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A7D43" w:rsidRDefault="00EA7D43" w:rsidP="00EA7D43">
      <w:pPr>
        <w:pStyle w:val="Heading1"/>
      </w:pPr>
      <w:r>
        <w:t>UKRAINE NEGATIVE</w:t>
      </w:r>
    </w:p>
    <w:p w:rsidR="00C96242" w:rsidRDefault="00C96242" w:rsidP="00C96242">
      <w:pPr>
        <w:pStyle w:val="Heading2"/>
      </w:pPr>
      <w:r>
        <w:t>ALLIES DA</w:t>
      </w:r>
    </w:p>
    <w:p w:rsidR="00C96242" w:rsidRDefault="00C96242" w:rsidP="00C96242">
      <w:pPr>
        <w:pStyle w:val="Heading3"/>
      </w:pPr>
      <w:r>
        <w:t>1nc</w:t>
      </w:r>
    </w:p>
    <w:p w:rsidR="00086874" w:rsidRPr="00086874" w:rsidRDefault="00086874" w:rsidP="00086874">
      <w:pPr>
        <w:pStyle w:val="Heading4"/>
      </w:pPr>
      <w:r>
        <w:t xml:space="preserve">The plan collapses US credibility --- wrecks NATO, </w:t>
      </w:r>
      <w:r w:rsidR="008856D1">
        <w:t>undermines non-prolif</w:t>
      </w:r>
      <w:r>
        <w:t xml:space="preserve"> and encourages Russian aggression against NATO allies</w:t>
      </w:r>
    </w:p>
    <w:p w:rsidR="00C96242" w:rsidRDefault="00C96242" w:rsidP="00C96242">
      <w:r w:rsidRPr="00D97021">
        <w:rPr>
          <w:rStyle w:val="Style13ptBold"/>
        </w:rPr>
        <w:t>Daalder</w:t>
      </w:r>
      <w:r>
        <w:t xml:space="preserve"> et al </w:t>
      </w:r>
      <w:r w:rsidRPr="00D97021">
        <w:rPr>
          <w:rStyle w:val="Style13ptBold"/>
        </w:rPr>
        <w:t>15</w:t>
      </w:r>
      <w:r>
        <w:t xml:space="preserve"> – President, the Chicago Council on Global Affairs, and former U.S. Permanent Representative to NATO (Ivo, with Michele Flournoy, John Herbst, Jan Lodal, Steven Pifer, James Stavridis, Strobe Talbott and Charles Wald, “Preserving Ukraine’s Independence, Resisting Russian Aggression: What the United States and NATO Must Do,” </w:t>
      </w:r>
      <w:r w:rsidRPr="00AA2C0C">
        <w:rPr>
          <w:i/>
        </w:rPr>
        <w:t>The Chicago Council</w:t>
      </w:r>
      <w:r>
        <w:t xml:space="preserve">, </w:t>
      </w:r>
      <w:hyperlink r:id="rId6" w:history="1">
        <w:r w:rsidRPr="00674056">
          <w:rPr>
            <w:rStyle w:val="Hyperlink"/>
          </w:rPr>
          <w:t>http://www.thechicagocouncil.org/sites/default/files/UkraineReport_February2015_FINAL.pdf)//BB</w:t>
        </w:r>
      </w:hyperlink>
    </w:p>
    <w:p w:rsidR="00C96242" w:rsidRDefault="00C96242" w:rsidP="00C96242"/>
    <w:p w:rsidR="00C96242" w:rsidRDefault="00C96242" w:rsidP="00C96242">
      <w:r w:rsidRPr="00CC0C38">
        <w:t>The post-World War II effort to create a safer</w:t>
      </w:r>
      <w:r w:rsidRPr="000F2D1B">
        <w:rPr>
          <w:rStyle w:val="StyleUnderline"/>
        </w:rPr>
        <w:t xml:space="preserve"> Europe is</w:t>
      </w:r>
      <w:r>
        <w:rPr>
          <w:rStyle w:val="StyleUnderline"/>
        </w:rPr>
        <w:t xml:space="preserve"> </w:t>
      </w:r>
      <w:r w:rsidRPr="000F2D1B">
        <w:rPr>
          <w:rStyle w:val="StyleUnderline"/>
        </w:rPr>
        <w:t>under serious threat</w:t>
      </w:r>
      <w:r>
        <w:t xml:space="preserve">. </w:t>
      </w:r>
      <w:r w:rsidRPr="000F2D1B">
        <w:rPr>
          <w:rStyle w:val="StyleUnderline"/>
        </w:rPr>
        <w:t>The</w:t>
      </w:r>
      <w:r>
        <w:t xml:space="preserve"> 1975 </w:t>
      </w:r>
      <w:r w:rsidRPr="000F2D1B">
        <w:rPr>
          <w:rStyle w:val="StyleUnderline"/>
        </w:rPr>
        <w:t>Conference on Security</w:t>
      </w:r>
      <w:r>
        <w:rPr>
          <w:rStyle w:val="StyleUnderline"/>
        </w:rPr>
        <w:t xml:space="preserve"> </w:t>
      </w:r>
      <w:r w:rsidRPr="000F2D1B">
        <w:rPr>
          <w:rStyle w:val="StyleUnderline"/>
        </w:rPr>
        <w:t>and Cooperation in Europe Final Act, in which Russia</w:t>
      </w:r>
      <w:r>
        <w:rPr>
          <w:rStyle w:val="StyleUnderline"/>
        </w:rPr>
        <w:t xml:space="preserve"> </w:t>
      </w:r>
      <w:r w:rsidRPr="000F2D1B">
        <w:rPr>
          <w:rStyle w:val="StyleUnderline"/>
        </w:rPr>
        <w:t>agreed to respect the “inviolability of borders” in Europe,</w:t>
      </w:r>
      <w:r>
        <w:rPr>
          <w:rStyle w:val="StyleUnderline"/>
        </w:rPr>
        <w:t xml:space="preserve"> </w:t>
      </w:r>
      <w:r w:rsidRPr="000F2D1B">
        <w:rPr>
          <w:rStyle w:val="StyleUnderline"/>
        </w:rPr>
        <w:t>has been blatantly violated. The United States</w:t>
      </w:r>
      <w:r>
        <w:t xml:space="preserve">, moreover, </w:t>
      </w:r>
      <w:r w:rsidRPr="000F2D1B">
        <w:rPr>
          <w:rStyle w:val="StyleUnderline"/>
        </w:rPr>
        <w:t>is a signatory to the 1994 Budapest Memorandum on</w:t>
      </w:r>
      <w:r>
        <w:rPr>
          <w:rStyle w:val="StyleUnderline"/>
        </w:rPr>
        <w:t xml:space="preserve"> </w:t>
      </w:r>
      <w:r w:rsidRPr="000F2D1B">
        <w:rPr>
          <w:rStyle w:val="StyleUnderline"/>
        </w:rPr>
        <w:t>Security Assurances for Ukraine. In that document, the</w:t>
      </w:r>
      <w:r>
        <w:rPr>
          <w:rStyle w:val="StyleUnderline"/>
        </w:rPr>
        <w:t xml:space="preserve"> </w:t>
      </w:r>
      <w:r w:rsidRPr="000F2D1B">
        <w:rPr>
          <w:rStyle w:val="StyleUnderline"/>
        </w:rPr>
        <w:t>United States, Britain and Russia committed to respect</w:t>
      </w:r>
      <w:r>
        <w:rPr>
          <w:rStyle w:val="StyleUnderline"/>
        </w:rPr>
        <w:t xml:space="preserve"> </w:t>
      </w:r>
      <w:r w:rsidRPr="000F2D1B">
        <w:rPr>
          <w:rStyle w:val="StyleUnderline"/>
        </w:rPr>
        <w:t>Ukraine’s sovereignty, independence and territorial</w:t>
      </w:r>
      <w:r>
        <w:rPr>
          <w:rStyle w:val="StyleUnderline"/>
        </w:rPr>
        <w:t xml:space="preserve"> </w:t>
      </w:r>
      <w:r w:rsidRPr="000F2D1B">
        <w:rPr>
          <w:rStyle w:val="StyleUnderline"/>
        </w:rPr>
        <w:t>integrity, and not to use or threaten to use force against</w:t>
      </w:r>
      <w:r>
        <w:rPr>
          <w:rStyle w:val="StyleUnderline"/>
        </w:rPr>
        <w:t xml:space="preserve"> </w:t>
      </w:r>
      <w:r w:rsidRPr="000F2D1B">
        <w:rPr>
          <w:rStyle w:val="StyleUnderline"/>
        </w:rPr>
        <w:t>Ukraine</w:t>
      </w:r>
      <w:r>
        <w:t xml:space="preserve">. </w:t>
      </w:r>
      <w:r w:rsidRPr="00246387">
        <w:rPr>
          <w:rStyle w:val="StyleUnderline"/>
        </w:rPr>
        <w:t xml:space="preserve">Russia has </w:t>
      </w:r>
      <w:r w:rsidRPr="00CC0C38">
        <w:rPr>
          <w:rStyle w:val="Emphasis"/>
        </w:rPr>
        <w:t>grossly</w:t>
      </w:r>
      <w:r w:rsidRPr="00246387">
        <w:rPr>
          <w:rStyle w:val="StyleUnderline"/>
        </w:rPr>
        <w:t xml:space="preserve"> violated those commitments,</w:t>
      </w:r>
      <w:r>
        <w:rPr>
          <w:rStyle w:val="StyleUnderline"/>
        </w:rPr>
        <w:t xml:space="preserve"> </w:t>
      </w:r>
      <w:r w:rsidRPr="00246387">
        <w:rPr>
          <w:rStyle w:val="StyleUnderline"/>
        </w:rPr>
        <w:t>which were key to Kyiv’s decision to eliminate its</w:t>
      </w:r>
      <w:r>
        <w:rPr>
          <w:rStyle w:val="StyleUnderline"/>
        </w:rPr>
        <w:t xml:space="preserve"> </w:t>
      </w:r>
      <w:r w:rsidRPr="00246387">
        <w:rPr>
          <w:rStyle w:val="StyleUnderline"/>
        </w:rPr>
        <w:t>nuclear weapon</w:t>
      </w:r>
      <w:r>
        <w:t xml:space="preserve">s. </w:t>
      </w:r>
      <w:r w:rsidRPr="00246387">
        <w:rPr>
          <w:rStyle w:val="StyleUnderline"/>
        </w:rPr>
        <w:t>The United States</w:t>
      </w:r>
      <w:r>
        <w:t xml:space="preserve"> and Britain </w:t>
      </w:r>
      <w:r w:rsidRPr="00246387">
        <w:rPr>
          <w:rStyle w:val="StyleUnderline"/>
        </w:rPr>
        <w:t>should</w:t>
      </w:r>
      <w:r>
        <w:t xml:space="preserve">, </w:t>
      </w:r>
      <w:r w:rsidRPr="00246387">
        <w:rPr>
          <w:rStyle w:val="StyleUnderline"/>
        </w:rPr>
        <w:t>in response, do more to robustly support Ukraine and</w:t>
      </w:r>
      <w:r>
        <w:rPr>
          <w:rStyle w:val="StyleUnderline"/>
        </w:rPr>
        <w:t xml:space="preserve"> </w:t>
      </w:r>
      <w:r w:rsidRPr="00246387">
        <w:rPr>
          <w:rStyle w:val="StyleUnderline"/>
        </w:rPr>
        <w:t>penalize Russia</w:t>
      </w:r>
      <w:r>
        <w:t xml:space="preserve">. </w:t>
      </w:r>
      <w:r w:rsidRPr="00246387">
        <w:rPr>
          <w:rStyle w:val="StyleUnderline"/>
        </w:rPr>
        <w:t>This is</w:t>
      </w:r>
      <w:r>
        <w:t xml:space="preserve"> not just a question of honoring U.S. commitments under international agreements. It is </w:t>
      </w:r>
      <w:r w:rsidRPr="00246387">
        <w:rPr>
          <w:rStyle w:val="StyleUnderline"/>
        </w:rPr>
        <w:t>important for</w:t>
      </w:r>
      <w:r>
        <w:rPr>
          <w:rStyle w:val="StyleUnderline"/>
        </w:rPr>
        <w:t xml:space="preserve"> </w:t>
      </w:r>
      <w:r w:rsidRPr="00246387">
        <w:rPr>
          <w:rStyle w:val="StyleUnderline"/>
        </w:rPr>
        <w:t>preserving the credibility of security assurances for</w:t>
      </w:r>
      <w:r>
        <w:rPr>
          <w:rStyle w:val="StyleUnderline"/>
        </w:rPr>
        <w:t xml:space="preserve"> </w:t>
      </w:r>
      <w:r w:rsidRPr="00246387">
        <w:rPr>
          <w:rStyle w:val="StyleUnderline"/>
        </w:rPr>
        <w:t xml:space="preserve">the future, when they might play a role in </w:t>
      </w:r>
      <w:r w:rsidRPr="00786493">
        <w:rPr>
          <w:rStyle w:val="Emphasis"/>
        </w:rPr>
        <w:t>resolving other nuclear proliferation cases</w:t>
      </w:r>
      <w:r w:rsidRPr="00246387">
        <w:rPr>
          <w:rStyle w:val="StyleUnderline"/>
        </w:rPr>
        <w:t xml:space="preserve">, such as </w:t>
      </w:r>
      <w:r w:rsidRPr="00246387">
        <w:rPr>
          <w:rStyle w:val="Emphasis"/>
        </w:rPr>
        <w:t>Iran and</w:t>
      </w:r>
      <w:r>
        <w:rPr>
          <w:rStyle w:val="Emphasis"/>
        </w:rPr>
        <w:t xml:space="preserve"> </w:t>
      </w:r>
      <w:r w:rsidRPr="00246387">
        <w:rPr>
          <w:rStyle w:val="Emphasis"/>
        </w:rPr>
        <w:t>North Korea</w:t>
      </w:r>
      <w:r>
        <w:t xml:space="preserve">. </w:t>
      </w:r>
      <w:r w:rsidRPr="00246387">
        <w:rPr>
          <w:rStyle w:val="StyleUnderline"/>
        </w:rPr>
        <w:t>Above and beyond Ukraine</w:t>
      </w:r>
      <w:r>
        <w:t>—</w:t>
      </w:r>
      <w:r w:rsidRPr="00246387">
        <w:rPr>
          <w:rStyle w:val="StyleUnderline"/>
        </w:rPr>
        <w:t>and more important in</w:t>
      </w:r>
      <w:r>
        <w:rPr>
          <w:rStyle w:val="StyleUnderline"/>
        </w:rPr>
        <w:t xml:space="preserve"> </w:t>
      </w:r>
      <w:r w:rsidRPr="00246387">
        <w:rPr>
          <w:rStyle w:val="StyleUnderline"/>
        </w:rPr>
        <w:t>strategic terms for the United States and NATO</w:t>
      </w:r>
      <w:r>
        <w:t>—</w:t>
      </w:r>
      <w:r w:rsidRPr="00246387">
        <w:rPr>
          <w:rStyle w:val="StyleUnderline"/>
        </w:rPr>
        <w:t>is</w:t>
      </w:r>
      <w:r>
        <w:rPr>
          <w:rStyle w:val="StyleUnderline"/>
        </w:rPr>
        <w:t xml:space="preserve"> </w:t>
      </w:r>
      <w:r w:rsidRPr="00246387">
        <w:rPr>
          <w:rStyle w:val="StyleUnderline"/>
        </w:rPr>
        <w:t>the need to respond to the challenge to European and</w:t>
      </w:r>
      <w:r>
        <w:rPr>
          <w:rStyle w:val="StyleUnderline"/>
        </w:rPr>
        <w:t xml:space="preserve"> </w:t>
      </w:r>
      <w:r w:rsidRPr="00246387">
        <w:rPr>
          <w:rStyle w:val="StyleUnderline"/>
        </w:rPr>
        <w:t>Eurasian security posed by the Kremlin’s aggressive</w:t>
      </w:r>
      <w:r>
        <w:rPr>
          <w:rStyle w:val="StyleUnderline"/>
        </w:rPr>
        <w:t xml:space="preserve"> </w:t>
      </w:r>
      <w:r w:rsidRPr="00246387">
        <w:rPr>
          <w:rStyle w:val="StyleUnderline"/>
        </w:rPr>
        <w:t>policies</w:t>
      </w:r>
      <w:r>
        <w:t xml:space="preserve">. </w:t>
      </w:r>
      <w:r w:rsidRPr="00246387">
        <w:rPr>
          <w:rStyle w:val="StyleUnderline"/>
        </w:rPr>
        <w:t>Russia has broken the cardinal rule of postwar European security</w:t>
      </w:r>
      <w:r>
        <w:t xml:space="preserve">, i.e., </w:t>
      </w:r>
      <w:r w:rsidRPr="00246387">
        <w:rPr>
          <w:rStyle w:val="StyleUnderline"/>
        </w:rPr>
        <w:t>states must not use</w:t>
      </w:r>
      <w:r>
        <w:rPr>
          <w:rStyle w:val="StyleUnderline"/>
        </w:rPr>
        <w:t xml:space="preserve"> </w:t>
      </w:r>
      <w:r w:rsidRPr="00246387">
        <w:rPr>
          <w:rStyle w:val="StyleUnderline"/>
        </w:rPr>
        <w:t>military force to change international borders</w:t>
      </w:r>
      <w:r>
        <w:t xml:space="preserve">. Putin and the Kremlin have proclaimed a unique and legally dubious right to “protect” ethnic Russians and Russian speakers, wherever they are located and whatever their citizenship. This was the justification that Putin belatedly offered for Russia’s illegal annexation of Crimea, despite the fact that there was no credible threat to ethnic Russians in Crimea. </w:t>
      </w:r>
      <w:r w:rsidRPr="00246387">
        <w:rPr>
          <w:rStyle w:val="StyleUnderline"/>
        </w:rPr>
        <w:t>If not constrained, such Russian policies represent a</w:t>
      </w:r>
      <w:r>
        <w:rPr>
          <w:rStyle w:val="StyleUnderline"/>
        </w:rPr>
        <w:t xml:space="preserve"> </w:t>
      </w:r>
      <w:r w:rsidRPr="00246387">
        <w:rPr>
          <w:rStyle w:val="StyleUnderline"/>
        </w:rPr>
        <w:t>clear danger to European security, the North Atlantic</w:t>
      </w:r>
      <w:r>
        <w:rPr>
          <w:rStyle w:val="StyleUnderline"/>
        </w:rPr>
        <w:t xml:space="preserve"> </w:t>
      </w:r>
      <w:r w:rsidRPr="00246387">
        <w:rPr>
          <w:rStyle w:val="StyleUnderline"/>
        </w:rPr>
        <w:t>community, as well as to Russia’s neighbors in Eurasia</w:t>
      </w:r>
      <w:r>
        <w:t xml:space="preserve">. Given the many other world challenges confronting the United States, especially problems in the broader Middle East and the strategic challenge posed by the rise of China, </w:t>
      </w:r>
      <w:r w:rsidRPr="00246387">
        <w:rPr>
          <w:rStyle w:val="StyleUnderline"/>
        </w:rPr>
        <w:t>Washington and other capitals have not devoted</w:t>
      </w:r>
      <w:r>
        <w:rPr>
          <w:rStyle w:val="StyleUnderline"/>
        </w:rPr>
        <w:t xml:space="preserve"> </w:t>
      </w:r>
      <w:r w:rsidRPr="00246387">
        <w:rPr>
          <w:rStyle w:val="StyleUnderline"/>
        </w:rPr>
        <w:t>sufficient attention to the threat posed by Russia and its</w:t>
      </w:r>
      <w:r>
        <w:rPr>
          <w:rStyle w:val="StyleUnderline"/>
        </w:rPr>
        <w:t xml:space="preserve"> </w:t>
      </w:r>
      <w:r w:rsidRPr="00246387">
        <w:rPr>
          <w:rStyle w:val="StyleUnderline"/>
        </w:rPr>
        <w:t>implications for Western security. This must change</w:t>
      </w:r>
      <w:r>
        <w:t xml:space="preserve">. </w:t>
      </w:r>
      <w:r w:rsidRPr="00246387">
        <w:rPr>
          <w:rStyle w:val="StyleUnderline"/>
        </w:rPr>
        <w:t>If the United States</w:t>
      </w:r>
      <w:r>
        <w:t xml:space="preserve"> and NATO </w:t>
      </w:r>
      <w:r w:rsidRPr="00246387">
        <w:rPr>
          <w:rStyle w:val="StyleUnderline"/>
        </w:rPr>
        <w:t>do not adequately support</w:t>
      </w:r>
      <w:r>
        <w:rPr>
          <w:rStyle w:val="StyleUnderline"/>
        </w:rPr>
        <w:t xml:space="preserve"> </w:t>
      </w:r>
      <w:r w:rsidRPr="00246387">
        <w:rPr>
          <w:rStyle w:val="StyleUnderline"/>
        </w:rPr>
        <w:t>Ukraine, Moscow may well conclude that the kinds of</w:t>
      </w:r>
      <w:r>
        <w:rPr>
          <w:rStyle w:val="StyleUnderline"/>
        </w:rPr>
        <w:t xml:space="preserve"> </w:t>
      </w:r>
      <w:r w:rsidRPr="00246387">
        <w:rPr>
          <w:rStyle w:val="StyleUnderline"/>
        </w:rPr>
        <w:t>tactics it has employed over the past year can be applied</w:t>
      </w:r>
      <w:r>
        <w:rPr>
          <w:rStyle w:val="StyleUnderline"/>
        </w:rPr>
        <w:t xml:space="preserve"> </w:t>
      </w:r>
      <w:r w:rsidRPr="00246387">
        <w:rPr>
          <w:rStyle w:val="StyleUnderline"/>
        </w:rPr>
        <w:t>elsewhere</w:t>
      </w:r>
      <w:r>
        <w:t xml:space="preserve">. </w:t>
      </w:r>
      <w:r w:rsidRPr="00246387">
        <w:rPr>
          <w:rStyle w:val="StyleUnderline"/>
        </w:rPr>
        <w:t>Of particular concern would be Russian</w:t>
      </w:r>
      <w:r>
        <w:rPr>
          <w:rStyle w:val="StyleUnderline"/>
        </w:rPr>
        <w:t xml:space="preserve"> </w:t>
      </w:r>
      <w:r w:rsidRPr="00246387">
        <w:rPr>
          <w:rStyle w:val="StyleUnderline"/>
        </w:rPr>
        <w:t>actions to destabilize Estonia or Latvia, each of which</w:t>
      </w:r>
      <w:r>
        <w:rPr>
          <w:rStyle w:val="StyleUnderline"/>
        </w:rPr>
        <w:t xml:space="preserve"> </w:t>
      </w:r>
      <w:r w:rsidRPr="00246387">
        <w:rPr>
          <w:rStyle w:val="StyleUnderline"/>
        </w:rPr>
        <w:t>has a significant ethnic Russian minority and both of</w:t>
      </w:r>
      <w:r>
        <w:rPr>
          <w:rStyle w:val="StyleUnderline"/>
        </w:rPr>
        <w:t xml:space="preserve"> </w:t>
      </w:r>
      <w:r w:rsidRPr="00246387">
        <w:rPr>
          <w:rStyle w:val="StyleUnderline"/>
        </w:rPr>
        <w:t>which are NATO members to whom the United States</w:t>
      </w:r>
      <w:r>
        <w:rPr>
          <w:rStyle w:val="StyleUnderline"/>
        </w:rPr>
        <w:t xml:space="preserve"> </w:t>
      </w:r>
      <w:r w:rsidRPr="00246387">
        <w:rPr>
          <w:rStyle w:val="StyleUnderline"/>
        </w:rPr>
        <w:t>and allies have an Article 5 commitment</w:t>
      </w:r>
      <w:r>
        <w:t xml:space="preserve">. The Kremlin has already demonstrated aggressive intent in the Baltics by kidnapping an Estonian security official the day the NATO Wales summit ended. To be sure, there are issues on which the interests of the United States and the West, on the one hand, and Russia, on the other, coincide. These include preventing Iran from acquiring nuclear arms, avoiding a return of the Taliban or chaos in Afghanistan, the broader counterterrorism struggle, and controlling nuclear weapons and materials. But these interests should not outweigh the West’s interest in blocking Russian aggression that poses a threat not just to Ukraine, but also to the security of broader Europe and the transatlantic community. </w:t>
      </w:r>
      <w:r w:rsidRPr="00246387">
        <w:rPr>
          <w:rStyle w:val="StyleUnderline"/>
        </w:rPr>
        <w:t>The world has faced this kind of challenge before</w:t>
      </w:r>
      <w:r>
        <w:t xml:space="preserve">. </w:t>
      </w:r>
      <w:r w:rsidRPr="00246387">
        <w:rPr>
          <w:rStyle w:val="StyleUnderline"/>
        </w:rPr>
        <w:t>History makes clear that the only way to stop such</w:t>
      </w:r>
      <w:r>
        <w:rPr>
          <w:rStyle w:val="StyleUnderline"/>
        </w:rPr>
        <w:t xml:space="preserve"> </w:t>
      </w:r>
      <w:r w:rsidRPr="00246387">
        <w:rPr>
          <w:rStyle w:val="StyleUnderline"/>
        </w:rPr>
        <w:t xml:space="preserve">aggression from precipitating a regional or even </w:t>
      </w:r>
      <w:r w:rsidRPr="00246387">
        <w:rPr>
          <w:rStyle w:val="Emphasis"/>
        </w:rPr>
        <w:t>worldwide conflagration</w:t>
      </w:r>
      <w:r w:rsidRPr="00246387">
        <w:rPr>
          <w:rStyle w:val="StyleUnderline"/>
        </w:rPr>
        <w:t xml:space="preserve"> is to </w:t>
      </w:r>
      <w:r w:rsidRPr="00246387">
        <w:rPr>
          <w:rStyle w:val="Emphasis"/>
        </w:rPr>
        <w:t>deter and defend</w:t>
      </w:r>
      <w:r w:rsidRPr="00246387">
        <w:rPr>
          <w:rStyle w:val="StyleUnderline"/>
        </w:rPr>
        <w:t xml:space="preserve"> against it as</w:t>
      </w:r>
      <w:r>
        <w:rPr>
          <w:rStyle w:val="StyleUnderline"/>
        </w:rPr>
        <w:t xml:space="preserve"> </w:t>
      </w:r>
      <w:r w:rsidRPr="00246387">
        <w:rPr>
          <w:rStyle w:val="StyleUnderline"/>
        </w:rPr>
        <w:t xml:space="preserve">early as possible and </w:t>
      </w:r>
      <w:r w:rsidRPr="00246387">
        <w:rPr>
          <w:rStyle w:val="Emphasis"/>
        </w:rPr>
        <w:t>not to be fooled by protestations of</w:t>
      </w:r>
      <w:r>
        <w:rPr>
          <w:rStyle w:val="Emphasis"/>
        </w:rPr>
        <w:t xml:space="preserve"> </w:t>
      </w:r>
      <w:r w:rsidRPr="00246387">
        <w:rPr>
          <w:rStyle w:val="Emphasis"/>
        </w:rPr>
        <w:t>innocent motives or lack of further ambitions</w:t>
      </w:r>
      <w:r>
        <w:t>.</w:t>
      </w:r>
    </w:p>
    <w:p w:rsidR="008856D1" w:rsidRDefault="008856D1" w:rsidP="008856D1">
      <w:pPr>
        <w:pStyle w:val="Heading3"/>
      </w:pPr>
      <w:r>
        <w:t>U – NATO strong</w:t>
      </w:r>
    </w:p>
    <w:p w:rsidR="008856D1" w:rsidRPr="00694D71" w:rsidRDefault="008856D1" w:rsidP="008856D1">
      <w:pPr>
        <w:pStyle w:val="Heading4"/>
        <w:rPr>
          <w:rStyle w:val="Style13ptBold"/>
          <w:b/>
        </w:rPr>
      </w:pPr>
      <w:r>
        <w:rPr>
          <w:rStyle w:val="Style13ptBold"/>
          <w:b/>
        </w:rPr>
        <w:t>NATO is strong and committed to Article 5—strong adaptability and Trump’s rhetoric stepped up European involvement</w:t>
      </w:r>
    </w:p>
    <w:p w:rsidR="008856D1" w:rsidRDefault="008856D1" w:rsidP="008856D1">
      <w:r>
        <w:rPr>
          <w:rStyle w:val="Style13ptBold"/>
        </w:rPr>
        <w:t>Kupchan, 19</w:t>
      </w:r>
      <w:r w:rsidRPr="003C4FB8">
        <w:t xml:space="preserve">— Professor of International Affairs at Georgetown University and a Senior Fellow at the Council on Foreign Relations (Charles, “NATO Is Thriving in Spite of Trump: Adversity Has Made the Alliance Stronger,” Foreign Affairs, 3/20/19, </w:t>
      </w:r>
      <w:hyperlink r:id="rId7" w:history="1">
        <w:r w:rsidRPr="003C4FB8">
          <w:rPr>
            <w:rStyle w:val="Hyperlink"/>
          </w:rPr>
          <w:t>https://www.foreignaffairs.com/articles/2019-03-20/nato-thriving-spite-trump?utm_campaign=reg_conf_email&amp;utm_medium=newsletters&amp;utm_source=fa_registration</w:t>
        </w:r>
      </w:hyperlink>
      <w:r w:rsidRPr="003C4FB8">
        <w:t>, AS)</w:t>
      </w:r>
    </w:p>
    <w:p w:rsidR="008856D1" w:rsidRDefault="008856D1" w:rsidP="008856D1"/>
    <w:p w:rsidR="008856D1" w:rsidRDefault="008856D1" w:rsidP="008856D1">
      <w:r>
        <w:t xml:space="preserve">NATO’s foreign ministers will gather in Washington, D.C., on April 4 to celebrate the 70th anniversary of the alliance. But their festivities will hardly mask the profound anxiety about NATO’s future that is building on both sides of the Atlantic. U.S. President Donald Trump is, of course, the leading cause of the disquiet. His broadsides against allies for not spending enough on defense, his public ambiguity about whether the United States will stand by its commitment to collective defense, and his reported desire to withdraw the United States from the alliance raise fears that 2019 could be a year for eulogizing NATO rather than feting it. Trump’s diatribes are not the only cause of the unease. A broadening chorus of realist strategists claims that the United States is overdue for a major strategic retrenchment and that it is past time for Europe to tend its own garden. Even staunch defenders of NATO express doubts about its future. Some worry that the growing U.S. preoccupation with East Asia will lure the United States away from its Atlantic calling and generate transatlantic tensions over how to deal with the rise of China. Others fear that democratic backsliding among members is compromising the alliance’s values-based solidarity. Close NATO watchers are concerned that EU efforts to more deeply integrate European foreign and defense policy could ultimately weaken the Atlantic link. And debate rages on both sides of the Atlantic as to whether NATO enlargement has enhanced or eroded European stability and whether to continue expansion despite the costs to the West’s relationship with Russia. These </w:t>
      </w:r>
      <w:r w:rsidRPr="00694D71">
        <w:rPr>
          <w:rStyle w:val="StyleUnderline"/>
        </w:rPr>
        <w:t xml:space="preserve">worries are unwarranted: </w:t>
      </w:r>
      <w:r w:rsidRPr="00694D71">
        <w:rPr>
          <w:rStyle w:val="Emphasis"/>
        </w:rPr>
        <w:t>NATO at 70 is actually in remarkably good shape.</w:t>
      </w:r>
      <w:r>
        <w:t xml:space="preserve"> Yes, European allies have been laggards on defense spending, and some members—Hungary, Poland, and Turkey in particular—have tarnished democratic credentials. But </w:t>
      </w:r>
      <w:r w:rsidRPr="00694D71">
        <w:rPr>
          <w:rStyle w:val="StyleUnderline"/>
        </w:rPr>
        <w:t>NATO has demonstrated an impressive ability to adapt to the changing geopolitical environment since the Cold War’s end, ensuring that the United States and Europe remain each other’s go-to partners.</w:t>
      </w:r>
      <w:r>
        <w:t xml:space="preserve"> The alliance opened its doors to the new democracies that emerged from the former Soviet bloc, helping to anchor security and democracy in a wider Europe. </w:t>
      </w:r>
      <w:r w:rsidRPr="00694D71">
        <w:rPr>
          <w:rStyle w:val="StyleUnderline"/>
        </w:rPr>
        <w:t xml:space="preserve">Since Russia’s invasion of Ukraine in 2014, members have taken important steps to strengthen deterrence against the Kremlin’s adventurism. NATO has struck partnerships across the globe and </w:t>
      </w:r>
      <w:r w:rsidRPr="00694D71">
        <w:rPr>
          <w:rStyle w:val="Emphasis"/>
        </w:rPr>
        <w:t xml:space="preserve">carried out ambitious missions </w:t>
      </w:r>
      <w:r w:rsidRPr="00694D71">
        <w:rPr>
          <w:rStyle w:val="StyleUnderline"/>
        </w:rPr>
        <w:t xml:space="preserve">well beyond the territory of member states—most </w:t>
      </w:r>
      <w:r w:rsidRPr="002C7F7B">
        <w:rPr>
          <w:rStyle w:val="StyleUnderline"/>
        </w:rPr>
        <w:t>notably in the Balkans, Afghanistan</w:t>
      </w:r>
      <w:r w:rsidRPr="00694D71">
        <w:rPr>
          <w:rStyle w:val="StyleUnderline"/>
        </w:rPr>
        <w:t>, and Libya.</w:t>
      </w:r>
      <w:r>
        <w:t xml:space="preserve"> All the while, the alliance has retooled to address new hazards such as cyberthreats, terrorism, hybrid warfare, and migration. Precisely </w:t>
      </w:r>
      <w:r w:rsidRPr="00694D71">
        <w:rPr>
          <w:rStyle w:val="StyleUnderline"/>
        </w:rPr>
        <w:t xml:space="preserve">because NATO has been so nimble and effective, it enjoys strong political support on both sides of the Atlantic, </w:t>
      </w:r>
      <w:r w:rsidRPr="00694D71">
        <w:rPr>
          <w:rStyle w:val="Emphasis"/>
        </w:rPr>
        <w:t>leaving Trump virtually alone</w:t>
      </w:r>
      <w:r w:rsidRPr="00694D71">
        <w:rPr>
          <w:rStyle w:val="StyleUnderline"/>
        </w:rPr>
        <w:t xml:space="preserve"> as a vociferous critic.</w:t>
      </w:r>
      <w:r>
        <w:rPr>
          <w:rStyle w:val="StyleUnderline"/>
        </w:rPr>
        <w:t xml:space="preserve"> </w:t>
      </w:r>
      <w:r>
        <w:t>Moreover—and paradoxically—</w:t>
      </w:r>
      <w:r w:rsidRPr="00694D71">
        <w:rPr>
          <w:rStyle w:val="StyleUnderline"/>
        </w:rPr>
        <w:t>Trump’s withering attacks on the alliance are actually strengthening NATO.</w:t>
      </w:r>
      <w:r>
        <w:rPr>
          <w:rStyle w:val="StyleUnderline"/>
        </w:rPr>
        <w:t xml:space="preserve"> </w:t>
      </w:r>
      <w:r w:rsidRPr="00694D71">
        <w:rPr>
          <w:rStyle w:val="StyleUnderline"/>
        </w:rPr>
        <w:t>Defenders of the alliance are coming out of the woodwork, especially in the U.S. Congress.</w:t>
      </w:r>
      <w:r>
        <w:t xml:space="preserve"> Trump’s regular haranguing of allies for insufficient defense spending is paying off: Europeans are finally investing more in their militaries, making it only more likely that the United States will cleave to Europe as its partner of choice. And Trump’s skepticism toward NATO expansion could help resolve continuing controversy over enlargement, guiding allies to the sensible conclusion that it is time for the alliance to begin closing its open door. A VALUABLE ALLIANCE NATO is entering its eighth decade in quite good health because it succeeds admirably in advancing the shared interests of its members. Russian aggression in Ukraine has brought back into focus NATO’s traditional mission of territorial defense. At its 2016 summit, NATO took the prudent step of deploying combat-ready battalions in Estonia, Latvia, Lithuania, and Poland. The United States has augmented its presence on the eastern flank, and the Trump administration has agreed to increase spending on European defense and deploy additional U.S. troops on the continent. At its 2018 summit, NATO established two new commands to enhance the security of maritime connections between North America and Europe and improve force mobility within Europe. Precisely because NATO has been so nimble and effective, it enjoys strong political support on both sides of the Atlantic. NATO helped end ethnic conflict in the Balkans in the 1990s and has kept troops there ever since to guard the peace. </w:t>
      </w:r>
      <w:r w:rsidRPr="00694D71">
        <w:rPr>
          <w:rStyle w:val="StyleUnderline"/>
        </w:rPr>
        <w:t xml:space="preserve">Despite the difficulties and dangers of the mission in Afghanistan, since 2003 NATO has stayed the course, </w:t>
      </w:r>
      <w:r w:rsidRPr="00694D71">
        <w:rPr>
          <w:rStyle w:val="Emphasis"/>
        </w:rPr>
        <w:t>standing by its</w:t>
      </w:r>
      <w:r>
        <w:t xml:space="preserve"> first and only </w:t>
      </w:r>
      <w:r w:rsidRPr="00694D71">
        <w:rPr>
          <w:rStyle w:val="Emphasis"/>
        </w:rPr>
        <w:t>invocation of Article 5</w:t>
      </w:r>
      <w:r>
        <w:t>—the commitment to collective defense—</w:t>
      </w:r>
      <w:r w:rsidRPr="00694D71">
        <w:rPr>
          <w:rStyle w:val="StyleUnderline"/>
        </w:rPr>
        <w:t>which followed the terrorist attacks of September 11, 2001.</w:t>
      </w:r>
      <w:r>
        <w:t xml:space="preserve"> The alliance has contributed significantly to the campaign against the Islamic State (or ISIS), providing surveillance aircraft and helping train Iraqi forces. NATO has deployed ships to the Aegean and the Mediterranean to help provide maritime security and address the migration crisis.</w:t>
      </w:r>
    </w:p>
    <w:p w:rsidR="008856D1" w:rsidRDefault="008856D1" w:rsidP="008856D1">
      <w:pPr>
        <w:pStyle w:val="Heading4"/>
      </w:pPr>
      <w:r>
        <w:t xml:space="preserve">NATO is doing </w:t>
      </w:r>
      <w:r>
        <w:rPr>
          <w:u w:val="single"/>
        </w:rPr>
        <w:t>amazing</w:t>
      </w:r>
      <w:r>
        <w:t>---Trump is uniqueness for us</w:t>
      </w:r>
    </w:p>
    <w:p w:rsidR="008856D1" w:rsidRPr="0072567C" w:rsidRDefault="008856D1" w:rsidP="008856D1">
      <w:r>
        <w:t xml:space="preserve">Charles </w:t>
      </w:r>
      <w:r w:rsidRPr="006D44B3">
        <w:rPr>
          <w:rStyle w:val="Style13ptBold"/>
        </w:rPr>
        <w:t>Kupchan 3/20</w:t>
      </w:r>
      <w:r>
        <w:t xml:space="preserve">/19, </w:t>
      </w:r>
      <w:r w:rsidRPr="00614DA4">
        <w:t>Professor of International Affairs at Georgetown University and a Senior Fellow at the Council on Foreign Relations</w:t>
      </w:r>
      <w:r>
        <w:t xml:space="preserve">, </w:t>
      </w:r>
      <w:r w:rsidRPr="008A5EE1">
        <w:t>BA from Harvard University and MPhil and DPhil degrees from Oxford University</w:t>
      </w:r>
      <w:r>
        <w:t>, “</w:t>
      </w:r>
      <w:r w:rsidRPr="008A5EE1">
        <w:t>NATO Is Thriving in Spite of Trump</w:t>
      </w:r>
      <w:r>
        <w:t xml:space="preserve">”, Foreign Affairs, Mar 20 2019, </w:t>
      </w:r>
      <w:r w:rsidRPr="008A5EE1">
        <w:t>https://www.foreignaffairs.com/articles/2019-03-20/nato-thriving-spite-trump</w:t>
      </w:r>
    </w:p>
    <w:p w:rsidR="008856D1" w:rsidRDefault="008856D1" w:rsidP="008856D1">
      <w:r w:rsidRPr="00656E1B">
        <w:t xml:space="preserve">NATO’s foreign ministers will gather in Washington, D.C., on April 4 to celebrate the 70th anniversary of the alliance. But their festivities will hardly mask the profound anxiety about NATO’s future that is building on both sides of the Atlantic. U.S. President Donald </w:t>
      </w:r>
      <w:r w:rsidRPr="0099102E">
        <w:rPr>
          <w:rStyle w:val="Emphasis"/>
        </w:rPr>
        <w:t>Trump is, of course, the leading cause of the disquiet</w:t>
      </w:r>
      <w:r w:rsidRPr="00656E1B">
        <w:t xml:space="preserve">. His broadsides against allies for not spending enough on defense, his public ambiguity about whether the United States will stand by its commitment to collective defense, and his reported desire to withdraw the United States from the alliance raise fears that 2019 could be a year for eulogizing NATO rather than feting it. Trump’s diatribes are not the only cause of the unease. A broadening chorus of realist strategists claims that the United States is overdue for a major strategic retrenchment and that it is past time for Europe to tend its own garden. Even </w:t>
      </w:r>
      <w:r w:rsidRPr="000E7C6D">
        <w:rPr>
          <w:u w:val="single"/>
        </w:rPr>
        <w:t>staunch defenders of NATO express doubts about its future</w:t>
      </w:r>
      <w:r w:rsidRPr="00656E1B">
        <w:t xml:space="preserve">. Some worry that the growing U.S. preoccupation with East Asia will lure the United States away from its Atlantic calling and generate transatlantic tensions over how to deal with the rise of China. Others fear that democratic backsliding among members is compromising the alliance’s values-based solidarity. Close NATO watchers are concerned that EU efforts to more deeply integrate European foreign and defense policy could ultimately weaken the Atlantic link. And debate rages on both sides of the Atlantic as to whether NATO enlargement has enhanced or eroded European stability and whether to continue expansion despite the costs to the West’s relationship with Russia. These </w:t>
      </w:r>
      <w:r w:rsidRPr="00EB1A01">
        <w:rPr>
          <w:rStyle w:val="Emphasis"/>
        </w:rPr>
        <w:t>worries are unwarranted</w:t>
      </w:r>
      <w:r w:rsidRPr="00656E1B">
        <w:t xml:space="preserve">: </w:t>
      </w:r>
      <w:r w:rsidRPr="00C91778">
        <w:rPr>
          <w:rStyle w:val="Emphasis"/>
        </w:rPr>
        <w:t>NATO at 70 is actually in remarkably good shape.</w:t>
      </w:r>
      <w:r w:rsidRPr="00656E1B">
        <w:t xml:space="preserve"> Yes, European allies have been laggards on defense spending, and some members—Hungary, Poland, and Turkey in particular—have tarnished democratic credentials. But </w:t>
      </w:r>
      <w:r w:rsidRPr="0009181F">
        <w:rPr>
          <w:u w:val="single"/>
        </w:rPr>
        <w:t xml:space="preserve">NATO has demonstrated an impressive ability to </w:t>
      </w:r>
      <w:r w:rsidRPr="00F01623">
        <w:rPr>
          <w:rStyle w:val="Emphasis"/>
        </w:rPr>
        <w:t>adapt to the changing geopolitical environment since the Cold War’s end</w:t>
      </w:r>
      <w:r w:rsidRPr="00656E1B">
        <w:t xml:space="preserve">, </w:t>
      </w:r>
      <w:r w:rsidRPr="00C26EF6">
        <w:rPr>
          <w:rStyle w:val="Emphasis"/>
        </w:rPr>
        <w:t>ensuring that the United States and Europe remain each other’s go-to partners</w:t>
      </w:r>
      <w:r w:rsidRPr="00656E1B">
        <w:t xml:space="preserve">. The alliance opened its doors to the new democracies that emerged from the former Soviet bloc, helping to anchor security and democracy in a wider Europe. </w:t>
      </w:r>
      <w:r w:rsidRPr="00014DB6">
        <w:rPr>
          <w:u w:val="single"/>
        </w:rPr>
        <w:t>Since Russia’s invasion of Ukraine in 2014, members have taken important steps to strengthen deterrence against the Kremlin’s adventurism</w:t>
      </w:r>
      <w:r w:rsidRPr="00656E1B">
        <w:t xml:space="preserve">. </w:t>
      </w:r>
      <w:r w:rsidRPr="00EA6F14">
        <w:rPr>
          <w:u w:val="single"/>
        </w:rPr>
        <w:t>NATO has struck partnerships across the globe and carried out ambitious missions well beyond the territory of member states</w:t>
      </w:r>
      <w:r w:rsidRPr="00656E1B">
        <w:t xml:space="preserve">—most notably in the Balkans, Afghanistan, and Libya. All the while, </w:t>
      </w:r>
      <w:r w:rsidRPr="001B1832">
        <w:rPr>
          <w:u w:val="single"/>
        </w:rPr>
        <w:t>the alliance has retooled to address new hazards such as cyberthreats, terrorism, hybrid warfare, and migration</w:t>
      </w:r>
      <w:r w:rsidRPr="00656E1B">
        <w:t xml:space="preserve">. Precisely because </w:t>
      </w:r>
      <w:r w:rsidRPr="00D1050B">
        <w:rPr>
          <w:rStyle w:val="Emphasis"/>
        </w:rPr>
        <w:t>NATO</w:t>
      </w:r>
      <w:r w:rsidRPr="00656E1B">
        <w:t xml:space="preserve"> has been so nimble and effective, it </w:t>
      </w:r>
      <w:r w:rsidRPr="00D1050B">
        <w:rPr>
          <w:rStyle w:val="Emphasis"/>
        </w:rPr>
        <w:t>enjoys strong political support on both sides of the Atlantic</w:t>
      </w:r>
      <w:r w:rsidRPr="00656E1B">
        <w:t>, leaving Trump virtually alone as a vociferous critic. Moreover—and paradoxically—</w:t>
      </w:r>
      <w:r w:rsidRPr="00CA4E0F">
        <w:rPr>
          <w:rStyle w:val="Emphasis"/>
        </w:rPr>
        <w:t>Trump’s withering attacks on the alliance are actually strengthening NATO</w:t>
      </w:r>
      <w:r w:rsidRPr="00656E1B">
        <w:t xml:space="preserve">. </w:t>
      </w:r>
      <w:r w:rsidRPr="002D7EC1">
        <w:rPr>
          <w:u w:val="single"/>
        </w:rPr>
        <w:t xml:space="preserve">Defenders of the alliance are </w:t>
      </w:r>
      <w:r w:rsidRPr="002B04E8">
        <w:rPr>
          <w:rStyle w:val="Emphasis"/>
        </w:rPr>
        <w:t>coming out of the woodwork</w:t>
      </w:r>
      <w:r w:rsidRPr="002D7EC1">
        <w:rPr>
          <w:u w:val="single"/>
        </w:rPr>
        <w:t>, especially in the U.S. Congress.</w:t>
      </w:r>
      <w:r w:rsidRPr="00656E1B">
        <w:t xml:space="preserve"> </w:t>
      </w:r>
      <w:r w:rsidRPr="006C42F7">
        <w:rPr>
          <w:u w:val="single"/>
        </w:rPr>
        <w:t>Trump’s</w:t>
      </w:r>
      <w:r w:rsidRPr="00656E1B">
        <w:t xml:space="preserve"> regular </w:t>
      </w:r>
      <w:r w:rsidRPr="006C42F7">
        <w:rPr>
          <w:u w:val="single"/>
        </w:rPr>
        <w:t xml:space="preserve">haranguing of allies for insufficient defense spending is paying off: Europeans are finally </w:t>
      </w:r>
      <w:r w:rsidRPr="006C42F7">
        <w:rPr>
          <w:rStyle w:val="Emphasis"/>
        </w:rPr>
        <w:t>investing more in their militaries</w:t>
      </w:r>
      <w:r w:rsidRPr="00656E1B">
        <w:t xml:space="preserve">, </w:t>
      </w:r>
      <w:r w:rsidRPr="004322EE">
        <w:rPr>
          <w:u w:val="single"/>
        </w:rPr>
        <w:t xml:space="preserve">making it </w:t>
      </w:r>
      <w:r w:rsidRPr="00A80CA3">
        <w:rPr>
          <w:rStyle w:val="Emphasis"/>
        </w:rPr>
        <w:t>only more likely that the United States will cleave to Europe as its partner of choice.</w:t>
      </w:r>
      <w:r w:rsidRPr="00656E1B">
        <w:t xml:space="preserve"> And Trump’s skepticism toward NATO expansion could help resolve continuing controversy over enlargement, guiding allies to the sensible conclusion that it is time for the alliance to begin closing its open door. A VALUABLE ALLIANCE NATO is entering its eighth decade in quite good health because it succeeds admirably in advancing the shared interests of its members. Russian aggression in Ukraine has brought back into focus NATO’s traditional mission of territorial defense. At its 2016 summit, NATO took the prudent step of deploying combat-ready battalions in Estonia, Latvia, Lithuania, and Poland. The United States has augmented its presence on the eastern flank, and the Trump administration has agreed to increase spending on European defense and deploy additional U.S. troops on the continent. At its 2018 summit, NATO established two new commands to enhance the security of maritime connections between North America and Europe and improve force mobility within Europe. Precisely because NATO has been so nimble and effective, it enjoys strong political support on both sides of the Atlantic. NATO helped end ethnic conflict in the Balkans in the 1990s and has kept troops there ever since to guard the peace. Despite the difficulties and dangers of the mission in Afghanistan, since 2003 NATO has stayed the course, standing by its first and only invocation of Article 5—the commitment to collective defense—which followed the terrorist attacks of September 11, 2001. The alliance has contributed significantly to the campaign against the Islamic State (or ISIS), providing surveillance aircraft and helping train Iraqi forces. NATO has deployed ships to the Aegean and the Mediterranean to help provide maritime security and address the migration crisis. In addition to these missions, NATO works continuously to build capacity among its many partners. The Partnership for Peace offers training and exercises to Euro-Atlantic nonmembers. Through the Mediterranean Dialogue and the Istanbul Cooperation Initiative, NATO advises many countries in the broader Middle East, including Egypt, Israel, Morocco, Kuwait, and the United Arab Emirates. NATO has cooperation agreements with its global partners, which include Australia, Japan, Korea, and Pakistan. The alliance has already opened the European Centre of Excellence for Countering Hybrid Threats and is in the midst of establishing a new Cyberspace Operations Centre. WHY TRUMP IS GOOD FOR NATO Trump’s hostile attitude toward NATO, along with his “America first” approach to statecraft, is admittedly taking a serious toll on transatlantic solidarity. </w:t>
      </w:r>
      <w:r w:rsidRPr="003621EF">
        <w:rPr>
          <w:u w:val="single"/>
        </w:rPr>
        <w:t>European confidence in U.S. leadership has plunged during Trump’s watch</w:t>
      </w:r>
      <w:r w:rsidRPr="00656E1B">
        <w:t xml:space="preserve">; some 70 percent of Europeans lack confidence in the president’s handling of world affairs. Even if Trump is a one-term president and his successor seeks to restore Atlantic comity, Europeans will justifiably question whether they have a reliable and steady ally in the United States. Of course, the transatlantic predicament could get much worse. Trump could order the withdrawal of U.S. troops from Europe, effectively breaking NATO’s military backbone. He could also decide that the United States should quit the alliance. The North Atlantic Treaty stipulates that member states can withdraw provided they give at least one year of advance notice. And although the U.S. Senate must ratify treaties by a two-thirds margin, the Constitution is silent on withdrawal, in practice giving the president a free hand. President George Washington in 1793 reneged on the U.S. alliance with France; President Jimmy Carter in 1979 canceled a mutual defense treaty with Taiwan; President George W. Bush in 2002 withdrew from the Anti-Ballistic Missile Treaty—all without congressional approval. Congress has at times tried to fight back and has even turned to the courts to seek redress. But to no avail. If Trump wants out of NATO, precedent suggests that there is little Congress can do to stop him. But </w:t>
      </w:r>
      <w:r w:rsidRPr="00342C6B">
        <w:rPr>
          <w:rStyle w:val="Emphasis"/>
        </w:rPr>
        <w:t>even if Trump has the authority to scuttle the alliance, he is very unlikely to do so.</w:t>
      </w:r>
      <w:r w:rsidRPr="00656E1B">
        <w:t xml:space="preserve"> </w:t>
      </w:r>
      <w:r w:rsidRPr="003A028E">
        <w:rPr>
          <w:u w:val="single"/>
        </w:rPr>
        <w:t xml:space="preserve">There is virtually </w:t>
      </w:r>
      <w:r w:rsidRPr="00C558D8">
        <w:rPr>
          <w:rStyle w:val="Emphasis"/>
        </w:rPr>
        <w:t>no support</w:t>
      </w:r>
      <w:r w:rsidRPr="003A028E">
        <w:rPr>
          <w:u w:val="single"/>
        </w:rPr>
        <w:t>—in his own administration, among the American public, or in Congress</w:t>
      </w:r>
      <w:r w:rsidRPr="00656E1B">
        <w:t xml:space="preserve">— </w:t>
      </w:r>
      <w:r w:rsidRPr="002F26D1">
        <w:rPr>
          <w:u w:val="single"/>
        </w:rPr>
        <w:t>for taking a wrecking ball to NATO</w:t>
      </w:r>
      <w:r w:rsidRPr="00656E1B">
        <w:t xml:space="preserve">. Even as Trump cycles through </w:t>
      </w:r>
      <w:r w:rsidRPr="0030390F">
        <w:rPr>
          <w:u w:val="single"/>
        </w:rPr>
        <w:t>foreign policy advisers</w:t>
      </w:r>
      <w:r w:rsidRPr="00656E1B">
        <w:t xml:space="preserve"> of various ideological persuasions, they </w:t>
      </w:r>
      <w:r w:rsidRPr="0030390F">
        <w:rPr>
          <w:u w:val="single"/>
        </w:rPr>
        <w:t>are all competent enough to understand the abiding strategic value of NATO</w:t>
      </w:r>
      <w:r w:rsidRPr="00656E1B">
        <w:t xml:space="preserve">. </w:t>
      </w:r>
      <w:r w:rsidRPr="00F271BE">
        <w:rPr>
          <w:u w:val="single"/>
        </w:rPr>
        <w:t>The electorate similarly knows better than Trump</w:t>
      </w:r>
      <w:r w:rsidRPr="00656E1B">
        <w:t xml:space="preserve">. A 2018 Chicago Council on Global Affairs survey indicates that </w:t>
      </w:r>
      <w:r w:rsidRPr="00492CBA">
        <w:rPr>
          <w:rStyle w:val="Emphasis"/>
        </w:rPr>
        <w:t>75 percent of Americans</w:t>
      </w:r>
      <w:r w:rsidRPr="00F271BE">
        <w:rPr>
          <w:u w:val="single"/>
        </w:rPr>
        <w:t xml:space="preserve"> believe the United States should either maintain or increase the nation’s commitment to NATO</w:t>
      </w:r>
      <w:r w:rsidRPr="00656E1B">
        <w:t xml:space="preserve">—exactly the same as in 2016, before Trump took office. Congress, though currently a wasteland when it comes to cooperation across the aisle, has responded to Trump’s NATO-phobia by becoming a bipartisan cheerleading squad for the alliance. Even as Trump disrupted last summer’s NATO summit by insulting and threatening allies—his aides reportedly finalized the summit declaration in advance to limit the damage he could do at the meeting—the Senate by a margin of 97 to 2 passed a resolution of support for NATO. The House did the same by a unanimous voice vote, with then Speaker Paul Ryan (R-Wis.) calling the alliance “indispensable.” This past January, </w:t>
      </w:r>
      <w:r w:rsidRPr="0070730D">
        <w:rPr>
          <w:u w:val="single"/>
        </w:rPr>
        <w:t xml:space="preserve">following leaks that Trump was considering pulling out of NATO, </w:t>
      </w:r>
      <w:r w:rsidRPr="00E95882">
        <w:rPr>
          <w:rStyle w:val="Emphasis"/>
        </w:rPr>
        <w:t>the House reaffirmed support for the U.S. commitment to collective defense and voted 357 to 22 to bar the use of federal funds</w:t>
      </w:r>
      <w:r w:rsidRPr="0070730D">
        <w:rPr>
          <w:u w:val="single"/>
        </w:rPr>
        <w:t xml:space="preserve"> to withdraw the United States from the alliance</w:t>
      </w:r>
      <w:r w:rsidRPr="00656E1B">
        <w:t>. A bill aimed at impeding a U.S. withdrawal from NATO has also been introduced in the Senate. According to Senator Jim Risch (R-Idaho), chair of the Senate Foreign Relations Committee, “</w:t>
      </w:r>
      <w:r w:rsidRPr="008D11E8">
        <w:rPr>
          <w:rStyle w:val="Emphasis"/>
        </w:rPr>
        <w:t>there is zero appetite in the United States Congress to leave NATO</w:t>
      </w:r>
      <w:r w:rsidRPr="00656E1B">
        <w:t xml:space="preserve">.” As another shot across Trump’s bow, House Speaker Nancy Pelosi and Senate Majority Leader Mitch McConnell invited NATO head Jens Stoltenberg to address a joint session of Congress when he comes to Washington next month for the alliance’s anniversary celebration. </w:t>
      </w:r>
      <w:r w:rsidRPr="006B5E01">
        <w:rPr>
          <w:u w:val="single"/>
        </w:rPr>
        <w:t xml:space="preserve">Support on the other side of the Atlantic is similarly strong. Around </w:t>
      </w:r>
      <w:r w:rsidRPr="008A3271">
        <w:rPr>
          <w:rStyle w:val="Emphasis"/>
        </w:rPr>
        <w:t>two-thirds of Europeans approve of the alliance</w:t>
      </w:r>
      <w:r w:rsidRPr="006B5E01">
        <w:rPr>
          <w:u w:val="single"/>
        </w:rPr>
        <w:t>.</w:t>
      </w:r>
      <w:r w:rsidRPr="00656E1B">
        <w:t xml:space="preserve"> Most European democracies not yet members of NATO are clamoring to get in. </w:t>
      </w:r>
      <w:r w:rsidRPr="00142891">
        <w:rPr>
          <w:u w:val="single"/>
        </w:rPr>
        <w:t xml:space="preserve">Confidence in U.S. leadership may have plummeted, but </w:t>
      </w:r>
      <w:r w:rsidRPr="00142891">
        <w:rPr>
          <w:rStyle w:val="Emphasis"/>
        </w:rPr>
        <w:t>Europeans</w:t>
      </w:r>
      <w:r w:rsidRPr="006C31A7">
        <w:rPr>
          <w:rStyle w:val="Emphasis"/>
        </w:rPr>
        <w:t xml:space="preserve"> still want their security guarantor to stay put</w:t>
      </w:r>
      <w:r w:rsidRPr="00656E1B">
        <w:t xml:space="preserve">. Furthermore, </w:t>
      </w:r>
      <w:r w:rsidRPr="002744B6">
        <w:rPr>
          <w:rStyle w:val="Emphasis"/>
        </w:rPr>
        <w:t>European member states are finally taking steps to increase defense spending</w:t>
      </w:r>
      <w:r w:rsidRPr="00656E1B">
        <w:t xml:space="preserve">. </w:t>
      </w:r>
      <w:r w:rsidRPr="008422BC">
        <w:rPr>
          <w:u w:val="single"/>
        </w:rPr>
        <w:t>Twenty-four of NATO’s 29 members increased their defense budgets in 2018, and nine NATO members will this year reach the NATO benchmark of spending two percent of GDP on defense</w:t>
      </w:r>
      <w:r w:rsidRPr="00656E1B">
        <w:t xml:space="preserve">—compared with just four members in 2014. A majority of members are on track to meet this benchmark by the target date of 2024 set at the 2014 summit. </w:t>
      </w:r>
      <w:r w:rsidRPr="004C3FAF">
        <w:rPr>
          <w:rStyle w:val="Emphasis"/>
        </w:rPr>
        <w:t>Even Trump is applauding Europe for raising its military spending</w:t>
      </w:r>
      <w:r w:rsidRPr="00656E1B">
        <w:t>, noting in his February State of the Union that “we have secured a $100 billion dollar increase in defense spending from NATO allies.” The uptick in spending actually began before Trump was elected—the product of Russia’s invasion of Ukraine and the 2014 summit at which the two percent benchmark was formalized. Nonetheless, if letting Trump take credit for convincing Europeans to invest more in defense improves his view of the alliance, then let’s by all means indulge him.</w:t>
      </w:r>
    </w:p>
    <w:p w:rsidR="008856D1" w:rsidRPr="007B28F2" w:rsidRDefault="008856D1" w:rsidP="008856D1">
      <w:pPr>
        <w:pStyle w:val="Heading4"/>
        <w:rPr>
          <w:rStyle w:val="Style13ptBold"/>
          <w:b/>
        </w:rPr>
      </w:pPr>
      <w:r>
        <w:rPr>
          <w:rStyle w:val="Style13ptBold"/>
          <w:b/>
        </w:rPr>
        <w:t>NATO is committed to collective security, especially in the context of Russian aggression</w:t>
      </w:r>
    </w:p>
    <w:p w:rsidR="008856D1" w:rsidRPr="007B28F2" w:rsidRDefault="008856D1" w:rsidP="008856D1">
      <w:pPr>
        <w:rPr>
          <w:rStyle w:val="Style13ptBold"/>
        </w:rPr>
      </w:pPr>
      <w:r>
        <w:rPr>
          <w:rStyle w:val="Style13ptBold"/>
        </w:rPr>
        <w:t>The Baltic Times, 6/26</w:t>
      </w:r>
      <w:r w:rsidRPr="007B28F2">
        <w:t xml:space="preserve">—independent monthly newspaper that covers the latest political, economic, business, and cultural events in Estonia, Latvia and Lithuania (“NATO's success determined by its ability to respond to member states' immediate security issues – Rinkevics,” The Baltic Times, 6/26/19, </w:t>
      </w:r>
      <w:hyperlink r:id="rId8" w:history="1">
        <w:r w:rsidRPr="007B28F2">
          <w:rPr>
            <w:rStyle w:val="Hyperlink"/>
          </w:rPr>
          <w:t>https://www.baltictimes.com/nato_s_success_determined_by_its_ability_to_respond_to_member_states__immediate_security_issues_-_rinkevics/</w:t>
        </w:r>
      </w:hyperlink>
      <w:r w:rsidRPr="007B28F2">
        <w:t>, AS)</w:t>
      </w:r>
    </w:p>
    <w:p w:rsidR="008856D1" w:rsidRDefault="008856D1" w:rsidP="008856D1">
      <w:r>
        <w:t xml:space="preserve">RIGA - </w:t>
      </w:r>
      <w:r w:rsidRPr="007B28F2">
        <w:t>NATO’s success had been determined by its ability to respond to the most immediate security concerns of its member states,</w:t>
      </w:r>
      <w:r w:rsidRPr="007B28F2">
        <w:rPr>
          <w:rStyle w:val="StyleUnderline"/>
        </w:rPr>
        <w:t xml:space="preserve"> Latvian Foreign Minister Edgars Rinkevics (New Unity) said </w:t>
      </w:r>
      <w:r>
        <w:t xml:space="preserve">at a seminar organized on Wednesday by the the United States Defence University and the Baltic Defence College, BALTDEFCOL, in Tartu, Estonia. At the seminar, Rinkevics delivered remarks on the importance and influence of NATO in the international security environment, LETA was told at the Foreign Ministry. In his address, the Latvian foreign minister drew attention to the fact </w:t>
      </w:r>
      <w:r w:rsidRPr="007B28F2">
        <w:rPr>
          <w:rStyle w:val="StyleUnderline"/>
        </w:rPr>
        <w:t>that, in an increasingly multipolar world characterized by unbridled competition and increasing distrust, NATO was crucial for responding to strategic challenges and ensuring global stability.</w:t>
      </w:r>
      <w:r>
        <w:t xml:space="preserve"> "The Alliance remains a token example of how effective multilateral cooperation can be in defending the international rules-based order. This role of the Alliance should not be underestimated because a well-functioning, rules-based international order is also a crucial safeguard that can help insulate smaller states from the geopolitical ambitions of Great Powers," Rinkevics said. </w:t>
      </w:r>
      <w:r w:rsidRPr="007B28F2">
        <w:rPr>
          <w:rStyle w:val="StyleUnderline"/>
        </w:rPr>
        <w:t xml:space="preserve">The minister pointed out that since NATO's founding 70 years ago the Alliance's success had been determined by </w:t>
      </w:r>
      <w:r w:rsidRPr="007B28F2">
        <w:rPr>
          <w:rStyle w:val="Emphasis"/>
        </w:rPr>
        <w:t>its ability to respond to the most immediate security concerns of its member states</w:t>
      </w:r>
      <w:r w:rsidRPr="007B28F2">
        <w:rPr>
          <w:rStyle w:val="StyleUnderline"/>
        </w:rPr>
        <w:t>. Such was the case with existential conventional threat posed by the Soviet Union during the Cold War, or the ethnic conflict in Balkans in the nineties and the international war against terrorism in the aftermath of 9/11 attacks in the US.</w:t>
      </w:r>
      <w:r>
        <w:rPr>
          <w:rStyle w:val="StyleUnderline"/>
        </w:rPr>
        <w:t xml:space="preserve"> </w:t>
      </w:r>
      <w:r>
        <w:t>"</w:t>
      </w:r>
      <w:r w:rsidRPr="007B28F2">
        <w:rPr>
          <w:rStyle w:val="StyleUnderline"/>
        </w:rPr>
        <w:t xml:space="preserve">Today NATO has returned to its </w:t>
      </w:r>
      <w:r w:rsidRPr="007B28F2">
        <w:rPr>
          <w:rStyle w:val="Emphasis"/>
        </w:rPr>
        <w:t>core task of collective defence in light of Russia's aggression against Ukraine</w:t>
      </w:r>
      <w:r w:rsidRPr="007B28F2">
        <w:rPr>
          <w:rStyle w:val="StyleUnderline"/>
        </w:rPr>
        <w:t xml:space="preserve">, which fundamentally challenges security in Europe. </w:t>
      </w:r>
      <w:r w:rsidRPr="007B28F2">
        <w:rPr>
          <w:rStyle w:val="Emphasis"/>
        </w:rPr>
        <w:t>NATO has reaffirmed its readiness to stay relevant</w:t>
      </w:r>
      <w:r w:rsidRPr="007B28F2">
        <w:rPr>
          <w:rStyle w:val="StyleUnderline"/>
        </w:rPr>
        <w:t xml:space="preserve"> in the new era.</w:t>
      </w:r>
      <w:r>
        <w:t xml:space="preserve"> There is a little doubt that Russia will continue to cause a long-term security challenge in Europe and beyond. Therefore, </w:t>
      </w:r>
      <w:r w:rsidRPr="007B28F2">
        <w:rPr>
          <w:rStyle w:val="StyleUnderline"/>
        </w:rPr>
        <w:t>NATO must have credible deterrence and defence in place.</w:t>
      </w:r>
      <w:r>
        <w:t xml:space="preserve"> A lot has been achieved to strengthen NATO's eastern flank by implementing decisions adopted at the NATO summits in Wales, Warsaw and Brussels," Rinkevics said.</w:t>
      </w:r>
    </w:p>
    <w:p w:rsidR="008856D1" w:rsidRPr="00943DBD" w:rsidRDefault="008856D1" w:rsidP="008856D1">
      <w:pPr>
        <w:pStyle w:val="Heading4"/>
      </w:pPr>
      <w:r>
        <w:rPr>
          <w:rStyle w:val="Style13ptBold"/>
          <w:b/>
        </w:rPr>
        <w:t>NATO is strong—Trump’s rhetoric and defense spending increase double the entire military budget of Russia</w:t>
      </w:r>
    </w:p>
    <w:p w:rsidR="008856D1" w:rsidRDefault="008856D1" w:rsidP="008856D1">
      <w:r>
        <w:rPr>
          <w:rStyle w:val="Style13ptBold"/>
        </w:rPr>
        <w:t>Shaffer, 19</w:t>
      </w:r>
      <w:r w:rsidRPr="001B4AD6">
        <w:t xml:space="preserve">—Acting President of the London Center for Policy Research and Senior fellow at the Center for Advanced Defense Studies (CADS). At the CADS, he has conducted multiple courses of instruction, to include the Psychology of Terrorism, Leadership and Effects Based Operations. He has testified before Congress on key intelligence issues, lectured at the U.S. Army War College and is nationally known Subject Matter Expert (SME) intelligence collection and policy, terrorism, data mining, situational awareness and adaptive/disruptive technologies. He is also a senior advisor to multiple organizations on terrorism, cyber operations and counterinsurgency issues and a member of the US Nuclear Strategy Forum. Tony is a frequent guest on national electronic media (TV and radio) and is frequently quoted in print media as an analyst regarding defense issues (Tony, “NATO Is Now Stronger Than Ever,” London Center for Policy Research, 2/4/19, </w:t>
      </w:r>
      <w:hyperlink r:id="rId9" w:history="1">
        <w:r w:rsidRPr="001B4AD6">
          <w:rPr>
            <w:rStyle w:val="Hyperlink"/>
          </w:rPr>
          <w:t>https://londoncenter.org/nato-is-now-stronger-than-ever/</w:t>
        </w:r>
      </w:hyperlink>
      <w:r w:rsidRPr="001B4AD6">
        <w:t>, AS)</w:t>
      </w:r>
    </w:p>
    <w:p w:rsidR="008856D1" w:rsidRDefault="008856D1" w:rsidP="008856D1">
      <w:r w:rsidRPr="001B4AD6">
        <w:rPr>
          <w:rStyle w:val="StyleUnderline"/>
        </w:rPr>
        <w:t>The North Atlantic Treaty Organization (</w:t>
      </w:r>
      <w:r w:rsidRPr="001B4AD6">
        <w:rPr>
          <w:rStyle w:val="Emphasis"/>
        </w:rPr>
        <w:t>NATO</w:t>
      </w:r>
      <w:r w:rsidRPr="001B4AD6">
        <w:rPr>
          <w:rStyle w:val="StyleUnderline"/>
        </w:rPr>
        <w:t xml:space="preserve">) </w:t>
      </w:r>
      <w:r w:rsidRPr="001B4AD6">
        <w:rPr>
          <w:rStyle w:val="Emphasis"/>
        </w:rPr>
        <w:t>is now stronger than ever.</w:t>
      </w:r>
      <w:r>
        <w:t xml:space="preserve"> What was a Cold War relic is now returned to service with renewed vigor and teeth. Take it from NATO Secretary General Jens Stoltenberg himself, who said that President </w:t>
      </w:r>
      <w:r w:rsidRPr="001B4AD6">
        <w:rPr>
          <w:rStyle w:val="StyleUnderline"/>
        </w:rPr>
        <w:t>Trump’s pressure on European allies to meet their military funding commitments has had “real results.”</w:t>
      </w:r>
      <w:r>
        <w:rPr>
          <w:rStyle w:val="StyleUnderline"/>
        </w:rPr>
        <w:t xml:space="preserve"> </w:t>
      </w:r>
      <w:r>
        <w:t xml:space="preserve">“President Donald Trump is having an impact,” Stoltenberg told Fox News in a Sunday morning interview. In all, Stoltenberg continued, </w:t>
      </w:r>
      <w:r w:rsidRPr="00943DBD">
        <w:rPr>
          <w:rStyle w:val="StyleUnderline"/>
        </w:rPr>
        <w:t>“by the end of next year, NATO allies will add</w:t>
      </w:r>
      <w:r w:rsidRPr="00943DBD">
        <w:rPr>
          <w:rStyle w:val="Emphasis"/>
        </w:rPr>
        <w:t xml:space="preserve"> $100 billion</w:t>
      </w:r>
      <w:r w:rsidRPr="00943DBD">
        <w:rPr>
          <w:rStyle w:val="StyleUnderline"/>
        </w:rPr>
        <w:t xml:space="preserve"> extra toward defense. So we see some real money and some real results. And we see that the clear message from President Donald Trump is having an impact.”</w:t>
      </w:r>
      <w:r>
        <w:rPr>
          <w:rStyle w:val="StyleUnderline"/>
        </w:rPr>
        <w:t xml:space="preserve"> </w:t>
      </w:r>
      <w:r>
        <w:t xml:space="preserve">When asked if he was concerned that President Trump’s tough rhetoric might be “helping Putin splinter NATO,” Stoltenberg said the exact opposite is happening “What I see is that actually </w:t>
      </w:r>
      <w:r w:rsidRPr="00943DBD">
        <w:rPr>
          <w:rStyle w:val="StyleUnderline"/>
        </w:rPr>
        <w:t>NATO is united because we are able to adapt to deliver</w:t>
      </w:r>
      <w:r>
        <w:t xml:space="preserve">,” he explained. </w:t>
      </w:r>
      <w:r w:rsidRPr="00943DBD">
        <w:rPr>
          <w:rStyle w:val="StyleUnderline"/>
        </w:rPr>
        <w:t>“</w:t>
      </w:r>
      <w:r w:rsidRPr="00943DBD">
        <w:rPr>
          <w:rStyle w:val="Emphasis"/>
        </w:rPr>
        <w:t>North America and Europe are doing more together now than before.</w:t>
      </w:r>
      <w:r w:rsidRPr="00943DBD">
        <w:rPr>
          <w:rStyle w:val="StyleUnderline"/>
        </w:rPr>
        <w:t>”</w:t>
      </w:r>
      <w:r>
        <w:rPr>
          <w:rStyle w:val="StyleUnderline"/>
        </w:rPr>
        <w:t xml:space="preserve"> </w:t>
      </w:r>
      <w:r>
        <w:t xml:space="preserve">For context, U.S. defense spending amounted to just under $686 billion in 2017, equating to 3.6 percent of GDP. By comparison, Germany spent around $45 billion on its armed forces last year, or 1.2 percent of GDP. For years, our NATO allies in Europe have shortchanged the system and relied on the United States to foot most of the bill for our mutual defense, but President Trump shocked the elites of Washington and Brussels by demanding that those countries actually meet their pledges to spend at least 2 percent of GDP on defense. </w:t>
      </w:r>
      <w:r w:rsidRPr="00943DBD">
        <w:rPr>
          <w:rStyle w:val="StyleUnderline"/>
        </w:rPr>
        <w:t>President Trump declared</w:t>
      </w:r>
      <w:r>
        <w:t xml:space="preserve"> during the 2018 NATO summit that </w:t>
      </w:r>
      <w:r w:rsidRPr="00943DBD">
        <w:rPr>
          <w:rStyle w:val="StyleUnderline"/>
        </w:rPr>
        <w:t xml:space="preserve">the United States will no longer tolerate other member states spending only a little more than 1 percent of their GDP on defense </w:t>
      </w:r>
      <w:r>
        <w:t xml:space="preserve">while the United States “in actual numbers is paying 4.2 percent of a much larger GDP,” saying this is not fair to U.S. taxpayers and “we’re not going to put up with it.” While some European diplomats initially reacted to the President’s pronouncement with outrage, </w:t>
      </w:r>
      <w:r w:rsidRPr="00943DBD">
        <w:rPr>
          <w:rStyle w:val="StyleUnderline"/>
        </w:rPr>
        <w:t>it’s now clear that his strategy is bearing fruit.</w:t>
      </w:r>
      <w:r>
        <w:rPr>
          <w:rStyle w:val="StyleUnderline"/>
        </w:rPr>
        <w:t xml:space="preserve"> </w:t>
      </w:r>
      <w:r w:rsidRPr="00943DBD">
        <w:rPr>
          <w:rStyle w:val="StyleUnderline"/>
        </w:rPr>
        <w:t>The biggest loser in all this is Russia</w:t>
      </w:r>
      <w:r>
        <w:t xml:space="preserve">—a country that spent just $66.3 billion on defense in 2017, a 17 percent decline from the previous year and the first year-over-year drop since 1998. That means </w:t>
      </w:r>
      <w:r w:rsidRPr="00943DBD">
        <w:rPr>
          <w:rStyle w:val="StyleUnderline"/>
        </w:rPr>
        <w:t>the $100 billion in new defense spending promised by our NATO allies in Europe is nearly double that of Russia’s entire 2017 budget.</w:t>
      </w:r>
      <w:r>
        <w:t xml:space="preserve"> President Trump is an effective negotiator—proof’s in the pudding so to speak. Despite political criticism (most of it free of facts) both at home and abroad, his insistence that our allies meet their spending commitments has made NATO stronger than it’s been for years. His policy is strength. His Reaganesque view of security is necessary. His goals of protecting the interests of the United States and our allies are being realized.</w:t>
      </w:r>
    </w:p>
    <w:p w:rsidR="00086874" w:rsidRDefault="00086874" w:rsidP="00086874">
      <w:pPr>
        <w:pStyle w:val="Heading3"/>
      </w:pPr>
      <w:r>
        <w:t>U – Baltics</w:t>
      </w:r>
    </w:p>
    <w:p w:rsidR="00086874" w:rsidRPr="002C7F7B" w:rsidRDefault="00086874" w:rsidP="00086874">
      <w:pPr>
        <w:pStyle w:val="Heading4"/>
        <w:rPr>
          <w:rStyle w:val="Style13ptBold"/>
          <w:b/>
        </w:rPr>
      </w:pPr>
      <w:r>
        <w:rPr>
          <w:rStyle w:val="Style13ptBold"/>
          <w:b/>
        </w:rPr>
        <w:t xml:space="preserve">Russia won’t invade the Baltics </w:t>
      </w:r>
      <w:r w:rsidRPr="00F97B4E">
        <w:rPr>
          <w:rStyle w:val="Style13ptBold"/>
          <w:b/>
          <w:u w:val="single"/>
        </w:rPr>
        <w:t>now</w:t>
      </w:r>
      <w:r>
        <w:rPr>
          <w:rStyle w:val="Style13ptBold"/>
          <w:b/>
        </w:rPr>
        <w:t xml:space="preserve"> because they are bogged down in Ukraine</w:t>
      </w:r>
    </w:p>
    <w:p w:rsidR="00086874" w:rsidRDefault="00086874" w:rsidP="00086874">
      <w:r>
        <w:rPr>
          <w:rStyle w:val="Style13ptBold"/>
        </w:rPr>
        <w:t>Marson and Grove, 6/14</w:t>
      </w:r>
      <w:r w:rsidRPr="002C7F7B">
        <w:t xml:space="preserve">—Deputy Bureau Chief for The Wall Street Journal and Dow Jones newswires in Moscow AND reporter for The Wall Street Journal in Moscow. He has worked in Russia, Ukraine and Turkey (James AND Thomas, “U.S., NATO Moves in Baltics Raise Russian Fears,” The Wall Street Journal, 6/14/19, </w:t>
      </w:r>
      <w:hyperlink r:id="rId10" w:history="1">
        <w:r w:rsidRPr="002C7F7B">
          <w:rPr>
            <w:rStyle w:val="Hyperlink"/>
          </w:rPr>
          <w:t>https://www.wsj.com/articles/u-s-nato-moves-in-baltics-raise-russian-fears-11560543426</w:t>
        </w:r>
      </w:hyperlink>
      <w:r w:rsidRPr="002C7F7B">
        <w:t>, AS)</w:t>
      </w:r>
    </w:p>
    <w:p w:rsidR="00086874" w:rsidRDefault="00086874" w:rsidP="00086874"/>
    <w:p w:rsidR="00086874" w:rsidRDefault="00086874" w:rsidP="00086874">
      <w:r w:rsidRPr="002C7F7B">
        <w:rPr>
          <w:rStyle w:val="StyleUnderline"/>
        </w:rPr>
        <w:t>Thousands of U.S. and European service members and 50 ships are staging mock assaults on the Baltic coast near Russia as part of the largest U.S.-led exercises there since Russia invaded Crimea five years ago</w:t>
      </w:r>
      <w:r>
        <w:t xml:space="preserve">. President Trump on Wednesday committed 1,000 extra troops to Poland, which has become an important military hub. Thousands more troops from North Atlantic Treaty Organization allies are training in Poland to show how quickly they can deploy in case of attack. </w:t>
      </w:r>
      <w:r w:rsidRPr="002C7F7B">
        <w:rPr>
          <w:rStyle w:val="StyleUnderline"/>
        </w:rPr>
        <w:t xml:space="preserve">For governments in the region, the growing American activities </w:t>
      </w:r>
      <w:r w:rsidRPr="002C7F7B">
        <w:rPr>
          <w:rStyle w:val="Emphasis"/>
        </w:rPr>
        <w:t>provide reassurances</w:t>
      </w:r>
      <w:r w:rsidRPr="002C7F7B">
        <w:rPr>
          <w:rStyle w:val="StyleUnderline"/>
        </w:rPr>
        <w:t xml:space="preserve"> </w:t>
      </w:r>
      <w:r w:rsidRPr="002C7F7B">
        <w:t>even if Mr. Trump occasionally has appeared to question the U.S. commitment to the alliance.</w:t>
      </w:r>
      <w:r>
        <w:rPr>
          <w:rStyle w:val="StyleUnderline"/>
        </w:rPr>
        <w:t xml:space="preserve"> </w:t>
      </w:r>
      <w:r>
        <w:t xml:space="preserve">“Deterrence works when you have capabilities to back it up,” said Sven Sakkov, director of the International Center for Defense and Security, based in Estonia, a NATO member and Baltic country bordering Russia. </w:t>
      </w:r>
      <w:r w:rsidRPr="002C7F7B">
        <w:rPr>
          <w:rStyle w:val="StyleUnderline"/>
        </w:rPr>
        <w:t>“This is the region where Russia is at its strongest and NATO at its weakest, with the bulk of its forces far away.”</w:t>
      </w:r>
      <w:r>
        <w:rPr>
          <w:rStyle w:val="StyleUnderline"/>
        </w:rPr>
        <w:t xml:space="preserve"> </w:t>
      </w:r>
      <w:r>
        <w:t xml:space="preserve">For Moscow, which watches the exercises for insight into NATO’s sea and amphibious operations, the size of the exercises has raised fears that the war games are cover to deploy more alliance troops around Russia’s borders. The U.S. and NATO say they are defensive. </w:t>
      </w:r>
      <w:r w:rsidRPr="002C7F7B">
        <w:rPr>
          <w:rStyle w:val="StyleUnderline"/>
        </w:rPr>
        <w:t>Deputy Foreign Minister Sergei Ryabkov said the lack of trust between the countries as well as a lack of military-to-military contacts have created a dangerous situation for Russia and the U.S</w:t>
      </w:r>
      <w:r>
        <w:t xml:space="preserve">., which have clashed over the fate of Syria, Ukraine and Venezuela. “Mistrust is predominant,” Mr. Ryabkov said in an interview. The Kremlin hasn’t commented directly on the Baltic Sea exercise. </w:t>
      </w:r>
      <w:r w:rsidRPr="002C7F7B">
        <w:rPr>
          <w:rStyle w:val="StyleUnderline"/>
        </w:rPr>
        <w:t>The Russian defense ministry</w:t>
      </w:r>
      <w:r>
        <w:t xml:space="preserve">, suspicious over NATO’s intentions, </w:t>
      </w:r>
      <w:r w:rsidRPr="002C7F7B">
        <w:rPr>
          <w:rStyle w:val="StyleUnderline"/>
        </w:rPr>
        <w:t>has boosted troop-readiness levels and deployed reconnaissance units around the war games.</w:t>
      </w:r>
      <w:r>
        <w:rPr>
          <w:rStyle w:val="StyleUnderline"/>
        </w:rPr>
        <w:t xml:space="preserve"> </w:t>
      </w:r>
      <w:r>
        <w:t xml:space="preserve">“Russia sees the exercise as a preparation to deploy large NATO forces across the Baltic region,” said Mikhail Barabanov, an expert at the Moscow-based Center for the Analysis of Systems and Technologies. </w:t>
      </w:r>
      <w:r w:rsidRPr="002C7F7B">
        <w:rPr>
          <w:rStyle w:val="StyleUnderline"/>
        </w:rPr>
        <w:t xml:space="preserve">The region around the Baltic Sea emerged as a potential flashpoint after Russia invaded Ukraine in 2014 and seized part of the country. </w:t>
      </w:r>
      <w:r>
        <w:t xml:space="preserve">NATO deployed four new units of around 1,000 service members each to Estonia, Latvia, Lithuania and Poland. All were controlled by Moscow for decades but joined NATO after regaining independence. The activities this week riled Moscow, which says the increased U.S. military presence is destabilizing the region. </w:t>
      </w:r>
      <w:r w:rsidRPr="002C7F7B">
        <w:rPr>
          <w:rStyle w:val="Emphasis"/>
        </w:rPr>
        <w:t xml:space="preserve">Russia has bolstered its own forces </w:t>
      </w:r>
      <w:r w:rsidRPr="002C7F7B">
        <w:rPr>
          <w:rStyle w:val="StyleUnderline"/>
        </w:rPr>
        <w:t>there, in particular in its Kaliningrad territory along the Baltic between Poland and Lithuania.</w:t>
      </w:r>
      <w:r>
        <w:rPr>
          <w:rStyle w:val="StyleUnderline"/>
        </w:rPr>
        <w:t xml:space="preserve"> </w:t>
      </w:r>
      <w:r>
        <w:t xml:space="preserve">U.S. and 18 European nations on Sunday started the two weeks of exercises in the Baltic Sea involving 8,600 troops, up from 5,000 last year, including 2,300 from the U.S. The exercise includes amphibious landings and culminates in a mock confrontation against a fictitious enemy with similar capabilities. Leading the engagement is the U.S. Navy’s Second Fleet, which was reactivated last year to counter Russian activities in the North Atlantic. The command had been dissolved eight years earlier, when the Russian threat appeared diminished. Vice Adm. Andrew Lewis, the fleet’s commander, said in an interview that the exercises were improving how the NATO nations’ forces operate together. “It’s a statement of cohesion that this is making about the members of this alliance,” said Rear Adm. Andrew Burns, the British deputy to Vice Adm. Lewis. The U.S. has focused its efforts in Poland, rotating roughly 4,500 troops through the country and building, with the help of NATO, a hub for logistics and storage of military equipment. The 1,000 more troops Mr. Trump committed to this week are to handle logistics and operate drones. Governments in the region welcomed the decision, even though it fell short of the plan Poland pitched Mr. Trump to establish a permanent base, possibly called “Fort Trump.” </w:t>
      </w:r>
      <w:r w:rsidRPr="002C7F7B">
        <w:rPr>
          <w:rStyle w:val="StyleUnderline"/>
        </w:rPr>
        <w:t>Regional officials said</w:t>
      </w:r>
      <w:r>
        <w:t xml:space="preserve"> any </w:t>
      </w:r>
      <w:r w:rsidRPr="002C7F7B">
        <w:t>additional</w:t>
      </w:r>
      <w:r w:rsidRPr="002C7F7B">
        <w:rPr>
          <w:rStyle w:val="StyleUnderline"/>
        </w:rPr>
        <w:t xml:space="preserve"> U.S. presence underscored its commitment and countered Russian efforts to pick apart the trans-Atlantic alliance.</w:t>
      </w:r>
      <w:r>
        <w:rPr>
          <w:rStyle w:val="StyleUnderline"/>
        </w:rPr>
        <w:t xml:space="preserve"> </w:t>
      </w:r>
      <w:r>
        <w:t xml:space="preserve">“It’s not about the numbers,” said one senior Baltic official. “The baseline is that it’s a credible deterrence force for the whole region.” Baltic governments want more. They are pressing for some of the U.S. forces in Poland to take part in exercises in their countries as a demonstration of political will. “We hope they are not put in a cage in Poland,” the Baltic official said. Russia has complained about the plan for more U.S. troops, saying it looked like the start of a larger deployment. </w:t>
      </w:r>
      <w:r w:rsidRPr="002C7F7B">
        <w:rPr>
          <w:rStyle w:val="StyleUnderline"/>
        </w:rPr>
        <w:t>Moscow sent ships and naval aircraft to monitor the exercises, and its Baltic Fleet carried out other training maneuvers around Kaliningrad earlier this week.</w:t>
      </w:r>
      <w:r>
        <w:t xml:space="preserve"> Vice Adm. Lewis said the allied command was on heightened alert over the Russian presence given the near-collision between U.S. and Russian warships in the Philippine Sea last week. He said there had been no incidents. </w:t>
      </w:r>
      <w:r w:rsidRPr="002C7F7B">
        <w:rPr>
          <w:rStyle w:val="StyleUnderline"/>
        </w:rPr>
        <w:t xml:space="preserve">Russia has staked out the Baltic Sea as a </w:t>
      </w:r>
      <w:r w:rsidRPr="002C7F7B">
        <w:rPr>
          <w:rStyle w:val="Emphasis"/>
        </w:rPr>
        <w:t>strategically important waterway</w:t>
      </w:r>
      <w:r w:rsidRPr="002C7F7B">
        <w:rPr>
          <w:rStyle w:val="StyleUnderline"/>
        </w:rPr>
        <w:t xml:space="preserve"> that connects mainland Russia with Kaliningrad, which has become an outpost for Russian military power through deployments of Iskander missiles and S-400 anti-aircraft systems and the resurrection of a jet-fighter regiment on an air base there. It also has displayed its closer military ties with China there, carrying out joint exercises in 2017.</w:t>
      </w:r>
      <w:r>
        <w:rPr>
          <w:rStyle w:val="StyleUnderline"/>
        </w:rPr>
        <w:t xml:space="preserve"> </w:t>
      </w:r>
      <w:r>
        <w:t xml:space="preserve">But </w:t>
      </w:r>
      <w:r w:rsidRPr="002C7F7B">
        <w:rPr>
          <w:rStyle w:val="Emphasis"/>
        </w:rPr>
        <w:t>military modernization efforts have been slow</w:t>
      </w:r>
      <w:r w:rsidRPr="002C7F7B">
        <w:rPr>
          <w:rStyle w:val="StyleUnderline"/>
        </w:rPr>
        <w:t>er along Russia’s border with the Baltic states.</w:t>
      </w:r>
      <w:r>
        <w:t xml:space="preserve"> No major overhauls have yet been planned for the 76th Guards Air Assault Division in Pskov, which is Russia’s biggest military presence in the region. </w:t>
      </w:r>
      <w:r w:rsidRPr="002C7F7B">
        <w:rPr>
          <w:rStyle w:val="Emphasis"/>
        </w:rPr>
        <w:t>Instead, Russia has focused most of its attention on its border with Ukraine,</w:t>
      </w:r>
      <w:r w:rsidRPr="002C7F7B">
        <w:rPr>
          <w:rStyle w:val="StyleUnderline"/>
        </w:rPr>
        <w:t xml:space="preserve"> where Russia has built or redeployed six new bases.</w:t>
      </w:r>
      <w:r>
        <w:rPr>
          <w:rStyle w:val="StyleUnderline"/>
        </w:rPr>
        <w:t xml:space="preserve"> </w:t>
      </w:r>
      <w:r>
        <w:t xml:space="preserve">Russia’s military </w:t>
      </w:r>
      <w:r w:rsidRPr="002C7F7B">
        <w:t>modernization has been slowed in recent years partly due to Western sanctions, lower oil prices and a sluggish economy. As a result</w:t>
      </w:r>
      <w:r>
        <w:t xml:space="preserve">, </w:t>
      </w:r>
      <w:r w:rsidRPr="002C7F7B">
        <w:rPr>
          <w:rStyle w:val="StyleUnderline"/>
        </w:rPr>
        <w:t xml:space="preserve">Russia has been forced to </w:t>
      </w:r>
      <w:r w:rsidRPr="00F97B4E">
        <w:rPr>
          <w:rStyle w:val="Emphasis"/>
        </w:rPr>
        <w:t>carefully choose</w:t>
      </w:r>
      <w:r w:rsidRPr="002C7F7B">
        <w:rPr>
          <w:rStyle w:val="StyleUnderline"/>
        </w:rPr>
        <w:t xml:space="preserve"> where and how it signals its military power</w:t>
      </w:r>
      <w:r>
        <w:t>. One senior European official described how Russia would move its Iskander missile system around the region in a manner that appeared more focused on flaunting than concealing it. “Russia is trying to look as dangerous, as formidable and unpredictable as possible,” said Mark Galeotti, a senior associate fellow at the Royal United Services Institute in London.</w:t>
      </w:r>
    </w:p>
    <w:p w:rsidR="00B023D5" w:rsidRPr="00091697" w:rsidRDefault="00B023D5" w:rsidP="00B023D5">
      <w:pPr>
        <w:pStyle w:val="Heading4"/>
      </w:pPr>
      <w:r>
        <w:t>NATO deters Russia from invading the Baltics now</w:t>
      </w:r>
    </w:p>
    <w:p w:rsidR="00B023D5" w:rsidRPr="00091697" w:rsidRDefault="00B023D5" w:rsidP="00B023D5">
      <w:pPr>
        <w:rPr>
          <w:rStyle w:val="Style13ptBold"/>
        </w:rPr>
      </w:pPr>
      <w:r>
        <w:rPr>
          <w:rStyle w:val="Style13ptBold"/>
        </w:rPr>
        <w:t>Sprenger, 18</w:t>
      </w:r>
      <w:r w:rsidRPr="00091697">
        <w:t xml:space="preserve">—associate editor for Europe at Defense News, reporting on the state of the defense market in the region, and on U.S.-Europe cooperation and multi-national investments in defense and global security. Previously he served as managing editor for Defense News. He is based in Cologne, Germany (Sebastian, “Can Russia easily take the Baltics? Not likely, says US general,” 3/9/18, </w:t>
      </w:r>
      <w:hyperlink r:id="rId11" w:history="1">
        <w:r w:rsidRPr="00091697">
          <w:rPr>
            <w:rStyle w:val="Hyperlink"/>
          </w:rPr>
          <w:t>https://www.defensenews.com/global/europe/2018/03/09/can-russia-easily-take-the-baltics-not-likely-says-us-general/</w:t>
        </w:r>
      </w:hyperlink>
      <w:r w:rsidRPr="00091697">
        <w:t>, AS)</w:t>
      </w:r>
    </w:p>
    <w:p w:rsidR="00086874" w:rsidRPr="00AC5B51" w:rsidRDefault="00B023D5" w:rsidP="00086874">
      <w:r>
        <w:t xml:space="preserve">COLOGNE, Germany — NATO’s top general in Europe on Thursday poured a bit of cold water on the notion that the Baltics are sitting defenseless against Russian military whims. Gen. Curtis Scaparrotti, commander of U.S. European Command and NATO supreme allied commander Europe, told the Senate Armed Services Committee that </w:t>
      </w:r>
      <w:r w:rsidRPr="00091697">
        <w:rPr>
          <w:rStyle w:val="StyleUnderline"/>
        </w:rPr>
        <w:t>Russia’s conventional overmatch on the continent should not be seen as assured victory if fighting was to break out.</w:t>
      </w:r>
      <w:r>
        <w:rPr>
          <w:rStyle w:val="StyleUnderline"/>
        </w:rPr>
        <w:t xml:space="preserve"> </w:t>
      </w:r>
      <w:r>
        <w:t>Citing a recent study by the think tank Rand, committee Chairman Sen. James Inhofe, R-Okla., wanted to know if the general subscribed to the conclusion that NATO would be “overwhelmed by superior firepower” from Moscow’s forces. “I don’t agree with that,” Scaparrotti responded. “</w:t>
      </w:r>
      <w:r w:rsidRPr="00091697">
        <w:rPr>
          <w:rStyle w:val="StyleUnderline"/>
        </w:rPr>
        <w:t xml:space="preserve">When you look at NATO writ large, it has the strength of 29 nations. The effort that’s being made in NATO and that’s being made here in the United States is to </w:t>
      </w:r>
      <w:r w:rsidRPr="00091697">
        <w:rPr>
          <w:rStyle w:val="Emphasis"/>
        </w:rPr>
        <w:t>increase our capability to deter</w:t>
      </w:r>
      <w:r w:rsidRPr="00091697">
        <w:rPr>
          <w:rStyle w:val="StyleUnderline"/>
        </w:rPr>
        <w:t xml:space="preserve"> and, if necessary, defend.”</w:t>
      </w:r>
      <w:r>
        <w:rPr>
          <w:rStyle w:val="StyleUnderline"/>
        </w:rPr>
        <w:t xml:space="preserve"> </w:t>
      </w:r>
      <w:r w:rsidRPr="00091697">
        <w:rPr>
          <w:rStyle w:val="StyleUnderline"/>
        </w:rPr>
        <w:t>Scaparrotti was referring to a collective effort by alliance members in recent years to shore up support to countries that feel most threatened by the prospect of a Russian invasion.</w:t>
      </w:r>
      <w:r>
        <w:t xml:space="preserve"> Those fears have run high since Moscow annexed Crimea from Ukraine in 2014 in an unprecedented paramilitary-style operation whose overall objectives became clear only as Russian forces had gained a seemingly irreversible momentum. </w:t>
      </w:r>
      <w:r w:rsidRPr="00091697">
        <w:rPr>
          <w:rStyle w:val="StyleUnderline"/>
        </w:rPr>
        <w:t xml:space="preserve">Rand’s work over the past several years has been fueled by similar concerns, namely that Russia could use its conventional weaponry to rapidly invade key territory in the Baltics </w:t>
      </w:r>
      <w:r>
        <w:t xml:space="preserve">and then dictate from there how the situation would develop. U.S. Army Lt. Gen. H.R. McMaster, who became President Donald Trump’s national security adviser last year, famously told a group of senators in 2016 that U.S. forces were “outranged and outgunned” against Russia. That assessment still holds true today, Scaparrotti said at the hearing, arguing that still more U.S. troops are needed to bolster allies. But he also offered a caveat, saying </w:t>
      </w:r>
      <w:r w:rsidRPr="00091697">
        <w:rPr>
          <w:rStyle w:val="StyleUnderline"/>
        </w:rPr>
        <w:t>the judgment applies only to the balance of ground forces and only in the context of Eastern Europe.</w:t>
      </w:r>
      <w:r>
        <w:rPr>
          <w:rStyle w:val="StyleUnderline"/>
        </w:rPr>
        <w:t xml:space="preserve"> </w:t>
      </w:r>
      <w:r w:rsidRPr="00091697">
        <w:rPr>
          <w:rStyle w:val="StyleUnderline"/>
        </w:rPr>
        <w:t>“We fight multidomain, however,” he said, referring to the military term for integrating two or more of the domains of warfare: land, sea, air, space and cyberspace.</w:t>
      </w:r>
      <w:r>
        <w:rPr>
          <w:rStyle w:val="StyleUnderline"/>
        </w:rPr>
        <w:t xml:space="preserve"> </w:t>
      </w:r>
      <w:r>
        <w:t xml:space="preserve">And while Russian forces might have the immediate upper hand should fighting break out, </w:t>
      </w:r>
      <w:r w:rsidRPr="00091697">
        <w:rPr>
          <w:rStyle w:val="StyleUnderline"/>
        </w:rPr>
        <w:t xml:space="preserve">“in the longer run </w:t>
      </w:r>
      <w:r w:rsidRPr="00091697">
        <w:rPr>
          <w:rStyle w:val="Emphasis"/>
        </w:rPr>
        <w:t>NATO has great advantages that they actually recognize and fear</w:t>
      </w:r>
      <w:r w:rsidRPr="00091697">
        <w:rPr>
          <w:rStyle w:val="StyleUnderline"/>
        </w:rPr>
        <w:t>,”</w:t>
      </w:r>
      <w:r w:rsidRPr="00091697">
        <w:t xml:space="preserve"> he said.</w:t>
      </w:r>
    </w:p>
    <w:p w:rsidR="00393008" w:rsidRDefault="00393008" w:rsidP="00393008">
      <w:pPr>
        <w:pStyle w:val="Heading3"/>
      </w:pPr>
      <w:r>
        <w:t>U – AT Trump</w:t>
      </w:r>
    </w:p>
    <w:p w:rsidR="00393008" w:rsidRPr="003C4FB8" w:rsidRDefault="00393008" w:rsidP="00393008">
      <w:pPr>
        <w:pStyle w:val="Heading4"/>
      </w:pPr>
      <w:r>
        <w:t>Despite past rhetoric, the Trump administration and senior members of Congress remain totally committed to NATO.</w:t>
      </w:r>
    </w:p>
    <w:p w:rsidR="00393008" w:rsidRDefault="00393008" w:rsidP="00393008">
      <w:r>
        <w:rPr>
          <w:rStyle w:val="Style13ptBold"/>
        </w:rPr>
        <w:t>The Ripon Society, 6/26</w:t>
      </w:r>
      <w:r w:rsidRPr="007B28F2">
        <w:t xml:space="preserve">— public policy organization that was founded in 1962 and takes its name from the town where the Republican Party was born in 1854 – Ripon, Wisconsin. One of the main goals of The Ripon Society is to promote the ideas and principles that have made America great and contributed to the GOP’s success. These ideas include keeping our nation secure, keeping taxes low and having a federal government that is smaller, smarter and more accountable to the people (“ ‘We weren’t there, and that’s exactly why the Russians moved in,’ ” The Ripon Society, 6/26/19, </w:t>
      </w:r>
      <w:hyperlink r:id="rId12" w:history="1">
        <w:r w:rsidRPr="007B28F2">
          <w:rPr>
            <w:rStyle w:val="Hyperlink"/>
          </w:rPr>
          <w:t>https://www.riponsociety.org/2019/06/we-werent-there-and-thats-exactly-why-the-russians-moved-in/</w:t>
        </w:r>
      </w:hyperlink>
      <w:r w:rsidRPr="007B28F2">
        <w:t>, AS)</w:t>
      </w:r>
    </w:p>
    <w:p w:rsidR="00786493" w:rsidRDefault="00786493" w:rsidP="00393008"/>
    <w:p w:rsidR="00393008" w:rsidRPr="00393008" w:rsidRDefault="00393008" w:rsidP="00393008">
      <w:pPr>
        <w:rPr>
          <w:sz w:val="22"/>
          <w:u w:val="single"/>
        </w:rPr>
      </w:pPr>
      <w:r>
        <w:t xml:space="preserve">WASHINGTON, DC — </w:t>
      </w:r>
      <w:r w:rsidRPr="003C4FB8">
        <w:rPr>
          <w:rStyle w:val="StyleUnderline"/>
        </w:rPr>
        <w:t>In remarks last Thursday</w:t>
      </w:r>
      <w:r>
        <w:t xml:space="preserve"> before a breakfast meeting of The Ripon </w:t>
      </w:r>
      <w:r w:rsidRPr="003C4FB8">
        <w:t>Society, U.S. Reps. Michael</w:t>
      </w:r>
      <w:r w:rsidRPr="003C4FB8">
        <w:rPr>
          <w:rStyle w:val="StyleUnderline"/>
        </w:rPr>
        <w:t xml:space="preserve"> McCaul </w:t>
      </w:r>
      <w:r>
        <w:t xml:space="preserve">(TX-10) </w:t>
      </w:r>
      <w:r w:rsidRPr="003C4FB8">
        <w:rPr>
          <w:rStyle w:val="StyleUnderline"/>
        </w:rPr>
        <w:t>and</w:t>
      </w:r>
      <w:r>
        <w:t xml:space="preserve"> Mac </w:t>
      </w:r>
      <w:r w:rsidRPr="003C4FB8">
        <w:rPr>
          <w:rStyle w:val="StyleUnderline"/>
        </w:rPr>
        <w:t>Thornberry</w:t>
      </w:r>
      <w:r>
        <w:t xml:space="preserve"> (TX-13) </w:t>
      </w:r>
      <w:r w:rsidRPr="003C4FB8">
        <w:rPr>
          <w:rStyle w:val="StyleUnderline"/>
        </w:rPr>
        <w:t xml:space="preserve">talked about the cost of retreating from an increasingly dangerous world, and why American leadership – and America’s alliances – are so </w:t>
      </w:r>
      <w:r w:rsidRPr="003C4FB8">
        <w:rPr>
          <w:rStyle w:val="Emphasis"/>
        </w:rPr>
        <w:t xml:space="preserve">critical to peace and security </w:t>
      </w:r>
      <w:r w:rsidRPr="003C4FB8">
        <w:rPr>
          <w:rStyle w:val="StyleUnderline"/>
        </w:rPr>
        <w:t>around the globe.</w:t>
      </w:r>
      <w:r>
        <w:rPr>
          <w:rStyle w:val="StyleUnderline"/>
        </w:rPr>
        <w:t xml:space="preserve"> </w:t>
      </w:r>
      <w:r>
        <w:t xml:space="preserve">“One of the first speeches I saw </w:t>
      </w:r>
      <w:r w:rsidRPr="003C4FB8">
        <w:rPr>
          <w:rStyle w:val="StyleUnderline"/>
        </w:rPr>
        <w:t xml:space="preserve">the Vice President </w:t>
      </w:r>
      <w:r>
        <w:t xml:space="preserve">give was </w:t>
      </w:r>
      <w:r w:rsidRPr="003C4FB8">
        <w:rPr>
          <w:rStyle w:val="StyleUnderline"/>
        </w:rPr>
        <w:t>at the Munich Security Conference</w:t>
      </w:r>
      <w:r>
        <w:t xml:space="preserve">,” McCaul stated in response to a question about the importance of NATO. “He </w:t>
      </w:r>
      <w:r w:rsidRPr="003C4FB8">
        <w:rPr>
          <w:rStyle w:val="StyleUnderline"/>
        </w:rPr>
        <w:t>gave a very strong speech about the importance of NATO, reassuring our allies that we stand with NATO.</w:t>
      </w:r>
      <w:r>
        <w:rPr>
          <w:rStyle w:val="StyleUnderline"/>
        </w:rPr>
        <w:t xml:space="preserve"> </w:t>
      </w:r>
      <w:r w:rsidRPr="003C4FB8">
        <w:rPr>
          <w:rStyle w:val="StyleUnderline"/>
        </w:rPr>
        <w:t xml:space="preserve">NATO is very important to the United States. It was </w:t>
      </w:r>
      <w:r w:rsidRPr="003C4FB8">
        <w:rPr>
          <w:rStyle w:val="Emphasis"/>
        </w:rPr>
        <w:t>formed to contain the Soviet Union</w:t>
      </w:r>
      <w:r w:rsidRPr="003C4FB8">
        <w:rPr>
          <w:rStyle w:val="StyleUnderline"/>
        </w:rPr>
        <w:t>.</w:t>
      </w:r>
      <w:r>
        <w:rPr>
          <w:rStyle w:val="StyleUnderline"/>
        </w:rPr>
        <w:t xml:space="preserve"> </w:t>
      </w:r>
      <w:r w:rsidRPr="003C4FB8">
        <w:rPr>
          <w:rStyle w:val="StyleUnderline"/>
        </w:rPr>
        <w:t>In the Congress, there’s strong support for NATO.</w:t>
      </w:r>
      <w:r>
        <w:t xml:space="preserve"> And I would argue </w:t>
      </w:r>
      <w:r w:rsidRPr="003C4FB8">
        <w:rPr>
          <w:rStyle w:val="Emphasis"/>
        </w:rPr>
        <w:t>within the Administration, they understand the importance of NATO, as well.”</w:t>
      </w:r>
      <w:r>
        <w:rPr>
          <w:rStyle w:val="Emphasis"/>
        </w:rPr>
        <w:t xml:space="preserve"> </w:t>
      </w:r>
      <w:r w:rsidRPr="003C4FB8">
        <w:rPr>
          <w:rStyle w:val="StyleUnderline"/>
        </w:rPr>
        <w:t>McCaul serves as the Ranking Member of the Foreign Affairs Committee</w:t>
      </w:r>
      <w:r>
        <w:t xml:space="preserve">, and is </w:t>
      </w:r>
      <w:r w:rsidRPr="003C4FB8">
        <w:rPr>
          <w:rStyle w:val="StyleUnderline"/>
        </w:rPr>
        <w:t>considered one of the GOP’s top authorities when it comes to foreign policy</w:t>
      </w:r>
      <w:r>
        <w:t xml:space="preserve"> and the challenges facing America around the world. One of these challenges, he said, involves a country that is also a member of NATO. “We let </w:t>
      </w:r>
      <w:r w:rsidRPr="003C4FB8">
        <w:rPr>
          <w:rStyle w:val="StyleUnderline"/>
        </w:rPr>
        <w:t>Turkey</w:t>
      </w:r>
      <w:r>
        <w:t xml:space="preserve"> into the alliance to protect them against the Soviet Union,” the Texas lawmaker observed. “Now, Turkey under Erdogan – who I would describe as a sort of an Ottoman Empire-style dictator – is going forward with the purchase of a S-400 Russian weapon system in complete defiance of the NATO accords and, I would argue, in violation of Russian sanctions. We’ve told them repeatedly, ‘You can’t do that and buy our F-35, because they’re used to track our F-35. You can’t have it both ways. We will sell you our Patriot systems, but you can’t buy the S-400. You are a NATO country. You can’t buy from Russia.’” “We met with the foreign minister, and what they’ll tell you is, ‘Well, you know what? You weren’t there and the Russians now are there in Syria. They’re our next door neighbor. We have to deal with them because you were not there.’ And that is one point where I agreed with them. </w:t>
      </w:r>
      <w:r w:rsidRPr="003C4FB8">
        <w:rPr>
          <w:rStyle w:val="StyleUnderline"/>
        </w:rPr>
        <w:t>We weren’t there, and that’s exactly why the Russians moved in.”</w:t>
      </w:r>
      <w:r>
        <w:rPr>
          <w:rStyle w:val="StyleUnderline"/>
        </w:rPr>
        <w:t xml:space="preserve"> </w:t>
      </w:r>
      <w:r w:rsidRPr="003C4FB8">
        <w:rPr>
          <w:rStyle w:val="StyleUnderline"/>
        </w:rPr>
        <w:t>Thornberry concurred.</w:t>
      </w:r>
      <w:r>
        <w:rPr>
          <w:rStyle w:val="StyleUnderline"/>
        </w:rPr>
        <w:t xml:space="preserve"> </w:t>
      </w:r>
      <w:r>
        <w:t xml:space="preserve">“We cannot allow Turkey to have the F-35 and the Soviet anti-air system, the S-400,” the Texas lawmaker declared. “We have got to draw a hard line now, but we don’t want to alienate them forever. That’s a challenging line to walk.” </w:t>
      </w:r>
      <w:r w:rsidRPr="003C4FB8">
        <w:rPr>
          <w:rStyle w:val="StyleUnderline"/>
        </w:rPr>
        <w:t>Thornberry serves as the Ranking Member of the Armed Services Committee</w:t>
      </w:r>
      <w:r w:rsidRPr="003C4FB8">
        <w:t xml:space="preserve"> and has led the effort in recent years to rebuild America’s military after a period</w:t>
      </w:r>
      <w:r>
        <w:t xml:space="preserve"> of neglect. In addition to discussing America’s relationship with Turkey, </w:t>
      </w:r>
      <w:r w:rsidRPr="003C4FB8">
        <w:rPr>
          <w:rStyle w:val="StyleUnderline"/>
        </w:rPr>
        <w:t>he also shared his thoughts on the importance of America’s other alliances</w:t>
      </w:r>
      <w:r>
        <w:t xml:space="preserve"> around the world, </w:t>
      </w:r>
      <w:r w:rsidRPr="003C4FB8">
        <w:rPr>
          <w:rStyle w:val="StyleUnderline"/>
        </w:rPr>
        <w:t xml:space="preserve">calling them a </w:t>
      </w:r>
      <w:r w:rsidRPr="003C4FB8">
        <w:rPr>
          <w:rStyle w:val="Emphasis"/>
        </w:rPr>
        <w:t>“crucial asset”</w:t>
      </w:r>
      <w:r w:rsidRPr="003C4FB8">
        <w:rPr>
          <w:rStyle w:val="StyleUnderline"/>
        </w:rPr>
        <w:t xml:space="preserve"> that China and other our adversaries do not have.</w:t>
      </w:r>
      <w:r>
        <w:rPr>
          <w:rStyle w:val="StyleUnderline"/>
        </w:rPr>
        <w:t xml:space="preserve"> </w:t>
      </w:r>
      <w:r>
        <w:t xml:space="preserve">“One of the most crucial assets we have that they don’t have is strong allies,” he stated, referring to the Sino nation. “The same is true with Russia. Who’s an ally of Russia other than the people they have under their thumb? </w:t>
      </w:r>
      <w:r w:rsidRPr="003C4FB8">
        <w:rPr>
          <w:rStyle w:val="StyleUnderline"/>
        </w:rPr>
        <w:t xml:space="preserve">Our alliances – </w:t>
      </w:r>
      <w:r w:rsidRPr="003C4FB8">
        <w:rPr>
          <w:rStyle w:val="Emphasis"/>
        </w:rPr>
        <w:t>NATO</w:t>
      </w:r>
      <w:r w:rsidRPr="003C4FB8">
        <w:rPr>
          <w:rStyle w:val="StyleUnderline"/>
        </w:rPr>
        <w:t>, our alliances with Japan and Australia – are a crucial asset that we have with all of these challenges that we face.</w:t>
      </w:r>
      <w:r>
        <w:rPr>
          <w:rStyle w:val="StyleUnderline"/>
        </w:rPr>
        <w:t xml:space="preserve"> </w:t>
      </w:r>
      <w:r w:rsidRPr="003C4FB8">
        <w:rPr>
          <w:rStyle w:val="StyleUnderline"/>
        </w:rPr>
        <w:t>“I think that our allies</w:t>
      </w:r>
      <w:r>
        <w:t xml:space="preserve"> around the world </w:t>
      </w:r>
      <w:r w:rsidRPr="003C4FB8">
        <w:rPr>
          <w:rStyle w:val="StyleUnderline"/>
        </w:rPr>
        <w:t xml:space="preserve">were discombobulated with this President for a while. But </w:t>
      </w:r>
      <w:r w:rsidRPr="003C4FB8">
        <w:rPr>
          <w:rStyle w:val="Emphasis"/>
        </w:rPr>
        <w:t>they have come to understand his rhetoric,</w:t>
      </w:r>
      <w:r>
        <w:t xml:space="preserve"> and they are watching what we do, not everything he tweets. </w:t>
      </w:r>
      <w:r w:rsidRPr="003C4FB8">
        <w:rPr>
          <w:rStyle w:val="StyleUnderline"/>
        </w:rPr>
        <w:t xml:space="preserve">They are reassured because </w:t>
      </w:r>
      <w:r w:rsidRPr="003C4FB8">
        <w:rPr>
          <w:rStyle w:val="Emphasis"/>
        </w:rPr>
        <w:t>our commitment to NATO, if anything, has stepped up.</w:t>
      </w:r>
      <w:r w:rsidRPr="003C4FB8">
        <w:rPr>
          <w:rStyle w:val="StyleUnderline"/>
        </w:rPr>
        <w:t xml:space="preserve"> </w:t>
      </w:r>
      <w:r>
        <w:t xml:space="preserve">And </w:t>
      </w:r>
      <w:r w:rsidRPr="003C4FB8">
        <w:rPr>
          <w:rStyle w:val="StyleUnderline"/>
        </w:rPr>
        <w:t>our military and intelligence-sharing</w:t>
      </w:r>
      <w:r>
        <w:t xml:space="preserve"> with Japan and other allies in the Pacific as well as a number of allies in the Middle East </w:t>
      </w:r>
      <w:r w:rsidRPr="003C4FB8">
        <w:rPr>
          <w:rStyle w:val="StyleUnderline"/>
        </w:rPr>
        <w:t>is as strong as it’s ever been.</w:t>
      </w:r>
      <w:r>
        <w:t xml:space="preserve"> So I think it was good to put some NATO countries on the spot for living up to their promises of 2% of their GDP going to defense and things like that. That’s a positive thing. </w:t>
      </w:r>
      <w:r w:rsidRPr="003C4FB8">
        <w:rPr>
          <w:rStyle w:val="StyleUnderline"/>
        </w:rPr>
        <w:t>But the importance of our alliances in the past, in the present, and certainly in the future cannot be disputed.”</w:t>
      </w:r>
    </w:p>
    <w:p w:rsidR="00393008" w:rsidRPr="001B4AD6" w:rsidRDefault="00393008" w:rsidP="00393008">
      <w:pPr>
        <w:pStyle w:val="Heading4"/>
        <w:rPr>
          <w:rStyle w:val="Style13ptBold"/>
          <w:b/>
        </w:rPr>
      </w:pPr>
      <w:r>
        <w:rPr>
          <w:rStyle w:val="Style13ptBold"/>
          <w:b/>
        </w:rPr>
        <w:t>Trump won’t pull out of NATO—unpopular and structural checks in the administration and Congress—and Europe strongly supports it.</w:t>
      </w:r>
    </w:p>
    <w:p w:rsidR="00393008" w:rsidRDefault="00393008" w:rsidP="00393008">
      <w:r>
        <w:rPr>
          <w:rStyle w:val="Style13ptBold"/>
        </w:rPr>
        <w:t>Kupchan, 19</w:t>
      </w:r>
      <w:r w:rsidRPr="003C4FB8">
        <w:t xml:space="preserve">— Professor of International Affairs at Georgetown University and a Senior Fellow at the Council on Foreign Relations (Charles, “NATO Is Thriving in Spite of Trump: Adversity Has Made the Alliance Stronger,” Foreign Affairs, 3/20/19, </w:t>
      </w:r>
      <w:hyperlink r:id="rId13" w:history="1">
        <w:r w:rsidRPr="003C4FB8">
          <w:rPr>
            <w:rStyle w:val="Hyperlink"/>
          </w:rPr>
          <w:t>https://www.foreignaffairs.com/articles/2019-03-20/nato-thriving-spite-trump?utm_campaign=reg_conf_email&amp;utm_medium=newsletters&amp;utm_source=fa_registration</w:t>
        </w:r>
      </w:hyperlink>
      <w:r w:rsidRPr="003C4FB8">
        <w:t>, AS)</w:t>
      </w:r>
    </w:p>
    <w:p w:rsidR="00393008" w:rsidRPr="00393008" w:rsidRDefault="00393008" w:rsidP="00393008">
      <w:r>
        <w:t xml:space="preserve">But </w:t>
      </w:r>
      <w:r w:rsidRPr="00694D71">
        <w:rPr>
          <w:rStyle w:val="StyleUnderline"/>
        </w:rPr>
        <w:t xml:space="preserve">even if Trump has the authority to scuttle the alliance, </w:t>
      </w:r>
      <w:r w:rsidRPr="00694D71">
        <w:rPr>
          <w:rStyle w:val="Emphasis"/>
        </w:rPr>
        <w:t>he is very unlikely to do so</w:t>
      </w:r>
      <w:r w:rsidRPr="00694D71">
        <w:rPr>
          <w:rStyle w:val="StyleUnderline"/>
        </w:rPr>
        <w:t>. There is virtually no support—in his own administration, among the American public, or in Congress— for taking a wrecking ball to NATO. Even as Trump cycles through foreign policy advisers</w:t>
      </w:r>
      <w:r>
        <w:t xml:space="preserve"> of various ideological persuasions, </w:t>
      </w:r>
      <w:r w:rsidRPr="00694D71">
        <w:rPr>
          <w:rStyle w:val="StyleUnderline"/>
        </w:rPr>
        <w:t>they are all competent enough to understand the abiding strategic value of NATO. The electorate similarly knows better than Trump</w:t>
      </w:r>
      <w:r>
        <w:t xml:space="preserve">. A 2018 Chicago Council on Global Affairs survey indicates that 75 percent of Americans believe the United States should either maintain or increase the nation’s commitment to NATO—exactly the same as in 2016, before Trump took office. </w:t>
      </w:r>
      <w:r w:rsidRPr="00694D71">
        <w:rPr>
          <w:rStyle w:val="StyleUnderline"/>
        </w:rPr>
        <w:t>Congress</w:t>
      </w:r>
      <w:r>
        <w:t xml:space="preserve">, though currently a wasteland when it comes to cooperation across the aisle, </w:t>
      </w:r>
      <w:r w:rsidRPr="00694D71">
        <w:rPr>
          <w:rStyle w:val="StyleUnderline"/>
        </w:rPr>
        <w:t xml:space="preserve">has responded to Trump’s NATO-phobia by becoming a </w:t>
      </w:r>
      <w:r w:rsidRPr="00694D71">
        <w:rPr>
          <w:rStyle w:val="Emphasis"/>
        </w:rPr>
        <w:t>bipartisan cheerleading squad for the alliance</w:t>
      </w:r>
      <w:r w:rsidRPr="00694D71">
        <w:rPr>
          <w:rStyle w:val="StyleUnderline"/>
        </w:rPr>
        <w:t>.</w:t>
      </w:r>
      <w:r>
        <w:t xml:space="preserve"> </w:t>
      </w:r>
      <w:r w:rsidRPr="00694D71">
        <w:rPr>
          <w:rStyle w:val="StyleUnderline"/>
        </w:rPr>
        <w:t>Even as Trump disrupted last summer’s NATO summit</w:t>
      </w:r>
      <w:r>
        <w:t xml:space="preserve"> by insulting and threatening allies—</w:t>
      </w:r>
      <w:r w:rsidRPr="00694D71">
        <w:rPr>
          <w:rStyle w:val="StyleUnderline"/>
        </w:rPr>
        <w:t>his aides reportedly finalized the summit declaration in advance to limit the damage he could do at the meeting</w:t>
      </w:r>
      <w:r>
        <w:t>—</w:t>
      </w:r>
      <w:r w:rsidRPr="00694D71">
        <w:rPr>
          <w:rStyle w:val="StyleUnderline"/>
        </w:rPr>
        <w:t>the Senate by a margin of 97 to 2 passed a resolution of support for NATO. The House did the same by a unanimous voice vote, with then Speaker Paul Ryan</w:t>
      </w:r>
      <w:r>
        <w:t xml:space="preserve"> (R-Wis.) </w:t>
      </w:r>
      <w:r w:rsidRPr="00694D71">
        <w:rPr>
          <w:rStyle w:val="StyleUnderline"/>
        </w:rPr>
        <w:t>calling the alliance “indispensable.”</w:t>
      </w:r>
      <w:r>
        <w:rPr>
          <w:rStyle w:val="StyleUnderline"/>
        </w:rPr>
        <w:t xml:space="preserve"> </w:t>
      </w:r>
      <w:r>
        <w:t xml:space="preserve">If Trump wants out of NATO, precedent suggests that there is little Congress can do to stop him. This past January, </w:t>
      </w:r>
      <w:r w:rsidRPr="001B4AD6">
        <w:rPr>
          <w:rStyle w:val="StyleUnderline"/>
        </w:rPr>
        <w:t>following leaks that Trump was considering pulling out of NATO, the House reaffirmed support for the U.S. commitment to collective defense and voted 357 to 22 to bar the use of federal funds to withdraw the United States from the alliance. A bill aimed at impeding a U.S. withdrawal from NATO has also been introduced in the Senate. According to Senator Jim Risch</w:t>
      </w:r>
      <w:r>
        <w:t xml:space="preserve"> (R-Idaho), </w:t>
      </w:r>
      <w:r w:rsidRPr="001B4AD6">
        <w:rPr>
          <w:rStyle w:val="StyleUnderline"/>
        </w:rPr>
        <w:t xml:space="preserve">chair of the Senate Foreign Relations Committee, </w:t>
      </w:r>
      <w:r w:rsidRPr="001B4AD6">
        <w:rPr>
          <w:rStyle w:val="Emphasis"/>
        </w:rPr>
        <w:t>“there is zero appetite in the United States Congress to leave NATO.”</w:t>
      </w:r>
      <w:r>
        <w:t xml:space="preserve"> As another shot across Trump’s bow, House Speaker Nancy </w:t>
      </w:r>
      <w:r w:rsidRPr="001B4AD6">
        <w:rPr>
          <w:rStyle w:val="StyleUnderline"/>
        </w:rPr>
        <w:t>Pelosi and</w:t>
      </w:r>
      <w:r>
        <w:t xml:space="preserve"> Senate Majority Leader Mitch </w:t>
      </w:r>
      <w:r w:rsidRPr="001B4AD6">
        <w:rPr>
          <w:rStyle w:val="StyleUnderline"/>
        </w:rPr>
        <w:t xml:space="preserve">McConnell invited NATO head Jens Stoltenberg to address a joint session of Congress </w:t>
      </w:r>
      <w:r>
        <w:t xml:space="preserve">when he comes to Washington next month for the alliance’s anniversary celebration. </w:t>
      </w:r>
      <w:r w:rsidRPr="001B4AD6">
        <w:rPr>
          <w:rStyle w:val="StyleUnderline"/>
        </w:rPr>
        <w:t>Support on the other side of the Atlantic is similarly strong. Around two-thirds of Europeans approve of the alliance.</w:t>
      </w:r>
      <w:r>
        <w:t xml:space="preserve"> Most European democracies not yet members of NATO are clamoring to get in. </w:t>
      </w:r>
      <w:r w:rsidRPr="001B4AD6">
        <w:rPr>
          <w:rStyle w:val="StyleUnderline"/>
        </w:rPr>
        <w:t xml:space="preserve">Confidence in U.S. leadership may have plummeted, but </w:t>
      </w:r>
      <w:r w:rsidRPr="001B4AD6">
        <w:rPr>
          <w:rStyle w:val="Emphasis"/>
        </w:rPr>
        <w:t>Europeans still want their security guarantor to stay put.</w:t>
      </w:r>
      <w:r>
        <w:t xml:space="preserve"> Furthermore, </w:t>
      </w:r>
      <w:r w:rsidRPr="001B4AD6">
        <w:rPr>
          <w:rStyle w:val="StyleUnderline"/>
        </w:rPr>
        <w:t xml:space="preserve">European member states are </w:t>
      </w:r>
      <w:r>
        <w:t xml:space="preserve">finally </w:t>
      </w:r>
      <w:r w:rsidRPr="001B4AD6">
        <w:rPr>
          <w:rStyle w:val="StyleUnderline"/>
        </w:rPr>
        <w:t xml:space="preserve">taking steps to increase defense spending. </w:t>
      </w:r>
      <w:r>
        <w:t xml:space="preserve">Twenty-four of NATO’s 29 members increased their defense budgets in 2018, and nine NATO members will this year reach the NATO benchmark of spending two percent of GDP on defense—compared with just four members in 2014. A majority of members are on track to meet this benchmark by the target date of 2024 set at the 2014 summit. </w:t>
      </w:r>
      <w:r w:rsidRPr="001B4AD6">
        <w:rPr>
          <w:rStyle w:val="StyleUnderline"/>
        </w:rPr>
        <w:t>Even Trump is applauding Europe for raising its military spending</w:t>
      </w:r>
      <w:r>
        <w:t>, noting in his February State of the Union that “we have secured a $100 billion dollar increase in defense spending from NATO allies.” The uptick in spending actually began before Trump was elected—the product of Russia’s invasion of Ukraine and the 2014 summit at which the two percent benchmark was formalized. Nonetheless, if letting Trump take credit for convincing Europeans to invest more in defense improves his view of the alliance, then let’s by all means indulge him.</w:t>
      </w:r>
    </w:p>
    <w:p w:rsidR="00C96242" w:rsidRDefault="00C96242" w:rsidP="00C96242">
      <w:pPr>
        <w:pStyle w:val="Heading3"/>
      </w:pPr>
      <w:r>
        <w:t>U – AT no defense spending</w:t>
      </w:r>
    </w:p>
    <w:p w:rsidR="004B60D4" w:rsidRDefault="004B60D4" w:rsidP="004B60D4">
      <w:pPr>
        <w:pStyle w:val="Heading4"/>
      </w:pPr>
      <w:r>
        <w:t>EU defense spending is up</w:t>
      </w:r>
    </w:p>
    <w:p w:rsidR="004B60D4" w:rsidRDefault="004B60D4" w:rsidP="004B60D4">
      <w:pPr>
        <w:rPr>
          <w:rStyle w:val="Hyperlink"/>
        </w:rPr>
      </w:pPr>
      <w:r>
        <w:t xml:space="preserve">Jonathan </w:t>
      </w:r>
      <w:r w:rsidRPr="00F86D58">
        <w:rPr>
          <w:rStyle w:val="Style13ptBold"/>
        </w:rPr>
        <w:t>Stearns 6/25</w:t>
      </w:r>
      <w:r>
        <w:t xml:space="preserve">/19, </w:t>
      </w:r>
      <w:r w:rsidRPr="00F86D58">
        <w:t>Managing Director, New York at Pinebridge Capital Partners, Inc.</w:t>
      </w:r>
      <w:r>
        <w:t xml:space="preserve"> and </w:t>
      </w:r>
      <w:r w:rsidRPr="00F86D58">
        <w:t>Chairman of the Board of Personal Communications Devices, LLC</w:t>
      </w:r>
      <w:r>
        <w:t>, “</w:t>
      </w:r>
      <w:r w:rsidRPr="00F86D58">
        <w:t>U.S. Allies in Europe to Boost Defense Spending for Fourth Year</w:t>
      </w:r>
      <w:r>
        <w:t xml:space="preserve">”, Bloomberg, June 25 2019, </w:t>
      </w:r>
      <w:hyperlink r:id="rId14" w:history="1">
        <w:r w:rsidRPr="00A71B07">
          <w:rPr>
            <w:rStyle w:val="Hyperlink"/>
          </w:rPr>
          <w:t>https://www.bloomberg.com/news/articles/2019-06-25/u-s-allies-in-europe-to-boost-defense-spending-for-fourth-year</w:t>
        </w:r>
      </w:hyperlink>
    </w:p>
    <w:p w:rsidR="008856D1" w:rsidRDefault="008856D1" w:rsidP="004B60D4"/>
    <w:p w:rsidR="004B60D4" w:rsidRPr="004B60D4" w:rsidRDefault="004B60D4" w:rsidP="004B60D4">
      <w:r w:rsidRPr="00264952">
        <w:t>The North Atlantic Treaty Organization [</w:t>
      </w:r>
      <w:r w:rsidRPr="00A6677D">
        <w:rPr>
          <w:u w:val="single"/>
        </w:rPr>
        <w:t>NATO</w:t>
      </w:r>
      <w:r w:rsidRPr="00264952">
        <w:t xml:space="preserve">] </w:t>
      </w:r>
      <w:r w:rsidRPr="00A6677D">
        <w:rPr>
          <w:u w:val="single"/>
        </w:rPr>
        <w:t xml:space="preserve">said its European members would </w:t>
      </w:r>
      <w:r w:rsidRPr="00BA2E2B">
        <w:rPr>
          <w:rStyle w:val="Emphasis"/>
        </w:rPr>
        <w:t>increase defense spending for a fourth consecutive year</w:t>
      </w:r>
      <w:r w:rsidRPr="00A6677D">
        <w:rPr>
          <w:u w:val="single"/>
        </w:rPr>
        <w:t xml:space="preserve"> in 2019 as U.S. President Donald Trump keeps up </w:t>
      </w:r>
      <w:r w:rsidRPr="00BA2E2B">
        <w:rPr>
          <w:rStyle w:val="Emphasis"/>
        </w:rPr>
        <w:t>demands on allies to expand their military budgets.</w:t>
      </w:r>
      <w:r>
        <w:rPr>
          <w:rStyle w:val="Emphasis"/>
        </w:rPr>
        <w:t xml:space="preserve"> </w:t>
      </w:r>
      <w:r w:rsidRPr="00264952">
        <w:t xml:space="preserve">The combined defense budgets of its European member countries would average 1.58% of gross domestic product this year, up from 1.53% of GDP in 2018, NATO said in a report published on Tuesday. The levels were 1.48% in 2017 and 1.46% in 2016. NATO Secretary General Jens </w:t>
      </w:r>
      <w:r w:rsidRPr="00547AD8">
        <w:rPr>
          <w:u w:val="single"/>
        </w:rPr>
        <w:t>Stoltenberg hailed the new figures in a press conference in Brussels and said defense ministers from the 29-nation alliance would discuss transatlantic “</w:t>
      </w:r>
      <w:r w:rsidRPr="006C5337">
        <w:rPr>
          <w:rStyle w:val="Emphasis"/>
        </w:rPr>
        <w:t>burden sharing</w:t>
      </w:r>
      <w:r w:rsidRPr="00547AD8">
        <w:rPr>
          <w:u w:val="single"/>
        </w:rPr>
        <w:t>” at a June 26-27 meeting</w:t>
      </w:r>
      <w:r w:rsidRPr="00264952">
        <w:t xml:space="preserve">. </w:t>
      </w:r>
    </w:p>
    <w:p w:rsidR="00C96242" w:rsidRPr="00B13317" w:rsidRDefault="00C96242" w:rsidP="00C96242">
      <w:pPr>
        <w:pStyle w:val="Heading4"/>
      </w:pPr>
      <w:r>
        <w:t xml:space="preserve">Trump rhetoric is wrong – defense spending is increasing </w:t>
      </w:r>
    </w:p>
    <w:p w:rsidR="00C96242" w:rsidRDefault="00C96242" w:rsidP="00C96242">
      <w:r w:rsidRPr="00850EEE">
        <w:rPr>
          <w:rStyle w:val="Style13ptBold"/>
        </w:rPr>
        <w:t>Lute and Burns 19</w:t>
      </w:r>
      <w:r>
        <w:t xml:space="preserve"> – </w:t>
      </w:r>
      <w:r w:rsidRPr="00850EEE">
        <w:t xml:space="preserve">(*Douglas Lute is the former United States Ambassador to NATO (2013-2017) He now holds the McDermott Chair of Social Sciences at West Point and is a member of the Council on Foreign Relations, the Senior Military Advisory Group of the United States Institute of Peace, and the Board of Directors of the Atlantic Council. **Nicholas Burns is the Roy and Barbara Goodman Family Professor of the Practice of Diplomacy and International Relations at Harvard Kennedy School. He is Faculty Chair of the Future of Diplomacy Project and the Project on Europe and the Transatlantic Relationship. “NATO at Seventy,” Project on Europe and the Transatlantic Relationship, Belfer Center for Science and International Affairs, Harvard Kennedy School, February 2019, </w:t>
      </w:r>
      <w:hyperlink r:id="rId15" w:history="1">
        <w:r w:rsidR="00CA0DDF" w:rsidRPr="00AE6D87">
          <w:rPr>
            <w:rStyle w:val="Hyperlink"/>
          </w:rPr>
          <w:t>https://www.belfercenter.org/sites/default/files/files/publication/NATOatSeventy.pdf)//RP</w:t>
        </w:r>
      </w:hyperlink>
    </w:p>
    <w:p w:rsidR="00CA0DDF" w:rsidRPr="00850EEE" w:rsidRDefault="00CA0DDF" w:rsidP="00C96242"/>
    <w:p w:rsidR="00C96242" w:rsidRPr="00EA7D43" w:rsidRDefault="00C96242" w:rsidP="00C96242">
      <w:r>
        <w:t xml:space="preserve">Restoring </w:t>
      </w:r>
      <w:r w:rsidRPr="00B13317">
        <w:t>European Defense Strength NATO’s European members and Canada pose their own challenge to the Alliance—the weakness of their collective defense spending for NATO’s common defense. President Trump has been right to push allies to spend more on defense. He has the support of the U.S. Congress and many Americans in doing so. It is simply unfair that only five of the twenty-nine allies are currently spending at least 2 percent of their Gross Domestic Product (GDP) on their military budgets, while the U.S. is spending 3.5 percent and shouldering much of the defense burden.9 Germany, the largest and wealthiest of the European allies, has a major shortfall as it is currently spending only 1.24 percent of its budget on defense. Its coalition government has not summoned the strength and determination to convince the Bundestag and the German public to reach the minimum 2 percent level soon. Germany is thus abdicating this most basic obligation as a member of NATO. Italy, Canada, Spain, the Netherlands and other allies are also spending well below the agreed 2 percent level</w:t>
      </w:r>
      <w:r>
        <w:t xml:space="preserve">.10 Having made his point, President </w:t>
      </w:r>
      <w:r w:rsidRPr="00B13317">
        <w:rPr>
          <w:rStyle w:val="StyleUnderline"/>
        </w:rPr>
        <w:t xml:space="preserve">Trump should also acknowledge that aggregate NATO </w:t>
      </w:r>
      <w:r w:rsidRPr="00B13317">
        <w:rPr>
          <w:rStyle w:val="Emphasis"/>
        </w:rPr>
        <w:t>defense spending trends are</w:t>
      </w:r>
      <w:r w:rsidRPr="00B13317">
        <w:rPr>
          <w:rStyle w:val="StyleUnderline"/>
        </w:rPr>
        <w:t xml:space="preserve"> actually </w:t>
      </w:r>
      <w:r w:rsidRPr="00B13317">
        <w:rPr>
          <w:rStyle w:val="Emphasis"/>
        </w:rPr>
        <w:t>heading in the right direction</w:t>
      </w:r>
      <w:r w:rsidRPr="00B13317">
        <w:rPr>
          <w:rStyle w:val="StyleUnderline"/>
        </w:rPr>
        <w:t>,</w:t>
      </w:r>
      <w:r>
        <w:t xml:space="preserve"> despite insufficient spending by some allies. </w:t>
      </w:r>
      <w:r w:rsidRPr="00B13317">
        <w:rPr>
          <w:rStyle w:val="StyleUnderline"/>
        </w:rPr>
        <w:t xml:space="preserve">NATO allies have produced four consecutive years of real growth for a collective increase in spending of $87 billion, particularly in reaction to Putin’s annexation of Crimea in 2014 and </w:t>
      </w:r>
      <w:r w:rsidRPr="00B13317">
        <w:t>President</w:t>
      </w:r>
      <w:r w:rsidRPr="00B13317">
        <w:rPr>
          <w:rStyle w:val="StyleUnderline"/>
        </w:rPr>
        <w:t xml:space="preserve"> Trump’s public pressure since 2017</w:t>
      </w:r>
      <w:r>
        <w:t xml:space="preserve">.11 </w:t>
      </w:r>
      <w:r w:rsidRPr="00B13317">
        <w:rPr>
          <w:rStyle w:val="StyleUnderline"/>
        </w:rPr>
        <w:t>A majority of NATO members plan to reach the 2 percent level by the agreed target date of 2024. More than half will spend 20 percent of their defense budgets on new equipment and research and development</w:t>
      </w:r>
      <w:r>
        <w:t xml:space="preserve">.12 This </w:t>
      </w:r>
      <w:r w:rsidRPr="00B13317">
        <w:rPr>
          <w:rStyle w:val="StyleUnderline"/>
        </w:rPr>
        <w:t>new spending is critical to produce added NATO defense capabilities, including intelligence-surveillance-reconnaissance, cyber and digital technologies</w:t>
      </w:r>
      <w:r>
        <w:t>. The challenge for President Trump on NATO defense spending is to pivot from chief critic to chief cheerleader. His administration should also support new European Union efforts to strengthen the EU’s own defense capacity as long as it complements, and not duplicates, NATO’s existing capabilities and programs.</w:t>
      </w:r>
    </w:p>
    <w:p w:rsidR="004B60D4" w:rsidRDefault="004B60D4" w:rsidP="00C96242">
      <w:pPr>
        <w:pStyle w:val="Heading3"/>
      </w:pPr>
      <w:r>
        <w:t>L</w:t>
      </w:r>
      <w:r w:rsidR="008856D1">
        <w:t xml:space="preserve"> – NATO</w:t>
      </w:r>
    </w:p>
    <w:p w:rsidR="004B60D4" w:rsidRPr="005D7BC3" w:rsidRDefault="004B60D4" w:rsidP="004B60D4">
      <w:pPr>
        <w:pStyle w:val="Heading4"/>
        <w:rPr>
          <w:u w:val="single"/>
        </w:rPr>
      </w:pPr>
      <w:r w:rsidRPr="005D7BC3">
        <w:t xml:space="preserve">Sales to Ukraine are the </w:t>
      </w:r>
      <w:r w:rsidRPr="005D7BC3">
        <w:rPr>
          <w:u w:val="single"/>
        </w:rPr>
        <w:t>lynchpin</w:t>
      </w:r>
      <w:r w:rsidRPr="005D7BC3">
        <w:t xml:space="preserve"> of NATO strength---it’s a </w:t>
      </w:r>
      <w:r w:rsidRPr="005D7BC3">
        <w:rPr>
          <w:u w:val="single"/>
        </w:rPr>
        <w:t>forward defense</w:t>
      </w:r>
      <w:r w:rsidRPr="005D7BC3">
        <w:t>---</w:t>
      </w:r>
      <w:r w:rsidRPr="005D7BC3">
        <w:rPr>
          <w:u w:val="single"/>
        </w:rPr>
        <w:t>independently</w:t>
      </w:r>
      <w:r w:rsidRPr="005D7BC3">
        <w:t xml:space="preserve">, that commitment prevents </w:t>
      </w:r>
      <w:r w:rsidRPr="005D7BC3">
        <w:rPr>
          <w:u w:val="single"/>
        </w:rPr>
        <w:t>Russia-Baltics conflict</w:t>
      </w:r>
    </w:p>
    <w:p w:rsidR="004B60D4" w:rsidRPr="005D7BC3" w:rsidRDefault="004B60D4" w:rsidP="004B60D4">
      <w:r w:rsidRPr="005D7BC3">
        <w:t xml:space="preserve">John </w:t>
      </w:r>
      <w:r w:rsidRPr="005D7BC3">
        <w:rPr>
          <w:rStyle w:val="Style13ptBold"/>
        </w:rPr>
        <w:t>Herbst 17</w:t>
      </w:r>
      <w:r w:rsidRPr="005D7BC3">
        <w:t>, director of the Dinu Patriciu Eurasia Center at the Atlantic Council; he served as US Ambassador to Ukraine from 2003 to 2006; “Ukraine Needs Arms, Not Cheap Arguments”, Aug 30 2017, Atlantic Council, https://www.atlanticcouncil.org/blogs/ukrainealert/ukraine-needs-arms-not-cheap-arguments</w:t>
      </w:r>
    </w:p>
    <w:p w:rsidR="004B60D4" w:rsidRPr="008856D1" w:rsidRDefault="004B60D4" w:rsidP="004B60D4">
      <w:pPr>
        <w:rPr>
          <w:sz w:val="14"/>
        </w:rPr>
      </w:pPr>
      <w:r w:rsidRPr="008856D1">
        <w:rPr>
          <w:sz w:val="22"/>
          <w:u w:val="single"/>
        </w:rPr>
        <w:t>The United States is seriously considering giving Ukraine lethal defensive weapons</w:t>
      </w:r>
      <w:r w:rsidRPr="008856D1">
        <w:rPr>
          <w:sz w:val="14"/>
        </w:rPr>
        <w:t xml:space="preserve">, and </w:t>
      </w:r>
      <w:r w:rsidRPr="008856D1">
        <w:rPr>
          <w:rStyle w:val="Emphasis"/>
        </w:rPr>
        <w:t>this is the right move</w:t>
      </w:r>
      <w:r w:rsidRPr="008856D1">
        <w:rPr>
          <w:sz w:val="14"/>
        </w:rPr>
        <w:t xml:space="preserve">. Over the last month, Michael Brendan Dougherty and I have debated this issue here and here. In his latest response, Dougherty tries to rack up a quick win. He claims that experts issued a report arguing for arming Ukraine in 2015 and warned of a “worldwide conflagration” if this did not happen. (I was a co-author of that report.) He also claims that Ukraine did not receive the assistance and “most of us are still walking about.” That is cute, but misleading. First, the report does not predict a “worldwide conflagration.” It carefully says that deterring and defending against Russian aggression is the surest way to avoid “a regional or even worldwide conflagration.” The use of the word “even” shows that we think </w:t>
      </w:r>
      <w:r w:rsidRPr="008856D1">
        <w:rPr>
          <w:sz w:val="22"/>
          <w:u w:val="single"/>
        </w:rPr>
        <w:t>a worldwide conflagration is a longshot</w:t>
      </w:r>
      <w:r w:rsidRPr="008856D1">
        <w:rPr>
          <w:sz w:val="14"/>
        </w:rPr>
        <w:t xml:space="preserve">. Second, Dougherty’s understanding of international timing is superficial. Our report did not specify a date for a dangerous clash. By Dougherty’s logic, Winston Churchill, who began to sound the alarm about Hitler in 1934, should have been skewered as an alarmist in 1936 since Germany had not yet launched World War II. Finally, Dougherty writes as if the advice offered in that report was simply ignored. But </w:t>
      </w:r>
      <w:r w:rsidRPr="008856D1">
        <w:rPr>
          <w:sz w:val="22"/>
          <w:u w:val="single"/>
        </w:rPr>
        <w:t xml:space="preserve">that report argued for giving a </w:t>
      </w:r>
      <w:r w:rsidRPr="008856D1">
        <w:rPr>
          <w:rStyle w:val="Emphasis"/>
        </w:rPr>
        <w:t>wide array of equipment to Ukraine</w:t>
      </w:r>
      <w:r w:rsidRPr="008856D1">
        <w:rPr>
          <w:sz w:val="14"/>
        </w:rPr>
        <w:t xml:space="preserve">—including Humvees, counter-battery radars, secure communications equipment, and anti-tank weapons (Javelins). </w:t>
      </w:r>
      <w:r w:rsidRPr="008856D1">
        <w:rPr>
          <w:sz w:val="22"/>
          <w:u w:val="single"/>
        </w:rPr>
        <w:t>The Obama administration</w:t>
      </w:r>
      <w:r w:rsidRPr="008856D1">
        <w:rPr>
          <w:sz w:val="14"/>
        </w:rPr>
        <w:t xml:space="preserve"> </w:t>
      </w:r>
      <w:r w:rsidRPr="008856D1">
        <w:rPr>
          <w:sz w:val="22"/>
          <w:u w:val="single"/>
        </w:rPr>
        <w:t>did</w:t>
      </w:r>
      <w:r w:rsidRPr="008856D1">
        <w:rPr>
          <w:sz w:val="14"/>
        </w:rPr>
        <w:t xml:space="preserve"> not provide the Javelins, but it did increase military assistance to Ukraine in 2015 and </w:t>
      </w:r>
      <w:r w:rsidRPr="008856D1">
        <w:rPr>
          <w:sz w:val="22"/>
          <w:u w:val="single"/>
        </w:rPr>
        <w:t>provide</w:t>
      </w:r>
      <w:r w:rsidRPr="008856D1">
        <w:rPr>
          <w:sz w:val="14"/>
        </w:rPr>
        <w:t xml:space="preserve">d the </w:t>
      </w:r>
      <w:r w:rsidRPr="008856D1">
        <w:rPr>
          <w:sz w:val="22"/>
          <w:u w:val="single"/>
        </w:rPr>
        <w:t>other recommended equipment</w:t>
      </w:r>
      <w:r w:rsidRPr="008856D1">
        <w:rPr>
          <w:sz w:val="14"/>
        </w:rPr>
        <w:t xml:space="preserve">, most importantly counter-battery radar for missiles, which helped reduce Ukrainian casualties. </w:t>
      </w:r>
      <w:r w:rsidRPr="008856D1">
        <w:rPr>
          <w:sz w:val="22"/>
          <w:u w:val="single"/>
        </w:rPr>
        <w:t>NATO also placed armed battalions in each of the Baltic states, Poland, and Romania</w:t>
      </w:r>
      <w:r w:rsidRPr="008856D1">
        <w:rPr>
          <w:sz w:val="14"/>
        </w:rPr>
        <w:t xml:space="preserve">. Together, </w:t>
      </w:r>
      <w:r w:rsidRPr="008856D1">
        <w:rPr>
          <w:rStyle w:val="Emphasis"/>
        </w:rPr>
        <w:t>these steps helped Ukraine better defend itself</w:t>
      </w:r>
      <w:r w:rsidRPr="008856D1">
        <w:rPr>
          <w:sz w:val="14"/>
        </w:rPr>
        <w:t xml:space="preserve"> and put Moscow on notice that any escalation might prompt further measures from the West. Sadly Dougherty’s essay does not become more persuasive after these missteps. That is probably because he does not recognize Moscow’s motives. This is evident when he endorses my description of Kremlin strength, but says nothing about my characterization of Moscow’s “deplorable intentions.” Since he does not recognize those deplorable intentions, Dougherty mistakenly writes that I try “to blur the distinction between our duties to NATO countries and those to non-NATO countries.” But that is false. My argument is this: </w:t>
      </w:r>
      <w:r w:rsidRPr="008856D1">
        <w:rPr>
          <w:sz w:val="22"/>
          <w:u w:val="single"/>
        </w:rPr>
        <w:t xml:space="preserve">The United States has a </w:t>
      </w:r>
      <w:r w:rsidRPr="008856D1">
        <w:rPr>
          <w:rStyle w:val="Emphasis"/>
        </w:rPr>
        <w:t>vital interest</w:t>
      </w:r>
      <w:r w:rsidRPr="008856D1">
        <w:rPr>
          <w:sz w:val="22"/>
          <w:u w:val="single"/>
        </w:rPr>
        <w:t xml:space="preserve"> in a strong and secure Europe and Transatlantic partnership</w:t>
      </w:r>
      <w:r w:rsidRPr="008856D1">
        <w:rPr>
          <w:sz w:val="14"/>
        </w:rPr>
        <w:t xml:space="preserve">. </w:t>
      </w:r>
      <w:r w:rsidRPr="008856D1">
        <w:rPr>
          <w:rStyle w:val="Emphasis"/>
        </w:rPr>
        <w:t>Moscow wants to weaken NATO</w:t>
      </w:r>
      <w:r w:rsidRPr="008856D1">
        <w:rPr>
          <w:sz w:val="14"/>
        </w:rPr>
        <w:t xml:space="preserve"> and the EU and to undermine the post-Cold War order. </w:t>
      </w:r>
      <w:r w:rsidRPr="008856D1">
        <w:rPr>
          <w:rStyle w:val="Emphasis"/>
        </w:rPr>
        <w:t>We need to thwart these aims by strengthening NATO</w:t>
      </w:r>
      <w:r w:rsidRPr="008856D1">
        <w:rPr>
          <w:sz w:val="14"/>
        </w:rPr>
        <w:t xml:space="preserve">, </w:t>
      </w:r>
      <w:r w:rsidRPr="008856D1">
        <w:rPr>
          <w:rStyle w:val="Emphasis"/>
        </w:rPr>
        <w:t>enhancing deterrence</w:t>
      </w:r>
      <w:r w:rsidRPr="008856D1">
        <w:rPr>
          <w:sz w:val="22"/>
          <w:u w:val="single"/>
        </w:rPr>
        <w:t xml:space="preserve"> in the newest NATO members</w:t>
      </w:r>
      <w:r w:rsidRPr="008856D1">
        <w:rPr>
          <w:sz w:val="14"/>
        </w:rPr>
        <w:t xml:space="preserve">, </w:t>
      </w:r>
      <w:r w:rsidRPr="008856D1">
        <w:rPr>
          <w:sz w:val="22"/>
          <w:u w:val="single"/>
        </w:rPr>
        <w:t xml:space="preserve">and providing forward defense for NATO in Ukraine by </w:t>
      </w:r>
      <w:r w:rsidRPr="008856D1">
        <w:rPr>
          <w:rStyle w:val="Emphasis"/>
        </w:rPr>
        <w:t>raising the price of Kremlin aggression</w:t>
      </w:r>
      <w:r w:rsidRPr="008856D1">
        <w:rPr>
          <w:sz w:val="14"/>
        </w:rPr>
        <w:t xml:space="preserve">. The </w:t>
      </w:r>
      <w:r w:rsidRPr="008856D1">
        <w:rPr>
          <w:sz w:val="22"/>
          <w:u w:val="single"/>
        </w:rPr>
        <w:t xml:space="preserve">military equipment that we have already provided Ukraine is a form of </w:t>
      </w:r>
      <w:r w:rsidRPr="008856D1">
        <w:rPr>
          <w:rStyle w:val="Emphasis"/>
        </w:rPr>
        <w:t>forward defense of NATO</w:t>
      </w:r>
      <w:r w:rsidRPr="008856D1">
        <w:rPr>
          <w:sz w:val="14"/>
        </w:rPr>
        <w:t xml:space="preserve">. </w:t>
      </w:r>
      <w:r w:rsidRPr="008856D1">
        <w:rPr>
          <w:sz w:val="22"/>
          <w:u w:val="single"/>
        </w:rPr>
        <w:t xml:space="preserve">If Moscow is bogged down in Ukraine, it has </w:t>
      </w:r>
      <w:r w:rsidRPr="008856D1">
        <w:rPr>
          <w:rStyle w:val="Emphasis"/>
        </w:rPr>
        <w:t>fewer resources and reduced incentive to commit</w:t>
      </w:r>
      <w:r w:rsidRPr="008856D1">
        <w:rPr>
          <w:sz w:val="22"/>
          <w:u w:val="single"/>
        </w:rPr>
        <w:t xml:space="preserve"> </w:t>
      </w:r>
      <w:r w:rsidRPr="008856D1">
        <w:rPr>
          <w:rStyle w:val="Emphasis"/>
        </w:rPr>
        <w:t>provocations against our NATO allies in the Baltics</w:t>
      </w:r>
      <w:r w:rsidRPr="008856D1">
        <w:rPr>
          <w:sz w:val="22"/>
          <w:u w:val="single"/>
        </w:rPr>
        <w:t xml:space="preserve">. That </w:t>
      </w:r>
      <w:r w:rsidRPr="008856D1">
        <w:rPr>
          <w:rStyle w:val="Emphasis"/>
        </w:rPr>
        <w:t>reduces the risk of a US-Russian confrontation over the Baltic states, whom we obligated to defend</w:t>
      </w:r>
      <w:r w:rsidRPr="008856D1">
        <w:rPr>
          <w:sz w:val="14"/>
        </w:rPr>
        <w:t xml:space="preserve">. </w:t>
      </w:r>
      <w:r w:rsidRPr="008856D1">
        <w:rPr>
          <w:sz w:val="22"/>
          <w:u w:val="single"/>
        </w:rPr>
        <w:t xml:space="preserve">We have no such formal obligation with Ukraine. </w:t>
      </w:r>
      <w:r w:rsidRPr="008856D1">
        <w:rPr>
          <w:sz w:val="14"/>
        </w:rPr>
        <w:t xml:space="preserve">Longtime National Review readers would readily grasp this argument, for it was the logic of the Reagan Doctrine, which Bill Buckley and his writers applauded. The Reagan Doctrine provided both covert and overt support to anti-Communist movements throughout the Third World—in Angola, Nicaragua, and Afghanistan—to weaken an overextended Soviet Union. Dougherty's reluctance to understand Moscow's hostile intent also leads him to make some extraordinary, but tin-eared arguments. He downplays the importance of Moscow's changing borders in Ukraine (and Georgia) by noting that Soviet troops intervened in Hungary in 1956. That earlier intervention, he suggests, was not earth-shattering. But when Moscow repressed the Hungarian people in 1956, we clearly understood that this was an act of aggression and that Moscow was dangerous. Our policies reflected that. We need a similar understanding and similar policies now. Putin’s Russia is not as dangerous as the Soviet Union, but it is still dangerous. Dougherty's analysis also suffers from his unfamiliarity with Ukraine, which forces him to rely on Kremlin-friendly, partial facts. (That is not the same as saying that he is a Kremlin apologist.) He expresses concerns that any weapons that the United States supplies may find their way to the Azov Battalion. But he does not tell us that the Azov Battalion is now under the chain of command administered by Interior Minister Arsen Avakov; he also neglects to add that none of the equipment that the United States has already supplied has found its way to the Azov Battalion or any troublesome hands. Ukraine is eager to receive ongoing support, including the steady flow of weapons and financial support, and the government there would never ignore Congressional legislation that precludes funding, training, and weapons for Azov, which represents far less than one percent of Ukraine’s military and security forces. Dougherty also frets that the successor to the Party of Regions may return to power and Ukraine will return to good relations with Moscow, but he does not tell us that public opinion in Ukraine has turned decisively against the Kremlin. Even in the south and the east there is revulsion against Russian aggression and pro-Russia or Russia friendly parties poll at less than 10 percent cumulatively nationwide. Despite his shaky command of the issue, I am grateful for the exchange. With his fluid style and flair for polemics, Dougherty pointed out an error in my writing. While my initial draft spoke about American "assurances" to Ukraine under the Budapest Memorandum, the final edit changed that word to “guarantees,” which suggests a legal commitment. I was negligent in proofing that edit. </w:t>
      </w:r>
      <w:r w:rsidRPr="008856D1">
        <w:rPr>
          <w:sz w:val="22"/>
          <w:u w:val="single"/>
        </w:rPr>
        <w:t>While an assurance does not commit us legally to take serious measures to defend Ukraine from aggression, it nonetheless puts American prestige on the line</w:t>
      </w:r>
      <w:r w:rsidRPr="008856D1">
        <w:rPr>
          <w:sz w:val="14"/>
        </w:rPr>
        <w:t>. And our insufficiently strong response to Kremlin aggression in Ukraine has not only damaged our reputation, but also undermined our non-proliferation policy. After all, in exchange for those assurances from China, France, Russia, the United Kingdom, and the United States, Ukraine gave up the world's third-largest nuclear arsenal. It is hard to imagine that Moscow would have seized Crimea or started the war in the Donbas against a nuclear-armed Ukraine.</w:t>
      </w:r>
    </w:p>
    <w:p w:rsidR="004B60D4" w:rsidRPr="009C22ED" w:rsidRDefault="004B60D4" w:rsidP="004B60D4">
      <w:pPr>
        <w:pStyle w:val="Heading4"/>
        <w:rPr>
          <w:u w:val="single"/>
        </w:rPr>
      </w:pPr>
      <w:r>
        <w:t xml:space="preserve">Abandoning Ukraine would </w:t>
      </w:r>
      <w:r>
        <w:rPr>
          <w:u w:val="single"/>
        </w:rPr>
        <w:t>collapse</w:t>
      </w:r>
      <w:r>
        <w:t xml:space="preserve"> NATO’s credibility and cohesion---specifically, Western-European alliances </w:t>
      </w:r>
    </w:p>
    <w:p w:rsidR="004B60D4" w:rsidRPr="00EF3978" w:rsidRDefault="004B60D4" w:rsidP="004B60D4">
      <w:r>
        <w:t xml:space="preserve">Stephen </w:t>
      </w:r>
      <w:r w:rsidRPr="00FB4F7F">
        <w:rPr>
          <w:rStyle w:val="Style13ptBold"/>
        </w:rPr>
        <w:t>Blank 18</w:t>
      </w:r>
      <w:r>
        <w:t xml:space="preserve">, </w:t>
      </w:r>
      <w:r w:rsidRPr="00FB4F7F">
        <w:t>senior fellow for Russia at the American Foreign Policy Council</w:t>
      </w:r>
      <w:r>
        <w:t xml:space="preserve">, </w:t>
      </w:r>
      <w:r w:rsidRPr="00FB4F7F">
        <w:t>B.A. in history from the University of Pennsylvania and an M.A. and Ph.D. in Russian history from the University of Chicago</w:t>
      </w:r>
      <w:r>
        <w:t>, “</w:t>
      </w:r>
      <w:r w:rsidRPr="00FB4F7F">
        <w:t>Why we can’t surrender Ukraine</w:t>
      </w:r>
      <w:r>
        <w:t xml:space="preserve">”, The Globe and Mail, Published Sept 4 2014, updated May 12 2018, </w:t>
      </w:r>
      <w:r w:rsidRPr="00FB4F7F">
        <w:t>https://www.theglobeandmail.com/opinion/why-we-cant-surrender-ukraine/article20334950/</w:t>
      </w:r>
    </w:p>
    <w:p w:rsidR="004B60D4" w:rsidRPr="008856D1" w:rsidRDefault="004B60D4" w:rsidP="004B60D4">
      <w:pPr>
        <w:rPr>
          <w:sz w:val="14"/>
        </w:rPr>
      </w:pPr>
      <w:r w:rsidRPr="008856D1">
        <w:rPr>
          <w:sz w:val="14"/>
        </w:rPr>
        <w:t xml:space="preserve">In reported comments ahead of this week's North Atlantic Treaty Organization summit in </w:t>
      </w:r>
      <w:r w:rsidRPr="008856D1">
        <w:t>Wales</w:t>
      </w:r>
      <w:r w:rsidRPr="008856D1">
        <w:rPr>
          <w:sz w:val="14"/>
        </w:rPr>
        <w:t xml:space="preserve">, Prof. Stephen Krasner argued that NATO cannot defend Ukraine. Instead, he said, it should focus on protecting the Baltic states from Russian threats. Prof. Krasner also said that Moscow will inevitably achieve its aims in Ukraine, which would remain as a federal or confederated state within a Russian sphere of influence. Ahead of the summit, </w:t>
      </w:r>
      <w:r w:rsidRPr="008856D1">
        <w:rPr>
          <w:sz w:val="22"/>
          <w:u w:val="single"/>
        </w:rPr>
        <w:t xml:space="preserve">alliance officials were unwilling to commit to Ukraine's defence, but reinforced their commitment to defending member states in the Baltics. We should be clear about </w:t>
      </w:r>
      <w:r w:rsidRPr="008856D1">
        <w:rPr>
          <w:rStyle w:val="Emphasis"/>
        </w:rPr>
        <w:t>what this argument entails</w:t>
      </w:r>
      <w:r w:rsidRPr="008856D1">
        <w:rPr>
          <w:sz w:val="22"/>
          <w:u w:val="single"/>
        </w:rPr>
        <w:t xml:space="preserve">. It means </w:t>
      </w:r>
      <w:r w:rsidRPr="008856D1">
        <w:rPr>
          <w:rStyle w:val="Emphasis"/>
        </w:rPr>
        <w:t>conceding the wanton destruction of Ukraine's sovereignty</w:t>
      </w:r>
      <w:r w:rsidRPr="008856D1">
        <w:rPr>
          <w:sz w:val="22"/>
          <w:u w:val="single"/>
        </w:rPr>
        <w:t xml:space="preserve"> and territorial integrity, </w:t>
      </w:r>
      <w:r w:rsidRPr="008856D1">
        <w:rPr>
          <w:rStyle w:val="Emphasis"/>
        </w:rPr>
        <w:t>condoning Russia's right to tear up half a dozen treaties</w:t>
      </w:r>
      <w:r w:rsidRPr="008856D1">
        <w:rPr>
          <w:sz w:val="22"/>
          <w:u w:val="single"/>
        </w:rPr>
        <w:t xml:space="preserve">, and accepting the utility of war in Europe. </w:t>
      </w:r>
      <w:r w:rsidRPr="008856D1">
        <w:rPr>
          <w:sz w:val="14"/>
        </w:rPr>
        <w:t xml:space="preserve">Frankly, </w:t>
      </w:r>
      <w:r w:rsidRPr="008856D1">
        <w:rPr>
          <w:sz w:val="22"/>
          <w:u w:val="single"/>
        </w:rPr>
        <w:t>it's a strange way to protect the Baltic states from Russia</w:t>
      </w:r>
      <w:r w:rsidRPr="008856D1">
        <w:rPr>
          <w:sz w:val="14"/>
        </w:rPr>
        <w:t xml:space="preserve">. </w:t>
      </w:r>
      <w:r w:rsidRPr="008856D1">
        <w:rPr>
          <w:rStyle w:val="Emphasis"/>
        </w:rPr>
        <w:t>Throwing Ukraine to the wolves</w:t>
      </w:r>
      <w:r w:rsidRPr="008856D1">
        <w:rPr>
          <w:sz w:val="14"/>
        </w:rPr>
        <w:t xml:space="preserve"> (or bears, if you will) </w:t>
      </w:r>
      <w:r w:rsidRPr="008856D1">
        <w:rPr>
          <w:rStyle w:val="Emphasis"/>
        </w:rPr>
        <w:t>hardly strengthens NATO's capability</w:t>
      </w:r>
      <w:r w:rsidRPr="008856D1">
        <w:rPr>
          <w:sz w:val="14"/>
        </w:rPr>
        <w:t xml:space="preserve"> to protect the Baltics. In fact, </w:t>
      </w:r>
      <w:r w:rsidRPr="008856D1">
        <w:rPr>
          <w:rStyle w:val="Emphasis"/>
        </w:rPr>
        <w:t>it achieves exactly the opposite result</w:t>
      </w:r>
      <w:r w:rsidRPr="008856D1">
        <w:rPr>
          <w:sz w:val="14"/>
        </w:rPr>
        <w:t xml:space="preserve">. As Ukrainian President Petro Poroshenko has pointed out, </w:t>
      </w:r>
      <w:r w:rsidRPr="008856D1">
        <w:rPr>
          <w:sz w:val="22"/>
          <w:u w:val="single"/>
        </w:rPr>
        <w:t>Russia's war against Ukraine threatens all of Europe's security</w:t>
      </w:r>
      <w:r w:rsidRPr="008856D1">
        <w:rPr>
          <w:sz w:val="14"/>
        </w:rPr>
        <w:t xml:space="preserve">. The end of the Cold War established as an operating principle the indivisibility of European security, not its division into spheres of influence. While a treaty appears to be under discussion, </w:t>
      </w:r>
      <w:r w:rsidRPr="008856D1">
        <w:rPr>
          <w:rStyle w:val="Emphasis"/>
        </w:rPr>
        <w:t>the West cannot accept the truncation of Ukraine's sovereignty and integrity</w:t>
      </w:r>
      <w:r w:rsidRPr="008856D1">
        <w:rPr>
          <w:sz w:val="14"/>
        </w:rPr>
        <w:t xml:space="preserve">. Leaving Ukraine to Moscow's tender mercies and </w:t>
      </w:r>
      <w:r w:rsidRPr="008856D1">
        <w:rPr>
          <w:rStyle w:val="Emphasis"/>
        </w:rPr>
        <w:t>resigning NATO to defeat there undermines Western credibility across Europe</w:t>
      </w:r>
      <w:r w:rsidRPr="008856D1">
        <w:rPr>
          <w:sz w:val="14"/>
        </w:rPr>
        <w:t xml:space="preserve">, not just Poland and the Baltics. Based on present experience, and despite innumerable rhetorical guarantees, </w:t>
      </w:r>
      <w:r w:rsidRPr="008856D1">
        <w:rPr>
          <w:sz w:val="22"/>
          <w:u w:val="single"/>
        </w:rPr>
        <w:t xml:space="preserve">there is </w:t>
      </w:r>
      <w:r w:rsidRPr="008856D1">
        <w:rPr>
          <w:rStyle w:val="Emphasis"/>
        </w:rPr>
        <w:t>no certainty</w:t>
      </w:r>
      <w:r w:rsidRPr="008856D1">
        <w:rPr>
          <w:sz w:val="22"/>
          <w:u w:val="single"/>
        </w:rPr>
        <w:t xml:space="preserve"> that countries such as Germany, Italy and France will sacrifice their ties to Moscow for Estonia, Lithuania or Latvia</w:t>
      </w:r>
      <w:r w:rsidRPr="008856D1">
        <w:rPr>
          <w:sz w:val="14"/>
        </w:rPr>
        <w:t xml:space="preserve">. Indeed, experience suggests the opposite. The United States and Britain gave guarantees to Ukraine in 1994, but have done little or nothing since to enforce them. In practice, </w:t>
      </w:r>
      <w:r w:rsidRPr="008856D1">
        <w:rPr>
          <w:sz w:val="22"/>
          <w:u w:val="single"/>
        </w:rPr>
        <w:t xml:space="preserve">letting Ukraine go demonstrates that our guarantees are worthless, that we will not stand by them despite our rhetoric, and that when the crunch comes, </w:t>
      </w:r>
      <w:r w:rsidRPr="008856D1">
        <w:rPr>
          <w:rStyle w:val="Emphasis"/>
        </w:rPr>
        <w:t>other countries will face Moscow alone. Surrendering Ukraine can only hasten that</w:t>
      </w:r>
      <w:r w:rsidRPr="008856D1">
        <w:rPr>
          <w:sz w:val="14"/>
        </w:rPr>
        <w:t xml:space="preserve"> inevitable </w:t>
      </w:r>
      <w:r w:rsidRPr="008856D1">
        <w:rPr>
          <w:rStyle w:val="Emphasis"/>
        </w:rPr>
        <w:t>crisis</w:t>
      </w:r>
      <w:r w:rsidRPr="008856D1">
        <w:rPr>
          <w:sz w:val="14"/>
        </w:rPr>
        <w:t xml:space="preserve">. Fundamentally, Russian President Vladimir Putin aims to overcome the post-1989 European settlement and establish a lasting empire or sphere of influence in Eurasia, a policy that can only mean perpetual conflict, even war. </w:t>
      </w:r>
      <w:r w:rsidRPr="008856D1">
        <w:rPr>
          <w:rStyle w:val="Emphasis"/>
        </w:rPr>
        <w:t>Ceding Ukraine to Russia not only undermines NATO's credibility and cohesion, it also emboldens Russia to seize other territories</w:t>
      </w:r>
      <w:r w:rsidRPr="008856D1">
        <w:rPr>
          <w:sz w:val="14"/>
        </w:rPr>
        <w:t xml:space="preserve">, </w:t>
      </w:r>
      <w:r w:rsidRPr="008856D1">
        <w:rPr>
          <w:rStyle w:val="Emphasis"/>
        </w:rPr>
        <w:t>such as the Baltic states</w:t>
      </w:r>
      <w:r w:rsidRPr="008856D1">
        <w:rPr>
          <w:sz w:val="14"/>
        </w:rPr>
        <w:t xml:space="preserve">. People recommending this outcome either fail to understand or fail to take Russian policy seriously enough. Moscow wants not only to destroy the post-1989 European settlement, but it also wants to overturn the state boundaries, including those of the Baltic states, that emerged then and are now recognized internationally. Mr. Putin aims to destroy any independent Ukrainian state, period, and augment Russia's borders to preserve his power. Recognizing no right higher than its own sovereign will, Moscow has sought bases in Serbia and Montenegro, fomented so-called frozen conflicts in Moldova, Georgia and now Ukraine, and perpetuated conflict in Bosnia and Kosovo, as well as Nagorno-Karabakh in the Caucasus. It has annexed Crimea, is annexing former provinces of Georgia and will undoubtedly incorporate eastern Ukraine into Russia as soon as it can. Russia has proclaimed its right to attack any or all of its neighbours whenever it can fabricate an excuse for doing so. Given its track record, can anyone doubt that having taken Ukraine, it will then attempt to seize more land either in the Baltics, the Balkans or the Caucasus and Central Asia? Mr. Putin need not properly invade the Baltic states to destabilize them, but could use the tactics of hybrid war, which NATO clearly has difficulty resisting. Cyberstrikes and demonstrations prefigured Russia's recent Crimean operation; another notable example took place in Estonia in 2007. The Baltic states have been under constant pressure from Russia – having seen NATO's disappearing act in Ukraine, if Mr. Putin could destabilize them by similar means, he would certainly feel liberated to attack elsewhere without paying an unbearable price. </w:t>
      </w:r>
      <w:r w:rsidRPr="008856D1">
        <w:rPr>
          <w:sz w:val="22"/>
          <w:u w:val="single"/>
        </w:rPr>
        <w:t xml:space="preserve">While Ukraine is admittedly a deeply troubled place, it </w:t>
      </w:r>
      <w:r w:rsidRPr="008856D1">
        <w:rPr>
          <w:rStyle w:val="Emphasis"/>
        </w:rPr>
        <w:t>urgently needs NATO support in the form of weapons</w:t>
      </w:r>
      <w:r w:rsidRPr="008856D1">
        <w:rPr>
          <w:sz w:val="22"/>
          <w:u w:val="single"/>
        </w:rPr>
        <w:t>, advisers and training, along with U.S.</w:t>
      </w:r>
      <w:r w:rsidRPr="008856D1">
        <w:rPr>
          <w:sz w:val="14"/>
        </w:rPr>
        <w:t xml:space="preserve"> and European Union </w:t>
      </w:r>
      <w:r w:rsidRPr="008856D1">
        <w:rPr>
          <w:sz w:val="22"/>
          <w:u w:val="single"/>
        </w:rPr>
        <w:t>financial and political support</w:t>
      </w:r>
      <w:r w:rsidRPr="008856D1">
        <w:rPr>
          <w:sz w:val="14"/>
        </w:rPr>
        <w:t xml:space="preserve">. Indeed, NATO was created precisely to thwart actions like Russia's current invasion. </w:t>
      </w:r>
      <w:r w:rsidRPr="008856D1">
        <w:rPr>
          <w:sz w:val="22"/>
          <w:u w:val="single"/>
        </w:rPr>
        <w:t xml:space="preserve">If anyone needs and deserves an Article V guarantee, it's Ukraine. </w:t>
      </w:r>
      <w:r w:rsidRPr="008856D1">
        <w:rPr>
          <w:rStyle w:val="Emphasis"/>
        </w:rPr>
        <w:t>Its failure or defeat threatens all of Europe</w:t>
      </w:r>
      <w:r w:rsidRPr="008856D1">
        <w:rPr>
          <w:sz w:val="14"/>
        </w:rPr>
        <w:t xml:space="preserve">, for if Europe throws Ukraine under the bus, it will inevitably become a new theatre of war and an international nonentity. </w:t>
      </w:r>
      <w:r w:rsidRPr="008856D1">
        <w:rPr>
          <w:sz w:val="22"/>
          <w:u w:val="single"/>
        </w:rPr>
        <w:t xml:space="preserve">The willingness to sacrifice Ukraine expressed by Prof. Krasner and others </w:t>
      </w:r>
      <w:r w:rsidRPr="008856D1">
        <w:rPr>
          <w:rStyle w:val="Emphasis"/>
        </w:rPr>
        <w:t>may pass as realism,</w:t>
      </w:r>
      <w:r w:rsidRPr="008856D1">
        <w:rPr>
          <w:sz w:val="14"/>
        </w:rPr>
        <w:t xml:space="preserve"> but the more one looks at this war, the more it becomes clear that </w:t>
      </w:r>
      <w:r w:rsidRPr="008856D1">
        <w:rPr>
          <w:rStyle w:val="Emphasis"/>
        </w:rPr>
        <w:t>nothing could be more unrealistic than to betray Ukraine</w:t>
      </w:r>
      <w:r w:rsidRPr="008856D1">
        <w:rPr>
          <w:sz w:val="14"/>
        </w:rPr>
        <w:t>. Doing so will fail to bring honour, security or peace – neither in our time, nor in the future.</w:t>
      </w:r>
    </w:p>
    <w:p w:rsidR="000C74C3" w:rsidRPr="00324566" w:rsidRDefault="000C74C3" w:rsidP="004B60D4"/>
    <w:p w:rsidR="004B60D4" w:rsidRPr="004B60D4" w:rsidRDefault="004B60D4" w:rsidP="004B60D4"/>
    <w:p w:rsidR="00FA255A" w:rsidRDefault="00FA255A" w:rsidP="00C96242">
      <w:pPr>
        <w:pStyle w:val="Heading3"/>
      </w:pPr>
      <w:r>
        <w:t>L - article 5</w:t>
      </w:r>
    </w:p>
    <w:p w:rsidR="00FA255A" w:rsidRPr="0061174A" w:rsidRDefault="00D010BB" w:rsidP="00FA255A">
      <w:pPr>
        <w:pStyle w:val="Heading4"/>
        <w:rPr>
          <w:rStyle w:val="Style13ptBold"/>
          <w:b/>
        </w:rPr>
      </w:pPr>
      <w:r>
        <w:rPr>
          <w:rStyle w:val="Style13ptBold"/>
          <w:b/>
        </w:rPr>
        <w:t xml:space="preserve">The plan’s appeasement </w:t>
      </w:r>
      <w:r w:rsidR="00FA255A">
        <w:rPr>
          <w:rStyle w:val="Style13ptBold"/>
          <w:b/>
        </w:rPr>
        <w:t>emboldens Russia to invade Estonia and Latvia, triggering Article 5</w:t>
      </w:r>
    </w:p>
    <w:p w:rsidR="00FA255A" w:rsidRDefault="00FA255A" w:rsidP="00FA255A">
      <w:r>
        <w:rPr>
          <w:rStyle w:val="Style13ptBold"/>
        </w:rPr>
        <w:t>Mastriano, 18</w:t>
      </w:r>
      <w:r w:rsidRPr="0061174A">
        <w:t xml:space="preserve">—retired U.S. Army colonel and a veteran of the Cold War, Desert Storm, and Afghanistan. He has a PhD in history and four master’s degrees. He wrote an award-winning book on Sgt. Alvin York and led two major studies on Russia’s growing threat to the Baltic nations (Douglas V., “Why Putin’s Game Of Russian Roulette With Ukraine Is A Big Deal,” The Federalist, 11/29/18, </w:t>
      </w:r>
      <w:hyperlink r:id="rId16" w:history="1">
        <w:r w:rsidRPr="0061174A">
          <w:rPr>
            <w:rStyle w:val="Hyperlink"/>
          </w:rPr>
          <w:t>https://thefederalist.com/2018/11/29/putins-game-russian-roulette-ukraine-big-deal/</w:t>
        </w:r>
      </w:hyperlink>
      <w:r w:rsidRPr="0061174A">
        <w:t>, AS)</w:t>
      </w:r>
    </w:p>
    <w:p w:rsidR="00FA255A" w:rsidRDefault="00FA255A" w:rsidP="00FA255A"/>
    <w:p w:rsidR="00FA255A" w:rsidRPr="00FA255A" w:rsidRDefault="00FA255A" w:rsidP="00FA255A">
      <w:r w:rsidRPr="00FA255A">
        <w:rPr>
          <w:rStyle w:val="StyleUnderline"/>
        </w:rPr>
        <w:t>Putin is a regional bully who only understands strength. America is being tested, both in its commitment to the European alliance and its resolve to maintain the international order. Failure to act will result in the collapse of Ukraine’s economy and rout of its forces on its eastern front</w:t>
      </w:r>
      <w:r w:rsidRPr="00E94F5C">
        <w:t xml:space="preserve">. </w:t>
      </w:r>
      <w:r w:rsidRPr="00FA255A">
        <w:rPr>
          <w:rStyle w:val="StyleUnderline"/>
        </w:rPr>
        <w:t>If this happens, the spark of freedom there will be snuffed out yet again by Russian imperialism. It is imperative that the United States</w:t>
      </w:r>
      <w:r w:rsidRPr="00E94F5C">
        <w:t xml:space="preserve"> and the entire NATO membership </w:t>
      </w:r>
      <w:r w:rsidRPr="00FA255A">
        <w:rPr>
          <w:rStyle w:val="StyleUnderline"/>
        </w:rPr>
        <w:t>stand unified against Putin’s “ethnic-Russian” ambitions in Europe and meet any further challenges with concerted action and force. If the United States falters, expect Russia to test NATO’s resolve in the Baltics, especially Estonia and Latvia</w:t>
      </w:r>
      <w:r w:rsidRPr="00E94F5C">
        <w:t>, both of which have large ethnic Russian populations.</w:t>
      </w:r>
      <w:r>
        <w:t xml:space="preserve"> </w:t>
      </w:r>
      <w:r w:rsidRPr="00FA255A">
        <w:rPr>
          <w:rStyle w:val="StyleUnderline"/>
        </w:rPr>
        <w:t>This would be a show-changer for the United States, as these nations are NATO members and, under Article 5 of the Washington Treaty, we are obligated to come to their aid if they are attacked</w:t>
      </w:r>
      <w:r w:rsidRPr="00E94F5C">
        <w:t>. How such a war would look I address extensively in a publicly available document called Project 1721.</w:t>
      </w:r>
    </w:p>
    <w:p w:rsidR="00086874" w:rsidRDefault="00086874" w:rsidP="00C96242">
      <w:pPr>
        <w:pStyle w:val="Heading3"/>
      </w:pPr>
      <w:r>
        <w:t>L - non-prolif</w:t>
      </w:r>
    </w:p>
    <w:p w:rsidR="00086874" w:rsidRPr="00295F9C" w:rsidRDefault="00086874" w:rsidP="00086874">
      <w:pPr>
        <w:pStyle w:val="Heading4"/>
        <w:rPr>
          <w:rStyle w:val="Style13ptBold"/>
          <w:b/>
        </w:rPr>
      </w:pPr>
      <w:r>
        <w:rPr>
          <w:rStyle w:val="Style13ptBold"/>
          <w:b/>
        </w:rPr>
        <w:t>Arming Ukraine deters Russian aggression</w:t>
      </w:r>
    </w:p>
    <w:p w:rsidR="00086874" w:rsidRDefault="00086874" w:rsidP="00086874">
      <w:r>
        <w:rPr>
          <w:rStyle w:val="Style13ptBold"/>
        </w:rPr>
        <w:t>Pifer and Talbott, 14</w:t>
      </w:r>
      <w:r w:rsidRPr="001C33B3">
        <w:t xml:space="preserve">— Senior Fellow at the Brookings Institution's Center on the United States and Europe as well as the Director of Brookings' Arms Control Initiative. He was formerly Senior Adviser with the Center for Strategic &amp; International Studies in Washington, D.C., and United States Ambassador to Ukraine AND Distinguished Fellow in Residence - Foreign Policy (Steven and Strobe, “Time to Give Ukraine Defensive Weapons,” Brookings, 9/17/14, </w:t>
      </w:r>
      <w:hyperlink r:id="rId17" w:history="1">
        <w:r w:rsidRPr="001C33B3">
          <w:rPr>
            <w:rStyle w:val="Hyperlink"/>
          </w:rPr>
          <w:t>https://www.brookings.edu/opinions/time-to-give-ukraine-defensive-weapons/</w:t>
        </w:r>
      </w:hyperlink>
      <w:r w:rsidRPr="001C33B3">
        <w:t>, AS)</w:t>
      </w:r>
    </w:p>
    <w:p w:rsidR="00905895" w:rsidRDefault="00905895" w:rsidP="00086874"/>
    <w:p w:rsidR="00086874" w:rsidRDefault="00086874" w:rsidP="00086874">
      <w:pPr>
        <w:rPr>
          <w:rStyle w:val="Emphasis"/>
        </w:rPr>
      </w:pPr>
      <w:r>
        <w:t xml:space="preserve">When Ukrainian President Petro Poroshenko visits Washington on Thursday, he will almost certainly again ask for U.S. military assistance, including defensive weapons. President Barack Obama should say yes. </w:t>
      </w:r>
      <w:r w:rsidRPr="001C33B3">
        <w:rPr>
          <w:rStyle w:val="StyleUnderline"/>
        </w:rPr>
        <w:t>Arming Kiev can deter Russian President Vladimir Putin from further aggression and support the fragile Ukraine ceasefire and settlement process</w:t>
      </w:r>
      <w:r w:rsidRPr="00086874">
        <w:t xml:space="preserve">. </w:t>
      </w:r>
      <w:r w:rsidRPr="001C33B3">
        <w:rPr>
          <w:rStyle w:val="Emphasis"/>
        </w:rPr>
        <w:t xml:space="preserve">Doing so would also </w:t>
      </w:r>
      <w:r w:rsidRPr="00086874">
        <w:rPr>
          <w:rStyle w:val="Emphasis"/>
          <w:sz w:val="28"/>
          <w:szCs w:val="28"/>
        </w:rPr>
        <w:t>bolster U.S. efforts to prevent nuclear proliferation</w:t>
      </w:r>
      <w:r w:rsidRPr="001C33B3">
        <w:rPr>
          <w:rStyle w:val="Emphasis"/>
        </w:rPr>
        <w:t>.</w:t>
      </w:r>
      <w:r>
        <w:rPr>
          <w:rStyle w:val="Emphasis"/>
        </w:rPr>
        <w:t xml:space="preserve"> </w:t>
      </w:r>
      <w:r w:rsidRPr="001C33B3">
        <w:rPr>
          <w:rStyle w:val="StyleUnderline"/>
        </w:rPr>
        <w:t>Russia illegally occupied and annexed Crimea in March. Just weeks later, armed separatists</w:t>
      </w:r>
      <w:r>
        <w:t xml:space="preserve"> — assisted and, in some cases, led by Russian intelligence officers — </w:t>
      </w:r>
      <w:r w:rsidRPr="001C33B3">
        <w:rPr>
          <w:rStyle w:val="StyleUnderline"/>
        </w:rPr>
        <w:t>began seizing government buildings in the eastern Ukrainian regions of Donetsk and Luhansk.</w:t>
      </w:r>
      <w:r>
        <w:rPr>
          <w:rStyle w:val="StyleUnderline"/>
        </w:rPr>
        <w:t xml:space="preserve"> </w:t>
      </w:r>
      <w:r w:rsidRPr="001C33B3">
        <w:rPr>
          <w:rStyle w:val="StyleUnderline"/>
        </w:rPr>
        <w:t xml:space="preserve">Ukrainian counterattacks started making headway in the summer. </w:t>
      </w:r>
      <w:r w:rsidRPr="001C33B3">
        <w:rPr>
          <w:rStyle w:val="Emphasis"/>
        </w:rPr>
        <w:t xml:space="preserve">Russia responded by supplying heavy weapons to the separatists </w:t>
      </w:r>
      <w:r>
        <w:t xml:space="preserve">— including, it is widely believed, the Buk anti-aircraft system believed to have shot down Malaysia Airlines flight 17 in mid-July. Despite the influx of arms, </w:t>
      </w:r>
      <w:r w:rsidRPr="001C33B3">
        <w:rPr>
          <w:rStyle w:val="StyleUnderline"/>
        </w:rPr>
        <w:t>Ukrainian forces continued to make progress. By early August, the separatists looked on the verge of defeat.</w:t>
      </w:r>
      <w:r>
        <w:t xml:space="preserve"> That would have stopped Putin’s strategy in its tracks. So, as NATO noted, </w:t>
      </w:r>
      <w:r w:rsidRPr="001C33B3">
        <w:rPr>
          <w:rStyle w:val="Emphasis"/>
        </w:rPr>
        <w:t>elite Russian military units invaded and occupied Ukrainian territory, hitting Ukrainian forces hard.</w:t>
      </w:r>
      <w:r>
        <w:rPr>
          <w:rStyle w:val="Emphasis"/>
        </w:rPr>
        <w:t xml:space="preserve"> </w:t>
      </w:r>
      <w:r>
        <w:t xml:space="preserve">Vastly outgunned, Poroshenko had little choice but to accept a ceasefire on September 5. The truce is shaky, but the Ukrainian president seems intent on pursuing a peaceful settlement. Whether common ground can be found among Kiev, the separatists and Moscow is unclear. At best, the negotiation will be long and arduous. The Ukrainian government has for some time sought lethal military assistance, such as anti-armor weapons, as well as secure communications equipment and reconnaissance drones. When he hosts Poroshenko in the Oval Office, Obama should agree to provide defensive arms on an expedited basis. Such </w:t>
      </w:r>
      <w:r w:rsidRPr="001C33B3">
        <w:rPr>
          <w:rStyle w:val="StyleUnderline"/>
        </w:rPr>
        <w:t>assistance would enhance Kiev’s ability to deter further Russian aggression, aggression that would threaten, perhaps fatally, the possibility of a negotiated settlement.</w:t>
      </w:r>
      <w:r>
        <w:rPr>
          <w:rStyle w:val="StyleUnderline"/>
        </w:rPr>
        <w:t xml:space="preserve"> </w:t>
      </w:r>
      <w:r w:rsidRPr="001C33B3">
        <w:rPr>
          <w:rStyle w:val="StyleUnderline"/>
        </w:rPr>
        <w:t>A better-armed Ukrainian military would give Putin pause, because it could impose greater costs on the Russian army if the Russians break the ceasefire and renew the fighting.</w:t>
      </w:r>
      <w:r>
        <w:t xml:space="preserve"> Reports detail the extraordinary lengths, such as nighttime burials, to which the Kremlin has gone to hide from its public the fact that Russian soldiers have fought and died in Ukraine. The more costly the Ukrainians can make any fighting for the Russians, the less Moscow’s interest in resuming the conflict. </w:t>
      </w:r>
      <w:r w:rsidRPr="001C33B3">
        <w:rPr>
          <w:rStyle w:val="StyleUnderline"/>
        </w:rPr>
        <w:t>Some may argue that providing lethal military assistance would provoke Putin to escalate. But he</w:t>
      </w:r>
      <w:r w:rsidRPr="001C33B3">
        <w:rPr>
          <w:rStyle w:val="Emphasis"/>
        </w:rPr>
        <w:t xml:space="preserve"> has already escalated</w:t>
      </w:r>
      <w:r w:rsidRPr="001C33B3">
        <w:rPr>
          <w:rStyle w:val="StyleUnderline"/>
        </w:rPr>
        <w:t xml:space="preserve"> the situation</w:t>
      </w:r>
      <w:r>
        <w:t xml:space="preserve"> — </w:t>
      </w:r>
      <w:r w:rsidRPr="001C33B3">
        <w:rPr>
          <w:rStyle w:val="StyleUnderline"/>
        </w:rPr>
        <w:t>from instigating separatist actions to providing heavy weapons to sending in the Russian army.</w:t>
      </w:r>
      <w:r>
        <w:t xml:space="preserve"> This suggests the opposite may well prove true: </w:t>
      </w:r>
      <w:r w:rsidRPr="001C33B3">
        <w:rPr>
          <w:rStyle w:val="Emphasis"/>
        </w:rPr>
        <w:t>Arming Ukraine will raise the costs of escalation to Russia and thus make it less likely.</w:t>
      </w:r>
    </w:p>
    <w:p w:rsidR="00A55CF1" w:rsidRPr="00295F9C" w:rsidRDefault="008856D1" w:rsidP="00A55CF1">
      <w:pPr>
        <w:pStyle w:val="Heading4"/>
      </w:pPr>
      <w:r>
        <w:t>Specifically turns NoKo and Iran</w:t>
      </w:r>
    </w:p>
    <w:p w:rsidR="00A55CF1" w:rsidRDefault="00A55CF1" w:rsidP="00A55CF1">
      <w:r>
        <w:rPr>
          <w:rStyle w:val="Style13ptBold"/>
        </w:rPr>
        <w:t>Pifer and Talbott, 14</w:t>
      </w:r>
      <w:r w:rsidRPr="001C33B3">
        <w:t xml:space="preserve">— Senior Fellow at the Brookings Institution's Center on the United States and Europe as well as the Director of Brookings' Arms Control Initiative. He was formerly Senior Adviser with the Center for Strategic &amp; International Studies in Washington, D.C., and United States Ambassador to Ukraine AND Distinguished Fellow in Residence - Foreign Policy (Steven and Strobe, “Time to Give Ukraine Defensive Weapons,” Brookings, 9/17/14, </w:t>
      </w:r>
      <w:hyperlink r:id="rId18" w:history="1">
        <w:r w:rsidRPr="001C33B3">
          <w:rPr>
            <w:rStyle w:val="Hyperlink"/>
          </w:rPr>
          <w:t>https://www.brookings.edu/opinions/time-to-give-ukraine-defensive-weapons/</w:t>
        </w:r>
      </w:hyperlink>
      <w:r w:rsidRPr="001C33B3">
        <w:t>, AS)</w:t>
      </w:r>
    </w:p>
    <w:p w:rsidR="00905895" w:rsidRPr="00295F9C" w:rsidRDefault="00905895" w:rsidP="00A55CF1">
      <w:pPr>
        <w:rPr>
          <w:rStyle w:val="Emphasis"/>
          <w:b w:val="0"/>
          <w:iCs w:val="0"/>
          <w:sz w:val="16"/>
          <w:u w:val="none"/>
        </w:rPr>
      </w:pPr>
    </w:p>
    <w:p w:rsidR="00A55CF1" w:rsidRPr="00A55CF1" w:rsidRDefault="00A55CF1" w:rsidP="00086874">
      <w:pPr>
        <w:rPr>
          <w:sz w:val="22"/>
          <w:u w:val="single"/>
        </w:rPr>
      </w:pPr>
      <w:r w:rsidRPr="001C33B3">
        <w:rPr>
          <w:rStyle w:val="StyleUnderline"/>
        </w:rPr>
        <w:t xml:space="preserve">Putin has made clear his contempt for the Western response to date. </w:t>
      </w:r>
      <w:r w:rsidRPr="001C33B3">
        <w:rPr>
          <w:rStyle w:val="Emphasis"/>
        </w:rPr>
        <w:t>Inaction could embolden him to escalate in Ukraine and test the waters elsewhere, perhaps in a NATO member state such as Estonia.</w:t>
      </w:r>
      <w:r>
        <w:rPr>
          <w:rStyle w:val="Emphasis"/>
        </w:rPr>
        <w:t xml:space="preserve"> </w:t>
      </w:r>
      <w:r>
        <w:t xml:space="preserve">Moreover, the Ukrainians will bear the risks and brunt of any escalation. If they are willing to accept those risks, we should give them the tools to defend themselves And </w:t>
      </w:r>
      <w:r w:rsidRPr="001C33B3">
        <w:rPr>
          <w:rStyle w:val="StyleUnderline"/>
        </w:rPr>
        <w:t xml:space="preserve">there is an additional important reason to respond favorably </w:t>
      </w:r>
      <w:r>
        <w:t xml:space="preserve">to Ukraine’s request for defensive arms: to </w:t>
      </w:r>
      <w:r w:rsidRPr="001C33B3">
        <w:rPr>
          <w:rStyle w:val="StyleUnderline"/>
        </w:rPr>
        <w:t>restore credibility to the notion of security assurances.</w:t>
      </w:r>
      <w:r>
        <w:t xml:space="preserve"> </w:t>
      </w:r>
      <w:r w:rsidRPr="001C33B3">
        <w:rPr>
          <w:rStyle w:val="StyleUnderline"/>
        </w:rPr>
        <w:t>In December 1994</w:t>
      </w:r>
      <w:r>
        <w:t xml:space="preserve">, the leaders of </w:t>
      </w:r>
      <w:r w:rsidRPr="001C33B3">
        <w:rPr>
          <w:rStyle w:val="StyleUnderline"/>
        </w:rPr>
        <w:t>the United States, Britain and Russia signed the Budapest memorandum on security assurances, which committed those countries to respect Ukraine’s sovereignty and territorial integrity and not use force against Ukraine</w:t>
      </w:r>
      <w:r>
        <w:t xml:space="preserve">. Those commitments </w:t>
      </w:r>
      <w:r w:rsidRPr="001C33B3">
        <w:rPr>
          <w:rStyle w:val="StyleUnderline"/>
        </w:rPr>
        <w:t>paved the way for Kiev’s decision to give up about 1,900 strategic nuclear warheads</w:t>
      </w:r>
      <w:r>
        <w:t xml:space="preserve">, at the time the world’s third-largest nuclear arsenal. </w:t>
      </w:r>
      <w:r w:rsidRPr="001C33B3">
        <w:rPr>
          <w:rStyle w:val="Emphasis"/>
        </w:rPr>
        <w:t>Moscow has grossly violated the Budapest memorandum</w:t>
      </w:r>
      <w:r w:rsidRPr="001C33B3">
        <w:rPr>
          <w:rStyle w:val="StyleUnderline"/>
        </w:rPr>
        <w:t xml:space="preserve"> by its seizure of Crimea and assaults on Ukraine.</w:t>
      </w:r>
      <w:r>
        <w:t xml:space="preserve"> </w:t>
      </w:r>
      <w:r w:rsidRPr="00295F9C">
        <w:rPr>
          <w:rStyle w:val="StyleUnderline"/>
        </w:rPr>
        <w:t xml:space="preserve">The United States and Britain have an </w:t>
      </w:r>
      <w:r w:rsidRPr="00295F9C">
        <w:rPr>
          <w:rStyle w:val="Emphasis"/>
        </w:rPr>
        <w:t>obligation</w:t>
      </w:r>
      <w:r w:rsidRPr="00295F9C">
        <w:rPr>
          <w:rStyle w:val="StyleUnderline"/>
        </w:rPr>
        <w:t xml:space="preserve"> to respond. Washington has imposed economic sanctions on Russia and provided Ukraine a modest amount of nonlethal military aid. Those are appropriate steps, but </w:t>
      </w:r>
      <w:r w:rsidRPr="00295F9C">
        <w:rPr>
          <w:rStyle w:val="Emphasis"/>
        </w:rPr>
        <w:t>they do not suffice.</w:t>
      </w:r>
      <w:r>
        <w:rPr>
          <w:rStyle w:val="StyleUnderline"/>
        </w:rPr>
        <w:t xml:space="preserve"> </w:t>
      </w:r>
      <w:r w:rsidRPr="00295F9C">
        <w:rPr>
          <w:rStyle w:val="StyleUnderline"/>
        </w:rPr>
        <w:t>Last Friday, former President Leonid Kuchma</w:t>
      </w:r>
      <w:r>
        <w:t xml:space="preserve">, who signed the Budapest memorandum for Ukraine, </w:t>
      </w:r>
      <w:r w:rsidRPr="00295F9C">
        <w:rPr>
          <w:rStyle w:val="StyleUnderline"/>
        </w:rPr>
        <w:t>suggested his country had been cheated.</w:t>
      </w:r>
      <w:r w:rsidRPr="00295F9C">
        <w:rPr>
          <w:rStyle w:val="Emphasis"/>
        </w:rPr>
        <w:t xml:space="preserve"> That reflects general sentiment in Kiev.</w:t>
      </w:r>
      <w:r>
        <w:t xml:space="preserve"> </w:t>
      </w:r>
      <w:r w:rsidRPr="00295F9C">
        <w:rPr>
          <w:rStyle w:val="StyleUnderline"/>
        </w:rPr>
        <w:t xml:space="preserve">The widely held impression that Moscow has violated its Budapest commitments at low cost </w:t>
      </w:r>
      <w:r w:rsidRPr="00295F9C">
        <w:rPr>
          <w:rStyle w:val="Emphasis"/>
        </w:rPr>
        <w:t>badly weakens the value of security assurances</w:t>
      </w:r>
      <w:r w:rsidRPr="00295F9C">
        <w:rPr>
          <w:rStyle w:val="StyleUnderline"/>
        </w:rPr>
        <w:t xml:space="preserve"> in the future</w:t>
      </w:r>
      <w:r>
        <w:t xml:space="preserve">. That is unfortunate, as </w:t>
      </w:r>
      <w:r w:rsidRPr="00295F9C">
        <w:rPr>
          <w:rStyle w:val="StyleUnderline"/>
        </w:rPr>
        <w:t xml:space="preserve">security assurances could play a role as part of the package to resolve the Iran and North Korea nuclear issues. </w:t>
      </w:r>
      <w:r>
        <w:t xml:space="preserve">But how much value will security assurances have if Tehran and Pyongyang see that they can be violated with relative impunity? </w:t>
      </w:r>
      <w:r w:rsidRPr="00295F9C">
        <w:rPr>
          <w:rStyle w:val="Emphasis"/>
        </w:rPr>
        <w:t>Washington can change that impression.</w:t>
      </w:r>
      <w:r>
        <w:rPr>
          <w:rStyle w:val="Emphasis"/>
        </w:rPr>
        <w:t xml:space="preserve"> </w:t>
      </w:r>
      <w:r w:rsidRPr="00295F9C">
        <w:rPr>
          <w:rStyle w:val="StyleUnderline"/>
        </w:rPr>
        <w:t>Providing lethal military assistance</w:t>
      </w:r>
      <w:r>
        <w:t xml:space="preserve"> to Ukraine </w:t>
      </w:r>
      <w:r w:rsidRPr="00295F9C">
        <w:rPr>
          <w:rStyle w:val="StyleUnderline"/>
        </w:rPr>
        <w:t>could not only deter Putin from further war against Ukraine, but could help to reestablish security assurances as part of the solution to critical nuclear proliferation challenges.</w:t>
      </w:r>
    </w:p>
    <w:p w:rsidR="00C96242" w:rsidRDefault="00C96242" w:rsidP="00C96242">
      <w:pPr>
        <w:pStyle w:val="Heading3"/>
      </w:pPr>
      <w:r>
        <w:t>IL – Ukraine key</w:t>
      </w:r>
    </w:p>
    <w:p w:rsidR="00C96242" w:rsidRDefault="00786493" w:rsidP="00C96242">
      <w:pPr>
        <w:pStyle w:val="Heading4"/>
      </w:pPr>
      <w:r>
        <w:t>Ukraine is the epicenter of Russia’s entire grand strategy</w:t>
      </w:r>
    </w:p>
    <w:p w:rsidR="00C96242" w:rsidRDefault="00C96242" w:rsidP="00C96242">
      <w:r w:rsidRPr="0013207A">
        <w:rPr>
          <w:rStyle w:val="Style13ptBold"/>
        </w:rPr>
        <w:t>Gurak 18</w:t>
      </w:r>
      <w:r>
        <w:t xml:space="preserve"> – senior fellow at the Potomac Foundation and was deputy director general of Ukraine’s state-owned arms manufacturer Ukroboronprom 2014–18. (Denys, “How to Push Back Against Russia? Ukraine's Defense Industry Could Help.,” National interest,  </w:t>
      </w:r>
      <w:hyperlink r:id="rId19" w:history="1">
        <w:r w:rsidRPr="00817110">
          <w:rPr>
            <w:rStyle w:val="Hyperlink"/>
          </w:rPr>
          <w:t>https://nationalinterest.org/blog/buzz/how-push-back-against-russia-ukraines-defense-industry-could-help-32242</w:t>
        </w:r>
      </w:hyperlink>
    </w:p>
    <w:p w:rsidR="00786493" w:rsidRDefault="00786493" w:rsidP="00C96242"/>
    <w:p w:rsidR="00C96242" w:rsidRDefault="00C96242" w:rsidP="00C96242">
      <w:r w:rsidRPr="00786493">
        <w:rPr>
          <w:rStyle w:val="Emphasis"/>
        </w:rPr>
        <w:t>The global balance of power is in transition</w:t>
      </w:r>
      <w:r w:rsidRPr="006B74D6">
        <w:rPr>
          <w:rStyle w:val="StyleUnderline"/>
        </w:rPr>
        <w:t>. A global order that was established after World War II and the collapse of Soviet Union is now evolving and often dysfunctional</w:t>
      </w:r>
      <w:r>
        <w:t xml:space="preserve">. </w:t>
      </w:r>
      <w:r w:rsidRPr="006B74D6">
        <w:rPr>
          <w:rStyle w:val="StyleUnderline"/>
        </w:rPr>
        <w:t>We are witnessing the expansion of a multipolar world, and the risk of conflict is intensifying due to</w:t>
      </w:r>
      <w:r>
        <w:t xml:space="preserve"> an increase in the number of </w:t>
      </w:r>
      <w:r w:rsidRPr="006B74D6">
        <w:rPr>
          <w:rStyle w:val="StyleUnderline"/>
        </w:rPr>
        <w:t>influential players around the world</w:t>
      </w:r>
      <w:r>
        <w:t>.</w:t>
      </w:r>
      <w:r w:rsidR="00786493">
        <w:t xml:space="preserve"> </w:t>
      </w:r>
      <w:r w:rsidRPr="0013207A">
        <w:rPr>
          <w:rStyle w:val="Emphasis"/>
        </w:rPr>
        <w:t>Ukraine is at the epicenter of these changes</w:t>
      </w:r>
      <w:r>
        <w:t xml:space="preserve"> and the interests of many of the world’s major powers. It is the key to balancing Russia’s global ambitions. Since its military aggression in Ukraine in 2014, and even earlier, starting with its war with Georgia, </w:t>
      </w:r>
      <w:r w:rsidRPr="0013207A">
        <w:rPr>
          <w:rStyle w:val="StyleUnderline"/>
        </w:rPr>
        <w:t>Russia has continuously tried to destabilize and diminish the global-security system</w:t>
      </w:r>
      <w:r>
        <w:t>.</w:t>
      </w:r>
    </w:p>
    <w:p w:rsidR="00C96242" w:rsidRPr="0013207A" w:rsidRDefault="00C96242" w:rsidP="00C96242"/>
    <w:p w:rsidR="00905895" w:rsidRDefault="00905895" w:rsidP="00A55CF1">
      <w:pPr>
        <w:pStyle w:val="Heading3"/>
      </w:pPr>
      <w:r>
        <w:t>! – NATO</w:t>
      </w:r>
    </w:p>
    <w:p w:rsidR="00905895" w:rsidRDefault="00905895" w:rsidP="00905895">
      <w:pPr>
        <w:pStyle w:val="Heading4"/>
      </w:pPr>
      <w:r>
        <w:t xml:space="preserve">Strong and credible NATO is key to preserve a </w:t>
      </w:r>
      <w:r w:rsidRPr="00596A97">
        <w:rPr>
          <w:u w:val="single"/>
        </w:rPr>
        <w:t>stable</w:t>
      </w:r>
      <w:r>
        <w:t xml:space="preserve"> liberal order</w:t>
      </w:r>
    </w:p>
    <w:p w:rsidR="00905895" w:rsidRDefault="00905895" w:rsidP="00905895">
      <w:r w:rsidRPr="00343215">
        <w:rPr>
          <w:rStyle w:val="Style13ptBold"/>
        </w:rPr>
        <w:t>Livermore 17</w:t>
      </w:r>
      <w:r>
        <w:t xml:space="preserve"> – Special Forces officer with Special Operations Detachment – NATO in the Maryland Army National Guard. He also works in the Office of the Under Secretary of Defense (Intelligence) as an operational advisor. In addition to multiple combat deployments to both Iraq and Afghanistan, Doug led SOF elements during sensitive contingency operations across Africa. He is a West Point graduate currently pursuing his master’s degree through Georgetown University’s Security Studies Program (Doug, “NATO Still Matters,” </w:t>
      </w:r>
      <w:r w:rsidRPr="00FA4B17">
        <w:rPr>
          <w:i/>
        </w:rPr>
        <w:t>Georgetown Security Studies Review</w:t>
      </w:r>
      <w:r>
        <w:t xml:space="preserve">, </w:t>
      </w:r>
      <w:hyperlink r:id="rId20" w:history="1">
        <w:r w:rsidRPr="00851F42">
          <w:rPr>
            <w:rStyle w:val="Hyperlink"/>
          </w:rPr>
          <w:t>http://georgetownsecuritystudiesreview.org/2017/03/12/nato-still-matters/</w:t>
        </w:r>
      </w:hyperlink>
      <w:r>
        <w:t>)</w:t>
      </w:r>
    </w:p>
    <w:p w:rsidR="00905895" w:rsidRPr="0064013F" w:rsidRDefault="00905895" w:rsidP="00905895"/>
    <w:p w:rsidR="00905895" w:rsidRDefault="00905895" w:rsidP="00905895">
      <w:r>
        <w:t>Far from outdated, the North Atlantic Treaty Organization’s (</w:t>
      </w:r>
      <w:r w:rsidRPr="005355FF">
        <w:rPr>
          <w:rStyle w:val="StyleUnderline"/>
        </w:rPr>
        <w:t>NATO</w:t>
      </w:r>
      <w:r>
        <w:t xml:space="preserve">) </w:t>
      </w:r>
      <w:r w:rsidRPr="005355FF">
        <w:rPr>
          <w:rStyle w:val="StyleUnderline"/>
        </w:rPr>
        <w:t>original purpose of mutual European defense remains as relevant today as it was at NATO’s inception</w:t>
      </w:r>
      <w:r>
        <w:t xml:space="preserve">. </w:t>
      </w:r>
      <w:r w:rsidRPr="005355FF">
        <w:rPr>
          <w:rStyle w:val="StyleUnderline"/>
        </w:rPr>
        <w:t xml:space="preserve">The United States stands as the sole superpower on the world stage, an integral part of a number of important alliances that </w:t>
      </w:r>
      <w:r w:rsidRPr="00171623">
        <w:rPr>
          <w:rStyle w:val="Emphasis"/>
        </w:rPr>
        <w:t>maintain global stability</w:t>
      </w:r>
      <w:r w:rsidRPr="005355FF">
        <w:rPr>
          <w:rStyle w:val="StyleUnderline"/>
        </w:rPr>
        <w:t>, none that is more powerful or relevant than NATO</w:t>
      </w:r>
      <w:r>
        <w:t xml:space="preserve">. Paradoxically, a major foreign policy theme for President Donald Trump throughout the run-up to the 2016 elections was the near-universal need to reassess the value of continued involvement in a wide range of these alliances, treaties, and other international pacts.[i] President Trump considered no proverbial “cow” too sacred for this evaluation, with the Trans-Pacific Partnership (TPP), the </w:t>
      </w:r>
      <w:r w:rsidRPr="00307A77">
        <w:t>North America Free Trade Agreement (NAFTA), and many other agreements all on the table for rejection or serious renegotiation. Specifically, President Trump repeatedly questioned the wisdom of America’s continuing membership in NATO. Originally established in 1949, NATO stood throughout the Cold War as a bulwark of democracies against the Soviet Union and its Warsaw Pact of communist vassal states. The collapse of the Soviet Union in 1991 ended the bipolar world order of the Cold War, but not the need for NATO. The United States invoked Article 5 of the NATO Charter, which requires that member states come to the aid of an attacked member, for the very first time in NATO’s history less than 24 hours after the al-Qa’ida attack on the World Trade Center and the Pentagon in September 2001.[ii] Since that invocation, NATO forces have readily deployed alongside their American comrades in Afghanistan, Iraq, and around the world in support of US-led military operations. Comments made by President Trump prior to the January presidential inauguration concerning the obsolescence of NATO left many European leaders startled and uncertain in the face of increasing Russian aggression in Eastern Europe.[iii] Russian activity along Europe’s eastern periphery has taken on an increasingly aggressive tenor in recent years. In 2014, Russia annexed Crimea and shortly thereafter, the Kremlin backed Eastern Ukrainian “separatists” advised and equipped by soldiers ostensibly on furlough from the Russian military</w:t>
      </w:r>
      <w:r>
        <w:t xml:space="preserve">.[iv] The last year has seen widespread accusations of Russian “active measures”, influence operations designed to sway general perceptions and political elections across Europe and even in the United States.[v] Many have criticized NATO members for being slow to respond, but a number of NATO deployments to the Baltic States, Poland, and Romania show that </w:t>
      </w:r>
      <w:r w:rsidRPr="00343215">
        <w:rPr>
          <w:rStyle w:val="StyleUnderline"/>
        </w:rPr>
        <w:t>NATO</w:t>
      </w:r>
      <w:r>
        <w:t xml:space="preserve"> possesses the means and will to provide increased deterrence in the face of Russian aggression. While the alliance has struggled in some cases to adapt to modern threats such as terrorism and hybrid warfare, it </w:t>
      </w:r>
      <w:r w:rsidRPr="00343215">
        <w:rPr>
          <w:rStyle w:val="StyleUnderline"/>
        </w:rPr>
        <w:t>remains a critical cooperative defense organization in which continued American membership advances US national objectives. In addition to assisting the United States in operations</w:t>
      </w:r>
      <w:r>
        <w:t xml:space="preserve"> in Iraq and Afghanistan, </w:t>
      </w:r>
      <w:r w:rsidRPr="00343215">
        <w:rPr>
          <w:rStyle w:val="StyleUnderline"/>
        </w:rPr>
        <w:t>NATO has also been instrumental in supporting shared interests across Africa, the Balkans, and in the Middle East. NATO provides military training</w:t>
      </w:r>
      <w:r>
        <w:t xml:space="preserve"> to indigenous forces and other support to U.S. interests in Central Africa, and </w:t>
      </w:r>
      <w:r w:rsidRPr="00343215">
        <w:rPr>
          <w:rStyle w:val="StyleUnderline"/>
        </w:rPr>
        <w:t>continues to be instrumental in ongoing counterterrorism operations</w:t>
      </w:r>
      <w:r>
        <w:t xml:space="preserve"> in Libya. Since assuming office, President Trump has seemingly shifted his views on the alliance, stating during a conference at Tampa-based US Central Command (CENTCOM) in mid-February, “We strongly support NATO. We only ask that all of the NATO members make their full and proper financial contributions to the NATO alliance.”[vi] Admittedly, in 2016 only five of the 28 member states in NATO invested the required 2% of their respective gross domestic product (GDP) into their military forces.[vii] The United States spends far more on defense as a percentage of GDP than any other NATO member, spurring criticism from some, including former President Obama, that NATO’s mutual defense assurances encourage “free riders” who disproportionately rely on the American investments in defense.[viii] However, </w:t>
      </w:r>
      <w:r w:rsidRPr="00343215">
        <w:rPr>
          <w:rStyle w:val="StyleUnderline"/>
        </w:rPr>
        <w:t>NATO defense investment was already trending in the right direction before President Trump’s election</w:t>
      </w:r>
      <w:r>
        <w:t xml:space="preserve">, with real investment up by 4% in 2016[ix]. Jens Stoltenberg, the current NATO Secretary General, accepted comments by President Trump and US Defense Secretary James Mattis suggesting that US involvement in NATO might be “moderated” without increased defense investment by member states as “firm and fair”.[x] </w:t>
      </w:r>
      <w:r w:rsidRPr="00343215">
        <w:rPr>
          <w:rStyle w:val="StyleUnderline"/>
        </w:rPr>
        <w:t>A number of NATO members, notably the Baltic States, have undertaken significant military buildups to face the growing threat posed by Russian aggression</w:t>
      </w:r>
      <w:r>
        <w:t xml:space="preserve">.[xi] To some analysts, President Trump’s original “hard line” stand on NATO was a shrewd negotiating ploy to elicit the desired defense investment by other NATO members. To others, his rhetorical shift indicates a recent realization of the importance of the NATO alliance to broader US national interests. For over four decades, membership in NATO served US interests as a powerful counterbalance to the Soviet Union and its Warsaw Pact. In that bipolar world order, NATO’s defense deterrence contained communist designs on Western Europe, who saw global expansion of Marxism as a “sacred” duty. However, </w:t>
      </w:r>
      <w:r w:rsidRPr="00343215">
        <w:rPr>
          <w:rStyle w:val="StyleUnderline"/>
        </w:rPr>
        <w:t>the fall of the Soviet Union</w:t>
      </w:r>
      <w:r>
        <w:t xml:space="preserve"> and the end of the Cold War did not end the utility of NATO, though it </w:t>
      </w:r>
      <w:r w:rsidRPr="00343215">
        <w:rPr>
          <w:rStyle w:val="StyleUnderline"/>
        </w:rPr>
        <w:t>did present challenges and opportunities to which NATO has adapted. In the decades since the fall of the Soviet Union, NATO helped the United States advance shared interests in the Balkans, Africa, and the Near East</w:t>
      </w:r>
      <w:r>
        <w:t xml:space="preserve">. Throughout the Global War on Terror, </w:t>
      </w:r>
      <w:r w:rsidRPr="00343215">
        <w:rPr>
          <w:rStyle w:val="StyleUnderline"/>
        </w:rPr>
        <w:t>NATO served alongside the United States in every single major theater</w:t>
      </w:r>
      <w:r>
        <w:t>, further honing wartime expeditionary capabilities. Even today</w:t>
      </w:r>
      <w:r w:rsidRPr="00343215">
        <w:rPr>
          <w:rStyle w:val="StyleUnderline"/>
        </w:rPr>
        <w:t>, NATO stands ready to face the renewed threat of Russian aggression</w:t>
      </w:r>
      <w:r>
        <w:t xml:space="preserve"> in Europe’s east, </w:t>
      </w:r>
      <w:r w:rsidRPr="00343215">
        <w:rPr>
          <w:rStyle w:val="StyleUnderline"/>
        </w:rPr>
        <w:t xml:space="preserve">but it would be hard pressed to survive without US membership and support. NATO still matters because its existence is in the best interests of the United States and </w:t>
      </w:r>
      <w:r w:rsidRPr="00343215">
        <w:rPr>
          <w:rStyle w:val="Emphasis"/>
        </w:rPr>
        <w:t>global stability</w:t>
      </w:r>
      <w:r>
        <w:t>.</w:t>
      </w:r>
    </w:p>
    <w:p w:rsidR="00905895" w:rsidRPr="00643A6B" w:rsidRDefault="00905895" w:rsidP="00905895">
      <w:pPr>
        <w:pStyle w:val="Heading4"/>
      </w:pPr>
      <w:r>
        <w:t>These wars go nuclear---only a US-led liberal order can solve them</w:t>
      </w:r>
    </w:p>
    <w:p w:rsidR="00905895" w:rsidRDefault="00905895" w:rsidP="00905895">
      <w:r w:rsidRPr="00643A6B">
        <w:rPr>
          <w:rStyle w:val="Style13ptBold"/>
        </w:rPr>
        <w:t>Berlinski</w:t>
      </w:r>
      <w:r w:rsidRPr="00643A6B">
        <w:t xml:space="preserve"> 7-15-20</w:t>
      </w:r>
      <w:r w:rsidRPr="00643A6B">
        <w:rPr>
          <w:rStyle w:val="Style13ptBold"/>
        </w:rPr>
        <w:t>18</w:t>
      </w:r>
      <w:r w:rsidRPr="00643A6B">
        <w:t xml:space="preserve"> – PhD in IR @ Oxford (Claire, “Europe’s Dependence on the U.S. Was All Part of the Plan: Postwar U.S. statesmen designed our world order as it is for a reason. They had lived through what happened without it.,” </w:t>
      </w:r>
      <w:r w:rsidRPr="00643A6B">
        <w:rPr>
          <w:i/>
        </w:rPr>
        <w:t>Politico</w:t>
      </w:r>
      <w:r w:rsidRPr="00643A6B">
        <w:t xml:space="preserve">, </w:t>
      </w:r>
      <w:hyperlink r:id="rId21" w:history="1">
        <w:r w:rsidRPr="00460777">
          <w:rPr>
            <w:rStyle w:val="Hyperlink"/>
          </w:rPr>
          <w:t>https://www.politico.com/magazine/story/2018/07/15/trump-nato-europe-history-dependence-219011</w:t>
        </w:r>
      </w:hyperlink>
      <w:r w:rsidRPr="00643A6B">
        <w:t>)</w:t>
      </w:r>
    </w:p>
    <w:p w:rsidR="00905895" w:rsidRPr="00643A6B" w:rsidRDefault="00905895" w:rsidP="00905895"/>
    <w:p w:rsidR="00905895" w:rsidRDefault="00905895" w:rsidP="00905895">
      <w:r w:rsidRPr="00643A6B">
        <w:rPr>
          <w:rStyle w:val="StyleUnderline"/>
        </w:rPr>
        <w:t>Trump’s NATO-bashing surprised no one</w:t>
      </w:r>
      <w:r w:rsidRPr="00643A6B">
        <w:t xml:space="preserve">. He has repeatedly suggested the United States’ postwar security architecture is a “bad deal,” one negotiated by weak and foolish “incompetents.” </w:t>
      </w:r>
      <w:r w:rsidRPr="00643A6B">
        <w:rPr>
          <w:rStyle w:val="StyleUnderline"/>
        </w:rPr>
        <w:t>Foreign policy, in his view, is a zero-sum game</w:t>
      </w:r>
      <w:r w:rsidRPr="00643A6B">
        <w:t xml:space="preserve">; any benefit to another nation must of necessity be a loss for the United States. “NATO countries,” he declared on Twitter, “must pay MORE, the United States must pay LESS. Very Unfair!” Unfair? A world that revolves around American military, economic and cultural power, and uses the U.S. dollar as its reserve currency? </w:t>
      </w:r>
      <w:r w:rsidRPr="00643A6B">
        <w:rPr>
          <w:rStyle w:val="StyleUnderline"/>
        </w:rPr>
        <w:t>What Trump fails to understand is that</w:t>
      </w:r>
      <w:r w:rsidRPr="00643A6B">
        <w:t xml:space="preserve"> the disparity in spending, with </w:t>
      </w:r>
      <w:r w:rsidRPr="00643A6B">
        <w:rPr>
          <w:rStyle w:val="StyleUnderline"/>
        </w:rPr>
        <w:t>the U.S. paying more than its allies, is not a bug of the system. It is a feature</w:t>
      </w:r>
      <w:r w:rsidRPr="00643A6B">
        <w:t xml:space="preserve">. </w:t>
      </w:r>
      <w:r w:rsidRPr="00643A6B">
        <w:rPr>
          <w:rStyle w:val="StyleUnderline"/>
        </w:rPr>
        <w:t>This is how</w:t>
      </w:r>
      <w:r w:rsidRPr="00643A6B">
        <w:t xml:space="preserve"> the </w:t>
      </w:r>
      <w:r w:rsidRPr="00643A6B">
        <w:rPr>
          <w:rStyle w:val="StyleUnderline"/>
        </w:rPr>
        <w:t>great</w:t>
      </w:r>
      <w:r w:rsidRPr="00643A6B">
        <w:t xml:space="preserve"> postwar </w:t>
      </w:r>
      <w:r w:rsidRPr="00643A6B">
        <w:rPr>
          <w:rStyle w:val="StyleUnderline"/>
        </w:rPr>
        <w:t>states</w:t>
      </w:r>
      <w:r w:rsidRPr="00643A6B">
        <w:t xml:space="preserve">men </w:t>
      </w:r>
      <w:r w:rsidRPr="00643A6B">
        <w:rPr>
          <w:rStyle w:val="StyleUnderline"/>
        </w:rPr>
        <w:t xml:space="preserve">designed it, and this immensely foresighted strategy has ensured the </w:t>
      </w:r>
      <w:r w:rsidRPr="00457436">
        <w:rPr>
          <w:rStyle w:val="Emphasis"/>
        </w:rPr>
        <w:t>absence of great power conflict</w:t>
      </w:r>
      <w:r w:rsidRPr="00643A6B">
        <w:t>—</w:t>
      </w:r>
      <w:r w:rsidRPr="00643A6B">
        <w:rPr>
          <w:rStyle w:val="StyleUnderline"/>
        </w:rPr>
        <w:t xml:space="preserve">and </w:t>
      </w:r>
      <w:r w:rsidRPr="00457436">
        <w:rPr>
          <w:rStyle w:val="Emphasis"/>
        </w:rPr>
        <w:t>nuclear war</w:t>
      </w:r>
      <w:r w:rsidRPr="00643A6B">
        <w:t>—</w:t>
      </w:r>
      <w:r w:rsidRPr="00643A6B">
        <w:rPr>
          <w:rStyle w:val="StyleUnderline"/>
        </w:rPr>
        <w:t>for three-quarters of a century</w:t>
      </w:r>
      <w:r w:rsidRPr="00643A6B">
        <w:t xml:space="preserve">. </w:t>
      </w:r>
      <w:r w:rsidRPr="00643A6B">
        <w:rPr>
          <w:rStyle w:val="StyleUnderline"/>
        </w:rPr>
        <w:t>The open, liberal world order we know today</w:t>
      </w:r>
      <w:r w:rsidRPr="00643A6B">
        <w:t xml:space="preserve"> was built in the wake of World War II and expanded after the collapse of the Soviet Union. By design, it </w:t>
      </w:r>
      <w:r w:rsidRPr="00643A6B">
        <w:rPr>
          <w:rStyle w:val="StyleUnderline"/>
        </w:rPr>
        <w:t>is led by the United States; by design, it ensures permanent U.S. military hegemony over Eurasia while uniting Europe under the U.S.’ protection</w:t>
      </w:r>
      <w:r w:rsidRPr="00643A6B">
        <w:t xml:space="preserve">. The goal of this American grand strategy is to prevent any single power from dominating the region and turning on the United States and its allies. </w:t>
      </w:r>
      <w:r w:rsidRPr="00643A6B">
        <w:rPr>
          <w:rStyle w:val="StyleUnderline"/>
        </w:rPr>
        <w:t>American hegemony serves</w:t>
      </w:r>
      <w:r w:rsidRPr="00643A6B">
        <w:t xml:space="preserve">, too, </w:t>
      </w:r>
      <w:r w:rsidRPr="00643A6B">
        <w:rPr>
          <w:rStyle w:val="StyleUnderline"/>
        </w:rPr>
        <w:t>to quell previously intractable regional rivalries, preventing</w:t>
      </w:r>
      <w:r w:rsidRPr="00643A6B">
        <w:t xml:space="preserve"> further </w:t>
      </w:r>
      <w:r w:rsidRPr="00643A6B">
        <w:rPr>
          <w:rStyle w:val="StyleUnderline"/>
        </w:rPr>
        <w:t>world wars</w:t>
      </w:r>
      <w:r w:rsidRPr="00643A6B">
        <w:t xml:space="preserve">. Dean Acheson, George Marshall and the other great statesmen of their generation pursued this strategy because they had learned, at unimaginable cost, that the eternal American fantasy of forever being free of Europe—isolationism, or America Firstism, in other words—was just that: a fantasy. Four hundred thousand American men lost their lives in the European theaters of the First and Second World Wars. (American fatalities in all of the other 20th-century conflicts—including Vietnam, Korea and the Persian Gulf—do not total one-quarter of that number.) Our postwar statesmen were neither weak nor incompetent. They were the architects of the greatest foreign policy triumph in U.S. history. </w:t>
      </w:r>
      <w:r w:rsidRPr="00643A6B">
        <w:rPr>
          <w:rStyle w:val="StyleUnderline"/>
        </w:rPr>
        <w:t>So successful was this policy that Americans now</w:t>
      </w:r>
      <w:r w:rsidRPr="00643A6B">
        <w:t>—most of whom weren’t alive to witness the enormity of these wars—</w:t>
      </w:r>
      <w:r w:rsidRPr="00643A6B">
        <w:rPr>
          <w:rStyle w:val="StyleUnderline"/>
        </w:rPr>
        <w:t>see peace, unity, prosperity and stability as Europe’s natural state</w:t>
      </w:r>
      <w:r w:rsidRPr="00643A6B">
        <w:t xml:space="preserve">. </w:t>
      </w:r>
      <w:r w:rsidRPr="00643A6B">
        <w:rPr>
          <w:rStyle w:val="StyleUnderline"/>
        </w:rPr>
        <w:t>This is an illusion</w:t>
      </w:r>
      <w:r w:rsidRPr="00643A6B">
        <w:t xml:space="preserve">. For centuries, Europe was the fulcrum of global violence. With the age of global exploration, it became the globe’s primary exporter of violence, the tempo and horror of the carnage rising every century with improvements in technology for violence. The Scramble for Africa, the division and colonization of that continent by Europe, is a case in point. The 1884-85 Berlin West Africa Conference, which assembled the representatives of 13 European powers to settle their colonial claims to Africa by diplomacy in place of arms, did lead to peace in Europe for several years. Africans, however, would not recall these years for their exceptional comity. For example, the conference indulged King Léopold II’s claim that the Congo Free State was his private property. Ten million Congolese souls perished under his ministrations. In recognizing this history of blood, however, we must recognize something equally true: In the wake of World War II, liberal democracy saw its fullest realization in the West. This flourishing of peace and human rights cannot be explained by a sudden outbreak of European pacifism. (Consider the 1956 Suez expedition, crushed by an infuriated President Dwight Eisenhower; or the 1954-62 Franco-Algerian War.) It happened because during World War II, Europe destroyed itself, leaving the United States overwhelmingly powerful by comparison, its only rival the Soviet Union. Through the application of economic, diplomatic and military force majeure, the United States suppressed Europe’s internal security competition. This is why postwar Europe ceased to be the world’s leading exporter of violence and became, instead, the world’s leading exporter of luxury sedans. </w:t>
      </w:r>
      <w:r w:rsidRPr="00643A6B">
        <w:rPr>
          <w:rStyle w:val="StyleUnderline"/>
        </w:rPr>
        <w:t>Only America, and massive power as the U.S. exercised it, could have pacified and unified Europe</w:t>
      </w:r>
      <w:r w:rsidRPr="00643A6B">
        <w:t xml:space="preserve"> under its aegis. No other continental country possessed half the world’s GDP. No other country had enough distance from Europe to be trusted, to a large extent, by all parties and indifferent to its regional jealousies. No other country had a strategic, moral and economic vision for Europe that its inhabitants could be persuaded gladly to share. Indeed, Europeans cooperated with the U.S. program because it created conditions under which both the United States and Europe flourished. The United States assisted Europe’s postwar economic recovery with $13 billion of aid in the form of the Marshall Plan. (In today’s dollars, roughly $113 billion.) It midwifed the groupings and treaties that would become the European Union. It brought Europe under the U.S. security umbrella with the NATO treaty. Article V of the treaty, its most important element, declares that an attack on one member of NATO is an attack on all members. These policies were intended not only to counter the Soviet Union, but to condition Europe’s prosperity upon its integration into a single market, with free movement of goods, capital and labor. The founders of these institutions fully intended them to be the foundations of a United States of Europe, much like the United States of America. Profound economic interdependence, they believed, would make further European wars impossible. At the same time, </w:t>
      </w:r>
      <w:r w:rsidRPr="00643A6B">
        <w:rPr>
          <w:rStyle w:val="StyleUnderline"/>
        </w:rPr>
        <w:t>the United States built an open, global order upon an architecture of specific institutions</w:t>
      </w:r>
      <w:r w:rsidRPr="00643A6B">
        <w:t xml:space="preserve">: the United Nations, the International Monetary Fund and the International Court of Justice. </w:t>
      </w:r>
      <w:r w:rsidRPr="00643A6B">
        <w:rPr>
          <w:rStyle w:val="StyleUnderline"/>
        </w:rPr>
        <w:t>This order is in many respects an empire</w:t>
      </w:r>
      <w:r w:rsidRPr="00643A6B">
        <w:t>—a Pax Americana—</w:t>
      </w:r>
      <w:r w:rsidRPr="00643A6B">
        <w:rPr>
          <w:rStyle w:val="StyleUnderline"/>
        </w:rPr>
        <w:t>but it is more humane than any empire that preceded it</w:t>
      </w:r>
      <w:r w:rsidRPr="00643A6B">
        <w:t xml:space="preserve">, with institutions that are intended to benefit all parties. Postwar U.S. statesmen believed that prosperous, </w:t>
      </w:r>
      <w:r w:rsidRPr="00643A6B">
        <w:rPr>
          <w:rStyle w:val="StyleUnderline"/>
        </w:rPr>
        <w:t>liberal democracies that traded freely</w:t>
      </w:r>
      <w:r w:rsidRPr="00643A6B">
        <w:t xml:space="preserve"> with each other would </w:t>
      </w:r>
      <w:r w:rsidRPr="00643A6B">
        <w:rPr>
          <w:rStyle w:val="StyleUnderline"/>
        </w:rPr>
        <w:t>neither go to war with each other nor the United States</w:t>
      </w:r>
      <w:r w:rsidRPr="00643A6B">
        <w:t xml:space="preserve">. They ascribed, in other words, to the so-called Democratic Peace theory—a theory with overwhelming empirical support. The U.S. military was always an integral part of the plan to unite and rebuild Europe from the rubble. Since World War II, U.S. troops have been deployed in Eurasia to ensure the continent cannot be dominated by a single power capable of monopolizing its resources and turning them against the U.S. The United States has built overwhelmingly massive military assets there to deter local arms races before they begin, and it has simultaneously assured those under U.S. protection that there is no need to begin local arms races, for their safety is guaranteed. American grand strategy rests upon the credibility of its promise to protect American allies; this credibility rests, in turn, upon U.S. willingness to display its commitment. (The Berlin Airlift, when U.S. troops airlifted supplies to Berlin during a Soviet blockade, was precisely such a display.) In return for the United States’ commitment, U.S. allies have accepted America’s dominant role in the international system. In the postwar era, just as now, the enemies of liberal democracy sought to undermine the order the U.S. was building. Precisely because the Marshall Plan would strengthen and unite the West under the United States’ protection, the Soviet Union’s propaganda organs cranked into overdrive to denounce it. A cartoon, for example, published in Isvestia in 1949, depicted the Marshall Plan’s administrator, Paul Hoffman, as a fat capitalist bent on destroying the sovereignty of European nations. The French paper L'Humanité, which reliably parroted Moscow’s line, wrote, “After disorganizing the national economies of the countries which are under the American yoke, American leaders now intend conclusively to subjugate the economy of these countries to their own interests.” The Soviet Union’s criticism of the Marshall Plan and other American involvement in Europe was eerily similar to the language Russia’s now uses in its campaign to undermine NATO and the EU. The vocabulary and tropes of Russian propaganda are widely echoed, wittingly or unwittingly, by far-right, far-left and other antiliberal politicians, parties and movements throughout the West. With the men who built the postwar world order now in their graves, and the memory of carnage and horror buried with them, a very sizable constituency of Americans has forgotten that their country built this system for a reason—that </w:t>
      </w:r>
      <w:r w:rsidRPr="00643A6B">
        <w:rPr>
          <w:rStyle w:val="StyleUnderline"/>
        </w:rPr>
        <w:t>the United States does not maintain its alliances as an act of foolish largesse</w:t>
      </w:r>
      <w:r w:rsidRPr="00643A6B">
        <w:t xml:space="preserve">. The loudest exponent of the idea that the U.S. is getting rolled, that the European Union was “created to destroy us,” and that multilateral institutions such as the World Trade Organization assault the “sovereignty” of the nations concerned is, unfortunately, the president of the United States. It’s hard to understate how foolish and reckless these notions are. </w:t>
      </w:r>
      <w:r w:rsidRPr="00643A6B">
        <w:rPr>
          <w:rStyle w:val="StyleUnderline"/>
        </w:rPr>
        <w:t>History can be shoved down the memory hole, for a time, but reality is never so cooperative</w:t>
      </w:r>
      <w:r w:rsidRPr="00643A6B">
        <w:t xml:space="preserve">. </w:t>
      </w:r>
      <w:r w:rsidRPr="00643A6B">
        <w:rPr>
          <w:rStyle w:val="StyleUnderline"/>
        </w:rPr>
        <w:t>Global free trade sustains modern economic life. An interruption to this trade</w:t>
      </w:r>
      <w:r w:rsidRPr="00643A6B">
        <w:t>—carried out chiefly on global shipping lanes safeguarded by the U.S. military—</w:t>
      </w:r>
      <w:r w:rsidRPr="00643A6B">
        <w:rPr>
          <w:rStyle w:val="StyleUnderline"/>
        </w:rPr>
        <w:t>would bring modern life to an end</w:t>
      </w:r>
      <w:r w:rsidRPr="00643A6B">
        <w:t xml:space="preserve">. The Second World War proved not only that isolationism and American-Firstism were fantasies, but exceptionally childish and dangerous ones, at that. In the age of hyperglobalized trade, international air travel, the internet, nuclear weapons and intercontinental ballistic missiles, these fantasies are even more childish and dangerous. The U.S. may be on another continent, but it is not on another planet. It is true that the U.S. spends more on its military, in absolute dollars and as a percentage of GDP, than any European country. That was always part of the deal. The U.S. is a global superpower. It can fight a war anywhere in the world, invade any country at will, and (at least in theory) fight multiple simultaneous major wars—even in space. Of course this costs more. It is in America’s advantage to be the only power on the planet that can do this. Conversely, it is not remotely in America’s advantage for other countries to spend as much money on their militaries as we do. Europe is America’s biggest export market, as designed. We want Europeans to spend their money enjoying U.S. goods and services, not razing Flanders to the ground yet again. </w:t>
      </w:r>
      <w:r w:rsidRPr="00643A6B">
        <w:rPr>
          <w:rStyle w:val="StyleUnderline"/>
        </w:rPr>
        <w:t>Yet Trump’s refusal to</w:t>
      </w:r>
      <w:r w:rsidRPr="00643A6B">
        <w:t xml:space="preserve"> deter our shared enemies and </w:t>
      </w:r>
      <w:r w:rsidRPr="00643A6B">
        <w:rPr>
          <w:rStyle w:val="StyleUnderline"/>
        </w:rPr>
        <w:t>protect our allies risks provoking a regional European arms race</w:t>
      </w:r>
      <w:r w:rsidRPr="00643A6B">
        <w:t>—exactly what the U.S. has sought to avoid for 74 years</w:t>
      </w:r>
      <w:r w:rsidRPr="00643A6B">
        <w:rPr>
          <w:rStyle w:val="StyleUnderline"/>
        </w:rPr>
        <w:t>. It is an invitation to adventurism from Putin</w:t>
      </w:r>
      <w:r w:rsidRPr="00643A6B">
        <w:t xml:space="preserve">. Trump’s refusal to adopt the encouraging language of past presidents toward European integration, language that until now has been transformed into policy by professional and experienced State Department employees, puts further strain on an already-weakened Europe. Above all, Trump’s overt support for sordid, Kremlin-backed actors who seek to undermine Europe’s unity is unfathomable: How could it be in Europe’s interest, or in ours, for the American president to lend the United States’ prestige and support to Europe’s Nazis, neo-Nazis, doctrinal Marxists, populists, authoritarians, and ethnic supremacists, particularly since all of them are ideologically hostile to the United States? The damage </w:t>
      </w:r>
      <w:r w:rsidRPr="00643A6B">
        <w:rPr>
          <w:rStyle w:val="StyleUnderline"/>
        </w:rPr>
        <w:t>Trump</w:t>
      </w:r>
      <w:r w:rsidRPr="00643A6B">
        <w:t xml:space="preserve"> has deliberately inflicted on Europe’s stability </w:t>
      </w:r>
      <w:r w:rsidRPr="00643A6B">
        <w:rPr>
          <w:rStyle w:val="StyleUnderline"/>
        </w:rPr>
        <w:t>comes at a uniquely dangerous time</w:t>
      </w:r>
      <w:r w:rsidRPr="00643A6B">
        <w:t xml:space="preserve">. Democracy’s so-called third wave—the global blossoming of open political systems after the Cold War—has long since receded. </w:t>
      </w:r>
      <w:r w:rsidRPr="00643A6B">
        <w:rPr>
          <w:rStyle w:val="StyleUnderline"/>
        </w:rPr>
        <w:t>A threat to liberal democracy</w:t>
      </w:r>
      <w:r w:rsidRPr="00643A6B">
        <w:t>, in the form of a distinct, rival ideology—illiberal democracy—</w:t>
      </w:r>
      <w:r w:rsidRPr="00643A6B">
        <w:rPr>
          <w:rStyle w:val="StyleUnderline"/>
        </w:rPr>
        <w:t>is ascendant</w:t>
      </w:r>
      <w:r w:rsidRPr="00643A6B">
        <w:t xml:space="preserve">. </w:t>
      </w:r>
      <w:r w:rsidRPr="00457436">
        <w:rPr>
          <w:rStyle w:val="StyleUnderline"/>
        </w:rPr>
        <w:t>We see it today in Russia and Turkey</w:t>
      </w:r>
      <w:r w:rsidRPr="00643A6B">
        <w:t xml:space="preserve">—a corrupt, oligarchic, kleptocratic and hollow form of democracy that spreads and consolidates itself through the new technologies of the 21st century. </w:t>
      </w:r>
      <w:r w:rsidRPr="00457436">
        <w:rPr>
          <w:rStyle w:val="StyleUnderline"/>
        </w:rPr>
        <w:t>The global order the U.S. built was based on the principle that only a world of liberal democracies can be peaceful and prosperous. That principle is correct. Should the</w:t>
      </w:r>
      <w:r w:rsidRPr="00643A6B">
        <w:rPr>
          <w:rStyle w:val="StyleUnderline"/>
        </w:rPr>
        <w:t xml:space="preserve"> unraveling of the order the U.S. built proceed</w:t>
      </w:r>
      <w:r w:rsidRPr="00643A6B">
        <w:t xml:space="preserve"> at this pace, </w:t>
      </w:r>
      <w:r w:rsidRPr="00643A6B">
        <w:rPr>
          <w:rStyle w:val="StyleUnderline"/>
        </w:rPr>
        <w:t xml:space="preserve">the world will </w:t>
      </w:r>
      <w:r w:rsidRPr="00457436">
        <w:rPr>
          <w:rStyle w:val="Emphasis"/>
        </w:rPr>
        <w:t>soon be neither peaceful nor prosperous</w:t>
      </w:r>
      <w:r w:rsidRPr="00643A6B">
        <w:t xml:space="preserve">. </w:t>
      </w:r>
      <w:r w:rsidRPr="00643A6B">
        <w:rPr>
          <w:rStyle w:val="StyleUnderline"/>
        </w:rPr>
        <w:t>Nor will the effects be confined to regions distant from the United States. America will feel them</w:t>
      </w:r>
      <w:r w:rsidRPr="00643A6B">
        <w:t xml:space="preserve"> gradually, and then, probably, overnight—</w:t>
      </w:r>
      <w:r w:rsidRPr="00643A6B">
        <w:rPr>
          <w:rStyle w:val="StyleUnderline"/>
        </w:rPr>
        <w:t>in the form of a devastating, sudden shock</w:t>
      </w:r>
      <w:r w:rsidRPr="00643A6B">
        <w:t xml:space="preserve">. Charles de Gaulle believed the Anglophone world could not, in the long term, be trusted with French security. It led him to withdraw France from NATO’s military integrated command and launch an independent nuclear development program. The independent nuclear program was real, but the withdrawal from NATO wasn’t—a secret agreement kept France in NATO anyway. But, today, with other NATO members obliged to consider the costs and benefits of an independent accommodation with Russia and the risks and rewards of acquiring an independent nuclear deterrent, de Gaulle is saying from the grave, I told you so. </w:t>
      </w:r>
      <w:r w:rsidRPr="00643A6B">
        <w:rPr>
          <w:rStyle w:val="StyleUnderline"/>
        </w:rPr>
        <w:t>The American-led world order</w:t>
      </w:r>
      <w:r w:rsidRPr="00643A6B">
        <w:t xml:space="preserve">, undergirded by the ideal of liberal democracy, has been highly imperfect. But it </w:t>
      </w:r>
      <w:r w:rsidRPr="00643A6B">
        <w:rPr>
          <w:rStyle w:val="StyleUnderline"/>
        </w:rPr>
        <w:t>has been the closest thing to Utopia our fallen and benighted species has ever seen. Its benefits are not just economic, although those benefits are immense</w:t>
      </w:r>
      <w:r w:rsidRPr="00643A6B">
        <w:t xml:space="preserve">. </w:t>
      </w:r>
      <w:r w:rsidRPr="00643A6B">
        <w:rPr>
          <w:rStyle w:val="StyleUnderline"/>
        </w:rPr>
        <w:t>Its benefits must be measured in wars not fought, lives not squandered</w:t>
      </w:r>
      <w:r w:rsidRPr="00643A6B">
        <w:t xml:space="preserve">. </w:t>
      </w:r>
      <w:r w:rsidRPr="00643A6B">
        <w:rPr>
          <w:rStyle w:val="StyleUnderline"/>
        </w:rPr>
        <w:t>Yet</w:t>
      </w:r>
      <w:r w:rsidRPr="00643A6B">
        <w:t xml:space="preserve"> many </w:t>
      </w:r>
      <w:r w:rsidRPr="00643A6B">
        <w:rPr>
          <w:rStyle w:val="StyleUnderline"/>
        </w:rPr>
        <w:t>Americans have turned their backs</w:t>
      </w:r>
      <w:r w:rsidRPr="00643A6B">
        <w:t xml:space="preserve"> on history and reality alike. </w:t>
      </w:r>
      <w:r w:rsidRPr="00643A6B">
        <w:rPr>
          <w:rStyle w:val="StyleUnderline"/>
        </w:rPr>
        <w:t>Let us hope pride does not prevent them from realizing this mistake before it’s far too late</w:t>
      </w:r>
      <w:r w:rsidRPr="00643A6B">
        <w:t>.</w:t>
      </w:r>
    </w:p>
    <w:p w:rsidR="00905895" w:rsidRPr="00905895" w:rsidRDefault="00905895" w:rsidP="00905895"/>
    <w:p w:rsidR="004B60D4" w:rsidRDefault="004B60D4" w:rsidP="00A55CF1">
      <w:pPr>
        <w:pStyle w:val="Heading3"/>
      </w:pPr>
      <w:r>
        <w:t>! – China</w:t>
      </w:r>
    </w:p>
    <w:p w:rsidR="004B60D4" w:rsidRPr="00E4425B" w:rsidRDefault="004B60D4" w:rsidP="004B60D4">
      <w:pPr>
        <w:pStyle w:val="Heading4"/>
        <w:rPr>
          <w:u w:val="single"/>
        </w:rPr>
      </w:pPr>
      <w:r>
        <w:t xml:space="preserve">Decline of </w:t>
      </w:r>
      <w:r>
        <w:rPr>
          <w:u w:val="single"/>
        </w:rPr>
        <w:t>European alliance network</w:t>
      </w:r>
      <w:r>
        <w:t xml:space="preserve"> makes </w:t>
      </w:r>
      <w:r>
        <w:rPr>
          <w:u w:val="single"/>
        </w:rPr>
        <w:t>countering</w:t>
      </w:r>
      <w:r>
        <w:t xml:space="preserve"> China impossible AND makes conflict </w:t>
      </w:r>
      <w:r>
        <w:rPr>
          <w:u w:val="single"/>
        </w:rPr>
        <w:t>inevitable</w:t>
      </w:r>
    </w:p>
    <w:p w:rsidR="004B60D4" w:rsidRPr="001500C0" w:rsidRDefault="004B60D4" w:rsidP="004B60D4">
      <w:r>
        <w:t xml:space="preserve">Andrea </w:t>
      </w:r>
      <w:r w:rsidRPr="00E22956">
        <w:rPr>
          <w:rStyle w:val="Style13ptBold"/>
        </w:rPr>
        <w:t xml:space="preserve">Kendall-Taylor and </w:t>
      </w:r>
      <w:r>
        <w:t xml:space="preserve">Julianne </w:t>
      </w:r>
      <w:r w:rsidRPr="00E22956">
        <w:rPr>
          <w:rStyle w:val="Style13ptBold"/>
        </w:rPr>
        <w:t>Smith 18</w:t>
      </w:r>
      <w:r>
        <w:t>,</w:t>
      </w:r>
      <w:r w:rsidRPr="004F7EB6">
        <w:t xml:space="preserve"> Senior Fellow and Director, Transatlantic Security Program</w:t>
      </w:r>
      <w:r>
        <w:t xml:space="preserve">, </w:t>
      </w:r>
      <w:r w:rsidRPr="00F015B2">
        <w:t>received her B.A. in politics from Princeton University and her Ph.D. in political science from the University of California, Los Angeles</w:t>
      </w:r>
      <w:r>
        <w:t xml:space="preserve">; </w:t>
      </w:r>
      <w:r w:rsidRPr="00F015B2">
        <w:t>Adjunct Senior Fellow, Transatlantic Security Program</w:t>
      </w:r>
      <w:r>
        <w:t xml:space="preserve">, </w:t>
      </w:r>
      <w:r w:rsidRPr="00F015B2">
        <w:t>received her B.A. from Xavier University and her M.A. from American University</w:t>
      </w:r>
      <w:r>
        <w:t>; “</w:t>
      </w:r>
      <w:r w:rsidRPr="00E22956">
        <w:t>The United States' Greatest Strength Over Russia and China is Its Alliance with Europe</w:t>
      </w:r>
      <w:r>
        <w:t xml:space="preserve">”, Center for a New American Security, Nov 9 2018, </w:t>
      </w:r>
      <w:r w:rsidRPr="00E22956">
        <w:t>https://www.cnas.org/publications/commentary/the-united-states-greatest-strength-over-russia-and-china-is-its-alliance-with-europe</w:t>
      </w:r>
    </w:p>
    <w:p w:rsidR="004B60D4" w:rsidRPr="002569AD" w:rsidRDefault="004B60D4" w:rsidP="004B60D4">
      <w:r w:rsidRPr="002569AD">
        <w:t xml:space="preserve">President Donald Trump has rightly recognized that </w:t>
      </w:r>
      <w:r w:rsidRPr="000F4F28">
        <w:rPr>
          <w:rStyle w:val="Emphasis"/>
        </w:rPr>
        <w:t>America must do more to stand up to Chinese</w:t>
      </w:r>
      <w:r w:rsidRPr="002569AD">
        <w:t xml:space="preserve"> and Russian </w:t>
      </w:r>
      <w:r w:rsidRPr="000F4F28">
        <w:rPr>
          <w:rStyle w:val="Emphasis"/>
        </w:rPr>
        <w:t>threats to U.S. interests</w:t>
      </w:r>
      <w:r w:rsidRPr="002569AD">
        <w:t xml:space="preserve">. While most agree that having a national security strategy centered around strategic competition is wise and warranted, </w:t>
      </w:r>
      <w:r w:rsidRPr="005D5591">
        <w:rPr>
          <w:u w:val="single"/>
        </w:rPr>
        <w:t>the administration is falling short in how it is executing that strategy</w:t>
      </w:r>
      <w:r w:rsidRPr="002569AD">
        <w:t xml:space="preserve">. </w:t>
      </w:r>
      <w:r w:rsidRPr="00C526D2">
        <w:rPr>
          <w:u w:val="single"/>
        </w:rPr>
        <w:t xml:space="preserve">If the United States wants to retain our competitive edge over our rivals, this administration must embrace and strengthen our greatest assets: our </w:t>
      </w:r>
      <w:r w:rsidRPr="00367DD7">
        <w:rPr>
          <w:rStyle w:val="Emphasis"/>
        </w:rPr>
        <w:t>vast network of alliances</w:t>
      </w:r>
      <w:r w:rsidRPr="00C526D2">
        <w:rPr>
          <w:u w:val="single"/>
        </w:rPr>
        <w:t xml:space="preserve"> and commitment to democracy</w:t>
      </w:r>
      <w:r w:rsidRPr="002569AD">
        <w:t xml:space="preserve">. As Trump heads to Paris this weekend to mark the 100th anniversary of the end of World War I, therefore, he would do well to recognize that </w:t>
      </w:r>
      <w:r w:rsidRPr="002B7F04">
        <w:rPr>
          <w:rStyle w:val="Emphasis"/>
        </w:rPr>
        <w:t>supporting strong European allies and transatlantic cohesion will be the best way to counter rising Chinese</w:t>
      </w:r>
      <w:r w:rsidRPr="002569AD">
        <w:t xml:space="preserve"> and Russian </w:t>
      </w:r>
      <w:r w:rsidRPr="002B7F04">
        <w:rPr>
          <w:rStyle w:val="Emphasis"/>
        </w:rPr>
        <w:t>influence</w:t>
      </w:r>
      <w:r w:rsidRPr="002569AD">
        <w:t xml:space="preserve">. So far, Trump has treated our European allies not as a strength to be developed, but as a problem to be corrected. Actions he views as reasserting American power—levying tariffs, insulting European leaders and labeling the European Union a “foe”—are ironically, hastening its decline. By straining our relationships, Trump is weakening America’s capacity to deter Russia and compete with China. The United States’ withdrawal from the Intermediate-Range Nuclear Forces (INF) Treaty, the Paris Climate Accords and the Joint Comprehensive Plan of Action, widely known as Iran nuclear deal, have repeatedly left Europe and the United States on opposing sides. Trump is operating from an assumption that he can bully our allies into correcting imbalances in our relationships and that our bonds will not suffer. </w:t>
      </w:r>
      <w:r w:rsidRPr="00222147">
        <w:rPr>
          <w:u w:val="single"/>
        </w:rPr>
        <w:t>In an era of strategic competition, operating under these assumptions is wrong and dangerous.</w:t>
      </w:r>
      <w:r>
        <w:rPr>
          <w:u w:val="single"/>
        </w:rPr>
        <w:t xml:space="preserve"> </w:t>
      </w:r>
      <w:r w:rsidRPr="002569AD">
        <w:t xml:space="preserve">Trump’s upcoming trip to Europe provides the president with an opportunity to correct his course. </w:t>
      </w:r>
      <w:r w:rsidRPr="00900C86">
        <w:rPr>
          <w:rStyle w:val="Emphasis"/>
        </w:rPr>
        <w:t>Building strong alliances and partnerships in Europe should be at the heart of any competitive strategy with China</w:t>
      </w:r>
      <w:r w:rsidRPr="002569AD">
        <w:t xml:space="preserve"> and Russia. </w:t>
      </w:r>
      <w:r w:rsidRPr="009D22E6">
        <w:rPr>
          <w:u w:val="single"/>
        </w:rPr>
        <w:t>By 2032 China’s economy will surpass that of the United States</w:t>
      </w:r>
      <w:r w:rsidRPr="002569AD">
        <w:t xml:space="preserve">. </w:t>
      </w:r>
      <w:r w:rsidRPr="00B172F9">
        <w:rPr>
          <w:u w:val="single"/>
        </w:rPr>
        <w:t xml:space="preserve">It is also building military capacity that, </w:t>
      </w:r>
      <w:r w:rsidRPr="00054A1E">
        <w:rPr>
          <w:rStyle w:val="Emphasis"/>
        </w:rPr>
        <w:t>very soon, will be on par with that of the United States</w:t>
      </w:r>
      <w:r w:rsidRPr="002569AD">
        <w:t xml:space="preserve">. </w:t>
      </w:r>
      <w:r w:rsidRPr="00865410">
        <w:rPr>
          <w:u w:val="single"/>
        </w:rPr>
        <w:t>As China rises, states have two options</w:t>
      </w:r>
      <w:r w:rsidRPr="002569AD">
        <w:t xml:space="preserve">: </w:t>
      </w:r>
      <w:r w:rsidRPr="005C4B36">
        <w:rPr>
          <w:u w:val="single"/>
        </w:rPr>
        <w:t>they can bond together to balance this growing power</w:t>
      </w:r>
      <w:r w:rsidRPr="002569AD">
        <w:t xml:space="preserve">, knowing that their collective might and influence are sufficient to contain the rising threat, </w:t>
      </w:r>
      <w:r w:rsidRPr="00110A1E">
        <w:rPr>
          <w:u w:val="single"/>
        </w:rPr>
        <w:t>or they can bandwagon with the hope that by aligning with China they can avoid attack and share the spoils of geopolitical victory</w:t>
      </w:r>
      <w:r w:rsidRPr="002569AD">
        <w:t xml:space="preserve">. </w:t>
      </w:r>
      <w:r w:rsidRPr="000B0AF0">
        <w:rPr>
          <w:rStyle w:val="Emphasis"/>
        </w:rPr>
        <w:t>History shows that balancing</w:t>
      </w:r>
      <w:r w:rsidRPr="002569AD">
        <w:t xml:space="preserve"> by coming together with others and forming strong alliances </w:t>
      </w:r>
      <w:r w:rsidRPr="000B0AF0">
        <w:rPr>
          <w:rStyle w:val="Emphasis"/>
        </w:rPr>
        <w:t>is the best way to avoid becoming a victim</w:t>
      </w:r>
      <w:r w:rsidRPr="002569AD">
        <w:t>. This raises the imperative that Trump ensure continued alignment with Europe in order to balance China’s growing power.</w:t>
      </w:r>
    </w:p>
    <w:p w:rsidR="004B60D4" w:rsidRDefault="004B60D4" w:rsidP="004B60D4">
      <w:pPr>
        <w:pStyle w:val="Heading4"/>
        <w:rPr>
          <w:u w:val="single"/>
        </w:rPr>
      </w:pPr>
      <w:r>
        <w:t xml:space="preserve">U.S.-China conflict </w:t>
      </w:r>
      <w:r>
        <w:rPr>
          <w:u w:val="single"/>
        </w:rPr>
        <w:t>escalates</w:t>
      </w:r>
    </w:p>
    <w:p w:rsidR="004B60D4" w:rsidRPr="00987012" w:rsidRDefault="004B60D4" w:rsidP="004B60D4">
      <w:r>
        <w:t xml:space="preserve">Caitlin </w:t>
      </w:r>
      <w:r w:rsidRPr="008734BA">
        <w:rPr>
          <w:rStyle w:val="Style13ptBold"/>
        </w:rPr>
        <w:t>Talmadge 16</w:t>
      </w:r>
      <w:r>
        <w:t xml:space="preserve">, </w:t>
      </w:r>
      <w:r w:rsidRPr="008734BA">
        <w:t xml:space="preserve">Associate Professor in the Edmund A. Walsh School of Foreign Service </w:t>
      </w:r>
      <w:r>
        <w:t xml:space="preserve">@ Georgetown </w:t>
      </w:r>
      <w:r w:rsidRPr="008734BA">
        <w:t>and a core faculty member of the Security Studies Program</w:t>
      </w:r>
      <w:r>
        <w:t xml:space="preserve"> with a PhD in Political Science from MIT and an AB in government from Harvard, “</w:t>
      </w:r>
      <w:r w:rsidRPr="004742AF">
        <w:t>Preventing Nuclear Escalation in U.S.–China Conflict</w:t>
      </w:r>
      <w:r>
        <w:t xml:space="preserve">”, Institute for Security and Conflict Studies, Feb 2016, </w:t>
      </w:r>
      <w:r w:rsidRPr="0009052E">
        <w:t>https://cpb-us-e1.wpmucdn.com/blogs.gwu.edu/dist/b/1590/files/2018/07/Preventing-Nuclear-Escalation-in-U.S.%E2%80%93China-Conflict-1551hdt.pdf</w:t>
      </w:r>
    </w:p>
    <w:p w:rsidR="004B60D4" w:rsidRDefault="004B60D4" w:rsidP="004B60D4">
      <w:pPr>
        <w:rPr>
          <w:rStyle w:val="Emphasis"/>
        </w:rPr>
      </w:pPr>
      <w:r w:rsidRPr="00F67684">
        <w:t xml:space="preserve">The Dangers of </w:t>
      </w:r>
      <w:r w:rsidRPr="008844BC">
        <w:rPr>
          <w:rStyle w:val="Emphasis"/>
        </w:rPr>
        <w:t>Nuclear Escalation in</w:t>
      </w:r>
      <w:r>
        <w:rPr>
          <w:rStyle w:val="Emphasis"/>
        </w:rPr>
        <w:t xml:space="preserve"> </w:t>
      </w:r>
      <w:r w:rsidRPr="008844BC">
        <w:rPr>
          <w:rStyle w:val="Emphasis"/>
        </w:rPr>
        <w:t>the Event of U.S.–China Conflict</w:t>
      </w:r>
      <w:r>
        <w:rPr>
          <w:rStyle w:val="Emphasis"/>
        </w:rPr>
        <w:t xml:space="preserve"> </w:t>
      </w:r>
      <w:r w:rsidRPr="00F67684">
        <w:t xml:space="preserve">Five factors suggest that a </w:t>
      </w:r>
      <w:r w:rsidRPr="00074AE4">
        <w:rPr>
          <w:u w:val="single"/>
        </w:rPr>
        <w:t>U.S.–China conventional war could activate</w:t>
      </w:r>
      <w:r>
        <w:rPr>
          <w:u w:val="single"/>
        </w:rPr>
        <w:t xml:space="preserve"> </w:t>
      </w:r>
      <w:r w:rsidRPr="00074AE4">
        <w:rPr>
          <w:u w:val="single"/>
        </w:rPr>
        <w:t xml:space="preserve">this </w:t>
      </w:r>
      <w:r w:rsidRPr="00074AE4">
        <w:rPr>
          <w:rStyle w:val="Emphasis"/>
        </w:rPr>
        <w:t>escalatory mechanism.</w:t>
      </w:r>
      <w:r>
        <w:rPr>
          <w:rStyle w:val="Emphasis"/>
        </w:rPr>
        <w:t xml:space="preserve"> </w:t>
      </w:r>
      <w:r w:rsidRPr="00F67684">
        <w:t xml:space="preserve">First, </w:t>
      </w:r>
      <w:r w:rsidRPr="00C3413A">
        <w:rPr>
          <w:u w:val="single"/>
        </w:rPr>
        <w:t>the United States embraces highly offensive conventional concepts of operations in the Pacific</w:t>
      </w:r>
      <w:r w:rsidRPr="00F67684">
        <w:t xml:space="preserve">, despite the nuclear pressures these approaches might place on China. </w:t>
      </w:r>
      <w:r w:rsidRPr="00CA260D">
        <w:rPr>
          <w:u w:val="single"/>
        </w:rPr>
        <w:t>A U.S. campaign in a conventional</w:t>
      </w:r>
      <w:r>
        <w:rPr>
          <w:u w:val="single"/>
        </w:rPr>
        <w:t xml:space="preserve"> </w:t>
      </w:r>
      <w:r w:rsidRPr="00CA260D">
        <w:rPr>
          <w:u w:val="single"/>
        </w:rPr>
        <w:t>war with China could target Chinese submarines, missile sites, command and control systems, air defense networks, and other sites well</w:t>
      </w:r>
      <w:r>
        <w:rPr>
          <w:u w:val="single"/>
        </w:rPr>
        <w:t xml:space="preserve"> </w:t>
      </w:r>
      <w:r w:rsidRPr="00CA260D">
        <w:rPr>
          <w:u w:val="single"/>
        </w:rPr>
        <w:t>inside the Chinese mainland</w:t>
      </w:r>
      <w:r w:rsidRPr="00F67684">
        <w:t xml:space="preserve">. From China’s perspective these </w:t>
      </w:r>
      <w:r w:rsidRPr="00EB7F0A">
        <w:rPr>
          <w:u w:val="single"/>
        </w:rPr>
        <w:t>assets</w:t>
      </w:r>
      <w:r>
        <w:rPr>
          <w:u w:val="single"/>
        </w:rPr>
        <w:t xml:space="preserve"> </w:t>
      </w:r>
      <w:r w:rsidRPr="00EB7F0A">
        <w:rPr>
          <w:u w:val="single"/>
        </w:rPr>
        <w:t>may be relevant to China’s assured retaliation capability</w:t>
      </w:r>
      <w:r w:rsidRPr="00F67684">
        <w:t xml:space="preserve">. Thus </w:t>
      </w:r>
      <w:r w:rsidRPr="003B388D">
        <w:rPr>
          <w:rStyle w:val="Emphasis"/>
        </w:rPr>
        <w:t>what the</w:t>
      </w:r>
      <w:r>
        <w:rPr>
          <w:rStyle w:val="Emphasis"/>
        </w:rPr>
        <w:t xml:space="preserve"> </w:t>
      </w:r>
      <w:r w:rsidRPr="003B388D">
        <w:rPr>
          <w:rStyle w:val="Emphasis"/>
        </w:rPr>
        <w:t>United States may view as a purely conventional operation might look</w:t>
      </w:r>
      <w:r>
        <w:rPr>
          <w:rStyle w:val="Emphasis"/>
        </w:rPr>
        <w:t xml:space="preserve"> </w:t>
      </w:r>
      <w:r w:rsidRPr="003B388D">
        <w:rPr>
          <w:rStyle w:val="Emphasis"/>
        </w:rPr>
        <w:t>to China like the prelude to a counterforce strike</w:t>
      </w:r>
      <w:r w:rsidRPr="00F67684">
        <w:t xml:space="preserve">, </w:t>
      </w:r>
      <w:r w:rsidRPr="00682BDF">
        <w:rPr>
          <w:u w:val="single"/>
        </w:rPr>
        <w:t>creating strong use</w:t>
      </w:r>
      <w:r>
        <w:rPr>
          <w:u w:val="single"/>
        </w:rPr>
        <w:t>-</w:t>
      </w:r>
      <w:r w:rsidRPr="00682BDF">
        <w:rPr>
          <w:u w:val="single"/>
        </w:rPr>
        <w:t>or-lose pressures</w:t>
      </w:r>
      <w:r w:rsidRPr="00F67684">
        <w:t xml:space="preserve">. Indeed, some Chinese statements indicate that </w:t>
      </w:r>
      <w:r w:rsidRPr="003C447C">
        <w:rPr>
          <w:rStyle w:val="Emphasis"/>
        </w:rPr>
        <w:t>conventional attacks on China’s nuclear capabilities could vitiate China’s</w:t>
      </w:r>
      <w:r>
        <w:rPr>
          <w:rStyle w:val="Emphasis"/>
        </w:rPr>
        <w:t xml:space="preserve"> </w:t>
      </w:r>
      <w:r w:rsidRPr="003C447C">
        <w:rPr>
          <w:rStyle w:val="Emphasis"/>
        </w:rPr>
        <w:t>no-first-use pledge.</w:t>
      </w:r>
      <w:r>
        <w:rPr>
          <w:rStyle w:val="Emphasis"/>
        </w:rPr>
        <w:t xml:space="preserve"> </w:t>
      </w:r>
      <w:r w:rsidRPr="00F67684">
        <w:t xml:space="preserve">Second, U.S. alliance commitments could further exacerbate this danger. The Pacific Ocean may insulate the United States from much of China’s striking power, but U.S. allies, particularly Japan and Taiwan, would be much more militarily and economically exposed in the event of a U.S.–China war. Even if the United States believed it could achieve security through a slower and more limited conventional campaign, U.S. allies might not share that conviction. This reality again suggests that U.S. conventional operations could quickly expand in ways that could appear to impinge on Chinese nuclear capabilities. Third, </w:t>
      </w:r>
      <w:r w:rsidRPr="00B43632">
        <w:rPr>
          <w:u w:val="single"/>
        </w:rPr>
        <w:t>the U.S. military’s organizational tendencies also tilt in the direction of a more conventionally aggressive campaign</w:t>
      </w:r>
      <w:r w:rsidRPr="00F67684">
        <w:t xml:space="preserve">. For understandable reasons, </w:t>
      </w:r>
      <w:r w:rsidRPr="007421D2">
        <w:rPr>
          <w:rStyle w:val="Emphasis"/>
        </w:rPr>
        <w:t>militaries have a well-developed general preference for</w:t>
      </w:r>
      <w:r>
        <w:rPr>
          <w:rStyle w:val="Emphasis"/>
        </w:rPr>
        <w:t xml:space="preserve"> </w:t>
      </w:r>
      <w:r w:rsidRPr="007421D2">
        <w:rPr>
          <w:rStyle w:val="Emphasis"/>
        </w:rPr>
        <w:t>the offense</w:t>
      </w:r>
      <w:r w:rsidRPr="00F67684">
        <w:t xml:space="preserve">. Militaries also tend to pursue tactical and operational advantages at the expense of broader strategic and political objectives. Historically this behavior has resulted in a U.S. approach that is very good at general deterrence (preventing the outbreak of war) but less adept at intra-war deterrence (that is, preventing ongoing wars from escalating). Fourth, </w:t>
      </w:r>
      <w:r w:rsidRPr="00C33BFB">
        <w:rPr>
          <w:u w:val="single"/>
        </w:rPr>
        <w:t>civilian control of the U.S. military is unlikely to check these tendencies</w:t>
      </w:r>
      <w:r w:rsidRPr="00F67684">
        <w:t xml:space="preserve">. Some </w:t>
      </w:r>
      <w:r w:rsidRPr="004453B6">
        <w:rPr>
          <w:rStyle w:val="Emphasis"/>
        </w:rPr>
        <w:t>civilian policymakers may not be fully aware of the potentially escalatory implications of such approaches</w:t>
      </w:r>
      <w:r w:rsidRPr="00F67684">
        <w:t xml:space="preserve">, </w:t>
      </w:r>
      <w:r w:rsidRPr="00B93BDF">
        <w:rPr>
          <w:u w:val="single"/>
        </w:rPr>
        <w:t>while others may</w:t>
      </w:r>
      <w:r>
        <w:rPr>
          <w:u w:val="single"/>
        </w:rPr>
        <w:t xml:space="preserve"> </w:t>
      </w:r>
      <w:r w:rsidRPr="00B93BDF">
        <w:rPr>
          <w:u w:val="single"/>
        </w:rPr>
        <w:t xml:space="preserve">actually </w:t>
      </w:r>
      <w:r w:rsidRPr="00B93BDF">
        <w:rPr>
          <w:rStyle w:val="Emphasis"/>
        </w:rPr>
        <w:t>embrace these approaches</w:t>
      </w:r>
      <w:r w:rsidRPr="00F67684">
        <w:t xml:space="preserve">. The historical record suggests that civilian oversight of conventional operations with nuclear implications has not always been robust. Fifth, </w:t>
      </w:r>
      <w:r w:rsidRPr="004B2BD2">
        <w:rPr>
          <w:u w:val="single"/>
        </w:rPr>
        <w:t xml:space="preserve">situational awareness is likely to </w:t>
      </w:r>
      <w:r w:rsidRPr="00BF5E20">
        <w:rPr>
          <w:rStyle w:val="Emphasis"/>
        </w:rPr>
        <w:t>deteriorate rapidly</w:t>
      </w:r>
      <w:r w:rsidRPr="004B2BD2">
        <w:rPr>
          <w:u w:val="single"/>
        </w:rPr>
        <w:t xml:space="preserve"> for the United</w:t>
      </w:r>
      <w:r>
        <w:rPr>
          <w:u w:val="single"/>
        </w:rPr>
        <w:t xml:space="preserve"> </w:t>
      </w:r>
      <w:r w:rsidRPr="004B2BD2">
        <w:rPr>
          <w:u w:val="single"/>
        </w:rPr>
        <w:t>States and especially China during a conventional conflict</w:t>
      </w:r>
      <w:r w:rsidRPr="00F67684">
        <w:t xml:space="preserve">, </w:t>
      </w:r>
      <w:r w:rsidRPr="00730B55">
        <w:rPr>
          <w:u w:val="single"/>
        </w:rPr>
        <w:t>in ways that</w:t>
      </w:r>
      <w:r>
        <w:rPr>
          <w:u w:val="single"/>
        </w:rPr>
        <w:t xml:space="preserve"> </w:t>
      </w:r>
      <w:r w:rsidRPr="00730B55">
        <w:rPr>
          <w:u w:val="single"/>
        </w:rPr>
        <w:t>further compound all of the escalatory pressures just discussed</w:t>
      </w:r>
      <w:r w:rsidRPr="00F67684">
        <w:t xml:space="preserve">. After all, </w:t>
      </w:r>
      <w:r w:rsidRPr="00583642">
        <w:rPr>
          <w:u w:val="single"/>
        </w:rPr>
        <w:t>denying China knowledge of the battle space through</w:t>
      </w:r>
      <w:r w:rsidRPr="00F67684">
        <w:t xml:space="preserve"> the </w:t>
      </w:r>
      <w:r w:rsidRPr="00583642">
        <w:rPr>
          <w:u w:val="single"/>
        </w:rPr>
        <w:t>destruction of intelligence, surveillance, and reconnaissance assets</w:t>
      </w:r>
      <w:r w:rsidRPr="00F67684">
        <w:t xml:space="preserve"> (ISR) and command and control networks </w:t>
      </w:r>
      <w:r w:rsidRPr="00B2058B">
        <w:rPr>
          <w:u w:val="single"/>
        </w:rPr>
        <w:t xml:space="preserve">is likely to be one of the </w:t>
      </w:r>
      <w:r w:rsidRPr="004C1EBB">
        <w:rPr>
          <w:rStyle w:val="Emphasis"/>
        </w:rPr>
        <w:t>primary objectives</w:t>
      </w:r>
      <w:r w:rsidRPr="00B2058B">
        <w:rPr>
          <w:u w:val="single"/>
        </w:rPr>
        <w:t xml:space="preserve"> of any U.S. military strategy</w:t>
      </w:r>
      <w:r w:rsidRPr="00F67684">
        <w:t xml:space="preserve">. These sorts of </w:t>
      </w:r>
      <w:r w:rsidRPr="00227742">
        <w:rPr>
          <w:u w:val="single"/>
        </w:rPr>
        <w:t>attacks will be essential</w:t>
      </w:r>
      <w:r>
        <w:rPr>
          <w:u w:val="single"/>
        </w:rPr>
        <w:t xml:space="preserve"> </w:t>
      </w:r>
      <w:r w:rsidRPr="00227742">
        <w:rPr>
          <w:u w:val="single"/>
        </w:rPr>
        <w:t>to U.S. conventional success but also will make it increasingly difficult</w:t>
      </w:r>
      <w:r>
        <w:rPr>
          <w:u w:val="single"/>
        </w:rPr>
        <w:t xml:space="preserve"> </w:t>
      </w:r>
      <w:r w:rsidRPr="00227742">
        <w:rPr>
          <w:u w:val="single"/>
        </w:rPr>
        <w:t>for China to feel confident that U.S. aims are limited and that China’s nuclear retaliatory capabilities remain intact</w:t>
      </w:r>
      <w:r w:rsidRPr="00F67684">
        <w:t xml:space="preserve">. Similarly, </w:t>
      </w:r>
      <w:r w:rsidRPr="00196C6E">
        <w:rPr>
          <w:rStyle w:val="Emphasis"/>
        </w:rPr>
        <w:t>the United States</w:t>
      </w:r>
      <w:r>
        <w:rPr>
          <w:rStyle w:val="Emphasis"/>
        </w:rPr>
        <w:t xml:space="preserve"> </w:t>
      </w:r>
      <w:r w:rsidRPr="00196C6E">
        <w:rPr>
          <w:rStyle w:val="Emphasis"/>
        </w:rPr>
        <w:t>may cross Chinese nuclear tripwires without realizing it.</w:t>
      </w:r>
    </w:p>
    <w:p w:rsidR="004B60D4" w:rsidRPr="00EA3B0B" w:rsidRDefault="004B60D4" w:rsidP="004B60D4">
      <w:pPr>
        <w:pStyle w:val="Heading4"/>
      </w:pPr>
      <w:r>
        <w:t xml:space="preserve">The alliance is broadly key to counter China---it ensures </w:t>
      </w:r>
      <w:r>
        <w:rPr>
          <w:u w:val="single"/>
        </w:rPr>
        <w:t>cooperation</w:t>
      </w:r>
    </w:p>
    <w:p w:rsidR="004B60D4" w:rsidRDefault="004B60D4" w:rsidP="004B60D4">
      <w:r>
        <w:t xml:space="preserve">Hal </w:t>
      </w:r>
      <w:r w:rsidRPr="00256C19">
        <w:rPr>
          <w:rStyle w:val="Style13ptBold"/>
        </w:rPr>
        <w:t>Brands 19</w:t>
      </w:r>
      <w:r>
        <w:t xml:space="preserve">, </w:t>
      </w:r>
      <w:r w:rsidRPr="000420BC">
        <w:t>Henry A. Kissinger Distinguished Professor of Global Affairs at the Johns Hopkins School of Advanced International Studies</w:t>
      </w:r>
      <w:r>
        <w:t>, “</w:t>
      </w:r>
      <w:r w:rsidRPr="000753E3">
        <w:rPr>
          <w:rStyle w:val="Emphasis"/>
        </w:rPr>
        <w:t>NATO’s Next War Is Against Global Tyranny</w:t>
      </w:r>
      <w:r>
        <w:t xml:space="preserve">”, Bloomberg, Apr 3 2019, </w:t>
      </w:r>
      <w:r w:rsidRPr="000420BC">
        <w:t>https://www.bloomberg.com/opinion/articles/2019-04-03/china-and-russia-nato-s-next-war-is-against-global-tyranny</w:t>
      </w:r>
    </w:p>
    <w:p w:rsidR="004B60D4" w:rsidRDefault="004B60D4" w:rsidP="004B60D4">
      <w:r w:rsidRPr="00A03E64">
        <w:rPr>
          <w:u w:val="single"/>
        </w:rPr>
        <w:t xml:space="preserve">The idea of globalizing U.S. alliances is </w:t>
      </w:r>
      <w:r w:rsidRPr="00A03E64">
        <w:rPr>
          <w:rStyle w:val="Emphasis"/>
        </w:rPr>
        <w:t>not new.</w:t>
      </w:r>
      <w:r w:rsidRPr="008E727D">
        <w:t xml:space="preserve"> In 1961, John F. Kennedy called for a “grand and global alliance” uniting mankind against tyranny, poverty, disease, and war. During the George W. Bush years, there were calls to create a “global NATO” or a “league of democracies.” These Bush-era proposals went nowhere, in part because NATO was still recovering from the wounds inflicted by the Iraq War, and because there was not an obvious threat that would unite the world’s democracies. Today, however, circumstances are different. </w:t>
      </w:r>
      <w:r w:rsidRPr="00BD0D95">
        <w:rPr>
          <w:u w:val="single"/>
        </w:rPr>
        <w:t xml:space="preserve">The world is fragmenting as </w:t>
      </w:r>
      <w:r w:rsidRPr="00BD0D95">
        <w:rPr>
          <w:rStyle w:val="Emphasis"/>
        </w:rPr>
        <w:t>authoritarian powers, principally China</w:t>
      </w:r>
      <w:r w:rsidRPr="008E727D">
        <w:t xml:space="preserve"> and Russia, </w:t>
      </w:r>
      <w:r w:rsidRPr="00BD0D95">
        <w:rPr>
          <w:u w:val="single"/>
        </w:rPr>
        <w:t xml:space="preserve">work to undermine, revise and perhaps </w:t>
      </w:r>
      <w:r w:rsidRPr="00BD0D95">
        <w:rPr>
          <w:rStyle w:val="Emphasis"/>
        </w:rPr>
        <w:t>upend the liberal international order</w:t>
      </w:r>
      <w:r w:rsidRPr="008E727D">
        <w:t xml:space="preserve"> built by the U.S. and its allies. </w:t>
      </w:r>
      <w:r w:rsidRPr="00DB4612">
        <w:rPr>
          <w:u w:val="single"/>
        </w:rPr>
        <w:t>Autocratic leaders in</w:t>
      </w:r>
      <w:r w:rsidRPr="008E727D">
        <w:t xml:space="preserve"> Moscow and </w:t>
      </w:r>
      <w:r w:rsidRPr="00DB4612">
        <w:rPr>
          <w:u w:val="single"/>
        </w:rPr>
        <w:t xml:space="preserve">Beijing understand that the dominance of liberal values poses an </w:t>
      </w:r>
      <w:r w:rsidRPr="00DB4612">
        <w:rPr>
          <w:rStyle w:val="Emphasis"/>
        </w:rPr>
        <w:t>existential threat to their regimes</w:t>
      </w:r>
      <w:r w:rsidRPr="008E727D">
        <w:t xml:space="preserve">, and that they will be more secure and geopolitically effective in a world where democracy has been weakened and autocracy is prevalent. As China and Russia seek to expand their geopolitical power and influence, they are seeking to coerce and corrupt democratic political systems. They are also exporting the tools and examples of high-tech repression to fellow dictators around the world. Russia has interfered in elections in Europe, the U.S. and Latin America. China uses influence operations and economic coercion to bend democracies to its will from Oceania to Eastern Europe. Analysts can argue about whether this is a “new Cold War.” Yet it is undoubtedly a high-stakes struggle over both the balance of power and the balance of ideas. It demands that the world’s democracies band together to defend their geopolitical interests and their political institutions. </w:t>
      </w:r>
      <w:r w:rsidRPr="004054F7">
        <w:rPr>
          <w:u w:val="single"/>
        </w:rPr>
        <w:t>This should not — and probably will not — look like a formal military alliance encompassing the world’s democracies, or even America’s existing democratic allies</w:t>
      </w:r>
      <w:r w:rsidRPr="008E727D">
        <w:t xml:space="preserve">. There are, after all, divisions within the democratic world. Some European countries are increasingly alarmed by China’s growing heft and predatory behavior, others see Beijing primarily as a source of investment and trade, while still others are trying to strike a balance between these two viewpoints. And trying to formally unite America’s existing alliance structures in Europe and the Asia-Pacific risks simply undermining their cohesion. If South Korea and Japan struggle to stand together against threats from North Korea and China, how well will a “global NATO’ including those countries and dozens of additional democracies function? And if many citizens of Western Europe would now be ambivalent about fighting to defend Estonia, just try getting them to defend Taiwan or the Philippines. Rather, </w:t>
      </w:r>
      <w:r w:rsidRPr="00A21115">
        <w:rPr>
          <w:u w:val="single"/>
        </w:rPr>
        <w:t xml:space="preserve">the key to building a stronger network of democracies is to </w:t>
      </w:r>
      <w:r w:rsidRPr="00A21115">
        <w:rPr>
          <w:rStyle w:val="Emphasis"/>
        </w:rPr>
        <w:t>gradually develop better cooperation against common dangers</w:t>
      </w:r>
      <w:r w:rsidRPr="008E727D">
        <w:t xml:space="preserve">. </w:t>
      </w:r>
      <w:r w:rsidRPr="00D70AED">
        <w:rPr>
          <w:u w:val="single"/>
        </w:rPr>
        <w:t>Given that so many democracies are struggling to defend themselves against information warfare, cyberattacks, and electoral meddling, there is an opportunity for additional intelligence-sharing and exchange of best-practices in responding to these threats</w:t>
      </w:r>
      <w:r w:rsidRPr="008E727D">
        <w:t xml:space="preserve">. The Australian government, for instance, recently unearthed a vast trove of information about how China suborns corruption and influences key political actors. While Australia has presumably shared that information with its “Five Eyes” intelligence partners and closest allies, understanding how Beijing subverts democratic political systems would surely benefit fellow democracies across Europe and the Asia-Pacific. Better still would be greater coordination in responding — whether through naming and shaming, diplomatic penalties or economic sanctions — to authoritarian efforts to subvert democratic processes. </w:t>
      </w:r>
      <w:bookmarkStart w:id="0" w:name="OLE_LINK1"/>
      <w:r w:rsidRPr="004131F7">
        <w:rPr>
          <w:u w:val="single"/>
        </w:rPr>
        <w:t xml:space="preserve">Democracies across the world also have growing experience with authoritarian economic </w:t>
      </w:r>
      <w:r w:rsidRPr="004131F7">
        <w:rPr>
          <w:rStyle w:val="Emphasis"/>
        </w:rPr>
        <w:t>coercion and aggression short of war</w:t>
      </w:r>
      <w:bookmarkEnd w:id="0"/>
      <w:r w:rsidRPr="008E727D">
        <w:t xml:space="preserve">; they can work together to build resilience and push back against these tactics. Finally, </w:t>
      </w:r>
      <w:r w:rsidRPr="005A23E4">
        <w:rPr>
          <w:u w:val="single"/>
        </w:rPr>
        <w:t xml:space="preserve">the more the </w:t>
      </w:r>
      <w:r w:rsidRPr="005A23E4">
        <w:rPr>
          <w:rStyle w:val="Emphasis"/>
        </w:rPr>
        <w:t>democracies can join forces to support liberalizing movements in authoritarian countries</w:t>
      </w:r>
      <w:r w:rsidRPr="005A23E4">
        <w:rPr>
          <w:u w:val="single"/>
        </w:rPr>
        <w:t xml:space="preserve">, and to pressure democratic governments that are backsliding into authoritarianism, the better they can preserve a global climate in which </w:t>
      </w:r>
      <w:r w:rsidRPr="005A23E4">
        <w:rPr>
          <w:rStyle w:val="Emphasis"/>
        </w:rPr>
        <w:t>autocracies are isolated and marginalized</w:t>
      </w:r>
      <w:r w:rsidRPr="008E727D">
        <w:t xml:space="preserve">. The goal is to build, over time, a common recognition that the world’s democracies truly are in it together, and to develop patterns of cooperation to beat back the authoritarian threat. There has been some progress already. The Quadrilateral Security Dialogue (or “Quad”) initiated in 2007 between the U.S., Australia, India and Japan is a democratic, multilateral group that is gradually doing more to preserve what the Trump administration calls the “free and open Indo-Pacific.” The U.K. and France have joined America, Australia, Japan and other Pacific powers in defending freedom of navigation in the South China Sea. The new trade deal between the EU and Japan is an effort to unite democracies on both sides of Eurasia against authoritarian mercantilism as well as resurgent American protectionism. And as NATO focuses more on nonconventional threats such as cyberattacks and information warfare, there will be opportunities to cooperate with democracies beyond any official alliance. Of course, these efforts would have greater impact if the world’s foremost democracy did not seem so ambivalent about leading the democratic world. </w:t>
      </w:r>
      <w:r w:rsidRPr="00E4024B">
        <w:rPr>
          <w:u w:val="single"/>
        </w:rPr>
        <w:t xml:space="preserve">The Trump administration deserves credit for re-energizing the Quad and </w:t>
      </w:r>
      <w:r w:rsidRPr="00E4024B">
        <w:rPr>
          <w:rStyle w:val="Emphasis"/>
        </w:rPr>
        <w:t>pushing the NATO allies to take the Chinese threat seriously</w:t>
      </w:r>
      <w:r w:rsidRPr="008E727D">
        <w:t xml:space="preserve">. Yet </w:t>
      </w:r>
      <w:r w:rsidRPr="008E727D">
        <w:rPr>
          <w:u w:val="single"/>
        </w:rPr>
        <w:t>the president deserves blame not simply for questioning the defense commitments that hold U.S. alliances together</w:t>
      </w:r>
      <w:r w:rsidRPr="008E727D">
        <w:t>, but also for denigrating democratic norms and procedures, fawning over powerful autocrats, and often treating issues of democracy promotion and human rights as mere distractions. The Trump administration calls this “principled realism.” But it’s no way to catalyze the global democratic response that today’s authoritarian challenge demands.</w:t>
      </w:r>
    </w:p>
    <w:p w:rsidR="004B60D4" w:rsidRPr="004B60D4" w:rsidRDefault="004B60D4" w:rsidP="004B60D4"/>
    <w:p w:rsidR="00A55CF1" w:rsidRDefault="00A55CF1" w:rsidP="00A55CF1">
      <w:pPr>
        <w:pStyle w:val="Heading3"/>
      </w:pPr>
      <w:r>
        <w:t>! – Baltic invasion</w:t>
      </w:r>
    </w:p>
    <w:p w:rsidR="00A55CF1" w:rsidRPr="009F4E24" w:rsidRDefault="008209F3" w:rsidP="00A55CF1">
      <w:pPr>
        <w:pStyle w:val="Heading4"/>
        <w:rPr>
          <w:b w:val="0"/>
        </w:rPr>
      </w:pPr>
      <w:r>
        <w:t>Russia</w:t>
      </w:r>
      <w:r w:rsidR="00A55CF1">
        <w:t xml:space="preserve"> invading the Baltics escalates to nuclear war</w:t>
      </w:r>
    </w:p>
    <w:p w:rsidR="00A55CF1" w:rsidRPr="00E053D6" w:rsidRDefault="00A55CF1" w:rsidP="00A55CF1">
      <w:r w:rsidRPr="00E053D6">
        <w:rPr>
          <w:rStyle w:val="Style13ptBold"/>
        </w:rPr>
        <w:t>Kühn, 18</w:t>
      </w:r>
      <w:r w:rsidRPr="00E053D6">
        <w:t xml:space="preserve">—nonresident scholar at the Carnegie Endowment for International Peace, and a senior researcher at the Institute for Peace Research and Security Policy at the University of Hamburg (IFSH). Previously, he was a senior research associate at the Vienna Center for Disarmament and Non-Proliferation (VCDNP)/James Martin Center for Nonproliferation Studies and a Stanton Nuclear Security Fellow with Carnegie’s Nuclear Policy Program. He holds a PhD (summa cum laude) in political sciences from Hamburg University, an MA in Peace Research and Security Policy from Hamburg University, and a Magister Artium in medieval and newer history as well as German literature from the Rheinische Friedrich Wilhelms University Bonn. His current research focuses on NATO-Russian relations, transatlantic security, nuclear and conventional deterrence and arms control, and the proceedings of the OSCE. Kühn worked for the German Federal Foreign Office and was awarded United Nations Fellow on Disarmament in 2011. He is the founder and a permanent member of the trilateral Deep Cuts Commission and an alumnus of the ZEIT Foundation Ebelin und Gerd Bucerius. (Ulrich, “Three Escalation Scenarios,” 3/28/18, </w:t>
      </w:r>
      <w:hyperlink r:id="rId22" w:history="1">
        <w:r w:rsidRPr="00E053D6">
          <w:rPr>
            <w:rStyle w:val="Hyperlink"/>
          </w:rPr>
          <w:t>https://carnegieendowment.org/2018/03/28/three-escalation-scenarios-pub-75882</w:t>
        </w:r>
      </w:hyperlink>
      <w:r w:rsidRPr="00E053D6">
        <w:t>, AS)</w:t>
      </w:r>
    </w:p>
    <w:p w:rsidR="00A55CF1" w:rsidRDefault="00A55CF1" w:rsidP="00A55CF1">
      <w:r w:rsidRPr="00E053D6">
        <w:rPr>
          <w:rStyle w:val="StyleUnderline"/>
        </w:rPr>
        <w:t xml:space="preserve">The </w:t>
      </w:r>
      <w:r w:rsidRPr="008220DD">
        <w:t>first</w:t>
      </w:r>
      <w:r w:rsidRPr="00E053D6">
        <w:rPr>
          <w:rStyle w:val="StyleUnderline"/>
        </w:rPr>
        <w:t xml:space="preserve"> scenario </w:t>
      </w:r>
      <w:r w:rsidRPr="00E053D6">
        <w:rPr>
          <w:rStyle w:val="Emphasis"/>
        </w:rPr>
        <w:t>starts with a Russian land grab in the Baltics.</w:t>
      </w:r>
      <w:r>
        <w:t xml:space="preserve"> To be very clear, this is an extreme scenario; an overwhelming majority of Western experts, including NATO staff, consider it to be a “remote” possibility.1 Nevertheless, </w:t>
      </w:r>
      <w:r w:rsidRPr="00E053D6">
        <w:rPr>
          <w:rStyle w:val="StyleUnderline"/>
        </w:rPr>
        <w:t xml:space="preserve">there are good reasons to consider this </w:t>
      </w:r>
      <w:r>
        <w:t xml:space="preserve">extreme </w:t>
      </w:r>
      <w:r w:rsidRPr="00E053D6">
        <w:rPr>
          <w:rStyle w:val="StyleUnderline"/>
        </w:rPr>
        <w:t xml:space="preserve">set of circumstances. First, it is a high-risk scenario, based on low probability but </w:t>
      </w:r>
      <w:r w:rsidRPr="00E053D6">
        <w:rPr>
          <w:rStyle w:val="Emphasis"/>
        </w:rPr>
        <w:t>with high potential consequences</w:t>
      </w:r>
      <w:r w:rsidRPr="00E053D6">
        <w:rPr>
          <w:rStyle w:val="StyleUnderline"/>
        </w:rPr>
        <w:t>. Second, many allies are worried about it.</w:t>
      </w:r>
      <w:r>
        <w:t xml:space="preserve"> </w:t>
      </w:r>
      <w:r w:rsidRPr="00E053D6">
        <w:rPr>
          <w:rStyle w:val="StyleUnderline"/>
        </w:rPr>
        <w:t>And third, this scenario might look less unlikely after the Russian use of force in Georgia and Ukraine.</w:t>
      </w:r>
      <w:r>
        <w:rPr>
          <w:rStyle w:val="StyleUnderline"/>
        </w:rPr>
        <w:t xml:space="preserve"> </w:t>
      </w:r>
      <w:r w:rsidRPr="00E053D6">
        <w:rPr>
          <w:rStyle w:val="StyleUnderline"/>
        </w:rPr>
        <w:t xml:space="preserve">Stage One: </w:t>
      </w:r>
      <w:r>
        <w:t xml:space="preserve">The year 2018 sees the return of large-scale protests to major Russian cities. Suddenly, Vladimir Putin’s hold on power no longer seems a given. Only two weeks after the first protests, </w:t>
      </w:r>
      <w:r w:rsidRPr="00E053D6">
        <w:rPr>
          <w:rStyle w:val="StyleUnderline"/>
        </w:rPr>
        <w:t>the Russian General Staff announces a large military exercise in Russia’s Western Military District, close to the border of Latvia.</w:t>
      </w:r>
      <w:r>
        <w:rPr>
          <w:rStyle w:val="StyleUnderline"/>
        </w:rPr>
        <w:t xml:space="preserve"> </w:t>
      </w:r>
      <w:r>
        <w:t xml:space="preserve">Implications: </w:t>
      </w:r>
      <w:r w:rsidRPr="00E053D6">
        <w:rPr>
          <w:rStyle w:val="StyleUnderline"/>
        </w:rPr>
        <w:t>This combination of events would put NATO on notice</w:t>
      </w:r>
      <w:r>
        <w:t xml:space="preserve"> about the internal developments in Russia and the announced military exercise, </w:t>
      </w:r>
      <w:r w:rsidRPr="00E053D6">
        <w:rPr>
          <w:rStyle w:val="StyleUnderline"/>
        </w:rPr>
        <w:t>and</w:t>
      </w:r>
      <w:r>
        <w:t xml:space="preserve"> these events would </w:t>
      </w:r>
      <w:r w:rsidRPr="00E053D6">
        <w:rPr>
          <w:rStyle w:val="StyleUnderline"/>
        </w:rPr>
        <w:t>raise serious concerns that Russia’s leadership might be planning to create an international crisis to divert attention from a domestic crisis.</w:t>
      </w:r>
      <w:r>
        <w:rPr>
          <w:rStyle w:val="StyleUnderline"/>
        </w:rPr>
        <w:t xml:space="preserve"> </w:t>
      </w:r>
      <w:r>
        <w:t xml:space="preserve">At the same time, however, strong voices within NATO would almost certainly caution against overreacting to these events. They could argue that if NATO were to react militarily—by, for example, deciding to send temporary reinforcements, even perhaps only one additional battalion—to alleviate the concerns of Baltic nations, doing so would risk giving the Kremlin reason to up the ante. Indeed, deploying EFP forces in the region to the border area or even just raising their state of alert might be perceived by Russia as an aggressive move. Given these trade-offs, </w:t>
      </w:r>
      <w:r w:rsidRPr="00402F90">
        <w:rPr>
          <w:rStyle w:val="StyleUnderline"/>
        </w:rPr>
        <w:t>it is quite likely that NATO would react in a rather reserved way, which would give Russia an important advantage in terms of mobilizing its forces.</w:t>
      </w:r>
      <w:r>
        <w:rPr>
          <w:rStyle w:val="StyleUnderline"/>
        </w:rPr>
        <w:t xml:space="preserve"> </w:t>
      </w:r>
      <w:r w:rsidRPr="00402F90">
        <w:rPr>
          <w:rStyle w:val="StyleUnderline"/>
        </w:rPr>
        <w:t>Stage Two: Sudden protests by the Russian minority community in Latvia’s easternmost Latgale region spiral out of control with several fatalities.</w:t>
      </w:r>
      <w:r>
        <w:t xml:space="preserve"> While NATO ambassadors are gathering for an emergency meeting, </w:t>
      </w:r>
      <w:r w:rsidRPr="00402F90">
        <w:rPr>
          <w:rStyle w:val="StyleUnderline"/>
        </w:rPr>
        <w:t>Putin warns NATO “not to interfere in the internal affairs of Latvia” and assures his domestic audience that “</w:t>
      </w:r>
      <w:r w:rsidRPr="00402F90">
        <w:rPr>
          <w:rStyle w:val="Emphasis"/>
        </w:rPr>
        <w:t>Russia will not idly stand by as Russians are being slaughtered abroad.”</w:t>
      </w:r>
      <w:r>
        <w:rPr>
          <w:rStyle w:val="Emphasis"/>
        </w:rPr>
        <w:t xml:space="preserve"> </w:t>
      </w:r>
      <w:r>
        <w:t xml:space="preserve">Implications: For the alliance, </w:t>
      </w:r>
      <w:r w:rsidRPr="00402F90">
        <w:rPr>
          <w:rStyle w:val="StyleUnderline"/>
        </w:rPr>
        <w:t>the sudden occurrence of serious protests in Latvia—whether or not instigated by Moscow—in conjunction with a domestic crisis in Russia and an arms buildup close to Latvia would immediately raise the severity of the crisis. The possibility of Russia escalating</w:t>
      </w:r>
      <w:r>
        <w:t xml:space="preserve"> the conflict with NATO, which might have seemed rather low at Stage One, </w:t>
      </w:r>
      <w:r w:rsidRPr="00402F90">
        <w:rPr>
          <w:rStyle w:val="StyleUnderline"/>
        </w:rPr>
        <w:t>would suddenly become more realistic.</w:t>
      </w:r>
      <w:r>
        <w:t xml:space="preserve"> (Indeed, similar Russian statements about the security of Russians living abroad were made ahead of Moscow’s interventions in Georgia and Ukraine.2) For the alliance, sudden protests in Latvia—in conjunction with a domestic crisis in Russia and an arms buildup close to Latvia— would immediately raise the severity of the crisis. </w:t>
      </w:r>
      <w:r w:rsidRPr="00402F90">
        <w:rPr>
          <w:rStyle w:val="StyleUnderline"/>
        </w:rPr>
        <w:t>That said, there would nonetheless still be a real possibility that allies would hold divergent interpretations of these events</w:t>
      </w:r>
      <w:r>
        <w:t xml:space="preserve">, and it is unclear whether the EFP would be ordered to immediately leave its base near Riga, at least to patrol the border with Russia.3 Even though NATO insists that the EFP has no role to play in a domestic unrest scenario, some allies might question that logic, given that events may be instigated by Russia as it looked to invade. Debates at NATO Headquarters on these issues could get acrimonious. Some allies would probably worry that such actions as well as NATO preparations to send additional forces to the region could be escalatory. The alliance could well look, and perhaps be, divided. </w:t>
      </w:r>
      <w:r w:rsidRPr="00402F90">
        <w:rPr>
          <w:rStyle w:val="StyleUnderline"/>
        </w:rPr>
        <w:t>Again, NATO might still wait to avoid giving Russia any pretext to intervene.</w:t>
      </w:r>
      <w:r>
        <w:rPr>
          <w:rStyle w:val="StyleUnderline"/>
        </w:rPr>
        <w:t xml:space="preserve"> </w:t>
      </w:r>
      <w:r w:rsidRPr="00402F90">
        <w:rPr>
          <w:rStyle w:val="StyleUnderline"/>
        </w:rPr>
        <w:t xml:space="preserve">Stage Three: Russian forces cross the border into Latvia and occupy the Latgale region. President Putin makes a press announcement that “Russia’s humanitarian intervention stops here and now.” </w:t>
      </w:r>
      <w:r w:rsidRPr="00402F90">
        <w:rPr>
          <w:rStyle w:val="Emphasis"/>
        </w:rPr>
        <w:t>NATO defense ministers meet and issue an ultimatum, demanding full Russian withdrawal.</w:t>
      </w:r>
      <w:r>
        <w:rPr>
          <w:rStyle w:val="Emphasis"/>
        </w:rPr>
        <w:t xml:space="preserve"> </w:t>
      </w:r>
      <w:r>
        <w:t xml:space="preserve">Implications: At this point, debates within NATO about the severity of the Russian threat would be overtaken by events. </w:t>
      </w:r>
      <w:r w:rsidRPr="00402F90">
        <w:rPr>
          <w:rStyle w:val="Emphasis"/>
        </w:rPr>
        <w:t>NATO would be presented with a military fait accompli.</w:t>
      </w:r>
      <w:r>
        <w:t xml:space="preserve"> While </w:t>
      </w:r>
      <w:r w:rsidRPr="00402F90">
        <w:rPr>
          <w:rStyle w:val="StyleUnderline"/>
        </w:rPr>
        <w:t>this situation</w:t>
      </w:r>
      <w:r>
        <w:t xml:space="preserve"> already would be very challenging to handle, it </w:t>
      </w:r>
      <w:r w:rsidRPr="00402F90">
        <w:rPr>
          <w:rStyle w:val="StyleUnderline"/>
        </w:rPr>
        <w:t>might be further complicated if Russian forces met only minimal resistance from Latvian forces and perhaps none at all from the EFP.</w:t>
      </w:r>
      <w:r>
        <w:t xml:space="preserve"> (Given the distance between their base in Riga and the Latgale region, there would be a serious risk that they would not arrive quickly enough to resist Russian forces.) In this case, </w:t>
      </w:r>
      <w:r w:rsidRPr="00402F90">
        <w:rPr>
          <w:rStyle w:val="StyleUnderline"/>
        </w:rPr>
        <w:t>regional EFP commanders</w:t>
      </w:r>
      <w:r>
        <w:t>—who, in the case of Latvia, come from six different contributing nations—</w:t>
      </w:r>
      <w:r w:rsidRPr="00402F90">
        <w:rPr>
          <w:rStyle w:val="StyleUnderline"/>
        </w:rPr>
        <w:t>might be confronted with a choice between engaging immediately in a futile fight that they would be certain to lose or holding back to await further instructions from NATO Headquarters.</w:t>
      </w:r>
      <w:r>
        <w:t xml:space="preserve"> Worse still, some commanders might even receive orders from their own national commands, bypassing the NATO chain of command and possibly complicating a collective response. </w:t>
      </w:r>
      <w:r w:rsidRPr="00402F90">
        <w:rPr>
          <w:rStyle w:val="StyleUnderline"/>
        </w:rPr>
        <w:t>One potential outcome would be paralysis. Conversely, there would also be a real possibility that an EFP commander—having received divergent orders from NATO, the host nation (Latvia), and national lines of command</w:t>
      </w:r>
      <w:r>
        <w:t>—</w:t>
      </w:r>
      <w:r w:rsidRPr="00402F90">
        <w:rPr>
          <w:rStyle w:val="StyleUnderline"/>
        </w:rPr>
        <w:t>might decide to engage in combat before NATO’s political leaders have decided to invoke Article V.</w:t>
      </w:r>
      <w:r>
        <w:rPr>
          <w:rStyle w:val="StyleUnderline"/>
        </w:rPr>
        <w:t xml:space="preserve"> </w:t>
      </w:r>
      <w:r>
        <w:t xml:space="preserve">Regardless of exactly how the fight was playing out in the theater, </w:t>
      </w:r>
      <w:r w:rsidRPr="00402F90">
        <w:rPr>
          <w:rStyle w:val="StyleUnderline"/>
        </w:rPr>
        <w:t>the NAC would</w:t>
      </w:r>
      <w:r>
        <w:t xml:space="preserve">, at this stage, </w:t>
      </w:r>
      <w:r w:rsidRPr="00402F90">
        <w:rPr>
          <w:rStyle w:val="StyleUnderline"/>
        </w:rPr>
        <w:t xml:space="preserve">have to determine </w:t>
      </w:r>
      <w:r w:rsidRPr="00402F90">
        <w:rPr>
          <w:rStyle w:val="Emphasis"/>
        </w:rPr>
        <w:t xml:space="preserve">whether or not to invoke Article V </w:t>
      </w:r>
      <w:r w:rsidRPr="00402F90">
        <w:rPr>
          <w:rStyle w:val="StyleUnderline"/>
        </w:rPr>
        <w:t>and whether or not to go to war with Russia</w:t>
      </w:r>
      <w:r>
        <w:t xml:space="preserve"> in an environment where the scope of the Russian campaign would still look rather limited (as no allied forces from France, Germany, the United Kingdom, or the United States would be involved yet). Even if Article V were triggered, certain allies might still advocate for a diplomatic solution. A possible compromise might see allies starting immediate preparations for military reinforcement in parallel with heightened crisis diplomacy. </w:t>
      </w:r>
      <w:r w:rsidRPr="009F4E24">
        <w:rPr>
          <w:rStyle w:val="StyleUnderline"/>
        </w:rPr>
        <w:t xml:space="preserve">Stage Four: NATO is ready to deploy the Spearhead Force from Ramstein, Germany, and starts preparations for assembling the rest of the eNRF. </w:t>
      </w:r>
      <w:r>
        <w:t xml:space="preserve">Simultaneously, </w:t>
      </w:r>
      <w:r w:rsidRPr="009F4E24">
        <w:rPr>
          <w:rStyle w:val="StyleUnderline"/>
        </w:rPr>
        <w:t xml:space="preserve">the United States starts flying in additional personnel and equipment </w:t>
      </w:r>
      <w:r>
        <w:t xml:space="preserve">to Western Europe and Poland. </w:t>
      </w:r>
      <w:r w:rsidRPr="009F4E24">
        <w:rPr>
          <w:rStyle w:val="StyleUnderline"/>
        </w:rPr>
        <w:t xml:space="preserve">Putin claims that “NATO is provoking an unnecessary war.” </w:t>
      </w:r>
      <w:r>
        <w:t xml:space="preserve">In many European capitals tens of thousands take to the streets, urging Russia and NATO to “end the mutual violence.” Implications: NATO, having started its military preparations, would face another tough choice. While the Spearhead would be ready in less than a week, assembling the rest of the eNRF would take longer (in all likelihood, a couple of weeks). A decision would have to be made whether to deploy the Spearhead right away, and risk losing it almost immediately in the theater, or to wait for assembling the full manpower of the eNRF. If NATO were to wait, the louder the voices of opposition to any military response could grow. Indeed, large-scale protests in Western Europe, perhaps fueled by subversive Russian propaganda, would very likely further affect and complicate NATO’s political decisionmaking.4 </w:t>
      </w:r>
      <w:r w:rsidRPr="009F4E24">
        <w:rPr>
          <w:rStyle w:val="StyleUnderline"/>
        </w:rPr>
        <w:t>In this situation</w:t>
      </w:r>
      <w:r>
        <w:t>, some allies might opt out of a military response, while others—</w:t>
      </w:r>
      <w:r w:rsidRPr="009F4E24">
        <w:rPr>
          <w:rStyle w:val="StyleUnderline"/>
        </w:rPr>
        <w:t>the United Kingdom and the United States</w:t>
      </w:r>
      <w:r>
        <w:t>, most likely—</w:t>
      </w:r>
      <w:r w:rsidRPr="009F4E24">
        <w:rPr>
          <w:rStyle w:val="StyleUnderline"/>
        </w:rPr>
        <w:t xml:space="preserve">could bypass NATO’s slow mobilization process and </w:t>
      </w:r>
      <w:r w:rsidRPr="009F4E24">
        <w:rPr>
          <w:rStyle w:val="Emphasis"/>
        </w:rPr>
        <w:t>move forward with their own deployment plans.</w:t>
      </w:r>
      <w:r w:rsidRPr="009F4E24">
        <w:rPr>
          <w:rStyle w:val="StyleUnderline"/>
        </w:rPr>
        <w:t xml:space="preserve"> This contingency</w:t>
      </w:r>
      <w:r>
        <w:t>—in which some allies hesitate to engage and others push forward—</w:t>
      </w:r>
      <w:r w:rsidRPr="009F4E24">
        <w:rPr>
          <w:rStyle w:val="StyleUnderline"/>
        </w:rPr>
        <w:t>could effectively paralyze the alliance</w:t>
      </w:r>
      <w:r>
        <w:t xml:space="preserve"> as a collective decisionmaking entity. In any case</w:t>
      </w:r>
      <w:r w:rsidRPr="009F4E24">
        <w:rPr>
          <w:rStyle w:val="StyleUnderline"/>
        </w:rPr>
        <w:t>, NATO might well have to deal</w:t>
      </w:r>
      <w:r>
        <w:t xml:space="preserve">, at some point, </w:t>
      </w:r>
      <w:r w:rsidRPr="009F4E24">
        <w:rPr>
          <w:rStyle w:val="StyleUnderline"/>
        </w:rPr>
        <w:t xml:space="preserve">with further Russian efforts to escalate the conflict by targeting critical NATO transportation nodes </w:t>
      </w:r>
      <w:r>
        <w:t xml:space="preserve">with precision-guided conventional strikes so as to prevent or at least complicate NATO preparations for retaliation.5 From a Russian perspective, waiting for NATO to muster a force of perhaps 100,000 personnel—which is what would be required to be credible enough to fight a regional war with Russia with the aim of retaking and securing the Baltics or perhaps even extending combat operations into Russian territory—would hardly be an option.6 In any case, NATO might well have to deal, at some point, with further Russian efforts to escalate the conflict by targeting critical NATO transportation nodes. But </w:t>
      </w:r>
      <w:r w:rsidRPr="009F4E24">
        <w:rPr>
          <w:rStyle w:val="StyleUnderline"/>
        </w:rPr>
        <w:t>even if Russia were to shy away from further escalation</w:t>
      </w:r>
      <w:r>
        <w:t xml:space="preserve"> (it might, for example, decide against striking Western Europe because of the risk that doing so would unify the alliance), </w:t>
      </w:r>
      <w:r w:rsidRPr="009F4E24">
        <w:rPr>
          <w:rStyle w:val="StyleUnderline"/>
        </w:rPr>
        <w:t xml:space="preserve">NATO’s next move—laying the groundwork for force deployment to the Baltics—would almost necessarily involve </w:t>
      </w:r>
      <w:r w:rsidRPr="009F4E24">
        <w:rPr>
          <w:rStyle w:val="Emphasis"/>
        </w:rPr>
        <w:t>escalating the conflict horizontally into Russian territory.</w:t>
      </w:r>
      <w:r>
        <w:t xml:space="preserve"> Because NATO has decided against pre-positioning heavy military equipment in the Baltics, allies would have to fly in personnel and equipment with large transportation aircraft, which would be easy targets for Russian air defense systems around the Baltic Rim. </w:t>
      </w:r>
      <w:r w:rsidRPr="009F4E24">
        <w:rPr>
          <w:rStyle w:val="StyleUnderline"/>
        </w:rPr>
        <w:t>If NATO wanted to avoid losing much of its first reinforcement wave</w:t>
      </w:r>
      <w:r>
        <w:t xml:space="preserve"> before it actually reached the ground, </w:t>
      </w:r>
      <w:r w:rsidRPr="009F4E24">
        <w:rPr>
          <w:rStyle w:val="StyleUnderline"/>
        </w:rPr>
        <w:t>it would have to target Russian anti-access and area denial installations, effectively extending combat operations into Russian territory.</w:t>
      </w:r>
      <w:r>
        <w:rPr>
          <w:rStyle w:val="StyleUnderline"/>
        </w:rPr>
        <w:t xml:space="preserve"> </w:t>
      </w:r>
      <w:r w:rsidRPr="009F4E24">
        <w:rPr>
          <w:rStyle w:val="StyleUnderline"/>
        </w:rPr>
        <w:t>Stage Five: NATO receives intelligence reports that Russia is readying some of its tactical nuclear weapons stored in western Russia. Putin warns that “</w:t>
      </w:r>
      <w:r w:rsidRPr="009F4E24">
        <w:rPr>
          <w:rStyle w:val="Emphasis"/>
        </w:rPr>
        <w:t>the two sides are on the brink of a nuclear armageddon.</w:t>
      </w:r>
      <w:r w:rsidRPr="009F4E24">
        <w:rPr>
          <w:rStyle w:val="StyleUnderline"/>
        </w:rPr>
        <w:t>”</w:t>
      </w:r>
      <w:r>
        <w:rPr>
          <w:rStyle w:val="Emphasis"/>
        </w:rPr>
        <w:t xml:space="preserve"> </w:t>
      </w:r>
      <w:r>
        <w:t xml:space="preserve">Implications: Assuming that NATO had decided on a concrete deployment plan by this point, </w:t>
      </w:r>
      <w:r w:rsidRPr="009F4E24">
        <w:rPr>
          <w:rStyle w:val="StyleUnderline"/>
        </w:rPr>
        <w:t>NATO leaders would have to decide whether to move forward</w:t>
      </w:r>
      <w:r>
        <w:t xml:space="preserve"> given the possibility of Russia escalating to actual nuclear use. </w:t>
      </w:r>
      <w:r w:rsidRPr="009F4E24">
        <w:rPr>
          <w:rStyle w:val="StyleUnderline"/>
        </w:rPr>
        <w:t>That decision</w:t>
      </w:r>
      <w:r>
        <w:t xml:space="preserve"> would almost certainly cause serious frictions within the alliance and </w:t>
      </w:r>
      <w:r w:rsidRPr="009F4E24">
        <w:rPr>
          <w:rStyle w:val="StyleUnderline"/>
        </w:rPr>
        <w:t>could further delay a military response.</w:t>
      </w:r>
      <w:r>
        <w:t xml:space="preserve"> If NATO leaders weathered those quarrels and pressed on, NATO might then immediately be confronted with a second serious dilemma, stemming from NATO’s long-standing internal disputes about its nuclear deterrent. </w:t>
      </w:r>
      <w:r w:rsidRPr="009F4E24">
        <w:rPr>
          <w:rStyle w:val="StyleUnderline"/>
        </w:rPr>
        <w:t>Over the years, Russia might have arrived at the conclusion that NATO would not use nuclear weapons</w:t>
      </w:r>
      <w:r>
        <w:t>—even in response to Russian nuclear use—</w:t>
      </w:r>
      <w:r w:rsidRPr="009F4E24">
        <w:rPr>
          <w:rStyle w:val="StyleUnderline"/>
        </w:rPr>
        <w:t>in a limited regional scenario.</w:t>
      </w:r>
      <w:r>
        <w:t xml:space="preserve"> As a result, </w:t>
      </w:r>
      <w:r w:rsidRPr="009F4E24">
        <w:rPr>
          <w:rStyle w:val="StyleUnderline"/>
        </w:rPr>
        <w:t xml:space="preserve">Moscow might feel tempted to escalate to nuclear use in the hope of stopping NATO in its tracks before it could deploy forces. </w:t>
      </w:r>
      <w:r>
        <w:t xml:space="preserve">In this case, </w:t>
      </w:r>
      <w:r w:rsidRPr="009F4E24">
        <w:rPr>
          <w:rStyle w:val="Emphasis"/>
        </w:rPr>
        <w:t>all of NATO’s possible nuclear countermeasures</w:t>
      </w:r>
      <w:r>
        <w:t>—rhetorical nuclear threats; so-called slow nuclear signals in the form of readying NATO’s forward-deployed nuclear forces (which would take a few weeks); or so-called fast signals, such as U.S. B-52 deployments to Western Europe (which could be executed within hours)—</w:t>
      </w:r>
      <w:r w:rsidRPr="009F4E24">
        <w:rPr>
          <w:rStyle w:val="Emphasis"/>
        </w:rPr>
        <w:t>could be misperceived in Moscow as mere bluffs.</w:t>
      </w:r>
      <w:r w:rsidRPr="009F4E24">
        <w:rPr>
          <w:rStyle w:val="StyleUnderline"/>
        </w:rPr>
        <w:t xml:space="preserve"> The interplay between Russia doubting NATO’s resolve and NATO having difficulties making its nuclear threats credible would create a </w:t>
      </w:r>
      <w:r w:rsidRPr="009F4E24">
        <w:rPr>
          <w:rStyle w:val="Emphasis"/>
        </w:rPr>
        <w:t>number of pathways for escalation through misperception.</w:t>
      </w:r>
      <w:r>
        <w:rPr>
          <w:rStyle w:val="Emphasis"/>
        </w:rPr>
        <w:t xml:space="preserve"> </w:t>
      </w:r>
      <w:r w:rsidRPr="009F4E24">
        <w:rPr>
          <w:rStyle w:val="StyleUnderline"/>
        </w:rPr>
        <w:t>One possibility would be NATO proceeding with its deployment preparations</w:t>
      </w:r>
      <w:r>
        <w:t xml:space="preserve"> absent its own distinct response to Russia’s nuclear threats. </w:t>
      </w:r>
      <w:r w:rsidRPr="009F4E24">
        <w:rPr>
          <w:rStyle w:val="StyleUnderline"/>
        </w:rPr>
        <w:t>In this event, Russia might escalate to nuclear use out of concern that a regional conventional war with NATO could result in a Russian defeat, and perhaps the loss of Kaliningrad or even other Russian territory. According to two Russian military experts, “Strategic deterrence</w:t>
      </w:r>
      <w:r>
        <w:t xml:space="preserve"> with conventional weapons of a potential aggressor state (or coalition of states) from undertaking a large-scale or regional war is unlikely. It </w:t>
      </w:r>
      <w:r w:rsidRPr="009F4E24">
        <w:rPr>
          <w:rStyle w:val="Emphasis"/>
        </w:rPr>
        <w:t>is possible only by the threat of preventive nuclear actions.</w:t>
      </w:r>
      <w:r w:rsidRPr="009F4E24">
        <w:rPr>
          <w:rStyle w:val="StyleUnderline"/>
        </w:rPr>
        <w:t>”</w:t>
      </w:r>
      <w:r>
        <w:t xml:space="preserve">7 </w:t>
      </w:r>
      <w:r w:rsidRPr="009F4E24">
        <w:rPr>
          <w:rStyle w:val="StyleUnderline"/>
        </w:rPr>
        <w:t>Stage Six: U.S. satellites detect a small-yield nuclear explosion over a remote area in the North Sea.</w:t>
      </w:r>
      <w:r>
        <w:rPr>
          <w:rStyle w:val="StyleUnderline"/>
        </w:rPr>
        <w:t xml:space="preserve"> </w:t>
      </w:r>
      <w:r>
        <w:t xml:space="preserve">Implications: At this point, NATO would face the dire situation of Russia having escalated to actual nuclear use in the form of a single demonstration strike over international waters. </w:t>
      </w:r>
      <w:r w:rsidRPr="009F4E24">
        <w:rPr>
          <w:rStyle w:val="StyleUnderline"/>
        </w:rPr>
        <w:t>The Russian strike would</w:t>
      </w:r>
      <w:r>
        <w:t xml:space="preserve"> most likely </w:t>
      </w:r>
      <w:r w:rsidRPr="009F4E24">
        <w:rPr>
          <w:rStyle w:val="StyleUnderline"/>
        </w:rPr>
        <w:t>not eradicate the dilemmas NATO would be facing</w:t>
      </w:r>
      <w:r>
        <w:t xml:space="preserve"> already at Stage Five, when Russia was only threatening nuclear use, </w:t>
      </w:r>
      <w:r w:rsidRPr="009F4E24">
        <w:rPr>
          <w:rStyle w:val="StyleUnderline"/>
        </w:rPr>
        <w:t>but instead make those dilemmas more pressing.</w:t>
      </w:r>
      <w:r>
        <w:t xml:space="preserve"> In concrete terms, </w:t>
      </w:r>
      <w:r w:rsidRPr="009F4E24">
        <w:rPr>
          <w:rStyle w:val="StyleUnderline"/>
        </w:rPr>
        <w:t>NATO members would now have to decide whether to move forward with the alliance’s deployment plans, stop in its tracks (obviously intimidated by Russian nuclear use), or</w:t>
      </w:r>
      <w:r w:rsidRPr="009F4E24">
        <w:t xml:space="preserve"> perhaps</w:t>
      </w:r>
      <w:r w:rsidRPr="009F4E24">
        <w:rPr>
          <w:rStyle w:val="StyleUnderline"/>
        </w:rPr>
        <w:t xml:space="preserve"> </w:t>
      </w:r>
      <w:r w:rsidRPr="009F4E24">
        <w:rPr>
          <w:rStyle w:val="Emphasis"/>
        </w:rPr>
        <w:t>respond with nuclear use.</w:t>
      </w:r>
      <w:r w:rsidRPr="009F4E24">
        <w:rPr>
          <w:rStyle w:val="StyleUnderline"/>
        </w:rPr>
        <w:t xml:space="preserve"> </w:t>
      </w:r>
      <w:r>
        <w:t xml:space="preserve">The latter option—nuclear use by the allies—in particular would most likely be highly contested within NATO. Given that the Russian demonstration strike would not have been directed against NATO territory, the risk of further nuclear escalation if NATO were to reciprocate, rapidly mounting domestic pressures in Western Europe to “avoid a nuclear holocaust,” and NATO’s (though comparably slow) ability to muster a significant conventional force, </w:t>
      </w:r>
      <w:r w:rsidRPr="009F4E24">
        <w:rPr>
          <w:rStyle w:val="StyleUnderline"/>
        </w:rPr>
        <w:t>the alliance’s members might decide against nuclear use</w:t>
      </w:r>
      <w:r>
        <w:t xml:space="preserve">. At the same time, </w:t>
      </w:r>
      <w:r w:rsidRPr="009F4E24">
        <w:rPr>
          <w:rStyle w:val="StyleUnderline"/>
        </w:rPr>
        <w:t xml:space="preserve">that might only help to </w:t>
      </w:r>
      <w:r w:rsidRPr="009F4E24">
        <w:rPr>
          <w:rStyle w:val="Emphasis"/>
        </w:rPr>
        <w:t xml:space="preserve">reinforce the Russian (mis)perception </w:t>
      </w:r>
      <w:r w:rsidRPr="009F4E24">
        <w:rPr>
          <w:rStyle w:val="StyleUnderline"/>
        </w:rPr>
        <w:t>that NATO really tends to shy away from nuclear use in a crisis.</w:t>
      </w:r>
      <w:r>
        <w:t xml:space="preserve"> NATO would therefore be hard-pressed to show serious nuclear signals below the level of actual use, such as U.S. B-52 deployments to Western Europe. In turn, Russia, having just escalated to nuclear use, would face a no less dire situation, given that Moscow might feel that it had played its final card in an escalatory game aimed at preventing NATO from deploying forces to the Baltics. </w:t>
      </w:r>
      <w:r w:rsidRPr="008220DD">
        <w:rPr>
          <w:rStyle w:val="StyleUnderline"/>
        </w:rPr>
        <w:t>If NATO were to continue with its mobilization and deployment plans, Russia would have little choice other than to escalate the conflict further into NATO territory</w:t>
      </w:r>
      <w:r>
        <w:t>—perhaps by aiming conventional strikes at NATO’s western transportation nodes or perhaps by conducting additional nuclear strikes—or back down. Either way, Moscow would have to fear that its escalation strategy would solidify NATO’s assertiveness rather than undermine its cohesion.</w:t>
      </w:r>
    </w:p>
    <w:p w:rsidR="00A55CF1" w:rsidRPr="00803F18" w:rsidRDefault="00A55CF1" w:rsidP="00A55CF1">
      <w:pPr>
        <w:pStyle w:val="Heading4"/>
        <w:rPr>
          <w:rStyle w:val="Style13ptBold"/>
          <w:b/>
        </w:rPr>
      </w:pPr>
      <w:r>
        <w:rPr>
          <w:rStyle w:val="Style13ptBold"/>
          <w:b/>
        </w:rPr>
        <w:t>Russian expansionism in Europe escalates to nuclear war—NATO has no credible deterrence</w:t>
      </w:r>
    </w:p>
    <w:p w:rsidR="00A55CF1" w:rsidRPr="006A5948" w:rsidRDefault="00A55CF1" w:rsidP="00A55CF1">
      <w:r>
        <w:rPr>
          <w:rStyle w:val="Style13ptBold"/>
        </w:rPr>
        <w:t>Luik and Jermalavičius, 17</w:t>
      </w:r>
      <w:r w:rsidRPr="006A5948">
        <w:t xml:space="preserve">—Estonian diplomat and politician. Jüri Luik has held the positions of Estonian Minister of Foreign Affairs, Estonian Minister of Defense and the permanent representative for Estonia in NATO. Currently he is the Estonian minister of Defence AND BA in political science from the University of Vilnius, an MA in war studies from King’s College London and an MBA degree from the University of Liverpool. Prior to joining ICDS in the end of 2008, Tomas worked at the Baltic Defence College (BALTDEFCOL), first as deputy director of the College’s Institute of Defence Studies in 2001-2004, and later as dean of the college in 2005-2008. In the latter capacity, he was also the editor of the journal ‘Baltic Security and Defence Review’. At BALTDEFCOL, he lectured and published articles on strategy, military theory, defence policy and civil-military relations. Tomas continues contributing to the College’s mission as its honorary fellow. During 2005-2008, he was also involved, as a lecturer, in the Prometheus Programme of Transition Studies at the Euro-College of the University of Tartu and post-graduate military diplomacy programme at the Lithuanian Military Academy as well as in various projects of the Estonian Academy of Young Scientists (ENTA). In 1998-2001 and in 2005, Tomas worked at the Defence Policy and Planning Department of the Lithuanian Ministry of National Defence, including the position of the department’s deputy director. At the end of 1998 – beginning of 1999, he was a visiting research fellow at the Swedish National Defence Establishment (FOA, now FOI). At ICDS, Tomas focuses on the issues pertaining to science, technology and innovation, defence industry, security and defence governance and management (especially civil-military relations, whole-of-government approach and organisational culture), foresight and resilience. Articles written or co-authored by him appeared in Defence Studies, Bulletin of the Atomic Scientists, Lithuanian Annual Strategic Review, Austrian Security Strategic Review, Estonian Foreign Policy Yearbook, RUSI Whitehall Papers and Riga Conference Papers as well as in the publications of John Hopkins University, Joint Special Operations University, American Academy in Berlin, Latvian Institute of International Affairs, ARES-Armament Industry European Research Group and NATO Science and Technology Organisation (STO). Since 2017, he also has been a visiting professor at the Natolin Campus of the College of Europe in Warsaw, teaching a course on terrorism and hybrid warfare to post-graduate students (Jüri and Tomas, “A plausible scenario of nuclear war in Europe, and how to deter it: A perspective from Estonia,” Bulletin of the Atomic Scientists, 73:4, 233-239, </w:t>
      </w:r>
      <w:hyperlink r:id="rId23" w:history="1">
        <w:r w:rsidRPr="006A5948">
          <w:rPr>
            <w:rStyle w:val="Hyperlink"/>
          </w:rPr>
          <w:t>https://doi.org/10.1080/00963402.2017.1338014</w:t>
        </w:r>
      </w:hyperlink>
      <w:r w:rsidRPr="006A5948">
        <w:t>, AS)</w:t>
      </w:r>
    </w:p>
    <w:p w:rsidR="004B6DDB" w:rsidRPr="00917507" w:rsidRDefault="00A55CF1" w:rsidP="004B6DDB">
      <w:pPr>
        <w:rPr>
          <w:b/>
          <w:iCs/>
          <w:sz w:val="22"/>
          <w:u w:val="single"/>
          <w:bdr w:val="single" w:sz="8" w:space="0" w:color="auto"/>
        </w:rPr>
      </w:pPr>
      <w:r w:rsidRPr="006A5948">
        <w:rPr>
          <w:rStyle w:val="StyleUnderline"/>
        </w:rPr>
        <w:t xml:space="preserve">Nuclear war in Europe: </w:t>
      </w:r>
      <w:r w:rsidRPr="006A5948">
        <w:rPr>
          <w:rStyle w:val="Emphasis"/>
        </w:rPr>
        <w:t>A real possibility</w:t>
      </w:r>
      <w:r>
        <w:rPr>
          <w:rStyle w:val="StyleUnderline"/>
        </w:rPr>
        <w:t xml:space="preserve"> </w:t>
      </w:r>
      <w:r>
        <w:t xml:space="preserve">The disquiet along NATO’s eastern frontier has several intertwined drivers. One is Russia’s strategy, and the thinking behind it. </w:t>
      </w:r>
      <w:r w:rsidRPr="006A5948">
        <w:rPr>
          <w:rStyle w:val="StyleUnderline"/>
        </w:rPr>
        <w:t>Russia’s military doctrine envisages a first use of nuclear weapons “in the event of aggres- sion against the Russian Federation</w:t>
      </w:r>
      <w:r>
        <w:t xml:space="preserve"> with the use of conventional weapons when the very existence of the state is in jeopardy” (President of the Russian Federation 2014). </w:t>
      </w:r>
      <w:r w:rsidRPr="006A5948">
        <w:rPr>
          <w:rStyle w:val="StyleUnderline"/>
        </w:rPr>
        <w:t>This “declaratory policy” is not new</w:t>
      </w:r>
      <w:r>
        <w:t xml:space="preserve"> and was often explained as a deterrent, in the context of the overall conventional inferiority of Russia compared to hypothetical adversaries (Central Intelligence Agency 2000) – a mirror image of the situation during the Cold War when NATO had to rely on a first-use policy to deter conventional aggression by the numeri- cally superior Warsaw Pact forces. </w:t>
      </w:r>
      <w:r w:rsidRPr="006A5948">
        <w:rPr>
          <w:rStyle w:val="StyleUnderline"/>
        </w:rPr>
        <w:t>But in current circumstances, the Russian policy acquires a more nuanced – and sinister – character in the context of potential local and regional conflicts in which the balance of conventional forces overwhel- mingly favors Russia (</w:t>
      </w:r>
      <w:r w:rsidRPr="006A5948">
        <w:rPr>
          <w:rStyle w:val="Emphasis"/>
        </w:rPr>
        <w:t>such as the Baltic area).</w:t>
      </w:r>
      <w:r>
        <w:t xml:space="preserve"> </w:t>
      </w:r>
      <w:r w:rsidRPr="006A5948">
        <w:rPr>
          <w:rStyle w:val="StyleUnderline"/>
        </w:rPr>
        <w:t>There is a vast difference</w:t>
      </w:r>
      <w:r>
        <w:t xml:space="preserve">, in terms of political legitimacy and practical implications, </w:t>
      </w:r>
      <w:r w:rsidRPr="006A5948">
        <w:rPr>
          <w:rStyle w:val="StyleUnderline"/>
        </w:rPr>
        <w:t>between a first-use “declaratory policy”</w:t>
      </w:r>
      <w:r>
        <w:t xml:space="preserve"> as part of general deterrence on the one hand, </w:t>
      </w:r>
      <w:r w:rsidRPr="006A5948">
        <w:rPr>
          <w:rStyle w:val="StyleUnderline"/>
        </w:rPr>
        <w:t>and</w:t>
      </w:r>
      <w:r>
        <w:t xml:space="preserve">, on the other, </w:t>
      </w:r>
      <w:r w:rsidRPr="006A5948">
        <w:rPr>
          <w:rStyle w:val="StyleUnderline"/>
        </w:rPr>
        <w:t>the actual role of nuclear weapons as an instrument of strategy – “the use that is made of force and the threat of force”</w:t>
      </w:r>
      <w:r>
        <w:t xml:space="preserve"> (Gray 1999, 17) – </w:t>
      </w:r>
      <w:r w:rsidRPr="006A5948">
        <w:rPr>
          <w:rStyle w:val="StyleUnderline"/>
        </w:rPr>
        <w:t>in pursuit of very specific political objectives in one’s neighborhood.</w:t>
      </w:r>
      <w:r>
        <w:rPr>
          <w:rStyle w:val="StyleUnderline"/>
        </w:rPr>
        <w:t xml:space="preserve"> </w:t>
      </w:r>
      <w:r w:rsidRPr="006A5948">
        <w:rPr>
          <w:rStyle w:val="StyleUnderline"/>
        </w:rPr>
        <w:t>In 2000, Russia started cultivating the notion of a limited nuclear strike</w:t>
      </w:r>
      <w:r>
        <w:t xml:space="preserve"> – using low-yield tactical nuclear weapons – </w:t>
      </w:r>
      <w:r w:rsidRPr="006A5948">
        <w:rPr>
          <w:rStyle w:val="StyleUnderline"/>
        </w:rPr>
        <w:t>to deter involvement of the third parties in the conflicts in which Russia has vital interests at stake.</w:t>
      </w:r>
      <w:r>
        <w:rPr>
          <w:rStyle w:val="StyleUnderline"/>
        </w:rPr>
        <w:t xml:space="preserve"> </w:t>
      </w:r>
      <w:r w:rsidRPr="006A5948">
        <w:rPr>
          <w:rStyle w:val="StyleUnderline"/>
        </w:rPr>
        <w:t xml:space="preserve">This concept, known as </w:t>
      </w:r>
      <w:r w:rsidRPr="006A5948">
        <w:rPr>
          <w:rStyle w:val="Emphasis"/>
        </w:rPr>
        <w:t xml:space="preserve">“escalate to de- escalate” </w:t>
      </w:r>
      <w:r>
        <w:t xml:space="preserve">(Sokov 2014), </w:t>
      </w:r>
      <w:r w:rsidRPr="006A5948">
        <w:rPr>
          <w:rStyle w:val="StyleUnderline"/>
        </w:rPr>
        <w:t>would be part of Russia’s strat- egy of intra-war “deterrence by punishment,” signaling</w:t>
      </w:r>
      <w:r>
        <w:t xml:space="preserve">, for instance, </w:t>
      </w:r>
      <w:r w:rsidRPr="00803F18">
        <w:rPr>
          <w:rStyle w:val="StyleUnderline"/>
        </w:rPr>
        <w:t xml:space="preserve">that </w:t>
      </w:r>
      <w:r w:rsidRPr="00803F18">
        <w:rPr>
          <w:rStyle w:val="Emphasis"/>
        </w:rPr>
        <w:t>more pain is in store</w:t>
      </w:r>
      <w:r w:rsidRPr="00803F18">
        <w:rPr>
          <w:rStyle w:val="StyleUnderline"/>
        </w:rPr>
        <w:t xml:space="preserve"> should NATO continue a military effort to reinforce and defend its frontline state(s) in the event of a war.</w:t>
      </w:r>
      <w:r>
        <w:rPr>
          <w:rStyle w:val="StyleUnderline"/>
        </w:rPr>
        <w:t xml:space="preserve"> </w:t>
      </w:r>
      <w:r w:rsidRPr="00803F18">
        <w:rPr>
          <w:rStyle w:val="StyleUnderline"/>
        </w:rPr>
        <w:t>This approach is now clearly an integral part of Russia’s plans</w:t>
      </w:r>
      <w:r>
        <w:t xml:space="preserve"> and exercises (Norberg 2015), </w:t>
      </w:r>
      <w:r w:rsidRPr="00803F18">
        <w:rPr>
          <w:rStyle w:val="StyleUnderline"/>
        </w:rPr>
        <w:t>and Russia has preserved an arsenal of tactical nuclear warheads and continued to maintain</w:t>
      </w:r>
      <w:r>
        <w:t xml:space="preserve"> – and even further develop – </w:t>
      </w:r>
      <w:r w:rsidRPr="00803F18">
        <w:rPr>
          <w:rStyle w:val="StyleUnderline"/>
        </w:rPr>
        <w:t>various means of their delivery for both strategic and battlefield uses</w:t>
      </w:r>
      <w:r>
        <w:t xml:space="preserve"> (Weitz 2011). Last, but hardly least, </w:t>
      </w:r>
      <w:r w:rsidRPr="00803F18">
        <w:rPr>
          <w:rStyle w:val="StyleUnderline"/>
        </w:rPr>
        <w:t xml:space="preserve">all of these nuclear prepara- tions are accompanied by </w:t>
      </w:r>
      <w:r w:rsidRPr="00803F18">
        <w:rPr>
          <w:rStyle w:val="Emphasis"/>
        </w:rPr>
        <w:t>increasingly “loose” talk about nuclear war</w:t>
      </w:r>
      <w:r w:rsidRPr="00803F18">
        <w:rPr>
          <w:rStyle w:val="StyleUnderline"/>
        </w:rPr>
        <w:t xml:space="preserve"> in Moscow’s circuit of talk shows, policy statements, and political posturing for internal and external audiences.</w:t>
      </w:r>
      <w:r>
        <w:t xml:space="preserve"> This rhetoric has received sharp criticism from NATO (Barnes 2016). </w:t>
      </w:r>
      <w:r w:rsidRPr="00803F18">
        <w:rPr>
          <w:rStyle w:val="StyleUnderline"/>
        </w:rPr>
        <w:t xml:space="preserve">But </w:t>
      </w:r>
      <w:r w:rsidRPr="00803F18">
        <w:rPr>
          <w:rStyle w:val="Emphasis"/>
        </w:rPr>
        <w:t>the unthinkable has become thinkable in Russia,</w:t>
      </w:r>
      <w:r>
        <w:t xml:space="preserve"> and </w:t>
      </w:r>
      <w:r w:rsidRPr="00803F18">
        <w:rPr>
          <w:rStyle w:val="StyleUnderline"/>
        </w:rPr>
        <w:t>the idea that Russia could initiate and prevail in a conflict by using nuclear weapons is entertained with</w:t>
      </w:r>
      <w:r>
        <w:t xml:space="preserve"> the same </w:t>
      </w:r>
      <w:r w:rsidRPr="00803F18">
        <w:rPr>
          <w:rStyle w:val="StyleUnderline"/>
        </w:rPr>
        <w:t>ease</w:t>
      </w:r>
      <w:r>
        <w:t xml:space="preserve"> that we, in NATO, might exhibit in speaking about things such as strategic airlift or precision-guided munitions. </w:t>
      </w:r>
      <w:r w:rsidRPr="00803F18">
        <w:rPr>
          <w:rStyle w:val="StyleUnderline"/>
        </w:rPr>
        <w:t>These</w:t>
      </w:r>
      <w:r>
        <w:t xml:space="preserve"> Russian </w:t>
      </w:r>
      <w:r w:rsidRPr="00803F18">
        <w:rPr>
          <w:rStyle w:val="StyleUnderline"/>
        </w:rPr>
        <w:t>developments have given NATO real reasons for concern</w:t>
      </w:r>
      <w:r>
        <w:t xml:space="preserve">. First of all, </w:t>
      </w:r>
      <w:r w:rsidRPr="00803F18">
        <w:rPr>
          <w:rStyle w:val="StyleUnderline"/>
        </w:rPr>
        <w:t>the alliance still heavily relies on reinforcement by rapid response and follow- on forces</w:t>
      </w:r>
      <w:r>
        <w:t xml:space="preserve"> as a primary way of dealing with the potential military crisis in the Baltic theater. </w:t>
      </w:r>
      <w:r w:rsidRPr="00803F18">
        <w:rPr>
          <w:rStyle w:val="StyleUnderline"/>
        </w:rPr>
        <w:t>NATO eFP units stationed in the Baltics can be a “speedbump,” but their value is largely political</w:t>
      </w:r>
      <w:r>
        <w:t xml:space="preserve">, acting as a tripwire that would ensure a larger response from NATO should they be attacked. But this emphasis on “deterrence by punish- ment,” which prevails in the strategic assessments of the United States (Samp 2017), is problematic when considered in light of Moscow’s capabilities and strat- egy. </w:t>
      </w:r>
      <w:r w:rsidRPr="00803F18">
        <w:rPr>
          <w:rStyle w:val="StyleUnderline"/>
        </w:rPr>
        <w:t>The aggregate conventional power of NATO might matter less than the ability to bring it to bear upon collective defense tasks in a particular theater and in a timely manner</w:t>
      </w:r>
      <w:r>
        <w:t xml:space="preserve">. </w:t>
      </w:r>
      <w:r w:rsidRPr="00803F18">
        <w:rPr>
          <w:rStyle w:val="StyleUnderline"/>
        </w:rPr>
        <w:t xml:space="preserve">The ability and will to gather and use that conventional power could in fact become </w:t>
      </w:r>
      <w:r w:rsidRPr="00803F18">
        <w:rPr>
          <w:rStyle w:val="Emphasis"/>
        </w:rPr>
        <w:t>severely impaired</w:t>
      </w:r>
      <w:r w:rsidRPr="00803F18">
        <w:rPr>
          <w:rStyle w:val="StyleUnderline"/>
        </w:rPr>
        <w:t xml:space="preserve"> by nuclear threats and a propaganda and diplomacy campaign to diminish the intrinsic value of the Baltic states to their allies.</w:t>
      </w:r>
      <w:r>
        <w:t xml:space="preserve"> This would be perfectly in the spirit, if not matching the letter, of Julian S. Corbett’s conditions for limiting a war: “A war may be limited physically by the strategic isolation of the object, as well as morally by its comparative unimportance” (Corbett 1911, p. 59). </w:t>
      </w:r>
      <w:r w:rsidRPr="00803F18">
        <w:rPr>
          <w:rStyle w:val="StyleUnderline"/>
        </w:rPr>
        <w:t>Also</w:t>
      </w:r>
      <w:r>
        <w:t xml:space="preserve">, while strategic nuclear arms have been under continuous spotlight during and since the end of the Cold War, the </w:t>
      </w:r>
      <w:r w:rsidRPr="00803F18">
        <w:rPr>
          <w:rStyle w:val="Emphasis"/>
        </w:rPr>
        <w:t>NATO has essentially disarmed itself unilaterally when it comes to tactical nuclear weapons</w:t>
      </w:r>
      <w:r w:rsidRPr="00803F18">
        <w:t xml:space="preserve"> (</w:t>
      </w:r>
      <w:r>
        <w:t xml:space="preserve">Weitz 2011). Some 180 aging B61 bombs and the dual-capable aircraft assigned to carry them in war are pretty much all that is left of a once-formidable tactical arsenal – and even these weapons have come under pressure from some allies demanding their removal from Europe (Schmidt 2010). In a meantime, </w:t>
      </w:r>
      <w:r w:rsidRPr="00803F18">
        <w:rPr>
          <w:rStyle w:val="StyleUnderline"/>
        </w:rPr>
        <w:t>Russia’s tactical arsenals</w:t>
      </w:r>
      <w:r>
        <w:t xml:space="preserve"> – numbering some 2,000 war- heads (Kristensen and Norris 2017) – </w:t>
      </w:r>
      <w:r w:rsidRPr="00803F18">
        <w:rPr>
          <w:rStyle w:val="StyleUnderline"/>
        </w:rPr>
        <w:t>and repertoire of delivery methods remain mostly intact and,</w:t>
      </w:r>
      <w:r>
        <w:t xml:space="preserve"> with the development and deployment of new cruise missiles – including in violation of the Intermediate-Range Nuclear Forces (INF) Treaty (Gordon 2017) – </w:t>
      </w:r>
      <w:r w:rsidRPr="00803F18">
        <w:rPr>
          <w:rStyle w:val="StyleUnderline"/>
        </w:rPr>
        <w:t>this arsenal is even expanding</w:t>
      </w:r>
      <w:r>
        <w:t xml:space="preserve">. The cruise missiles must be of particular concern to European allies (Meier and Pifer 2017), as the range of land-based intermedi- ate-range cruise or ballistic missiles would allow Russia to reach targets across most of the continent from Russia’s own territory, rather than relying on ships and aircraft deployed outside the country. </w:t>
      </w:r>
      <w:r w:rsidRPr="00803F18">
        <w:rPr>
          <w:rStyle w:val="StyleUnderline"/>
        </w:rPr>
        <w:t>NATO’s options for dealing with Russia’s edge in tactical nuclear weaponry have narrowed considerably.</w:t>
      </w:r>
      <w:r>
        <w:t xml:space="preserve"> Should the alliance have to respond to Russia’s threat to put the concept of “escalate to de-escalate” into practice, </w:t>
      </w:r>
      <w:r w:rsidRPr="00803F18">
        <w:rPr>
          <w:rStyle w:val="Emphasis"/>
        </w:rPr>
        <w:t>those options are essentially confined to the space between aircraft-delivered tactical nuclear weapons and strategic nuclear weapons.</w:t>
      </w:r>
      <w:r>
        <w:t xml:space="preserve"> It does not take a proverbial rocket scientist to see that </w:t>
      </w:r>
      <w:r w:rsidRPr="00803F18">
        <w:rPr>
          <w:rStyle w:val="StyleUnderline"/>
        </w:rPr>
        <w:t xml:space="preserve">NATO’s deterrence has a credibility problem as a result of this asymmetry: The dual-capable aircraft currently in operation will hardly be capable of penetrating Russia’s air defense systems to deliver a response, while using strategic nuclear weapons opens the </w:t>
      </w:r>
      <w:r w:rsidRPr="00803F18">
        <w:rPr>
          <w:rStyle w:val="Emphasis"/>
        </w:rPr>
        <w:t>Pandora’s box of an all-out nuclear exchange.</w:t>
      </w:r>
      <w:r w:rsidRPr="00803F18">
        <w:rPr>
          <w:rStyle w:val="StyleUnderline"/>
        </w:rPr>
        <w:t xml:space="preserve"> </w:t>
      </w:r>
      <w:r>
        <w:t xml:space="preserve">Moscow is unlikely to think that the alliance might even entertain the possibility of a strategic nuclear response to, for example, an invasion of the Baltic countries. Robert E. Osgood rightly noted that the most intractable dilemma of military strategy in the nuclear age ... is that the principal nuclear antago- nists must ultimately base their security on a nuclear threat which, if carried out, would probably inflict a magnitude of destruction on themselves as well as on others that could scarcely be justified by any rational reason for resorting to war. (Osgood 1979, 27) It seems, however, that Russia’s approach to resolving this conundrum rests on its reading of the West’s profile: The side that gets entangled – morally, ethi- cally, politically, and psychologically – in this dilemma will become paralyzed by it, and back down. </w:t>
      </w:r>
      <w:r w:rsidRPr="00803F18">
        <w:rPr>
          <w:rStyle w:val="StyleUnderline"/>
        </w:rPr>
        <w:t xml:space="preserve">If Russia projects the image of willingness to brush this nuclear dilemma aside and to take risks, </w:t>
      </w:r>
      <w:r w:rsidRPr="00803F18">
        <w:rPr>
          <w:rStyle w:val="Emphasis"/>
        </w:rPr>
        <w:t>the West will blink.</w:t>
      </w:r>
    </w:p>
    <w:p w:rsidR="00971B95" w:rsidRDefault="00971B95" w:rsidP="00B023D5">
      <w:pPr>
        <w:pStyle w:val="Heading3"/>
      </w:pPr>
      <w:r>
        <w:t>! – prolif</w:t>
      </w:r>
    </w:p>
    <w:p w:rsidR="00971B95" w:rsidRPr="008071B3" w:rsidRDefault="00971B95" w:rsidP="00971B95">
      <w:pPr>
        <w:pStyle w:val="Heading4"/>
        <w:rPr>
          <w:rStyle w:val="Style13ptBold"/>
          <w:b/>
        </w:rPr>
      </w:pPr>
      <w:r>
        <w:rPr>
          <w:rStyle w:val="Style13ptBold"/>
          <w:b/>
        </w:rPr>
        <w:t>Proliferation causes nuclear war.</w:t>
      </w:r>
    </w:p>
    <w:p w:rsidR="00971B95" w:rsidRPr="008071B3" w:rsidRDefault="00971B95" w:rsidP="00971B95">
      <w:pPr>
        <w:rPr>
          <w:rStyle w:val="Style13ptBold"/>
        </w:rPr>
      </w:pPr>
      <w:r>
        <w:rPr>
          <w:rStyle w:val="Style13ptBold"/>
        </w:rPr>
        <w:t>Kroenig, 15</w:t>
      </w:r>
      <w:r w:rsidRPr="008071B3">
        <w:t xml:space="preserve">— Associate Professor and International Relations Field Chair, Department of Government Georgetown University, Washington DC, USA. Nonresident Senior Fellow, Brent Scowcroft Center on International Security, The Atlantic Council (Matthew, “The History of Proliferation Optimism: Does It Have a Future?,” The Journal of Strategic Studies, 2015 Vol. 38, Nos. 1–2, 98–125, </w:t>
      </w:r>
      <w:hyperlink r:id="rId24" w:history="1">
        <w:r w:rsidRPr="008071B3">
          <w:rPr>
            <w:rStyle w:val="Hyperlink"/>
          </w:rPr>
          <w:t>http://dx.doi.org/10.1080/01402390.2014.893508</w:t>
        </w:r>
      </w:hyperlink>
      <w:r w:rsidRPr="008071B3">
        <w:t>, AS)</w:t>
      </w:r>
    </w:p>
    <w:p w:rsidR="00971B95" w:rsidRPr="008071B3" w:rsidRDefault="00971B95" w:rsidP="00971B95">
      <w:pPr>
        <w:rPr>
          <w:rStyle w:val="Emphasis"/>
        </w:rPr>
      </w:pPr>
      <w:r>
        <w:t xml:space="preserve">Nuclear War The </w:t>
      </w:r>
      <w:r w:rsidRPr="008071B3">
        <w:rPr>
          <w:rStyle w:val="StyleUnderline"/>
        </w:rPr>
        <w:t xml:space="preserve">greatest threat posed by the spread of nuclear weapons is nuclear war. The more states in possession of nuclear weapons, the greater the prob- ability that somewhere, someday, there will be a </w:t>
      </w:r>
      <w:r w:rsidRPr="008071B3">
        <w:rPr>
          <w:rStyle w:val="Emphasis"/>
        </w:rPr>
        <w:t>catastrophic nuclear war.</w:t>
      </w:r>
      <w:r>
        <w:rPr>
          <w:rStyle w:val="Emphasis"/>
        </w:rPr>
        <w:t xml:space="preserve"> </w:t>
      </w:r>
      <w:r>
        <w:t xml:space="preserve">To date, nuclear weapons have only been used in warfare once. In 1945, the United States used nuclear weapons on Hiroshima and Nagasaki, bringing World War II to a close. Many analysts point to the 65-plus- year tradition of nuclear non-use as evidence that nuclear weapons are unusable, but </w:t>
      </w:r>
      <w:r w:rsidRPr="008071B3">
        <w:rPr>
          <w:rStyle w:val="StyleUnderline"/>
        </w:rPr>
        <w:t>it would be naïve to think that nuclear weapons will never be used again simply because they have not been used for some time.</w:t>
      </w:r>
      <w:r>
        <w:t xml:space="preserve"> After all, analysts in the 1990s argued that worldwide economic downturns like the Great Depression were a thing of the past, only to be surprised by the dot- com bubble bursting later in the decade and the Great Recession of the late 2000s.48 This author, for one, would be surprised if nuclear weapons are not used again sometime in his lifetime. </w:t>
      </w:r>
      <w:r w:rsidRPr="008071B3">
        <w:rPr>
          <w:rStyle w:val="StyleUnderline"/>
        </w:rPr>
        <w:t xml:space="preserve">Before reaching a state of MAD, new nuclear states go through a transition period in which they </w:t>
      </w:r>
      <w:r w:rsidRPr="008071B3">
        <w:rPr>
          <w:rStyle w:val="Emphasis"/>
        </w:rPr>
        <w:t>lack a secure-second strike capability.</w:t>
      </w:r>
      <w:r>
        <w:t xml:space="preserve"> In this context, </w:t>
      </w:r>
      <w:r w:rsidRPr="008071B3">
        <w:rPr>
          <w:rStyle w:val="StyleUnderline"/>
        </w:rPr>
        <w:t>one or both states might believe that it has an incentive to use nuclear weapons first.</w:t>
      </w:r>
      <w:r>
        <w:t xml:space="preserve"> For example, </w:t>
      </w:r>
      <w:r w:rsidRPr="008071B3">
        <w:rPr>
          <w:rStyle w:val="StyleUnderline"/>
        </w:rPr>
        <w:t>if Iran acquires nuclear weapons, neither Iran, nor its nuclear-armed rival, Israel, will have a secure, second-strike capability.</w:t>
      </w:r>
      <w:r>
        <w:t xml:space="preserve"> Even though it is believed to have a large arsenal, given its small size and lack of strategic depth, </w:t>
      </w:r>
      <w:r w:rsidRPr="008071B3">
        <w:rPr>
          <w:rStyle w:val="StyleUnderline"/>
        </w:rPr>
        <w:t xml:space="preserve">Israel might not be confident that it could absorb a nuclear strike and </w:t>
      </w:r>
      <w:r w:rsidRPr="008071B3">
        <w:rPr>
          <w:rStyle w:val="Emphasis"/>
        </w:rPr>
        <w:t xml:space="preserve">respond with a devastating counterstrike. </w:t>
      </w:r>
      <w:r>
        <w:t xml:space="preserve">Similarly, </w:t>
      </w:r>
      <w:r w:rsidRPr="008071B3">
        <w:rPr>
          <w:rStyle w:val="StyleUnderline"/>
        </w:rPr>
        <w:t xml:space="preserve">Iran might eventually be able to build a large and survivable nuclear arsenal, but, when it first crosses the nuclear threshold, Tehran will have a </w:t>
      </w:r>
      <w:r w:rsidRPr="008071B3">
        <w:rPr>
          <w:rStyle w:val="Emphasis"/>
        </w:rPr>
        <w:t>small and vulnerable nuclear force.</w:t>
      </w:r>
      <w:r>
        <w:rPr>
          <w:rStyle w:val="Emphasis"/>
        </w:rPr>
        <w:t xml:space="preserve"> </w:t>
      </w:r>
      <w:r>
        <w:t>In these pre-MAD situations</w:t>
      </w:r>
      <w:r w:rsidRPr="008071B3">
        <w:t xml:space="preserve">, </w:t>
      </w:r>
      <w:r w:rsidRPr="008071B3">
        <w:rPr>
          <w:rStyle w:val="StyleUnderline"/>
        </w:rPr>
        <w:t xml:space="preserve">there are at least three ways that nuclear war could occur. First, the state with the nuclear advantage might believe it has a splendid </w:t>
      </w:r>
      <w:r w:rsidRPr="008071B3">
        <w:rPr>
          <w:rStyle w:val="Emphasis"/>
        </w:rPr>
        <w:t>first strike capability.</w:t>
      </w:r>
      <w:r w:rsidRPr="008071B3">
        <w:rPr>
          <w:rStyle w:val="StyleUnderline"/>
        </w:rPr>
        <w:t xml:space="preserve"> </w:t>
      </w:r>
      <w:r>
        <w:t xml:space="preserve">In a crisis, </w:t>
      </w:r>
      <w:r w:rsidRPr="008071B3">
        <w:rPr>
          <w:rStyle w:val="StyleUnderline"/>
        </w:rPr>
        <w:t>Israel might</w:t>
      </w:r>
      <w:r>
        <w:t xml:space="preserve">, therefore, </w:t>
      </w:r>
      <w:r w:rsidRPr="008071B3">
        <w:rPr>
          <w:rStyle w:val="StyleUnderline"/>
        </w:rPr>
        <w:t>decide to launch a preventive nuclear strike to disarm Iran’s nuclear capabilities</w:t>
      </w:r>
      <w:r>
        <w:t xml:space="preserve">. Indeed, this incentive might be further increased by Israel’s aggressive strategic culture that emphasizes pre- emptive action. </w:t>
      </w:r>
      <w:r w:rsidRPr="008071B3">
        <w:rPr>
          <w:rStyle w:val="StyleUnderline"/>
        </w:rPr>
        <w:t xml:space="preserve">Second, the state with a small and vulnerable nuclear arsenal, in this case Iran, might feel </w:t>
      </w:r>
      <w:r w:rsidRPr="008071B3">
        <w:rPr>
          <w:rStyle w:val="Emphasis"/>
        </w:rPr>
        <w:t>use them or lose them pressures</w:t>
      </w:r>
      <w:r>
        <w:t xml:space="preserve">. That is, in a crisis, Iran might decide to strike first rather than risk having its entire nuclear arsenal destroyed. </w:t>
      </w:r>
      <w:r w:rsidRPr="008071B3">
        <w:rPr>
          <w:rStyle w:val="StyleUnderline"/>
        </w:rPr>
        <w:t>Third</w:t>
      </w:r>
      <w:r>
        <w:t xml:space="preserve">, as Thomas Schelling has argued, </w:t>
      </w:r>
      <w:r w:rsidRPr="008071B3">
        <w:rPr>
          <w:rStyle w:val="StyleUnderline"/>
        </w:rPr>
        <w:t xml:space="preserve">nuclear war could result due to the </w:t>
      </w:r>
      <w:r w:rsidRPr="008071B3">
        <w:rPr>
          <w:rStyle w:val="Emphasis"/>
        </w:rPr>
        <w:t>reciprocal fear of surprise attack</w:t>
      </w:r>
      <w:r w:rsidRPr="008071B3">
        <w:rPr>
          <w:rStyle w:val="StyleUnderline"/>
        </w:rPr>
        <w:t>.</w:t>
      </w:r>
      <w:r>
        <w:t xml:space="preserve">49 If there are advantages to striking first, </w:t>
      </w:r>
      <w:r w:rsidRPr="008071B3">
        <w:rPr>
          <w:rStyle w:val="StyleUnderline"/>
        </w:rPr>
        <w:t>one state might start a nuclear war in the belief that war is inevitable and that it would be better to go first than to go second</w:t>
      </w:r>
      <w:r>
        <w:t xml:space="preserve">. Fortunately, there is no historic evidence of this dynamic occurring in a nuclear context, but it is still possible. </w:t>
      </w:r>
      <w:r w:rsidRPr="008071B3">
        <w:rPr>
          <w:rStyle w:val="StyleUnderline"/>
        </w:rPr>
        <w:t>In an Israeli–Iranian crisis, for example, Israel and Iran might both prefer to avoid a nuclear war, but decide to strike first rather than suffer a devastating first attack from an opponent.</w:t>
      </w:r>
      <w:r>
        <w:rPr>
          <w:rStyle w:val="StyleUnderline"/>
        </w:rPr>
        <w:t xml:space="preserve"> </w:t>
      </w:r>
      <w:r w:rsidRPr="008071B3">
        <w:rPr>
          <w:rStyle w:val="Emphasis"/>
        </w:rPr>
        <w:t>Even in a world of MAD</w:t>
      </w:r>
      <w:r>
        <w:t xml:space="preserve">, however, </w:t>
      </w:r>
      <w:r w:rsidRPr="008071B3">
        <w:rPr>
          <w:rStyle w:val="StyleUnderline"/>
        </w:rPr>
        <w:t xml:space="preserve">when both sides have secure, second-strike capabilities, </w:t>
      </w:r>
      <w:r w:rsidRPr="008071B3">
        <w:rPr>
          <w:rStyle w:val="Emphasis"/>
        </w:rPr>
        <w:t>there is still a risk of nuclear war.</w:t>
      </w:r>
      <w:r w:rsidRPr="008071B3">
        <w:rPr>
          <w:rStyle w:val="StyleUnderline"/>
        </w:rPr>
        <w:t xml:space="preserve"> Rational deterrence theory</w:t>
      </w:r>
      <w:r>
        <w:t xml:space="preserve"> assumes nuclear-armed states are governed by rational leaders who would not intentionally launch a suicidal nuclear war. This assumption app</w:t>
      </w:r>
      <w:r w:rsidRPr="008071B3">
        <w:rPr>
          <w:rStyle w:val="StyleUnderline"/>
        </w:rPr>
        <w:t xml:space="preserve">ears to have applied to past and current nuclear powers, but </w:t>
      </w:r>
      <w:r w:rsidRPr="008071B3">
        <w:rPr>
          <w:rStyle w:val="Emphasis"/>
        </w:rPr>
        <w:t>there is no guarantee that it will continue to hold in the future</w:t>
      </w:r>
      <w:r w:rsidRPr="008071B3">
        <w:rPr>
          <w:rStyle w:val="StyleUnderline"/>
        </w:rPr>
        <w:t>. Iran’s theocratic government</w:t>
      </w:r>
      <w:r>
        <w:t xml:space="preserve">, despite its inflammatory rhetoric, has followed a fairly pragmatic foreign policy since 1979, but it </w:t>
      </w:r>
      <w:r w:rsidRPr="008071B3">
        <w:rPr>
          <w:rStyle w:val="StyleUnderline"/>
        </w:rPr>
        <w:t>contains leaders who hold millenarian religious worldviews and could one day ascend to power</w:t>
      </w:r>
      <w:r>
        <w:t xml:space="preserve">. We cannot rule out the possibility that, </w:t>
      </w:r>
      <w:r w:rsidRPr="008071B3">
        <w:rPr>
          <w:rStyle w:val="StyleUnderline"/>
        </w:rPr>
        <w:t>as nuclear weapons continue to spread, some leader</w:t>
      </w:r>
      <w:r>
        <w:t xml:space="preserve"> somewhere </w:t>
      </w:r>
      <w:r w:rsidRPr="008071B3">
        <w:rPr>
          <w:rStyle w:val="StyleUnderline"/>
        </w:rPr>
        <w:t xml:space="preserve">will choose to launch a nuclear war, </w:t>
      </w:r>
      <w:r w:rsidRPr="008071B3">
        <w:rPr>
          <w:rStyle w:val="Emphasis"/>
        </w:rPr>
        <w:t>knowing full well that it could result in self-destruction.</w:t>
      </w:r>
      <w:r>
        <w:rPr>
          <w:rStyle w:val="Emphasis"/>
        </w:rPr>
        <w:t xml:space="preserve"> </w:t>
      </w:r>
      <w:r w:rsidRPr="008071B3">
        <w:rPr>
          <w:rStyle w:val="StyleUnderline"/>
        </w:rPr>
        <w:t>One does not need to resort to irrationality</w:t>
      </w:r>
      <w:r>
        <w:t xml:space="preserve">, however, </w:t>
      </w:r>
      <w:r w:rsidRPr="008071B3">
        <w:rPr>
          <w:rStyle w:val="StyleUnderline"/>
        </w:rPr>
        <w:t>to imagine nuclear war under MAD.</w:t>
      </w:r>
      <w:r>
        <w:t xml:space="preserve"> Nuclear weapons may deter leaders from intentionally launching full-scale wars, but they do not mean the end of international politics. As was discussed above, </w:t>
      </w:r>
      <w:r w:rsidRPr="008071B3">
        <w:rPr>
          <w:rStyle w:val="StyleUnderline"/>
        </w:rPr>
        <w:t>nuclear-armed states still have conflicts of interest and leaders still seek to coerce nuclear- armed adversaries.</w:t>
      </w:r>
      <w:r>
        <w:t xml:space="preserve"> </w:t>
      </w:r>
      <w:r w:rsidRPr="008071B3">
        <w:rPr>
          <w:rStyle w:val="StyleUnderline"/>
        </w:rPr>
        <w:t>Leaders might</w:t>
      </w:r>
      <w:r>
        <w:t xml:space="preserve">, therefore, </w:t>
      </w:r>
      <w:r w:rsidRPr="008071B3">
        <w:rPr>
          <w:rStyle w:val="StyleUnderline"/>
        </w:rPr>
        <w:t>choose to launch a limited nuclear war</w:t>
      </w:r>
      <w:r>
        <w:t xml:space="preserve">.50 </w:t>
      </w:r>
      <w:r w:rsidRPr="008071B3">
        <w:rPr>
          <w:rStyle w:val="StyleUnderline"/>
        </w:rPr>
        <w:t>This strategy might be especially attractive to states in a position of conventional inferiority</w:t>
      </w:r>
      <w:r>
        <w:t xml:space="preserve"> that might have an incentive to escalate a crisis quickly to the nuclear level. During the Cold War, the United States planned to use nuclear weapons first to stop a Soviet invasion of Western Europe given NATO’s conventional inferiority.51 </w:t>
      </w:r>
      <w:r w:rsidRPr="008071B3">
        <w:rPr>
          <w:rStyle w:val="StyleUnderline"/>
        </w:rPr>
        <w:t>As Russia’s conventional power has deteriorated since the end of the Cold War, Moscow has come to rely more heavily on nuclear weapons in its military doctrine</w:t>
      </w:r>
      <w:r>
        <w:t xml:space="preserve">. Indeed, </w:t>
      </w:r>
      <w:r w:rsidRPr="008071B3">
        <w:rPr>
          <w:rStyle w:val="StyleUnderline"/>
        </w:rPr>
        <w:t>Russian strategy calls for the use of nuclear weapons</w:t>
      </w:r>
      <w:r>
        <w:t xml:space="preserve"> early in a conflict (something that most Western strategists would consider to be escalatory) </w:t>
      </w:r>
      <w:r w:rsidRPr="008071B3">
        <w:rPr>
          <w:rStyle w:val="StyleUnderline"/>
        </w:rPr>
        <w:t>as a way to de-escalate a crisis</w:t>
      </w:r>
      <w:r>
        <w:t xml:space="preserve">. Similarly, Pakistan’s military plans for nuclear use in the event of an invasion from conventionally stronger India. And finally, </w:t>
      </w:r>
      <w:r w:rsidRPr="008071B3">
        <w:rPr>
          <w:rStyle w:val="StyleUnderline"/>
        </w:rPr>
        <w:t>Chinese generals openly talk about the possibility of nuclear use against a US superpower in a possible East Asia contingency.</w:t>
      </w:r>
      <w:r>
        <w:rPr>
          <w:rStyle w:val="StyleUnderline"/>
        </w:rPr>
        <w:t xml:space="preserve"> </w:t>
      </w:r>
      <w:r w:rsidRPr="008071B3">
        <w:rPr>
          <w:rStyle w:val="StyleUnderline"/>
        </w:rPr>
        <w:t>Second</w:t>
      </w:r>
      <w:r>
        <w:t xml:space="preserve">, as was also discussed above, </w:t>
      </w:r>
      <w:r w:rsidRPr="008071B3">
        <w:rPr>
          <w:rStyle w:val="StyleUnderline"/>
        </w:rPr>
        <w:t>leaders can make a ‘threat that leaves something to chance’</w:t>
      </w:r>
      <w:r>
        <w:t xml:space="preserve">.52 They </w:t>
      </w:r>
      <w:r w:rsidRPr="008071B3">
        <w:rPr>
          <w:rStyle w:val="Emphasis"/>
        </w:rPr>
        <w:t>can initiate a nuclear crisis.</w:t>
      </w:r>
      <w:r w:rsidRPr="008071B3">
        <w:rPr>
          <w:rStyle w:val="StyleUnderline"/>
        </w:rPr>
        <w:t xml:space="preserve"> By playing these risky games of </w:t>
      </w:r>
      <w:r w:rsidRPr="008071B3">
        <w:rPr>
          <w:rStyle w:val="Emphasis"/>
        </w:rPr>
        <w:t>nuclear brinkmanship</w:t>
      </w:r>
      <w:r w:rsidRPr="008071B3">
        <w:rPr>
          <w:rStyle w:val="StyleUnderline"/>
        </w:rPr>
        <w:t>, states can increase the risk of nuclear war in an attempt to force a less resolved adversary to back down. Historical crises</w:t>
      </w:r>
      <w:r>
        <w:t xml:space="preserve"> have not resulted in nuclear war, but many of them, </w:t>
      </w:r>
      <w:r w:rsidRPr="008071B3">
        <w:rPr>
          <w:rStyle w:val="StyleUnderline"/>
        </w:rPr>
        <w:t xml:space="preserve">including the 1962 Cuban Missile Crisis, </w:t>
      </w:r>
      <w:r w:rsidRPr="008071B3">
        <w:rPr>
          <w:rStyle w:val="Emphasis"/>
        </w:rPr>
        <w:t>have come close</w:t>
      </w:r>
      <w:r>
        <w:t xml:space="preserve">. And scholars have documented historical incidents when </w:t>
      </w:r>
      <w:r w:rsidRPr="008071B3">
        <w:rPr>
          <w:rStyle w:val="StyleUnderline"/>
        </w:rPr>
        <w:t>accidents nearly led to war</w:t>
      </w:r>
      <w:r>
        <w:t xml:space="preserve">.53 </w:t>
      </w:r>
      <w:r w:rsidRPr="008071B3">
        <w:rPr>
          <w:rStyle w:val="StyleUnderline"/>
        </w:rPr>
        <w:t xml:space="preserve">When we think about future nuclear crisis dyads, such as Iran and Israel, with fewer sources of stability than existed during the Cold War, we can see that there is a </w:t>
      </w:r>
      <w:r w:rsidRPr="008071B3">
        <w:rPr>
          <w:rStyle w:val="Emphasis"/>
        </w:rPr>
        <w:t>real risk that a future crisis could result in a devastating nuclear exchange.</w:t>
      </w:r>
    </w:p>
    <w:p w:rsidR="00971B95" w:rsidRPr="008071B3" w:rsidRDefault="00971B95" w:rsidP="00971B95">
      <w:pPr>
        <w:pStyle w:val="Heading4"/>
        <w:rPr>
          <w:rStyle w:val="Style13ptBold"/>
          <w:b/>
        </w:rPr>
      </w:pPr>
      <w:r>
        <w:rPr>
          <w:rStyle w:val="Style13ptBold"/>
          <w:b/>
        </w:rPr>
        <w:t>Proliferation causes nuclear terror.</w:t>
      </w:r>
    </w:p>
    <w:p w:rsidR="00971B95" w:rsidRPr="008071B3" w:rsidRDefault="00971B95" w:rsidP="00971B95">
      <w:pPr>
        <w:rPr>
          <w:rStyle w:val="Style13ptBold"/>
        </w:rPr>
      </w:pPr>
      <w:r>
        <w:rPr>
          <w:rStyle w:val="Style13ptBold"/>
        </w:rPr>
        <w:t>Kroenig, 15</w:t>
      </w:r>
      <w:r w:rsidRPr="008071B3">
        <w:t xml:space="preserve">— Associate Professor and International Relations Field Chair, Department of Government Georgetown University, Washington DC, USA. Nonresident Senior Fellow, Brent Scowcroft Center on International Security, The Atlantic Council (Matthew, “The History of Proliferation Optimism: Does It Have a Future?,” The Journal of Strategic Studies, 2015 Vol. 38, Nos. 1–2, 98–125, </w:t>
      </w:r>
      <w:hyperlink r:id="rId25" w:history="1">
        <w:r w:rsidRPr="008071B3">
          <w:rPr>
            <w:rStyle w:val="Hyperlink"/>
          </w:rPr>
          <w:t>http://dx.doi.org/10.1080/01402390.2014.893508</w:t>
        </w:r>
      </w:hyperlink>
      <w:r w:rsidRPr="008071B3">
        <w:t>, AS)</w:t>
      </w:r>
    </w:p>
    <w:p w:rsidR="00971B95" w:rsidRDefault="00971B95" w:rsidP="00971B95">
      <w:r>
        <w:t xml:space="preserve">Nuclear Terrorism </w:t>
      </w:r>
      <w:r w:rsidRPr="008071B3">
        <w:rPr>
          <w:rStyle w:val="StyleUnderline"/>
        </w:rPr>
        <w:t>The spread of nuclear weapons also increases the risk of nuclear terrorism.</w:t>
      </w:r>
      <w:r>
        <w:t xml:space="preserve">54 While September 11th was one of the greatest tragedies in American history, it would have been much worse had Osama Bin Laden possessed nuclear weapons. </w:t>
      </w:r>
      <w:r w:rsidRPr="008071B3">
        <w:rPr>
          <w:rStyle w:val="StyleUnderline"/>
        </w:rPr>
        <w:t xml:space="preserve">Bin Laden declared it a ‘religious duty’ for Al- Qa’eda to acquire nuclear weapons and radical clerics have issued fatwas declaring it permissible to use nuclear weapons in Jihad </w:t>
      </w:r>
      <w:r>
        <w:t xml:space="preserve">against the West.55 </w:t>
      </w:r>
      <w:r w:rsidRPr="008071B3">
        <w:rPr>
          <w:rStyle w:val="StyleUnderline"/>
        </w:rPr>
        <w:t>Unlike states</w:t>
      </w:r>
      <w:r>
        <w:t xml:space="preserve">, which can be more easily deterred, </w:t>
      </w:r>
      <w:r w:rsidRPr="008071B3">
        <w:rPr>
          <w:rStyle w:val="StyleUnderline"/>
        </w:rPr>
        <w:t>there is little doubt that if terrorists acquired nuclear weapons, they would use them</w:t>
      </w:r>
      <w:r>
        <w:t xml:space="preserve">.56 Indeed, in recent years, many US politicians and security analysts have argued that nuclear terrorism poses the greatest threat to US national security.57 Analysts have pointed out the tremendous hurdles that terrorists would have to overcome in order to acquire nuclear weapons.58 Nevertheless, </w:t>
      </w:r>
      <w:r w:rsidRPr="008071B3">
        <w:rPr>
          <w:rStyle w:val="Emphasis"/>
        </w:rPr>
        <w:t>as nuclear weapons spread, the possibility that they will eventually fall into terrorist hands increases</w:t>
      </w:r>
      <w:r>
        <w:t xml:space="preserve">. </w:t>
      </w:r>
      <w:r w:rsidRPr="008071B3">
        <w:rPr>
          <w:rStyle w:val="StyleUnderline"/>
        </w:rPr>
        <w:t xml:space="preserve">States could </w:t>
      </w:r>
      <w:r w:rsidRPr="008071B3">
        <w:rPr>
          <w:rStyle w:val="Emphasis"/>
        </w:rPr>
        <w:t>intentionally transfer</w:t>
      </w:r>
      <w:r w:rsidRPr="008071B3">
        <w:rPr>
          <w:rStyle w:val="StyleUnderline"/>
        </w:rPr>
        <w:t xml:space="preserve"> nuclear weapons, or the fissile material required to build them, to terrorist groups.</w:t>
      </w:r>
      <w:r>
        <w:t xml:space="preserve"> There are good reasons why a state might be reluctant to transfer nuclear weapons to terrorists, but, </w:t>
      </w:r>
      <w:r w:rsidRPr="008071B3">
        <w:rPr>
          <w:rStyle w:val="StyleUnderline"/>
        </w:rPr>
        <w:t>as nuclear weapons spread, the probability that a leader might someday purposely arm a terrorist group increases.</w:t>
      </w:r>
      <w:r>
        <w:t xml:space="preserve"> </w:t>
      </w:r>
      <w:r w:rsidRPr="008071B3">
        <w:rPr>
          <w:rStyle w:val="StyleUnderline"/>
        </w:rPr>
        <w:t>Some fear</w:t>
      </w:r>
      <w:r>
        <w:t xml:space="preserve">, for example, </w:t>
      </w:r>
      <w:r w:rsidRPr="008071B3">
        <w:rPr>
          <w:rStyle w:val="StyleUnderline"/>
        </w:rPr>
        <w:t xml:space="preserve">that </w:t>
      </w:r>
      <w:r w:rsidRPr="008071B3">
        <w:rPr>
          <w:rStyle w:val="Emphasis"/>
        </w:rPr>
        <w:t>Iran, with its close ties to Hamas and Hizballah</w:t>
      </w:r>
      <w:r w:rsidRPr="008071B3">
        <w:rPr>
          <w:rStyle w:val="StyleUnderline"/>
        </w:rPr>
        <w:t>, might be at a heightened risk of transferring nuclear weapons to terrorists. Moreover,</w:t>
      </w:r>
      <w:r>
        <w:t xml:space="preserve"> even if no state would ever intentionally transfer nuclear capabilities to terrorists, a </w:t>
      </w:r>
      <w:r w:rsidRPr="008071B3">
        <w:rPr>
          <w:rStyle w:val="StyleUnderline"/>
        </w:rPr>
        <w:t xml:space="preserve">new nuclear state, with underdeveloped security procedures, might be </w:t>
      </w:r>
      <w:r w:rsidRPr="008071B3">
        <w:rPr>
          <w:rStyle w:val="Emphasis"/>
        </w:rPr>
        <w:t xml:space="preserve">vulnerable to theft, </w:t>
      </w:r>
      <w:r w:rsidRPr="008071B3">
        <w:rPr>
          <w:rStyle w:val="StyleUnderline"/>
        </w:rPr>
        <w:t xml:space="preserve">allowing terrorist groups or corrupt or ideologically- motivated insiders to transfer dangerous material to terrorists. There is evidence, for example, that </w:t>
      </w:r>
      <w:r w:rsidRPr="008071B3">
        <w:rPr>
          <w:rStyle w:val="Emphasis"/>
        </w:rPr>
        <w:t>representatives from Pakistan’s atomic energy establishment met with Al-Qa’eda</w:t>
      </w:r>
      <w:r w:rsidRPr="008071B3">
        <w:rPr>
          <w:rStyle w:val="StyleUnderline"/>
        </w:rPr>
        <w:t xml:space="preserve"> members to discuss a possible nuclear deal.</w:t>
      </w:r>
      <w:r>
        <w:t xml:space="preserve">59 Finally, </w:t>
      </w:r>
      <w:r w:rsidRPr="008071B3">
        <w:rPr>
          <w:rStyle w:val="Emphasis"/>
        </w:rPr>
        <w:t>a nuclear-armed state could collapse</w:t>
      </w:r>
      <w:r w:rsidRPr="008071B3">
        <w:rPr>
          <w:rStyle w:val="StyleUnderline"/>
        </w:rPr>
        <w:t>, resulting in a break- down of law and order and a loose nukes problem</w:t>
      </w:r>
      <w:r>
        <w:t xml:space="preserve">. </w:t>
      </w:r>
      <w:r w:rsidRPr="008071B3">
        <w:rPr>
          <w:rStyle w:val="StyleUnderline"/>
        </w:rPr>
        <w:t xml:space="preserve">US officials are currently very concerned about what would happen to Pakistan’s nuclear weapons if the government were to fall. </w:t>
      </w:r>
      <w:r w:rsidRPr="008071B3">
        <w:rPr>
          <w:rStyle w:val="Emphasis"/>
        </w:rPr>
        <w:t>As nuclear weapons spread, this problem is only further amplified</w:t>
      </w:r>
      <w:r w:rsidRPr="008071B3">
        <w:rPr>
          <w:rStyle w:val="StyleUnderline"/>
        </w:rPr>
        <w:t>. Iran is a country with a history of revolutions and a government with a tenuous hold on power</w:t>
      </w:r>
      <w:r>
        <w:t>. The regime change that Washington has long dreamed about in Tehran could actually become a nightmare if a nuclear-armed Iran suffered a breakdown in authority, forcing us to worry about the fate of Iran’s nuclear arsenal.</w:t>
      </w:r>
    </w:p>
    <w:p w:rsidR="00B023D5" w:rsidRDefault="00B023D5" w:rsidP="00B023D5">
      <w:pPr>
        <w:pStyle w:val="Heading3"/>
      </w:pPr>
      <w:r>
        <w:t>AT won’t invade Baltics</w:t>
      </w:r>
    </w:p>
    <w:p w:rsidR="00B023D5" w:rsidRPr="007B14BC" w:rsidRDefault="00B023D5" w:rsidP="00B023D5">
      <w:pPr>
        <w:pStyle w:val="Heading4"/>
        <w:rPr>
          <w:rStyle w:val="Style13ptBold"/>
          <w:b/>
        </w:rPr>
      </w:pPr>
      <w:r>
        <w:rPr>
          <w:rStyle w:val="Style13ptBold"/>
          <w:b/>
        </w:rPr>
        <w:t>Russia has a variety of motives for invading the Baltic States—undermining NATO, protecting ethnic Russians, historical justification, and economic interests.</w:t>
      </w:r>
    </w:p>
    <w:p w:rsidR="00B023D5" w:rsidRPr="007B14BC" w:rsidRDefault="00B023D5" w:rsidP="00B023D5">
      <w:pPr>
        <w:rPr>
          <w:rStyle w:val="Style13ptBold"/>
        </w:rPr>
      </w:pPr>
      <w:r>
        <w:rPr>
          <w:rStyle w:val="Style13ptBold"/>
        </w:rPr>
        <w:t>Grigas, 15</w:t>
      </w:r>
      <w:r w:rsidRPr="007B14BC">
        <w:t xml:space="preserve">—political scientist and author writing on security and energy issues of Russia, Europe, and the Post-Soviet states (Agnia, “Russia’s Motives in the Baltic States,” Foreign Policy Research Institute, 12/7/15, </w:t>
      </w:r>
      <w:hyperlink r:id="rId26" w:history="1">
        <w:r w:rsidRPr="007B14BC">
          <w:rPr>
            <w:rStyle w:val="Hyperlink"/>
          </w:rPr>
          <w:t>https://www.fpri.org/article/2015/12/russias-motives-in-the-baltic-states/</w:t>
        </w:r>
      </w:hyperlink>
      <w:r w:rsidRPr="007B14BC">
        <w:t>, AS)</w:t>
      </w:r>
    </w:p>
    <w:p w:rsidR="00B023D5" w:rsidRPr="00B023D5" w:rsidRDefault="00B023D5" w:rsidP="00B023D5">
      <w:pPr>
        <w:rPr>
          <w:sz w:val="22"/>
          <w:u w:val="single"/>
        </w:rPr>
      </w:pPr>
      <w:r w:rsidRPr="007B14BC">
        <w:rPr>
          <w:rStyle w:val="StyleUnderline"/>
        </w:rPr>
        <w:t>Russia’s annexation of Crimea in March 2014 and subsequent war in eastern Ukraine prompted discussions</w:t>
      </w:r>
      <w:r>
        <w:t xml:space="preserve"> in the Baltic States and among their allies </w:t>
      </w:r>
      <w:r w:rsidRPr="007B14BC">
        <w:rPr>
          <w:rStyle w:val="StyleUnderline"/>
        </w:rPr>
        <w:t>of whether a similar Russian hybrid warfare intervention in</w:t>
      </w:r>
      <w:r>
        <w:t xml:space="preserve"> these </w:t>
      </w:r>
      <w:r w:rsidRPr="007B14BC">
        <w:rPr>
          <w:rStyle w:val="StyleUnderline"/>
        </w:rPr>
        <w:t>NATO member states</w:t>
      </w:r>
      <w:r>
        <w:t xml:space="preserve"> would be possible. Certainly the </w:t>
      </w:r>
      <w:r w:rsidRPr="007B14BC">
        <w:rPr>
          <w:rStyle w:val="StyleUnderline"/>
        </w:rPr>
        <w:t>Baltic States also have a sizable Russian minority and have long been objects of Russia’s historic imperial ambitions.</w:t>
      </w:r>
      <w:r>
        <w:t xml:space="preserve"> But does Russia have motives in the Baltic States that could lead it to risk confrontation with NATO and challenge the collective security guarantees of Article 5? This article will examine Russian minorities, Moscow’s historic and economic interests, and what is possibly the greatest motive of all—using the Baltic States to destabilize the NATO alliance. More than any territorial gains, </w:t>
      </w:r>
      <w:r w:rsidRPr="007B14BC">
        <w:rPr>
          <w:rStyle w:val="StyleUnderline"/>
        </w:rPr>
        <w:t xml:space="preserve">Russia’s greatest motive vis-à-vis the Baltic States is to </w:t>
      </w:r>
      <w:r w:rsidRPr="007B14BC">
        <w:rPr>
          <w:rStyle w:val="Emphasis"/>
        </w:rPr>
        <w:t>undermine the NATO Alliance</w:t>
      </w:r>
      <w:r w:rsidRPr="007B14BC">
        <w:rPr>
          <w:rStyle w:val="StyleUnderline"/>
        </w:rPr>
        <w:t xml:space="preserve"> and the collective security guarantees provided by Article 5 of the NATO Treaty.</w:t>
      </w:r>
      <w:r>
        <w:t xml:space="preserve"> Certainly, any success Moscow achieves in destabilizing Estonia’s, Latvia’s, or Lithuania’s territorial integrity or fuelling separatism will either elicit an effective response from NATO or discredit the authority of the alliance and in turn the entire international system built on its security guarantees. Indeed, </w:t>
      </w:r>
      <w:r w:rsidRPr="007B14BC">
        <w:rPr>
          <w:rStyle w:val="StyleUnderline"/>
        </w:rPr>
        <w:t xml:space="preserve">many have argued that this is precisely Moscow’s aim as it ratchets up pressure on the Baltic States </w:t>
      </w:r>
      <w:r>
        <w:t xml:space="preserve">through airspace violations, the kidnapping of an Estonian border patroller, and calls to persecute former Lithuanian Soviet draft dodgers. </w:t>
      </w:r>
      <w:r w:rsidRPr="007B14BC">
        <w:rPr>
          <w:rStyle w:val="StyleUnderline"/>
        </w:rPr>
        <w:t xml:space="preserve">Within the Baltic States, the main factor that could both motivate and facilitate Russia’s policies of interventionism or aggression is a </w:t>
      </w:r>
      <w:r w:rsidRPr="007B14BC">
        <w:rPr>
          <w:rStyle w:val="Emphasis"/>
        </w:rPr>
        <w:t>large, concentrated population of Russian ethnic minorities</w:t>
      </w:r>
      <w:r w:rsidRPr="007B14BC">
        <w:rPr>
          <w:rStyle w:val="StyleUnderline"/>
        </w:rPr>
        <w:t xml:space="preserve"> and Russian speakers that reside on Russia’s border. Estonia and Latvia have particularly large ethnic Russian minorities, with about 24 percent and 27 percent of the general population respectively,</w:t>
      </w:r>
      <w:r>
        <w:t xml:space="preserve"> while Lithuania’s Russian population is just under 6 percent. Percentages of Russian speakers—a figure that includes other Baltic minorities such as the Polish, Ukrainians, and Belarusians—are much higher. </w:t>
      </w:r>
      <w:r w:rsidRPr="007B14BC">
        <w:rPr>
          <w:rStyle w:val="StyleUnderline"/>
        </w:rPr>
        <w:t>Latvia’s Russian speakers make up nearly 34 percent of the population, Estonia’s approximately 30 percent</w:t>
      </w:r>
      <w:r>
        <w:t xml:space="preserve">, while Lithuania’s totals almost 8 percent.[1] In Latvia, Russian minorities are mainly concentrated in two locations: Riga, the capital city, and the region of Latgale that borders Russia. Likewise Estonia’s sizable Russian minorities are concentrated in the capital of Tallinn and Ida-Viru County on the border with Russia. The region’s largest city of Narva, for instance, is 82 percent Russian and 97 percent of the populace is Russian speaking. About a third of the population also holds Russian citizenship. In Lithuania, Russians and Russian speakers are concentrated in the capital of Vilnius, the port city of Klaipėda (near the Russian enclave of Kaliningrad) and the small city of Visaginas close to the border of Belarus.[2] In addition to the common ideological driver to unite the Russian diaspora of the near abroad under the Russian flag, </w:t>
      </w:r>
      <w:r w:rsidRPr="007B14BC">
        <w:rPr>
          <w:rStyle w:val="StyleUnderline"/>
        </w:rPr>
        <w:t xml:space="preserve">Moscow has a </w:t>
      </w:r>
      <w:r w:rsidRPr="007B14BC">
        <w:rPr>
          <w:rStyle w:val="Emphasis"/>
        </w:rPr>
        <w:t>number of historical motives</w:t>
      </w:r>
      <w:r w:rsidRPr="007B14BC">
        <w:rPr>
          <w:rStyle w:val="StyleUnderline"/>
        </w:rPr>
        <w:t xml:space="preserve"> to reincorporate the Baltic States into Russia’s “empire” or sphere of influence. Russia has been pursuing a consistent policy of imperialization and Russification of the Baltic territories since the 18th century</w:t>
      </w:r>
      <w:r>
        <w:t xml:space="preserve">. Russia’s power grab began in 1721 under the Tsar Peter the Great, establishing control over some territories of modern day Estonia and Latvia. During the rule of Empress Catherine the Great, Lithuania was incorporated into the Russian Empire following three partitions of the Polish-Lithuanian Commonwealth in 1772, 1793 and 1795. </w:t>
      </w:r>
      <w:r w:rsidRPr="007B14BC">
        <w:rPr>
          <w:rStyle w:val="StyleUnderline"/>
        </w:rPr>
        <w:t xml:space="preserve">Equally important are Russia’s </w:t>
      </w:r>
      <w:r w:rsidRPr="007B14BC">
        <w:rPr>
          <w:rStyle w:val="Emphasis"/>
        </w:rPr>
        <w:t xml:space="preserve">economic interests </w:t>
      </w:r>
      <w:r w:rsidRPr="007B14BC">
        <w:rPr>
          <w:rStyle w:val="StyleUnderline"/>
        </w:rPr>
        <w:t>in the Baltic States</w:t>
      </w:r>
      <w:r>
        <w:t xml:space="preserve">. Like Crimea, which serves as the base of Russia’s Black Sea Fleet and a pathway to the Mediterranean, </w:t>
      </w:r>
      <w:r w:rsidRPr="007B14BC">
        <w:rPr>
          <w:rStyle w:val="StyleUnderline"/>
        </w:rPr>
        <w:t>the Baltic States possess ice-free ports and a window to the West that have made them targets of Russia’s expansionism</w:t>
      </w:r>
      <w:r>
        <w:t xml:space="preserve"> since the times of Peter the Great.[3] Despite Baltic increasing trade and ties with the EU, the Baltic and Russian economies still have many legacy links. </w:t>
      </w:r>
      <w:r w:rsidRPr="007B14BC">
        <w:rPr>
          <w:rStyle w:val="StyleUnderline"/>
        </w:rPr>
        <w:t>The ports of the Baltic States have historically served to transport Russian oil and oil products to European markets.</w:t>
      </w:r>
      <w:r>
        <w:t xml:space="preserve"> For instance, throughout the 1990s until the opening of an oil terminal in Russian port of Primorsk in 2001, Latvia’s Ventspils Nafta was the second largest exporting terminal of Russian oil, and the largest exporter outside Russian territory.[4] </w:t>
      </w:r>
      <w:r w:rsidRPr="007B14BC">
        <w:rPr>
          <w:rStyle w:val="StyleUnderline"/>
        </w:rPr>
        <w:t>Since the 2000s, Russia has directed its energy flows away from the Baltic States by building up its own ports, terminals, and new pipeline systems on the northern Baltic and North Sea</w:t>
      </w:r>
      <w:r>
        <w:t xml:space="preserve">.[5] Nonetheless, Baltic territories and ports continue to serve as transit routes for Western goods that Russia imports. </w:t>
      </w:r>
      <w:r w:rsidRPr="007B14BC">
        <w:rPr>
          <w:rStyle w:val="StyleUnderline"/>
        </w:rPr>
        <w:t>Finally</w:t>
      </w:r>
      <w:r>
        <w:t xml:space="preserve">, while generally the Baltic States are energy-poor counties, </w:t>
      </w:r>
      <w:r w:rsidRPr="007B14BC">
        <w:rPr>
          <w:rStyle w:val="StyleUnderline"/>
        </w:rPr>
        <w:t>Estonia’s Ida-Viru county, is energy rich. The county is located in the eastern part of the country near the border with Russia</w:t>
      </w:r>
      <w:r>
        <w:t xml:space="preserve">, nestled between the Gulf of Finland and Lake Peipus, and is predominantly inhabited by Russian speakers. The region’s large deposits of shale oil are used for heating and electricity production, meeting 80 percent of Estonia’s electricity needs. </w:t>
      </w:r>
      <w:r w:rsidRPr="007B14BC">
        <w:rPr>
          <w:rStyle w:val="StyleUnderline"/>
        </w:rPr>
        <w:t>For a country with few natural resources that is still 100 percent dependent on Russian gas, Ida-Viru shale oil is strategically important. Like eastern Ukraine’s coal mines, it could be a tempting target for Moscow.</w:t>
      </w:r>
    </w:p>
    <w:p w:rsidR="00B023D5" w:rsidRPr="00091697" w:rsidRDefault="00B023D5" w:rsidP="00B023D5">
      <w:pPr>
        <w:pStyle w:val="Heading4"/>
        <w:rPr>
          <w:rStyle w:val="Style13ptBold"/>
          <w:b/>
        </w:rPr>
      </w:pPr>
      <w:r>
        <w:rPr>
          <w:rStyle w:val="Style13ptBold"/>
          <w:b/>
        </w:rPr>
        <w:t>Invading the Baltics is geographically strategic for Russia</w:t>
      </w:r>
    </w:p>
    <w:p w:rsidR="00B023D5" w:rsidRDefault="00B023D5" w:rsidP="00B023D5">
      <w:r>
        <w:rPr>
          <w:rStyle w:val="Style13ptBold"/>
        </w:rPr>
        <w:t>Tucker, 18</w:t>
      </w:r>
      <w:r w:rsidRPr="00091697">
        <w:t xml:space="preserve">—Technology editor of Defense One and the former deputy editor of The Futurist magazine. His writing has also appeared in Slate, Technology Review, The Wilson Quarterly, and The Utne Reader, among other outlets. He lives in Baltimore, Maryland. (Patrick, “This is How Russia Could Test NATO, Warns Former US Army Europe Commander,” Defense One, 7/8/18, </w:t>
      </w:r>
      <w:hyperlink r:id="rId27" w:history="1">
        <w:r w:rsidRPr="00091697">
          <w:rPr>
            <w:rStyle w:val="Hyperlink"/>
          </w:rPr>
          <w:t>https://www.defenseone.com/threats/2018/07/how-russia-could-test-nato-warns-former-us-army-europe-commander/149530/</w:t>
        </w:r>
      </w:hyperlink>
      <w:r w:rsidRPr="00091697">
        <w:t>, AS)</w:t>
      </w:r>
    </w:p>
    <w:p w:rsidR="00B023D5" w:rsidRDefault="00B023D5" w:rsidP="00B023D5">
      <w:r w:rsidRPr="00091697">
        <w:t xml:space="preserve">At Poland’s northeast border there’s only a narrow strip of inland border connecting it to NATO members Lithuania, Latvia and Estonia. It’s called </w:t>
      </w:r>
      <w:r w:rsidRPr="00091697">
        <w:rPr>
          <w:rStyle w:val="StyleUnderline"/>
        </w:rPr>
        <w:t xml:space="preserve">the Suwalki Corridor </w:t>
      </w:r>
      <w:r w:rsidRPr="00091697">
        <w:t xml:space="preserve">and it </w:t>
      </w:r>
      <w:r w:rsidRPr="00091697">
        <w:rPr>
          <w:rStyle w:val="StyleUnderline"/>
        </w:rPr>
        <w:t>has long been an object of concern for Western military leaders.</w:t>
      </w:r>
      <w:r>
        <w:rPr>
          <w:rStyle w:val="StyleUnderline"/>
        </w:rPr>
        <w:t xml:space="preserve"> </w:t>
      </w:r>
      <w:r w:rsidRPr="00091697">
        <w:t xml:space="preserve">To the west sits a unique spot Russian territory, the exclave of Kaliningrad, a key military port on the Baltic Sea. To the east is Belarus, a key Russian military ally. On the eve of this week’s NATO Summit, the former commanding general of U.S. Army Europe is issuing a new warning: </w:t>
      </w:r>
      <w:r w:rsidRPr="00091697">
        <w:rPr>
          <w:rStyle w:val="StyleUnderline"/>
        </w:rPr>
        <w:t xml:space="preserve">cutting off that corridor could be how Russian President Vladimir Putin </w:t>
      </w:r>
      <w:r w:rsidRPr="00091697">
        <w:rPr>
          <w:rStyle w:val="Emphasis"/>
        </w:rPr>
        <w:t>cuts off the Baltic states from the rest of NATO</w:t>
      </w:r>
      <w:r w:rsidRPr="00091697">
        <w:t>, possibly without firing a shot.</w:t>
      </w:r>
      <w:r>
        <w:t xml:space="preserve"> “Situated between Belarus and the Russian exclave of Kaliningrad, </w:t>
      </w:r>
      <w:r w:rsidRPr="00091697">
        <w:rPr>
          <w:rStyle w:val="StyleUnderline"/>
        </w:rPr>
        <w:t>it serves as the only land link between NATO and its three Baltic members, Estonia, Latvia, and Lithuania</w:t>
      </w:r>
      <w:r>
        <w:t>,” says a new report co-authored by retired Lt. Gen. Ben Hodges, scheduled for release on Monday by the Center for European Analysis, or CEPA, which provided Defense One a copy prior to publication. “If Russian forces ever established control over this Corridor, or even threatened the free movement of NATO forces and material through it, they could cut the Baltic States off from the rest of the Alliance and potentially obstruct allied reinforcements advancing by land through Poland.”</w:t>
      </w:r>
    </w:p>
    <w:p w:rsidR="00B023D5" w:rsidRPr="00B023D5" w:rsidRDefault="00B023D5" w:rsidP="00B023D5"/>
    <w:p w:rsidR="00EC4AE3" w:rsidRDefault="00EC4AE3" w:rsidP="00E32D49">
      <w:pPr>
        <w:pStyle w:val="Heading2"/>
      </w:pPr>
      <w:r>
        <w:t>MILITIAS CP</w:t>
      </w:r>
    </w:p>
    <w:p w:rsidR="00EC4AE3" w:rsidRDefault="00EC4AE3" w:rsidP="00EC4AE3">
      <w:pPr>
        <w:pStyle w:val="Heading3"/>
      </w:pPr>
      <w:r>
        <w:t>1nc</w:t>
      </w:r>
    </w:p>
    <w:p w:rsidR="00EC4AE3" w:rsidRDefault="00EC4AE3" w:rsidP="00EC4AE3">
      <w:pPr>
        <w:pStyle w:val="Heading4"/>
      </w:pPr>
      <w:r>
        <w:t>Text: the United States federal government should threaten to &lt;&lt;plan*&gt;&gt; unless Government of Ukraine implements the battalion depoliticization reforms described in the Martin evidence. The United States federal government ought to &lt;&lt;plan*&gt;&gt; if the Government of Ukraine does not implement said reforms.</w:t>
      </w:r>
    </w:p>
    <w:p w:rsidR="00EC4AE3" w:rsidRDefault="00EC4AE3" w:rsidP="00EC4AE3">
      <w:r>
        <w:t>*replace “should” with “ought to” and “reduce” with “decrease” and “substantially” with “considerably”</w:t>
      </w:r>
    </w:p>
    <w:p w:rsidR="00EC4AE3" w:rsidRPr="00734399" w:rsidRDefault="00EC4AE3" w:rsidP="00EC4AE3">
      <w:pPr>
        <w:pStyle w:val="Heading4"/>
      </w:pPr>
      <w:r>
        <w:t xml:space="preserve">U.S. leverage means they would </w:t>
      </w:r>
      <w:r>
        <w:rPr>
          <w:u w:val="single"/>
        </w:rPr>
        <w:t>say yes</w:t>
      </w:r>
    </w:p>
    <w:p w:rsidR="00EC4AE3" w:rsidRPr="0017582C" w:rsidRDefault="00EC4AE3" w:rsidP="00EC4AE3">
      <w:r>
        <w:t xml:space="preserve">Kimberly </w:t>
      </w:r>
      <w:r w:rsidRPr="00CA6A2E">
        <w:rPr>
          <w:rStyle w:val="Style13ptBold"/>
        </w:rPr>
        <w:t xml:space="preserve">Martin and </w:t>
      </w:r>
      <w:r>
        <w:t xml:space="preserve">Olga </w:t>
      </w:r>
      <w:r w:rsidRPr="00CA6A2E">
        <w:rPr>
          <w:rStyle w:val="Style13ptBold"/>
        </w:rPr>
        <w:t>Oliker 17</w:t>
      </w:r>
      <w:r>
        <w:t xml:space="preserve">,  </w:t>
      </w:r>
      <w:r w:rsidRPr="00CA6A2E">
        <w:t>Ann Whitney Olin Professor of Political Science at Barnard College, Columbia University, and directs the Program on US-Russia Relations at Columbia’s Harriman Institute</w:t>
      </w:r>
      <w:r>
        <w:t xml:space="preserve">; </w:t>
      </w:r>
      <w:r w:rsidRPr="00CA6A2E">
        <w:t>Director of the Russia and Eurasia Program and a Senior Adviser at the Center for Strategic and International Studies in Washington, D.C.</w:t>
      </w:r>
      <w:r>
        <w:t>; “</w:t>
      </w:r>
      <w:r w:rsidRPr="00CA6A2E">
        <w:t>UKRAINE’S VOLUNTEER MILITIAS MAY HAVE SAVED THE COUNTRY, BUT NOW THEY THREATEN IT</w:t>
      </w:r>
      <w:r>
        <w:t xml:space="preserve">”, War on the Rocks, Sept 14 2017, </w:t>
      </w:r>
      <w:r w:rsidRPr="00CA6A2E">
        <w:t>https://warontherocks.com/2017/09/ukraines-volunteer-militias-may-have-saved-the-country-but-now-they-threaten-it/</w:t>
      </w:r>
    </w:p>
    <w:p w:rsidR="00EC4AE3" w:rsidRPr="008642B0" w:rsidRDefault="00EC4AE3" w:rsidP="00EC4AE3">
      <w:r w:rsidRPr="00D960C3">
        <w:rPr>
          <w:rStyle w:val="Emphasis"/>
        </w:rPr>
        <w:t>First</w:t>
      </w:r>
      <w:r w:rsidRPr="004507D8">
        <w:t xml:space="preserve">, </w:t>
      </w:r>
      <w:r w:rsidRPr="00A97415">
        <w:rPr>
          <w:u w:val="single"/>
        </w:rPr>
        <w:t>Kyiv should cease negotiations with Right Sector and declare its armed forces illegal</w:t>
      </w:r>
      <w:r w:rsidRPr="004507D8">
        <w:t xml:space="preserve">, </w:t>
      </w:r>
      <w:r w:rsidRPr="00184E58">
        <w:rPr>
          <w:u w:val="single"/>
        </w:rPr>
        <w:t>prosecuting those who continue to fight</w:t>
      </w:r>
      <w:r w:rsidRPr="004507D8">
        <w:t xml:space="preserve"> under its banner while allowing qualified former members to enroll in the National Guard and other state security organs as individuals. </w:t>
      </w:r>
      <w:r>
        <w:t xml:space="preserve"> </w:t>
      </w:r>
      <w:r w:rsidRPr="009630F9">
        <w:rPr>
          <w:u w:val="single"/>
        </w:rPr>
        <w:t xml:space="preserve">The U.S. and other Western governments who </w:t>
      </w:r>
      <w:r w:rsidRPr="005C701E">
        <w:rPr>
          <w:rStyle w:val="Emphasis"/>
        </w:rPr>
        <w:t>provide security assistance</w:t>
      </w:r>
      <w:r w:rsidRPr="009630F9">
        <w:rPr>
          <w:u w:val="single"/>
        </w:rPr>
        <w:t xml:space="preserve"> to Ukraine try to weed out human rights violators from their training programs</w:t>
      </w:r>
      <w:r w:rsidRPr="004507D8">
        <w:t xml:space="preserve"> (even if that vetting is not always successful); </w:t>
      </w:r>
      <w:r w:rsidRPr="005C701E">
        <w:rPr>
          <w:rStyle w:val="Emphasis"/>
        </w:rPr>
        <w:t>the Ukrainian government should follow their example</w:t>
      </w:r>
      <w:r w:rsidRPr="004507D8">
        <w:t xml:space="preserve">. Vetting of former militia personnel who seek to join state security forces must eliminate both those who have practiced and those who continue to espouse violence against civilians. </w:t>
      </w:r>
      <w:r w:rsidRPr="00D960C3">
        <w:rPr>
          <w:rStyle w:val="Emphasis"/>
        </w:rPr>
        <w:t>Second</w:t>
      </w:r>
      <w:r w:rsidRPr="004507D8">
        <w:t xml:space="preserve">, </w:t>
      </w:r>
      <w:r w:rsidRPr="00460FD6">
        <w:rPr>
          <w:u w:val="single"/>
        </w:rPr>
        <w:t xml:space="preserve">other battalions that are already formally integrated into the security services should be held to </w:t>
      </w:r>
      <w:r w:rsidRPr="00460FD6">
        <w:rPr>
          <w:rStyle w:val="Emphasis"/>
        </w:rPr>
        <w:t>strict standards of depoliticization</w:t>
      </w:r>
      <w:r w:rsidRPr="004507D8">
        <w:t xml:space="preserve">. </w:t>
      </w:r>
      <w:r w:rsidRPr="00B963EE">
        <w:rPr>
          <w:rStyle w:val="StyleUnderline"/>
        </w:rPr>
        <w:t>Formal ties to political parties should be prohibited</w:t>
      </w:r>
      <w:r w:rsidRPr="004507D8">
        <w:t xml:space="preserve">, and </w:t>
      </w:r>
      <w:r w:rsidRPr="00820E18">
        <w:rPr>
          <w:rStyle w:val="StyleUnderline"/>
        </w:rPr>
        <w:t xml:space="preserve">the government should show some spine and truly </w:t>
      </w:r>
      <w:r w:rsidRPr="00E52DCE">
        <w:rPr>
          <w:rStyle w:val="Emphasis"/>
        </w:rPr>
        <w:t>prosecute groups of armed veterans</w:t>
      </w:r>
      <w:r w:rsidRPr="00820E18">
        <w:rPr>
          <w:rStyle w:val="StyleUnderline"/>
        </w:rPr>
        <w:t xml:space="preserve"> who take political action</w:t>
      </w:r>
      <w:r w:rsidRPr="004507D8">
        <w:t xml:space="preserve">. </w:t>
      </w:r>
      <w:r w:rsidRPr="00323541">
        <w:rPr>
          <w:u w:val="single"/>
        </w:rPr>
        <w:t xml:space="preserve">Members of Parliament and government officials should meanwhile be </w:t>
      </w:r>
      <w:r w:rsidRPr="00501E85">
        <w:rPr>
          <w:rStyle w:val="Emphasis"/>
        </w:rPr>
        <w:t>precluded both from command roles</w:t>
      </w:r>
      <w:r w:rsidRPr="004507D8">
        <w:t xml:space="preserve"> and from serving in the armed forces as anything other than reservists, throwing off their political mantles for the duration of their service. </w:t>
      </w:r>
      <w:r w:rsidRPr="00B8757A">
        <w:rPr>
          <w:rStyle w:val="Emphasis"/>
        </w:rPr>
        <w:t>Third</w:t>
      </w:r>
      <w:r w:rsidRPr="004507D8">
        <w:t xml:space="preserve">, international experience in cases ranging from Sierra Leone to Colombia shows that the thick neighborhood network connections that bind locally recruited militias together lead them to flourish (for example, as organized crime groups) long after war has ended. One useful way to overcome this is to </w:t>
      </w:r>
      <w:r w:rsidRPr="006C3395">
        <w:rPr>
          <w:u w:val="single"/>
        </w:rPr>
        <w:t>provide state assistance and training to former fighters, so they are less economically dependent on their former comrades</w:t>
      </w:r>
      <w:r w:rsidRPr="004507D8">
        <w:t xml:space="preserve">. </w:t>
      </w:r>
      <w:r w:rsidRPr="001B1B09">
        <w:rPr>
          <w:u w:val="single"/>
        </w:rPr>
        <w:t xml:space="preserve">Ukraine should ensure that all police and military units and their veterans depend </w:t>
      </w:r>
      <w:r w:rsidRPr="001B1B09">
        <w:rPr>
          <w:rStyle w:val="Emphasis"/>
        </w:rPr>
        <w:t>solely on an adequate state budget for weapons, training, income, and benefits—not on voluntary contributions</w:t>
      </w:r>
      <w:r w:rsidRPr="004507D8">
        <w:t xml:space="preserve">. The United States and Canada could help through tax and other laws that encourage pro-Kyiv groups located abroad to make their donations to a fund controlled by the Ukrainian state — not militia veterans’ groups. Article 22 of the 2014 law establishing the National Guard of Ukraine allows unspecified “other sources” of financing outside the state budget. But while it may make sense to continue to rely on such funds in some cases, Ukraine’s government should regulate how donations from Ukrainian businesspeople, the foreign diaspora, and ordinary citizens can be used, in order to break chains of external dependency and loyalty. This means, too, that the </w:t>
      </w:r>
      <w:r w:rsidRPr="00C45FE3">
        <w:rPr>
          <w:rStyle w:val="StyleUnderline"/>
        </w:rPr>
        <w:t>Ukrainian</w:t>
      </w:r>
      <w:r w:rsidRPr="00393349">
        <w:rPr>
          <w:u w:val="single"/>
        </w:rPr>
        <w:t xml:space="preserve"> state should provide civilian training and</w:t>
      </w:r>
      <w:r w:rsidRPr="004507D8">
        <w:t xml:space="preserve"> geographically </w:t>
      </w:r>
      <w:r w:rsidRPr="00393349">
        <w:rPr>
          <w:u w:val="single"/>
        </w:rPr>
        <w:t>dispersed housing and job opportunities to battalion</w:t>
      </w:r>
      <w:r w:rsidRPr="004507D8">
        <w:t xml:space="preserve"> </w:t>
      </w:r>
      <w:r w:rsidRPr="00393349">
        <w:rPr>
          <w:u w:val="single"/>
        </w:rPr>
        <w:t>veterans</w:t>
      </w:r>
      <w:r w:rsidRPr="004507D8">
        <w:t xml:space="preserve"> (including those from Right Sector), </w:t>
      </w:r>
      <w:r w:rsidRPr="00E74649">
        <w:rPr>
          <w:rStyle w:val="Emphasis"/>
        </w:rPr>
        <w:t>to further sever the financial dependence and bonds of obligation they might otherwise feel</w:t>
      </w:r>
      <w:r w:rsidRPr="004507D8">
        <w:t xml:space="preserve"> to former commanders, donors, and battlefield comrades. </w:t>
      </w:r>
      <w:r w:rsidRPr="00E74649">
        <w:rPr>
          <w:u w:val="single"/>
        </w:rPr>
        <w:t>Otherwise</w:t>
      </w:r>
      <w:r w:rsidRPr="004507D8">
        <w:t xml:space="preserve">, the natural </w:t>
      </w:r>
      <w:r w:rsidRPr="00E74649">
        <w:rPr>
          <w:u w:val="single"/>
        </w:rPr>
        <w:t>tendency</w:t>
      </w:r>
      <w:r w:rsidRPr="004507D8">
        <w:t xml:space="preserve">, especially for locally recruited armed groups, </w:t>
      </w:r>
      <w:r w:rsidRPr="00E74649">
        <w:rPr>
          <w:u w:val="single"/>
        </w:rPr>
        <w:t>will be to demobilize in name only while remaining ready to follow the lead of neighborhood commanders</w:t>
      </w:r>
      <w:r w:rsidRPr="004507D8">
        <w:t xml:space="preserve"> if called. In other words, the Kyiv City Council decision to give voluntary battalion veterans state-mandated benefits was the right one to take, even if the method of getting there was less than desirable. </w:t>
      </w:r>
      <w:r w:rsidRPr="00F06458">
        <w:rPr>
          <w:rStyle w:val="Emphasis"/>
        </w:rPr>
        <w:t>Fourth, it is crucial that the state gain high quality intelligence about the business interests and other incentive structures that tie militias together</w:t>
      </w:r>
      <w:r w:rsidRPr="004507D8">
        <w:t xml:space="preserve">, because </w:t>
      </w:r>
      <w:r w:rsidRPr="00B97236">
        <w:rPr>
          <w:rStyle w:val="StyleUnderline"/>
        </w:rPr>
        <w:t>this can help drive their members into the arms of the government.</w:t>
      </w:r>
      <w:r w:rsidRPr="004507D8">
        <w:t xml:space="preserve"> For example, in Georgia in the mid-2000s, Georgian officials used deep personal connections to gain local trust and hence information that enabled the state to reestablish control over two areas of the country that had been dominated by warlords, Ajara and Upper Kodori. In this way, Tbilisi turned the militias and followers of the warlords over to the government’s side. When one-off battles fail to destroy militia loyalty, as has been the case in Ukraine in recent years, long-term monitoring and wooing might be a next-best alternative. Paradoxically, Ukrainian authorities should not be too quick to prosecute powerful oligarchs in its anti-corruption drive if a slower approach would allow Kyiv to gain additional intelligence and convert more volunteer veterans to the side of the state. </w:t>
      </w:r>
      <w:r w:rsidRPr="005E7E57">
        <w:rPr>
          <w:rStyle w:val="Emphasis"/>
        </w:rPr>
        <w:t>Fifth</w:t>
      </w:r>
      <w:r w:rsidRPr="004507D8">
        <w:t xml:space="preserve">, </w:t>
      </w:r>
      <w:r w:rsidRPr="00324E7C">
        <w:rPr>
          <w:u w:val="single"/>
        </w:rPr>
        <w:t xml:space="preserve">both Ukraine and its Western supporters must ensure that justified respect for the contributions of the volunteer battalions </w:t>
      </w:r>
      <w:r w:rsidRPr="00324E7C">
        <w:rPr>
          <w:rStyle w:val="Emphasis"/>
        </w:rPr>
        <w:t>does not translate into tolerance of extremist violence</w:t>
      </w:r>
      <w:r w:rsidRPr="004507D8">
        <w:t xml:space="preserve">. </w:t>
      </w:r>
      <w:r w:rsidRPr="004E0282">
        <w:rPr>
          <w:rStyle w:val="Emphasis"/>
        </w:rPr>
        <w:t>Neither Kyiv nor Washington should turn a blind eye to far right extremist activity</w:t>
      </w:r>
      <w:r w:rsidRPr="004507D8">
        <w:t xml:space="preserve">, even when it involves Ukrainian government officials. Finally, </w:t>
      </w:r>
      <w:r w:rsidRPr="00F87EC3">
        <w:rPr>
          <w:u w:val="single"/>
        </w:rPr>
        <w:t>Kyiv’s Western partners must take this problem seriously. This means providing assistance to Kyiv</w:t>
      </w:r>
      <w:r w:rsidRPr="004507D8">
        <w:t xml:space="preserve">, as relevant, in implementing the recommendations above, </w:t>
      </w:r>
      <w:r w:rsidRPr="00F87EC3">
        <w:rPr>
          <w:u w:val="single"/>
        </w:rPr>
        <w:t>and holding it accountable for progress</w:t>
      </w:r>
      <w:r w:rsidRPr="004507D8">
        <w:t xml:space="preserve">. </w:t>
      </w:r>
      <w:r w:rsidRPr="00087A17">
        <w:rPr>
          <w:rStyle w:val="Emphasis"/>
        </w:rPr>
        <w:t>Continued security assistance, especially, should be at least partly conditional on ensuring that the volunteers who did so much to save Ukraine do not emerge as threats to its security.</w:t>
      </w:r>
    </w:p>
    <w:p w:rsidR="00EC4AE3" w:rsidRPr="00A756EE" w:rsidRDefault="00EC4AE3" w:rsidP="00EC4AE3">
      <w:pPr>
        <w:pStyle w:val="Heading4"/>
      </w:pPr>
      <w:r>
        <w:t xml:space="preserve">Rise of militias fuels </w:t>
      </w:r>
      <w:r w:rsidRPr="007A5D66">
        <w:rPr>
          <w:u w:val="single"/>
        </w:rPr>
        <w:t>organized crime</w:t>
      </w:r>
      <w:r>
        <w:t xml:space="preserve"> and </w:t>
      </w:r>
      <w:r>
        <w:rPr>
          <w:u w:val="single"/>
        </w:rPr>
        <w:t>warlord politics</w:t>
      </w:r>
      <w:r>
        <w:t xml:space="preserve"> that </w:t>
      </w:r>
      <w:r>
        <w:rPr>
          <w:u w:val="single"/>
        </w:rPr>
        <w:t>fractures</w:t>
      </w:r>
      <w:r>
        <w:t xml:space="preserve"> European security---it’s the </w:t>
      </w:r>
      <w:r>
        <w:rPr>
          <w:u w:val="single"/>
        </w:rPr>
        <w:t>only scenario</w:t>
      </w:r>
      <w:r>
        <w:t xml:space="preserve"> for Russia conflict </w:t>
      </w:r>
    </w:p>
    <w:p w:rsidR="00EC4AE3" w:rsidRPr="00355741" w:rsidRDefault="00EC4AE3" w:rsidP="00EC4AE3">
      <w:r>
        <w:t xml:space="preserve">Kimberly </w:t>
      </w:r>
      <w:r w:rsidRPr="00CA6A2E">
        <w:rPr>
          <w:rStyle w:val="Style13ptBold"/>
        </w:rPr>
        <w:t xml:space="preserve">Martin and </w:t>
      </w:r>
      <w:r>
        <w:t xml:space="preserve">Olga </w:t>
      </w:r>
      <w:r w:rsidRPr="00CA6A2E">
        <w:rPr>
          <w:rStyle w:val="Style13ptBold"/>
        </w:rPr>
        <w:t>Oliker 17</w:t>
      </w:r>
      <w:r>
        <w:t xml:space="preserve">,  </w:t>
      </w:r>
      <w:r w:rsidRPr="00CA6A2E">
        <w:t>Ann Whitney Olin Professor of Political Science at Barnard College, Columbia University, and directs the Program on US-Russia Relations at Columbia’s Harriman Institute</w:t>
      </w:r>
      <w:r>
        <w:t xml:space="preserve">; </w:t>
      </w:r>
      <w:r w:rsidRPr="00CA6A2E">
        <w:t>Director of the Russia and Eurasia Program and a Senior Adviser at the Center for Strategic and International Studies in Washington, D.C.</w:t>
      </w:r>
      <w:r>
        <w:t>; “</w:t>
      </w:r>
      <w:r w:rsidRPr="00CA6A2E">
        <w:t>UKRAINE’S VOLUNTEER MILITIAS MAY HAVE SAVED THE COUNTRY, BUT NOW THEY THREATEN IT</w:t>
      </w:r>
      <w:r>
        <w:t xml:space="preserve">”, War on the Rocks, Sept 14 2017, </w:t>
      </w:r>
      <w:r w:rsidRPr="00CA6A2E">
        <w:t>https://warontherocks.com/2017/09/ukraines-volunteer-militias-may-have-saved-the-country-but-now-they-threaten-it/</w:t>
      </w:r>
    </w:p>
    <w:p w:rsidR="00EC4AE3" w:rsidRDefault="00EC4AE3" w:rsidP="00EC4AE3">
      <w:r w:rsidRPr="004507D8">
        <w:t xml:space="preserve">Earlier this year, </w:t>
      </w:r>
      <w:r w:rsidRPr="00C33C9E">
        <w:rPr>
          <w:u w:val="single"/>
        </w:rPr>
        <w:t xml:space="preserve">armed protesters used violence and threats to force Ukraine’s government into a substantial policy reversal: a ban on anthracite coal imports from separatist-controlled </w:t>
      </w:r>
      <w:r w:rsidRPr="00CB721B">
        <w:rPr>
          <w:u w:val="single"/>
        </w:rPr>
        <w:t>territory, crucial to the country’s electricity supply. The protesters were representatives of “volunteer battalions”</w:t>
      </w:r>
      <w:r w:rsidRPr="004507D8">
        <w:t xml:space="preserve"> (or pro-state militias), broadly </w:t>
      </w:r>
      <w:r w:rsidRPr="00CB721B">
        <w:rPr>
          <w:u w:val="single"/>
        </w:rPr>
        <w:t>credited with helping Ukraine survive the early days of its continuing conflict with Russian-backed separatists in the East</w:t>
      </w:r>
      <w:r w:rsidRPr="004507D8">
        <w:t xml:space="preserve">. This incident, and others like it, illustrate how the continued cohesiveness, weapons access, and politicization of these groups threatens Ukraine’s democracy and stability. When the volunteer battalions (although not all are technically battalions, we will use this terminology as shorthand) first appeared in 2014, their assistance was welcome and necessary, albeit controversial. Although seen as patriots by many, critics deemed these groups undisciplined, politically extremist, and insufficiently controlled by Ukrainian authorities. Some were credibly linked to human rights violations and neo-Nazi sympathies. One recent account suggests that those problems have disappeared and today </w:t>
      </w:r>
      <w:r w:rsidRPr="009E441F">
        <w:rPr>
          <w:u w:val="single"/>
        </w:rPr>
        <w:t>the heroic narrative appears triumphant in Ukraine and beyond</w:t>
      </w:r>
      <w:r w:rsidRPr="004507D8">
        <w:t xml:space="preserve">. It holds that </w:t>
      </w:r>
      <w:r w:rsidRPr="007B72C7">
        <w:rPr>
          <w:u w:val="single"/>
        </w:rPr>
        <w:t>the volunteer battalions rose to their country’s defense in a time of need, and</w:t>
      </w:r>
      <w:r w:rsidRPr="004507D8">
        <w:t xml:space="preserve"> </w:t>
      </w:r>
      <w:r w:rsidRPr="007B72C7">
        <w:rPr>
          <w:u w:val="single"/>
        </w:rPr>
        <w:t>members</w:t>
      </w:r>
      <w:r w:rsidRPr="004507D8">
        <w:t xml:space="preserve"> </w:t>
      </w:r>
      <w:r w:rsidRPr="007B72C7">
        <w:rPr>
          <w:u w:val="single"/>
        </w:rPr>
        <w:t>have</w:t>
      </w:r>
      <w:r w:rsidRPr="004507D8">
        <w:t xml:space="preserve"> now either </w:t>
      </w:r>
      <w:r w:rsidRPr="007B72C7">
        <w:rPr>
          <w:u w:val="single"/>
        </w:rPr>
        <w:t>stepped back into their civilian lives or joined the state’s formal security sector</w:t>
      </w:r>
      <w:r w:rsidRPr="004507D8">
        <w:t xml:space="preserve"> as Ukraine’s military forces became more robust. Almost all of these units are now under state command, subordinate to the National Guard or other security forces. The reality is more complicated. In fact, </w:t>
      </w:r>
      <w:r w:rsidRPr="004F2118">
        <w:rPr>
          <w:rStyle w:val="Emphasis"/>
        </w:rPr>
        <w:t>several of these formations continue to function as relatively autonomous and politicized units inside state security forces</w:t>
      </w:r>
      <w:r w:rsidRPr="004507D8">
        <w:t xml:space="preserve">, with separate recruitment and command structures. Moreover, </w:t>
      </w:r>
      <w:r w:rsidRPr="006762FD">
        <w:rPr>
          <w:u w:val="single"/>
        </w:rPr>
        <w:t>volunteer battalion veterans</w:t>
      </w:r>
      <w:r w:rsidRPr="004507D8">
        <w:t xml:space="preserve">, even after official demobilization, </w:t>
      </w:r>
      <w:r w:rsidRPr="006762FD">
        <w:rPr>
          <w:u w:val="single"/>
        </w:rPr>
        <w:t xml:space="preserve">retain </w:t>
      </w:r>
      <w:r w:rsidRPr="00165D68">
        <w:rPr>
          <w:rStyle w:val="Emphasis"/>
        </w:rPr>
        <w:t>easy access to weapons</w:t>
      </w:r>
      <w:r w:rsidRPr="006762FD">
        <w:rPr>
          <w:u w:val="single"/>
        </w:rPr>
        <w:t>, and many remain loyal to their old commanders and financial patrons.</w:t>
      </w:r>
      <w:r>
        <w:rPr>
          <w:u w:val="single"/>
        </w:rPr>
        <w:t xml:space="preserve"> </w:t>
      </w:r>
      <w:r w:rsidRPr="00AC29F1">
        <w:rPr>
          <w:rStyle w:val="Emphasis"/>
        </w:rPr>
        <w:t>This raises serious concerns about Ukraine’s future</w:t>
      </w:r>
      <w:r w:rsidRPr="004507D8">
        <w:t xml:space="preserve">, which both Kyiv and its supporters ignore at their peril. This is not to argue that Ukraine is in imminent danger of armed conflict among patriotic groups, or that the vast majority of volunteer or former volunteer units currently challenge the state. But </w:t>
      </w:r>
      <w:r w:rsidRPr="00E32D40">
        <w:rPr>
          <w:u w:val="single"/>
        </w:rPr>
        <w:t xml:space="preserve">if the Ukrainian government does not take </w:t>
      </w:r>
      <w:r w:rsidRPr="00D834DD">
        <w:rPr>
          <w:rStyle w:val="Emphasis"/>
        </w:rPr>
        <w:t>steps now to cement its monopoly over armed violence</w:t>
      </w:r>
      <w:r w:rsidRPr="00E32D40">
        <w:rPr>
          <w:u w:val="single"/>
        </w:rPr>
        <w:t>, the risks will grow</w:t>
      </w:r>
      <w:r w:rsidRPr="004507D8">
        <w:t xml:space="preserve">. Already, </w:t>
      </w:r>
      <w:r w:rsidRPr="00762567">
        <w:rPr>
          <w:rStyle w:val="Emphasis"/>
        </w:rPr>
        <w:t>these groups are linked to several violent political actions.</w:t>
      </w:r>
      <w:r w:rsidRPr="004507D8">
        <w:t xml:space="preserve"> As we detail below, some prominent political actors in Ukraine, including members of parliament, are today leveraging what amounts to small private armies in order to further their agendas and withstand pressure from the state. Left unchecked, </w:t>
      </w:r>
      <w:r w:rsidRPr="004C0B85">
        <w:rPr>
          <w:u w:val="single"/>
        </w:rPr>
        <w:t xml:space="preserve">at least some of these private militias have both the resources and the will to engage not merely in </w:t>
      </w:r>
      <w:r w:rsidRPr="00BE4851">
        <w:rPr>
          <w:rStyle w:val="Emphasis"/>
        </w:rPr>
        <w:t>organized crime, but in warlord politics</w:t>
      </w:r>
      <w:r w:rsidRPr="004507D8">
        <w:t xml:space="preserve">. As we have seen around the world, from sub-Saharan Africa to the Balkans, </w:t>
      </w:r>
      <w:r w:rsidRPr="00A03AAF">
        <w:rPr>
          <w:u w:val="single"/>
        </w:rPr>
        <w:t>such groups can steal or control elections and the distribution of state resources, engage in internecine street warfare, and dictate Ukraine’s foreign policy choices</w:t>
      </w:r>
      <w:r w:rsidRPr="004507D8">
        <w:t xml:space="preserve">. Obviously, </w:t>
      </w:r>
      <w:r w:rsidRPr="008F51A9">
        <w:rPr>
          <w:u w:val="single"/>
        </w:rPr>
        <w:t xml:space="preserve">this would leave Ukraine </w:t>
      </w:r>
      <w:r w:rsidRPr="00420081">
        <w:rPr>
          <w:rStyle w:val="Emphasis"/>
        </w:rPr>
        <w:t>unstable</w:t>
      </w:r>
      <w:r w:rsidRPr="008F51A9">
        <w:rPr>
          <w:u w:val="single"/>
        </w:rPr>
        <w:t xml:space="preserve"> and plagued with organized private violence.</w:t>
      </w:r>
      <w:r w:rsidRPr="004507D8">
        <w:t xml:space="preserve"> But </w:t>
      </w:r>
      <w:r w:rsidRPr="006A3D78">
        <w:rPr>
          <w:rStyle w:val="Emphasis"/>
        </w:rPr>
        <w:t>with Ukraine increasingly linked to the rest of Europe</w:t>
      </w:r>
      <w:r w:rsidRPr="004507D8">
        <w:t xml:space="preserve"> (it now enjoys visa-free travel to the European Union), </w:t>
      </w:r>
      <w:r w:rsidRPr="006A3D78">
        <w:rPr>
          <w:rStyle w:val="Emphasis"/>
        </w:rPr>
        <w:t>instability there would also threaten the financial health and border and crime control efforts of the continent as a whole</w:t>
      </w:r>
      <w:r w:rsidRPr="004507D8">
        <w:t xml:space="preserve">. Even </w:t>
      </w:r>
      <w:r w:rsidRPr="006424C4">
        <w:rPr>
          <w:rStyle w:val="Emphasis"/>
        </w:rPr>
        <w:t>European military security could be at risk, for instance if Kyiv’s weakness sparked further Russian intervention.</w:t>
      </w:r>
      <w:r>
        <w:rPr>
          <w:rStyle w:val="Emphasis"/>
        </w:rPr>
        <w:t xml:space="preserve"> </w:t>
      </w:r>
      <w:r w:rsidRPr="004507D8">
        <w:t xml:space="preserve">How Did This Happen? Ukraine’s security forces proved inadequate in the early days of the conflict with Russian-backed separatists. The manpower, training, and equipment of the Ukrainian Army were undermined by years of failed reforms, corruption, and neglect. Meanwhile some local police forces failed to stand up to separatists and were not fully trusted. Even as the Defense Ministry revived Soviet-era mobilization rolls to call up and train those with prior military experience, </w:t>
      </w:r>
      <w:r w:rsidRPr="0026020C">
        <w:rPr>
          <w:u w:val="single"/>
        </w:rPr>
        <w:t>volunteer battalions took up arms to assist the state</w:t>
      </w:r>
      <w:r w:rsidRPr="004507D8">
        <w:t xml:space="preserve">. These units varied greatly in their origin and ideologies. Some were created with the cooperation of local authorities, but others were founded independently by large business oligarchs. </w:t>
      </w:r>
      <w:r w:rsidRPr="00665B8D">
        <w:rPr>
          <w:u w:val="single"/>
        </w:rPr>
        <w:t>These groups were a success story of citizen mobilization and organization</w:t>
      </w:r>
      <w:r w:rsidRPr="004507D8">
        <w:t xml:space="preserve">, and many </w:t>
      </w:r>
      <w:r w:rsidRPr="000B7731">
        <w:rPr>
          <w:rStyle w:val="Emphasis"/>
        </w:rPr>
        <w:t>Ukrainians credit them with saving their country.</w:t>
      </w:r>
      <w:r w:rsidRPr="004507D8">
        <w:t xml:space="preserve"> And Kyiv did recognize at least some of the dangers of relying on groups that were armed and highly independent, taking steps to ensure that the volunteer units were coordinating with the Defense and Internal Affairs Ministries (the latter is responsible for Ukrainian police forces). The volunteer forces were integrated within command and control chains, amidst questions about their true subordination. Some were legally incorporated under state ministries from the start, or soon thereafter. Yet </w:t>
      </w:r>
      <w:r w:rsidRPr="002735E6">
        <w:rPr>
          <w:u w:val="single"/>
        </w:rPr>
        <w:t>Ukraine’s government was in such dire straits that it had difficulty financing and supplying even its regular forces. Thus, it welcomed the support the volunteers received from business leaders and the population as a whole</w:t>
      </w:r>
      <w:r w:rsidRPr="004507D8">
        <w:t xml:space="preserve">. Kyiv gradually took responsibility for payment and other administrative functions for many of the units. The three dozen or so such groups that had originally existed began to disappear. Yet some remained. Current Status Today the only </w:t>
      </w:r>
      <w:r w:rsidRPr="002E4521">
        <w:rPr>
          <w:u w:val="single"/>
        </w:rPr>
        <w:t>groups of this sort</w:t>
      </w:r>
      <w:r w:rsidRPr="004507D8">
        <w:t xml:space="preserve"> that are </w:t>
      </w:r>
      <w:r w:rsidRPr="002E4521">
        <w:rPr>
          <w:u w:val="single"/>
        </w:rPr>
        <w:t>not legally subordinated to</w:t>
      </w:r>
      <w:r w:rsidRPr="004507D8">
        <w:t xml:space="preserve"> </w:t>
      </w:r>
      <w:r w:rsidRPr="002E4521">
        <w:rPr>
          <w:u w:val="single"/>
        </w:rPr>
        <w:t>government bodies are</w:t>
      </w:r>
      <w:r w:rsidRPr="004507D8">
        <w:t xml:space="preserve"> those </w:t>
      </w:r>
      <w:r w:rsidRPr="002E4521">
        <w:rPr>
          <w:u w:val="single"/>
        </w:rPr>
        <w:t>linked to</w:t>
      </w:r>
      <w:r w:rsidRPr="004507D8">
        <w:t xml:space="preserve"> Right Sector (Pravy Sektor), known for </w:t>
      </w:r>
      <w:r w:rsidRPr="002E4521">
        <w:rPr>
          <w:rStyle w:val="Emphasis"/>
        </w:rPr>
        <w:t>ultra-rightwing symbolism and rhetoric</w:t>
      </w:r>
      <w:r w:rsidRPr="004507D8">
        <w:t xml:space="preserve">. Right Sector and other battalions affiliated with founder Dmytro Yarosh (who officially withdrew from Right Sector itself in 2016) continue to fight on behalf of Ukraine in the East. But in July 2015 they also engaged in an armed battle in the West, in the town of Mukacheve near the Hungarian border, against Ukrainian military and police forces in a dispute over cigarette smuggling routes. Right Sector later continued the fight by setting up a roadblock outside Kyiv to demand the ouster of Ukraine’s Interior Minister — and its members have also regularly threatened Ukraine’s LGBTQ communities. Ukrainian President Petro Poroshenko demanded that Right Sector disarm after the 2015 confrontation. But as of mid-2017 they continue to coordinate with Ukrainian security forces, ostensibly while pursuing formal integration. Meanwhile </w:t>
      </w:r>
      <w:r w:rsidRPr="00434C9C">
        <w:rPr>
          <w:u w:val="single"/>
        </w:rPr>
        <w:t xml:space="preserve">other groups’ legal subordination masks their </w:t>
      </w:r>
      <w:r w:rsidRPr="00434C9C">
        <w:rPr>
          <w:rStyle w:val="Emphasis"/>
        </w:rPr>
        <w:t>substantial autonomy and political activism</w:t>
      </w:r>
      <w:r w:rsidRPr="004507D8">
        <w:t xml:space="preserve">. Our incomplete inventory includes the </w:t>
      </w:r>
      <w:r w:rsidRPr="001B3686">
        <w:rPr>
          <w:u w:val="single"/>
        </w:rPr>
        <w:t>Azov Battalion</w:t>
      </w:r>
      <w:r w:rsidRPr="004507D8">
        <w:t xml:space="preserve">, also associated with rightwing ideology. It has been state-affiliated since 2014, and </w:t>
      </w:r>
      <w:r w:rsidRPr="001B3686">
        <w:rPr>
          <w:u w:val="single"/>
        </w:rPr>
        <w:t>is currently a unit of the Ukrainian National Guard. It also retains an active political arm</w:t>
      </w:r>
      <w:r w:rsidRPr="004507D8">
        <w:t xml:space="preserve"> and </w:t>
      </w:r>
      <w:r w:rsidRPr="001B3686">
        <w:rPr>
          <w:u w:val="single"/>
        </w:rPr>
        <w:t>its commander and founder</w:t>
      </w:r>
      <w:r w:rsidRPr="004507D8">
        <w:t xml:space="preserve">, Andriy Biletsky, </w:t>
      </w:r>
      <w:r w:rsidRPr="001B3686">
        <w:rPr>
          <w:u w:val="single"/>
        </w:rPr>
        <w:t>is a member of parliament</w:t>
      </w:r>
      <w:r w:rsidRPr="004507D8">
        <w:t xml:space="preserve">. The Azov website advises new candidates to join the Guard and then request a transfer to Azov. The Azov battalion was recently featured in a laudatory article in the Kyiv Post, an English-language newspaper widely read by expat and diaspora communities. </w:t>
      </w:r>
      <w:r w:rsidRPr="00AE467F">
        <w:rPr>
          <w:u w:val="single"/>
        </w:rPr>
        <w:t>The founder and commander-in-chief of another battalion</w:t>
      </w:r>
      <w:r w:rsidRPr="004507D8">
        <w:t xml:space="preserve">, Yuri Bereza of the locally based Dnipro-1 (now a police unit), </w:t>
      </w:r>
      <w:r w:rsidRPr="00AE467F">
        <w:rPr>
          <w:u w:val="single"/>
        </w:rPr>
        <w:t>is also a member of parliament</w:t>
      </w:r>
      <w:r w:rsidRPr="004507D8">
        <w:t xml:space="preserve">. The Dnipro-1 website actively recruits new members via a telephone number. The </w:t>
      </w:r>
      <w:r w:rsidRPr="00457D99">
        <w:rPr>
          <w:u w:val="single"/>
        </w:rPr>
        <w:t>Aidar Battalion</w:t>
      </w:r>
      <w:r w:rsidRPr="004507D8">
        <w:t xml:space="preserve">, </w:t>
      </w:r>
      <w:r w:rsidRPr="00457D99">
        <w:rPr>
          <w:rStyle w:val="Emphasis"/>
        </w:rPr>
        <w:t>accused of war crimes</w:t>
      </w:r>
      <w:r w:rsidRPr="004507D8">
        <w:t xml:space="preserve"> by Amnesty International, </w:t>
      </w:r>
      <w:r w:rsidRPr="00362F8E">
        <w:rPr>
          <w:u w:val="single"/>
        </w:rPr>
        <w:t>is now the 24th Assault Battalion of Ukraine’s Armed Forces</w:t>
      </w:r>
      <w:r w:rsidRPr="004507D8">
        <w:t xml:space="preserve"> — even as its former leader (and member of parliament) Sergei Melnichuk faces criminal charges. And the </w:t>
      </w:r>
      <w:r w:rsidRPr="001D4166">
        <w:rPr>
          <w:u w:val="single"/>
        </w:rPr>
        <w:t>Organization of Ukrainian Nationalists</w:t>
      </w:r>
      <w:r w:rsidRPr="004507D8">
        <w:t xml:space="preserve"> (OUN), </w:t>
      </w:r>
      <w:r w:rsidRPr="001D4166">
        <w:rPr>
          <w:u w:val="single"/>
        </w:rPr>
        <w:t>which takes its name from a 20th-century organization accused of anti-Semitism, has partially integrated as a subunit of the 93rd Mechanized Brigade of the Armed Forces</w:t>
      </w:r>
      <w:r w:rsidRPr="004507D8">
        <w:t xml:space="preserve">, under the leadership of Andriy Pastusheno, the OUN’s deputy commander. The OUN, too, maintains a web and social media presence for fundraising and political activism. The </w:t>
      </w:r>
      <w:r w:rsidRPr="00277640">
        <w:rPr>
          <w:u w:val="single"/>
        </w:rPr>
        <w:t>Donbas Battalion</w:t>
      </w:r>
      <w:r w:rsidRPr="004507D8">
        <w:t xml:space="preserve">, now </w:t>
      </w:r>
      <w:r w:rsidRPr="00277640">
        <w:rPr>
          <w:u w:val="single"/>
        </w:rPr>
        <w:t>formally under the National Guard, maintains a similar online and social media fundraising presence</w:t>
      </w:r>
      <w:r w:rsidRPr="004507D8">
        <w:t xml:space="preserve">. Its founder, Semen Semenchenko, is also a member of parliament, although in June some members of the Donbas battalion broke with him amid accusations of criminality. Aidar was at its inception openly funded by billionaire oligarch and former Dnipro region governor Ihor Kolomoisky. Kolomoisky is also rumored to have funded the Donbas and Dnipro-1 battalions. He currently heads the Ukrainian Association of Patriots, a nationalist party that holds two parliamentary seats, even as he holds triple citizenship with Cyprus and Israel and faces constant accusations of tax evasion and corruption. The Pros and Cons The Ukrainian government has an understandable desire to maintain good relations with the volunteer battalions’ powerful patrons and leaders, especially since several are now popular legislators. Ukraine also has reason to be grateful to volunteer fighters, causing those who might otherwise have doubts to excuse their unsavory politicization. Ironically, volunteer veterans have had to undertake legal battles to receive medical treatment and other support from the state, while continuing to rely on battalion organizations for help. Yet the </w:t>
      </w:r>
      <w:r w:rsidRPr="00E320D0">
        <w:rPr>
          <w:rStyle w:val="Emphasis"/>
        </w:rPr>
        <w:t>dangers these units present are real</w:t>
      </w:r>
      <w:r w:rsidRPr="004507D8">
        <w:t xml:space="preserve">. While far right parties as a whole have not gleaned broad electoral support, the </w:t>
      </w:r>
      <w:r w:rsidRPr="00916068">
        <w:rPr>
          <w:u w:val="single"/>
        </w:rPr>
        <w:t xml:space="preserve">election of prominent rightwing militia commanders has </w:t>
      </w:r>
      <w:r w:rsidRPr="00FF1AF4">
        <w:rPr>
          <w:rStyle w:val="Emphasis"/>
        </w:rPr>
        <w:t>raised the influence of such ideologies in Ukraine’s parliament</w:t>
      </w:r>
      <w:r w:rsidRPr="004507D8">
        <w:t xml:space="preserve">. Moreover, some </w:t>
      </w:r>
      <w:r w:rsidRPr="00951837">
        <w:rPr>
          <w:u w:val="single"/>
        </w:rPr>
        <w:t>former commanders have made violent threats against the current leadership</w:t>
      </w:r>
      <w:r w:rsidRPr="004507D8">
        <w:t xml:space="preserve">. </w:t>
      </w:r>
      <w:r w:rsidRPr="00427632">
        <w:rPr>
          <w:rStyle w:val="Emphasis"/>
        </w:rPr>
        <w:t>Their capacity to command armed militias lends ominous weight</w:t>
      </w:r>
      <w:r w:rsidRPr="004507D8">
        <w:t xml:space="preserve"> to what might otherwise be seen as parliamentary bluster. Let’s return to the example from the start of this essay: </w:t>
      </w:r>
      <w:r w:rsidRPr="00236A37">
        <w:rPr>
          <w:u w:val="single"/>
        </w:rPr>
        <w:t xml:space="preserve">Veterans of </w:t>
      </w:r>
      <w:r w:rsidRPr="004507D8">
        <w:t xml:space="preserve">the </w:t>
      </w:r>
      <w:r w:rsidRPr="00236A37">
        <w:rPr>
          <w:u w:val="single"/>
        </w:rPr>
        <w:t xml:space="preserve">Donbas and Aidar Battalions </w:t>
      </w:r>
      <w:r w:rsidRPr="004507D8">
        <w:t xml:space="preserve">disrupted Ukraine’s political process in January 2017. Under Semenchenko’s leadership, they </w:t>
      </w:r>
      <w:r w:rsidRPr="00236A37">
        <w:rPr>
          <w:u w:val="single"/>
        </w:rPr>
        <w:t xml:space="preserve">launched </w:t>
      </w:r>
      <w:r w:rsidRPr="004507D8">
        <w:t xml:space="preserve">an </w:t>
      </w:r>
      <w:r w:rsidRPr="00236A37">
        <w:rPr>
          <w:u w:val="single"/>
        </w:rPr>
        <w:t>unauthorized train blockade of anthracite coal coming in from the breakaway territories of Donetsk and Luhansk</w:t>
      </w:r>
      <w:r w:rsidRPr="004507D8">
        <w:t xml:space="preserve"> (known as </w:t>
      </w:r>
      <w:r w:rsidRPr="00304BFE">
        <w:rPr>
          <w:rStyle w:val="Emphasis"/>
        </w:rPr>
        <w:t>the Donbas</w:t>
      </w:r>
      <w:r w:rsidRPr="004507D8">
        <w:t xml:space="preserve"> region). Ukraine depends on anthracite coal (geographically much rarer, and also cleaner-burning and more efficient than bituminous coal) for 50 percent of its electricity generation, and the state had been making deals with pro-Russian separatists to continue to buy it from Donbas mines. The blockade was initially condemned by President Poroshenko and his advisers. They feared it would threaten Ukraine’s already shaky financial situation by raising unemployment and requiring expensive imports from distant lands like South Africa or the United States. Moreover, cutting these ties would make the eventual reintegration of the Donbas region back into Ukraine that much harder. In February, </w:t>
      </w:r>
      <w:r w:rsidRPr="00CB056D">
        <w:rPr>
          <w:u w:val="single"/>
        </w:rPr>
        <w:t>the government was forced to declare an energy emergency due to a coal supply gap that the blockade aggravated</w:t>
      </w:r>
      <w:r w:rsidRPr="004507D8">
        <w:t xml:space="preserve">. Meanwhile, pro-Russian militants reacted to the blockade by seizing steel and other factories owned by pro-Kyiv oligarchs in the Donbas. On March 13 the Ukrainian authorities decided they had had enough and stormed blockade checkpoints, arresting 43 activists who refused to disarm. Yet those </w:t>
      </w:r>
      <w:r w:rsidRPr="00C90357">
        <w:rPr>
          <w:u w:val="single"/>
        </w:rPr>
        <w:t>activists were released the next day after their supporters occupied administrative buildings</w:t>
      </w:r>
      <w:r w:rsidRPr="004507D8">
        <w:t xml:space="preserve"> in four Ukrainian regions overnight, and blocked the logistics terminal of one of Poroshenko’s own Roshen candy factories in the town of Yagotyn. Poroshenko then turned on a dime and on March 15 made the blockade official, issuing a “temporary freeze” on all rail and road cargo from the Donbas until pro-Russian militants returned seized factories to their rightful owners. While Poroshenko did this at least in part because the blockade had become popular among Ukrainian citizens who practiced peaceful civil disobedience in response to the arrests, this chronology makes clear that it was illegal armed force that directed policy: The original blockade was carried out by militia affiliates using unauthorized force — not by peaceful protesters. In June, Semenchenko called for Ukraine to end coal imports from Russia as well, threatening more blockades if the government did not act. Meanwhile Ukraine has begun importing anthracite coal from the faraway U.S. state of Pennsylvania. Donbas and Aidar patron Kolomoisky is widely believed to be the biggest funder of the coal blockades, although this is impossible to prove. Kolomoisky has a long history of employing private forces to resolve business disputes, and in 2015 a group of armed men under his command (linked to Dnipro-1) occupied the Kyiv headquarters of the UkrTransNaft oil company in a fight for control with Poroshenko’s government. That 2015 dispute appeared to be resolved with a deal, ensuring that Kolomoisky’s finances would not be subject to investigation, while removing him from both his governorship and leadership in UkrTransNaft. The coal blockade seems to be an escalation of using armed resistance to make deals with the government in Kyiv, now extending beyond commercial disputes to include foreign policy decisions, </w:t>
      </w:r>
      <w:r w:rsidRPr="00656EE7">
        <w:rPr>
          <w:u w:val="single"/>
        </w:rPr>
        <w:t>An even more direct example of violent political action occurred in the Kyiv municipal government</w:t>
      </w:r>
      <w:r w:rsidRPr="004507D8">
        <w:t xml:space="preserve"> on June 1. </w:t>
      </w:r>
      <w:r w:rsidRPr="009D43D9">
        <w:rPr>
          <w:u w:val="single"/>
        </w:rPr>
        <w:t>Veterans</w:t>
      </w:r>
      <w:r w:rsidRPr="004507D8">
        <w:t xml:space="preserve"> associated with Azov and other volunteer battalions </w:t>
      </w:r>
      <w:r w:rsidRPr="009D43D9">
        <w:rPr>
          <w:u w:val="single"/>
        </w:rPr>
        <w:t>burst into City Hall in camouflage, demanding the same pensions and other benefits that regular state veterans receive</w:t>
      </w:r>
      <w:r w:rsidRPr="004507D8">
        <w:t xml:space="preserve">. They scuffled with City Hall security forces and forced a vote that awarded them benefits. Next Steps: Learning from History </w:t>
      </w:r>
      <w:r w:rsidRPr="00B654B7">
        <w:rPr>
          <w:rStyle w:val="Emphasis"/>
        </w:rPr>
        <w:t>Ukraine is not the first country to have developed pro-state militias</w:t>
      </w:r>
      <w:r w:rsidRPr="004507D8">
        <w:t xml:space="preserve">, intentionally or otherwise. </w:t>
      </w:r>
      <w:r w:rsidRPr="00301429">
        <w:rPr>
          <w:u w:val="single"/>
        </w:rPr>
        <w:t xml:space="preserve">Great powers from imperial Great Britain to Russia and the United States have often found themselves bargaining with </w:t>
      </w:r>
      <w:r w:rsidRPr="00CD7E7E">
        <w:rPr>
          <w:rStyle w:val="Emphasis"/>
        </w:rPr>
        <w:t>warlords to manage difficult security situations,</w:t>
      </w:r>
      <w:r w:rsidRPr="004507D8">
        <w:t xml:space="preserve"> exchanging favors for loyalty. </w:t>
      </w:r>
      <w:r w:rsidRPr="00F91D6F">
        <w:rPr>
          <w:rStyle w:val="Emphasis"/>
        </w:rPr>
        <w:t>But the problems this has engendered are legion.</w:t>
      </w:r>
      <w:r>
        <w:rPr>
          <w:rStyle w:val="Emphasis"/>
        </w:rPr>
        <w:t xml:space="preserve"> </w:t>
      </w:r>
      <w:r w:rsidRPr="004507D8">
        <w:t xml:space="preserve">What history shows is that </w:t>
      </w:r>
      <w:r w:rsidRPr="00AB1805">
        <w:rPr>
          <w:rStyle w:val="Emphasis"/>
        </w:rPr>
        <w:t>militias not under strong state control are dangerous</w:t>
      </w:r>
      <w:r w:rsidRPr="004507D8">
        <w:t xml:space="preserve">. They may serve an important purpose in the near term, but </w:t>
      </w:r>
      <w:r w:rsidRPr="000C354A">
        <w:rPr>
          <w:u w:val="single"/>
        </w:rPr>
        <w:t xml:space="preserve">they can </w:t>
      </w:r>
      <w:r w:rsidRPr="00F1139B">
        <w:rPr>
          <w:rStyle w:val="Emphasis"/>
        </w:rPr>
        <w:t>undermine unity, impede democratic development, violate human rights</w:t>
      </w:r>
      <w:r w:rsidRPr="000C354A">
        <w:rPr>
          <w:u w:val="single"/>
        </w:rPr>
        <w:t>, and even become so strong that they are untouchable if they are allowed to endure</w:t>
      </w:r>
      <w:r w:rsidRPr="004507D8">
        <w:t>. Examples can be found in countries as diverse as Afghanistan, Iraq, Russia, Liberia, and even the United States. Ukraine should not make the mistake of thinking it will be the exception. What lessons can Ukraine and its U.S. and other Western partners take from history to further stability and peace in the face of militia actions?</w:t>
      </w:r>
    </w:p>
    <w:p w:rsidR="00EC4AE3" w:rsidRDefault="00EC4AE3" w:rsidP="00EC4AE3">
      <w:pPr>
        <w:pStyle w:val="Heading4"/>
      </w:pPr>
      <w:r>
        <w:t>Extinction---local militias rise causes WWIII</w:t>
      </w:r>
    </w:p>
    <w:p w:rsidR="00EC4AE3" w:rsidRDefault="00EC4AE3" w:rsidP="00EC4AE3">
      <w:r>
        <w:t xml:space="preserve">Robert </w:t>
      </w:r>
      <w:r w:rsidRPr="005D4BAE">
        <w:rPr>
          <w:rStyle w:val="Style13ptBold"/>
        </w:rPr>
        <w:t>Farley 17</w:t>
      </w:r>
      <w:r>
        <w:t xml:space="preserve">, </w:t>
      </w:r>
      <w:r w:rsidRPr="005D4BAE">
        <w:t>frequent contributor to TNI, is author of The Battleship Book. He serves as a Senior Lecturer at the Patterson School of Diplomacy and International Commerce at the University of Kentucky. His work includes military doctrine, national security, and maritime affairs. He blogs at Lawyers, Guns and Money and Information Dissemination and The Diplomat</w:t>
      </w:r>
      <w:r>
        <w:t>, “</w:t>
      </w:r>
      <w:r w:rsidRPr="005D4BAE">
        <w:t xml:space="preserve">5 </w:t>
      </w:r>
      <w:r w:rsidRPr="001B6C58">
        <w:rPr>
          <w:rStyle w:val="Emphasis"/>
        </w:rPr>
        <w:t>Places World War III Could Start in 2018</w:t>
      </w:r>
      <w:r>
        <w:t xml:space="preserve">”, National Interest, Dec 15 2017, </w:t>
      </w:r>
      <w:hyperlink r:id="rId28" w:history="1">
        <w:r w:rsidRPr="002D6784">
          <w:rPr>
            <w:rStyle w:val="Hyperlink"/>
          </w:rPr>
          <w:t>https://nationalinterest.org/blog/the-buzz/5-places-world-war-iii-could-start-2018-23686</w:t>
        </w:r>
      </w:hyperlink>
    </w:p>
    <w:p w:rsidR="00EC4AE3" w:rsidRPr="00E00321" w:rsidRDefault="00EC4AE3" w:rsidP="00EC4AE3">
      <w:pPr>
        <w:rPr>
          <w:rStyle w:val="Emphasis"/>
        </w:rPr>
      </w:pPr>
      <w:r w:rsidRPr="00E00321">
        <w:rPr>
          <w:rStyle w:val="Emphasis"/>
        </w:rPr>
        <w:t>Ukraine</w:t>
      </w:r>
    </w:p>
    <w:p w:rsidR="00EC4AE3" w:rsidRDefault="00EC4AE3" w:rsidP="00EC4AE3">
      <w:r w:rsidRPr="00A13D46">
        <w:t xml:space="preserve">The situation in Ukraine remains tense. </w:t>
      </w:r>
      <w:r w:rsidRPr="004E0D97">
        <w:rPr>
          <w:u w:val="single"/>
        </w:rPr>
        <w:t>The tenuous cease-fire</w:t>
      </w:r>
      <w:r w:rsidRPr="00A13D46">
        <w:t xml:space="preserve"> in Eastern Ukraine i</w:t>
      </w:r>
      <w:r w:rsidRPr="004E0D97">
        <w:rPr>
          <w:u w:val="single"/>
        </w:rPr>
        <w:t xml:space="preserve">s increasingly punctuated by violence between Kiev and Moscow-supported </w:t>
      </w:r>
      <w:r w:rsidRPr="004E0D97">
        <w:rPr>
          <w:rStyle w:val="Emphasis"/>
        </w:rPr>
        <w:t>local militias</w:t>
      </w:r>
      <w:r w:rsidRPr="00A13D46">
        <w:t xml:space="preserve">. In Kiev itself, protests, demonstrations and the bizarre saga of former Georgian president Mikheil Saakashvili have raised questions about the stability of the government. </w:t>
      </w:r>
      <w:r w:rsidRPr="00D8322D">
        <w:rPr>
          <w:rStyle w:val="Emphasis"/>
        </w:rPr>
        <w:t>Conflict could break out in several ways</w:t>
      </w:r>
      <w:r w:rsidRPr="00A13D46">
        <w:t xml:space="preserve">. A </w:t>
      </w:r>
      <w:r w:rsidRPr="004F0977">
        <w:rPr>
          <w:u w:val="single"/>
        </w:rPr>
        <w:t xml:space="preserve">Ukrainian </w:t>
      </w:r>
      <w:r w:rsidRPr="004F0977">
        <w:rPr>
          <w:rStyle w:val="Emphasis"/>
        </w:rPr>
        <w:t>government collapse</w:t>
      </w:r>
      <w:r w:rsidRPr="00A13D46">
        <w:t xml:space="preserve">, while theoretically beneficial to Moscow, </w:t>
      </w:r>
      <w:r w:rsidRPr="004F0977">
        <w:rPr>
          <w:u w:val="single"/>
        </w:rPr>
        <w:t xml:space="preserve">could introduce </w:t>
      </w:r>
      <w:r w:rsidRPr="000C28A6">
        <w:rPr>
          <w:rStyle w:val="Emphasis"/>
        </w:rPr>
        <w:t>violent instability</w:t>
      </w:r>
      <w:r w:rsidRPr="004F0977">
        <w:rPr>
          <w:u w:val="single"/>
        </w:rPr>
        <w:t xml:space="preserve">. Moscow’s proxies might feel </w:t>
      </w:r>
      <w:r w:rsidRPr="00E2287E">
        <w:rPr>
          <w:rStyle w:val="Emphasis"/>
        </w:rPr>
        <w:t>emboldened</w:t>
      </w:r>
      <w:r w:rsidRPr="004F0977">
        <w:rPr>
          <w:u w:val="single"/>
        </w:rPr>
        <w:t xml:space="preserve">, and Putin himself might see a chance to </w:t>
      </w:r>
      <w:r w:rsidRPr="00E2287E">
        <w:rPr>
          <w:rStyle w:val="Emphasis"/>
        </w:rPr>
        <w:t>seize more of the country</w:t>
      </w:r>
      <w:r w:rsidRPr="00A13D46">
        <w:t xml:space="preserve">. Conversely, a </w:t>
      </w:r>
      <w:r w:rsidRPr="00605FA2">
        <w:rPr>
          <w:u w:val="single"/>
        </w:rPr>
        <w:t xml:space="preserve">collapse of the Kiev government could </w:t>
      </w:r>
      <w:r w:rsidRPr="0029182D">
        <w:rPr>
          <w:rStyle w:val="Emphasis"/>
        </w:rPr>
        <w:t>bring right-wing hardliners to power, which would throw gasoline on the smoldering conflict in the eastern provinces.</w:t>
      </w:r>
      <w:r>
        <w:rPr>
          <w:rStyle w:val="Emphasis"/>
        </w:rPr>
        <w:t xml:space="preserve"> </w:t>
      </w:r>
      <w:r w:rsidRPr="00A13D46">
        <w:t xml:space="preserve">Although the Trump administration has backed away from even the tepid support offered to Kiev by President Obama, a </w:t>
      </w:r>
      <w:r w:rsidRPr="00D45A95">
        <w:rPr>
          <w:rStyle w:val="Emphasis"/>
        </w:rPr>
        <w:t>serious Russian military incursion into Ukraine, precipitated</w:t>
      </w:r>
      <w:r w:rsidRPr="00A13D46">
        <w:t xml:space="preserve"> either </w:t>
      </w:r>
      <w:r w:rsidRPr="00D45A95">
        <w:rPr>
          <w:rStyle w:val="Emphasis"/>
        </w:rPr>
        <w:t>by a collapse</w:t>
      </w:r>
      <w:r w:rsidRPr="00A13D46">
        <w:t xml:space="preserve"> or an offensive, </w:t>
      </w:r>
      <w:r w:rsidRPr="00D45A95">
        <w:rPr>
          <w:rStyle w:val="Emphasis"/>
        </w:rPr>
        <w:t>could threaten to draw Europe and the United States into conflict against Moscow.</w:t>
      </w:r>
      <w:r>
        <w:t xml:space="preserve"> </w:t>
      </w:r>
    </w:p>
    <w:p w:rsidR="00EC4AE3" w:rsidRDefault="00EC4AE3" w:rsidP="00EC4AE3">
      <w:pPr>
        <w:pStyle w:val="Heading3"/>
      </w:pPr>
      <w:r>
        <w:t>OV</w:t>
      </w:r>
    </w:p>
    <w:p w:rsidR="00EC4AE3" w:rsidRDefault="00EC4AE3" w:rsidP="00EC4AE3">
      <w:pPr>
        <w:pStyle w:val="Heading4"/>
      </w:pPr>
      <w:r>
        <w:t>The counterplan solves the whole case---conditions future arms sales on Ukraine cracking down on militias thru depoliticization, housing, and economic reforms described in the Martin evidence.</w:t>
      </w:r>
    </w:p>
    <w:p w:rsidR="00EC4AE3" w:rsidRDefault="00EC4AE3" w:rsidP="00EC4AE3"/>
    <w:p w:rsidR="00EC4AE3" w:rsidRDefault="00EC4AE3" w:rsidP="00EC4AE3">
      <w:pPr>
        <w:pStyle w:val="Heading4"/>
      </w:pPr>
      <w:r>
        <w:t xml:space="preserve">Otherwise---Russia conflict is </w:t>
      </w:r>
      <w:r>
        <w:rPr>
          <w:u w:val="single"/>
        </w:rPr>
        <w:t>inevitable</w:t>
      </w:r>
      <w:r>
        <w:t xml:space="preserve">---militia rise encourages </w:t>
      </w:r>
      <w:r>
        <w:rPr>
          <w:u w:val="single"/>
        </w:rPr>
        <w:t>conflict</w:t>
      </w:r>
      <w:r>
        <w:t xml:space="preserve">---weakens European security broadly which </w:t>
      </w:r>
      <w:r>
        <w:rPr>
          <w:u w:val="single"/>
        </w:rPr>
        <w:t>encourages</w:t>
      </w:r>
      <w:r>
        <w:t xml:space="preserve"> Russia draw-in---it’s a </w:t>
      </w:r>
      <w:r>
        <w:rPr>
          <w:u w:val="single"/>
        </w:rPr>
        <w:t>structural claim about peace</w:t>
      </w:r>
      <w:r>
        <w:t xml:space="preserve"> which means ONLY the counterplan solves---if we win competition, we win---that’s Martin and Farley.</w:t>
      </w:r>
    </w:p>
    <w:p w:rsidR="00EC4AE3" w:rsidRPr="00614770" w:rsidRDefault="00EC4AE3" w:rsidP="00EC4AE3"/>
    <w:p w:rsidR="00EC4AE3" w:rsidRDefault="00EC4AE3" w:rsidP="00EC4AE3">
      <w:pPr>
        <w:pStyle w:val="Heading4"/>
      </w:pPr>
      <w:r>
        <w:t>Externally---Martin says organized crime, warlord politics, and EU war---</w:t>
      </w:r>
    </w:p>
    <w:p w:rsidR="00EC4AE3" w:rsidRPr="008A53FA" w:rsidRDefault="00EC4AE3" w:rsidP="00EC4AE3">
      <w:pPr>
        <w:pStyle w:val="Heading4"/>
      </w:pPr>
      <w:r>
        <w:t>Organized crime causes extinction</w:t>
      </w:r>
    </w:p>
    <w:p w:rsidR="00EC4AE3" w:rsidRPr="00162A10" w:rsidRDefault="00EC4AE3" w:rsidP="00EC4AE3">
      <w:r w:rsidRPr="007F7873">
        <w:rPr>
          <w:rStyle w:val="Style13ptBold"/>
        </w:rPr>
        <w:t>UNODC 10</w:t>
      </w:r>
      <w:r>
        <w:t xml:space="preserve">, </w:t>
      </w:r>
      <w:r w:rsidRPr="00D5065F">
        <w:t>United Nations Office on Drugs and Crime</w:t>
      </w:r>
      <w:r>
        <w:t>, “</w:t>
      </w:r>
      <w:r w:rsidRPr="004E09FC">
        <w:rPr>
          <w:rStyle w:val="Emphasis"/>
        </w:rPr>
        <w:t>Organized Crime Has Globalized and Turned into a Security Threat</w:t>
      </w:r>
      <w:r w:rsidRPr="00D5065F">
        <w:t>"</w:t>
      </w:r>
      <w:r>
        <w:t xml:space="preserve">, UNODC, June 17 2010, </w:t>
      </w:r>
      <w:r w:rsidRPr="00D5065F">
        <w:t>https://www.unodc.org/unodc/en/press/releases/2010/June/organized-crime-has-globalized-and-turned-into-a-security-threat.html</w:t>
      </w:r>
    </w:p>
    <w:p w:rsidR="00EC4AE3" w:rsidRPr="00162A10" w:rsidRDefault="00EC4AE3" w:rsidP="00EC4AE3">
      <w:r w:rsidRPr="00162A10">
        <w:t xml:space="preserve">The Report insists that, </w:t>
      </w:r>
      <w:r w:rsidRPr="00AD0802">
        <w:rPr>
          <w:u w:val="single"/>
        </w:rPr>
        <w:t xml:space="preserve">since </w:t>
      </w:r>
      <w:r w:rsidRPr="006E74C9">
        <w:rPr>
          <w:rStyle w:val="Emphasis"/>
        </w:rPr>
        <w:t>crime has gone global</w:t>
      </w:r>
      <w:r w:rsidRPr="00AD0802">
        <w:rPr>
          <w:u w:val="single"/>
        </w:rPr>
        <w:t>, national responses are inadequate: they displace the problem from one country to another</w:t>
      </w:r>
      <w:r w:rsidRPr="00162A10">
        <w:t xml:space="preserve">. </w:t>
      </w:r>
      <w:r w:rsidRPr="00D87679">
        <w:rPr>
          <w:u w:val="single"/>
        </w:rPr>
        <w:t>It calls for global responses on the basis of the UN</w:t>
      </w:r>
      <w:r w:rsidRPr="00162A10">
        <w:t xml:space="preserve"> (Palermo) </w:t>
      </w:r>
      <w:r w:rsidRPr="00D87679">
        <w:rPr>
          <w:u w:val="single"/>
        </w:rPr>
        <w:t>Convention against Transnational Organized Crime</w:t>
      </w:r>
      <w:r w:rsidRPr="00162A10">
        <w:t xml:space="preserve"> (UNTOC) which was adopted in 2000. "</w:t>
      </w:r>
      <w:r w:rsidRPr="002B341B">
        <w:rPr>
          <w:rStyle w:val="Emphasis"/>
        </w:rPr>
        <w:t>Crime has internationalized faster than law enforcement and world governance</w:t>
      </w:r>
      <w:r w:rsidRPr="00162A10">
        <w:t>," said Mr. Costa. "The Palermo Convention was created precisely to generate an international response to these trans-national threats, but is often neglected," he said. "Governments that are serious about tackling the globalization of crime should spur the nations that are lagging behind in the implementation of the Convention," said the head of UNODC. He also called attention to the difference between countries being unwilling rather than being unable to fight organized crime, appealing for more development and technical assistance to reduce vulnerability of poor nations. "</w:t>
      </w:r>
      <w:r w:rsidRPr="008E1496">
        <w:rPr>
          <w:rStyle w:val="Emphasis"/>
        </w:rPr>
        <w:t>When states fail to deliver public services and security, criminals fill the vacuum</w:t>
      </w:r>
      <w:r w:rsidRPr="00162A10">
        <w:t>," said Mr. Costa. "Reaching the Millennium Development Goals would be an effective antidote to crime, that in itself is an obstacle to development," he added. He also called for greater attention to criminal justice in peace-building and peace-keeping operations: "</w:t>
      </w:r>
      <w:r w:rsidRPr="007A11E4">
        <w:rPr>
          <w:u w:val="single"/>
        </w:rPr>
        <w:t>since crime creates instability, peace is the best way of containing crime</w:t>
      </w:r>
      <w:r w:rsidRPr="00162A10">
        <w:t>," he said. "Criminals are motivated by profit: so let us go after their money," said Mr. Costa. "</w:t>
      </w:r>
      <w:r w:rsidRPr="004F58F7">
        <w:rPr>
          <w:u w:val="single"/>
        </w:rPr>
        <w:t xml:space="preserve">We must increase the risks and lower the incentives that enable the bloody hand of organized crime to manipulate the invisible hand of </w:t>
      </w:r>
      <w:r w:rsidRPr="002D5614">
        <w:rPr>
          <w:u w:val="single"/>
        </w:rPr>
        <w:t>competition</w:t>
      </w:r>
      <w:r w:rsidRPr="00162A10">
        <w:t>," said Mr. Costa. He called for more robust implementation of the United Nations Convention against Corruption, more effective anti-money laundering measures, and a crackdown on bank secrecy.</w:t>
      </w:r>
    </w:p>
    <w:p w:rsidR="00EC4AE3" w:rsidRDefault="00EC4AE3" w:rsidP="00EC4AE3">
      <w:pPr>
        <w:pStyle w:val="Heading4"/>
      </w:pPr>
      <w:r>
        <w:t xml:space="preserve">Warlord politics </w:t>
      </w:r>
      <w:r>
        <w:rPr>
          <w:u w:val="single"/>
        </w:rPr>
        <w:t>structurally</w:t>
      </w:r>
      <w:r>
        <w:t xml:space="preserve"> increase risk of conflict</w:t>
      </w:r>
    </w:p>
    <w:p w:rsidR="00EC4AE3" w:rsidRPr="00AF0156" w:rsidRDefault="00EC4AE3" w:rsidP="00EC4AE3">
      <w:r w:rsidRPr="00AF0156">
        <w:t xml:space="preserve">Adrian </w:t>
      </w:r>
      <w:r w:rsidRPr="00376E90">
        <w:rPr>
          <w:rStyle w:val="Style13ptBold"/>
        </w:rPr>
        <w:t>Karatnycky 14</w:t>
      </w:r>
      <w:r>
        <w:t xml:space="preserve">, </w:t>
      </w:r>
      <w:r w:rsidRPr="00AF0156">
        <w:t>senior fellow at the Atlantic Council, where he co-directs the “Ukraine in Europe” initiative</w:t>
      </w:r>
      <w:r>
        <w:t>, “</w:t>
      </w:r>
      <w:r w:rsidRPr="00AF0156">
        <w:t>Warlords and armed groups threaten Ukraine’s rebuilding</w:t>
      </w:r>
      <w:r>
        <w:t xml:space="preserve">”, Dec 30 2014, Washington Post, </w:t>
      </w:r>
      <w:r w:rsidRPr="00AF0156">
        <w:t>https://www.washingtonpost.com/opinions/the-rise-of-warlords-threatens-ukraines-recovery/2014/12/30/a23b2d36-8f7b-11e4-a412-4b735edc7175_story.html?noredirect=on&amp;utm_term=.3a074c7a5ae5</w:t>
      </w:r>
    </w:p>
    <w:p w:rsidR="00EC4AE3" w:rsidRPr="00376E90" w:rsidRDefault="00EC4AE3" w:rsidP="00EC4AE3">
      <w:r w:rsidRPr="001F7863">
        <w:rPr>
          <w:u w:val="single"/>
        </w:rPr>
        <w:t xml:space="preserve">Kiev is abuzz with </w:t>
      </w:r>
      <w:r w:rsidRPr="008B0199">
        <w:rPr>
          <w:rStyle w:val="Emphasis"/>
        </w:rPr>
        <w:t>creative reforms in governance</w:t>
      </w:r>
      <w:r w:rsidRPr="001F7863">
        <w:rPr>
          <w:u w:val="single"/>
        </w:rPr>
        <w:t xml:space="preserve">, major </w:t>
      </w:r>
      <w:r w:rsidRPr="008B0199">
        <w:rPr>
          <w:rStyle w:val="Emphasis"/>
        </w:rPr>
        <w:t>anti-corruption initiatives</w:t>
      </w:r>
      <w:r w:rsidRPr="001F7863">
        <w:rPr>
          <w:u w:val="single"/>
        </w:rPr>
        <w:t xml:space="preserve"> and </w:t>
      </w:r>
      <w:r w:rsidRPr="008B0199">
        <w:rPr>
          <w:rStyle w:val="Emphasis"/>
        </w:rPr>
        <w:t>budgetary clawbacks against rent-seeking oligarchs</w:t>
      </w:r>
      <w:r w:rsidRPr="00376E90">
        <w:t xml:space="preserve">. </w:t>
      </w:r>
      <w:r w:rsidRPr="00D6222A">
        <w:rPr>
          <w:u w:val="single"/>
        </w:rPr>
        <w:t>Civic activism is on the upsurge</w:t>
      </w:r>
      <w:r w:rsidRPr="00376E90">
        <w:t xml:space="preserve">, and a new government team — populated with many foreign-born and Western-educated ministers — is largely free from the control of the country’s super-rich, who dictated policy in the past. In recent months, </w:t>
      </w:r>
      <w:r w:rsidRPr="002B536D">
        <w:rPr>
          <w:rStyle w:val="Emphasis"/>
        </w:rPr>
        <w:t>Ukraine’s defenses have strengthened</w:t>
      </w:r>
      <w:r w:rsidRPr="000C371E">
        <w:rPr>
          <w:u w:val="single"/>
        </w:rPr>
        <w:t xml:space="preserve"> since the Russian takeover of Crimea and the eastern industrial Donbas region</w:t>
      </w:r>
      <w:r w:rsidRPr="00376E90">
        <w:t xml:space="preserve">. </w:t>
      </w:r>
      <w:r w:rsidRPr="00862D4D">
        <w:rPr>
          <w:u w:val="single"/>
        </w:rPr>
        <w:t>Ukraine’s security service</w:t>
      </w:r>
      <w:r w:rsidRPr="00376E90">
        <w:t xml:space="preserve">, formerly riddled with corruption and Russian infiltration, </w:t>
      </w:r>
      <w:r w:rsidRPr="00862D4D">
        <w:rPr>
          <w:u w:val="single"/>
        </w:rPr>
        <w:t>has rebuilt its leadership</w:t>
      </w:r>
      <w:r w:rsidRPr="00376E90">
        <w:t xml:space="preserve">. </w:t>
      </w:r>
      <w:r w:rsidRPr="00D63E96">
        <w:rPr>
          <w:u w:val="single"/>
        </w:rPr>
        <w:t>Combat readiness has improved and weapons production is on the rise</w:t>
      </w:r>
      <w:r w:rsidRPr="00376E90">
        <w:t xml:space="preserve">, as are the refurbishment and modernization of tanks, artillery and armored personnel carriers. With winter in full swing, </w:t>
      </w:r>
      <w:r w:rsidRPr="00F338BE">
        <w:rPr>
          <w:u w:val="single"/>
        </w:rPr>
        <w:t>the danger of a major Russian offensive has faded.</w:t>
      </w:r>
      <w:r>
        <w:rPr>
          <w:u w:val="single"/>
        </w:rPr>
        <w:t xml:space="preserve"> </w:t>
      </w:r>
      <w:r w:rsidRPr="00376E90">
        <w:t xml:space="preserve">In many ways, </w:t>
      </w:r>
      <w:r w:rsidRPr="00D43F56">
        <w:rPr>
          <w:u w:val="single"/>
        </w:rPr>
        <w:t>Ukraine is intelligently addressing its key challenges: restructuring the national budget to avoid default and meeting the military threat posed by Russia</w:t>
      </w:r>
      <w:r w:rsidRPr="00376E90">
        <w:t xml:space="preserve">. </w:t>
      </w:r>
      <w:r w:rsidRPr="00E6492F">
        <w:rPr>
          <w:rStyle w:val="Emphasis"/>
        </w:rPr>
        <w:t>Despite such important progress, however, a new threat is emerging: independently operating warlords and armed groups.</w:t>
      </w:r>
      <w:r>
        <w:rPr>
          <w:rStyle w:val="Emphasis"/>
        </w:rPr>
        <w:t xml:space="preserve"> </w:t>
      </w:r>
      <w:r w:rsidRPr="00376E90">
        <w:t xml:space="preserve">After the collapse of the Yanukovych regime in February and subsequent Russian aggression, Ukraine’s new government was saddled with an ill-prepared military and required the help of thousands of volunteers. These volunteer fighters were motivated by a patriotic desire to protect their homeland. Many were veterans of the Maidan civic protests. The fighters were mainly supported by grass-roots financing from civic initiatives and small and mid-size businesses. A minority of the fighters were ideologically motivated members of far-right movements. These included the ultra-conservative Right Sector and the notorious Azov brigade, whose members had been shunned during the Maidan protests because of their white-supremacist, anti-democratic views. Other volunteer brigades, such as the Dnepr-1, were recruited by business oligarchs, who financed them and commanded their loyalty. During the spring and summer, many of these volunteer forces exhibited remarkable courage and helped stem the Russian-backed offensive. In the months that followed, most were integrated into the interior or defense ministries as special-status units. But </w:t>
      </w:r>
      <w:r w:rsidRPr="004E586B">
        <w:rPr>
          <w:u w:val="single"/>
        </w:rPr>
        <w:t>now several of these units, especially those linked to oligarchs or the far right, are revealing a dark side. In recent months, they have threatened and kidnapped government officials,</w:t>
      </w:r>
      <w:r w:rsidRPr="00376E90">
        <w:t xml:space="preserve"> </w:t>
      </w:r>
      <w:r w:rsidRPr="00BC4CB9">
        <w:rPr>
          <w:u w:val="single"/>
        </w:rPr>
        <w:t>boasted that they will take power if Ukrainian President Petro Poroshenko fails to defeat Russia, and they served as armed muscle in illegal attempts to take over businesses or seize local governments.</w:t>
      </w:r>
      <w:r>
        <w:rPr>
          <w:u w:val="single"/>
        </w:rPr>
        <w:t xml:space="preserve"> </w:t>
      </w:r>
      <w:r w:rsidRPr="00376E90">
        <w:t xml:space="preserve">In August, members of the Dnepr-1 battalion kidnapped the head of Ukraine’s state land fund to prevent him replacing an official deemed inimical to business interests. On Dec. 15, these volunteer units interdicted a humanitarian convoy destined for the Russia-controlled Donbas, where a major emergency is emerging. On Dec. 23, the Azov brigade announced that it was taking control of order in the eastern port city of Mariupol, without official approval from local or national officials. </w:t>
      </w:r>
      <w:r w:rsidRPr="00B97F45">
        <w:rPr>
          <w:u w:val="single"/>
        </w:rPr>
        <w:t>Government prosecutors have opened 38 criminal cases against members of the Aidar battalion alone.</w:t>
      </w:r>
      <w:r>
        <w:rPr>
          <w:u w:val="single"/>
        </w:rPr>
        <w:t xml:space="preserve"> </w:t>
      </w:r>
      <w:r w:rsidRPr="007664F5">
        <w:rPr>
          <w:rStyle w:val="Emphasis"/>
        </w:rPr>
        <w:t>A pattern of blatant disregard for the chain of command, lawlessness and racketeering is posing a growing threat to Ukraine’s stability at a critical juncture</w:t>
      </w:r>
      <w:r w:rsidRPr="00376E90">
        <w:t xml:space="preserve">. Concern about volunteer groupings is widely shared in the Poroshenko administration, which reportedly raised the question of dealing with these dangers at a meeting in November of his National Security and Defense Council. Most alarming, however, is the role of </w:t>
      </w:r>
      <w:r w:rsidRPr="00F274EA">
        <w:rPr>
          <w:u w:val="single"/>
        </w:rPr>
        <w:t>Ukraine’s interior minister, Arsen Avakov</w:t>
      </w:r>
      <w:r w:rsidRPr="00376E90">
        <w:t xml:space="preserve">. Instead of reining in these fighters, conducting background checks on their records and reassigning those who pass muster, he instead </w:t>
      </w:r>
      <w:r w:rsidRPr="00F274EA">
        <w:rPr>
          <w:u w:val="single"/>
        </w:rPr>
        <w:t>has offered them new heavy weapons, including tanks and armored personnel carriers, and given them enhanced brigade status</w:t>
      </w:r>
      <w:r w:rsidRPr="00376E90">
        <w:t xml:space="preserve">. Amazingly, in September he even named a leader of the neo-Nazi Azov brigade to head the police in the Kiev region. Equally worrying is the activity of </w:t>
      </w:r>
      <w:r w:rsidRPr="00803729">
        <w:rPr>
          <w:u w:val="single"/>
        </w:rPr>
        <w:t>Ihor Kolomoyskyy, the governor of Dnipropetrovsk oblast.</w:t>
      </w:r>
      <w:r w:rsidRPr="00376E90">
        <w:t xml:space="preserve"> Kolomoyskyy, who played a crucial and widely respected role in stabilizing his East Ukrainian region, </w:t>
      </w:r>
      <w:r w:rsidRPr="00803729">
        <w:rPr>
          <w:u w:val="single"/>
        </w:rPr>
        <w:t>is now flouting central authority by interdicting aid convoys headed to the Donbas and permitting brigades he finances to engage in activities that contravene the law.</w:t>
      </w:r>
      <w:r>
        <w:rPr>
          <w:u w:val="single"/>
        </w:rPr>
        <w:t xml:space="preserve"> </w:t>
      </w:r>
      <w:r w:rsidRPr="00376E90">
        <w:t xml:space="preserve">What can be done? Poroshenko clearly wants this problem resolved but has been reluctant or unable to act. For him to succeed will likely require coordination with Prime Minister Arseniy Yatsenyuk, who has also been slow to address the threat, possibly because Avakov is one of his key political allies. </w:t>
      </w:r>
      <w:r w:rsidRPr="005917CB">
        <w:rPr>
          <w:rStyle w:val="Emphasis"/>
        </w:rPr>
        <w:t>Western donors, however, must make countering incipient warlordism a top priority</w:t>
      </w:r>
      <w:r w:rsidRPr="00376E90">
        <w:t xml:space="preserve"> and press Ukraine’s leaders to reassign qualified members of the volunteer brigades into regular militia and military units. Ukraine’s elected leaders can no longer sweep this emerging threat under the rug for fear of stoking resistance or stirring up negative international headlines. Ukraine faces many challenges, but it is heading in the right direction. Nipping the problem of warlordism in the bud can only add to the country’s strength and resilience.</w:t>
      </w:r>
    </w:p>
    <w:p w:rsidR="00EC4AE3" w:rsidRDefault="00EC4AE3" w:rsidP="00EC4AE3">
      <w:pPr>
        <w:pStyle w:val="Heading4"/>
      </w:pPr>
      <w:r>
        <w:t>EU war escalates</w:t>
      </w:r>
    </w:p>
    <w:p w:rsidR="00EC4AE3" w:rsidRPr="00662CC4" w:rsidRDefault="00EC4AE3" w:rsidP="00EC4AE3">
      <w:r w:rsidRPr="00662CC4">
        <w:rPr>
          <w:rStyle w:val="Style13ptBold"/>
        </w:rPr>
        <w:t>GT 17</w:t>
      </w:r>
      <w:r>
        <w:t xml:space="preserve">, </w:t>
      </w:r>
      <w:r w:rsidRPr="00662CC4">
        <w:t>NIC Global Trends project</w:t>
      </w:r>
      <w:r>
        <w:t xml:space="preserve"> </w:t>
      </w:r>
      <w:r w:rsidRPr="00662CC4">
        <w:t>involves extensive research and consultations with people inside the US government and around the world</w:t>
      </w:r>
      <w:r>
        <w:t xml:space="preserve">, from the </w:t>
      </w:r>
      <w:r w:rsidRPr="00662CC4">
        <w:t>Director of National Intelligence</w:t>
      </w:r>
      <w:r>
        <w:t xml:space="preserve">, “THE NEAR FUTURE: TENSIONS ARE RISING”, Global Trends, Jan 9 2017, </w:t>
      </w:r>
      <w:hyperlink r:id="rId29" w:history="1">
        <w:r w:rsidRPr="00017B9A">
          <w:rPr>
            <w:rStyle w:val="Hyperlink"/>
          </w:rPr>
          <w:t>https://www.dni.gov/index.php/global-trends/near-future</w:t>
        </w:r>
      </w:hyperlink>
      <w:r>
        <w:t xml:space="preserve"> [ability edited]</w:t>
      </w:r>
    </w:p>
    <w:p w:rsidR="00EC4AE3" w:rsidRPr="008B427C" w:rsidRDefault="00EC4AE3" w:rsidP="00EC4AE3">
      <w:r w:rsidRPr="008B427C">
        <w:t xml:space="preserve">These </w:t>
      </w:r>
      <w:r w:rsidRPr="00A6764B">
        <w:rPr>
          <w:u w:val="single"/>
        </w:rPr>
        <w:t>global trends, challenging governance and changing the nature of power, will drive major consequences over the next five years</w:t>
      </w:r>
      <w:r w:rsidRPr="008B427C">
        <w:t xml:space="preserve">. </w:t>
      </w:r>
      <w:r w:rsidRPr="002C5371">
        <w:rPr>
          <w:u w:val="single"/>
        </w:rPr>
        <w:t>They will raise tensions across all regions and types of governments, both within and between countries</w:t>
      </w:r>
      <w:r w:rsidRPr="008B427C">
        <w:t xml:space="preserve">. These </w:t>
      </w:r>
      <w:r w:rsidRPr="00DD40BB">
        <w:rPr>
          <w:rStyle w:val="Emphasis"/>
        </w:rPr>
        <w:t>near-term conditions will contribute to the expanding threat from terrorism and leave the future of international order in the balance.</w:t>
      </w:r>
      <w:r>
        <w:rPr>
          <w:rStyle w:val="Emphasis"/>
        </w:rPr>
        <w:t xml:space="preserve"> </w:t>
      </w:r>
      <w:r w:rsidRPr="008B427C">
        <w:t xml:space="preserve">Within countries, tensions are rising because citizens are raising basic questions about what they can expect from their governments in a constantly changing world. Publics are pushing governments to provide peace and prosperity more broadly and reliably at home when what happens abroad is increasingly shaping those conditions. In turn, </w:t>
      </w:r>
      <w:r w:rsidRPr="00871318">
        <w:rPr>
          <w:u w:val="single"/>
        </w:rPr>
        <w:t>these dynamics are increasing tensions between countries</w:t>
      </w:r>
      <w:r w:rsidRPr="008B427C">
        <w:t>—</w:t>
      </w:r>
      <w:r w:rsidRPr="00871318">
        <w:rPr>
          <w:rStyle w:val="Emphasis"/>
        </w:rPr>
        <w:t>heightening the risk of interstate conflict during the next five years</w:t>
      </w:r>
      <w:r w:rsidRPr="008B427C">
        <w:t xml:space="preserve">. A </w:t>
      </w:r>
      <w:r w:rsidRPr="008B427C">
        <w:rPr>
          <w:strike/>
        </w:rPr>
        <w:t>hobbled</w:t>
      </w:r>
      <w:r w:rsidRPr="008B427C">
        <w:t xml:space="preserve"> [</w:t>
      </w:r>
      <w:r w:rsidRPr="00573C7F">
        <w:rPr>
          <w:u w:val="single"/>
        </w:rPr>
        <w:t>weakened</w:t>
      </w:r>
      <w:r w:rsidRPr="008B427C">
        <w:t xml:space="preserve">] </w:t>
      </w:r>
      <w:r w:rsidRPr="00573C7F">
        <w:rPr>
          <w:u w:val="single"/>
        </w:rPr>
        <w:t xml:space="preserve">Europe, uncertainty about America’s role in the world, and weakened norms for conflict-prevention and human rights create </w:t>
      </w:r>
      <w:r w:rsidRPr="000D0450">
        <w:rPr>
          <w:rStyle w:val="Emphasis"/>
        </w:rPr>
        <w:t>openings for China and Russia. The combination will also embolden regional and nonstate aggressors</w:t>
      </w:r>
      <w:r w:rsidRPr="008B427C">
        <w:t xml:space="preserve">—breathing new life into regional rivalries, such as between Riyadh and Tehran, Islamabad and New Delhi, and on the Korean Peninsula. Governance shortfalls also will drive threat perceptions and insecurity in countries such as Pakistan and North Korea. </w:t>
      </w:r>
      <w:r w:rsidRPr="00B96566">
        <w:rPr>
          <w:u w:val="single"/>
        </w:rPr>
        <w:t xml:space="preserve">Economic interdependence among major powers remains a check on aggressive behavior but might be </w:t>
      </w:r>
      <w:r w:rsidRPr="00CD0B99">
        <w:rPr>
          <w:rStyle w:val="Emphasis"/>
        </w:rPr>
        <w:t>insufficient in itself to prevent a future conflict</w:t>
      </w:r>
      <w:r w:rsidRPr="008B427C">
        <w:t xml:space="preserve">. </w:t>
      </w:r>
      <w:r w:rsidRPr="003A3C5D">
        <w:rPr>
          <w:u w:val="single"/>
        </w:rPr>
        <w:t>Major and middle powers alike will search for ways to reduce the types of interdependence that leaves them vulnerable to economic coercion</w:t>
      </w:r>
      <w:r w:rsidRPr="008B427C">
        <w:t xml:space="preserve"> and financial sanctions, potentially providing them more freedom of action to aggressively pursue their interests. Meanwhile, the </w:t>
      </w:r>
      <w:r w:rsidRPr="002065CF">
        <w:rPr>
          <w:u w:val="single"/>
        </w:rPr>
        <w:t>threat from terrorism is likely to expand as the ability of states, groups, and individuals to impose harm diversifies</w:t>
      </w:r>
      <w:r w:rsidRPr="008B427C">
        <w:t xml:space="preserve">. </w:t>
      </w:r>
      <w:r w:rsidRPr="00052C73">
        <w:rPr>
          <w:rStyle w:val="Emphasis"/>
        </w:rPr>
        <w:t>The net effect of rising tensions within and between countries—and the growing threat from terrorism—will be greater global disorder</w:t>
      </w:r>
      <w:r w:rsidRPr="008B427C">
        <w:t xml:space="preserve"> and considerable questions about the rules, institutions, and distribution of power in the international system. Europe. </w:t>
      </w:r>
      <w:r w:rsidRPr="00754EAC">
        <w:rPr>
          <w:u w:val="single"/>
        </w:rPr>
        <w:t>Europe’s sharpening tensions and doubts about its future cohesion stem from institutions mismatched to its economic and security challenges</w:t>
      </w:r>
      <w:r w:rsidRPr="008B427C">
        <w:t xml:space="preserve">. EU institutions set monetary policy for Eurozone states, but </w:t>
      </w:r>
      <w:r w:rsidRPr="00D92F08">
        <w:rPr>
          <w:u w:val="single"/>
        </w:rPr>
        <w:t>state capitals retain fiscal and security responsibilities—leaving poorer members saddled with debt and diminished growth prospects and each state determining its own approach to security</w:t>
      </w:r>
      <w:r w:rsidRPr="008B427C">
        <w:t xml:space="preserve">. Public frustration with immigration, slow growth, and unemployment will fuel nativism and a preference for national solutions to continental problems. Outlook: </w:t>
      </w:r>
      <w:r w:rsidRPr="0030175F">
        <w:rPr>
          <w:rStyle w:val="Emphasis"/>
        </w:rPr>
        <w:t>Europe is likely to face additional shocks</w:t>
      </w:r>
      <w:r w:rsidRPr="008B427C">
        <w:t>—banks remain unevenly capitalized and regulated, migration within and into Europe will continue, and Brexit will encourage regional and separatist movements in other European countries. Europe’s aging population will undermine economic output, shift consumption toward services—like health care—and away from goods and investment. A shortage of younger workers will reduce tax revenues, fueling debates over immigration to bolster the workforce. The EU’s future will hinge on its ability to reform its institutions, create jobs and growth, restore trust in elites, and address public concerns that immigration will radically alter national cultures.</w:t>
      </w:r>
    </w:p>
    <w:p w:rsidR="00EC4AE3" w:rsidRDefault="00EC4AE3" w:rsidP="00EC4AE3">
      <w:pPr>
        <w:pStyle w:val="Heading4"/>
      </w:pPr>
      <w:r>
        <w:t>Regardless of the advantage---fighting the militias is an ethical imperative</w:t>
      </w:r>
    </w:p>
    <w:p w:rsidR="00EC4AE3" w:rsidRPr="007D0BA7" w:rsidRDefault="00EC4AE3" w:rsidP="00EC4AE3">
      <w:r>
        <w:t xml:space="preserve">Lev </w:t>
      </w:r>
      <w:r w:rsidRPr="00464C90">
        <w:rPr>
          <w:rStyle w:val="Style13ptBold"/>
        </w:rPr>
        <w:t>Golinkin 19</w:t>
      </w:r>
      <w:r>
        <w:t xml:space="preserve">, </w:t>
      </w:r>
      <w:r w:rsidRPr="00464C90">
        <w:t>graduate of Boston College</w:t>
      </w:r>
      <w:r>
        <w:t xml:space="preserve"> whose </w:t>
      </w:r>
      <w:r w:rsidRPr="00464C90">
        <w:t>op-eds and essays on the Ukraine crisis have appeared in The New York Times Los Angeles TimesThe Boston Globe, and Time.com, among others</w:t>
      </w:r>
      <w:r>
        <w:t>, “</w:t>
      </w:r>
      <w:r w:rsidRPr="00464C90">
        <w:t>Neo-Nazis and the Far Right Are On the March in Ukraine</w:t>
      </w:r>
      <w:r>
        <w:t xml:space="preserve">”, The Nation, Feb 22 2019, </w:t>
      </w:r>
      <w:r w:rsidRPr="00464C90">
        <w:t>https://www.thenation.com/article/neo-nazis-far-right-ukraine/</w:t>
      </w:r>
    </w:p>
    <w:p w:rsidR="00EC4AE3" w:rsidRDefault="00EC4AE3" w:rsidP="00EC4AE3">
      <w:r w:rsidRPr="00F35658">
        <w:rPr>
          <w:rStyle w:val="Emphasis"/>
        </w:rPr>
        <w:t>FAR RIGHT TIES TO GOVERNMENT</w:t>
      </w:r>
      <w:r>
        <w:rPr>
          <w:rStyle w:val="Emphasis"/>
        </w:rPr>
        <w:t xml:space="preserve"> </w:t>
      </w:r>
      <w:r w:rsidRPr="002560B7">
        <w:t xml:space="preserve">“Ukrainian police declare admiration for Nazi collaborators”—RFE, February 13, 2019 </w:t>
      </w:r>
      <w:r w:rsidRPr="00030452">
        <w:rPr>
          <w:u w:val="single"/>
        </w:rPr>
        <w:t>Speaker of Parliament Andriy Parubiy cofounded and led two neo-Nazi organizations</w:t>
      </w:r>
      <w:r w:rsidRPr="002560B7">
        <w:t xml:space="preserve">: the Social-National Party of Ukraine (later renamed Svoboda), and Patriot of Ukraine, </w:t>
      </w:r>
      <w:r w:rsidRPr="00030452">
        <w:rPr>
          <w:u w:val="single"/>
        </w:rPr>
        <w:t>whose members would eventually form the core of Azov.</w:t>
      </w:r>
      <w:r>
        <w:rPr>
          <w:u w:val="single"/>
        </w:rPr>
        <w:t xml:space="preserve"> </w:t>
      </w:r>
      <w:r w:rsidRPr="002560B7">
        <w:t xml:space="preserve">Although Parubiy left the far right in the early 2000’s, he hasn’t rejected his past. When asked about it in a 2016 interview, Parubiy replied that his “values” haven’t changed. </w:t>
      </w:r>
      <w:r w:rsidRPr="0045157E">
        <w:rPr>
          <w:u w:val="single"/>
        </w:rPr>
        <w:t xml:space="preserve">Parubiy, whose autobiography shows him marching with the neo-Nazi wolfsangel symbol used by Aryan Nations, regularly </w:t>
      </w:r>
      <w:r w:rsidRPr="000B06FC">
        <w:rPr>
          <w:rStyle w:val="Emphasis"/>
        </w:rPr>
        <w:t>meets with Washington think tanks and politicians</w:t>
      </w:r>
      <w:r w:rsidRPr="0045157E">
        <w:rPr>
          <w:u w:val="single"/>
        </w:rPr>
        <w:t xml:space="preserve">; his neo-Nazi background is </w:t>
      </w:r>
      <w:r w:rsidRPr="0045157E">
        <w:rPr>
          <w:rStyle w:val="Emphasis"/>
        </w:rPr>
        <w:t>ignored or outright denied.</w:t>
      </w:r>
      <w:r>
        <w:rPr>
          <w:rStyle w:val="Emphasis"/>
        </w:rPr>
        <w:t xml:space="preserve"> </w:t>
      </w:r>
      <w:r w:rsidRPr="004E4670">
        <w:rPr>
          <w:rStyle w:val="Emphasis"/>
        </w:rPr>
        <w:t>Even more disturbing is the far right’s penetration of law enforcement.</w:t>
      </w:r>
      <w:r w:rsidRPr="002560B7">
        <w:t xml:space="preserve"> Shortly after Maidan, </w:t>
      </w:r>
      <w:r w:rsidRPr="00393443">
        <w:rPr>
          <w:u w:val="single"/>
        </w:rPr>
        <w:t>the US equipped and trained the newly founded National Police</w:t>
      </w:r>
      <w:r w:rsidRPr="002560B7">
        <w:t xml:space="preserve">, in what was intended to be a hallmark program buttressing Ukrainian democracy. The deputy minister of the Interior—which controls the National Police—is Vadim Troyan, a veteran of Azov and Patriot of Ukraine. In 2014, when Troyan was being considered for </w:t>
      </w:r>
      <w:r w:rsidRPr="00CA4448">
        <w:rPr>
          <w:u w:val="single"/>
        </w:rPr>
        <w:t>police chief of Kiev</w:t>
      </w:r>
      <w:r w:rsidRPr="002560B7">
        <w:t xml:space="preserve">, </w:t>
      </w:r>
      <w:r w:rsidRPr="00CA4448">
        <w:rPr>
          <w:u w:val="single"/>
        </w:rPr>
        <w:t xml:space="preserve">Ukrainian Jewish leaders were appalled by his neo-Nazi background. Today, he’s deputy of the department running US-trained law enforcement in the </w:t>
      </w:r>
      <w:r w:rsidRPr="00FA3B68">
        <w:rPr>
          <w:rStyle w:val="Emphasis"/>
        </w:rPr>
        <w:t>entire nation.</w:t>
      </w:r>
      <w:r w:rsidRPr="002560B7">
        <w:t xml:space="preserve"> Earlier this month, RFE reported on National Police leadership admiring Stepan Bandera—a Nazi collaborator and Fascist whose troops participated in the Holocaust—on social media. </w:t>
      </w:r>
      <w:r w:rsidRPr="00724E81">
        <w:rPr>
          <w:u w:val="single"/>
        </w:rPr>
        <w:t xml:space="preserve">The fact that Ukraine’s police is peppered with far-right supporters explains why </w:t>
      </w:r>
      <w:r w:rsidRPr="00AD488D">
        <w:rPr>
          <w:rStyle w:val="Emphasis"/>
        </w:rPr>
        <w:t>neo-Nazis operate with impunity on the streets.</w:t>
      </w:r>
      <w:r>
        <w:rPr>
          <w:rStyle w:val="Emphasis"/>
        </w:rPr>
        <w:t xml:space="preserve"> </w:t>
      </w:r>
      <w:r w:rsidRPr="002560B7">
        <w:t xml:space="preserve">“Ukrainian extremists celebrate Ukrainian Nazi SS divisions…in the middle of a major Ukrainian city”—Anti-Defamation League Director of European Affairs, April 28, 2018 It’s not just the military and street gangs: </w:t>
      </w:r>
      <w:r w:rsidRPr="00602F2C">
        <w:rPr>
          <w:u w:val="single"/>
        </w:rPr>
        <w:t xml:space="preserve">Ukraine’s far right has successfully hijacked the post-Maidan government to impose an </w:t>
      </w:r>
      <w:r w:rsidRPr="00602F2C">
        <w:rPr>
          <w:rStyle w:val="Emphasis"/>
        </w:rPr>
        <w:t>intolerant and ultranationalist culture over the land.</w:t>
      </w:r>
      <w:r>
        <w:rPr>
          <w:rStyle w:val="Emphasis"/>
        </w:rPr>
        <w:t xml:space="preserve"> </w:t>
      </w:r>
      <w:r w:rsidRPr="002560B7">
        <w:t xml:space="preserve">In 2015, </w:t>
      </w:r>
      <w:r w:rsidRPr="00401507">
        <w:rPr>
          <w:u w:val="single"/>
        </w:rPr>
        <w:t>the Ukrainian parliament passed legislation making two WWII paramilitaries</w:t>
      </w:r>
      <w:r w:rsidRPr="002560B7">
        <w:t>—the Organization of Ukrainian Nationalists (OUN) and the Ukrainian Insurgent Army (UPA)—</w:t>
      </w:r>
      <w:r w:rsidRPr="00511971">
        <w:rPr>
          <w:u w:val="single"/>
        </w:rPr>
        <w:t>heroes of Ukraine, and made it a criminal offense to deny their heroism</w:t>
      </w:r>
      <w:r w:rsidRPr="002560B7">
        <w:t xml:space="preserve">. </w:t>
      </w:r>
      <w:r w:rsidRPr="00822EE6">
        <w:rPr>
          <w:rStyle w:val="Emphasis"/>
        </w:rPr>
        <w:t>The OUN had collaborated with the Nazis and participated in the Holocaust, while the UPA slaughtered thousands of Jews</w:t>
      </w:r>
      <w:r w:rsidRPr="002560B7">
        <w:t xml:space="preserve"> and 70,000-100,000 Poles on their own volition. </w:t>
      </w:r>
      <w:r w:rsidRPr="000E347C">
        <w:rPr>
          <w:u w:val="single"/>
        </w:rPr>
        <w:t xml:space="preserve">The government-funded Ukrainian Institute of National Memory is </w:t>
      </w:r>
      <w:r w:rsidRPr="000E347C">
        <w:rPr>
          <w:rStyle w:val="Emphasis"/>
        </w:rPr>
        <w:t>institutionalizing the whitewashing of Nazi collaborators</w:t>
      </w:r>
      <w:r w:rsidRPr="002560B7">
        <w:t xml:space="preserve">. Last summer, the Ukrainian parliament featured an exhibit commemorating the OUN’s 1941 proclamation of cooperation with the Third Reich (imagine the French government installing an exhibit celebrating the Vichy state!). Torchlight marches in honor of OUN/UPA leaders like Roman Shukhevych (a commander in a Third Reich auxiliary battalion) are a regular feature of the new Ukraine. The recuperation even extends to SS Galichina, a Ukrainian division of the Waffen-SS; the director of the Institute of National Memory proclaimed that the SS fighters were “war victims.” The government’s embrace of Bandera is not only deplorable, but also extremely divisive, considering the OUN/UPA are reviled in eastern Ukraine. Predictably, </w:t>
      </w:r>
      <w:r w:rsidRPr="00C84783">
        <w:rPr>
          <w:rStyle w:val="Emphasis"/>
        </w:rPr>
        <w:t>the celebration of Nazi collaborators has accompanied a rise in outright anti-Semitism</w:t>
      </w:r>
      <w:r w:rsidRPr="002560B7">
        <w:t xml:space="preserve">. </w:t>
      </w:r>
      <w:r w:rsidRPr="009C6400">
        <w:rPr>
          <w:u w:val="single"/>
        </w:rPr>
        <w:t>“Jews Out!” chanted thousands during a January 2017 march honoring OUN leader Bandera</w:t>
      </w:r>
      <w:r w:rsidRPr="002560B7">
        <w:t xml:space="preserve">. (The next day the police denied hearing anything anti-Semitic.) That summer, a </w:t>
      </w:r>
      <w:r w:rsidRPr="00CF07F1">
        <w:rPr>
          <w:u w:val="single"/>
        </w:rPr>
        <w:t xml:space="preserve">three-day festival celebrating the Nazi collaborator Shukhevych capped off with the </w:t>
      </w:r>
      <w:r w:rsidRPr="00CF07F1">
        <w:rPr>
          <w:rStyle w:val="Emphasis"/>
        </w:rPr>
        <w:t>firebombing of a synagogue.</w:t>
      </w:r>
      <w:r w:rsidRPr="002560B7">
        <w:t xml:space="preserve"> In November 2017, RFE reported Nazi salutes as 20,000 marched in honor of the UPA. And last April, hundreds marched in L’viv with coordinated Nazi salutes honoring SS Galichina; the march was promoted by the L’viv regional government. </w:t>
      </w:r>
      <w:r w:rsidRPr="00CA70BC">
        <w:rPr>
          <w:rStyle w:val="Emphasis"/>
        </w:rPr>
        <w:t>The Holocaust revisionism is a multi-pronged effort</w:t>
      </w:r>
      <w:r w:rsidRPr="002560B7">
        <w:t xml:space="preserve">, </w:t>
      </w:r>
      <w:r w:rsidRPr="004E4BF6">
        <w:rPr>
          <w:u w:val="single"/>
        </w:rPr>
        <w:t>ranging from government-funded seminars, brochures, and board games, to the proliferation of plaques, statues, and streets renamed after butchers of Jews, to far-right children camps, where youth are inculcated with ultranationalist ideology.</w:t>
      </w:r>
      <w:r>
        <w:rPr>
          <w:u w:val="single"/>
        </w:rPr>
        <w:t xml:space="preserve"> </w:t>
      </w:r>
      <w:r w:rsidRPr="00675FC7">
        <w:rPr>
          <w:rStyle w:val="Emphasis"/>
        </w:rPr>
        <w:t>Within several years, an entire generation</w:t>
      </w:r>
      <w:r w:rsidRPr="00B72948">
        <w:rPr>
          <w:rStyle w:val="Emphasis"/>
        </w:rPr>
        <w:t xml:space="preserve"> will be indoctrinated to worship Holocaust perpetrators as national heroes</w:t>
      </w:r>
      <w:r w:rsidRPr="002560B7">
        <w:t xml:space="preserve">. BOOK BANS “No state should be allowed to interfere in the writing of history.”—British historian Antony Beevor, after his award-winning book was banned in Ukraine, The Telegraph, January 23, 2018 Ukraine’s State Committee for Television and Radio Broadcasting is enforcing the glorification of Ukraine’s new heroes by banning “anti-Ukrainian” literature that goes against the government narrative. This ideological censorship includes acclaimed books by Western authors. In January 2018, Ukraine made international headlines by banning Stalingrad by award-winning British historian Antony Beevor because of a single paragraph about a Ukrainian unit massacring 90 Jewish children during World War II. In December, Kiev banned The Book Thieves by Swedish author Anders Rydell (which, ironically, is about the Nazis’ suppression of literature) because he mentioned troops loyal to Symon Petliura (an early 20th-century nationalist leader) had slaughtered Jews. This month, the Ukrainian embassy in Washington exported this intolerance to America by brazenly demanding the United States ban a Russian movie from American theaters. Apparently, the billions Washington invested in promoting democracy in Ukraine have failed to teach Kiev basic concepts of free speech. </w:t>
      </w:r>
      <w:r w:rsidRPr="006434F3">
        <w:rPr>
          <w:rStyle w:val="Emphasis"/>
        </w:rPr>
        <w:t>ANTI-SEMITISM</w:t>
      </w:r>
      <w:r>
        <w:rPr>
          <w:rStyle w:val="Emphasis"/>
        </w:rPr>
        <w:t xml:space="preserve"> </w:t>
      </w:r>
      <w:r w:rsidRPr="002560B7">
        <w:t xml:space="preserve">“I’m telling you one more time—go to hell, kikes. The Ukrainian people have had it to here with you.”—Security services reserve general Vasily Vovk, May 11, 2017 Unsurprisingly, </w:t>
      </w:r>
      <w:r w:rsidRPr="00C52A96">
        <w:rPr>
          <w:u w:val="single"/>
        </w:rPr>
        <w:t>government-led glorification of Holocaust perpetrators was a green light for other forms of anti-Semitism. The past three years saw an explosion of swastikas and SS runes on city streets, death threats, and vandalism of Holocaust memorials, Jewish centers, cemeteries, tombs, and places of worship,</w:t>
      </w:r>
      <w:r w:rsidRPr="002560B7">
        <w:t xml:space="preserve"> all of which led Israel to take the unusual step of publicly urging Kiev to address the epidemic. </w:t>
      </w:r>
      <w:r w:rsidRPr="00B63BB9">
        <w:rPr>
          <w:u w:val="single"/>
        </w:rPr>
        <w:t>Public officials make anti-Semitic threats with no repercussions</w:t>
      </w:r>
      <w:r w:rsidRPr="002560B7">
        <w:t xml:space="preserve">. These include: a security services general promising to eliminate the zhidi (a slur equivalent to ‘kikes’); a parliament deputy going off on an anti-Semitic rant on television; a far-right politician lamenting Hitler didn’t finish off the Jews; and an ultranationalist leader vowing to cleanse Odessa of zhidi. For the first few years after Maidan, Jewish organizations largely refrained from criticizing Ukraine, perhaps in the hope Kiev would address the issue on its own. But by 2018, the increasing frequency of anti-Semitic incidents led Jewish groups to break their silence. Last year, </w:t>
      </w:r>
      <w:r w:rsidRPr="002068C4">
        <w:rPr>
          <w:u w:val="single"/>
        </w:rPr>
        <w:t>the Israeli government’s annual report on anti-Semitism heavily featured Ukraine,</w:t>
      </w:r>
      <w:r w:rsidRPr="002560B7">
        <w:t xml:space="preserve"> which had more incidents than all post-Soviet states combined. The World Jewish Congress, the US Holocaust Memorial Museum, and 57 members of the US Congress all vociferously condemned Kiev’s Nazi glorification and the concomitant anti-Semitism. Ukrainian Jewish leaders are also speaking out. In 2017, the director of one of Ukraine’s largest Jewish organizations published a New York Times op-ed urging the West to address Kiev’s whitewashing. Last year, 41 Ukrainian Jewish leaders denounced the growth of anti-Semitism. That’s especially telling, given that many Ukrainian Jewish leaders supported the Maidan uprising. </w:t>
      </w:r>
      <w:r w:rsidRPr="00B773A2">
        <w:rPr>
          <w:rStyle w:val="Emphasis"/>
        </w:rPr>
        <w:t>None of these concerns have been addressed in any meaningful way.</w:t>
      </w:r>
      <w:r>
        <w:rPr>
          <w:rStyle w:val="Emphasis"/>
        </w:rPr>
        <w:t xml:space="preserve"> </w:t>
      </w:r>
      <w:r w:rsidRPr="002560B7">
        <w:t xml:space="preserve">ROMA POGROMS “‘They wanted to kill us’: masked neo-fascists strike fear into Ukraine’s Roma.” —The Guardian, August 27, 2018 Ukraine’s far right has resisted carrying out outright attacks on Jews; other vulnerable groups haven’t been so lucky. Last spring, a lethal wave of anti-Roma pogroms swept through Ukraine, with at least six attacks in two months. Footage from the pogroms evokes the 1930s: Armed thugs attack women and children while razing their camps. At least one man was killed, while others, including a child, were stabbed. Two gangs behind the attacks—C14 and the National Druzhina—felt comfortable enough to proudly post pogrom videos on social media. That’s not surprising, considering that the National Druzhina is part of Azov, while the neo-Nazi C14 receives government funding for “educational” programs. Last October, C14 leader Serhiy Bondar was welcomed at America House Kyiv, a center run by the US government. Appeals from international organizations and the US embassy fell on deaf ears: Months after the United Nations demanded Kiev end “systematic persecution” of the Roma, a human-rights group reported C14 were allegedly intimidating Roma in a joint patrol with the Kiev police. LGBT AND WOMEN’S-RIGHTS GROUPS “‘It’s even worse than before’: How the ‘Revolution of Dignity’ Failed LGBT Ukrainians.”—RFE, November 21, 2018 In 2016, after pressure from the US Congress, the Kiev government began providing security for the annual Kiev Pride parade. However, this increasingly looks like a Potemkin affair: two hours of protection, with widespread attacks on LGBT individuals and gatherings during the rest of the year. Nationalist groups have targeted LGBT meetings with impunity, going so far as to shut down an event hosted by Amnesty International as well as assault a Western journalist at a transgender rights rally. Women’s-rights marches have also been targeted, including brazen attacks in March. ATTACKS ON PRESS “The Committee to Protect Journalists condemns a Ukrainian law enforcement raid at the Kiev offices of Media Holding Vesti…more than a dozen masked officers ripped open doors with crowbars, seized property, and fired tear gas in the offices.”—The Committee to Protect Journalists, February 9, 2018 In May 2016, Myrotvorets, an ultranationalist website with links to the government, published the personal data of thousands of journalists who had obtained accreditation from Russia-backed rebels in eastern Ukraine. Myrotvorets labeled the journalists “terrorist collaborators.” A government-tied website declaring open season on journalists would be dangerous anywhere, but it is especially so in Ukraine, which has a disturbing track record of journalist assassinations. This includes Oles Buzina, gunned down in 2015, and Pavel Sheremet, assassinated by car bomb a year later. The Myrotvorets doxing was denounced by Western reporters, the Committee to Protect Journalists, and ambassadors from the G7 nations. In response, Kiev officials, including Interior Minister Arsen Avakov, praised the site: “This is your choice to cooperate with occupying forces,” Avakov told journalists, while posting “I Support Myrotvorets” on Facebook. Myrotvorets remains operational today. Last fall brought another attack on the media, this time using the courts. The Prosecutor General’s office was granted a warrant to seize records of RFE anti-corruption reporter Natalie Sedletska. An RFE spokeswoman warned that Kiev’s actions created “a chilling atmosphere for journalists,” while parliament deputy Mustafa Nayyem called it “an example of creeping dictatorship.” LANGUAGE LAWS “[Prime Minister Arseniy Yatsenyuk] also made a personal appeal to Russian-speaking Ukrainians, pledging to support…a special status to the Russian language.”—US Secretary of State John Kerry, April 24, 2014 Ukraine is extraordinarily multilingual: In addition to the millions of Russian-speaking eastern Ukrainians, there are areas where Hungarian, Romanian, and other tongues are prevalent. These languages were protected by a 2012 regional-language law. The post-Maidan government alarmed Russian-speaking Ukrainians by attempting to annul that law. The US State Department and Secretary of State John Kerry sought to assuage fears in 2014 by pledging that Kiev would protect the status of Russian. Those promises came to naught. A 2017 law mandated that secondary education be conducted strictly in Ukrainian, which infuriated Hungary, Romania, Bulgaria, and Greece. Several regions passed legislation banning the use of Russian in public life. Quotas enforce Ukrainian usage on TV and radio. (This would be akin to Washington forcing Spanish-language media to broadcast mostly in English.) And in February 2018, Ukraine’s supreme court struck down the 2012 regional language law—the one Kerry promised eastern Ukrainians would stay in effect. Currently, Kiev is preparing to pass a draconian law that would mandate the use of Ukrainian in most aspects of public life. It’s another example of Kiev alienating millions of its own citizens, while claiming to embrace Western values. </w:t>
      </w:r>
      <w:r w:rsidRPr="00172963">
        <w:rPr>
          <w:rStyle w:val="Emphasis"/>
        </w:rPr>
        <w:t>THE PRICE OF WILLFUL BLINDNESS</w:t>
      </w:r>
      <w:r>
        <w:rPr>
          <w:rStyle w:val="Emphasis"/>
        </w:rPr>
        <w:t xml:space="preserve"> </w:t>
      </w:r>
      <w:r w:rsidRPr="002560B7">
        <w:t xml:space="preserve">These examples are only a tiny fraction of Ukraine’s slide toward intolerance, but they should be enough to point out the obvious: </w:t>
      </w:r>
      <w:r w:rsidRPr="005662F2">
        <w:rPr>
          <w:rStyle w:val="Emphasis"/>
        </w:rPr>
        <w:t>Washington’s decision</w:t>
      </w:r>
      <w:r w:rsidRPr="002742C6">
        <w:rPr>
          <w:u w:val="single"/>
        </w:rPr>
        <w:t xml:space="preserve"> to ignore the proliferation of armed neo-Nazi groups in a highly unstable nation only led to them </w:t>
      </w:r>
      <w:r w:rsidRPr="002742C6">
        <w:rPr>
          <w:rStyle w:val="Emphasis"/>
        </w:rPr>
        <w:t>gaining more power.</w:t>
      </w:r>
      <w:r w:rsidRPr="002560B7">
        <w:t xml:space="preserve"> This easily predictable outcome is in marked contrast to Washington’s enthusiasm over the “Revolution of Dignity.” “Nationalism is exactly what Ukraine needs,” proclaimed a New Republic article by historian Anne Applebaum, whose celebration of nationalism came out right around the time that Ukraine green-lighted the formation of white-supremacist paramilitaries. A mere four months after Applebaum’s essay, Newsweek ran an article titled “Ukrainian nationalist volunteers committing ‘ISIS-style’ war crimes.” In essay after essay, DC foreign-policy heads have denied or celebrated the influence of Ukraine’s far right. (Curiously, the same analysts vociferously denounce rising nationalism in Hungary, Poland, and Italy as highly dangerous.) Perhaps think-tankers deluded themselves into thinking Kiev’s far-right phase would tucker itself out. More likely, they simply embraced DC’s go-to strategy of “my enemy’s enemy is my friend.” Either way, </w:t>
      </w:r>
      <w:r w:rsidRPr="008253FA">
        <w:rPr>
          <w:rStyle w:val="Emphasis"/>
        </w:rPr>
        <w:t>the ramifications stretch far beyond Ukraine.</w:t>
      </w:r>
      <w:r>
        <w:rPr>
          <w:rStyle w:val="Emphasis"/>
        </w:rPr>
        <w:t xml:space="preserve"> </w:t>
      </w:r>
      <w:r w:rsidRPr="002E0E74">
        <w:rPr>
          <w:u w:val="single"/>
        </w:rPr>
        <w:t>America’s backing of the Maidan uprising, along with the billions DC sinks into post-Maidan Kiev, make it clear</w:t>
      </w:r>
      <w:r w:rsidRPr="002560B7">
        <w:t xml:space="preserve">: Starting February 2014, </w:t>
      </w:r>
      <w:r w:rsidRPr="002E0E74">
        <w:rPr>
          <w:u w:val="single"/>
        </w:rPr>
        <w:t xml:space="preserve">Ukraine became Washington’s latest democracy-spreading project. </w:t>
      </w:r>
      <w:r w:rsidRPr="00FA6CF6">
        <w:rPr>
          <w:rStyle w:val="Emphasis"/>
        </w:rPr>
        <w:t>What we permit in Ukraine sends a green light to others.</w:t>
      </w:r>
      <w:r>
        <w:rPr>
          <w:rStyle w:val="Emphasis"/>
        </w:rPr>
        <w:t xml:space="preserve"> </w:t>
      </w:r>
      <w:r w:rsidRPr="004E595F">
        <w:rPr>
          <w:rStyle w:val="Emphasis"/>
        </w:rPr>
        <w:t>By tolerating neo-Nazi gangs and battalions, state-led Holocaust distortion</w:t>
      </w:r>
      <w:r w:rsidRPr="002560B7">
        <w:t xml:space="preserve">, and attacks on LGBT and the Roma, </w:t>
      </w:r>
      <w:r w:rsidRPr="004E595F">
        <w:rPr>
          <w:rStyle w:val="Emphasis"/>
        </w:rPr>
        <w:t>the United States is telling the rest of Europe: “We’re fine with this.” The implications—especially at a time of a global far-right revival—are profoundly disturbing</w:t>
      </w:r>
      <w:r w:rsidRPr="002560B7">
        <w:t>.</w:t>
      </w:r>
      <w:r>
        <w:t xml:space="preserve"> </w:t>
      </w:r>
    </w:p>
    <w:p w:rsidR="00EC4AE3" w:rsidRDefault="00EC4AE3" w:rsidP="00EC4AE3">
      <w:pPr>
        <w:pStyle w:val="Heading3"/>
      </w:pPr>
      <w:r>
        <w:t>S – Russia</w:t>
      </w:r>
    </w:p>
    <w:p w:rsidR="00EC4AE3" w:rsidRDefault="00EC4AE3" w:rsidP="00EC4AE3">
      <w:pPr>
        <w:pStyle w:val="Heading4"/>
      </w:pPr>
      <w:r>
        <w:t xml:space="preserve">Demilitarizing is the </w:t>
      </w:r>
      <w:r>
        <w:rPr>
          <w:u w:val="single"/>
        </w:rPr>
        <w:t>only</w:t>
      </w:r>
      <w:r>
        <w:t xml:space="preserve"> way to solve the Russia advantage---</w:t>
      </w:r>
    </w:p>
    <w:p w:rsidR="00EC4AE3" w:rsidRPr="00144DCC" w:rsidRDefault="00EC4AE3" w:rsidP="00EC4AE3">
      <w:pPr>
        <w:pStyle w:val="Heading4"/>
      </w:pPr>
      <w:r>
        <w:t xml:space="preserve">First, peace talks are </w:t>
      </w:r>
      <w:r>
        <w:rPr>
          <w:u w:val="single"/>
        </w:rPr>
        <w:t>inevitable</w:t>
      </w:r>
      <w:r>
        <w:t xml:space="preserve"> now---</w:t>
      </w:r>
    </w:p>
    <w:p w:rsidR="00EC4AE3" w:rsidRDefault="00EC4AE3" w:rsidP="00EC4AE3">
      <w:pPr>
        <w:pStyle w:val="Heading4"/>
      </w:pPr>
      <w:r>
        <w:t>a---International pressure and break in fighting</w:t>
      </w:r>
    </w:p>
    <w:p w:rsidR="00EC4AE3" w:rsidRPr="00BE2F45" w:rsidRDefault="00EC4AE3" w:rsidP="00EC4AE3">
      <w:r w:rsidRPr="0022460B">
        <w:rPr>
          <w:rStyle w:val="Style13ptBold"/>
        </w:rPr>
        <w:t>RFE/RL 19</w:t>
      </w:r>
      <w:r>
        <w:t xml:space="preserve">, </w:t>
      </w:r>
      <w:r w:rsidRPr="0022460B">
        <w:t>RFE/RL journalists report the news in 26 languages in 22 countries where a free press is banned by the government or not fully established</w:t>
      </w:r>
      <w:r>
        <w:t>, “</w:t>
      </w:r>
      <w:r w:rsidRPr="0022460B">
        <w:t>France, Germany Call For Resumed Ukraine Peace Talks During Visit To Kyiv</w:t>
      </w:r>
      <w:r>
        <w:t xml:space="preserve">”, RadioFreeEurope RadioLiberty, May 30 2019, </w:t>
      </w:r>
      <w:r w:rsidRPr="0022460B">
        <w:t>https://www.rferl.org/a/france-germany-call-for-resumed-peace-talks-eastern-ukraine/29973016.html</w:t>
      </w:r>
    </w:p>
    <w:p w:rsidR="00EC4AE3" w:rsidRPr="00BE2F45" w:rsidRDefault="00EC4AE3" w:rsidP="00EC4AE3">
      <w:pPr>
        <w:rPr>
          <w:rStyle w:val="Emphasis"/>
        </w:rPr>
      </w:pPr>
      <w:r w:rsidRPr="004347BF">
        <w:rPr>
          <w:u w:val="single"/>
        </w:rPr>
        <w:t>France and Germany</w:t>
      </w:r>
      <w:r w:rsidRPr="007B1F89">
        <w:rPr>
          <w:u w:val="single"/>
        </w:rPr>
        <w:t xml:space="preserve"> are seeking the resumption of stalled peace talks for the bloody conflict in eastern Ukraine</w:t>
      </w:r>
      <w:r w:rsidRPr="00BE2F45">
        <w:t xml:space="preserve">, the Western nations’ foreign ministers say. Germany’s Heiko Maas and France’s Jean-Yves Le Drian made the comments on May 30 after what they called an “exceptionally good discussion” in Kyiv with new Ukrainian President Volodymyr Zelenskiy. </w:t>
      </w:r>
      <w:r w:rsidRPr="00FB1065">
        <w:rPr>
          <w:rStyle w:val="Emphasis"/>
        </w:rPr>
        <w:t>France and Germany have been the key forces behind the so-called Minsk peace process,</w:t>
      </w:r>
      <w:r w:rsidRPr="00BE2F45">
        <w:t xml:space="preserve"> </w:t>
      </w:r>
      <w:r w:rsidRPr="00FB1065">
        <w:rPr>
          <w:u w:val="single"/>
        </w:rPr>
        <w:t xml:space="preserve">bringing in Ukraine and Russia for talks aimed at </w:t>
      </w:r>
      <w:r w:rsidRPr="0015129B">
        <w:rPr>
          <w:rStyle w:val="Emphasis"/>
        </w:rPr>
        <w:t>ending the war with Moscow-backed separatists in the east of Ukraine.</w:t>
      </w:r>
      <w:r>
        <w:rPr>
          <w:rStyle w:val="Emphasis"/>
        </w:rPr>
        <w:t xml:space="preserve"> </w:t>
      </w:r>
      <w:r w:rsidRPr="00BE2F45">
        <w:t>Since April 2014, some 13,000 people have been killed in fighting between Kyiv's forces and the separatists who control parts of the Donetsk and Luhansk regions in eastern Ukraine. Cease-fire deals announced as part of the Minsk accords in September 2014 and February 2015 have contributed to a decrease in fighting but have failed to hold. "</w:t>
      </w:r>
      <w:r w:rsidRPr="00E2502F">
        <w:rPr>
          <w:rStyle w:val="Emphasis"/>
        </w:rPr>
        <w:t>We are going to take advantage of the moment to relaunch the Minsk peace process</w:t>
      </w:r>
      <w:r w:rsidRPr="00BE2F45">
        <w:t xml:space="preserve">...because </w:t>
      </w:r>
      <w:r w:rsidRPr="00E2502F">
        <w:rPr>
          <w:rStyle w:val="Emphasis"/>
        </w:rPr>
        <w:t>for the moment we are in an impasse</w:t>
      </w:r>
      <w:r w:rsidRPr="00BE2F45">
        <w:t xml:space="preserve"> and that is unacceptable," Maas said. "</w:t>
      </w:r>
      <w:r w:rsidRPr="00E2502F">
        <w:rPr>
          <w:u w:val="single"/>
        </w:rPr>
        <w:t xml:space="preserve">We are going to continue to try and make peace possible in this country, in the east of Ukraine. After these talks, </w:t>
      </w:r>
      <w:r w:rsidRPr="00E2502F">
        <w:rPr>
          <w:rStyle w:val="Emphasis"/>
        </w:rPr>
        <w:t>I am certain it is possible</w:t>
      </w:r>
      <w:r w:rsidRPr="00BE2F45">
        <w:t xml:space="preserve">," he said, adding that </w:t>
      </w:r>
      <w:r w:rsidRPr="00BE2F45">
        <w:rPr>
          <w:u w:val="single"/>
        </w:rPr>
        <w:t>Zelenskiy had said peace was the "</w:t>
      </w:r>
      <w:r w:rsidRPr="00BE2F45">
        <w:rPr>
          <w:rStyle w:val="Emphasis"/>
        </w:rPr>
        <w:t>absolute priority."</w:t>
      </w:r>
    </w:p>
    <w:p w:rsidR="00EC4AE3" w:rsidRPr="00155A11" w:rsidRDefault="00EC4AE3" w:rsidP="00EC4AE3">
      <w:pPr>
        <w:pStyle w:val="Heading4"/>
      </w:pPr>
      <w:r>
        <w:t>b---They were just resumed---</w:t>
      </w:r>
      <w:r>
        <w:rPr>
          <w:u w:val="single"/>
        </w:rPr>
        <w:t>unique hope</w:t>
      </w:r>
      <w:r>
        <w:t xml:space="preserve"> for this round</w:t>
      </w:r>
    </w:p>
    <w:p w:rsidR="00EC4AE3" w:rsidRPr="00E31E3F" w:rsidRDefault="00EC4AE3" w:rsidP="00EC4AE3">
      <w:r>
        <w:t xml:space="preserve">Oksana </w:t>
      </w:r>
      <w:r w:rsidRPr="009A23DA">
        <w:rPr>
          <w:rStyle w:val="Style13ptBold"/>
        </w:rPr>
        <w:t>Grytsenko 6/7</w:t>
      </w:r>
      <w:r>
        <w:t xml:space="preserve">/19, </w:t>
      </w:r>
      <w:r w:rsidRPr="009A23DA">
        <w:t>Kyiv Post staff writer since 2011 and also has contributed to the Guardian of London, AFP and other international media</w:t>
      </w:r>
      <w:r>
        <w:t>, “</w:t>
      </w:r>
      <w:r w:rsidRPr="009A23DA">
        <w:t>New hope as Donbas peace talks begin under Zelenskiy</w:t>
      </w:r>
      <w:r>
        <w:t xml:space="preserve">”, Kyiv Post, June 7 2019, </w:t>
      </w:r>
      <w:r w:rsidRPr="009A23DA">
        <w:t>https://www.kyivpost.com/ukraine-politics/new-hope-as-donbas-peace-talks-begin-under-zelenskiy.html</w:t>
      </w:r>
    </w:p>
    <w:p w:rsidR="00EC4AE3" w:rsidRPr="003C6D5C" w:rsidRDefault="00EC4AE3" w:rsidP="00EC4AE3">
      <w:r w:rsidRPr="003C6D5C">
        <w:t xml:space="preserve">As </w:t>
      </w:r>
      <w:r w:rsidRPr="00D86049">
        <w:rPr>
          <w:rStyle w:val="Emphasis"/>
        </w:rPr>
        <w:t>peace talks got under way on June 5 in Minsk, Belarus</w:t>
      </w:r>
      <w:r w:rsidRPr="003C6D5C">
        <w:t xml:space="preserve">, </w:t>
      </w:r>
      <w:r w:rsidRPr="008B01DE">
        <w:rPr>
          <w:u w:val="single"/>
        </w:rPr>
        <w:t>Ukrainian President</w:t>
      </w:r>
      <w:r w:rsidRPr="003C6D5C">
        <w:t xml:space="preserve"> Volodymyr </w:t>
      </w:r>
      <w:r w:rsidRPr="008B01DE">
        <w:rPr>
          <w:u w:val="single"/>
        </w:rPr>
        <w:t xml:space="preserve">Zelenskiy’s representatives sat at the negotiating table for the </w:t>
      </w:r>
      <w:r w:rsidRPr="008B01DE">
        <w:rPr>
          <w:rStyle w:val="Emphasis"/>
        </w:rPr>
        <w:t>first time</w:t>
      </w:r>
      <w:r w:rsidRPr="003C6D5C">
        <w:t xml:space="preserve">. Meanwhile, Russia’s war against his country — now in its sixth year at a cost of 13,000 lives — has been taking its toll. The same day as the talk, the army reported that three Ukrainian soldiers were killed on the front line. On June 6, another was killed — a grim reminder that all peace talks have failed. Nevertheless, </w:t>
      </w:r>
      <w:r w:rsidRPr="0009471F">
        <w:rPr>
          <w:u w:val="single"/>
        </w:rPr>
        <w:t xml:space="preserve">Ukraine’s new chief negotiator in Minsk, former President Leonid Kuchma, left the meeting with </w:t>
      </w:r>
      <w:r w:rsidRPr="0009471F">
        <w:rPr>
          <w:rStyle w:val="Emphasis"/>
        </w:rPr>
        <w:t>optimism</w:t>
      </w:r>
      <w:r w:rsidRPr="003C6D5C">
        <w:t xml:space="preserve">. He suggested that </w:t>
      </w:r>
      <w:r w:rsidRPr="00217A22">
        <w:rPr>
          <w:rStyle w:val="Emphasis"/>
        </w:rPr>
        <w:t>the peace process has a modest chance of breaking free of years of deadlock</w:t>
      </w:r>
      <w:r w:rsidRPr="003C6D5C">
        <w:t xml:space="preserve">. “For the first time </w:t>
      </w:r>
      <w:r w:rsidRPr="009C21A5">
        <w:rPr>
          <w:u w:val="single"/>
        </w:rPr>
        <w:t xml:space="preserve">the meetings of the working groups were held in a </w:t>
      </w:r>
      <w:r w:rsidRPr="009C21A5">
        <w:rPr>
          <w:rStyle w:val="Emphasis"/>
        </w:rPr>
        <w:t>constructive way</w:t>
      </w:r>
      <w:r w:rsidRPr="003C6D5C">
        <w:t>,” Kuchma told the journalists. “</w:t>
      </w:r>
      <w:r w:rsidRPr="009C21A5">
        <w:rPr>
          <w:rStyle w:val="Emphasis"/>
        </w:rPr>
        <w:t>All sides wanted to find a solution.”</w:t>
      </w:r>
      <w:r>
        <w:rPr>
          <w:rStyle w:val="Emphasis"/>
        </w:rPr>
        <w:t xml:space="preserve"> </w:t>
      </w:r>
      <w:r w:rsidRPr="003C6D5C">
        <w:t xml:space="preserve">This is not, however, the first time Kuchma is involved in the Minsk peace talks. He was appointed as the representative of Ukraine at the Trilateral Contact Group under Poroshenko in September 2015 and stepped down in October 2018. </w:t>
      </w:r>
      <w:r w:rsidRPr="00885E6A">
        <w:rPr>
          <w:u w:val="single"/>
        </w:rPr>
        <w:t xml:space="preserve">The restarted talks give </w:t>
      </w:r>
      <w:r w:rsidRPr="00012150">
        <w:rPr>
          <w:rStyle w:val="Emphasis"/>
        </w:rPr>
        <w:t>renewed hope for a cease-fire</w:t>
      </w:r>
      <w:r w:rsidRPr="00885E6A">
        <w:rPr>
          <w:u w:val="single"/>
        </w:rPr>
        <w:t xml:space="preserve"> to millions living in the embattled Donbas region of eastern Ukraine</w:t>
      </w:r>
      <w:r w:rsidRPr="003C6D5C">
        <w:t>. They will also fuel hopes for a prisoner exchange. Currently, about 200 Ukrainians are imprisoned in Russia and Russian-occupied Crimea and Donbas. With other options few and far between, hope dies last. Failed agreements Ukraine and Russia signed their first peace agreement in Minsk in September 2014. The deal was updated in February 2015, following the disastrous battles for Ilovaisk and Debaltseve, where Russia openly sent regular troops to crush Ukraine’s army. Many believe these agreements, signed at gunpoint, are unfavorable to Ukraine. Not even the first paragraph — the call for a cease-fire — has been honored by Russia. Nonetheless, nobody has a better idea for bringing peace. The extensive frontline snaking through Ukraine’s Donbas region has not seen any significant changes since 2015. But thousands have still been killed in sporadic episodes of fighting over the past four years. Kuchma said the sides have agreed to start a new cease-fire on June 10, in Stanytsia Luhanska, a government-controlled town with the region’s crossing point into the Russian-controlled part of Luhansk Oblast. But Ukrainians can only cross the frontline over a heavily damaged bridge, which Zelenskiy recently promised would be rebuilt by the Ukrainian side. Balazs Jarabik, an associate fellow at the Central European Policy Institute, said Zelenskiy has demonstrated stronger will to bring the peace talks out of deadlock than his ex-President Petro Poroshenko, who tended to speak more about sanctions against Russia than reaching peace. “</w:t>
      </w:r>
      <w:r w:rsidRPr="00766E17">
        <w:rPr>
          <w:u w:val="single"/>
        </w:rPr>
        <w:t>The most important thing in returning to Minsk is political will</w:t>
      </w:r>
      <w:r w:rsidRPr="003C6D5C">
        <w:t xml:space="preserve">,” he said. Prisoner exchange Olena Duvanova from the Kharkiv Oblast city of Izium, some 580 kilometers southeast of Kyiv, is among those who have great hopes for the Minsk talks. Her husband Kim Duvanov was captured along with seven other soldiers by Russian proxies on May 22 and became one of the most recent hostages in Russia’s war. A military truck that Duvanov was traveling in crossed the frontline and drove into a Russian-controlled part of Donetsk Oblast near the town of Novotroitske, some 30 kilometers southwest of the Russian-occupied city of Donetsk. Now Duvanov is held in Donetsk and awaiting a prisoner swap, a process that has been stalled since late 2017. On June 6, Duvanova spoke to representatives of the Security Service of Ukraine, or SBU, who assured her that her husband is alive and receiving food and medical care. “Now we are waiting for the next meeting in Minsk on June 19 when they will discuss an ‘all-for-all’ prisoner exchange,” Duvanova told the Kyiv Post. More than 200 Ukrainians like Duvanov are currently held in such prisons. Roughly the same number of Russian nationals and Russian-backed fighters remain in Ukrainian prisons, human rights activists estimate. But the last big prisoner exchange took place in December 2017, when 74 Ukrainians were released from prisons in Donetsk and Luhansk oblasts in exchange for 233 pro-Kremlin individuals held on Ukrainian government-controlled territory. On June 5, </w:t>
      </w:r>
      <w:r w:rsidRPr="002A73F4">
        <w:rPr>
          <w:u w:val="single"/>
        </w:rPr>
        <w:t xml:space="preserve">Kuchma said that there is some hope for another prisoner exchange, which was </w:t>
      </w:r>
      <w:r w:rsidRPr="002A73F4">
        <w:rPr>
          <w:rStyle w:val="Emphasis"/>
        </w:rPr>
        <w:t>also part of the Minsk agreements</w:t>
      </w:r>
      <w:r w:rsidRPr="003C6D5C">
        <w:t>. Valeria Lutkovska, a former Ukrainian human rights ombudswoman who was recently appointed by Zelenskiy as a humanitarian representative to the Minsk group, wrote on Facebook that “</w:t>
      </w:r>
      <w:r w:rsidRPr="00384048">
        <w:rPr>
          <w:u w:val="single"/>
        </w:rPr>
        <w:t>we’ve got a little hope for a positive step forward</w:t>
      </w:r>
      <w:r w:rsidRPr="003C6D5C">
        <w:t xml:space="preserve">.” Activists and relatives of Ukrainians held in Russian jails hold their portraits and names and urge for their release during the rally in Kyiv, on June 1, 2019. (Volodymyr Petrov) </w:t>
      </w:r>
      <w:r w:rsidRPr="00990611">
        <w:rPr>
          <w:rStyle w:val="Emphasis"/>
        </w:rPr>
        <w:t>Ending trade blockade</w:t>
      </w:r>
      <w:r>
        <w:rPr>
          <w:rStyle w:val="Emphasis"/>
        </w:rPr>
        <w:t xml:space="preserve"> </w:t>
      </w:r>
      <w:r w:rsidRPr="003C6D5C">
        <w:t xml:space="preserve">After the latest Minsk talks, </w:t>
      </w:r>
      <w:r w:rsidRPr="006A1692">
        <w:rPr>
          <w:u w:val="single"/>
        </w:rPr>
        <w:t>Kuchma also said that Ukraine might lift the blockade on trade with Russian-occupied parts of Luhansk and Donetsk oblasts</w:t>
      </w:r>
      <w:r w:rsidRPr="003C6D5C">
        <w:t xml:space="preserve">, which was imposed in 2017 under pressure from activists and volunteers who fought for the Ukrainian side in Donbas. This idea sparked concerns in Kyiv. Since 2017, most Ukrainian government institutions and private companies working in Russian-controlled parts of Donbas have been seized by Russian proxies who changed their ownership. Prosecutor General Yuriy Lutsenko warned that resuming trade with these companies is now illegal and may be prosecuted as “financing terrorism.” Poroshenko claimed this move would “legitimize the occupation” of parts of the Donbas “through the mechanisms of recognizing the tax regime and ownership.” “A peace on the terms of capitulation is not a peace, it’s capitulation,” he said during a briefing on June 6. Volodymyr Fesenko, head of the Penta political think tank, said both Lutsenko and Poroshenko are not being genuine, because, when the blockade was implemented in 2017, they did not support it. “Until February 2017, this trade flourished with the blessing of Petro (Poroshenko),” he said. Nevertheless, Fesenko believes it will now be difficult to relaunch trade cooperation. Jarabik said that lifting the economic blockade could help Ukraine solve the problem of its coal supply after Russia banned the export of crude oil, oil products, and coal to Ukraine starting on June 1. “Now Ukraine needs coal to avoid an energy crisis in winter,” he said. Yevhen Mahda, head of the Kyiv-based Institute of World Policy, said he sees no benefit from lifting the economic blockade, but the move would be useful for Zelenskiy. “Zelenskiy needs some success stories,” he said. “That’s why he is taking this reverent step toward voters from Donbas,” who will benefit from the trade. However, </w:t>
      </w:r>
      <w:r w:rsidRPr="00E8535C">
        <w:rPr>
          <w:rStyle w:val="Emphasis"/>
        </w:rPr>
        <w:t>this would be seen by Russia as a concession and could help resume the prisoner exchange program</w:t>
      </w:r>
      <w:r w:rsidRPr="003C6D5C">
        <w:t xml:space="preserve">, Mahda said. This map shows the Russian-occupied part of Donetsk and Luhansk oblasts, an area of more than 15,000 square kilometers. The frontline between government-controlled and Russian-controlled parts of Donbas stretches for 450 kilometers and remains without major changes since February 2015.(Source: Ministry of Defense) What Russia wants Kuchma also claimed that, at the next meeting in Minsk on June 19, </w:t>
      </w:r>
      <w:r w:rsidRPr="00C73986">
        <w:rPr>
          <w:rStyle w:val="Emphasis"/>
        </w:rPr>
        <w:t>all sides would discuss the terms of a full cease-fire</w:t>
      </w:r>
      <w:r w:rsidRPr="003C6D5C">
        <w:t>. That could include a ban on the shelling of schools and kindergartens, as well as a ban on opening fire in response when soldiers are being attacked from civilian areas.</w:t>
      </w:r>
    </w:p>
    <w:p w:rsidR="00EC4AE3" w:rsidRDefault="00EC4AE3" w:rsidP="00EC4AE3">
      <w:pPr>
        <w:pStyle w:val="Heading4"/>
      </w:pPr>
      <w:r>
        <w:t>c---France leverage</w:t>
      </w:r>
    </w:p>
    <w:p w:rsidR="00EC4AE3" w:rsidRPr="00BB3090" w:rsidRDefault="00EC4AE3" w:rsidP="00EC4AE3">
      <w:r w:rsidRPr="00BB3090">
        <w:rPr>
          <w:rStyle w:val="Style13ptBold"/>
        </w:rPr>
        <w:t>AP 6/17</w:t>
      </w:r>
      <w:r>
        <w:t xml:space="preserve">/19, </w:t>
      </w:r>
      <w:r w:rsidRPr="00BB3090">
        <w:t>independent, not-for-profit news cooperative headquartered in New York City</w:t>
      </w:r>
      <w:r>
        <w:t xml:space="preserve">, “France vows to help Ukraine peace efforts”, Star Tribune, June 17 2019, </w:t>
      </w:r>
      <w:r w:rsidRPr="00BB3090">
        <w:t>http://www.startribune.com/france-vows-to-help-ukraine-peace-efforts/511409852/</w:t>
      </w:r>
    </w:p>
    <w:p w:rsidR="00EC4AE3" w:rsidRPr="00BB3090" w:rsidRDefault="00EC4AE3" w:rsidP="00EC4AE3">
      <w:r w:rsidRPr="00BB3090">
        <w:t xml:space="preserve">PARIS — French President Emmanuel </w:t>
      </w:r>
      <w:r w:rsidRPr="002B3914">
        <w:rPr>
          <w:u w:val="single"/>
        </w:rPr>
        <w:t xml:space="preserve">Macron vowed to help Ukraine's new president in his efforts to bring </w:t>
      </w:r>
      <w:r w:rsidRPr="002B3914">
        <w:rPr>
          <w:rStyle w:val="Emphasis"/>
        </w:rPr>
        <w:t>peace in the east of the country and in talking to Russia.</w:t>
      </w:r>
      <w:r>
        <w:rPr>
          <w:rStyle w:val="Emphasis"/>
        </w:rPr>
        <w:t xml:space="preserve"> </w:t>
      </w:r>
      <w:r w:rsidRPr="00B974A6">
        <w:rPr>
          <w:u w:val="single"/>
        </w:rPr>
        <w:t xml:space="preserve">Ukrainian President Volodymyr Zelenskiy said during a visit to Paris on Monday that the </w:t>
      </w:r>
      <w:r w:rsidRPr="006853FD">
        <w:rPr>
          <w:rStyle w:val="Emphasis"/>
        </w:rPr>
        <w:t>only way to solve the conflict is the diplomatic way</w:t>
      </w:r>
      <w:r w:rsidRPr="00B974A6">
        <w:rPr>
          <w:u w:val="single"/>
        </w:rPr>
        <w:t xml:space="preserve"> and to maintain sanctions against Russia.</w:t>
      </w:r>
      <w:r>
        <w:rPr>
          <w:u w:val="single"/>
        </w:rPr>
        <w:t xml:space="preserve"> </w:t>
      </w:r>
      <w:r w:rsidRPr="00BB3090">
        <w:t>Zelenskiy says that "</w:t>
      </w:r>
      <w:r w:rsidRPr="002953DE">
        <w:rPr>
          <w:u w:val="single"/>
        </w:rPr>
        <w:t>Europe won't feel in security as long as Russia pretends there is no rule of law</w:t>
      </w:r>
      <w:r w:rsidRPr="00BB3090">
        <w:t xml:space="preserve">." </w:t>
      </w:r>
      <w:r w:rsidRPr="00291C57">
        <w:rPr>
          <w:u w:val="single"/>
        </w:rPr>
        <w:t>Macron said he will keep working to revive talks Ukraine in the "</w:t>
      </w:r>
      <w:r w:rsidRPr="00291C57">
        <w:rPr>
          <w:rStyle w:val="Emphasis"/>
        </w:rPr>
        <w:t>Normandy format</w:t>
      </w:r>
      <w:r w:rsidRPr="00BB3090">
        <w:t xml:space="preserve">," </w:t>
      </w:r>
      <w:r w:rsidRPr="00CC2106">
        <w:rPr>
          <w:u w:val="single"/>
        </w:rPr>
        <w:t>which involves Russia, Ukraine, France and Germany</w:t>
      </w:r>
      <w:r w:rsidRPr="00BB3090">
        <w:t>. He acknowledged little progress has been made in recent months. The conflict in eastern Ukraine, where government troops have been fighting Russia-backed separatists for five years, has left at least 13,000 dead.</w:t>
      </w:r>
    </w:p>
    <w:p w:rsidR="00EC4AE3" w:rsidRPr="00EE2139" w:rsidRDefault="00EC4AE3" w:rsidP="00EC4AE3">
      <w:pPr>
        <w:pStyle w:val="Heading4"/>
      </w:pPr>
      <w:r>
        <w:t xml:space="preserve">BUT, militias make </w:t>
      </w:r>
      <w:r>
        <w:rPr>
          <w:u w:val="single"/>
        </w:rPr>
        <w:t>peaceful resolution</w:t>
      </w:r>
      <w:r>
        <w:t xml:space="preserve"> impossible---if we kick it, it </w:t>
      </w:r>
      <w:r>
        <w:rPr>
          <w:u w:val="single"/>
        </w:rPr>
        <w:t>becomes an alt cause</w:t>
      </w:r>
      <w:r>
        <w:t>---that’s Martin---more warrants---</w:t>
      </w:r>
    </w:p>
    <w:p w:rsidR="00EC4AE3" w:rsidRPr="005362C8" w:rsidRDefault="00EC4AE3" w:rsidP="00EC4AE3">
      <w:pPr>
        <w:pStyle w:val="Heading4"/>
      </w:pPr>
      <w:r>
        <w:t>a---Rising military and political power</w:t>
      </w:r>
    </w:p>
    <w:p w:rsidR="00EC4AE3" w:rsidRPr="00A761F0" w:rsidRDefault="00EC4AE3" w:rsidP="00EC4AE3">
      <w:r>
        <w:t xml:space="preserve">Amanda </w:t>
      </w:r>
      <w:r w:rsidRPr="00A761F0">
        <w:rPr>
          <w:rStyle w:val="Style13ptBold"/>
        </w:rPr>
        <w:t>Taub 15</w:t>
      </w:r>
      <w:r>
        <w:t xml:space="preserve">, </w:t>
      </w:r>
      <w:r w:rsidRPr="00A761F0">
        <w:t>Former human rights lawyer, now covering foreign policy</w:t>
      </w:r>
      <w:r>
        <w:t xml:space="preserve"> &amp; </w:t>
      </w:r>
      <w:r w:rsidRPr="00A761F0">
        <w:t>human rights</w:t>
      </w:r>
      <w:r>
        <w:t>, “</w:t>
      </w:r>
      <w:r w:rsidRPr="00BA49DC">
        <w:rPr>
          <w:rStyle w:val="Emphasis"/>
        </w:rPr>
        <w:t>Ukraine's next war: how militias and warlords could create a second, worse conflict</w:t>
      </w:r>
      <w:r>
        <w:t xml:space="preserve">”, Vox, Feb 26 2015, </w:t>
      </w:r>
      <w:r w:rsidRPr="00A761F0">
        <w:t>https://www.vox.com/2015/2/26/8114367/ukraine-war-warlords</w:t>
      </w:r>
    </w:p>
    <w:p w:rsidR="00EC4AE3" w:rsidRPr="00D5595C" w:rsidRDefault="00EC4AE3" w:rsidP="00EC4AE3">
      <w:pPr>
        <w:rPr>
          <w:rStyle w:val="Emphasis"/>
        </w:rPr>
      </w:pPr>
      <w:r w:rsidRPr="00413AF8">
        <w:t xml:space="preserve">As bad as the war in eastern Ukraine has already become, displacing more than a million people from their homes and costing thousands of civilians their lives, </w:t>
      </w:r>
      <w:r w:rsidRPr="00FC0AE0">
        <w:rPr>
          <w:u w:val="single"/>
        </w:rPr>
        <w:t>there is a possibility that it could be creating the conditions for an even worse conflict in the near future.</w:t>
      </w:r>
      <w:r>
        <w:rPr>
          <w:u w:val="single"/>
        </w:rPr>
        <w:t xml:space="preserve"> </w:t>
      </w:r>
      <w:r w:rsidRPr="00EA0748">
        <w:rPr>
          <w:u w:val="single"/>
        </w:rPr>
        <w:t xml:space="preserve">Eastern Ukraine is awash with weapons and </w:t>
      </w:r>
      <w:r w:rsidRPr="00D65061">
        <w:rPr>
          <w:rStyle w:val="Emphasis"/>
        </w:rPr>
        <w:t>armed militia groups</w:t>
      </w:r>
      <w:r w:rsidRPr="00EA0748">
        <w:rPr>
          <w:u w:val="single"/>
        </w:rPr>
        <w:t xml:space="preserve"> on both sides.</w:t>
      </w:r>
      <w:r w:rsidRPr="00413AF8">
        <w:t xml:space="preserve"> </w:t>
      </w:r>
      <w:r w:rsidRPr="006019EF">
        <w:rPr>
          <w:rStyle w:val="Emphasis"/>
        </w:rPr>
        <w:t>Right now, that situation is relatively controlled</w:t>
      </w:r>
      <w:r w:rsidRPr="00413AF8">
        <w:t xml:space="preserve">, because the groups are allied with their patrons in Moscow and Kiev, and they appear to be focused on fighting the broader war rather than trying to seize their own territory or exploit it for personal gain. But </w:t>
      </w:r>
      <w:r w:rsidRPr="00083D44">
        <w:rPr>
          <w:u w:val="single"/>
        </w:rPr>
        <w:t>as the war goes on, or especially if it ends and those groups are left intact, that could change</w:t>
      </w:r>
      <w:r w:rsidRPr="00413AF8">
        <w:t xml:space="preserve">. If it does, then that could lead to a different kind of conflict — one that would be much more chaotic, more harmful, and more difficult to resolve. </w:t>
      </w:r>
      <w:r w:rsidRPr="00BB09B5">
        <w:rPr>
          <w:u w:val="single"/>
        </w:rPr>
        <w:t xml:space="preserve">As US policymakers </w:t>
      </w:r>
      <w:r w:rsidRPr="000F4352">
        <w:rPr>
          <w:rStyle w:val="Emphasis"/>
        </w:rPr>
        <w:t>consider whether to send weapons and other military aid to Ukraine</w:t>
      </w:r>
      <w:r w:rsidRPr="00BB09B5">
        <w:rPr>
          <w:u w:val="single"/>
        </w:rPr>
        <w:t>, they should think carefully about whether that might escalate the conflict now</w:t>
      </w:r>
      <w:r w:rsidRPr="00413AF8">
        <w:t xml:space="preserve"> — and lead to even greater chaos in the future. How </w:t>
      </w:r>
      <w:r w:rsidRPr="00352931">
        <w:rPr>
          <w:u w:val="single"/>
        </w:rPr>
        <w:t xml:space="preserve">Ukraine could find itself mired in a new, even </w:t>
      </w:r>
      <w:r w:rsidRPr="00352931">
        <w:rPr>
          <w:rStyle w:val="Emphasis"/>
        </w:rPr>
        <w:t>worse conflict</w:t>
      </w:r>
      <w:r>
        <w:rPr>
          <w:rStyle w:val="Emphasis"/>
        </w:rPr>
        <w:t xml:space="preserve"> </w:t>
      </w:r>
      <w:r w:rsidRPr="00413AF8">
        <w:t xml:space="preserve">That process has already, to some extent, begun. </w:t>
      </w:r>
      <w:r w:rsidRPr="00EC6486">
        <w:rPr>
          <w:u w:val="single"/>
        </w:rPr>
        <w:t xml:space="preserve">The Kiev central government's authority has effectively </w:t>
      </w:r>
      <w:r w:rsidRPr="00455673">
        <w:rPr>
          <w:rStyle w:val="Emphasis"/>
        </w:rPr>
        <w:t>collapsed</w:t>
      </w:r>
      <w:r w:rsidRPr="00EC6486">
        <w:rPr>
          <w:u w:val="single"/>
        </w:rPr>
        <w:t xml:space="preserve"> in much of eastern Ukraine</w:t>
      </w:r>
      <w:r w:rsidRPr="00413AF8">
        <w:t xml:space="preserve">. </w:t>
      </w:r>
      <w:r w:rsidRPr="00AE3C67">
        <w:rPr>
          <w:u w:val="single"/>
        </w:rPr>
        <w:t>It was too weak to fight the Russian-backed rebels and unacknowledged Russian forces on its own</w:t>
      </w:r>
      <w:r w:rsidRPr="00413AF8">
        <w:t xml:space="preserve">. </w:t>
      </w:r>
      <w:r w:rsidRPr="00065A41">
        <w:rPr>
          <w:u w:val="single"/>
        </w:rPr>
        <w:t>So it turned to dozens of private "volunteer" militias</w:t>
      </w:r>
      <w:r w:rsidRPr="00413AF8">
        <w:t xml:space="preserve"> that share the Kiev government's goal of crushing the separatists, but aren't necessarily operating under its full control. At the moment, </w:t>
      </w:r>
      <w:r w:rsidRPr="001175A5">
        <w:rPr>
          <w:u w:val="single"/>
        </w:rPr>
        <w:t>the groups on both sides are all at least loosely allied with a higher cause in the war</w:t>
      </w:r>
      <w:r w:rsidRPr="00413AF8">
        <w:t xml:space="preserve">: Russian-backed separatist militias are fighting for independence from Kiev, and </w:t>
      </w:r>
      <w:r w:rsidRPr="001175A5">
        <w:rPr>
          <w:u w:val="single"/>
        </w:rPr>
        <w:t>pro-Kiev volunteer battalions are fighting to keep them from getting it.</w:t>
      </w:r>
      <w:r>
        <w:rPr>
          <w:u w:val="single"/>
        </w:rPr>
        <w:t xml:space="preserve"> </w:t>
      </w:r>
      <w:r w:rsidRPr="00413AF8">
        <w:t xml:space="preserve">But </w:t>
      </w:r>
      <w:r w:rsidRPr="00DF4962">
        <w:rPr>
          <w:rStyle w:val="Emphasis"/>
        </w:rPr>
        <w:t>if the war escalates, those groups could grow more powerful, or spawn newer, more extreme factions</w:t>
      </w:r>
      <w:r w:rsidRPr="00413AF8">
        <w:t xml:space="preserve">. (Some are extreme already, such as the neo-Nazi Azov battalion, which fights on the pro-Kiev side.) </w:t>
      </w:r>
      <w:r w:rsidRPr="00354739">
        <w:rPr>
          <w:u w:val="single"/>
        </w:rPr>
        <w:t xml:space="preserve">As they grow stronger, they will have </w:t>
      </w:r>
      <w:r w:rsidRPr="006D487B">
        <w:rPr>
          <w:rStyle w:val="Emphasis"/>
        </w:rPr>
        <w:t>more and more incentive to use their increasing military strength to serve their own interests</w:t>
      </w:r>
      <w:r w:rsidRPr="00413AF8">
        <w:t xml:space="preserve">, especially if the broader cause that unites them falls away. There are two main ways that </w:t>
      </w:r>
      <w:r w:rsidRPr="00277AF8">
        <w:rPr>
          <w:u w:val="single"/>
        </w:rPr>
        <w:t>eastern Ukraine's war could devolve into a second conflict</w:t>
      </w:r>
      <w:r w:rsidRPr="00413AF8">
        <w:t xml:space="preserve">. First, </w:t>
      </w:r>
      <w:r w:rsidRPr="00BB2C89">
        <w:rPr>
          <w:u w:val="single"/>
        </w:rPr>
        <w:t xml:space="preserve">as the conflict drags on and militias become more powerful and perhaps more extreme, they could </w:t>
      </w:r>
      <w:r w:rsidRPr="007076C8">
        <w:rPr>
          <w:rStyle w:val="Emphasis"/>
        </w:rPr>
        <w:t>turn against one another</w:t>
      </w:r>
      <w:r w:rsidRPr="00413AF8">
        <w:t xml:space="preserve">, either over political disagreements or simply to compete for territory — </w:t>
      </w:r>
      <w:r w:rsidRPr="00F43679">
        <w:rPr>
          <w:u w:val="single"/>
        </w:rPr>
        <w:t>something that has happened in other prolonged civil wars.</w:t>
      </w:r>
      <w:r>
        <w:rPr>
          <w:u w:val="single"/>
        </w:rPr>
        <w:t xml:space="preserve"> </w:t>
      </w:r>
      <w:r w:rsidRPr="00413AF8">
        <w:t xml:space="preserve">Second, if and when the war ends, </w:t>
      </w:r>
      <w:r w:rsidRPr="00A6158A">
        <w:rPr>
          <w:u w:val="single"/>
        </w:rPr>
        <w:t>Ukraine's government will want to retake control of the territory where militia groups currently operate</w:t>
      </w:r>
      <w:r w:rsidRPr="00413AF8">
        <w:t xml:space="preserve">. But those </w:t>
      </w:r>
      <w:r w:rsidRPr="00B05838">
        <w:rPr>
          <w:u w:val="single"/>
        </w:rPr>
        <w:t>groups might not want to give up their territory, resources, and power without a fight</w:t>
      </w:r>
      <w:r w:rsidRPr="00413AF8">
        <w:t xml:space="preserve">. </w:t>
      </w:r>
      <w:r w:rsidRPr="00A21521">
        <w:rPr>
          <w:u w:val="single"/>
        </w:rPr>
        <w:t>Such a fight might not be easy for Ukraine's weak government to win.</w:t>
      </w:r>
      <w:r w:rsidRPr="00413AF8">
        <w:t xml:space="preserve"> </w:t>
      </w:r>
      <w:r w:rsidRPr="002845D7">
        <w:rPr>
          <w:rStyle w:val="Emphasis"/>
        </w:rPr>
        <w:t>In either case, the result would be a self-reinforcing cycle of escalating violence</w:t>
      </w:r>
      <w:r w:rsidRPr="00413AF8">
        <w:t xml:space="preserve"> — one that could eventually lead to warlordism, chaotic civil war, or both. How this has happened before This outcome is far from certain, and </w:t>
      </w:r>
      <w:r w:rsidRPr="00F62895">
        <w:rPr>
          <w:u w:val="single"/>
        </w:rPr>
        <w:t>Ukraine might well manage to avoid it</w:t>
      </w:r>
      <w:r w:rsidRPr="00413AF8">
        <w:t xml:space="preserve">. But the possibility should not be dismissed. </w:t>
      </w:r>
      <w:r w:rsidRPr="004D49C2">
        <w:rPr>
          <w:u w:val="single"/>
        </w:rPr>
        <w:t>This is a story we've seen before, in country after country.</w:t>
      </w:r>
      <w:r>
        <w:rPr>
          <w:u w:val="single"/>
        </w:rPr>
        <w:t xml:space="preserve"> </w:t>
      </w:r>
      <w:r w:rsidRPr="00413AF8">
        <w:t xml:space="preserve">Look, for example, at Afghanistan in the 1990s. A decade of anti-Soviet insurgencies, supported by the US and Pakistan, had empowered mujahideen groups with arms, fighters, and territory. In the 1980s, the groups shared a common foe and fought for the common cause of Afghan independence. But when the Soviets withdrew in 1989 and their Afghan puppet regime collapsed in 1992, the country was left divided into fiefdoms controlled by individual warlords and insurgent groups. None wanted to give up their hard-earned territory, so they turned on one another. That led to a civil war, the consequences of which are still with us today. As Columbia University political science professor Kimberly Marten noted in a 2007 paper, "popular disgust against warlordism in the mid-to-late 1990s helped the radical Islamist Taliban movement capture and hold territory." The US invaded to topple the Taliban government a few years later. And in Libya, when Muammar Qaddafi's government fell in a civil war, it took the state security apparatus with it, opening up a power vacuum in the country. The post-Qaddafi government, to project its authority, turned to the same local militias who had helped win the war. A 2012 Foreign Affairs article warned that "the strategy of trying to dismantle the regional militias while simultaneously making use of them as hired guns might be sowing the seeds for the country's descent into warlordism." Indeed it did: today, Libya has shattered into a collection of warring factions, and there are signs — such as the recent emergence of fighters who claim to be allied with ISIS — that it might soon grow even worse. Likewise, in Syria, as early as mid-2013, local leaders were warning that the fighting between rebels and Bashar al-Assad would create a second war, this one between moderate rebels and more extreme jihadist groups. That is, of course, exactly what happened. These are extreme cases. Ukraine differs from them in some obvious ways. It is in many ways more stable than Libya or certainly 1980s Afghanistan, Ukraine's conflict is limited to the east rather than being nationwide, and it's entirely plausible that Kiev could retake control from the militias once the war ends. But the point is that there is a clear, well-established pattern in which militias and rebels become warlords, and warlords lead to long-term instability and more war. Eastern Ukraine is already plagued with militias. And that process is made more likely by corruption and institutional weakness — both of which Ukraine has been struggling with for years. </w:t>
      </w:r>
      <w:r w:rsidRPr="00E30462">
        <w:rPr>
          <w:u w:val="single"/>
        </w:rPr>
        <w:t>The private militias that might turn against the state, or one another</w:t>
      </w:r>
      <w:r>
        <w:rPr>
          <w:u w:val="single"/>
        </w:rPr>
        <w:t xml:space="preserve"> </w:t>
      </w:r>
      <w:r w:rsidRPr="00413AF8">
        <w:t xml:space="preserve">Marten wrote that </w:t>
      </w:r>
      <w:r w:rsidRPr="00755B3B">
        <w:rPr>
          <w:u w:val="single"/>
        </w:rPr>
        <w:t>countries' descent into warlordism often begins when "trained, armed men take advantage of the disintegration of central authority to seize control over relatively small slices of territory</w:t>
      </w:r>
      <w:r w:rsidRPr="00413AF8">
        <w:t xml:space="preserve">." In Afghanistan, for instance, that meant military leaders leaving the regular armed forces and setting up their own militias. In eastern Ukraine there are already many groups of "trained, armed men" fighting on both sides of the conflict. On the separatist side, Russian troops fight alongside separatist militias, some of whose leaders are veterans of the Russian military. And on the pro-Kiev side, the government relies on privately recruited (and often privately funded) battalions of "volunteers" to bolster the official government troops. </w:t>
      </w:r>
      <w:r w:rsidRPr="002A7386">
        <w:rPr>
          <w:rStyle w:val="Emphasis"/>
        </w:rPr>
        <w:t>There are early signs that these volunteer militias could threaten the country's stability in the future</w:t>
      </w:r>
      <w:r w:rsidRPr="00413AF8">
        <w:t xml:space="preserve"> </w:t>
      </w:r>
      <w:r w:rsidRPr="00EC12CF">
        <w:rPr>
          <w:u w:val="single"/>
        </w:rPr>
        <w:t xml:space="preserve">if they aren't </w:t>
      </w:r>
      <w:r w:rsidRPr="00EC12CF">
        <w:rPr>
          <w:rStyle w:val="Emphasis"/>
        </w:rPr>
        <w:t>brought under control now</w:t>
      </w:r>
      <w:r w:rsidRPr="00413AF8">
        <w:t xml:space="preserve">, </w:t>
      </w:r>
      <w:r w:rsidRPr="00C7115B">
        <w:rPr>
          <w:rStyle w:val="Emphasis"/>
        </w:rPr>
        <w:t>even though they currently serve government interests</w:t>
      </w:r>
      <w:r w:rsidRPr="00413AF8">
        <w:t xml:space="preserve">. The Azov battalion's members espouse neo-Nazi ideologies and told The Guardian's Shaun Walker that they plan to "bring the fight to Kiev" after the war in the east ends. In early February, when Ukrainian president Poroshenko was rumored to be considering disbanding the Aydar battalion, another volunteer militia, the group marched on Kiev. </w:t>
      </w:r>
      <w:r w:rsidRPr="0040450A">
        <w:rPr>
          <w:u w:val="single"/>
        </w:rPr>
        <w:t>Its fighters blocked access to the ministry of defense and burned tires outside its gates until Poroshenko backed down.</w:t>
      </w:r>
      <w:r w:rsidRPr="00413AF8">
        <w:t xml:space="preserve"> Another militia, Right Sector, is a hardline anti-democratic nationalist group that has refused to even register with the central government. When one of their leaders was killed by Ukraine state security forces in March 2014, the group threatened revenge on Interior Minister Arsen Avakov. </w:t>
      </w:r>
      <w:r w:rsidRPr="00E44653">
        <w:rPr>
          <w:rStyle w:val="Emphasis"/>
        </w:rPr>
        <w:t>Even if the war in eastern Ukraine ends favorably for Kiev, these militias would still need to be disbanded</w:t>
      </w:r>
      <w:r w:rsidRPr="00413AF8">
        <w:t xml:space="preserve"> — and </w:t>
      </w:r>
      <w:r w:rsidRPr="00E44653">
        <w:rPr>
          <w:u w:val="single"/>
        </w:rPr>
        <w:t>there is little reason to believe they would be willing to go quietly</w:t>
      </w:r>
      <w:r w:rsidRPr="00413AF8">
        <w:t xml:space="preserve">. And of course the separatist rebel forces currently do not serve government interests at all. Even if they fail in their secession attempt, there is no guarantee that they will disarm and become law-abiding citizens. </w:t>
      </w:r>
      <w:r w:rsidRPr="00823517">
        <w:rPr>
          <w:u w:val="single"/>
        </w:rPr>
        <w:t xml:space="preserve">Both the separatist and pro-Kiev armed groups will have </w:t>
      </w:r>
      <w:r w:rsidRPr="00B83CC6">
        <w:rPr>
          <w:rStyle w:val="Emphasis"/>
        </w:rPr>
        <w:t>strong incentives to use their military power to pursue their own interests</w:t>
      </w:r>
      <w:r w:rsidRPr="00413AF8">
        <w:t xml:space="preserve">. If their interests conflict with those of the Ukrainian government, and the militias have the power to enforce their will but the weak government does not, that is a recipe for continued instability and conflict. The militias are fighting for Kiev and Moscow today, but how long will that be in their interests? To see the threat these groups pose, it helps to understand that the pro-Russia militias have ties to organized crime, which has long been a profitable enterprise and a path to political power in Ukraine. NYU professor Mark Galeotti, who studies organized crime with a focus on Russia, wrote in a May 2014 article in Foreign Policy that Ukraine has for years suffered from "endemic criminalization," and that the eastern Ukrainian city of Donetsk was home to "an infamous political-criminal circle" that formed "the heart of ousted President Viktor Yanukovych’s power base" and had ties to the Russian mob. Pro-Kiev groups have organized crime ties as well. For instance, Galeotti noted, former Right Sector leader Oleksandr Muzychko, who was killed in a gun battle with government security forces, was wanted on charges relating to membership in an organized crime group. </w:t>
      </w:r>
      <w:r w:rsidRPr="004B714F">
        <w:rPr>
          <w:rStyle w:val="Emphasis"/>
        </w:rPr>
        <w:t>There is no reason to believe that the militias, made even more powerful by the war, would not return to organized crime</w:t>
      </w:r>
      <w:r w:rsidRPr="00413AF8">
        <w:t xml:space="preserve">, making it both more necessary and more dangerous for the state to take them on. And the oligarchs who sponsor many of these militias — and who would surely stand to lose if Ukraine's government ever moved against corruption — could use them to protect or even expand their influence. Even if they don't, </w:t>
      </w:r>
      <w:r w:rsidRPr="00624AA1">
        <w:rPr>
          <w:u w:val="single"/>
        </w:rPr>
        <w:t xml:space="preserve">those private armies could, simply by existing, be "creating </w:t>
      </w:r>
      <w:r w:rsidRPr="00DD78DE">
        <w:rPr>
          <w:rStyle w:val="Emphasis"/>
        </w:rPr>
        <w:t>enough of an implicit threat that the government can't move against, say, corrupt schemes</w:t>
      </w:r>
      <w:r w:rsidRPr="00413AF8">
        <w:t xml:space="preserve">," by the oligarchs that back them, Atlantic Council senior fellow Adrian Karatnycky warned me in an interview last week. Keep in mind that these militias, </w:t>
      </w:r>
      <w:r w:rsidRPr="00911656">
        <w:rPr>
          <w:u w:val="single"/>
        </w:rPr>
        <w:t>even if they began as little more than thugs, are now powerful enough that they are fighting against national armies in a full-blown war</w:t>
      </w:r>
      <w:r w:rsidRPr="00413AF8">
        <w:t xml:space="preserve">. </w:t>
      </w:r>
      <w:r w:rsidRPr="00E074A6">
        <w:rPr>
          <w:u w:val="single"/>
        </w:rPr>
        <w:t>These groups have plenty of incentive to use their newfound military power to protect their interests from one another</w:t>
      </w:r>
      <w:r w:rsidRPr="00413AF8">
        <w:t xml:space="preserve">, or from the governments in Kiev or Moscow. </w:t>
      </w:r>
      <w:r w:rsidRPr="00D5595C">
        <w:rPr>
          <w:rStyle w:val="Emphasis"/>
        </w:rPr>
        <w:t>Even if that means war.</w:t>
      </w:r>
    </w:p>
    <w:p w:rsidR="00EC4AE3" w:rsidRPr="00A761F0" w:rsidRDefault="00EC4AE3" w:rsidP="00EC4AE3"/>
    <w:p w:rsidR="00EC4AE3" w:rsidRPr="006E547E" w:rsidRDefault="00EC4AE3" w:rsidP="00EC4AE3">
      <w:pPr>
        <w:pStyle w:val="Heading4"/>
      </w:pPr>
      <w:r>
        <w:t xml:space="preserve">b---They </w:t>
      </w:r>
      <w:r>
        <w:rPr>
          <w:u w:val="single"/>
        </w:rPr>
        <w:t>reject peace deals</w:t>
      </w:r>
    </w:p>
    <w:p w:rsidR="00EC4AE3" w:rsidRPr="00F026A7" w:rsidRDefault="00EC4AE3" w:rsidP="00EC4AE3">
      <w:r>
        <w:t xml:space="preserve">Jack </w:t>
      </w:r>
      <w:r w:rsidRPr="003520F5">
        <w:rPr>
          <w:rStyle w:val="Style13ptBold"/>
        </w:rPr>
        <w:t>Losh 17</w:t>
      </w:r>
      <w:r>
        <w:t xml:space="preserve">, </w:t>
      </w:r>
      <w:r w:rsidRPr="00CA1E04">
        <w:t>journalist, photographer and filmmaker with a focus on conflict, conservation and humanitarian issues</w:t>
      </w:r>
      <w:r>
        <w:t xml:space="preserve">, </w:t>
      </w:r>
      <w:r w:rsidRPr="00EE6FBD">
        <w:t>graduated from the University of Bristol with a first-class honours degree in English Literature</w:t>
      </w:r>
      <w:r>
        <w:t xml:space="preserve">, </w:t>
      </w:r>
      <w:r w:rsidRPr="00EE6FBD">
        <w:t>recipient of a research grant from the Pulitzer Center on Crisis Reporting to document the civil war in C.A.R.</w:t>
      </w:r>
      <w:r>
        <w:t>, “</w:t>
      </w:r>
      <w:r w:rsidRPr="00EE6FBD">
        <w:t>Ukraine turns a blind eye to ultrarightist militia</w:t>
      </w:r>
      <w:r>
        <w:t xml:space="preserve">”, Washington Post, Feb 13 2017, </w:t>
      </w:r>
      <w:r w:rsidRPr="00EE6FBD">
        <w:t>https://www.washingtonpost.com/world/europe/ukraine-turns-a-blind-eye-to-ultrarightist-militia/2017/02/12/dbf9ea3c-ecab-11e6-b4ff-ac2cf509efe5_story.html?noredirect=on&amp;utm_term=.7f5f61b46b3f</w:t>
      </w:r>
    </w:p>
    <w:p w:rsidR="00EC4AE3" w:rsidRDefault="00EC4AE3" w:rsidP="00EC4AE3">
      <w:r w:rsidRPr="006C711A">
        <w:t xml:space="preserve">They approach a Ukrainian army checkpoint surrounded by untended fields. This should be as far as these three gunmen get. The red-and-black flag fluttering from their SUV shows they belong to </w:t>
      </w:r>
      <w:r w:rsidRPr="00DF3961">
        <w:rPr>
          <w:u w:val="single"/>
        </w:rPr>
        <w:t>Right Sector, an ultra­nationalist group of paramilitaries banned from the battlefront</w:t>
      </w:r>
      <w:r w:rsidRPr="006C711A">
        <w:t xml:space="preserve">. But the </w:t>
      </w:r>
      <w:r w:rsidRPr="00E65769">
        <w:rPr>
          <w:u w:val="single"/>
        </w:rPr>
        <w:t>guards wave them through</w:t>
      </w:r>
      <w:r w:rsidRPr="006C711A">
        <w:t>. They drive on to join other members of Ukraine’s secret army holding the line on their country’s eastern frontier. “Officially, we are not here,” says Monarch, a joyless man in his 30s who, like the others, insisted on being identified only by his nom de guerre. “</w:t>
      </w:r>
      <w:r w:rsidRPr="00422869">
        <w:rPr>
          <w:u w:val="single"/>
        </w:rPr>
        <w:t xml:space="preserve">Politicians say we’ve withdrawn. But things are different in the east. </w:t>
      </w:r>
      <w:r w:rsidRPr="00422869">
        <w:rPr>
          <w:rStyle w:val="Emphasis"/>
        </w:rPr>
        <w:t>We have a good relationship with the soldiers. We share the same enemy</w:t>
      </w:r>
      <w:r w:rsidRPr="006C711A">
        <w:t xml:space="preserve">.” “We’re Ukrainian partisans,” Misha adds. “Politicians are scared that, once war ends, we’ll return to Kiev and turn our guns on them. And we should. We need to.” </w:t>
      </w:r>
      <w:r w:rsidRPr="007D0FA3">
        <w:rPr>
          <w:u w:val="single"/>
        </w:rPr>
        <w:t xml:space="preserve">Despite Kiev’s pledge to rein them in, </w:t>
      </w:r>
      <w:r w:rsidRPr="008E6B22">
        <w:rPr>
          <w:rStyle w:val="Emphasis"/>
        </w:rPr>
        <w:t>rogue militias continue to fight</w:t>
      </w:r>
      <w:r w:rsidRPr="007D0FA3">
        <w:rPr>
          <w:u w:val="single"/>
        </w:rPr>
        <w:t xml:space="preserve"> against Moscow-backed separatists</w:t>
      </w:r>
      <w:r w:rsidRPr="006C711A">
        <w:t xml:space="preserve">. When war erupted in 2014, Ukraine’s army was on its knees after decades of corruption and neglect. So </w:t>
      </w:r>
      <w:r w:rsidRPr="0067651B">
        <w:rPr>
          <w:u w:val="single"/>
        </w:rPr>
        <w:t>the top brass joined forces with volunteer battalions to counter the pro-Russian insurgency</w:t>
      </w:r>
      <w:r w:rsidRPr="006C711A">
        <w:t xml:space="preserve">. But these </w:t>
      </w:r>
      <w:r w:rsidRPr="009B7084">
        <w:rPr>
          <w:rStyle w:val="Emphasis"/>
        </w:rPr>
        <w:t>informal groups proved difficult to control</w:t>
      </w:r>
      <w:r w:rsidRPr="006C711A">
        <w:t xml:space="preserve">, with some committing heinous abuses. Almost all have been incorporated into Ukrainian state forces. </w:t>
      </w:r>
      <w:r w:rsidRPr="002207E7">
        <w:rPr>
          <w:u w:val="single"/>
        </w:rPr>
        <w:t xml:space="preserve">One major group refuses to submit: </w:t>
      </w:r>
      <w:r w:rsidRPr="00687772">
        <w:rPr>
          <w:rStyle w:val="Emphasis"/>
        </w:rPr>
        <w:t>Right Sector</w:t>
      </w:r>
      <w:r w:rsidRPr="006C711A">
        <w:t xml:space="preserve">. This organization was formed during the 2013-2014 Euromaidan revolution from hardened protesters and far-right, fringe parties. Analysts say </w:t>
      </w:r>
      <w:r w:rsidRPr="001D2C25">
        <w:rPr>
          <w:rStyle w:val="Emphasis"/>
        </w:rPr>
        <w:t>Right Sector has thousands of members</w:t>
      </w:r>
      <w:r w:rsidRPr="006C711A">
        <w:t xml:space="preserve">, including hundreds of armed men deployed alongside Ukrainian government troops. Despite official claims to the contrary, fresh recruits continue to arrive and operate with regular troops. “It’s generally understood the army controls Right Sector fighters,” says Vyacheslav Likhachev, an analyst of right-wing radicalism. “Their every step is coordinated with Ukraine’s commanders.” Ukraine’s Defense Ministry did not respond to a request for comment. For now, Kiev benefits from these guerrilla units; they’re highly motivated and don’t qualify for state pensions. </w:t>
      </w:r>
      <w:r w:rsidRPr="00E930D4">
        <w:rPr>
          <w:rStyle w:val="Emphasis"/>
        </w:rPr>
        <w:t>Longer term, the government is playing with fire.</w:t>
      </w:r>
      <w:r>
        <w:rPr>
          <w:rStyle w:val="Emphasis"/>
        </w:rPr>
        <w:t xml:space="preserve"> </w:t>
      </w:r>
      <w:r w:rsidRPr="00E930D4">
        <w:rPr>
          <w:u w:val="single"/>
        </w:rPr>
        <w:t xml:space="preserve">Right Sector’s </w:t>
      </w:r>
      <w:r w:rsidRPr="00E930D4">
        <w:rPr>
          <w:rStyle w:val="Emphasis"/>
        </w:rPr>
        <w:t>existence undermines Kiev’s standing within Europe,</w:t>
      </w:r>
      <w:r w:rsidRPr="00E930D4">
        <w:rPr>
          <w:u w:val="single"/>
        </w:rPr>
        <w:t xml:space="preserve"> and</w:t>
      </w:r>
      <w:r w:rsidRPr="006C711A">
        <w:t xml:space="preserve"> — if peace talks ever gain momentum — </w:t>
      </w:r>
      <w:r w:rsidRPr="00E930D4">
        <w:rPr>
          <w:u w:val="single"/>
        </w:rPr>
        <w:t xml:space="preserve">this group probably would reject any compromise and could </w:t>
      </w:r>
      <w:r w:rsidRPr="00E930D4">
        <w:rPr>
          <w:rStyle w:val="Emphasis"/>
        </w:rPr>
        <w:t>push a volatile region deeper into conflict.</w:t>
      </w:r>
      <w:r>
        <w:rPr>
          <w:rStyle w:val="Emphasis"/>
        </w:rPr>
        <w:t xml:space="preserve"> </w:t>
      </w:r>
      <w:r w:rsidRPr="006C711A">
        <w:t xml:space="preserve">But with fighting picking up along the front here, just at the moment when many Ukrainians have been worrying that President Trump’s desire to reset relations with Russia will cast their country into the cold, </w:t>
      </w:r>
      <w:r w:rsidRPr="00FF4C9F">
        <w:rPr>
          <w:u w:val="single"/>
        </w:rPr>
        <w:t>there’s little likelihood that Kiev will move anytime soon against the Right Sector fighters.</w:t>
      </w:r>
      <w:r>
        <w:rPr>
          <w:u w:val="single"/>
        </w:rPr>
        <w:t xml:space="preserve"> </w:t>
      </w:r>
      <w:r w:rsidRPr="006C711A">
        <w:t xml:space="preserve">They are admired for their fierce dedication, but </w:t>
      </w:r>
      <w:r w:rsidRPr="00BC09DB">
        <w:rPr>
          <w:u w:val="single"/>
        </w:rPr>
        <w:t>belligerent statements and menacing demonstrations have sullied the group’s reputation</w:t>
      </w:r>
      <w:r w:rsidRPr="006C711A">
        <w:t xml:space="preserve">. </w:t>
      </w:r>
      <w:r w:rsidRPr="00B30F36">
        <w:rPr>
          <w:u w:val="single"/>
        </w:rPr>
        <w:t xml:space="preserve">Russian state media demonize the organization and exaggerate its importance, painting it as the </w:t>
      </w:r>
      <w:r w:rsidRPr="001B1AD4">
        <w:rPr>
          <w:rStyle w:val="Emphasis"/>
        </w:rPr>
        <w:t>military wing of a (</w:t>
      </w:r>
      <w:r w:rsidRPr="00B30F36">
        <w:rPr>
          <w:u w:val="single"/>
        </w:rPr>
        <w:t xml:space="preserve">fictional) </w:t>
      </w:r>
      <w:r w:rsidRPr="001B1AD4">
        <w:rPr>
          <w:rStyle w:val="Emphasis"/>
        </w:rPr>
        <w:t>fascist junta.</w:t>
      </w:r>
      <w:r>
        <w:rPr>
          <w:rStyle w:val="Emphasis"/>
        </w:rPr>
        <w:t xml:space="preserve"> </w:t>
      </w:r>
      <w:r w:rsidRPr="006C711A">
        <w:t>Moscow has freely exploited Ukraine’s troubled history with the extreme right. Some Ukrainian nationalists fought against the Nazis during World War II, but others committed atrocities alongside the Germans. The maverick organization does contain neo-Nazi elements. It also has fighters with no far-right sympathies. All despise Ukraine’s corrupt officialdom. ‘Something big’s happening’ Volunteer units guard the little town of Marinka, living in squalid, abandoned cottages. At a position overlooking separatist-held Donetsk, two foreigners stand out: an Italian neo-Nazi and a young Dutchman. The two share a thirst for adventure and a total ignorance of the local language. Giuseppe Donene’s T-shirt echoes a Nazi-era war flag, emblazoned with the word “Hatred.” Despite his extreme ideology, he is disarmingly affable. What prompted him to enlist? “</w:t>
      </w:r>
      <w:r w:rsidRPr="00FD2B46">
        <w:rPr>
          <w:u w:val="single"/>
        </w:rPr>
        <w:t>This is Europe, my house. But governments don’t let us fight</w:t>
      </w:r>
      <w:r w:rsidRPr="006C711A">
        <w:t xml:space="preserve">,” he says. </w:t>
      </w:r>
      <w:r w:rsidRPr="003E60FA">
        <w:rPr>
          <w:u w:val="single"/>
        </w:rPr>
        <w:t>He</w:t>
      </w:r>
      <w:r w:rsidRPr="006C711A">
        <w:t xml:space="preserve"> complains that Europe is losing its identity to Muslims and African immigrants, and </w:t>
      </w:r>
      <w:r w:rsidRPr="003E60FA">
        <w:rPr>
          <w:u w:val="single"/>
        </w:rPr>
        <w:t>maintains that eastern Ukraine is the place to take a stand. “Something big’s happening here. It’s worth fighting for.”</w:t>
      </w:r>
      <w:r w:rsidRPr="006C711A">
        <w:t xml:space="preserve"> This 47-year-old married father of two has worked in private security in Angola, Iraq, Sudan and Syria. Every few months, he takes leave to join pro-Ukrainian battalions. “My family don’t support me, but they try to understand,” he says. “It’s tough, though. An eternal conflict.” He doesn’t worry that his presence could lend credence to the Kremlin line about fascists fighting for Ukraine. “Russia doesn’t need to film my T-shirt to feed their propaganda,” he says. “They’ll say whatever they want.” Nearby, Sjoerd Heeger, 22, grasps an AK-47 assault rifle and surveys no man’s land through orange-tinted sunglasses. A former trash collector and call center worker, he is the butt of relentless teasing as an archetypal war tourist. “My mum doesn’t know I’m here. Maybe I’ll send her a photo of a grenade. She’s used to me disappearing,” he says. Heeger’s combat training consisted of firing off just four magazines. His instructor taught him first aid, “but I didn’t understand half of what he said.” The unit’s commander welcomes such adventurers. “The more the better,” says Vano, 28, whose real name is Ivan Borisenko. “Sure, the Dutch kid doesn’t know how to use his weapon. But he’ll learn soon enough.” Two men from the Caucasus nation of Georgia, Alkandil and Viktor, hold a neighboring position. Since the 1990s they have fought against Russia in conflicts scattered around the former Soviet Union: in Abkhazia, Chechnya, South Ossetia and now Donbass. With his bushy white beard and bulging belly, Viktor, 56, resembles Santa Claus in camo. “Here, we have one enemy,” says his compatriot Alkandil, 47. “I hope one day this war will end. I hope one day to hang up my weapon and return home. But while Russia threatens these lands, I will have no peace.” Downtime An hour’s drive from Marinka, in a run-down warehouse that serves as a Right Sector base, several dozen fighters distract themselves from the tedium of a protracted war, cleaning weapons, working out or drinking. Rusted trucks litter the yard. Patriotic heavy-metal music blares through dank corridors. A former history teacher services a Soviet-era rocket launcher on a pool table. Right Sector’s sources of firepower are obscure but have been boosted by black-market deals, battlefield spoils and raids on arsenals. Beyond the base, PR is not top-priority. “We don’t get on with civilians here,” says Misha Ukhman, a former journalist who is the group’s media officer. “We don’t have time for winning hearts and minds. There’s a war to fight.” </w:t>
      </w:r>
      <w:r w:rsidRPr="00DA7AAD">
        <w:rPr>
          <w:rStyle w:val="Emphasis"/>
        </w:rPr>
        <w:t>Right Sector’s opposition to Ukraine’s ruling elite and desire to revolt is a gift for the Kremlin. These dissidents could be exploited by the very enemy they fight.</w:t>
      </w:r>
      <w:r>
        <w:rPr>
          <w:rStyle w:val="Emphasis"/>
        </w:rPr>
        <w:t xml:space="preserve"> </w:t>
      </w:r>
      <w:r w:rsidRPr="006C711A">
        <w:t>“</w:t>
      </w:r>
      <w:r w:rsidRPr="00D82710">
        <w:rPr>
          <w:u w:val="single"/>
        </w:rPr>
        <w:t xml:space="preserve">Right-wing radicals are fertile ground for </w:t>
      </w:r>
      <w:r w:rsidRPr="00D82710">
        <w:rPr>
          <w:rStyle w:val="Emphasis"/>
        </w:rPr>
        <w:t>Russia’s campaign to destabilize Ukraine</w:t>
      </w:r>
      <w:r w:rsidRPr="006C711A">
        <w:t>,” says political analyst Likhachev. “</w:t>
      </w:r>
      <w:r w:rsidRPr="007252F3">
        <w:rPr>
          <w:u w:val="single"/>
        </w:rPr>
        <w:t>Their ideology is inherently anti-</w:t>
      </w:r>
      <w:r>
        <w:rPr>
          <w:u w:val="single"/>
        </w:rPr>
        <w:t xml:space="preserve"> </w:t>
      </w:r>
      <w:r w:rsidRPr="007252F3">
        <w:rPr>
          <w:u w:val="single"/>
        </w:rPr>
        <w:t>Russian but shares common goals with Moscow</w:t>
      </w:r>
      <w:r w:rsidRPr="006C711A">
        <w:t xml:space="preserve">.” Regardless, </w:t>
      </w:r>
      <w:r w:rsidRPr="00B704BD">
        <w:rPr>
          <w:u w:val="single"/>
        </w:rPr>
        <w:t xml:space="preserve">rogue militants such as Misha think this is a war that can have </w:t>
      </w:r>
      <w:r w:rsidRPr="00B704BD">
        <w:rPr>
          <w:rStyle w:val="Emphasis"/>
        </w:rPr>
        <w:t>no political solution</w:t>
      </w:r>
      <w:r w:rsidRPr="006C711A">
        <w:t>. “We need another revolution,” he says. “Politicians steal and steal. We cannot trust them. This is our land. We will fight to the end.”</w:t>
      </w:r>
    </w:p>
    <w:p w:rsidR="00EC4AE3" w:rsidRDefault="00EC4AE3" w:rsidP="00EC4AE3">
      <w:pPr>
        <w:pStyle w:val="Heading4"/>
        <w:rPr>
          <w:u w:val="single"/>
        </w:rPr>
      </w:pPr>
      <w:r>
        <w:t xml:space="preserve">c---Indefinitely prolong fighting </w:t>
      </w:r>
    </w:p>
    <w:p w:rsidR="00EC4AE3" w:rsidRPr="00A42E5F" w:rsidRDefault="00EC4AE3" w:rsidP="00EC4AE3">
      <w:r w:rsidRPr="00A42E5F">
        <w:t xml:space="preserve">Ilya </w:t>
      </w:r>
      <w:r w:rsidRPr="00A42E5F">
        <w:rPr>
          <w:rStyle w:val="Style13ptBold"/>
        </w:rPr>
        <w:t>Timtchenko 15</w:t>
      </w:r>
      <w:r>
        <w:t xml:space="preserve">, </w:t>
      </w:r>
      <w:r w:rsidRPr="00A42E5F">
        <w:t>Kyiv Post’s business editor from 2017-2019 and business reporter from 2014-2016</w:t>
      </w:r>
      <w:r>
        <w:t xml:space="preserve">, </w:t>
      </w:r>
      <w:r w:rsidRPr="00A42E5F">
        <w:t>graduated from Gordon College in Wenham, Massachusetts with a double major in international affairs and economics</w:t>
      </w:r>
      <w:r>
        <w:t>, “</w:t>
      </w:r>
      <w:r w:rsidRPr="00A42E5F">
        <w:t>Shootout in western Ukraine kills at least two people; risk of wider conflict exists</w:t>
      </w:r>
      <w:r>
        <w:t xml:space="preserve">”, Kyiv Post, Jul 11 2015, </w:t>
      </w:r>
      <w:r w:rsidRPr="00A42E5F">
        <w:t>https://www.kyivpost.com/article/content/ukraine-politics/shootout-in-western-ukraine-takes-away-the-lives-of-at-least-2-people-questions-national-security-393245.html</w:t>
      </w:r>
    </w:p>
    <w:p w:rsidR="00EC4AE3" w:rsidRPr="00A42E5F" w:rsidRDefault="00EC4AE3" w:rsidP="00EC4AE3">
      <w:r w:rsidRPr="00A42E5F">
        <w:t xml:space="preserve">At around 8:30 p.m. Gerashchenko posted on his Facebook page that the situation has stabilized and remained under control. “The situation should be fully resolved during the next couple of hours.” </w:t>
      </w:r>
      <w:r w:rsidRPr="000F4C5C">
        <w:rPr>
          <w:u w:val="single"/>
        </w:rPr>
        <w:t>The Right Sector’s member</w:t>
      </w:r>
      <w:r w:rsidRPr="00A42E5F">
        <w:t xml:space="preserve"> Oleksiy Byk </w:t>
      </w:r>
      <w:r w:rsidRPr="000F4C5C">
        <w:rPr>
          <w:u w:val="single"/>
        </w:rPr>
        <w:t>announced on his Facebook wall an “</w:t>
      </w:r>
      <w:r w:rsidRPr="000F4C5C">
        <w:rPr>
          <w:rStyle w:val="Emphasis"/>
        </w:rPr>
        <w:t>indefinite” protest strike</w:t>
      </w:r>
      <w:r w:rsidRPr="00A42E5F">
        <w:t xml:space="preserve"> which is intended to take place near the president’s administration in Kyiv. </w:t>
      </w:r>
      <w:r w:rsidRPr="00B17722">
        <w:rPr>
          <w:u w:val="single"/>
        </w:rPr>
        <w:t>The group also announced “</w:t>
      </w:r>
      <w:r w:rsidRPr="00B17722">
        <w:rPr>
          <w:rStyle w:val="Emphasis"/>
        </w:rPr>
        <w:t>alarm mobilization</w:t>
      </w:r>
      <w:r w:rsidRPr="00B17722">
        <w:rPr>
          <w:u w:val="single"/>
        </w:rPr>
        <w:t>” of its members.</w:t>
      </w:r>
      <w:r w:rsidRPr="00A42E5F">
        <w:t xml:space="preserve"> </w:t>
      </w:r>
      <w:r w:rsidRPr="00AB6D2A">
        <w:rPr>
          <w:u w:val="single"/>
        </w:rPr>
        <w:t>Parliamentarian</w:t>
      </w:r>
      <w:r w:rsidRPr="00A42E5F">
        <w:t xml:space="preserve"> Iryna Friz, a member of the Bloc of Petro Poroshenko, </w:t>
      </w:r>
      <w:r w:rsidRPr="00AB6D2A">
        <w:rPr>
          <w:u w:val="single"/>
        </w:rPr>
        <w:t>wrote</w:t>
      </w:r>
      <w:r w:rsidRPr="00A42E5F">
        <w:t xml:space="preserve"> on her Facebook page </w:t>
      </w:r>
      <w:r w:rsidRPr="00AB6D2A">
        <w:rPr>
          <w:u w:val="single"/>
        </w:rPr>
        <w:t xml:space="preserve">that the event shows that the government must implement </w:t>
      </w:r>
      <w:r w:rsidRPr="00BC50A5">
        <w:rPr>
          <w:rStyle w:val="Emphasis"/>
        </w:rPr>
        <w:t>harsh measures in stopping gangs outside of the anti-terrorist operation zone.</w:t>
      </w:r>
      <w:r>
        <w:rPr>
          <w:rStyle w:val="Emphasis"/>
        </w:rPr>
        <w:t xml:space="preserve"> </w:t>
      </w:r>
      <w:r w:rsidRPr="00A42E5F">
        <w:t xml:space="preserve">“I am confident, that during the anti-terrorist operation in the country’s east, </w:t>
      </w:r>
      <w:r w:rsidRPr="00676DD5">
        <w:rPr>
          <w:rStyle w:val="Emphasis"/>
        </w:rPr>
        <w:t>the combat with gangs in the country must occur with fire until exterminated</w:t>
      </w:r>
      <w:r w:rsidRPr="00A42E5F">
        <w:t>,” wrote Friz. There should be zero tolerance to such behavior, she said. “</w:t>
      </w:r>
      <w:r w:rsidRPr="00A42E5F">
        <w:rPr>
          <w:u w:val="single"/>
        </w:rPr>
        <w:t xml:space="preserve">If people with weapons will start substituting with their unlawful actions the functions of the law enforcement, then </w:t>
      </w:r>
      <w:r w:rsidRPr="00A42E5F">
        <w:rPr>
          <w:rStyle w:val="Emphasis"/>
        </w:rPr>
        <w:t>we will lose our nation, since chaos will take over everywhere</w:t>
      </w:r>
      <w:r w:rsidRPr="00A42E5F">
        <w:t>.”</w:t>
      </w:r>
    </w:p>
    <w:p w:rsidR="00EC4AE3" w:rsidRPr="006E1492" w:rsidRDefault="00EC4AE3" w:rsidP="00EC4AE3">
      <w:pPr>
        <w:pStyle w:val="Heading4"/>
      </w:pPr>
      <w:r>
        <w:t>d---Delegitimize peace talks---Russia spins it as “why should we trust a government with Nazis”</w:t>
      </w:r>
    </w:p>
    <w:p w:rsidR="00EC4AE3" w:rsidRPr="00A42E5F" w:rsidRDefault="00EC4AE3" w:rsidP="00EC4AE3">
      <w:r>
        <w:t>Jonathan</w:t>
      </w:r>
      <w:r w:rsidRPr="000F73F4">
        <w:rPr>
          <w:rStyle w:val="Style13ptBold"/>
        </w:rPr>
        <w:t xml:space="preserve"> Brunson 19</w:t>
      </w:r>
      <w:r>
        <w:t xml:space="preserve">, </w:t>
      </w:r>
      <w:r w:rsidRPr="000F73F4">
        <w:t>independent consultant who investigates asymmetric warfare, its influence on Ukrainian politics, and post-Soviet astro-turfing of the democratic grassroots</w:t>
      </w:r>
      <w:r>
        <w:t>, “</w:t>
      </w:r>
      <w:r w:rsidRPr="000F73F4">
        <w:t>RUSSIA ISN’T THE ONLY THREAT TO UKRAINIAN DEMOCRACY: THE IMPACT OF FAR-RIGHT NATIONALIST REVOLUTIONARIES</w:t>
      </w:r>
      <w:r>
        <w:t xml:space="preserve">”, War on the Rocks, Apr 20 2019, </w:t>
      </w:r>
      <w:r w:rsidRPr="000F73F4">
        <w:t>https://warontherocks.com/2019/04/russia-isnt-the-only-threat-to-ukrainian-democracy-the-impact-of-far-right-nationalist-revolutionaries/</w:t>
      </w:r>
    </w:p>
    <w:p w:rsidR="00EC4AE3" w:rsidRPr="007624AF" w:rsidRDefault="00EC4AE3" w:rsidP="00EC4AE3">
      <w:r w:rsidRPr="007624AF">
        <w:t xml:space="preserve">In Ukraine, elections are not the only way to transfer power. In fact, elections have often been rigged farces, fomenting frustration among Ukrainians at their inability to change the system. This frustration generates revolutions, the other method of transferring power in the troubled post-Soviet state. Through revolutions, activists have now twice overruled voters whom they suggest don’t deserve the franchise because they are “pro-Russian” or “anti-Ukrainian.” </w:t>
      </w:r>
      <w:r w:rsidRPr="006E16F9">
        <w:rPr>
          <w:u w:val="single"/>
        </w:rPr>
        <w:t>Elected leaders</w:t>
      </w:r>
      <w:r w:rsidRPr="007624AF">
        <w:t xml:space="preserve"> know this and </w:t>
      </w:r>
      <w:r w:rsidRPr="006E16F9">
        <w:rPr>
          <w:u w:val="single"/>
        </w:rPr>
        <w:t xml:space="preserve">act to appease perpetrators of political violence who have shaped a democratic space uniquely </w:t>
      </w:r>
      <w:r w:rsidRPr="00DE3EE9">
        <w:rPr>
          <w:rStyle w:val="Emphasis"/>
        </w:rPr>
        <w:t>vulnerable to coercion during Ukraine’s ongoing presidential election.</w:t>
      </w:r>
      <w:r>
        <w:rPr>
          <w:rStyle w:val="Emphasis"/>
        </w:rPr>
        <w:t xml:space="preserve"> </w:t>
      </w:r>
      <w:r w:rsidRPr="007624AF">
        <w:t xml:space="preserve">The overwhelming favorite in the election’s final round, which takes place tomorrow, is Volodymyr Zelenskiy – a Russian-speaking Jew who said in 2014 that he would “kneel before Putin if it means Ukraine wouldn’t have to.” Incumbent president Petro Poroshenko and members of Ukraine’s intelligentsia have used language evocative of Judeo-Bolshevism – the anti-Semitic, genocidal construct claiming that a Jewish minority exploits the ethnic majority of its host country – to smear the electable upstart as a puppet of his parasitic oligarch master, Jewish billionaire Ihor Kolomoysky. However, much to the chagrin of nationalists, suspicions are now mounting that both Zelenskiy and his sponsor Kolomoysky sympathize with pro-Russian politics. Despite these concerns, voters overwhelmingly supported Zelenskiy in the first round. The KGB itself could not have scripted a politician more provocative to revolutionary Ukrainian nationalists: The episode of Zelenskiy’s Netflix show Servant of the People that aired during the first round of voting depicted a neo-Nazi uprising against a corrupt president that results in Ukraine shattering into successor states. Most casual observers are familiar with the two Ukrainian revolutions that reversed both elections of ex-president Viktor Yanukovych: The Orange Revolution kept him from taking office after he allegedly stole the 2004 election, and a decade later the Maidan protests deposed him eight months before Ukrainians could have voted him out. But the same core demands that animated protests in 2014 remain. Calls for electoral reform, the constitutional right to impeach the president, an end to immunity from prosecution enjoyed by members of parliament and some appointed officials, and the creation of independent anticorruption bodies went unheeded until the very last days of Poroshenko’s 2019 reelection campaign, when he began scrambling to make good on the promises he made to Maidan that got him elected. Despite those revolutions’ pro-Western and democratic reputations, both were tainted by marginal neo-Nazi elements that the pro-Western lobby has convinced Euro-Atlantic leaders are atypical of Ukraine or fake. But nationalists still take credit for leading the violence that overthrew Yanukovych, calling it national liberation to free Ukraine from internal occupation. Then, Russia invaded, reforms stalled, and </w:t>
      </w:r>
      <w:r w:rsidRPr="00B4249C">
        <w:rPr>
          <w:u w:val="single"/>
        </w:rPr>
        <w:t xml:space="preserve">Ukraine </w:t>
      </w:r>
      <w:r w:rsidRPr="007624AF">
        <w:t xml:space="preserve">became Europe’s poorest country. Now it </w:t>
      </w:r>
      <w:r w:rsidRPr="00B4249C">
        <w:rPr>
          <w:u w:val="single"/>
        </w:rPr>
        <w:t>is a war-torn nation with rife corruption, awash in illicit weapons, yet to coalesce around a national idea, and resentful of elites</w:t>
      </w:r>
      <w:r w:rsidRPr="007624AF">
        <w:t xml:space="preserve">. </w:t>
      </w:r>
      <w:r w:rsidRPr="00FB3223">
        <w:rPr>
          <w:rStyle w:val="Emphasis"/>
        </w:rPr>
        <w:t>Nationalists warn they will violently oppose peace on any terms favorable to Russia.</w:t>
      </w:r>
      <w:r>
        <w:rPr>
          <w:rStyle w:val="Emphasis"/>
        </w:rPr>
        <w:t xml:space="preserve"> </w:t>
      </w:r>
      <w:r w:rsidRPr="00CC4C4D">
        <w:rPr>
          <w:u w:val="single"/>
        </w:rPr>
        <w:t xml:space="preserve">Right-wing nationalists have already started laying the groundwork for a powerful </w:t>
      </w:r>
      <w:r w:rsidRPr="00FD2BEC">
        <w:rPr>
          <w:rStyle w:val="Emphasis"/>
        </w:rPr>
        <w:t>anti-Russia</w:t>
      </w:r>
      <w:r w:rsidRPr="007624AF">
        <w:t xml:space="preserve">, anti-Zelenskiy </w:t>
      </w:r>
      <w:r w:rsidRPr="00FD2BEC">
        <w:rPr>
          <w:rStyle w:val="Emphasis"/>
        </w:rPr>
        <w:t>narrative</w:t>
      </w:r>
      <w:r w:rsidRPr="00FD2BEC">
        <w:rPr>
          <w:u w:val="single"/>
        </w:rPr>
        <w:t xml:space="preserve"> to take hold after the election</w:t>
      </w:r>
      <w:r w:rsidRPr="007624AF">
        <w:t xml:space="preserve">. In the final week of campaigning before the second round of voting, speaker of parliament and far-right activist Andriy Parubiy issued a </w:t>
      </w:r>
      <w:r w:rsidRPr="00630B8B">
        <w:rPr>
          <w:u w:val="single"/>
        </w:rPr>
        <w:t>call to patriotic citizens on social media to mobilize and defend Ukraine from the pro-Russian revanche</w:t>
      </w:r>
      <w:r w:rsidRPr="007624AF">
        <w:t xml:space="preserve">. State historian Volodymyr Vyatrovych made a similar statement that Zelenskiy has lost despite how the voting goes because Ukraine’s passive majority are just observers, the activist minority will never support him, and it’s that minority which drives social change. </w:t>
      </w:r>
      <w:r w:rsidRPr="00924AC5">
        <w:rPr>
          <w:u w:val="single"/>
        </w:rPr>
        <w:t xml:space="preserve">With the likelihood of Zelenskiy crushing Poroshenko in this election, and the West increasingly bent on countering Russian influence in contested spaces, Western allies must pay </w:t>
      </w:r>
      <w:r w:rsidRPr="00990564">
        <w:rPr>
          <w:rStyle w:val="Emphasis"/>
        </w:rPr>
        <w:t>closer attention to how they support democracy in Ukraine, lest they inadvertently succor far-right nationalists. A nationalist backlash against a Zelenskiy victory would only bolster the dangerous Russian narrative that Ukrainians are hopelessly divided and the country should be split up</w:t>
      </w:r>
      <w:r w:rsidRPr="007624AF">
        <w:t xml:space="preserve">. Who Are Ukraine’s Nationalist Revolutionaries? National revolutionaries tend to be military-aged males who claim to want to liberate Ukraine from occupation by forces more loyal to Moscow than Kyiv. This includes ultra-nationalist patriots, both far-right and moderate, as well as neo-Nazi radicals – white supremacist Slavs who claim ancient Ukraine is where Aryans come from (even though Third Reich racial policy itself deemed this group subhuman). Five years after the last unfinished revolution, </w:t>
      </w:r>
      <w:r w:rsidRPr="0006302A">
        <w:rPr>
          <w:u w:val="single"/>
        </w:rPr>
        <w:t>most nationalists are now also veterans of the ensuing Russian war</w:t>
      </w:r>
      <w:r w:rsidRPr="007624AF">
        <w:t xml:space="preserve">. </w:t>
      </w:r>
      <w:r w:rsidRPr="00251885">
        <w:rPr>
          <w:rStyle w:val="Emphasis"/>
        </w:rPr>
        <w:t>All are eager to overthrow any government that seems bad for the idea of the Ukrainian state.</w:t>
      </w:r>
      <w:r>
        <w:rPr>
          <w:rStyle w:val="Emphasis"/>
        </w:rPr>
        <w:t xml:space="preserve"> </w:t>
      </w:r>
      <w:r w:rsidRPr="009714DB">
        <w:rPr>
          <w:u w:val="single"/>
        </w:rPr>
        <w:t xml:space="preserve">Though national revolutionaries are unrepresentative of Ukraine’s population, they are </w:t>
      </w:r>
      <w:r w:rsidRPr="009714DB">
        <w:rPr>
          <w:rStyle w:val="Emphasis"/>
        </w:rPr>
        <w:t>overrepresented in government</w:t>
      </w:r>
      <w:r w:rsidRPr="007624AF">
        <w:t xml:space="preserve">. </w:t>
      </w:r>
      <w:r w:rsidRPr="008F7FD2">
        <w:rPr>
          <w:u w:val="single"/>
        </w:rPr>
        <w:t>They comprise nearly 10 percent of the 423-member parliament:</w:t>
      </w:r>
      <w:r w:rsidRPr="007624AF">
        <w:t xml:space="preserve"> </w:t>
      </w:r>
      <w:r w:rsidRPr="00D31E31">
        <w:rPr>
          <w:u w:val="single"/>
        </w:rPr>
        <w:t>the speaker, around 20 directly elected members</w:t>
      </w:r>
      <w:r w:rsidRPr="007624AF">
        <w:t xml:space="preserve">, and perhaps 20 more on lists of parties unaffiliated with the far right. Many are appointed, meaning they can’t be voted out: Unelected far-right bureaucrats who help to shape national policy include a deputy interior minister, a state broadcasting deputy, several regional police chiefs, and various officials who select grants for patriotic education programs, plan the de-occupation of Crimea and Donbas, and track guns among activists who attend rural vyshkoly militia camps. Andriy Parubiy – the paramilitary commander of the Orange and Maidan revolutions, who as speaker of parliament would occupy the presidency in a succession crisis – typifies the normalization of the far right in post-Soviet Ukraine. Parubiy, a Western favorite, founded the Heritage youth club, the Social-Nationalist Party of Ukraine (SNPU), and its paramilitary wing the Patriot of Ukraine. The Patriot was eventually inherited by Andriy Biletskiy, founder of the far-right Azov movement. In 1993, the SNPU’s original paramilitary wing protested nuclear disarmament and basing the post-Soviet Russian navy in Crimea, but under another lamentable name choice: the People’s SS. Parubiy retains his views, euphemizing ethnic nationalism as national liberationism. When Parubiy left social-nationalism – a Ukrainian play on words for Third Reich-era national socialism, more commonly called Nazism – to launch his mainstream career during the Orange Revolution, he began a rebranding to distance the movement from its clear far-right links. His old party is now known as Svoboda (freedom), and its chair Oleh Tyahnybok was one of Maidan’s key leaders. In 2015, Svoboda’s paramilitary wing Sich detonated a grenade outside parliament that killed four national guards. Far-right parties like Svoboda, aided by mainstream parties harboring similar elements, advance legislation which feeds the Kremlin narrative that fascists are taking over Ukraine, just like Yanukovych warned they would. Language laws seek to “Ukrainianize” schools, government, and society. Regional legislatures ban Russian media. The communist party is outlawed. Poroshenko calls the Russian Orthodox Church spies. And state memory policy accommodates Holocaust distortion. Nationalists typically justify these laws as necessary counter-measures against Russian aggression. Independent media and civil society groups, loyal in theory to liberal democracy, normalize these elements by referring to them as “activists.” Serhiy Sternenko, a former leader of the nationalist paramilitary group Right Sector – implicated in the deaths of nearly 40 pro-Russians in Odesa in 2014 – is one prominent face of the “activist” movement. Reformer favorite Mustafa Nayem’s brother, Masi Nayem, is the neo-Nazi group C14’s lawyer. This group’s name is a Cyrillic alphabet joke: either a play on the white supremacist 14 words, or the Cossack term for fort – sich (in Ukrainian, cіч). In these ways and others, the far right has managed to successfully blur the lines between their own plans and Ukraine’s moderate, official pro-Western agenda. What Do Nationalist Revolutionaries Want? </w:t>
      </w:r>
      <w:r w:rsidRPr="00B61AC4">
        <w:rPr>
          <w:u w:val="single"/>
        </w:rPr>
        <w:t>Nationalists want a strong central state, free of foreign interference: “The state is greater than class or party.</w:t>
      </w:r>
      <w:r w:rsidRPr="007624AF">
        <w:t xml:space="preserve">” They are proud to uphold the permanent revolution dogma of Dmytro Dontsov and Mykola Stsyborsky, 1920s fascists now lionized as fathers of the national idea. Stsyborsky’s book Naziocracy defines a meritocratic racism in which only the most patriotic, activist citizens of the ethnic majority may vote – a theme echoed by today’s social-nationalism. </w:t>
      </w:r>
      <w:r w:rsidRPr="00B752EE">
        <w:rPr>
          <w:u w:val="single"/>
        </w:rPr>
        <w:t xml:space="preserve">Adherents of this ideology, like anti-Bolshevik national hero and SS trainer Stepan Bandera, </w:t>
      </w:r>
      <w:r w:rsidRPr="00CE0E44">
        <w:rPr>
          <w:rStyle w:val="Emphasis"/>
        </w:rPr>
        <w:t>collaborated with the Nazis</w:t>
      </w:r>
      <w:r w:rsidRPr="00B752EE">
        <w:rPr>
          <w:u w:val="single"/>
        </w:rPr>
        <w:t xml:space="preserve">. It’s easy for enemies like </w:t>
      </w:r>
      <w:r w:rsidRPr="00CE0E44">
        <w:rPr>
          <w:rStyle w:val="Emphasis"/>
        </w:rPr>
        <w:t>Russia to point to this ethno-fascist rhetoric to undermine the validity of the Ukrainian national project.</w:t>
      </w:r>
      <w:r>
        <w:rPr>
          <w:rStyle w:val="Emphasis"/>
        </w:rPr>
        <w:t xml:space="preserve"> </w:t>
      </w:r>
      <w:r w:rsidRPr="007624AF">
        <w:t xml:space="preserve">Nationalist militias volunteer to suppress pro-Russian separatists because the government does not. This leads to a perception that they are Robin Hoods out to right injustice. Far-right activists who join the state gain a veneer of patriotism that obscures their previous illiberal affinities. They have thus infiltrated their extremism into Ukraine’s power structures, civil society, and elected government by wrapping it in the flag, coopting protests, and committing themselves to a long march through the state’s institutions. Former U.S. ambassador Geoffrey Pyatt said in 2014, “Svoboda has proven its democratic bona fides.” But only 15 years earlier in the first issue of their newsletter Orientyry, chief editor Parubiy wrote, “the Ukrainian nation rejects ideological traps of communism and democratic liberalism and will return to life-giving principles that inspired the great Aryan civilization.” This social-nationalist message is potent to impoverished youth in remote regions. It inspires pride that they are not Asian like Russians, but actually the ancient Caucasian root race mythologized by racists – proud Slavic Aryan descendants of elder tribes like the Trypillians, Amazons, Scythians, Sarmatians, Goths, Vikings, and Cossacks. Were Ukraine not a place where the Holocaust happened, such views might be tabloid curiosities. But paired with theories of the country’s occupation by pro-Russian oligarchs who are often not ethnically Ukrainian, these narratives are redolent of Judeo-Bolshevism. To be sure, anti-Semitism is at relatively lower levels today. Moreover, 250,000 Jews remain in Ukraine and the prime minister, leading oligarchs, and potential next president are all Jewish. Still, right-wing hostility toward Jews has deep roots – Ukraine is, after all, a land that’s seen pogroms and the Holocaust. As a result, the majority of the country’s Jews left in multiple waves from the late 1800s through the 1990s. Progress has been made, but it’s important not to let that progress obscure the long history of deep hostility towards its Jewish minority – a history that’s impossible to separate from today’s anti-Russian, nationalist movement, and one that will become even more important if Zelenskiy prevails. How Influential Are Nationalist Revolutionaries? The nationalists’ sub-state and extra-parliamentary power is shocking. Ukrainian sociologist Dr. Volodymyr Ishchenko’s statistical analysis of 60,000 protest events during the period of Yanukovych and Maidan strongly indicates that the far right was the most prevalent collective agent, just as they claim. Many say they are just waiting for the signal to finish the revolution. Some note that according to special operation forces doctrine, it only takes five percent of a population to overthrow the government, which they point out they have already done once. Veterans official Vyacheslav Marchenko told me last year that tens of thousands of nationalists train at camps around the country, working to counter Ukraine’s supposed occupation with weapons looted from government arsenals during the last revolution, as well as trophy guns removed from the war zone. Right Sector leader Andriy Tarasenko told me around the same time that 50,000 Ukrainians attend vyshkoly militia camps, though this is likely a high estimate as it is in revolutionaries’ interest to exaggerate their own reputation. Tarasenko has long been a weekend warrior in one of independent Ukraine’s oldest nationalist militias, Stepan Bandera’s Trident. University of Glasgow scholar Huseyn Aliyev estimated that the militias number 30,000. To grasp why these groups are able to have such an impact, it’s important to understand Ukrainian society and attitudes towards institutions. Ukraine is a multi-ethnic country with tolerant voters, but they place a lot of trust in volunteers – which empowers fringe politics by marginal actors operating largely on their own. The ability of powerful officials to act individually should not be underestimated. Azov leader Biletskiy even threatened to overthrow the government again from the floor of parliament in 2017. When I suggested to a far-right member of Ukraine’s secret police that social-nationalism might be a Kremlin plot to sully Ukraine’s reputation, he responded that right-wingers actually count on such skepticism: “If the West won’t even believe us when we say it ourselves, then we can get away with anything. They won’t believe you either, man.” Flyers of Azov’s political party, National Corps. The U.S. State Department labeled them a “nationalist hate group” just before Ukraine’s presidential elections kicked off. (Jonathan Brunson) Conclusion Most in the West think of Ukraine as a petri dish for Russian hybrid warfare. But it’s also a place where Holocaust distortion and white nationalism have been successfully normalized. It’s quintessential far-right white supremacy: threatening to disrupt democratic processes that are too liberal, pseudo-science about Aryans, and positing that Holocaust collaborators can be heroes too because they were also anti-communist freedom fighters. The West should not put itself in a position where it has to defend these ideas, and it certainly should not be giving democracy assistance to their proponents. Ukrainian nationalists have long exploited the West’s democratic goodwill. Western allies ignore this because the nationalists are still politically useful in the same way their ancestors were during the Cold War. Indeed, by the late 1940s, nationalists were already adept at a rebranding process dubbed democratization to distance themselves from erstwhile Third Reich allies and normalize ethnic Ukrainian nationalism. Democracies must wake up to this old illiberalism rearing its head once again in countries seeking to rehabilitate historical amnesia about fascist legacies. In Ukraine, this means condemning far-right groups until they publicly disavow extremism and hate speech. </w:t>
      </w:r>
      <w:r w:rsidRPr="001F28FB">
        <w:rPr>
          <w:rStyle w:val="Emphasis"/>
        </w:rPr>
        <w:t>Denouncing neo-Nazis and Holocaust collaborators</w:t>
      </w:r>
      <w:r w:rsidRPr="00540B84">
        <w:rPr>
          <w:u w:val="single"/>
        </w:rPr>
        <w:t xml:space="preserve"> should be easy. Anything else plays into </w:t>
      </w:r>
      <w:r w:rsidRPr="001F28FB">
        <w:rPr>
          <w:rStyle w:val="Emphasis"/>
        </w:rPr>
        <w:t>Russian plans to make Ukraine look fascist</w:t>
      </w:r>
      <w:r w:rsidRPr="007624AF">
        <w:t xml:space="preserve">; why enable that? </w:t>
      </w:r>
      <w:r w:rsidRPr="00722AE0">
        <w:rPr>
          <w:u w:val="single"/>
        </w:rPr>
        <w:t xml:space="preserve">Ukraine and its Western allies ought to delegitimize this compromising narrative instead of staying silent, which makes the West look </w:t>
      </w:r>
      <w:r w:rsidRPr="00722AE0">
        <w:rPr>
          <w:rStyle w:val="Emphasis"/>
        </w:rPr>
        <w:t>complicit and is textbook reflexive control.</w:t>
      </w:r>
      <w:r w:rsidRPr="007624AF">
        <w:t xml:space="preserve"> </w:t>
      </w:r>
      <w:r w:rsidRPr="00F57BA0">
        <w:rPr>
          <w:rStyle w:val="Emphasis"/>
        </w:rPr>
        <w:t>It’s exactly what Russia wants</w:t>
      </w:r>
      <w:r w:rsidRPr="007624AF">
        <w:t xml:space="preserve">; and part of the reason that transnational, sub-state nationalist, and white supremacist groups suddenly feel emboldened again all over the world. </w:t>
      </w:r>
      <w:r w:rsidRPr="00FD569C">
        <w:rPr>
          <w:u w:val="single"/>
        </w:rPr>
        <w:t>Nationalists have long exploited the West’s anti-Russia and anti-communist bent to push illiberally in the other direction</w:t>
      </w:r>
      <w:r w:rsidRPr="007624AF">
        <w:t>. As Ukraine moves to select a new leader, the West needs to beware of falling into the same trap again. Anti-democratic attempts to prevent a Zelenskiy presidency play into this broader effort, and the implications for Ukrainian unity and democracy are troubling: If millions of voters prefer Zelenskiy’s message and the nationalists’ response is to attack the opposition, it will lend more credence than Kremlin propaganda ever could to the Russian narrative that Ukraine’s internal divisions are irreconcilable.</w:t>
      </w:r>
    </w:p>
    <w:p w:rsidR="00EC4AE3" w:rsidRDefault="00A9654F" w:rsidP="00EC4AE3">
      <w:pPr>
        <w:pStyle w:val="Heading3"/>
      </w:pPr>
      <w:r>
        <w:t>S – say yes</w:t>
      </w:r>
    </w:p>
    <w:p w:rsidR="00EC4AE3" w:rsidRDefault="00EC4AE3" w:rsidP="00EC4AE3">
      <w:pPr>
        <w:pStyle w:val="Heading4"/>
      </w:pPr>
      <w:r>
        <w:t xml:space="preserve">They’d say yes---U.S. has unique diplomatic leverage because Ukraine thinks stopping sales would be a </w:t>
      </w:r>
      <w:r>
        <w:rPr>
          <w:u w:val="single"/>
        </w:rPr>
        <w:t>surrender</w:t>
      </w:r>
      <w:r>
        <w:t xml:space="preserve"> to Russia---that’s Martin.</w:t>
      </w:r>
    </w:p>
    <w:p w:rsidR="00EC4AE3" w:rsidRDefault="00EC4AE3" w:rsidP="00EC4AE3"/>
    <w:p w:rsidR="00EC4AE3" w:rsidRDefault="00EC4AE3" w:rsidP="00EC4AE3">
      <w:pPr>
        <w:pStyle w:val="Heading4"/>
      </w:pPr>
      <w:r>
        <w:t>They’ll do anything to avoid surrender</w:t>
      </w:r>
    </w:p>
    <w:p w:rsidR="00EC4AE3" w:rsidRDefault="00EC4AE3" w:rsidP="00EC4AE3">
      <w:r w:rsidRPr="00107AC4">
        <w:rPr>
          <w:rStyle w:val="Style13ptBold"/>
        </w:rPr>
        <w:t>AP 15</w:t>
      </w:r>
      <w:r>
        <w:t xml:space="preserve">, </w:t>
      </w:r>
      <w:r w:rsidRPr="00126A2D">
        <w:t>independent, not-for-profit news cooperative headquartered in New York City</w:t>
      </w:r>
      <w:r>
        <w:t>, “</w:t>
      </w:r>
      <w:r w:rsidRPr="00126A2D">
        <w:t>Pro-Russia separatists take control of coastal Ukraine town</w:t>
      </w:r>
      <w:r>
        <w:t xml:space="preserve">”, Fox News, Published Aug 29 2014, Updated Dec 11 2015 (DOA Jun 28 2019), </w:t>
      </w:r>
      <w:r w:rsidRPr="001216A2">
        <w:t>https://www.foxnews.com/world/pro-russia-separatists-take-control-of-coastal-ukraine-town</w:t>
      </w:r>
    </w:p>
    <w:p w:rsidR="00EC4AE3" w:rsidRPr="004754CB" w:rsidRDefault="00EC4AE3" w:rsidP="00EC4AE3">
      <w:r w:rsidRPr="003D64FF">
        <w:t>"</w:t>
      </w:r>
      <w:r w:rsidRPr="00A41861">
        <w:rPr>
          <w:u w:val="single"/>
        </w:rPr>
        <w:t xml:space="preserve">I'm calling on insurgents to </w:t>
      </w:r>
      <w:r w:rsidRPr="00E65913">
        <w:rPr>
          <w:rStyle w:val="Emphasis"/>
        </w:rPr>
        <w:t>open a humanitarian corridor</w:t>
      </w:r>
      <w:r w:rsidRPr="00A41861">
        <w:rPr>
          <w:u w:val="single"/>
        </w:rPr>
        <w:t xml:space="preserve"> for Ukrainian troops who were surrounded in order to avoid senseless deaths</w:t>
      </w:r>
      <w:r w:rsidRPr="003D64FF">
        <w:t xml:space="preserve">," </w:t>
      </w:r>
      <w:r w:rsidRPr="003D64FF">
        <w:rPr>
          <w:rStyle w:val="Emphasis"/>
        </w:rPr>
        <w:t>Putin</w:t>
      </w:r>
      <w:r w:rsidRPr="003D64FF">
        <w:rPr>
          <w:u w:val="single"/>
        </w:rPr>
        <w:t xml:space="preserve"> said</w:t>
      </w:r>
      <w:r w:rsidRPr="003D64FF">
        <w:t xml:space="preserve"> in the statement published on the Kremlin's web-site in the early hours on Friday. Putin didn't address the claims about Russia's military presence in Ukraine. Instead, </w:t>
      </w:r>
      <w:r w:rsidRPr="001A7E10">
        <w:rPr>
          <w:u w:val="single"/>
        </w:rPr>
        <w:t>he lauded the pro-Russian separatists for "undermining Kiev's military operation which threatened lives of the residents of Donbass and has already led to a colossal death toll among civilians</w:t>
      </w:r>
      <w:r w:rsidRPr="003D64FF">
        <w:t xml:space="preserve">." Putin's statement could be referring to Ukrainian troops who have been trapped outside the strategic town of Ilovaysk, east of Donetsk, for nearly a week now. Protesters rallied outside the Ukrainian General Staff on Thursday, demanding reinforcements and heavy weaponry for the troops outside Ilovaysk, most of whom are volunteers. Zakharchenko, the rebel leader, said </w:t>
      </w:r>
      <w:r w:rsidRPr="00210789">
        <w:rPr>
          <w:u w:val="single"/>
        </w:rPr>
        <w:t>the Ukrainian troops would have to lay down the arms before they were allowed to go</w:t>
      </w:r>
      <w:r w:rsidRPr="003D64FF">
        <w:t xml:space="preserve">. "With all our respect to Vladimir Vladimirovich Putin, the president of a country which gives us moral support, </w:t>
      </w:r>
      <w:r w:rsidRPr="00DA5C12">
        <w:rPr>
          <w:rStyle w:val="Emphasis"/>
        </w:rPr>
        <w:t>we are ready to open humanitarian corridors to the Ukrainian troops who were surrounded with the condition that they surrender heavy weaponry</w:t>
      </w:r>
      <w:r w:rsidRPr="003D64FF">
        <w:t xml:space="preserve"> and ammunition so that this weaponry and ammunition will not be used against us in future," he said on Russia's state Rossiya 24 television. </w:t>
      </w:r>
      <w:r w:rsidRPr="004941A4">
        <w:rPr>
          <w:rStyle w:val="Emphasis"/>
        </w:rPr>
        <w:t>A spokesman for Ukraine's national security council</w:t>
      </w:r>
      <w:r w:rsidRPr="003D64FF">
        <w:t xml:space="preserve">, Col. Andriy Lysenko, </w:t>
      </w:r>
      <w:r w:rsidRPr="004941A4">
        <w:rPr>
          <w:rStyle w:val="Emphasis"/>
        </w:rPr>
        <w:t>rejected that condition.</w:t>
      </w:r>
      <w:r>
        <w:rPr>
          <w:rStyle w:val="Emphasis"/>
        </w:rPr>
        <w:t xml:space="preserve"> </w:t>
      </w:r>
      <w:r w:rsidRPr="004941A4">
        <w:rPr>
          <w:rStyle w:val="Emphasis"/>
        </w:rPr>
        <w:t>"Ukraine is not ready to surrender arms and kneel in front of the aggressor,"</w:t>
      </w:r>
      <w:r w:rsidRPr="003D64FF">
        <w:t xml:space="preserve"> he told reporters.</w:t>
      </w:r>
    </w:p>
    <w:p w:rsidR="00EC4AE3" w:rsidRPr="00C638EE" w:rsidRDefault="00EC4AE3" w:rsidP="00EC4AE3"/>
    <w:p w:rsidR="00EC4AE3" w:rsidRPr="006906BD" w:rsidRDefault="00EC4AE3" w:rsidP="00EC4AE3">
      <w:pPr>
        <w:pStyle w:val="Heading4"/>
        <w:rPr>
          <w:u w:val="single"/>
        </w:rPr>
      </w:pPr>
      <w:r>
        <w:t xml:space="preserve">Ukraine is </w:t>
      </w:r>
      <w:r>
        <w:rPr>
          <w:u w:val="single"/>
        </w:rPr>
        <w:t>freaking out</w:t>
      </w:r>
      <w:r>
        <w:t xml:space="preserve"> over Russia---they </w:t>
      </w:r>
      <w:r>
        <w:rPr>
          <w:u w:val="single"/>
        </w:rPr>
        <w:t>need</w:t>
      </w:r>
      <w:r>
        <w:t xml:space="preserve"> more arms sales which means they’ll do </w:t>
      </w:r>
      <w:r>
        <w:rPr>
          <w:u w:val="single"/>
        </w:rPr>
        <w:t>anything</w:t>
      </w:r>
      <w:r>
        <w:t xml:space="preserve">---already submitted a </w:t>
      </w:r>
      <w:r>
        <w:rPr>
          <w:u w:val="single"/>
        </w:rPr>
        <w:t>bunch of requests</w:t>
      </w:r>
    </w:p>
    <w:p w:rsidR="00EC4AE3" w:rsidRPr="004B1E77" w:rsidRDefault="00EC4AE3" w:rsidP="00EC4AE3">
      <w:r>
        <w:t xml:space="preserve">Joseph </w:t>
      </w:r>
      <w:r w:rsidRPr="00772073">
        <w:rPr>
          <w:rStyle w:val="Style13ptBold"/>
        </w:rPr>
        <w:t>Trevithick 18</w:t>
      </w:r>
      <w:r>
        <w:t xml:space="preserve">, </w:t>
      </w:r>
      <w:r w:rsidRPr="00CC4126">
        <w:t>Fellow at GlobalSecurity.org, specializing in defense and security research and analysis</w:t>
      </w:r>
      <w:r>
        <w:t xml:space="preserve">, </w:t>
      </w:r>
      <w:r w:rsidRPr="00CC4126">
        <w:t>MA in Conflict Resolution from Georgetown University</w:t>
      </w:r>
      <w:r>
        <w:t>, “</w:t>
      </w:r>
      <w:r w:rsidRPr="00CC4126">
        <w:t>Ukraine Requests To Buy Patriot Missiles As It Delivers A Mobile Radar To The U.S. Army</w:t>
      </w:r>
      <w:r>
        <w:t xml:space="preserve">”, The Drive, Sept 4 2018, </w:t>
      </w:r>
      <w:r w:rsidRPr="006447AE">
        <w:t>https://www.thedrive.com/the-war-zone/23351/ukraine-requests-to-buy-patriot-missiles-as-it-delivers-a-mobile-radar-to-the-u-s-army</w:t>
      </w:r>
    </w:p>
    <w:p w:rsidR="00EC4AE3" w:rsidRPr="00A81BB5" w:rsidRDefault="00EC4AE3" w:rsidP="00EC4AE3">
      <w:pPr>
        <w:rPr>
          <w:rStyle w:val="Emphasis"/>
        </w:rPr>
      </w:pPr>
      <w:r w:rsidRPr="00204E4A">
        <w:rPr>
          <w:u w:val="single"/>
        </w:rPr>
        <w:t>Ukraine is looking to purchase</w:t>
      </w:r>
      <w:r w:rsidRPr="006906BD">
        <w:t xml:space="preserve"> a small number of </w:t>
      </w:r>
      <w:r w:rsidRPr="00204E4A">
        <w:rPr>
          <w:u w:val="single"/>
        </w:rPr>
        <w:t>surface-to-air missile systems from the United States</w:t>
      </w:r>
      <w:r w:rsidRPr="006906BD">
        <w:t xml:space="preserve">, possibly Patriots, </w:t>
      </w:r>
      <w:r w:rsidRPr="007F7B9F">
        <w:rPr>
          <w:u w:val="single"/>
        </w:rPr>
        <w:t xml:space="preserve">amid a recent </w:t>
      </w:r>
      <w:r w:rsidRPr="0020344A">
        <w:rPr>
          <w:rStyle w:val="Emphasis"/>
        </w:rPr>
        <w:t>spike in tensions with separatists</w:t>
      </w:r>
      <w:r w:rsidRPr="007F7B9F">
        <w:rPr>
          <w:u w:val="single"/>
        </w:rPr>
        <w:t xml:space="preserve"> in the country’s eastern Donbas region</w:t>
      </w:r>
      <w:r w:rsidRPr="006906BD">
        <w:t xml:space="preserve">, </w:t>
      </w:r>
      <w:r w:rsidRPr="00182342">
        <w:rPr>
          <w:u w:val="single"/>
        </w:rPr>
        <w:t xml:space="preserve">as well as their chief backer, </w:t>
      </w:r>
      <w:r w:rsidRPr="00182342">
        <w:rPr>
          <w:rStyle w:val="Emphasis"/>
        </w:rPr>
        <w:t>Russia</w:t>
      </w:r>
      <w:r w:rsidRPr="00182342">
        <w:rPr>
          <w:u w:val="single"/>
        </w:rPr>
        <w:t>.</w:t>
      </w:r>
      <w:r w:rsidRPr="006906BD">
        <w:t xml:space="preserve"> </w:t>
      </w:r>
      <w:r w:rsidRPr="00515AD7">
        <w:rPr>
          <w:u w:val="single"/>
        </w:rPr>
        <w:t xml:space="preserve">The move also comes as the U.S. government is </w:t>
      </w:r>
      <w:r w:rsidRPr="00D16A0D">
        <w:rPr>
          <w:rStyle w:val="Emphasis"/>
        </w:rPr>
        <w:t>expanding arms deals with the government in Kiev,</w:t>
      </w:r>
      <w:r w:rsidRPr="006906BD">
        <w:t xml:space="preserve"> </w:t>
      </w:r>
      <w:r w:rsidRPr="00DD11ED">
        <w:rPr>
          <w:rStyle w:val="StyleUnderline"/>
        </w:rPr>
        <w:t xml:space="preserve">including </w:t>
      </w:r>
      <w:r w:rsidRPr="006906BD">
        <w:t xml:space="preserve">the sale of </w:t>
      </w:r>
      <w:r w:rsidRPr="00DD11ED">
        <w:rPr>
          <w:rStyle w:val="StyleUnderline"/>
        </w:rPr>
        <w:t xml:space="preserve">Javelin </w:t>
      </w:r>
      <w:r w:rsidRPr="006906BD">
        <w:t>anti-tank missile</w:t>
      </w:r>
      <w:r w:rsidRPr="00DD11ED">
        <w:rPr>
          <w:rStyle w:val="StyleUnderline"/>
        </w:rPr>
        <w:t>s</w:t>
      </w:r>
      <w:r w:rsidRPr="006906BD">
        <w:t xml:space="preserve">, and has even recently bought a Ukrainian air defense radar for its own analysis and training use. On Aug. 28, 2018, Ukrainian Ambassador to the United States Valeriy Chaly explained </w:t>
      </w:r>
      <w:r w:rsidRPr="00FC6289">
        <w:rPr>
          <w:u w:val="single"/>
        </w:rPr>
        <w:t>his country’s desire to buy unspecified American-made air defense weapons</w:t>
      </w:r>
      <w:r w:rsidRPr="006906BD">
        <w:t xml:space="preserve"> in an interview with the country’s Radio NV. Chaly said that </w:t>
      </w:r>
      <w:r w:rsidRPr="00D632D5">
        <w:rPr>
          <w:u w:val="single"/>
        </w:rPr>
        <w:t>Ukraine’s President</w:t>
      </w:r>
      <w:r w:rsidRPr="006906BD">
        <w:t xml:space="preserve"> Petro </w:t>
      </w:r>
      <w:r w:rsidRPr="00D632D5">
        <w:rPr>
          <w:u w:val="single"/>
        </w:rPr>
        <w:t xml:space="preserve">Poroshenko had </w:t>
      </w:r>
      <w:r w:rsidRPr="009E30CE">
        <w:rPr>
          <w:rStyle w:val="Emphasis"/>
        </w:rPr>
        <w:t>raised the matter directly with U.S. President Donald Trump</w:t>
      </w:r>
      <w:r w:rsidRPr="00D632D5">
        <w:rPr>
          <w:u w:val="single"/>
        </w:rPr>
        <w:t xml:space="preserve"> during a brief meeting the two had in Brussels</w:t>
      </w:r>
      <w:r w:rsidRPr="006906BD">
        <w:t xml:space="preserve"> on the sidelines of the NATO summit in July 2018. He also said that </w:t>
      </w:r>
      <w:r w:rsidRPr="000D2A99">
        <w:rPr>
          <w:u w:val="single"/>
        </w:rPr>
        <w:t>authorities in Kiev had discussed the possible purchase separately with U.S. National Security Advisor John Bolton.</w:t>
      </w:r>
      <w:r>
        <w:rPr>
          <w:u w:val="single"/>
        </w:rPr>
        <w:t xml:space="preserve"> </w:t>
      </w:r>
      <w:r w:rsidRPr="006906BD">
        <w:t>“</w:t>
      </w:r>
      <w:r w:rsidRPr="00446EC0">
        <w:rPr>
          <w:rStyle w:val="Emphasis"/>
        </w:rPr>
        <w:t>Ukraine has requested to official Washington for a possible sale of air defense systems</w:t>
      </w:r>
      <w:r w:rsidRPr="006906BD">
        <w:t xml:space="preserve"> worth $750 million for one unit,” Chaly told Radio NV, according to a translation from Defence Blog. “If necessary, [Ukraine could purchase] at least three appropriate military complexes for the Ukrainian army.” Though Chaly did not say what American-made air defense system Ukraine was interested in acquiring, the figures he outlined would be well in line with Raytheon's Patriot surface-to-air missile system. Earlier in 2018, the U.S. government approved the sale of four Patriot Advanced Capability-3+ (PAC-3+) systems to Sweden in a deal worth a total of approximately $3.2 billion. This would mean each system cost $800 million, but it is worth noting that the complete package included training and other support services and ancillary equipment that would not be part of the base system’s unit cost. US ARMY US Army truck-mounted radars, part of the complete Patriot surface-to-air missile system, in their deployed configurations during a training exercise in Israel in 2018. In addition, that Ukraine is only interested in buying three complete systems at most points to a longer-range and more strategically-focused system, such as Patriot. This would be an impractical number of short- or medium-range systems, which require much greater density to be useful across a broad front. Officials in Kiev could also be looking at the Medium Extended Air Defense System (MEADS), which American defense contractor Lockheed Martin makes in cooperation with the European missile consortium MBDA. MEADS can already fire the latest Patriot PAC-3 Missile Segment Enhancement (MSE) interceptor and Lockheed and MBDA are pitching it as a modular system that could accommodate other missile types in the future. LOCKHEED MARTIN MEADS, seen here in a truck-mounted configuration, could be another option for Ukraine. </w:t>
      </w:r>
      <w:r w:rsidRPr="005D442B">
        <w:rPr>
          <w:u w:val="single"/>
        </w:rPr>
        <w:t xml:space="preserve">Regardless, adding a modern long-range surface-to-air missile system such as Patriot to Ukraine’s arsenal would </w:t>
      </w:r>
      <w:r w:rsidRPr="00EE584C">
        <w:rPr>
          <w:rStyle w:val="Emphasis"/>
        </w:rPr>
        <w:t>significantly bolster the country’s air defenses</w:t>
      </w:r>
      <w:r w:rsidRPr="005D442B">
        <w:rPr>
          <w:u w:val="single"/>
        </w:rPr>
        <w:t xml:space="preserve"> and </w:t>
      </w:r>
      <w:r w:rsidRPr="00EE584C">
        <w:rPr>
          <w:rStyle w:val="Emphasis"/>
        </w:rPr>
        <w:t>help counter increasing threats from Russia</w:t>
      </w:r>
      <w:r w:rsidRPr="006906BD">
        <w:t xml:space="preserve">. Patriot’s ballistic missile defense capabilities, in particular, could be an important challenge to Russian Iskander ballistic missiles situated on the Crimean Peninsula, which the Kremlin illegally seized from Ukraine in 2014. Earlier in 2018, Russia also deployed aircraft capable of carrying the Kh-47M2 Kinzhal air-launched ballistic missile, an Iskander derivative, to its Southern Military District, another move that seemed to be, in part, a signal aimed at the government in Kiev. Patriot has gotten a good chance to demonstrate its capabilities, especially in the ballistic missile defense role, recently in Saudi Arabia. The Saudis have had to employ these surface-to-air missile systems on many occasions to defend their cities against ballistic missile attacks from Houthi rebels in neighboring Yemen. The threat posed by Russia's Iskander in general, as well as ballistic missile developments elsewhere, especially in North Korea, have led to a certain renaissance for Patriot around the world, especially in combination with the improved capabilities that Lockheed Martin's PAC-3 MSE interceptor offers, which you can read about in more detail here. There is also work in progress on finding ways to reduce the cost of each missile. Romania and Poland, in addition to Sweden, are in the process of acquiring Patriots now and, if Ukraine is any indication, there could be more sales to come in the near future. At present, </w:t>
      </w:r>
      <w:r w:rsidRPr="00AE62E1">
        <w:rPr>
          <w:u w:val="single"/>
        </w:rPr>
        <w:t xml:space="preserve">the Ukrainian military relies on </w:t>
      </w:r>
      <w:r w:rsidRPr="00F44B1F">
        <w:rPr>
          <w:rStyle w:val="Emphasis"/>
        </w:rPr>
        <w:t>older Soviet-era iterations</w:t>
      </w:r>
      <w:r w:rsidRPr="00AE62E1">
        <w:rPr>
          <w:u w:val="single"/>
        </w:rPr>
        <w:t xml:space="preserve"> of the S-300 long-range surface-to-air missile system</w:t>
      </w:r>
      <w:r w:rsidRPr="006906BD">
        <w:t xml:space="preserve"> for high-altitude, long-range air defense. Earlier in 2018, it also reactivated a small number of S-300V systems, which are more geared toward defending against tactical ballistic missiles. UKRAINE MOD Ukrainian S-300V surface-to-air missile systems on parade earlier in 2018. Since at least the beginning of August 2018, </w:t>
      </w:r>
      <w:r w:rsidRPr="005870BD">
        <w:rPr>
          <w:u w:val="single"/>
        </w:rPr>
        <w:t xml:space="preserve">there have been increasing fears that Russian-backed separatists, again supported by actual Russian troops, might be positioning themselves for a </w:t>
      </w:r>
      <w:r w:rsidRPr="005870BD">
        <w:rPr>
          <w:rStyle w:val="Emphasis"/>
        </w:rPr>
        <w:t>renewed offensive in eastern Ukraine</w:t>
      </w:r>
      <w:r w:rsidRPr="006906BD">
        <w:t xml:space="preserve">. </w:t>
      </w:r>
      <w:r w:rsidRPr="006E66E1">
        <w:rPr>
          <w:u w:val="single"/>
        </w:rPr>
        <w:t xml:space="preserve">This, in turn, may have driven Ukrainian officials to </w:t>
      </w:r>
      <w:r w:rsidRPr="006E66E1">
        <w:rPr>
          <w:rStyle w:val="Emphasis"/>
        </w:rPr>
        <w:t>look for additional ways to bolster its defenses</w:t>
      </w:r>
      <w:r w:rsidRPr="006906BD">
        <w:t xml:space="preserve"> against a more overt Kremlin intervention into the conflict. The assassination of Alexander Zakharchenko, a major rebel leader, by unknown parties on Aug. 31, 2018, has only further inflamed tensions, as we at The War Zone recently explored in detail. </w:t>
      </w:r>
      <w:r w:rsidRPr="004C2D62">
        <w:rPr>
          <w:u w:val="single"/>
        </w:rPr>
        <w:t xml:space="preserve">If the U.S. government was to approve the sale of a system such as Patriot to Ukraine, it could similarly reflect an even more </w:t>
      </w:r>
      <w:r w:rsidRPr="004C2D62">
        <w:rPr>
          <w:rStyle w:val="Emphasis"/>
        </w:rPr>
        <w:t>significant shift in Washington’s military cooperation country</w:t>
      </w:r>
      <w:r w:rsidRPr="006906BD">
        <w:t xml:space="preserve">. </w:t>
      </w:r>
      <w:r w:rsidRPr="00D80C17">
        <w:rPr>
          <w:u w:val="single"/>
        </w:rPr>
        <w:t>The surface-to-air missile systems would be</w:t>
      </w:r>
      <w:r w:rsidRPr="006906BD">
        <w:t xml:space="preserve">, by far, </w:t>
      </w:r>
      <w:r w:rsidRPr="00D80C17">
        <w:rPr>
          <w:u w:val="single"/>
        </w:rPr>
        <w:t xml:space="preserve">the </w:t>
      </w:r>
      <w:r w:rsidRPr="00A81BB5">
        <w:rPr>
          <w:rStyle w:val="Emphasis"/>
        </w:rPr>
        <w:t>most advanced weapons the United States had ever sold to Ukraine.</w:t>
      </w:r>
    </w:p>
    <w:p w:rsidR="00EC4AE3" w:rsidRDefault="00EC4AE3" w:rsidP="00EC4AE3">
      <w:pPr>
        <w:pStyle w:val="Heading4"/>
        <w:rPr>
          <w:u w:val="single"/>
        </w:rPr>
      </w:pPr>
      <w:r>
        <w:t xml:space="preserve">No incentive to say no---they tried to crack down before </w:t>
      </w:r>
      <w:r>
        <w:rPr>
          <w:u w:val="single"/>
        </w:rPr>
        <w:t>without incentive</w:t>
      </w:r>
    </w:p>
    <w:p w:rsidR="00EC4AE3" w:rsidRPr="009A6862" w:rsidRDefault="00EC4AE3" w:rsidP="00EC4AE3">
      <w:r>
        <w:t xml:space="preserve">Jack </w:t>
      </w:r>
      <w:r w:rsidRPr="003520F5">
        <w:rPr>
          <w:rStyle w:val="Style13ptBold"/>
        </w:rPr>
        <w:t>Losh 17</w:t>
      </w:r>
      <w:r>
        <w:t xml:space="preserve">, </w:t>
      </w:r>
      <w:r w:rsidRPr="00CA1E04">
        <w:t>journalist, photographer and filmmaker with a focus on conflict, conservation and humanitarian issues</w:t>
      </w:r>
      <w:r>
        <w:t xml:space="preserve">, </w:t>
      </w:r>
      <w:r w:rsidRPr="00EE6FBD">
        <w:t>graduated from the University of Bristol with a first-class honours degree in English Literature</w:t>
      </w:r>
      <w:r>
        <w:t xml:space="preserve">, </w:t>
      </w:r>
      <w:r w:rsidRPr="00EE6FBD">
        <w:t>recipient of a research grant from the Pulitzer Center on Crisis Reporting to document the civil war in C.A.R.</w:t>
      </w:r>
      <w:r>
        <w:t>, “</w:t>
      </w:r>
      <w:r w:rsidRPr="00EE6FBD">
        <w:t>Ukraine turns a blind eye to ultrarightist militia</w:t>
      </w:r>
      <w:r>
        <w:t xml:space="preserve">”, Washington Post, Feb 13 2017, </w:t>
      </w:r>
      <w:r w:rsidRPr="00EE6FBD">
        <w:t>https://www.washingtonpost.com/world/europe/ukraine-turns-a-blind-eye-to-ultrarightist-militia/2017/02/12/dbf9ea3c-ecab-11e6-b4ff-ac2cf509efe5_story.html?noredirect=on&amp;utm_term=.7f5f61b46b3f</w:t>
      </w:r>
    </w:p>
    <w:p w:rsidR="00EC4AE3" w:rsidRPr="000010FD" w:rsidRDefault="00EC4AE3" w:rsidP="00EC4AE3">
      <w:r w:rsidRPr="00C67A2E">
        <w:rPr>
          <w:rStyle w:val="StyleUnderline"/>
        </w:rPr>
        <w:t xml:space="preserve">Despite Kiev’s </w:t>
      </w:r>
      <w:r w:rsidRPr="00C67A2E">
        <w:rPr>
          <w:rStyle w:val="Emphasis"/>
        </w:rPr>
        <w:t>pledge to rein them in</w:t>
      </w:r>
      <w:r w:rsidRPr="00C67A2E">
        <w:rPr>
          <w:rStyle w:val="StyleUnderline"/>
        </w:rPr>
        <w:t>, rogue militias continue to fight against Moscow-backed separatists</w:t>
      </w:r>
      <w:r w:rsidRPr="009A6862">
        <w:t xml:space="preserve">. When war erupted in 2014, Ukraine’s army was on its knees after decades of corruption and neglect. So the top brass joined forces with volunteer battalions to counter the pro-Russian insurgency. But these informal groups proved difficult to control, with some committing heinous abuses. Almost all have been incorporated into Ukrainian state forces. One major group refuses to submit: Right Sector. This organization was formed during the 2013-2014 Euromaidan revolution from hardened protesters and far-right, fringe parties. Analysts say Right Sector has thousands of members, including hundreds of armed men deployed alongside Ukrainian government troops. </w:t>
      </w:r>
      <w:r w:rsidRPr="001676C8">
        <w:rPr>
          <w:u w:val="single"/>
        </w:rPr>
        <w:t xml:space="preserve">Despite </w:t>
      </w:r>
      <w:r w:rsidRPr="001676C8">
        <w:rPr>
          <w:rStyle w:val="Emphasis"/>
        </w:rPr>
        <w:t>official claims to the contrary</w:t>
      </w:r>
      <w:r w:rsidRPr="001676C8">
        <w:rPr>
          <w:u w:val="single"/>
        </w:rPr>
        <w:t>, fresh recruits continue to arrive and operate with regular troops</w:t>
      </w:r>
      <w:r w:rsidRPr="009A6862">
        <w:t>. “It’s generally understood the army controls Right Sector fighters,” says Vyacheslav Likhachev, an analyst of right-wing radicalism. “Their every step is coordinated with Ukraine’s commanders.”</w:t>
      </w:r>
    </w:p>
    <w:p w:rsidR="00EC4AE3" w:rsidRDefault="00EC4AE3" w:rsidP="00EC4AE3">
      <w:pPr>
        <w:pStyle w:val="Heading4"/>
      </w:pPr>
      <w:r>
        <w:t xml:space="preserve">They’d have no choice---they’re </w:t>
      </w:r>
      <w:r>
        <w:rPr>
          <w:u w:val="single"/>
        </w:rPr>
        <w:t>security-dependent</w:t>
      </w:r>
      <w:r>
        <w:t xml:space="preserve"> on us</w:t>
      </w:r>
    </w:p>
    <w:p w:rsidR="00EC4AE3" w:rsidRPr="001C0815" w:rsidRDefault="00EC4AE3" w:rsidP="00EC4AE3">
      <w:r>
        <w:t xml:space="preserve">Ted </w:t>
      </w:r>
      <w:r w:rsidRPr="00C63510">
        <w:rPr>
          <w:rStyle w:val="Style13ptBold"/>
        </w:rPr>
        <w:t>Carpenter 18</w:t>
      </w:r>
      <w:r>
        <w:t xml:space="preserve">, </w:t>
      </w:r>
      <w:r w:rsidRPr="00085B35">
        <w:t>senior fellow in security studies at the Cato Institute and a contributing editor at the National Interest</w:t>
      </w:r>
      <w:r>
        <w:t xml:space="preserve">, </w:t>
      </w:r>
      <w:r w:rsidRPr="00085B35">
        <w:t>Ph.D. in U.S. diplomatic history from the University of Texas</w:t>
      </w:r>
      <w:r>
        <w:t>, “</w:t>
      </w:r>
      <w:r w:rsidRPr="00085B35">
        <w:t>Don't Let Ukraine Drag America into War</w:t>
      </w:r>
      <w:r>
        <w:t xml:space="preserve">”, Dec 10 2018, National Interest, </w:t>
      </w:r>
      <w:r w:rsidRPr="00085B35">
        <w:t>https://nationalinterest.org/feature/dont-let-ukraine-drag-america-war-38367</w:t>
      </w:r>
      <w:r>
        <w:t xml:space="preserve"> </w:t>
      </w:r>
    </w:p>
    <w:p w:rsidR="00EC4AE3" w:rsidRDefault="00EC4AE3" w:rsidP="00EC4AE3">
      <w:r w:rsidRPr="00FF1056">
        <w:rPr>
          <w:u w:val="single"/>
        </w:rPr>
        <w:t xml:space="preserve">Ukraine’s behavior in the Kerch Strait is </w:t>
      </w:r>
      <w:r w:rsidRPr="00BA3B86">
        <w:rPr>
          <w:rStyle w:val="Emphasis"/>
        </w:rPr>
        <w:t>another example of a U.S. ally (or security dependent) trying to gain American military backing</w:t>
      </w:r>
      <w:r w:rsidRPr="00FF1056">
        <w:rPr>
          <w:u w:val="single"/>
        </w:rPr>
        <w:t xml:space="preserve"> for its own parochial agenda</w:t>
      </w:r>
      <w:r w:rsidRPr="001C0815">
        <w:t>. Georgia sought to do that in 2008 regarding its territorial dispute with Russia over two secessionist regions, Abkhazia and South Ossetia. A European Union-sponsored report subsequently concluded that Georgia started the fighting that broke out in August of that year. And there is little doubt that Georgian President Mikheil Saakashvili expected to get much stronger support from the United States and NATO than he ultimately received.</w:t>
      </w:r>
    </w:p>
    <w:p w:rsidR="00EC4AE3" w:rsidRDefault="00EC4AE3" w:rsidP="00EC4AE3">
      <w:pPr>
        <w:pStyle w:val="Heading4"/>
      </w:pPr>
      <w:r>
        <w:t>They’re desperate</w:t>
      </w:r>
    </w:p>
    <w:p w:rsidR="00EC4AE3" w:rsidRDefault="00EC4AE3" w:rsidP="00EC4AE3">
      <w:r>
        <w:t xml:space="preserve">Adrian </w:t>
      </w:r>
      <w:r w:rsidRPr="001C50F3">
        <w:rPr>
          <w:rStyle w:val="Style13ptBold"/>
        </w:rPr>
        <w:t>Croft 14</w:t>
      </w:r>
      <w:r>
        <w:t xml:space="preserve">, </w:t>
      </w:r>
      <w:r w:rsidRPr="001C50F3">
        <w:t>sub-editor in London</w:t>
      </w:r>
      <w:r>
        <w:t>, “</w:t>
      </w:r>
      <w:r w:rsidRPr="001C50F3">
        <w:t>Ukraine wants weapons, does not expect NATO intervention: envoy</w:t>
      </w:r>
      <w:r>
        <w:t xml:space="preserve">”, Reuters, Aug 29 2014, </w:t>
      </w:r>
      <w:r w:rsidRPr="001C50F3">
        <w:t>https://www.reuters.com/article/us-ukraine-crisis-nato-arms/ukraine-wants-weapons-does-not-expect-nato-intervention-envoy-idUSKBN0GT1UC20140829</w:t>
      </w:r>
    </w:p>
    <w:p w:rsidR="00EC4AE3" w:rsidRPr="00AC7F62" w:rsidRDefault="00EC4AE3" w:rsidP="00EC4AE3">
      <w:r w:rsidRPr="00AC7F62">
        <w:t xml:space="preserve">BRUSSELS (Reuters) - </w:t>
      </w:r>
      <w:r w:rsidRPr="00170D1B">
        <w:rPr>
          <w:rStyle w:val="Emphasis"/>
        </w:rPr>
        <w:t>Ukraine wants supplies of weapons</w:t>
      </w:r>
      <w:r w:rsidRPr="00AC7F62">
        <w:t xml:space="preserve"> but does not expect NATO to send soldiers </w:t>
      </w:r>
      <w:r w:rsidRPr="00170D1B">
        <w:rPr>
          <w:rStyle w:val="Emphasis"/>
        </w:rPr>
        <w:t>to help it fight Russian troops in its eastern provinces</w:t>
      </w:r>
      <w:r w:rsidRPr="00AC7F62">
        <w:t xml:space="preserve">, Kiev’s ambassador to NATO said on Friday. </w:t>
      </w:r>
      <w:r w:rsidRPr="002362E7">
        <w:rPr>
          <w:u w:val="single"/>
        </w:rPr>
        <w:t>Asked if any NATO member was currently supplying Ukraine with arms</w:t>
      </w:r>
      <w:r w:rsidRPr="00AC7F62">
        <w:t xml:space="preserve">, Ihor </w:t>
      </w:r>
      <w:r w:rsidRPr="002362E7">
        <w:rPr>
          <w:u w:val="single"/>
        </w:rPr>
        <w:t xml:space="preserve">Dolhov told reporters after an </w:t>
      </w:r>
      <w:r w:rsidRPr="00DE7E0A">
        <w:rPr>
          <w:rStyle w:val="Emphasis"/>
        </w:rPr>
        <w:t>emergency meeting with NATO ambassadors:</w:t>
      </w:r>
      <w:r w:rsidRPr="002362E7">
        <w:rPr>
          <w:u w:val="single"/>
        </w:rPr>
        <w:t xml:space="preserve"> “No, unfortunately not.”</w:t>
      </w:r>
      <w:r>
        <w:rPr>
          <w:u w:val="single"/>
        </w:rPr>
        <w:t xml:space="preserve"> </w:t>
      </w:r>
      <w:r w:rsidRPr="00AC7F62">
        <w:t xml:space="preserve">Dolhov said </w:t>
      </w:r>
      <w:r w:rsidRPr="00E048E4">
        <w:rPr>
          <w:rStyle w:val="Emphasis"/>
        </w:rPr>
        <w:t>Ukraine was also not receiving any state-of-the-art weapons</w:t>
      </w:r>
      <w:r w:rsidRPr="00AC7F62">
        <w:t xml:space="preserve">, despite Russian suggestions to the contrary. “No, not yet,” he told reporters. Dolhov was speaking in Brussels after ambassadors to the alliance discussed the </w:t>
      </w:r>
      <w:r w:rsidRPr="006C351D">
        <w:rPr>
          <w:rStyle w:val="Emphasis"/>
        </w:rPr>
        <w:t>escalating crisis</w:t>
      </w:r>
      <w:r w:rsidRPr="00AC7F62">
        <w:t xml:space="preserve"> in which </w:t>
      </w:r>
      <w:r w:rsidRPr="00B72474">
        <w:rPr>
          <w:u w:val="single"/>
        </w:rPr>
        <w:t>NATO said well over 1,000 Russian troops are now operating inside Ukrainian territory.</w:t>
      </w:r>
      <w:r>
        <w:rPr>
          <w:u w:val="single"/>
        </w:rPr>
        <w:t xml:space="preserve"> </w:t>
      </w:r>
      <w:r w:rsidRPr="00AC7F62">
        <w:t>Dolhov said Kiev was not considering direct NATO military intervention to help it combat Russian forces. “</w:t>
      </w:r>
      <w:r w:rsidRPr="001E1CD6">
        <w:rPr>
          <w:u w:val="single"/>
        </w:rPr>
        <w:t xml:space="preserve">We need more assistance including military </w:t>
      </w:r>
      <w:r w:rsidRPr="00AC7F62">
        <w:t>(</w:t>
      </w:r>
      <w:r w:rsidRPr="001E1CD6">
        <w:rPr>
          <w:u w:val="single"/>
        </w:rPr>
        <w:t>assistance</w:t>
      </w:r>
      <w:r w:rsidRPr="00AC7F62">
        <w:t xml:space="preserve">) and it is clear that NATO cannot support Ukraine with troops and we do not expect NATO member states to do so,” he said. “We can protect ourselves, but </w:t>
      </w:r>
      <w:r w:rsidRPr="00730462">
        <w:rPr>
          <w:rStyle w:val="Emphasis"/>
        </w:rPr>
        <w:t>we need your assistance to stop aggression</w:t>
      </w:r>
      <w:r w:rsidRPr="00AC7F62">
        <w:t>, we need your assistance to call (Russian) President (Vladimir) Putin to peace,” he said.</w:t>
      </w:r>
    </w:p>
    <w:p w:rsidR="00EC4AE3" w:rsidRDefault="00EC4AE3" w:rsidP="00EC4AE3">
      <w:pPr>
        <w:pStyle w:val="Heading3"/>
      </w:pPr>
      <w:r>
        <w:t>AT pdb</w:t>
      </w:r>
    </w:p>
    <w:p w:rsidR="00EC4AE3" w:rsidRDefault="00EC4AE3" w:rsidP="00EC4AE3">
      <w:pPr>
        <w:pStyle w:val="Heading4"/>
      </w:pPr>
      <w:r>
        <w:t xml:space="preserve">Perm do both fails---cutting arms sales means Ukraine would have </w:t>
      </w:r>
      <w:r>
        <w:rPr>
          <w:u w:val="single"/>
        </w:rPr>
        <w:t>no incentive</w:t>
      </w:r>
      <w:r>
        <w:t xml:space="preserve"> to reform because there’s no benefit for them.</w:t>
      </w:r>
    </w:p>
    <w:p w:rsidR="00EC4AE3" w:rsidRDefault="00EC4AE3" w:rsidP="00EC4AE3"/>
    <w:p w:rsidR="00EC4AE3" w:rsidRDefault="00EC4AE3" w:rsidP="00EC4AE3">
      <w:pPr>
        <w:pStyle w:val="Heading4"/>
      </w:pPr>
      <w:r>
        <w:t>It’s doing the plan and CP at the same time---1AR reclarification skews negative strategy and obviates clash---view it as a new 1AR argument</w:t>
      </w:r>
    </w:p>
    <w:p w:rsidR="00EC4AE3" w:rsidRDefault="00EC4AE3" w:rsidP="00EC4AE3">
      <w:pPr>
        <w:pStyle w:val="Heading3"/>
      </w:pPr>
      <w:r>
        <w:t>AT pdcp</w:t>
      </w:r>
    </w:p>
    <w:p w:rsidR="00EC4AE3" w:rsidRDefault="00EC4AE3" w:rsidP="00EC4AE3">
      <w:pPr>
        <w:pStyle w:val="Heading4"/>
      </w:pPr>
      <w:r>
        <w:t>It severs---fiat is certain and immediate---</w:t>
      </w:r>
    </w:p>
    <w:p w:rsidR="00EC4AE3" w:rsidRDefault="00EC4AE3" w:rsidP="00EC4AE3">
      <w:pPr>
        <w:pStyle w:val="Heading4"/>
      </w:pPr>
      <w:r>
        <w:t>1---Should means imperative</w:t>
      </w:r>
    </w:p>
    <w:p w:rsidR="00EC4AE3" w:rsidRPr="006566F3" w:rsidRDefault="00EC4AE3" w:rsidP="00EC4AE3">
      <w:r w:rsidRPr="006566F3">
        <w:rPr>
          <w:rStyle w:val="Style13ptBold"/>
        </w:rPr>
        <w:t>Nieto 9</w:t>
      </w:r>
      <w:r w:rsidRPr="006566F3">
        <w:t xml:space="preserve"> – Judge Henry Nieto, Colorado Court of Appeals, 8-20-2009 People v. Munoz, 240 P.3d 311 (Colo. Ct. App. 2009)</w:t>
      </w:r>
    </w:p>
    <w:p w:rsidR="00EC4AE3" w:rsidRPr="00A6274B" w:rsidRDefault="00EC4AE3" w:rsidP="00EC4AE3">
      <w:r w:rsidRPr="006566F3">
        <w:rPr>
          <w:rStyle w:val="TitleChar"/>
        </w:rPr>
        <w:t>"S</w:t>
      </w:r>
      <w:r w:rsidRPr="006566F3">
        <w:rPr>
          <w:rStyle w:val="underline"/>
        </w:rPr>
        <w:t>hould" is "used . . . to express duty, obligation</w:t>
      </w:r>
      <w:r w:rsidRPr="006566F3">
        <w:t xml:space="preserve">, propriety, or expediency." Webster's Third New International Dictionary 2104 (2002). Courts  [**15] interpreting the word in various contexts have drawn conflicting conclusions, although </w:t>
      </w:r>
      <w:r w:rsidRPr="006566F3">
        <w:rPr>
          <w:rStyle w:val="underline"/>
        </w:rPr>
        <w:t xml:space="preserve">the </w:t>
      </w:r>
      <w:r w:rsidRPr="006566F3">
        <w:rPr>
          <w:rStyle w:val="Emphasis"/>
        </w:rPr>
        <w:t>weight of authority</w:t>
      </w:r>
      <w:r w:rsidRPr="006566F3">
        <w:rPr>
          <w:rStyle w:val="underline"/>
        </w:rPr>
        <w:t xml:space="preserve"> appears to favor interpreting "should" in an </w:t>
      </w:r>
      <w:r w:rsidRPr="006566F3">
        <w:rPr>
          <w:rStyle w:val="Emphasis"/>
        </w:rPr>
        <w:t>imperative, obligatory sense</w:t>
      </w:r>
      <w:r w:rsidRPr="006566F3">
        <w:t xml:space="preserve">. HN7A number of courts, confronted with the question of whether using the word "should" in jury instructions conforms with the Fifth and Sixth Amendment protections governing the reasonable doubt standard, have upheld instructions using the word. </w:t>
      </w:r>
      <w:r w:rsidRPr="006566F3">
        <w:rPr>
          <w:rStyle w:val="underline"/>
        </w:rPr>
        <w:t xml:space="preserve">In the courts of other states </w:t>
      </w:r>
      <w:r w:rsidRPr="006566F3">
        <w:t xml:space="preserve">in which a defendant has argued that the word "should" in the reasonable doubt instruction does not sufficiently inform the jury that it is bound to find the defendant not guilty if insufficient proof is submitted at trial, the courts have squarely rejected the argument. They reasoned that </w:t>
      </w:r>
      <w:r w:rsidRPr="006566F3">
        <w:rPr>
          <w:rStyle w:val="underline"/>
        </w:rPr>
        <w:t xml:space="preserve">the word "conveys a sense of duty and obligation and </w:t>
      </w:r>
      <w:r w:rsidRPr="006566F3">
        <w:rPr>
          <w:rStyle w:val="Emphasis"/>
        </w:rPr>
        <w:t>could not be misunderstood</w:t>
      </w:r>
      <w:r w:rsidRPr="006566F3">
        <w:rPr>
          <w:rStyle w:val="underline"/>
        </w:rPr>
        <w:t xml:space="preserve"> </w:t>
      </w:r>
      <w:r w:rsidRPr="006566F3">
        <w:t xml:space="preserve">by a jury." See State v. McCloud, 257 Kan. 1, 891 P.2d 324, 335 (Kan. 1995); see also Tyson v. State, 217 Ga. App. 428, 457 S.E.2d 690, 691-92 (Ga. Ct. App. 1995) (finding argument that "should" is directional but not instructional to be without merit); Commonwealth v. Hammond, 350 Pa. Super. 477, 504 A.2d 940, 941-42 (Pa. Super. Ct. 1986).  Notably, </w:t>
      </w:r>
      <w:r w:rsidRPr="006566F3">
        <w:rPr>
          <w:rStyle w:val="underline"/>
        </w:rPr>
        <w:t>courts interpreting the word "should</w:t>
      </w:r>
      <w:r w:rsidRPr="006566F3">
        <w:t xml:space="preserve">" in other types of jury instructions  [**16] </w:t>
      </w:r>
      <w:r w:rsidRPr="006566F3">
        <w:rPr>
          <w:rStyle w:val="underline"/>
        </w:rPr>
        <w:t>have</w:t>
      </w:r>
      <w:r w:rsidRPr="006566F3">
        <w:t xml:space="preserve"> also </w:t>
      </w:r>
      <w:r w:rsidRPr="006566F3">
        <w:rPr>
          <w:rStyle w:val="underline"/>
        </w:rPr>
        <w:t>found that the word conveys</w:t>
      </w:r>
      <w:r w:rsidRPr="006566F3">
        <w:t xml:space="preserve"> to the jury </w:t>
      </w:r>
      <w:r w:rsidRPr="006566F3">
        <w:rPr>
          <w:rStyle w:val="underline"/>
        </w:rPr>
        <w:t xml:space="preserve">a sense of duty or obligation and </w:t>
      </w:r>
      <w:r w:rsidRPr="006566F3">
        <w:rPr>
          <w:rStyle w:val="Emphasis"/>
        </w:rPr>
        <w:t>not discretion</w:t>
      </w:r>
      <w:r w:rsidRPr="006566F3">
        <w:t xml:space="preserve">. In Little v. State, 261 Ark. 859, 554 S.W.2d 312, 324 (Ark. 1977), </w:t>
      </w:r>
      <w:r w:rsidRPr="006566F3">
        <w:rPr>
          <w:rStyle w:val="underline"/>
        </w:rPr>
        <w:t>the Arkansas Supreme Court interpreted the word "</w:t>
      </w:r>
      <w:r w:rsidRPr="006566F3">
        <w:rPr>
          <w:rStyle w:val="TitleChar"/>
        </w:rPr>
        <w:t>should"</w:t>
      </w:r>
      <w:r w:rsidRPr="006566F3">
        <w:t xml:space="preserve"> in an instruction on circumstantial evidence </w:t>
      </w:r>
      <w:r w:rsidRPr="006566F3">
        <w:rPr>
          <w:rStyle w:val="underline"/>
        </w:rPr>
        <w:t xml:space="preserve">as </w:t>
      </w:r>
      <w:r w:rsidRPr="006566F3">
        <w:rPr>
          <w:rStyle w:val="Emphasis"/>
        </w:rPr>
        <w:t>synonymous with the word "must"</w:t>
      </w:r>
      <w:r w:rsidRPr="006566F3">
        <w:t xml:space="preserve"> and rejected the defendant's argument that the jury may have been misled by the court's use of the word in the instruction. Similarly, </w:t>
      </w:r>
      <w:r w:rsidRPr="006566F3">
        <w:rPr>
          <w:rStyle w:val="underline"/>
        </w:rPr>
        <w:t>the Missouri Supreme Court rejected a defendant's argument that the court erred by not using the word "</w:t>
      </w:r>
      <w:r w:rsidRPr="006566F3">
        <w:rPr>
          <w:rStyle w:val="TitleChar"/>
        </w:rPr>
        <w:t>should" in</w:t>
      </w:r>
      <w:r w:rsidRPr="006566F3">
        <w:rPr>
          <w:rStyle w:val="underline"/>
        </w:rPr>
        <w:t xml:space="preserve"> an instruction</w:t>
      </w:r>
      <w:r w:rsidRPr="006566F3">
        <w:t xml:space="preserve"> on witness credibility </w:t>
      </w:r>
      <w:r w:rsidRPr="006566F3">
        <w:rPr>
          <w:rStyle w:val="underline"/>
        </w:rPr>
        <w:t xml:space="preserve">which used the word "must" because the two words have the </w:t>
      </w:r>
      <w:r w:rsidRPr="006566F3">
        <w:rPr>
          <w:rStyle w:val="Emphasis"/>
        </w:rPr>
        <w:t>same meaning</w:t>
      </w:r>
      <w:r w:rsidRPr="006566F3">
        <w:t xml:space="preserve">. State v. Rack, 318 S.W.2d 211, 215 (Mo. 1958).   [*318]  In applying a child support statute, </w:t>
      </w:r>
      <w:r w:rsidRPr="006566F3">
        <w:rPr>
          <w:rStyle w:val="underline"/>
        </w:rPr>
        <w:t>the Arizona Court</w:t>
      </w:r>
      <w:r w:rsidRPr="006566F3">
        <w:t xml:space="preserve"> of Appeals </w:t>
      </w:r>
      <w:r w:rsidRPr="006566F3">
        <w:rPr>
          <w:rStyle w:val="underline"/>
        </w:rPr>
        <w:t xml:space="preserve">concluded </w:t>
      </w:r>
      <w:r w:rsidRPr="006566F3">
        <w:rPr>
          <w:rStyle w:val="TitleChar"/>
        </w:rPr>
        <w:t>that a</w:t>
      </w:r>
      <w:r w:rsidRPr="006566F3">
        <w:rPr>
          <w:rStyle w:val="underline"/>
        </w:rPr>
        <w:t xml:space="preserve"> legislature's or commission's use of the word "should" is meant to convey </w:t>
      </w:r>
      <w:r w:rsidRPr="006566F3">
        <w:rPr>
          <w:rStyle w:val="Emphasis"/>
        </w:rPr>
        <w:t>duty</w:t>
      </w:r>
      <w:r w:rsidRPr="006566F3">
        <w:rPr>
          <w:rStyle w:val="underline"/>
        </w:rPr>
        <w:t xml:space="preserve"> or </w:t>
      </w:r>
      <w:r w:rsidRPr="006566F3">
        <w:rPr>
          <w:rStyle w:val="Emphasis"/>
        </w:rPr>
        <w:t>obligation</w:t>
      </w:r>
      <w:r w:rsidRPr="006566F3">
        <w:t>. McNutt v. McNutt, 203 Ariz. 28, 49 P.3d 300, 306 (Ariz. Ct. App. 2002) (finding a statute stating that child support expenditures "should" be allocated for the purpose of parents' federal tax exemption to be mandatory).</w:t>
      </w:r>
    </w:p>
    <w:p w:rsidR="00EC4AE3" w:rsidRDefault="00EC4AE3" w:rsidP="00EC4AE3">
      <w:pPr>
        <w:pStyle w:val="Heading4"/>
      </w:pPr>
      <w:r>
        <w:t>2---Substantially means certain mandate</w:t>
      </w:r>
    </w:p>
    <w:p w:rsidR="00EC4AE3" w:rsidRPr="006566F3" w:rsidRDefault="00EC4AE3" w:rsidP="00EC4AE3">
      <w:pPr>
        <w:rPr>
          <w:rStyle w:val="Style4Char"/>
        </w:rPr>
      </w:pPr>
      <w:r w:rsidRPr="006566F3">
        <w:rPr>
          <w:rStyle w:val="Style13ptBold"/>
        </w:rPr>
        <w:t>Words and Phrases 64</w:t>
      </w:r>
      <w:r w:rsidRPr="006566F3">
        <w:rPr>
          <w:rFonts w:eastAsia="SimSun"/>
          <w:lang w:eastAsia="zh-CN"/>
        </w:rPr>
        <w:t xml:space="preserve"> (40W&amp;P 759)</w:t>
      </w:r>
    </w:p>
    <w:p w:rsidR="00EC4AE3" w:rsidRPr="006566F3" w:rsidRDefault="00EC4AE3" w:rsidP="00EC4AE3">
      <w:pPr>
        <w:rPr>
          <w:rFonts w:eastAsia="SimSun"/>
          <w:lang w:eastAsia="zh-CN"/>
        </w:rPr>
      </w:pPr>
      <w:r w:rsidRPr="006566F3">
        <w:rPr>
          <w:rStyle w:val="StyleUnderline"/>
        </w:rPr>
        <w:t>The words</w:t>
      </w:r>
      <w:r w:rsidRPr="006566F3">
        <w:rPr>
          <w:rFonts w:eastAsia="SimSun"/>
          <w:lang w:eastAsia="zh-CN"/>
        </w:rPr>
        <w:t xml:space="preserve">" outward, open, actual, visible, </w:t>
      </w:r>
      <w:r w:rsidRPr="006566F3">
        <w:rPr>
          <w:rStyle w:val="StyleUnderline"/>
        </w:rPr>
        <w:t>substantial</w:t>
      </w:r>
      <w:r w:rsidRPr="006566F3">
        <w:rPr>
          <w:rFonts w:eastAsia="SimSun"/>
          <w:lang w:eastAsia="zh-CN"/>
        </w:rPr>
        <w:t xml:space="preserve">, and exclusive," in connection with a change of possession, mean substantially the same thing. They </w:t>
      </w:r>
      <w:r w:rsidRPr="006566F3">
        <w:rPr>
          <w:rStyle w:val="StyleUnderline"/>
        </w:rPr>
        <w:t>mean not concealed</w:t>
      </w:r>
      <w:r w:rsidRPr="006566F3">
        <w:rPr>
          <w:rFonts w:eastAsia="SimSun"/>
          <w:lang w:eastAsia="zh-CN"/>
        </w:rPr>
        <w:t xml:space="preserve">; not hidden; exposed to view; free from concealment, dissimulation, reserve, or disguise; in full existence; </w:t>
      </w:r>
      <w:r w:rsidRPr="006566F3">
        <w:rPr>
          <w:rStyle w:val="StyleUnderline"/>
        </w:rPr>
        <w:t>denoting that which not merely can be, but is opposed to potential</w:t>
      </w:r>
      <w:r w:rsidRPr="006566F3">
        <w:rPr>
          <w:rStyle w:val="Style4Char"/>
          <w:szCs w:val="20"/>
        </w:rPr>
        <w:t>,</w:t>
      </w:r>
      <w:r w:rsidRPr="006566F3">
        <w:rPr>
          <w:rFonts w:eastAsia="SimSun"/>
          <w:lang w:eastAsia="zh-CN"/>
        </w:rPr>
        <w:t xml:space="preserve"> apparent, constructive, and imaginary; veritable; genuine; </w:t>
      </w:r>
      <w:r w:rsidRPr="006566F3">
        <w:rPr>
          <w:rStyle w:val="Emphasis"/>
        </w:rPr>
        <w:t>certain</w:t>
      </w:r>
      <w:r w:rsidRPr="006566F3">
        <w:rPr>
          <w:rStyle w:val="StyleUnderline"/>
        </w:rPr>
        <w:t xml:space="preserve">: absolute: </w:t>
      </w:r>
      <w:r w:rsidRPr="006566F3">
        <w:rPr>
          <w:rStyle w:val="Emphasis"/>
        </w:rPr>
        <w:t>real at present time</w:t>
      </w:r>
      <w:r w:rsidRPr="006566F3">
        <w:rPr>
          <w:rFonts w:eastAsia="SimSun"/>
          <w:lang w:eastAsia="zh-CN"/>
        </w:rPr>
        <w:t>, as a matter of fact, not merely nominal; opposed to form; actually existing; true; not including, admitting, or pertaining to any others; undivided; sole; opposed to inclusive.</w:t>
      </w:r>
    </w:p>
    <w:p w:rsidR="00EC4AE3" w:rsidRDefault="00EC4AE3" w:rsidP="00EC4AE3">
      <w:pPr>
        <w:pStyle w:val="Heading4"/>
      </w:pPr>
      <w:r>
        <w:t>3---Reduce means permanent</w:t>
      </w:r>
    </w:p>
    <w:p w:rsidR="00EC4AE3" w:rsidRPr="006566F3" w:rsidRDefault="00EC4AE3" w:rsidP="00EC4AE3">
      <w:pPr>
        <w:rPr>
          <w:rFonts w:cstheme="minorHAnsi"/>
          <w:sz w:val="24"/>
        </w:rPr>
      </w:pPr>
      <w:r w:rsidRPr="006566F3">
        <w:rPr>
          <w:rStyle w:val="verdana"/>
          <w:rFonts w:cstheme="minorHAnsi"/>
          <w:b/>
        </w:rPr>
        <w:t>Reynolds 59</w:t>
      </w:r>
      <w:r w:rsidRPr="006566F3">
        <w:rPr>
          <w:rStyle w:val="verdana"/>
          <w:rFonts w:cstheme="minorHAnsi"/>
        </w:rPr>
        <w:t xml:space="preserve"> – Judge (</w:t>
      </w:r>
      <w:r w:rsidRPr="006566F3">
        <w:rPr>
          <w:rFonts w:cstheme="minorHAnsi"/>
        </w:rPr>
        <w:t>In the Matter of Doris A. Montesani, Petitioner, v. Arthur Levitt, as Comptroller of the State of New York, et al., Respondents [NO NUMBER IN ORIGINAL] Supreme Court of New York, Appellate Division, Third Department 9 A.D.2d 51; 189 N.Y.S.2d 695; 1959 N.Y. App. Div. LEXIS 7391 August 13, 1959, lexis)</w:t>
      </w:r>
    </w:p>
    <w:p w:rsidR="00EC4AE3" w:rsidRPr="006566F3" w:rsidRDefault="00EC4AE3" w:rsidP="00EC4AE3">
      <w:pPr>
        <w:rPr>
          <w:rFonts w:cstheme="minorHAnsi"/>
          <w:sz w:val="26"/>
          <w:szCs w:val="26"/>
        </w:rPr>
      </w:pPr>
    </w:p>
    <w:p w:rsidR="00EC4AE3" w:rsidRPr="00A76B55" w:rsidRDefault="00EC4AE3" w:rsidP="00EC4AE3">
      <w:pPr>
        <w:rPr>
          <w:rFonts w:cstheme="minorHAnsi"/>
          <w:b/>
        </w:rPr>
      </w:pPr>
      <w:r w:rsidRPr="00A76B55">
        <w:rPr>
          <w:rFonts w:cstheme="minorHAnsi"/>
          <w:color w:val="000000"/>
        </w:rPr>
        <w:t>Section 83</w:t>
      </w:r>
      <w:r w:rsidRPr="00A76B55">
        <w:rPr>
          <w:rFonts w:cstheme="minorHAnsi"/>
        </w:rPr>
        <w:t xml:space="preserve">'s counterpart with regard to nondisability pensioners, section 84, prescribes a reduction only if the pensioner should again take a public job. The disability pensioner is penalized if he takes </w:t>
      </w:r>
      <w:r w:rsidRPr="00A76B55">
        <w:rPr>
          <w:rStyle w:val="italic"/>
          <w:rFonts w:cstheme="minorHAnsi"/>
        </w:rPr>
        <w:t>any</w:t>
      </w:r>
      <w:r w:rsidRPr="00A76B55">
        <w:rPr>
          <w:rFonts w:cstheme="minorHAnsi"/>
        </w:rPr>
        <w:t xml:space="preserve"> type of employment. The reason for the difference, of course, is that in one case the only reason pension benefits are available is because the pensioner is considered incapable of gainful employment, while in the other he has fully completed his "tour" and is considered as having earned his reward with almost no strings attached. It would be manifestly unfair to the ordinary retiree to accord the disability retiree the benefits of the System to which they both belong when the latter is otherwise capable of earning a living and had not fulfilled his service obligation. If it were to be held that withholdings under </w:t>
      </w:r>
      <w:r w:rsidRPr="00A76B55">
        <w:rPr>
          <w:rFonts w:cstheme="minorHAnsi"/>
          <w:color w:val="000000"/>
        </w:rPr>
        <w:t>section 83</w:t>
      </w:r>
      <w:r w:rsidRPr="00A76B55">
        <w:rPr>
          <w:rFonts w:cstheme="minorHAnsi"/>
        </w:rPr>
        <w:t xml:space="preserve"> were payable whenever the pensioner died or stopped his other employment the whole purpose of the provision would be defeated, i.e., the System might just as well have continued payments during the other employment since it must later pay it anyway. </w:t>
      </w:r>
      <w:bookmarkStart w:id="1" w:name="PAGE_13_7321"/>
      <w:bookmarkEnd w:id="1"/>
      <w:r w:rsidRPr="00A76B55">
        <w:rPr>
          <w:rFonts w:cstheme="minorHAnsi"/>
        </w:rPr>
        <w:t xml:space="preserve"> [***13]  </w:t>
      </w:r>
      <w:r w:rsidRPr="006566F3">
        <w:rPr>
          <w:rFonts w:cstheme="minorHAnsi"/>
          <w:u w:val="single"/>
        </w:rPr>
        <w:t xml:space="preserve">The section says "reduced", does not say that monthly payments shall be temporarily suspended; it says that the pension itself shall be reduced. The </w:t>
      </w:r>
      <w:r w:rsidRPr="006566F3">
        <w:rPr>
          <w:rStyle w:val="Emphasis"/>
        </w:rPr>
        <w:t>plain dictionary meaning</w:t>
      </w:r>
      <w:r w:rsidRPr="006566F3">
        <w:rPr>
          <w:rFonts w:cstheme="minorHAnsi"/>
          <w:u w:val="single"/>
        </w:rPr>
        <w:t xml:space="preserve"> of the word is to diminish, lower or degrade. </w:t>
      </w:r>
      <w:r w:rsidRPr="006566F3">
        <w:rPr>
          <w:rStyle w:val="StyleUnderline"/>
        </w:rPr>
        <w:t xml:space="preserve">The word "reduce" seems adequately to indicate </w:t>
      </w:r>
      <w:r w:rsidRPr="006566F3">
        <w:rPr>
          <w:rStyle w:val="Emphasis"/>
        </w:rPr>
        <w:t>permanency</w:t>
      </w:r>
      <w:r w:rsidRPr="006566F3">
        <w:rPr>
          <w:rStyle w:val="StyleUnderline"/>
        </w:rPr>
        <w:t>.</w:t>
      </w:r>
    </w:p>
    <w:p w:rsidR="00EC4AE3" w:rsidRDefault="00EC4AE3" w:rsidP="00EC4AE3">
      <w:pPr>
        <w:pStyle w:val="Heading4"/>
      </w:pPr>
      <w:r>
        <w:t>That’s best---normal means is key to ensure disad links and discourage ultravague plan writing---otherwise they can spike out of politics and all generics</w:t>
      </w:r>
    </w:p>
    <w:p w:rsidR="00EC4AE3" w:rsidRDefault="00EC4AE3" w:rsidP="00EC4AE3"/>
    <w:p w:rsidR="00EC4AE3" w:rsidRDefault="00EC4AE3" w:rsidP="00EC4AE3">
      <w:pPr>
        <w:pStyle w:val="Heading4"/>
      </w:pPr>
      <w:r>
        <w:t xml:space="preserve">Functionally competitive---the plan likely </w:t>
      </w:r>
      <w:r>
        <w:rPr>
          <w:u w:val="single"/>
        </w:rPr>
        <w:t>does not happen at all</w:t>
      </w:r>
      <w:r>
        <w:t xml:space="preserve"> post-CP </w:t>
      </w:r>
    </w:p>
    <w:p w:rsidR="00EC4AE3" w:rsidRDefault="00EC4AE3" w:rsidP="00EC4AE3"/>
    <w:p w:rsidR="00EC4AE3" w:rsidRPr="00333083" w:rsidRDefault="00EC4AE3" w:rsidP="00EC4AE3">
      <w:pPr>
        <w:pStyle w:val="Heading4"/>
      </w:pPr>
      <w:r>
        <w:t>Textual competition bad---makes ban the plan and just threaten not competitive---and, every specific CP includes all the plan wording</w:t>
      </w:r>
    </w:p>
    <w:p w:rsidR="00EC4AE3" w:rsidRPr="004844C3" w:rsidRDefault="00EC4AE3" w:rsidP="00EC4AE3"/>
    <w:p w:rsidR="00EC4AE3" w:rsidRDefault="00EC4AE3" w:rsidP="00EC4AE3">
      <w:pPr>
        <w:pStyle w:val="Heading4"/>
      </w:pPr>
      <w:r>
        <w:t xml:space="preserve">AND, severs textually---neither the plan nor the counterplan includes “perm” “do” or “counterplan”---neg to incentivize the 2AC having perm texts---anything else encourages reclarification which skews neg strategy and obviates clash </w:t>
      </w:r>
    </w:p>
    <w:p w:rsidR="00EC4AE3" w:rsidRDefault="00EC4AE3" w:rsidP="00EC4AE3">
      <w:pPr>
        <w:pStyle w:val="Heading3"/>
      </w:pPr>
      <w:r>
        <w:t>AT intrinsic perm</w:t>
      </w:r>
    </w:p>
    <w:p w:rsidR="00EC4AE3" w:rsidRPr="000745C0" w:rsidRDefault="00EC4AE3" w:rsidP="00EC4AE3">
      <w:pPr>
        <w:pStyle w:val="Heading4"/>
      </w:pPr>
      <w:r>
        <w:t>It’s intrinsic---CP text is specific to conditioning based on the plan---the CP adds &lt;&lt;insert&gt;&gt;</w:t>
      </w:r>
    </w:p>
    <w:p w:rsidR="00EC4AE3" w:rsidRPr="00853064" w:rsidRDefault="00EC4AE3" w:rsidP="00EC4AE3"/>
    <w:p w:rsidR="00EC4AE3" w:rsidRDefault="00EC4AE3" w:rsidP="00EC4AE3">
      <w:pPr>
        <w:pStyle w:val="Heading4"/>
      </w:pPr>
      <w:r>
        <w:t>Perms get to include the whole plan and some or all of the counterplan---anything else justifies utopian, infinite additions to perms to overwhelm the net benefit which makes being neg impossible.</w:t>
      </w:r>
    </w:p>
    <w:p w:rsidR="00EC4AE3" w:rsidRDefault="00EC4AE3" w:rsidP="00EC4AE3"/>
    <w:p w:rsidR="00EC4AE3" w:rsidRPr="000745C0" w:rsidRDefault="00EC4AE3" w:rsidP="00EC4AE3">
      <w:pPr>
        <w:pStyle w:val="Heading4"/>
      </w:pPr>
      <w:r>
        <w:t>AND fails---our evidence is specific to arms sales being leverage---any other carrot means there’s no incentive for Ukraine to say yes</w:t>
      </w:r>
    </w:p>
    <w:p w:rsidR="00EC4AE3" w:rsidRDefault="00EC4AE3" w:rsidP="00EC4AE3">
      <w:pPr>
        <w:pStyle w:val="Heading3"/>
      </w:pPr>
      <w:r>
        <w:t>AT theory</w:t>
      </w:r>
    </w:p>
    <w:p w:rsidR="00EC4AE3" w:rsidRDefault="00EC4AE3" w:rsidP="00EC4AE3">
      <w:pPr>
        <w:pStyle w:val="Heading4"/>
      </w:pPr>
      <w:r>
        <w:t>It’s legitimate---</w:t>
      </w:r>
    </w:p>
    <w:p w:rsidR="00EC4AE3" w:rsidRDefault="00EC4AE3" w:rsidP="00EC4AE3">
      <w:pPr>
        <w:pStyle w:val="Heading4"/>
      </w:pPr>
      <w:r>
        <w:t xml:space="preserve">1---Process education---leverage is one of the </w:t>
      </w:r>
      <w:r>
        <w:rPr>
          <w:u w:val="single"/>
        </w:rPr>
        <w:t>only three</w:t>
      </w:r>
      <w:r>
        <w:t xml:space="preserve"> neg positions on this topic</w:t>
      </w:r>
    </w:p>
    <w:p w:rsidR="00EC4AE3" w:rsidRDefault="00EC4AE3" w:rsidP="00EC4AE3">
      <w:r>
        <w:t xml:space="preserve">Trevor </w:t>
      </w:r>
      <w:r w:rsidRPr="00D05AD7">
        <w:rPr>
          <w:rStyle w:val="Style13ptBold"/>
        </w:rPr>
        <w:t>Thrall and</w:t>
      </w:r>
      <w:r>
        <w:t xml:space="preserve"> Caroline </w:t>
      </w:r>
      <w:r w:rsidRPr="00D05AD7">
        <w:rPr>
          <w:rStyle w:val="Style13ptBold"/>
        </w:rPr>
        <w:t>Dorminey 18</w:t>
      </w:r>
      <w:r>
        <w:t xml:space="preserve">, </w:t>
      </w:r>
      <w:r w:rsidRPr="00A15608">
        <w:t>senior fellow for the Cato’s Institute’s Defense and Foreign Policy Department, with expertise in international security and the politics of American national security. Thrall is also an associate professor at George Mason University’s Schar School of Policy and Government where he teaches courses in international security; was a policy analyst in defense and foreign policy studies at the Cato Institute. She worked on issues pertaining to the US defense budget, defense politics, force structure, and involvement in the international arms trade. She is an Emerging Expert with the Forum on the Arms Trade</w:t>
      </w:r>
      <w:r>
        <w:t>, “</w:t>
      </w:r>
      <w:r w:rsidRPr="00A15608">
        <w:t>Risky Business: The Role of Arms Sales in U.S. Foreign Policy</w:t>
      </w:r>
      <w:r>
        <w:t xml:space="preserve">”, CATO, Mar 13 2018, </w:t>
      </w:r>
      <w:hyperlink r:id="rId30" w:history="1">
        <w:r w:rsidR="00917507" w:rsidRPr="00B46632">
          <w:rPr>
            <w:rStyle w:val="Hyperlink"/>
          </w:rPr>
          <w:t>https://www.cato.org/publications/policy-analysis/risky-business-role-arms-sales-us-foreign-policy</w:t>
        </w:r>
      </w:hyperlink>
    </w:p>
    <w:p w:rsidR="00917507" w:rsidRPr="00721687" w:rsidRDefault="00917507" w:rsidP="00EC4AE3"/>
    <w:p w:rsidR="00EC4AE3" w:rsidRPr="00721687" w:rsidRDefault="00EC4AE3" w:rsidP="00EC4AE3">
      <w:r w:rsidRPr="001F3226">
        <w:rPr>
          <w:u w:val="single"/>
        </w:rPr>
        <w:t>Arms sales remain attractive</w:t>
      </w:r>
      <w:r w:rsidRPr="00721687">
        <w:t xml:space="preserve"> to presidents </w:t>
      </w:r>
      <w:r w:rsidRPr="001F3226">
        <w:rPr>
          <w:u w:val="single"/>
        </w:rPr>
        <w:t xml:space="preserve">for </w:t>
      </w:r>
      <w:r w:rsidRPr="001F3226">
        <w:rPr>
          <w:rStyle w:val="Emphasis"/>
        </w:rPr>
        <w:t>three main reasons.</w:t>
      </w:r>
      <w:r w:rsidRPr="00721687">
        <w:t xml:space="preserve"> First, </w:t>
      </w:r>
      <w:r w:rsidRPr="00D06FFD">
        <w:rPr>
          <w:u w:val="single"/>
        </w:rPr>
        <w:t>arms sales are less risky than sending American troops, providing explicit security guarantees to other nations, or initiating direct military intervention</w:t>
      </w:r>
      <w:r w:rsidRPr="00721687">
        <w:t xml:space="preserve">, even long distance.43 In cases where allies or partners are likely to engage in conflicts with their neighbors, providing weapons rather than stationing troops abroad can lessen the risk of American entrapment in crises or conflicts. Taiwan is an example of this sort of arms-for-troops substitution. On the other hand, in instances where the United States has an interest in conflicts already underway, arms sales can be used in attempts to achieve military objectives without putting American soldiers (or at least putting fewer of them) in harm’s way. This tactic has been a central element of the American war on terror, with sales (and outright transfers) of weapons to Afghanistan and Iraq to support the fight against the Taliban, al Qaeda, and ISIS, as well as to Saudi Arabia for its war in Yemen.44 In both situations the reduction of military risk, in particular the risk of American casualties, also helps reduce the political risk. Presidents who would otherwise abstain from supporting a nation if it entailed sending American troops can sell arms to that country without the political fallout that sending America troops abroad would incur. </w:t>
      </w:r>
      <w:r w:rsidRPr="002C6C44">
        <w:rPr>
          <w:rStyle w:val="Emphasis"/>
        </w:rPr>
        <w:t>Second, arms sales are an extremely flexible tool of statecraft.</w:t>
      </w:r>
      <w:r w:rsidRPr="00721687">
        <w:t xml:space="preserve"> In contrast to the blunt nature of military intervention, or the long-term commitment and convoluted politics that treaties involve, </w:t>
      </w:r>
      <w:r w:rsidRPr="00DF2C5A">
        <w:rPr>
          <w:u w:val="single"/>
        </w:rPr>
        <w:t xml:space="preserve">arms sales can take any form from small to large and can take place on a one-time or ongoing basis; they can be ramped up or down and started or stopped relatively quickly, </w:t>
      </w:r>
      <w:r w:rsidRPr="00DF2C5A">
        <w:rPr>
          <w:rStyle w:val="Emphasis"/>
        </w:rPr>
        <w:t>depending on the circumstances</w:t>
      </w:r>
      <w:r w:rsidRPr="00721687">
        <w:t xml:space="preserve">. Selling arms to one nation, moreover, does not prohibit the United States from selling arms to any other nation. And thanks to their capacity and prestige, </w:t>
      </w:r>
      <w:r w:rsidRPr="00521E3A">
        <w:rPr>
          <w:rStyle w:val="Emphasis"/>
        </w:rPr>
        <w:t>American weapons serve as useful bargaining chips in all sorts of negotiations between the United States and recipient nations</w:t>
      </w:r>
      <w:r w:rsidRPr="00721687">
        <w:t xml:space="preserve">.45 </w:t>
      </w:r>
      <w:r w:rsidRPr="0024385A">
        <w:rPr>
          <w:u w:val="single"/>
        </w:rPr>
        <w:t xml:space="preserve">Finally, arms sales represent a </w:t>
      </w:r>
      <w:r w:rsidRPr="00765947">
        <w:rPr>
          <w:rStyle w:val="Emphasis"/>
        </w:rPr>
        <w:t>very low-cost and low-friction policy tool</w:t>
      </w:r>
      <w:r w:rsidRPr="0024385A">
        <w:rPr>
          <w:u w:val="single"/>
        </w:rPr>
        <w:t xml:space="preserve"> for the White House</w:t>
      </w:r>
      <w:r w:rsidRPr="00721687">
        <w:t>.46 Unlike military intervention or stationing troops abroad, arms sales are not dependent on defense budgets or on a laborious congressional process. And since most arms deals receive little publicity, presidents don’t have to worry about generating support from the public. As a result, the president can strike an arms deal unilaterally and at any time. Moreover, since most political leaders view arms sales as an economic benefit to the United States, the president tends to receive far more encouragement than pushback on the vast majority of arms deals. Inevitably, the fact that arms sales are low cost and easy to implement means that presidents reach for them frequently, even if they are not necessarily the best tool for the job.</w:t>
      </w:r>
    </w:p>
    <w:p w:rsidR="00EC4AE3" w:rsidRDefault="00EC4AE3" w:rsidP="00EC4AE3">
      <w:pPr>
        <w:pStyle w:val="Heading4"/>
      </w:pPr>
      <w:r>
        <w:t>2---Solvency advocate checks---ours is incredibly specific to the aff, they just haven’t done enough research</w:t>
      </w:r>
    </w:p>
    <w:p w:rsidR="00EC4AE3" w:rsidRDefault="00EC4AE3" w:rsidP="00EC4AE3">
      <w:pPr>
        <w:pStyle w:val="Heading4"/>
      </w:pPr>
      <w:r>
        <w:t>3---Competition determines legitimacy---if it’s a distinct option from the plan they should be prepared to debate it</w:t>
      </w:r>
    </w:p>
    <w:p w:rsidR="00EC4AE3" w:rsidRDefault="00EC4AE3" w:rsidP="00EC4AE3">
      <w:pPr>
        <w:pStyle w:val="Heading4"/>
      </w:pPr>
      <w:r>
        <w:t>4---Neg flex---key to testing unconditionality key which limits out thousands of tiny affs that make it impossible to be neg</w:t>
      </w:r>
    </w:p>
    <w:p w:rsidR="00EC4AE3" w:rsidRDefault="00EC4AE3" w:rsidP="00EC4AE3">
      <w:pPr>
        <w:pStyle w:val="Heading4"/>
      </w:pPr>
      <w:r>
        <w:t>5---Unpredictable---no brightline standard excludes this CP</w:t>
      </w:r>
    </w:p>
    <w:p w:rsidR="00EC4AE3" w:rsidRDefault="00EC4AE3" w:rsidP="00EC4AE3">
      <w:pPr>
        <w:pStyle w:val="Heading4"/>
      </w:pPr>
      <w:r>
        <w:t>6---Aff bias---being neg is impossible, literature is overwhelmingly aff---we get process CPs to compensate</w:t>
      </w:r>
    </w:p>
    <w:p w:rsidR="00EC4AE3" w:rsidRPr="00EC4AE3" w:rsidRDefault="00EC4AE3" w:rsidP="00EC4AE3">
      <w:pPr>
        <w:pStyle w:val="Heading4"/>
      </w:pPr>
      <w:r>
        <w:t>7---Conditions inevitable---giving them to the aff explodes the topic because there are infinite of them---they just need one unconditionality key warrant</w:t>
      </w:r>
    </w:p>
    <w:p w:rsidR="00917507" w:rsidRDefault="00917507" w:rsidP="00917507">
      <w:pPr>
        <w:pStyle w:val="Heading2"/>
      </w:pPr>
      <w:r>
        <w:t>OTHER DAs</w:t>
      </w:r>
    </w:p>
    <w:p w:rsidR="00917507" w:rsidRDefault="00917507" w:rsidP="00917507">
      <w:pPr>
        <w:pStyle w:val="Heading3"/>
      </w:pPr>
      <w:r>
        <w:t>Politics</w:t>
      </w:r>
    </w:p>
    <w:p w:rsidR="00917507" w:rsidRDefault="00917507" w:rsidP="00917507">
      <w:pPr>
        <w:pStyle w:val="Heading4"/>
      </w:pPr>
      <w:r>
        <w:t xml:space="preserve">Congress pushes for increases in arms to Ukraine </w:t>
      </w:r>
    </w:p>
    <w:p w:rsidR="00917507" w:rsidRDefault="00917507" w:rsidP="00917507">
      <w:r w:rsidRPr="009E52D0">
        <w:rPr>
          <w:rStyle w:val="Style13ptBold"/>
        </w:rPr>
        <w:t>Gould 18</w:t>
      </w:r>
      <w:r>
        <w:t xml:space="preserve"> – (Joe, “</w:t>
      </w:r>
      <w:r w:rsidRPr="009E52D0">
        <w:rPr>
          <w:rStyle w:val="Emphasis"/>
        </w:rPr>
        <w:t>US lawmakers urge Trump to arm Ukraine, break silence on Russian blockade”</w:t>
      </w:r>
      <w:r>
        <w:t xml:space="preserve"> Defense News. November 26, 2018. </w:t>
      </w:r>
      <w:hyperlink r:id="rId31" w:history="1">
        <w:r w:rsidRPr="00B46632">
          <w:rPr>
            <w:rStyle w:val="Hyperlink"/>
          </w:rPr>
          <w:t>https://www.defensenews.com/congress/2018/11/26/us-lawmakers-urge-trump-to-arm-ukraine-break-silence-on-russian-blockade)//RP</w:t>
        </w:r>
      </w:hyperlink>
    </w:p>
    <w:p w:rsidR="00917507" w:rsidRDefault="00917507" w:rsidP="00917507"/>
    <w:p w:rsidR="00917507" w:rsidRPr="000C74C3" w:rsidRDefault="00917507" w:rsidP="00917507">
      <w:pPr>
        <w:rPr>
          <w:sz w:val="22"/>
          <w:u w:val="single"/>
        </w:rPr>
      </w:pPr>
      <w:r>
        <w:t xml:space="preserve">WASHINGTON — </w:t>
      </w:r>
      <w:r w:rsidRPr="009E52D0">
        <w:rPr>
          <w:rStyle w:val="Emphasis"/>
        </w:rPr>
        <w:t>Lawmakers from both sides of the aisle are pressuring</w:t>
      </w:r>
      <w:r w:rsidRPr="009E52D0">
        <w:rPr>
          <w:rStyle w:val="StyleUnderline"/>
        </w:rPr>
        <w:t xml:space="preserve"> U.S. President Donald </w:t>
      </w:r>
      <w:r w:rsidRPr="009E52D0">
        <w:rPr>
          <w:rStyle w:val="Emphasis"/>
        </w:rPr>
        <w:t>Trump</w:t>
      </w:r>
      <w:r w:rsidRPr="009E52D0">
        <w:rPr>
          <w:rStyle w:val="StyleUnderline"/>
        </w:rPr>
        <w:t xml:space="preserve"> to take a tougher line on Moscow after an incident at sea between Ukraine and Russia, which is ratcheting tensions between the two neighbors.</w:t>
      </w:r>
      <w:r>
        <w:rPr>
          <w:rStyle w:val="StyleUnderline"/>
        </w:rPr>
        <w:t xml:space="preserve"> </w:t>
      </w:r>
      <w:r>
        <w:t xml:space="preserve">Several lawmakers expressed concerns after the Ukrainian navy said Russian ships fired on and seized three of its artillery ships Sunday, wounding six Ukrainian crew members. Russia also closed the Kerch Strait, a key waterway between the Azov Sea and Black Sea, placing the two countries the closest they’ve been to open conflict since Moscow annexed Crimea from Ukraine in 2014. The incident suggests U.S. and European actions have failed to deter Russian aggression and raised the question whether Trump will attempt to rally allies. As the conflict unfolded on Sunday, Trump hit European partners with a Twitter attack over NATO burden-sharing: “The European Union, for many years, has taken advantage of us on Trade, and then they don’t live up to their Military commitment through NATO. Things must change fast!" Though several world leaders have blamed Russian aggression in the incident, Trump seemed reluctant to do so Monday when reporters asked how he felt about the clash. Trump said, “not good. Not happy about it at all,” adding, “we do not like what’s happening either way. And hopefully it will get straightened out.” </w:t>
      </w:r>
      <w:r w:rsidRPr="009E52D0">
        <w:rPr>
          <w:rStyle w:val="StyleUnderline"/>
        </w:rPr>
        <w:t xml:space="preserve">On Monday, the </w:t>
      </w:r>
      <w:r w:rsidRPr="009E52D0">
        <w:rPr>
          <w:rStyle w:val="Emphasis"/>
        </w:rPr>
        <w:t>House Foreign Affairs Committee’s</w:t>
      </w:r>
      <w:r w:rsidRPr="009E52D0">
        <w:rPr>
          <w:rStyle w:val="StyleUnderline"/>
        </w:rPr>
        <w:t xml:space="preserve"> ranking member, Rep. Eliot Engel, D-N.Y., </w:t>
      </w:r>
      <w:r w:rsidRPr="009E52D0">
        <w:rPr>
          <w:rStyle w:val="Emphasis"/>
        </w:rPr>
        <w:t>said Trump was sending the wrong message</w:t>
      </w:r>
      <w:r w:rsidRPr="009E52D0">
        <w:rPr>
          <w:rStyle w:val="StyleUnderline"/>
        </w:rPr>
        <w:t>, that NATO is divided and unwilling to react, just as Russian President Vladimir Putin is testing its resolve.</w:t>
      </w:r>
    </w:p>
    <w:p w:rsidR="00917507" w:rsidRDefault="00917507" w:rsidP="00917507">
      <w:pPr>
        <w:pStyle w:val="Heading4"/>
      </w:pPr>
      <w:r>
        <w:t xml:space="preserve">The plan is </w:t>
      </w:r>
      <w:r w:rsidRPr="00C8588F">
        <w:rPr>
          <w:u w:val="single"/>
        </w:rPr>
        <w:t>unpopular</w:t>
      </w:r>
      <w:r>
        <w:t xml:space="preserve"> ---- overwhelming support for lethal arms</w:t>
      </w:r>
    </w:p>
    <w:p w:rsidR="00917507" w:rsidRPr="00C8588F" w:rsidRDefault="00917507" w:rsidP="00917507">
      <w:r w:rsidRPr="00C8588F">
        <w:rPr>
          <w:rStyle w:val="Style13ptBold"/>
        </w:rPr>
        <w:t>Bowden 17</w:t>
      </w:r>
      <w:r>
        <w:t xml:space="preserve"> – (John, “Trump gives green light to selling lethal arms to Ukraine” The Hill. December 20, 2017. https://thehill.com/policy/international/365906-trump-administration-approves-lethal-arms-sales-to-ukraine)//RP</w:t>
      </w:r>
    </w:p>
    <w:p w:rsidR="00917507" w:rsidRDefault="00917507" w:rsidP="00917507">
      <w:r w:rsidRPr="00C8588F">
        <w:rPr>
          <w:rStyle w:val="StyleUnderline"/>
        </w:rPr>
        <w:t>The Trump administration on Wednesday approved the sale of lethal arms to Ukraine's government</w:t>
      </w:r>
      <w:r>
        <w:t xml:space="preserve"> as the country battles pro-Russian separatists in its eastern provinces.</w:t>
      </w:r>
    </w:p>
    <w:p w:rsidR="00917507" w:rsidRDefault="00917507" w:rsidP="00917507">
      <w:r>
        <w:t>The Washington Post reported Wednesday that the administration approved the sale of Model M107A1 sniper systems and associated equipment to the country at a value of $41.5 million. The administration has not yet moved to approve sales of heavier arms requested by Ukraine's government, including Javelin anti-tank missiles.</w:t>
      </w:r>
    </w:p>
    <w:p w:rsidR="00917507" w:rsidRDefault="00917507" w:rsidP="00917507">
      <w:r w:rsidRPr="00C8588F">
        <w:rPr>
          <w:rStyle w:val="StyleUnderline"/>
        </w:rPr>
        <w:t>The move from the White House is a departure from the Obama administration</w:t>
      </w:r>
      <w:r>
        <w:t>, which frequently condemned Russian aggression in the Ukraine but refused to approve the sale of arms to the country's Western-aligned government.</w:t>
      </w:r>
    </w:p>
    <w:p w:rsidR="00917507" w:rsidRPr="00C8588F" w:rsidRDefault="00917507" w:rsidP="00917507">
      <w:pPr>
        <w:rPr>
          <w:rStyle w:val="StyleUnderline"/>
        </w:rPr>
      </w:pPr>
      <w:r w:rsidRPr="00C8588F">
        <w:rPr>
          <w:rStyle w:val="StyleUnderline"/>
        </w:rPr>
        <w:t xml:space="preserve">Senate </w:t>
      </w:r>
      <w:r w:rsidRPr="00C8588F">
        <w:rPr>
          <w:rStyle w:val="Emphasis"/>
        </w:rPr>
        <w:t>Foreign Relations Committee</w:t>
      </w:r>
      <w:r w:rsidRPr="00C8588F">
        <w:rPr>
          <w:rStyle w:val="StyleUnderline"/>
        </w:rPr>
        <w:t xml:space="preserve"> Chairman Bob Corker (R-Tenn.) </w:t>
      </w:r>
      <w:r w:rsidRPr="00C8588F">
        <w:rPr>
          <w:rStyle w:val="Emphasis"/>
        </w:rPr>
        <w:t>applauded</w:t>
      </w:r>
      <w:r w:rsidRPr="00C8588F">
        <w:rPr>
          <w:rStyle w:val="StyleUnderline"/>
        </w:rPr>
        <w:t xml:space="preserve"> the </w:t>
      </w:r>
      <w:r w:rsidRPr="00C8588F">
        <w:rPr>
          <w:rStyle w:val="Emphasis"/>
        </w:rPr>
        <w:t>Trump</w:t>
      </w:r>
      <w:r w:rsidRPr="00C8588F">
        <w:rPr>
          <w:rStyle w:val="StyleUnderline"/>
        </w:rPr>
        <w:t xml:space="preserve"> administration's decision in a statement to the newspaper.</w:t>
      </w:r>
    </w:p>
    <w:p w:rsidR="00917507" w:rsidRDefault="00917507" w:rsidP="00917507">
      <w:r w:rsidRPr="00C8588F">
        <w:rPr>
          <w:rStyle w:val="StyleUnderline"/>
        </w:rPr>
        <w:t>“I’m pleased the administration approved the sale of defensive lethal arms to Ukraine</w:t>
      </w:r>
      <w:r>
        <w:t xml:space="preserve">,” Corker said. </w:t>
      </w:r>
      <w:r w:rsidRPr="00C8588F">
        <w:rPr>
          <w:rStyle w:val="StyleUnderline"/>
        </w:rPr>
        <w:t xml:space="preserve">“This decision was </w:t>
      </w:r>
      <w:r w:rsidRPr="00C8588F">
        <w:rPr>
          <w:rStyle w:val="Emphasis"/>
        </w:rPr>
        <w:t xml:space="preserve">supported by Congress </w:t>
      </w:r>
      <w:r w:rsidRPr="00C8588F">
        <w:rPr>
          <w:rStyle w:val="StyleUnderline"/>
        </w:rPr>
        <w:t>in legislation that became law three years ago and reflects our country’s longstanding commitment to Ukraine in the face of ongoing Russian aggression.”</w:t>
      </w:r>
    </w:p>
    <w:p w:rsidR="00917507" w:rsidRDefault="00917507" w:rsidP="00917507">
      <w:r>
        <w:t>“We have crossed the Rubicon; this is lethal weapons and I predict more will be coming,” a senior congressional official told The Washington Post.</w:t>
      </w:r>
    </w:p>
    <w:p w:rsidR="00917507" w:rsidRDefault="00917507" w:rsidP="00917507">
      <w:r>
        <w:t>Earlier this year, Defense Secretary James Mattis dismissed criticism that arming Ukraine could be seen as provocative when asked about the Trump administration reviewing the decision.</w:t>
      </w:r>
    </w:p>
    <w:p w:rsidR="00917507" w:rsidRDefault="00917507" w:rsidP="00917507">
      <w:r>
        <w:t>“Defensive weapons are not provocative unless you're an aggressor, and clearly, Ukraine is not an aggressor, since it's their own territory where the fighting is happening,” he said in August.</w:t>
      </w:r>
    </w:p>
    <w:p w:rsidR="00917507" w:rsidRDefault="00917507" w:rsidP="00917507">
      <w:pPr>
        <w:pStyle w:val="Heading3"/>
      </w:pPr>
      <w:r>
        <w:t>DIB</w:t>
      </w:r>
    </w:p>
    <w:p w:rsidR="00917507" w:rsidRDefault="00917507" w:rsidP="00917507">
      <w:pPr>
        <w:pStyle w:val="Heading4"/>
      </w:pPr>
      <w:r>
        <w:t>The defense base profits heavily from Ukraine – Non nato allies are able to secure bigger deals faster and its instability makes it the perfect choice for cold war levels of weapons production</w:t>
      </w:r>
    </w:p>
    <w:p w:rsidR="00917507" w:rsidRDefault="00917507" w:rsidP="00917507">
      <w:r w:rsidRPr="00F503D3">
        <w:t xml:space="preserve">William </w:t>
      </w:r>
      <w:r w:rsidRPr="00B12131">
        <w:rPr>
          <w:rStyle w:val="Style13ptBold"/>
        </w:rPr>
        <w:t>Greider 14</w:t>
      </w:r>
      <w:r w:rsidRPr="00F503D3">
        <w:t>, William Greider is The Nation’s national-affairs correspondent., [William Greider, 5-13-2014,</w:t>
      </w:r>
      <w:r>
        <w:t>”</w:t>
      </w:r>
      <w:r w:rsidRPr="00F21E42">
        <w:rPr>
          <w:rStyle w:val="Emphasis"/>
        </w:rPr>
        <w:t>‘Merchants of Death’ Could Make a Lot of Money Off a War in Ukraine</w:t>
      </w:r>
      <w:r w:rsidRPr="00F503D3">
        <w:t>,</w:t>
      </w:r>
      <w:r>
        <w:t>”</w:t>
      </w:r>
      <w:r w:rsidRPr="00F503D3">
        <w:t xml:space="preserve"> Nation, https://www.thenation.com/article/merchants-death-could-make-lot-money-war-ukraine/]//Lex RA</w:t>
      </w:r>
    </w:p>
    <w:p w:rsidR="00917507" w:rsidRPr="00F21E42" w:rsidRDefault="00917507" w:rsidP="00917507">
      <w:pPr>
        <w:rPr>
          <w:sz w:val="14"/>
        </w:rPr>
      </w:pPr>
      <w:r w:rsidRPr="00F21E42">
        <w:rPr>
          <w:rStyle w:val="StyleUnderline"/>
        </w:rPr>
        <w:t>If you’re wondering why some US politicians are so hot for war in the Ukraine, think “</w:t>
      </w:r>
      <w:r w:rsidRPr="00F21E42">
        <w:rPr>
          <w:rStyle w:val="Emphasis"/>
        </w:rPr>
        <w:t>merchants of death</w:t>
      </w:r>
      <w:r w:rsidRPr="00F21E42">
        <w:rPr>
          <w:rStyle w:val="StyleUnderline"/>
        </w:rPr>
        <w:t xml:space="preserve">.” At the height of the antiwar movement, that was nasty label some of us applied to Lockheed Martin, Boeing and other major manufacturers of high-tech war-fighting equipment—planes, tanks, missiles, whatever does the job. When the drums of war are sounding in some distant land, </w:t>
      </w:r>
      <w:r w:rsidRPr="00F21E42">
        <w:rPr>
          <w:rStyle w:val="Emphasis"/>
        </w:rPr>
        <w:t>these the weapons makers naturally smell sales opportunities.</w:t>
      </w:r>
      <w:r>
        <w:rPr>
          <w:rStyle w:val="Emphasis"/>
        </w:rPr>
        <w:t xml:space="preserve"> </w:t>
      </w:r>
      <w:r w:rsidRPr="00F21E42">
        <w:rPr>
          <w:sz w:val="14"/>
        </w:rPr>
        <w:t xml:space="preserve">Trouble in Ukraine has aroused the same ambitions and hawkish politicians have picked up the ball and are running with it. They are demanding that the US government send military stuff to Kiev to hold off threatening Russians (our favorite bad guys). The hawks are portraying President Obama as a wimp who’s insufficiently bellicose. But the president is so far playing a cool hand. He has been getting us out of two wars. He’s pretty sure the people don’t want another one. In fact, </w:t>
      </w:r>
      <w:r w:rsidRPr="00F21E42">
        <w:rPr>
          <w:rStyle w:val="StyleUnderline"/>
        </w:rPr>
        <w:t>neutral historians may someday conclude that it was the United States who stirred up the trouble in the Ukraine, inadvertently if not intentionally, and that US arms makers played an important supporting role. When the Cold War ended in 1991, these companies saw a promising new market opening for their stuff—the newly liberated Soviet satellites in Eastern Europe. Let’s expand NATO! The manufacturers lobbied policy makers in Washington and courted governments of post-Soviet nations as potential customers.</w:t>
      </w:r>
      <w:r>
        <w:rPr>
          <w:rStyle w:val="StyleUnderline"/>
        </w:rPr>
        <w:t xml:space="preserve"> </w:t>
      </w:r>
      <w:r w:rsidRPr="00F21E42">
        <w:rPr>
          <w:sz w:val="14"/>
        </w:rPr>
        <w:t xml:space="preserve">Bill Clinton decided to do it, cheered on by the arms merchants. Why is nobody talking about that? Because It might sound unpatriotic. And the media love bang-bang, even if the cause is stupid. But expanding NATO to the east—even right up to Russian borders—was the provocative decision that led eventually to the current tensions and troubles. The Clinton administration determined that the United States must reach out and embrace the nations of Eastern Europe by offering them membership in the defense alliance originally created to hold off Soviet aggression. Expanding NATO, it was said, would guarantee the Communists could never reclaim their old dominance. The decision would also sell a lot of fighter planes. Starting with Poland, the Czech Republic and Hungary, the countries were delighted to be free of the old Warsaw Pact and eager to replace clunky old Soviet jet fighters with high-tech American versions—awesomely superior and also much more expensive. No problem, Washington would lend the money and guarantee the loans. </w:t>
      </w:r>
      <w:r w:rsidRPr="00F21E42">
        <w:rPr>
          <w:rStyle w:val="StyleUnderline"/>
        </w:rPr>
        <w:t>To sell this deal, the arms makers created the US Committee to Expand NATO. Its president was Bruce Jackson, director of strategic planning for Lockheed. Between 1996 and 1998 alone the six biggest military contractors spent $51 million lobbying Congress and public opinion, according to The New York Times, while helping ethnic groups of Eastern European descent organize supporters.</w:t>
      </w:r>
      <w:r>
        <w:rPr>
          <w:rStyle w:val="StyleUnderline"/>
        </w:rPr>
        <w:t xml:space="preserve"> </w:t>
      </w:r>
      <w:r w:rsidRPr="00F21E42">
        <w:rPr>
          <w:sz w:val="14"/>
        </w:rPr>
        <w:t xml:space="preserve">Senator Tom Harkin of Iowa, an opponent, called it “a Marshall Plan for defense contractors who are chomping at the bit to sell weapons and make profits.” A congressional aide confided to New York Times reporter Katharine Seelye that the arms manufacturers were so intent on NATO expansion that “we’ll probably be giving land-locked Hungary a new navy.” </w:t>
      </w:r>
      <w:r w:rsidRPr="00F21E42">
        <w:rPr>
          <w:rStyle w:val="StyleUnderline"/>
        </w:rPr>
        <w:t>Starting with Poland, the Czech Republic and Hungary, six nations from the old Soviet system have joined NATO, though not Ukraine. As allies, they are welcome to shop in the Western weapons market. Poland wanted forty-eight of Lockheed’s F-16s fighter planes and five Hercules military transports. Romania wanted jet fighters to replace its tired old Russian MIGs. Bulgaria’s defense minister said he was studying the probable purchase of F-16s. And so on.</w:t>
      </w:r>
      <w:r>
        <w:rPr>
          <w:rStyle w:val="StyleUnderline"/>
        </w:rPr>
        <w:t xml:space="preserve"> </w:t>
      </w:r>
      <w:r w:rsidRPr="00F21E42">
        <w:rPr>
          <w:rStyle w:val="StyleUnderline"/>
        </w:rPr>
        <w:t xml:space="preserve">American companies now practically “own” the international market in big-ticket armaments. According to Congressional Research Service reports, the US sales abroad were $66 billion in 2011, more than three-fourths of all global trade. Russia finished second with $4.8 billion. </w:t>
      </w:r>
      <w:r w:rsidRPr="00F21E42">
        <w:rPr>
          <w:sz w:val="14"/>
        </w:rPr>
        <w:t>Those totals exaggerate the imbalance because the United States had an especially good year in 2011. There was a very large purchase from Saudi Arabia—$33 billion for 84 F-15s and upgrades to seventy other planes.</w:t>
      </w:r>
      <w:r>
        <w:rPr>
          <w:rStyle w:val="StyleUnderline"/>
        </w:rPr>
        <w:t xml:space="preserve"> </w:t>
      </w:r>
      <w:r w:rsidRPr="00F21E42">
        <w:rPr>
          <w:rStyle w:val="StyleUnderline"/>
        </w:rPr>
        <w:t xml:space="preserve">Which brings us back to Ukraine. That troubled country actually manufactures some weapons itself and sells them to other countries, including India, Thailand and China. But as news stories have made clear, the </w:t>
      </w:r>
      <w:r w:rsidRPr="00F21E42">
        <w:rPr>
          <w:rStyle w:val="Emphasis"/>
        </w:rPr>
        <w:t>Ukraine itself an unstable mess, its army small and feeble, its government corrupt and inept.</w:t>
      </w:r>
      <w:r>
        <w:rPr>
          <w:rStyle w:val="Emphasis"/>
        </w:rPr>
        <w:t xml:space="preserve"> </w:t>
      </w:r>
      <w:r w:rsidRPr="00F21E42">
        <w:rPr>
          <w:rStyle w:val="StyleUnderline"/>
        </w:rPr>
        <w:t>Nevertheless, twenty-one Republican senators—the usual crowd led by John McCain and Lindsey Graham—are hammering the Obama administration to get tough with Putin. Their rhetoric evokes nostalgia for “good old days” when the Cold War was in bloom.</w:t>
      </w:r>
      <w:r>
        <w:rPr>
          <w:rStyle w:val="StyleUnderline"/>
        </w:rPr>
        <w:t xml:space="preserve"> </w:t>
      </w:r>
      <w:r w:rsidRPr="00F21E42">
        <w:rPr>
          <w:sz w:val="14"/>
        </w:rPr>
        <w:t>“</w:t>
      </w:r>
      <w:r w:rsidRPr="00F21E42">
        <w:rPr>
          <w:rStyle w:val="Emphasis"/>
        </w:rPr>
        <w:t>We need to inflict more direct consequences on Russia</w:t>
      </w:r>
      <w:r w:rsidRPr="00F21E42">
        <w:rPr>
          <w:sz w:val="14"/>
        </w:rPr>
        <w:t xml:space="preserve">,” declared Senator Bob Corker of Tennessee, “prior to Vladimir Putin taking additional steps that will be very difficult to undo…. What we’re saying is that Russia is winning.” Note that the senators do not actually propose to send American troops into the Ukraine, though the United States has deployed fighter planes to Poland and US ships to the Black Sea. </w:t>
      </w:r>
      <w:r w:rsidRPr="00F21E42">
        <w:rPr>
          <w:rStyle w:val="Emphasis"/>
        </w:rPr>
        <w:t>The bill they introduced would send $100 million in direct military aid, anti-tank and anti-aircraft weapons. Plus, their legislation would designate Ukraine as a “major non-NATO ally,” which would give a green light to arms sales.</w:t>
      </w:r>
      <w:r>
        <w:rPr>
          <w:rStyle w:val="Emphasis"/>
        </w:rPr>
        <w:t xml:space="preserve"> </w:t>
      </w:r>
      <w:r w:rsidRPr="00F21E42">
        <w:rPr>
          <w:rStyle w:val="StyleUnderline"/>
        </w:rPr>
        <w:t>But isn’t Ukraine already broke? No matter, we will lend them the money. People who remember such moments from the distant past know where this tough talk leads. When the rhetoric fails to intimidate the bad guys, the United States defends its reputation by raising the stakes—deeper and deeper into the big muddy.</w:t>
      </w:r>
      <w:r>
        <w:rPr>
          <w:rStyle w:val="StyleUnderline"/>
        </w:rPr>
        <w:t xml:space="preserve"> </w:t>
      </w:r>
      <w:r w:rsidRPr="00F21E42">
        <w:rPr>
          <w:rStyle w:val="StyleUnderline"/>
        </w:rPr>
        <w:t>The real tragedy of Ukraine is that American policy leaders, from Bush I and Clinton to Bush II and Obama, seem to have forgotten the true history of big wars across the twentieth century. After World War I, the victors chose to punish the vanquished Germans, imposing harsh and impossible penalties that sowed a bitter desire for revenge and that led ultimately to World War II.</w:t>
      </w:r>
      <w:r>
        <w:rPr>
          <w:rStyle w:val="StyleUnderline"/>
        </w:rPr>
        <w:t xml:space="preserve"> </w:t>
      </w:r>
      <w:r w:rsidRPr="00F21E42">
        <w:rPr>
          <w:sz w:val="14"/>
        </w:rPr>
        <w:t xml:space="preserve">After that war, however, the great powers led by the United States did the opposite. Instead of vengeance, they chose to rebuild the devastated nations of Japan and Germany and help restore them to strength and pride. This time, </w:t>
      </w:r>
      <w:r w:rsidRPr="00F21E42">
        <w:rPr>
          <w:rStyle w:val="StyleUnderline"/>
        </w:rPr>
        <w:t>American leaders reverted to the old pattern—throwing more pain and indignities in Russia’s path. Imposing the ideas of Washington and Harvard, US governing elites allowed the plundering oligarchs to strip public asset. US economic policy squeezed the country tight while the Russian people endured an epic depression that triumphant Americans barely noticed. That was a dumb thing to do. It was also dangerous, as our history has taught.</w:t>
      </w:r>
      <w:r>
        <w:rPr>
          <w:rStyle w:val="StyleUnderline"/>
        </w:rPr>
        <w:t xml:space="preserve"> </w:t>
      </w:r>
      <w:r w:rsidRPr="00F21E42">
        <w:rPr>
          <w:sz w:val="14"/>
        </w:rPr>
        <w:t>Now comes Vladimir Putin seeking revenge—or at least restored national pride. He said his country was demeaned and humiliated, deliberately taunted by the encircling NATO alliance. You don’t have to like him to recognize he is right about that.</w:t>
      </w:r>
    </w:p>
    <w:p w:rsidR="00917507" w:rsidRPr="000C74C3" w:rsidRDefault="00917507" w:rsidP="00917507"/>
    <w:p w:rsidR="00917507" w:rsidRDefault="00917507" w:rsidP="00917507">
      <w:pPr>
        <w:pStyle w:val="Heading2"/>
      </w:pPr>
      <w:r>
        <w:t>NO SOLVENCY</w:t>
      </w:r>
    </w:p>
    <w:p w:rsidR="00917507" w:rsidRPr="00A614AD" w:rsidRDefault="00917507" w:rsidP="00917507">
      <w:pPr>
        <w:pStyle w:val="Heading3"/>
      </w:pPr>
      <w:r>
        <w:t>EDI</w:t>
      </w:r>
    </w:p>
    <w:p w:rsidR="00917507" w:rsidRPr="004714CE" w:rsidRDefault="00917507" w:rsidP="00917507">
      <w:pPr>
        <w:pStyle w:val="Heading4"/>
      </w:pPr>
      <w:r>
        <w:t>Appropriations for the EDI provoke Russian backlash</w:t>
      </w:r>
    </w:p>
    <w:p w:rsidR="00917507" w:rsidRDefault="00917507" w:rsidP="00917507">
      <w:r w:rsidRPr="004714CE">
        <w:rPr>
          <w:b/>
          <w:bCs/>
          <w:sz w:val="26"/>
          <w:szCs w:val="26"/>
        </w:rPr>
        <w:t>Bankauskaite 18</w:t>
      </w:r>
      <w:r>
        <w:t xml:space="preserve"> (</w:t>
      </w:r>
      <w:r w:rsidRPr="004714CE">
        <w:t xml:space="preserve">Dalia Bankauskaitė is an Adjunct Fellow at the Center for European Policy Analysis (CEPA) in Washington, D.C. She has extensive professional experience in strategic and integrated communication in public (central and local) and private sectors of Lithuania, Balkans, Ukraine and Georgia. She served as a political counsellor at the Lithuanian Embassy in Moscow and served as an Advisor to the European Affairs Committee at the Lithuanian Parliament. Ms. Bankauskaitė holds a Master’s degree from the LSE, UK and EMBA from Baltic Management Institute in Lithuania. "Washington’s European Deterrence Initiative stirs Kremlin anxiety," </w:t>
      </w:r>
      <w:r>
        <w:t>CEPA</w:t>
      </w:r>
      <w:r w:rsidRPr="004714CE">
        <w:t xml:space="preserve">, </w:t>
      </w:r>
      <w:hyperlink r:id="rId32" w:history="1">
        <w:r w:rsidRPr="00AE6D87">
          <w:rPr>
            <w:rStyle w:val="Hyperlink"/>
          </w:rPr>
          <w:t>http://infowar.cepa.org/Briefs/Lt/Washingtons-European-Deterrence-Initiative-stirs-Kremlin-anxiety)SEM</w:t>
        </w:r>
      </w:hyperlink>
    </w:p>
    <w:p w:rsidR="00917507" w:rsidRPr="004714CE" w:rsidRDefault="00917507" w:rsidP="00917507"/>
    <w:p w:rsidR="00917507" w:rsidRDefault="00917507" w:rsidP="00917507">
      <w:r w:rsidRPr="004714CE">
        <w:rPr>
          <w:rStyle w:val="StyleUnderline"/>
        </w:rPr>
        <w:t>Earlier this month, the pro-Kremlin media outlet Sputniknews</w:t>
      </w:r>
      <w:r w:rsidRPr="004714CE">
        <w:t xml:space="preserve">.lt </w:t>
      </w:r>
      <w:r w:rsidRPr="004714CE">
        <w:rPr>
          <w:rStyle w:val="StyleUnderline"/>
        </w:rPr>
        <w:t>railed against the congressional approval of the U.S. N</w:t>
      </w:r>
      <w:r w:rsidRPr="004714CE">
        <w:t xml:space="preserve">ational </w:t>
      </w:r>
      <w:r w:rsidRPr="004714CE">
        <w:rPr>
          <w:rStyle w:val="StyleUnderline"/>
        </w:rPr>
        <w:t>D</w:t>
      </w:r>
      <w:r w:rsidRPr="004714CE">
        <w:t xml:space="preserve">efense </w:t>
      </w:r>
      <w:r w:rsidRPr="004714CE">
        <w:rPr>
          <w:rStyle w:val="StyleUnderline"/>
        </w:rPr>
        <w:t>A</w:t>
      </w:r>
      <w:r w:rsidRPr="004714CE">
        <w:t xml:space="preserve">uthorization </w:t>
      </w:r>
      <w:r w:rsidRPr="004714CE">
        <w:rPr>
          <w:rStyle w:val="StyleUnderline"/>
        </w:rPr>
        <w:t>A</w:t>
      </w:r>
      <w:r w:rsidRPr="004714CE">
        <w:t xml:space="preserve">ct for fiscal year 2018. </w:t>
      </w:r>
      <w:r w:rsidRPr="004714CE">
        <w:rPr>
          <w:rStyle w:val="StyleUnderline"/>
        </w:rPr>
        <w:t xml:space="preserve">While it is common for pro-Moscow media outlets to criticize the Pentagon, what makes this unusual is how those outlets attacked its $4.6 billion </w:t>
      </w:r>
      <w:r w:rsidRPr="004714CE">
        <w:rPr>
          <w:rStyle w:val="Emphasis"/>
        </w:rPr>
        <w:t>allocation for the European Deterrence Initiative</w:t>
      </w:r>
      <w:r w:rsidRPr="004714CE">
        <w:t xml:space="preserve"> (EDI). </w:t>
      </w:r>
      <w:r w:rsidRPr="004714CE">
        <w:rPr>
          <w:rStyle w:val="StyleUnderline"/>
        </w:rPr>
        <w:t>The 2018 budget significantly expands the EDI—</w:t>
      </w:r>
      <w:r w:rsidRPr="004714CE">
        <w:rPr>
          <w:rStyle w:val="Emphasis"/>
        </w:rPr>
        <w:t>a measure aimed at countering Russian aggression in Europe</w:t>
      </w:r>
      <w:r w:rsidRPr="004714CE">
        <w:t xml:space="preserve"> through conventional and unconventional warfare methods. </w:t>
      </w:r>
      <w:r w:rsidRPr="004714CE">
        <w:rPr>
          <w:rStyle w:val="StyleUnderline"/>
        </w:rPr>
        <w:t>The draft budget for the EDI earmarks $100 million to Lithuania, Latvia, and Estonia to collectively improve their resilience against</w:t>
      </w:r>
      <w:r w:rsidRPr="004714CE">
        <w:t xml:space="preserve"> and build their capacity to deter </w:t>
      </w:r>
      <w:r w:rsidRPr="004714CE">
        <w:rPr>
          <w:rStyle w:val="StyleUnderline"/>
        </w:rPr>
        <w:t>Russian aggression</w:t>
      </w:r>
      <w:r w:rsidRPr="004714CE">
        <w:t xml:space="preserve">. The bill does not specify details of the program. Sputniknews.lt reported the news to its Lithuanian- and Russian-speaking audiences in different ways. In Lithuanian, the website used disinformation to sow doubt and anxiety about stability in Europe; in the Russian version </w:t>
      </w:r>
      <w:r w:rsidRPr="004714CE">
        <w:rPr>
          <w:rStyle w:val="StyleUnderline"/>
        </w:rPr>
        <w:t>it emphasized the theme of the United States as an enemy state</w:t>
      </w:r>
      <w:r w:rsidRPr="004714CE">
        <w:t xml:space="preserve">. The Lithuanian version imitated the style of mainstream media, reporting on the U.S. defense budget without comment in order to create a bipartisan impression. Rather, it quoted a Russian official, who blamed the United States for current global tensions, and positioned Moscow as a casualty of rising Russophobia. On 9 November, </w:t>
      </w:r>
      <w:r w:rsidRPr="004714CE">
        <w:rPr>
          <w:rStyle w:val="StyleUnderline"/>
        </w:rPr>
        <w:t>Sputniknews.lt in Lithuanian wrote that Russia has become “a victim of American russophobes” and the U.S. defense lobby, and that the United States “will continue to exert pressure on Western European partners, including arms races, anti-Russian propaganda, cyber war, and NATO enlargement to the East.”</w:t>
      </w:r>
      <w:r>
        <w:rPr>
          <w:rStyle w:val="StyleUnderline"/>
        </w:rPr>
        <w:t xml:space="preserve"> </w:t>
      </w:r>
      <w:r w:rsidRPr="004714CE">
        <w:t xml:space="preserve">On 12 November, the </w:t>
      </w:r>
      <w:r w:rsidRPr="004714CE">
        <w:rPr>
          <w:rStyle w:val="StyleUnderline"/>
        </w:rPr>
        <w:t>Russia</w:t>
      </w:r>
      <w:r w:rsidRPr="004714CE">
        <w:t xml:space="preserve">n version of Sputniknews.lt </w:t>
      </w:r>
      <w:r w:rsidRPr="004714CE">
        <w:rPr>
          <w:rStyle w:val="StyleUnderline"/>
        </w:rPr>
        <w:t>explained</w:t>
      </w:r>
      <w:r w:rsidRPr="004714CE">
        <w:t xml:space="preserve"> to its Lithuanian readers </w:t>
      </w:r>
      <w:r w:rsidRPr="004714CE">
        <w:rPr>
          <w:rStyle w:val="StyleUnderline"/>
        </w:rPr>
        <w:t>that the increased EDI budget speaks about U.S. “efforts to restore control over the Old World”</w:t>
      </w:r>
      <w:r w:rsidRPr="004714CE">
        <w:t xml:space="preserve">—a reference to Europe—as it faces “the actual problem of Europe expanding its freedom of maneuver and intent to get rid of a secondary role in relation to the U.S.” </w:t>
      </w:r>
      <w:r w:rsidRPr="004714CE">
        <w:rPr>
          <w:rStyle w:val="StyleUnderline"/>
        </w:rPr>
        <w:t>The pro-Kremlin, Russian-language media also criticized the congressional allocation of $100 million for the Baltic states to deter Russian aggression, calling it a “symbolic ritual”</w:t>
      </w:r>
      <w:r w:rsidRPr="004714CE">
        <w:t xml:space="preserve"> in the context of the total EDI budget. Also on 13 November, another Kremlin outlet in Russian, Rubaltic.ru, argued that this money might be aimed at setting up a joint Baltic TV channel that would broadcast programs in Russian for the Russian-speaking population in the Baltics and in Russia itself—a kind of counter-response to Russia Today.” Russia employs soft-power tools to win people’s minds and hearts in extensive, dynamic, and creative ways: information operations are only one way to wage war against the West. Yet Lithuania offers no alternative to the widely viewed Russian TV channels. Additionally, Lithuania’s two commercial TV networks allocate about 44 percent of their airtime to Russian-produced entertainment shows, which are much cheaper to license than their Western counterparts. </w:t>
      </w:r>
      <w:r w:rsidRPr="004714CE">
        <w:rPr>
          <w:rStyle w:val="Emphasis"/>
        </w:rPr>
        <w:t xml:space="preserve">The Kremlin perceives </w:t>
      </w:r>
      <w:r w:rsidRPr="008D1ECE">
        <w:rPr>
          <w:rStyle w:val="Emphasis"/>
          <w:sz w:val="30"/>
          <w:szCs w:val="30"/>
        </w:rPr>
        <w:t>any U.S. assistance</w:t>
      </w:r>
      <w:r w:rsidRPr="004714CE">
        <w:t xml:space="preserve"> to Baltic strategic communication activities </w:t>
      </w:r>
      <w:r w:rsidRPr="004714CE">
        <w:rPr>
          <w:rStyle w:val="Emphasis"/>
        </w:rPr>
        <w:t xml:space="preserve">as a </w:t>
      </w:r>
      <w:r w:rsidRPr="00905895">
        <w:rPr>
          <w:rStyle w:val="Emphasis"/>
          <w:sz w:val="28"/>
          <w:szCs w:val="28"/>
        </w:rPr>
        <w:t>challenge to its regional sphere of influence—and ultimately to Russia itself</w:t>
      </w:r>
      <w:r w:rsidRPr="004714CE">
        <w:t xml:space="preserve">. That’s why the methods and narratives it uses to reach Russian speakers in Lithuania sometimes resemble those it employs for home audiences—even though the Russian speakers in this case are Lithuanian citizens, and their home country is a member of the European Union. </w:t>
      </w:r>
    </w:p>
    <w:p w:rsidR="00917507" w:rsidRDefault="00917507" w:rsidP="00917507">
      <w:pPr>
        <w:pStyle w:val="Heading4"/>
      </w:pPr>
      <w:r>
        <w:t>Financial assistance through EDI is distinct from weapons sales</w:t>
      </w:r>
    </w:p>
    <w:p w:rsidR="00917507" w:rsidRDefault="00917507" w:rsidP="00917507">
      <w:r w:rsidRPr="00A614AD">
        <w:rPr>
          <w:b/>
          <w:bCs/>
          <w:sz w:val="26"/>
          <w:szCs w:val="26"/>
        </w:rPr>
        <w:t>DOD 19</w:t>
      </w:r>
      <w:r>
        <w:t xml:space="preserve"> (Office of the Under Secretary of Defense (Comptroller), March 2019, “European Deterrence Initiative: Department of Defense Budget Fiscal Year (FY) 2020,” </w:t>
      </w:r>
      <w:hyperlink r:id="rId33" w:history="1">
        <w:r w:rsidRPr="00AE6D87">
          <w:rPr>
            <w:rStyle w:val="Hyperlink"/>
          </w:rPr>
          <w:t>https://comptroller.defense.gov/Portals/45/Documents/defbudget/fy2020/fy2020_EDI_JBook.pdf)SEM</w:t>
        </w:r>
      </w:hyperlink>
    </w:p>
    <w:p w:rsidR="00917507" w:rsidRPr="005B0205" w:rsidRDefault="00917507" w:rsidP="00917507"/>
    <w:p w:rsidR="00917507" w:rsidRDefault="00917507" w:rsidP="00917507">
      <w:r w:rsidRPr="00A614AD">
        <w:rPr>
          <w:rStyle w:val="StyleUnderline"/>
        </w:rPr>
        <w:t>The</w:t>
      </w:r>
      <w:r w:rsidRPr="00A614AD">
        <w:t xml:space="preserve"> Fiscal Year (FY) </w:t>
      </w:r>
      <w:r w:rsidRPr="00A614AD">
        <w:rPr>
          <w:rStyle w:val="StyleUnderline"/>
        </w:rPr>
        <w:t>2020</w:t>
      </w:r>
      <w:r w:rsidRPr="00A614AD">
        <w:t xml:space="preserve"> European Deterrence Initiative (</w:t>
      </w:r>
      <w:r w:rsidRPr="00A614AD">
        <w:rPr>
          <w:rStyle w:val="StyleUnderline"/>
        </w:rPr>
        <w:t>EDI</w:t>
      </w:r>
      <w:r w:rsidRPr="00A614AD">
        <w:t xml:space="preserve">) </w:t>
      </w:r>
      <w:r w:rsidRPr="00A614AD">
        <w:rPr>
          <w:rStyle w:val="StyleUnderline"/>
        </w:rPr>
        <w:t>budget request continues to provide funds to support rotational force deployments as well as the phased implementation of the multi-year activities funded previously, including Air Force-European Contingency Air Operations Sets</w:t>
      </w:r>
      <w:r w:rsidRPr="00A614AD">
        <w:t xml:space="preserve"> (ECAOS), </w:t>
      </w:r>
      <w:r w:rsidRPr="00A614AD">
        <w:rPr>
          <w:rStyle w:val="StyleUnderline"/>
        </w:rPr>
        <w:t>and Army Prepositioned Stocks</w:t>
      </w:r>
      <w:r w:rsidRPr="00A614AD">
        <w:t xml:space="preserve"> (APS). </w:t>
      </w:r>
      <w:r w:rsidRPr="00A614AD">
        <w:rPr>
          <w:rStyle w:val="Emphasis"/>
        </w:rPr>
        <w:t>EDI is one of the primary funding sources</w:t>
      </w:r>
      <w:r w:rsidRPr="00A614AD">
        <w:rPr>
          <w:rStyle w:val="StyleUnderline"/>
        </w:rPr>
        <w:t xml:space="preserve"> for U.S. European Command</w:t>
      </w:r>
      <w:r w:rsidRPr="00A614AD">
        <w:t xml:space="preserve"> (USEUCOM) and its Service Components’ operations in the European theater, providing the ability to respond to an evolving European security environment. The 44 activities proposed within the FY 2020 EDI request will: 1. Continue to enhance our deterrent and defense posture throughout the theater by positioning the right capabilities in key locations in order to respond to adversarial threats in a timely manner. 2. Assure our NATO allies and partners of the United States’ commitment to Article 5 and the territorial integrity of all NATO nations. 3. Increase the capability and readiness of U.S. Forces, NATO allies, and regional partners, allowing for a faster response in the event of any aggression by an adversary against the sovereign territory of NATO nations. Since EDI was first proposed in FY 2014, </w:t>
      </w:r>
      <w:r w:rsidRPr="00A614AD">
        <w:rPr>
          <w:rStyle w:val="StyleUnderline"/>
        </w:rPr>
        <w:t>the initiative has provided funding in support of five lines of effort: (1) Increased Presence, (2) Exercises and Training, (3) Enhanced Prepositioning, (4) Improved Infrastructure, and (5) Building Partnership Capacity</w:t>
      </w:r>
      <w:r w:rsidRPr="00A614AD">
        <w:t>. The FY 2020 EDI funding request will allow the United States to build upon the successes already achieved by either expanding on or adding new activities across all five lines of effort.</w:t>
      </w:r>
    </w:p>
    <w:p w:rsidR="00917507" w:rsidRDefault="00917507" w:rsidP="00917507">
      <w:pPr>
        <w:pStyle w:val="Heading4"/>
      </w:pPr>
      <w:r>
        <w:t xml:space="preserve">Military aid to Ukraine encompasses activities </w:t>
      </w:r>
      <w:r w:rsidRPr="00267D42">
        <w:rPr>
          <w:u w:val="single"/>
        </w:rPr>
        <w:t>outside</w:t>
      </w:r>
      <w:r>
        <w:t xml:space="preserve"> direct arms sales</w:t>
      </w:r>
    </w:p>
    <w:p w:rsidR="00917507" w:rsidRDefault="00917507" w:rsidP="00917507">
      <w:r w:rsidRPr="00100CE5">
        <w:rPr>
          <w:b/>
          <w:bCs/>
          <w:sz w:val="26"/>
          <w:szCs w:val="26"/>
        </w:rPr>
        <w:t>Read 6-19</w:t>
      </w:r>
      <w:r>
        <w:t xml:space="preserve"> (</w:t>
      </w:r>
      <w:r w:rsidRPr="00100CE5">
        <w:t xml:space="preserve">Russ Read, </w:t>
      </w:r>
      <w:r>
        <w:t xml:space="preserve">defense reporter, </w:t>
      </w:r>
      <w:r w:rsidRPr="00100CE5">
        <w:t xml:space="preserve">6-28-2019, "Pentagon to send $250M in weapons to Ukraine," Washington Examiner, </w:t>
      </w:r>
      <w:hyperlink r:id="rId34" w:history="1">
        <w:r w:rsidRPr="00AE6D87">
          <w:rPr>
            <w:rStyle w:val="Hyperlink"/>
          </w:rPr>
          <w:t>https://www.washingtonexaminer.com/policy/defense-national-security/pentagon-to-send-250m-in-weapons-to-ukraine)SEM</w:t>
        </w:r>
      </w:hyperlink>
    </w:p>
    <w:p w:rsidR="00917507" w:rsidRPr="00100CE5" w:rsidRDefault="00917507" w:rsidP="00917507"/>
    <w:p w:rsidR="00917507" w:rsidRPr="00100CE5" w:rsidRDefault="00917507" w:rsidP="00917507">
      <w:r w:rsidRPr="00100CE5">
        <w:t xml:space="preserve">The </w:t>
      </w:r>
      <w:r w:rsidRPr="00100CE5">
        <w:rPr>
          <w:rStyle w:val="StyleUnderline"/>
        </w:rPr>
        <w:t>D</w:t>
      </w:r>
      <w:r w:rsidRPr="00100CE5">
        <w:t xml:space="preserve">epartment </w:t>
      </w:r>
      <w:r w:rsidRPr="00100CE5">
        <w:rPr>
          <w:rStyle w:val="StyleUnderline"/>
        </w:rPr>
        <w:t>o</w:t>
      </w:r>
      <w:r w:rsidRPr="00100CE5">
        <w:t xml:space="preserve">f </w:t>
      </w:r>
      <w:r w:rsidRPr="00100CE5">
        <w:rPr>
          <w:rStyle w:val="StyleUnderline"/>
        </w:rPr>
        <w:t>D</w:t>
      </w:r>
      <w:r w:rsidRPr="00100CE5">
        <w:t xml:space="preserve">efense </w:t>
      </w:r>
      <w:r w:rsidRPr="00100CE5">
        <w:rPr>
          <w:rStyle w:val="StyleUnderline"/>
        </w:rPr>
        <w:t xml:space="preserve">plans to send </w:t>
      </w:r>
      <w:r w:rsidRPr="00100CE5">
        <w:rPr>
          <w:rStyle w:val="Emphasis"/>
        </w:rPr>
        <w:t>$250 million in military equipment</w:t>
      </w:r>
      <w:r w:rsidRPr="00100CE5">
        <w:rPr>
          <w:rStyle w:val="StyleUnderline"/>
        </w:rPr>
        <w:t xml:space="preserve"> to Ukraine to assist in building up the country's military capabilities as it continues to counter Russian-backed forces in its eastern provinces.</w:t>
      </w:r>
      <w:r>
        <w:rPr>
          <w:rStyle w:val="StyleUnderline"/>
        </w:rPr>
        <w:t xml:space="preserve"> </w:t>
      </w:r>
      <w:r w:rsidRPr="00100CE5">
        <w:rPr>
          <w:rStyle w:val="StyleUnderline"/>
        </w:rPr>
        <w:t xml:space="preserve">The aid package will include sniper rifles, grenade launchers, and counter-artillery radars for the Ukrainian Navy, special operations forces, and land troops. Electronic warfare detection equipment, night vision technology, and military medical equipment will also be included. This additional equipment </w:t>
      </w:r>
      <w:r w:rsidRPr="00100CE5">
        <w:rPr>
          <w:rStyle w:val="Emphasis"/>
        </w:rPr>
        <w:t>brings total U.S. security assistance to Ukraine to $1.5 billion since 2014</w:t>
      </w:r>
      <w:r w:rsidRPr="00100CE5">
        <w:t xml:space="preserve">, according to the Pentagon. "I think the provision of security assistance to Ukraine is vitally important. I think it has had an impact both psychologically as well as militarily on the professionalization and the capacity of the Ukrainian forces," Kurt Volker, the U.S. special representative for Ukraine, told the Senate Foreign Relations Committee at a Tuesday hearing. "I think </w:t>
      </w:r>
      <w:r w:rsidRPr="00100CE5">
        <w:rPr>
          <w:rStyle w:val="Emphasis"/>
        </w:rPr>
        <w:t>it’s also important that Ukraine reciprocate with foreign military purchases</w:t>
      </w:r>
      <w:r w:rsidRPr="00100CE5">
        <w:rPr>
          <w:rStyle w:val="StyleUnderline"/>
        </w:rPr>
        <w:t xml:space="preserve"> from us as well</w:t>
      </w:r>
      <w:r w:rsidRPr="00100CE5">
        <w:t xml:space="preserve">, and I know that they intend to do so." </w:t>
      </w:r>
      <w:r w:rsidRPr="00100CE5">
        <w:rPr>
          <w:rStyle w:val="StyleUnderline"/>
        </w:rPr>
        <w:t>The assistance comes at a pivotal moment for Ukraine's newly minted president, Volodymyr Zelensky</w:t>
      </w:r>
      <w:r w:rsidRPr="00100CE5">
        <w:t xml:space="preserve">, a popular comedian who won a landslide victory in April. Zelensky has made ending the Russian-backed insurrection in Ukraine's eastern Donbas region his top political priority. The conflict remains in an uneasy stalemate following international attempts to broker a ceasefire. Tensions spiked in November when Russian forces captured and detained 24 sailors following an attack on three Ukrainian vessels. "We must become Icelanders in football, Israelis in defending our native land, Japanese in technology," Zelensky said during his swearing-in speech in May. "Our first task is to achieve a ceasefire in Donbas." </w:t>
      </w:r>
      <w:r w:rsidRPr="00100CE5">
        <w:rPr>
          <w:rStyle w:val="StyleUnderline"/>
        </w:rPr>
        <w:t>Volker told senators the United States should continue to add maritime and air defense capabilities to the Ukrainian arsenal as Russia continues to pose a threat in the Black Sea.</w:t>
      </w:r>
      <w:r>
        <w:rPr>
          <w:rStyle w:val="StyleUnderline"/>
        </w:rPr>
        <w:t xml:space="preserve"> </w:t>
      </w:r>
      <w:r w:rsidRPr="00100CE5">
        <w:t xml:space="preserve">"I think it’s important that NATO stand up to make clear that all of us have an interest in the freedom of navigation, the open access, the economic development of the region, and the security of the region," he said. </w:t>
      </w:r>
      <w:r w:rsidRPr="00100CE5">
        <w:rPr>
          <w:rStyle w:val="StyleUnderline"/>
        </w:rPr>
        <w:t xml:space="preserve">The U.S. created the </w:t>
      </w:r>
      <w:r w:rsidRPr="00100CE5">
        <w:rPr>
          <w:rStyle w:val="Emphasis"/>
        </w:rPr>
        <w:t>European Deterrence Initiative</w:t>
      </w:r>
      <w:r w:rsidRPr="00100CE5">
        <w:t xml:space="preserve"> in 2014 </w:t>
      </w:r>
      <w:r w:rsidRPr="00100CE5">
        <w:rPr>
          <w:rStyle w:val="StyleUnderline"/>
        </w:rPr>
        <w:t>in response to Russia's annexation of</w:t>
      </w:r>
      <w:r w:rsidRPr="00100CE5">
        <w:t xml:space="preserve"> Ukraine's </w:t>
      </w:r>
      <w:r w:rsidRPr="00100CE5">
        <w:rPr>
          <w:rStyle w:val="StyleUnderline"/>
        </w:rPr>
        <w:t>Crimea</w:t>
      </w:r>
      <w:r w:rsidRPr="00100CE5">
        <w:t xml:space="preserve"> territory. Congress authorized the sale of lethal aid to Ukraine that year, but the Obama administration did not sign off on the provision due to concerns that offensive weapons could escalate tensions. </w:t>
      </w:r>
      <w:r w:rsidRPr="00100CE5">
        <w:rPr>
          <w:rStyle w:val="StyleUnderline"/>
        </w:rPr>
        <w:t>U.S. support was limited to non-lethal aid until President Trump reversed the policy in 2017, though his administration proposed a 10% cut to the fund in this year's budget proposal.</w:t>
      </w:r>
      <w:r>
        <w:rPr>
          <w:rStyle w:val="StyleUnderline"/>
        </w:rPr>
        <w:t xml:space="preserve"> </w:t>
      </w:r>
      <w:r w:rsidRPr="00100CE5">
        <w:t xml:space="preserve">Rick Berger, a former Senate Budget Committee staffer who studies defense budgets for the American Enterprise Institute, told the Washington Examiner there is broad bipartisan support for continuing aid to Ukraine. He expects Congress will increase Ukrainian military support, saying there is minimal concern regarding escalation on Capitol Hill. "These aid packages are very well tailored to the things that, by and large, the Ukrainian military actually needs," Berger said. "Congress cares about Ukraine in a bipartisan fashion, and </w:t>
      </w:r>
      <w:r w:rsidRPr="00100CE5">
        <w:rPr>
          <w:rStyle w:val="StyleUnderline"/>
        </w:rPr>
        <w:t>I wouldn't be surprised if [aid] goes up again in this year's" National Defense Authorization Act.</w:t>
      </w:r>
      <w:r>
        <w:rPr>
          <w:rStyle w:val="StyleUnderline"/>
        </w:rPr>
        <w:t xml:space="preserve"> </w:t>
      </w:r>
      <w:r w:rsidRPr="00100CE5">
        <w:t>The fate of next year's defense budget remains unclear, however, as congressional leaders wrangle over the federal budget as a whole.</w:t>
      </w:r>
    </w:p>
    <w:p w:rsidR="00917507" w:rsidRDefault="00917507" w:rsidP="00917507">
      <w:pPr>
        <w:pStyle w:val="Heading3"/>
      </w:pPr>
      <w:r>
        <w:t>USAI</w:t>
      </w:r>
    </w:p>
    <w:p w:rsidR="00917507" w:rsidRPr="00A614AD" w:rsidRDefault="00917507" w:rsidP="00917507">
      <w:pPr>
        <w:pStyle w:val="Heading4"/>
      </w:pPr>
      <w:r>
        <w:t>USAI is distinct from arms sales but still triggers Russian retaliation</w:t>
      </w:r>
    </w:p>
    <w:p w:rsidR="00917507" w:rsidRDefault="00917507" w:rsidP="00917507">
      <w:r w:rsidRPr="00A614AD">
        <w:rPr>
          <w:b/>
          <w:bCs/>
          <w:sz w:val="26"/>
          <w:szCs w:val="26"/>
        </w:rPr>
        <w:t>DOD 19</w:t>
      </w:r>
      <w:r>
        <w:t xml:space="preserve"> (OFFICE OF THE SECRETARY OF DEFENSE, 2018, “Fiscal Year (FY) 2019 President’s Budget Security Cooperation Consolidated Budget Display,” </w:t>
      </w:r>
      <w:hyperlink r:id="rId35" w:history="1">
        <w:r w:rsidRPr="00AE6D87">
          <w:rPr>
            <w:rStyle w:val="Hyperlink"/>
          </w:rPr>
          <w:t>https://comptroller.defense.gov/Portals/45/Documents/defbudget/fy2020/fy2020_EDI_JBook.pdf)SEM</w:t>
        </w:r>
      </w:hyperlink>
    </w:p>
    <w:p w:rsidR="00917507" w:rsidRPr="00A614AD" w:rsidRDefault="00917507" w:rsidP="00917507"/>
    <w:p w:rsidR="00917507" w:rsidRDefault="00917507" w:rsidP="00917507">
      <w:pPr>
        <w:rPr>
          <w:rStyle w:val="StyleUnderline"/>
        </w:rPr>
      </w:pPr>
      <w:r w:rsidRPr="00A614AD">
        <w:rPr>
          <w:rStyle w:val="Emphasis"/>
        </w:rPr>
        <w:t>UKRAINE SECURITY ASSISTANCE INITIATIVE</w:t>
      </w:r>
      <w:r w:rsidRPr="00A614AD">
        <w:t xml:space="preserve">: </w:t>
      </w:r>
      <w:r w:rsidRPr="00A614AD">
        <w:rPr>
          <w:rStyle w:val="StyleUnderline"/>
        </w:rPr>
        <w:t xml:space="preserve">The Department request of $200 million will address readiness and other military support and institutional transformation initiatives for Ukraine. </w:t>
      </w:r>
      <w:r w:rsidRPr="00A614AD">
        <w:rPr>
          <w:rStyle w:val="Emphasis"/>
        </w:rPr>
        <w:t xml:space="preserve">This funding provides assistance and support </w:t>
      </w:r>
      <w:r w:rsidRPr="00A614AD">
        <w:rPr>
          <w:rStyle w:val="StyleUnderline"/>
        </w:rPr>
        <w:t>to the military</w:t>
      </w:r>
      <w:r w:rsidRPr="00A614AD">
        <w:t xml:space="preserve"> and national security forces </w:t>
      </w:r>
      <w:r w:rsidRPr="00A614AD">
        <w:rPr>
          <w:rStyle w:val="StyleUnderline"/>
        </w:rPr>
        <w:t>of Ukraine</w:t>
      </w:r>
      <w:r w:rsidRPr="00A614AD">
        <w:t xml:space="preserve">, and for replacement of any weapons or defensive articles provided to the Government of Ukraine from the inventory of the United States. In coordination with the Department of State, </w:t>
      </w:r>
      <w:r w:rsidRPr="00A614AD">
        <w:rPr>
          <w:rStyle w:val="StyleUnderline"/>
        </w:rPr>
        <w:t>the initiative supports</w:t>
      </w:r>
      <w:r w:rsidRPr="00A614AD">
        <w:t xml:space="preserve"> a variety of security assistance activities including, but not limited to: </w:t>
      </w:r>
      <w:r w:rsidRPr="00A614AD">
        <w:rPr>
          <w:rStyle w:val="StyleUnderline"/>
        </w:rPr>
        <w:t>intelligence support, personnel training, equipment and logistics support, supplies and other services</w:t>
      </w:r>
      <w:r w:rsidRPr="00A614AD">
        <w:t xml:space="preserve">. Specifically, this initiative is intended </w:t>
      </w:r>
      <w:r w:rsidRPr="00A614AD">
        <w:rPr>
          <w:rStyle w:val="StyleUnderline"/>
        </w:rPr>
        <w:t>to increase Ukraine's ability to defend against further aggression by theater adversaries</w:t>
      </w:r>
      <w:r w:rsidRPr="00A614AD">
        <w:t xml:space="preserve"> or their proxies and advance comprehensive defense reforms to develop Ukraine's combat capability to defend it sovereign territory </w:t>
      </w:r>
      <w:r w:rsidRPr="00A614AD">
        <w:rPr>
          <w:rStyle w:val="StyleUnderline"/>
        </w:rPr>
        <w:t>and enhance interoperability with NATO and Western forces.</w:t>
      </w:r>
    </w:p>
    <w:p w:rsidR="00917507" w:rsidRDefault="00917507" w:rsidP="00917507">
      <w:pPr>
        <w:pStyle w:val="Heading3"/>
      </w:pPr>
      <w:r>
        <w:t>Other assistance</w:t>
      </w:r>
    </w:p>
    <w:p w:rsidR="00917507" w:rsidRPr="00FD26B9" w:rsidRDefault="00917507" w:rsidP="00917507">
      <w:pPr>
        <w:pStyle w:val="Heading4"/>
      </w:pPr>
      <w:r>
        <w:t>FMF, CTR funds, and other assistance thumps the advantage</w:t>
      </w:r>
    </w:p>
    <w:p w:rsidR="00917507" w:rsidRDefault="00917507" w:rsidP="00917507">
      <w:r w:rsidRPr="00FD26B9">
        <w:rPr>
          <w:b/>
          <w:bCs/>
          <w:sz w:val="26"/>
          <w:szCs w:val="26"/>
        </w:rPr>
        <w:t>White House 14</w:t>
      </w:r>
      <w:r w:rsidRPr="00FD26B9">
        <w:t xml:space="preserve"> (</w:t>
      </w:r>
      <w:r>
        <w:t>“FACT SHEET: U.S. Security Assistance to Ukraine,”</w:t>
      </w:r>
      <w:r w:rsidRPr="00FD26B9">
        <w:t xml:space="preserve"> Office of the Press Secretary</w:t>
      </w:r>
      <w:r>
        <w:t xml:space="preserve">, </w:t>
      </w:r>
      <w:hyperlink r:id="rId36" w:history="1">
        <w:r w:rsidRPr="00AE6D87">
          <w:rPr>
            <w:rStyle w:val="Hyperlink"/>
          </w:rPr>
          <w:t>https://obamawhitehouse.archives.gov/the-press-office/2014/06/04/fact-sheet-us-security-assistance-ukraine)SEM</w:t>
        </w:r>
      </w:hyperlink>
    </w:p>
    <w:p w:rsidR="00917507" w:rsidRPr="00FD26B9" w:rsidRDefault="00917507" w:rsidP="00917507"/>
    <w:p w:rsidR="00917507" w:rsidRPr="00E32D49" w:rsidRDefault="00917507" w:rsidP="00917507">
      <w:r w:rsidRPr="00FD26B9">
        <w:rPr>
          <w:rStyle w:val="StyleUnderline"/>
        </w:rPr>
        <w:t>The United States is working to bolster Ukraine’s ability to secure its borders and preserve its territorial integrity and sovereignty in the face of Russian occupation of Crimea</w:t>
      </w:r>
      <w:r w:rsidRPr="00FD26B9">
        <w:t xml:space="preserve"> and a concerted effort by Russian-backed separatists to destabilize eastern Ukraine.  </w:t>
      </w:r>
      <w:r w:rsidRPr="00FD26B9">
        <w:rPr>
          <w:rStyle w:val="StyleUnderline"/>
        </w:rPr>
        <w:t>President</w:t>
      </w:r>
      <w:r w:rsidRPr="00FD26B9">
        <w:t xml:space="preserve"> Obama </w:t>
      </w:r>
      <w:r w:rsidRPr="00FD26B9">
        <w:rPr>
          <w:rStyle w:val="StyleUnderline"/>
        </w:rPr>
        <w:t>has approved more than $23 million in additional defensive security assistance</w:t>
      </w:r>
      <w:r w:rsidRPr="00FD26B9">
        <w:t xml:space="preserve"> since early March. </w:t>
      </w:r>
      <w:r w:rsidRPr="00FD26B9">
        <w:rPr>
          <w:rStyle w:val="Emphasis"/>
        </w:rPr>
        <w:t>This assistance includes:</w:t>
      </w:r>
      <w:r>
        <w:rPr>
          <w:rStyle w:val="Emphasis"/>
        </w:rPr>
        <w:t xml:space="preserve"> </w:t>
      </w:r>
      <w:r w:rsidRPr="00FD26B9">
        <w:t xml:space="preserve">A new tranche of </w:t>
      </w:r>
      <w:r w:rsidRPr="00FD26B9">
        <w:rPr>
          <w:rStyle w:val="StyleUnderline"/>
        </w:rPr>
        <w:t>$5 million for the provision of body armor, night vision goggles, and additional communications equipment</w:t>
      </w:r>
      <w:r w:rsidRPr="00FD26B9">
        <w:t xml:space="preserve">. This is in addition to the approximately 300,000 </w:t>
      </w:r>
      <w:r w:rsidRPr="00FD26B9">
        <w:rPr>
          <w:rStyle w:val="StyleUnderline"/>
        </w:rPr>
        <w:t>Meals Ready to Eat</w:t>
      </w:r>
      <w:r w:rsidRPr="00FD26B9">
        <w:t xml:space="preserve"> (delivered in March), as well as assistance for the provision of materiel using </w:t>
      </w:r>
      <w:r w:rsidRPr="00FD26B9">
        <w:rPr>
          <w:rStyle w:val="Emphasis"/>
        </w:rPr>
        <w:t>Foreign Military Financing</w:t>
      </w:r>
      <w:r w:rsidRPr="00FD26B9">
        <w:t xml:space="preserve"> to support Ukraine’s armed forces with </w:t>
      </w:r>
      <w:r w:rsidRPr="00FD26B9">
        <w:rPr>
          <w:rStyle w:val="StyleUnderline"/>
        </w:rPr>
        <w:t>medical supplies, service member equipment</w:t>
      </w:r>
      <w:r w:rsidRPr="00FD26B9">
        <w:t xml:space="preserve"> (e.g., helmets, sleeping mats, water purification units), </w:t>
      </w:r>
      <w:r w:rsidRPr="00FD26B9">
        <w:rPr>
          <w:rStyle w:val="StyleUnderline"/>
        </w:rPr>
        <w:t>explosive ordnance disposal equipment, and handheld radios.</w:t>
      </w:r>
      <w:r>
        <w:rPr>
          <w:rStyle w:val="StyleUnderline"/>
        </w:rPr>
        <w:t xml:space="preserve"> </w:t>
      </w:r>
      <w:r w:rsidRPr="00FD26B9">
        <w:rPr>
          <w:rStyle w:val="StyleUnderline"/>
        </w:rPr>
        <w:t xml:space="preserve">The United States also has allocated </w:t>
      </w:r>
      <w:r w:rsidRPr="00FD26B9">
        <w:rPr>
          <w:rStyle w:val="Emphasis"/>
        </w:rPr>
        <w:t>Cooperative Threat Reduction funding</w:t>
      </w:r>
      <w:r w:rsidRPr="00FD26B9">
        <w:rPr>
          <w:rStyle w:val="StyleUnderline"/>
        </w:rPr>
        <w:t xml:space="preserve"> to support Ukraine’s State Border Guard Service with supplies (e.g., clothing, shelters, small power generators and hand fuel pumps, engineering equipment, communications equipment, vehicles, and non-lethal individual tactical gear).</w:t>
      </w:r>
      <w:r>
        <w:rPr>
          <w:rStyle w:val="StyleUnderline"/>
        </w:rPr>
        <w:t xml:space="preserve"> </w:t>
      </w:r>
      <w:r w:rsidRPr="00FD26B9">
        <w:t xml:space="preserve">To date, Embassy </w:t>
      </w:r>
      <w:r w:rsidRPr="00FD26B9">
        <w:rPr>
          <w:rStyle w:val="StyleUnderline"/>
        </w:rPr>
        <w:t>Kyiv has purchased</w:t>
      </w:r>
      <w:r w:rsidRPr="00FD26B9">
        <w:t xml:space="preserve"> and delivered </w:t>
      </w:r>
      <w:r w:rsidRPr="00FD26B9">
        <w:rPr>
          <w:rStyle w:val="StyleUnderline"/>
        </w:rPr>
        <w:t>20-person shelters, sleeping bags, fuel filter adapters, barbed wire, patrol flashlights, perimeter alarm systems, fuel pumps, concertina wire, vehicle batteries, spare tires, binoculars, excavators, trucks, generators, food storage freezers, field stoves, and communications gear</w:t>
      </w:r>
      <w:r w:rsidRPr="00FD26B9">
        <w:t xml:space="preserve"> to the Ukrainian State Border Guard Service, for use in monitoring and securing their borders. Senior Leader Engagement On April 1, </w:t>
      </w:r>
      <w:r w:rsidRPr="00FD26B9">
        <w:rPr>
          <w:rStyle w:val="StyleUnderline"/>
        </w:rPr>
        <w:t>senior U.S. defense officials met with their Ukrainian counterparts in Kyiv for bilateral defense consultations</w:t>
      </w:r>
      <w:r w:rsidRPr="00FD26B9">
        <w:t xml:space="preserve">, during which they held substantive discussions on regional security, defense cooperation, and areas for growth in the U.S.-Ukraine defense relationship. Senior defense officials met with Ukrainian counterparts in Kyiv in early June to discuss ongoing U.S.-Ukraine defense cooperation and U.S. support to Ukraine’s defense reform efforts. In early June, </w:t>
      </w:r>
      <w:r w:rsidRPr="00FD26B9">
        <w:rPr>
          <w:rStyle w:val="StyleUnderline"/>
        </w:rPr>
        <w:t>U.S. European Command will hold a general/flag officer steering group meeting with Ukrainian counterparts</w:t>
      </w:r>
      <w:r w:rsidRPr="00FD26B9">
        <w:t xml:space="preserve"> in Kyiv to set the strategic direction for future military-to-military cooperation.</w:t>
      </w:r>
    </w:p>
    <w:p w:rsidR="00126958" w:rsidRDefault="00126958" w:rsidP="00126958">
      <w:pPr>
        <w:pStyle w:val="Heading2"/>
      </w:pPr>
      <w:r>
        <w:t>AT RUSSIA WAR</w:t>
      </w:r>
      <w:r w:rsidR="00F87B89">
        <w:t xml:space="preserve"> ADV</w:t>
      </w:r>
    </w:p>
    <w:p w:rsidR="008209F3" w:rsidRDefault="00F87B89" w:rsidP="008209F3">
      <w:pPr>
        <w:pStyle w:val="Heading3"/>
      </w:pPr>
      <w:r>
        <w:t>Yes revisionism</w:t>
      </w:r>
    </w:p>
    <w:p w:rsidR="008209F3" w:rsidRDefault="00917507" w:rsidP="008209F3">
      <w:pPr>
        <w:pStyle w:val="Heading4"/>
      </w:pPr>
      <w:bookmarkStart w:id="2" w:name="_Hlk12455824"/>
      <w:r>
        <w:t xml:space="preserve">Russia is revisionist --- </w:t>
      </w:r>
      <w:r w:rsidR="008209F3">
        <w:t>Putin’s psychology, domestic and foreign actions, and official state documents prove</w:t>
      </w:r>
    </w:p>
    <w:p w:rsidR="008209F3" w:rsidRDefault="008209F3" w:rsidP="008209F3">
      <w:r w:rsidRPr="00C146BF">
        <w:t xml:space="preserve">Andrew </w:t>
      </w:r>
      <w:r w:rsidRPr="00C146BF">
        <w:rPr>
          <w:b/>
          <w:bCs/>
          <w:sz w:val="26"/>
          <w:szCs w:val="26"/>
        </w:rPr>
        <w:t>Natsios, 2018</w:t>
      </w:r>
      <w:r>
        <w:rPr>
          <w:b/>
          <w:bCs/>
          <w:sz w:val="26"/>
          <w:szCs w:val="26"/>
        </w:rPr>
        <w:t xml:space="preserve"> </w:t>
      </w:r>
      <w:r w:rsidRPr="008E3E99">
        <w:t>(A</w:t>
      </w:r>
      <w:r w:rsidRPr="00C146BF">
        <w:t>NDREW S. NATSIOS is Executive Professor and Director of the Scowcroft Institute at the Bush School of Government at Texas A&amp;M University, "Introduction: Putin's New Russia: Fragile State or Revisionist Power?" South Central Review 35, no. 1 (2018): 1-21. https://muse.jhu.edu</w:t>
      </w:r>
      <w:r>
        <w:t>/)SEM</w:t>
      </w:r>
    </w:p>
    <w:p w:rsidR="008209F3" w:rsidRDefault="008209F3" w:rsidP="008209F3">
      <w:pPr>
        <w:rPr>
          <w:sz w:val="12"/>
        </w:rPr>
      </w:pPr>
      <w:r w:rsidRPr="00C146BF">
        <w:rPr>
          <w:sz w:val="12"/>
        </w:rPr>
        <w:t xml:space="preserve">UNDERSTANDING PUTIN'S FOREIGN POLICY John </w:t>
      </w:r>
      <w:r w:rsidRPr="00F76BCE">
        <w:rPr>
          <w:rStyle w:val="StyleUnderline"/>
        </w:rPr>
        <w:t>Mearsheimer</w:t>
      </w:r>
      <w:r w:rsidRPr="00C146BF">
        <w:rPr>
          <w:sz w:val="12"/>
        </w:rPr>
        <w:t xml:space="preserve">, the international relations scholar, </w:t>
      </w:r>
      <w:r w:rsidRPr="00F76BCE">
        <w:rPr>
          <w:rStyle w:val="StyleUnderline"/>
        </w:rPr>
        <w:t>argues Russia's aggressiveness towards its neighbors stems from western efforts to extend NATO membership to former members of the Soviet bloc</w:t>
      </w:r>
      <w:r w:rsidRPr="00C146BF">
        <w:rPr>
          <w:sz w:val="12"/>
        </w:rPr>
        <w:t xml:space="preserve"> in Eastern Europe and the Balkans. According to this view, traditional national interest drives Russia's behavior, and NATO extension has been seen by Putin as a threat to Russia's vital national security interests. As a result, he is responding to that perceived threat through territorial aggrandizement, aggressive ultra-nationalist ideology, and confrontation with the West. </w:t>
      </w:r>
      <w:r w:rsidRPr="00F76BCE">
        <w:rPr>
          <w:rStyle w:val="StyleUnderline"/>
        </w:rPr>
        <w:t>From this perspective, the western democracies helped create Vladimir Putin's Russia by impinging on its "sphere of influence" along its borders; thus, Russia is not</w:t>
      </w:r>
      <w:r w:rsidRPr="00C146BF">
        <w:rPr>
          <w:sz w:val="12"/>
        </w:rPr>
        <w:t xml:space="preserve"> what international relations scholars call </w:t>
      </w:r>
      <w:r w:rsidRPr="00F76BCE">
        <w:rPr>
          <w:rStyle w:val="StyleUnderline"/>
        </w:rPr>
        <w:t>a "revisionist power"</w:t>
      </w:r>
      <w:r w:rsidRPr="00C146BF">
        <w:rPr>
          <w:sz w:val="12"/>
        </w:rPr>
        <w:t xml:space="preserve">—one which seeks to overthrow the existing international order—but a traditional state protecting what it sees as its equities and vital national interests. </w:t>
      </w:r>
      <w:r w:rsidRPr="00F76BCE">
        <w:rPr>
          <w:rStyle w:val="StyleUnderline"/>
        </w:rPr>
        <w:t>Other analysts, such as Anne Applebaum, argue Putin's policies are not part of a grand strategy, but are evidence of an improvised foreign policy</w:t>
      </w:r>
      <w:r w:rsidRPr="00C146BF">
        <w:rPr>
          <w:sz w:val="12"/>
        </w:rPr>
        <w:t xml:space="preserve">. Thus, Russia's aggression in Georgia, Ukraine, Syria, and its threats to the Baltic States, may be seen not as a carefully designed and executed strategy of conquest, but as symptomatic of Putin's ad hoc, opportunistic foreign policy. He probes for Western weakness, irresolution, and indecision, and then, if there is no resistance, he intervenes to extend Russia's reach by absorbing more territory. </w:t>
      </w:r>
      <w:r w:rsidRPr="00F76BCE">
        <w:rPr>
          <w:rStyle w:val="Emphasis"/>
        </w:rPr>
        <w:t>The limitation of these views is that they ignore what we know of the mindset in the Kremlin, the worldwide reach of Russian cyberwarfare and black operations, and the grievances which Putin himself has expressed multiple times against the Western democracies</w:t>
      </w:r>
      <w:r w:rsidRPr="00F76BCE">
        <w:rPr>
          <w:rStyle w:val="StyleUnderline"/>
        </w:rPr>
        <w:t>. These grievances are rooted, among other factors, in his personal experience in East Germany.</w:t>
      </w:r>
      <w:r w:rsidRPr="00C146BF">
        <w:rPr>
          <w:sz w:val="12"/>
        </w:rPr>
        <w:t xml:space="preserve"> [End Page 4] </w:t>
      </w:r>
      <w:r w:rsidRPr="00F76BCE">
        <w:rPr>
          <w:rStyle w:val="StyleUnderline"/>
        </w:rPr>
        <w:t>He and other mid-level operatives were traumatized as the USSR</w:t>
      </w:r>
      <w:r w:rsidRPr="00C146BF">
        <w:rPr>
          <w:sz w:val="12"/>
        </w:rPr>
        <w:t xml:space="preserve"> and its satellite Communist states in Eastern Europe and Central Asia </w:t>
      </w:r>
      <w:r w:rsidRPr="00F76BCE">
        <w:rPr>
          <w:rStyle w:val="StyleUnderline"/>
        </w:rPr>
        <w:t>collapsed</w:t>
      </w:r>
      <w:r w:rsidRPr="00C146BF">
        <w:rPr>
          <w:sz w:val="12"/>
        </w:rPr>
        <w:t xml:space="preserve"> in 1990 and 1991. The population of the Soviet Union shrank by more than 50% from 290 million to 142 million people in a matter of months. The borders of the Russia state Vladimir Putin inherited resembled Russia before the reign of Catherine the Great in the second half of the 18th century rather than Russia of the 19th and 20th century, Tsarist or Communist. Russia's Warsaw Pact occupied "allies" in Central and Eastern Europe threw off Soviet control in a chain of uprisings which swept across the region in little more than a year. Most of these states eventually joined the NATO alliance and the European Union as newly independent democratic capitalist nations. Vladimir </w:t>
      </w:r>
      <w:r w:rsidRPr="00F76BCE">
        <w:rPr>
          <w:rStyle w:val="StyleUnderline"/>
        </w:rPr>
        <w:t>Putin</w:t>
      </w:r>
      <w:r w:rsidRPr="00C146BF">
        <w:rPr>
          <w:sz w:val="12"/>
        </w:rPr>
        <w:t xml:space="preserve"> and fellow KGB operatives </w:t>
      </w:r>
      <w:r w:rsidRPr="00F76BCE">
        <w:rPr>
          <w:rStyle w:val="StyleUnderline"/>
        </w:rPr>
        <w:t>watched with horror as their world disappeared almost overnight</w:t>
      </w:r>
      <w:r w:rsidRPr="00C146BF">
        <w:rPr>
          <w:sz w:val="12"/>
        </w:rPr>
        <w:t xml:space="preserve">; they destroyed their police files in East Germany; and fled the country. In his memoirs, Putin wrote that the collapse of the Soviet Union was the "greatest geostrategic catastrophe of the 20th century," an extraordinary, if not bizarre, statement given the other events of the century. </w:t>
      </w:r>
      <w:r w:rsidRPr="00F76BCE">
        <w:rPr>
          <w:rStyle w:val="Emphasis"/>
        </w:rPr>
        <w:t>Putin has sought to return Russia to great power status by weakening other competing powers or annexing neighboring states</w:t>
      </w:r>
      <w:r w:rsidRPr="00F76BCE">
        <w:rPr>
          <w:rStyle w:val="StyleUnderline"/>
        </w:rPr>
        <w:t xml:space="preserve"> rather than risking reforms that could be destabilizing in the short term, but would strengthen Russia as a nation state over the long term</w:t>
      </w:r>
      <w:r w:rsidRPr="00C146BF">
        <w:rPr>
          <w:sz w:val="12"/>
        </w:rPr>
        <w:t xml:space="preserve">. </w:t>
      </w:r>
      <w:r w:rsidRPr="00F76BCE">
        <w:rPr>
          <w:rStyle w:val="Emphasis"/>
        </w:rPr>
        <w:t>The immediate objectives of Russian foreign policy are not mysterious if one examines Putin's government's public rhetoric, its published documents, and its actions. One of Putin's greatest strengths has been the aggressive and systematic pursuit of these strategic objectives which include:</w:t>
      </w:r>
      <w:r>
        <w:rPr>
          <w:rStyle w:val="Emphasis"/>
        </w:rPr>
        <w:t xml:space="preserve"> </w:t>
      </w:r>
      <w:r w:rsidRPr="00C146BF">
        <w:rPr>
          <w:sz w:val="12"/>
        </w:rPr>
        <w:t xml:space="preserve">• </w:t>
      </w:r>
      <w:r w:rsidRPr="00F76BCE">
        <w:rPr>
          <w:rStyle w:val="Emphasis"/>
        </w:rPr>
        <w:t>efforts to regain military parity with the United States</w:t>
      </w:r>
      <w:r w:rsidRPr="00C146BF">
        <w:rPr>
          <w:sz w:val="12"/>
        </w:rPr>
        <w:t xml:space="preserve"> (they are nowhere near achieving this) • </w:t>
      </w:r>
      <w:r w:rsidRPr="00F76BCE">
        <w:rPr>
          <w:rStyle w:val="Emphasis"/>
        </w:rPr>
        <w:t>the neutralization</w:t>
      </w:r>
      <w:r w:rsidRPr="00C146BF">
        <w:rPr>
          <w:sz w:val="12"/>
        </w:rPr>
        <w:t xml:space="preserve">, or at least weakening, </w:t>
      </w:r>
      <w:r w:rsidRPr="00F76BCE">
        <w:rPr>
          <w:rStyle w:val="Emphasis"/>
        </w:rPr>
        <w:t>of the NATO alliance</w:t>
      </w:r>
      <w:r>
        <w:rPr>
          <w:rStyle w:val="Emphasis"/>
        </w:rPr>
        <w:t xml:space="preserve"> </w:t>
      </w:r>
      <w:r w:rsidRPr="00C146BF">
        <w:rPr>
          <w:sz w:val="12"/>
        </w:rPr>
        <w:t xml:space="preserve">• </w:t>
      </w:r>
      <w:r w:rsidRPr="00F76BCE">
        <w:rPr>
          <w:rStyle w:val="Emphasis"/>
        </w:rPr>
        <w:t>the end of the European Union</w:t>
      </w:r>
      <w:r w:rsidRPr="00C146BF">
        <w:rPr>
          <w:sz w:val="12"/>
        </w:rPr>
        <w:t xml:space="preserve"> as one of the most powerful economic blocs in the world • </w:t>
      </w:r>
      <w:r w:rsidRPr="00F76BCE">
        <w:rPr>
          <w:rStyle w:val="Emphasis"/>
        </w:rPr>
        <w:t>the creation of an alternative anti-liberal, authoritarian, reactionary governance model of statehood for which Russia is trying to gain adherents among far right and far left parties wing in Europe</w:t>
      </w:r>
      <w:r w:rsidRPr="00C146BF">
        <w:rPr>
          <w:sz w:val="12"/>
        </w:rPr>
        <w:t xml:space="preserve"> (not only are the far-right wing parties of Europe pro-Putin, so too is Jeremy Corbyn, the hard-left Labor leader in the U.K., and the Syriza Party elected to power in Greece in January 2015 which is dominated by Communists) • </w:t>
      </w:r>
      <w:r w:rsidRPr="00F76BCE">
        <w:rPr>
          <w:rStyle w:val="Emphasis"/>
        </w:rPr>
        <w:t>the reconstruction of the historic Russian sphere of influence through annexation of parts of neighboring states, or at least their realignment out of NATO and the European Union into Russia's orbit of influence, and the projection of Russian power to other regions of the world such as the Middle East and Afghanistan</w:t>
      </w:r>
      <w:r w:rsidRPr="00C146BF">
        <w:rPr>
          <w:sz w:val="12"/>
        </w:rPr>
        <w:t xml:space="preserve"> [End Page 5] (CNN reported on July 25, 2017 that the Russians were arming the Taliban in Afghanistan). Over time </w:t>
      </w:r>
      <w:r w:rsidRPr="00F76BCE">
        <w:rPr>
          <w:rStyle w:val="Emphasis"/>
        </w:rPr>
        <w:t>Putin has ruthlessly pursued these objectives with great discipline, using some of Russia's vast natural resources to rebuild the Russian military and create a powerful cyber-security capacity to pursue asymmetrical warfare against the West and vulnerable countries on the periphery</w:t>
      </w:r>
      <w:r w:rsidRPr="00C146BF">
        <w:rPr>
          <w:sz w:val="12"/>
        </w:rPr>
        <w:t xml:space="preserve">. The Russian Euro-Asian land mass contains perhaps a third of earth's minerals, oil, and natural gas reserves. This represents an extraordinary treasure and source of national power, if only they had been efficiently and entirely used to increase economic productivity, build modern infrastructure, and construct a knowledge-based economy. But they weren't. Putin's ability to use these resources has been curtailed since 2014, when oil prices collapsed from $117 a barrel to $27 at the beginning of 2016 before rising in 2018 to $68. Because of this price collapse, Russia suffered a significant drop in state revenues between 2014 and 2017 due to the decline in oil prices and western economic sanctions imposed because of the invasion of Ukraine and Crimea. The ongoing demographic decline of the country, cuts in social services and pensions because of the revenue drop, and Russia's isolation from international markets by Moscow's deliberate design has constrained Putin's ambitions. </w:t>
      </w:r>
      <w:r w:rsidRPr="00F76BCE">
        <w:rPr>
          <w:rStyle w:val="StyleUnderline"/>
        </w:rPr>
        <w:t>Does Russia face a new threat from the Western democracies? U.S. military presence in Europe</w:t>
      </w:r>
      <w:r w:rsidRPr="00C146BF">
        <w:rPr>
          <w:sz w:val="12"/>
        </w:rPr>
        <w:t xml:space="preserve"> (</w:t>
      </w:r>
      <w:r w:rsidRPr="00F76BCE">
        <w:rPr>
          <w:rStyle w:val="StyleUnderline"/>
        </w:rPr>
        <w:t>approximately 30,000</w:t>
      </w:r>
      <w:r w:rsidRPr="00C146BF">
        <w:rPr>
          <w:sz w:val="12"/>
        </w:rPr>
        <w:t xml:space="preserve"> combat troops at the end of 2016) </w:t>
      </w:r>
      <w:r w:rsidRPr="00F76BCE">
        <w:rPr>
          <w:rStyle w:val="StyleUnderline"/>
        </w:rPr>
        <w:t>was at its lowest level since before World War II</w:t>
      </w:r>
      <w:r w:rsidRPr="00C146BF">
        <w:rPr>
          <w:sz w:val="12"/>
        </w:rPr>
        <w:t xml:space="preserve">, down from a high of 400,000 during the peak of the Cold War. Even more significant than any real or imagined threat Putin sees coming from the United States, is that </w:t>
      </w:r>
      <w:r w:rsidRPr="00F76BCE">
        <w:rPr>
          <w:rStyle w:val="StyleUnderline"/>
        </w:rPr>
        <w:t>the American military is going through its most painful retrenchment</w:t>
      </w:r>
      <w:r w:rsidRPr="00C146BF">
        <w:rPr>
          <w:sz w:val="12"/>
        </w:rPr>
        <w:t xml:space="preserve"> since the end of the Vietnam War. The U.S. defense budget by the end of the Obama Administration had been cut by nearly $150 billion. The Trump Administration's first budget does request an increase of over $50 billion in defense spending, but </w:t>
      </w:r>
      <w:r w:rsidRPr="00F76BCE">
        <w:rPr>
          <w:rStyle w:val="StyleUnderline"/>
        </w:rPr>
        <w:t>Trump</w:t>
      </w:r>
      <w:r w:rsidRPr="00C146BF">
        <w:rPr>
          <w:sz w:val="12"/>
        </w:rPr>
        <w:t xml:space="preserve"> also </w:t>
      </w:r>
      <w:r w:rsidRPr="00F76BCE">
        <w:rPr>
          <w:rStyle w:val="StyleUnderline"/>
        </w:rPr>
        <w:t xml:space="preserve">declared his intention to improve U.S. relations with Russia. European countries' military forces have scaled back to such a degree they have undertaken virtual unilateral disarmament. </w:t>
      </w:r>
      <w:r w:rsidRPr="00F76BCE">
        <w:rPr>
          <w:rStyle w:val="Emphasis"/>
        </w:rPr>
        <w:t>Putin's Russia's expansionary strategy with the invasion of Ukraine in 2014, its rapid increase in its defense budget, the annexation of Crimea, the rebuilding of its nuclear arsenal, and its military intervention in Syria, has all been undertaken with no self-evident threat to Russia's survival or vital national interests.</w:t>
      </w:r>
      <w:r w:rsidRPr="00C146BF">
        <w:rPr>
          <w:sz w:val="12"/>
        </w:rPr>
        <w:t xml:space="preserve"> Furthermore, China is Russia's only real ally in its competition with the West, at least at this writing. </w:t>
      </w:r>
      <w:r w:rsidRPr="00F76BCE">
        <w:rPr>
          <w:rStyle w:val="StyleUnderline"/>
        </w:rPr>
        <w:t>If Putin's strategic objective was to minimize or reduce external</w:t>
      </w:r>
      <w:r w:rsidRPr="00C146BF">
        <w:rPr>
          <w:sz w:val="12"/>
        </w:rPr>
        <w:t xml:space="preserve"> [End Page 6] </w:t>
      </w:r>
      <w:r w:rsidRPr="00F76BCE">
        <w:rPr>
          <w:rStyle w:val="StyleUnderline"/>
        </w:rPr>
        <w:t>threats to Russia, the invasion of Ukraine was a major strategic blunder</w:t>
      </w:r>
      <w:r w:rsidRPr="00C146BF">
        <w:rPr>
          <w:sz w:val="12"/>
        </w:rPr>
        <w:t xml:space="preserve"> as it has slowly begun to mobilize the previous docile and distracted Western Alliance to counter the new threat. NATO officials have now begun publicly raising the alarm bells. Sweden and Finland which never joined NATO are now engaged in a public discussion about joining the Alliance, which has broad public support. In the last year of the Obama Administration, the U.S. redeployed an armored brigade to Europe which will rotate among Eastern European and the Baltic NATO members as a response to Russian aggression. DOMESTIC PRESSURES DRIVING PUTIN'S BEHAVIOR The Russian foreign policy riddle may in fact be better explained, per some essays in this issue, as a response to the power dynamics within the country rather than by any particular national security doctrine. These dynamics are internal, not external threats to Putin's rule, certainly not to Russia as a nation-state. </w:t>
      </w:r>
      <w:r w:rsidRPr="00F76BCE">
        <w:rPr>
          <w:rStyle w:val="StyleUnderline"/>
        </w:rPr>
        <w:t>Moscow's policies may be driven by the insecurity and illegitimacy of the small circle of Oligarchs and former KGB agents surrounding Putin who fear their own people more than they fear any outside threat, a fear which is evidence of profound, if disguised, weakness</w:t>
      </w:r>
      <w:r w:rsidRPr="00C146BF">
        <w:rPr>
          <w:sz w:val="12"/>
        </w:rPr>
        <w:t xml:space="preserve">.3 After it appeared that Putin had rigged the 2012 Presidential elections to ensure he returned to power (he would likely have won anyway), hundreds of thousands of Russians took to the streets of major cities in protest, which lasted several months. His relative restraint (protest leaders were arrested and some tortured but no massacres on the streets took place) in suppressing the popular uprising may have had more to do with his fear that the internal security forces might not carry out an order to crush the protest through brute force rather than any ethical qualms he had about a bloodbath in the streets. Or, it may have been that Putin wanted to avoid the embarrassment such a solution to the street uprising would have caused him internationally. This suggests </w:t>
      </w:r>
      <w:r w:rsidRPr="00F76BCE">
        <w:rPr>
          <w:rStyle w:val="StyleUnderline"/>
        </w:rPr>
        <w:t>Putin fears another public uprising, which is why he has taken control of the public's sources of information</w:t>
      </w:r>
      <w:r w:rsidRPr="00C146BF">
        <w:rPr>
          <w:sz w:val="12"/>
        </w:rPr>
        <w:t xml:space="preserve">. Putin gradually emasculated the electronic major media outlets, tried to block internet access to the worldwide web, and has suppressed dissent. He has been accused by his critics of allowing or ordering the assassination of prominent journalists, civil society leaders, Oligarchs who have fallen out with Putin, and political opponents. Accounts differ on the number of journalists who have been murdered since Putin took power in 1999. They range from 12, according to a professional association of journalists, to 25, according to an article [End Page 7] in the New Yorker. Opposition leader Boris Nemtsov was murdered on a bridge in sight of the Kremlin the day before he was to release a report with evidence that Russian troops were fighting alongside separatists in the Ukraine. Few analysts have argued that Putin himself gave orders to assassinate Nemtsov, but the five men convicted of killing him and sentenced in July 2017 in a Moscow court were Chechens with ties to Chechnya's leader, Ramzan Kadyrov, who is an acolyte of Putin's.4 PUTIN'S GRAND BARGAIN WITH THE RUSSIAN PEOPLE: SURRENDERING FREEDOM FOR GUNS, BUTTER, AND THE DREAM OF LOST RUSSIAN GRANDEUR </w:t>
      </w:r>
      <w:r w:rsidRPr="003E43CE">
        <w:rPr>
          <w:rStyle w:val="StyleUnderline"/>
        </w:rPr>
        <w:t>Putin's legitimacy as a ruler has been based on a tacit agreement with the Russian people that trades individual freedom, democracy, and the rule of law for economic security</w:t>
      </w:r>
      <w:r w:rsidRPr="00C146BF">
        <w:rPr>
          <w:sz w:val="12"/>
        </w:rPr>
        <w:t xml:space="preserve">. Since the severe economic contraction after mid-2014, that tacit agreement ended. </w:t>
      </w:r>
      <w:r w:rsidRPr="003E43CE">
        <w:rPr>
          <w:rStyle w:val="Emphasis"/>
        </w:rPr>
        <w:t>Putin</w:t>
      </w:r>
      <w:r w:rsidRPr="00C146BF">
        <w:rPr>
          <w:sz w:val="12"/>
        </w:rPr>
        <w:t xml:space="preserve"> has now reformulated the grand bargain with the Russian people. He </w:t>
      </w:r>
      <w:r w:rsidRPr="003E43CE">
        <w:rPr>
          <w:rStyle w:val="Emphasis"/>
        </w:rPr>
        <w:t>is promising to bring back the glorious days of the Soviet Union and earlier Tsarist Empires</w:t>
      </w:r>
      <w:r w:rsidRPr="00C146BF">
        <w:rPr>
          <w:sz w:val="12"/>
        </w:rPr>
        <w:t xml:space="preserve"> in exchange for the Russian public's acceptance of his autocratic rule and a lower living standard.5 Since the drop-in oil prices beginning in the summer of 2014, the central government has been shoring up the fragile banking system. Despite the balance sheet's visual appeal, Russia under Vladimir Putin faces a much greater risk of internal implosion than many in Western capitals understand. This is due to the cuts in public services and pensions, growing unrest among the Russian elites with Putin's policies, and the Russian military's discomfort with Putin's strategic gambling in Ukraine and earlier in Georgia.6 To avoid this collapse, Putin has redirected the Russian people's attention to his foreign policy adventures and away from his domestic mismanagement and policy failures, but that has not changed the Russian government's balance sheet. In fact, those adventures have made that balance sheet more precarious. The Soviet Union collapsed for many reasons in 1990, but one immediate cause was its bankruptcy. During the West German-Soviet negotiations over the reunification of East and West Germany, Mikhail Gorbachev, President of the Soviet Union, repeatedly asked Helmut Kohl, the West German Chancellor, for billions of dollars in loans because of the Soviet Union's internal financial crisis (which the German government provided).7 One of the leading energy economists, Daniel Yergin, argues that oil prices have been recalibrated to a lower price level, and thus we will not see [End Page 8] $100 a barrel again in the foreseeable future.8 This has created a gap between Vladimir Putin's strategic objectives and his ability to achieve them. His frustration may encourage him to take more and ever greater tactical risks which could result in unintended confrontation with NATO or the United States directly. Anne Applebaum argues in her essay that </w:t>
      </w:r>
      <w:r w:rsidRPr="003E43CE">
        <w:rPr>
          <w:rStyle w:val="StyleUnderline"/>
        </w:rPr>
        <w:t>Putin has either infiltrated, co-opted, corrupted, intimidated, or shut down most of the nascent institutions of Russian democratic pluralism</w:t>
      </w:r>
      <w:r w:rsidRPr="00C146BF">
        <w:rPr>
          <w:sz w:val="12"/>
        </w:rPr>
        <w:t xml:space="preserve"> that developed during the 1990's and early 2000's such as non-governmental organizations, religious institutions such as the Russian Orthodox Church, think tanks, and universities. He has done this to ensure he faces no competing centers of power in Russian society, which has made him stronger personally, even as he has made Russian society weaker. This has set back Russia decades from joining other advanced countries, all of which share several critically important characteristics—a vibrant civil society (which constrains governmental abuses that would otherwise go unchecked), an independent judiciary to guarantee the rule of law, and a free press and media. Putin has now undermined all of these nascent institutions. </w:t>
      </w:r>
      <w:r w:rsidRPr="003E43CE">
        <w:rPr>
          <w:rStyle w:val="StyleUnderline"/>
        </w:rPr>
        <w:t>Russia has neither rule of law nor an independent court system, and its police are corrupt and a tool of repression</w:t>
      </w:r>
      <w:r w:rsidRPr="00C146BF">
        <w:rPr>
          <w:sz w:val="12"/>
        </w:rPr>
        <w:t xml:space="preserve"> rather than law enforcement. Russia has evolved into what Russians call a "managed democracy," a democracy in appearance, not reality.9 Russian institutional weakness may be found in the retarded level of internal development and the dysfunctional characteristics of its governance structure. Douglass North, the Nobel-prize winning economist, argued that what distinguishes wealthy, advanced, and stable countries from those in the developing world is the density, legitimacy, resilience, and robustness of its governmental, private sector, and civil society institutions.10 By any measure, Russia has a weak private sector of formally incorporated businesses, a declining number of independent and increasingly fragile civil society organizations, and a massive state sector controlled by a small oligarchy in Moscow. During the Cold War, some Western analysts described the Soviet Union as a third-world country with the bomb because of its primitive health care system, poor infrastructure, lack of a consumer economy, and an inefficient collectivized agricultural system and industrial sector. Many of these same weaknesses continue to hold Russia back from developing into an advanced industrial democracy. Russia's current social, health, demographic, and economic indicators show a country in what could be permanent and irreversible decline, as documented in Nick Eberstadt's essay. Russia is neither a western nor even a middle-income country, but a fragile state that has more in common [End Page 9] with the poorest developing countries than middle income countries. These weaknesses suggest Russia is a declining power, and certainly not a rising power such as China.11 Paul Collier argues in his book, The Bottom Billion, that abundant natural resources can be a curse more than a blessing in a country with fragile institutions. In such a country, these resources will corrupt and undermine the legitimacy of the state and hamper the development of accountable institutions. The evidence suggests Russia is a poster-child for Collier's "resource curse" and thus its resources are a source of weakness, but, they are also simultaneously a source of strength because they allow Putin to do things he could not otherwise do. Some of this wealth has been squandered on mismanaged show and tell projects such as the $51 billion spent to prepare for the Sochi Olympics.12 And a portion of the oil and gas infrastructure revenues have been siphoned off to enrich Putin's inner circle of former KGB agents who now control perhaps a third of the oil and gas wealth of the country.13 Some of this oil and gas wealth, which makes up about 50% of the Russian government's revenues (another 15% is generated by mineral revenues), has been used by Putin to ensure pension and paychecks have been paid on time after the chaos of the 1990's. However, those pensions are now in danger as oil revenues can no longer support their current benefit levels. That oil and gas wealth also provides Russians with stable government jobs in exchange for the public's tacit acceptance of Putin's growing centralized, autocratic power, but they do little to transform Russia into an advanced economy.14 RUSSIA'S MILITARY AND CYBER WARFARE BUILD UP </w:t>
      </w:r>
      <w:r w:rsidRPr="003E43CE">
        <w:rPr>
          <w:rStyle w:val="Emphasis"/>
        </w:rPr>
        <w:t>One of the few elements of Russian national power now on the ascendency is its military</w:t>
      </w:r>
      <w:r w:rsidRPr="00C146BF">
        <w:rPr>
          <w:sz w:val="12"/>
        </w:rPr>
        <w:t xml:space="preserve">. </w:t>
      </w:r>
      <w:r w:rsidRPr="003E43CE">
        <w:rPr>
          <w:rStyle w:val="StyleUnderline"/>
        </w:rPr>
        <w:t>Putin had been rearming Russia at a rapid rate</w:t>
      </w:r>
      <w:r w:rsidRPr="00C146BF">
        <w:rPr>
          <w:sz w:val="12"/>
        </w:rPr>
        <w:t xml:space="preserve"> until 2017 when revenues could not support the increases. The Duma recommended a 27% cut in military spending for 2017 because of the depressed oil prices, while Jane's reported a 25% cut. In fact, the reduction in the Defense Ministry operational budget was about 7% according to an analysis in the National Interest.15 This analysis argues that </w:t>
      </w:r>
      <w:r w:rsidRPr="003E43CE">
        <w:rPr>
          <w:rStyle w:val="StyleUnderline"/>
        </w:rPr>
        <w:t>the Russia military industrial corporations were heavily indebted and the Defense Ministry decided to relieve this debt on a one-time basis</w:t>
      </w:r>
      <w:r w:rsidRPr="00C146BF">
        <w:rPr>
          <w:sz w:val="12"/>
        </w:rPr>
        <w:t xml:space="preserve">, which made the defense cuts larger than they actually were. </w:t>
      </w:r>
      <w:r w:rsidRPr="003E43CE">
        <w:rPr>
          <w:rStyle w:val="Emphasis"/>
        </w:rPr>
        <w:t>Putin has invested in the modernization of Russia's nuclear arsenal and the development of new and more advanced conventional weapons</w:t>
      </w:r>
      <w:r w:rsidRPr="003E43CE">
        <w:rPr>
          <w:rStyle w:val="StyleUnderline"/>
        </w:rPr>
        <w:t>, even as Russia faces a depressing demographic future</w:t>
      </w:r>
      <w:r w:rsidRPr="00C146BF">
        <w:rPr>
          <w:sz w:val="12"/>
        </w:rPr>
        <w:t xml:space="preserve"> with high rates of drug addiction and alcoholism among young men.16 [End Page 10] Perhaps the greatest risk to Putin's strategic buildup may be this dependence on oil, gas, and mineral revenues. </w:t>
      </w:r>
      <w:r w:rsidRPr="003E43CE">
        <w:rPr>
          <w:rStyle w:val="StyleUnderline"/>
        </w:rPr>
        <w:t>To minimize the effect of declining revenue on the defense buildup, Moscow has made a series of strategic decisions to choose guns over butter: cutting back public services</w:t>
      </w:r>
      <w:r w:rsidRPr="00C146BF">
        <w:rPr>
          <w:sz w:val="12"/>
        </w:rPr>
        <w:t xml:space="preserve"> such as education, health, and pensions. Disposable income for the average Russian family declined by 15% between 2014 and 2016, </w:t>
      </w:r>
      <w:r w:rsidRPr="003E43CE">
        <w:rPr>
          <w:rStyle w:val="Emphasis"/>
        </w:rPr>
        <w:t>even as the military budget has been increasing</w:t>
      </w:r>
      <w:r w:rsidRPr="00C146BF">
        <w:rPr>
          <w:sz w:val="12"/>
        </w:rPr>
        <w:t xml:space="preserve">. At the end of 2016, for the first time in seven years, Russian families were spending more than half their income on food and "the percentage of Russians who had any savings fell from 72% in 2013 to 29% in 2016," reported the Washington Post.17 </w:t>
      </w:r>
      <w:r w:rsidRPr="003E43CE">
        <w:rPr>
          <w:rStyle w:val="Emphasis"/>
        </w:rPr>
        <w:t>The rising Russian military threat was on display in Putin's invasion of Ukraine and annexation of Crimea</w:t>
      </w:r>
      <w:r w:rsidRPr="00C146BF">
        <w:rPr>
          <w:sz w:val="12"/>
        </w:rPr>
        <w:t xml:space="preserve">, but he miscalculated in several critical respects. According to Moscow, a corrupt and illegitimate government had taken power through street demonstrations while Putin's democratically-elected ally in Kiev was driven from office by mob rule funded by billionaire George Soros and western civil society groups. Putin expected to be greeted by at least half of Ukraine as a Slavic liberating hero because eastern Ukraine has historically been more oriented towards Russia. Instead, Russia met Ukrainian resistance, and united what had been a divided country now mobilized to oppose the Russian invasion.18 Multiple independent surveys of Ukrainian public opinion show at least 90% of the population opposes the Russian invasion and wants Russian troops to leave the country. The Russian military showed its strengths and weaknesses in the Ukrainian crisis. Its conventional weapons systems were substantially superior, eventually overwhelming the Ukrainian army, but its strategic planning was weak, its manpower pool for its army seriously constrained, and its command and control problematic.19 </w:t>
      </w:r>
      <w:r w:rsidRPr="003E43CE">
        <w:rPr>
          <w:rStyle w:val="Emphasis"/>
        </w:rPr>
        <w:t>Russia's new cyberwarfare capabilities were on display</w:t>
      </w:r>
      <w:r w:rsidRPr="00C146BF">
        <w:rPr>
          <w:sz w:val="12"/>
        </w:rPr>
        <w:t xml:space="preserve"> in 2016 in a highly visible way during the 2016 U.S. Presidential election, the Dutch and French elections, and German parliament hacking incidents. Perhaps the most authoritative public document describing Russian attempts to influence the 2016 U.S. elections may be found in the indictment submitted in federal court by U.S. Special Counsel Robert Mueller on February 16, 2018 against three Russian corporations and 13 individuals employed by or affiliated with those corporations. One of these </w:t>
      </w:r>
      <w:r w:rsidRPr="003E43CE">
        <w:rPr>
          <w:rStyle w:val="StyleUnderline"/>
        </w:rPr>
        <w:t>Russian corporations</w:t>
      </w:r>
      <w:r w:rsidRPr="00C146BF">
        <w:rPr>
          <w:sz w:val="12"/>
        </w:rPr>
        <w:t xml:space="preserve">, Internet Research Agency, owned by a close associate of Putin, Yevgeny Progozhin, </w:t>
      </w:r>
      <w:r w:rsidRPr="003E43CE">
        <w:rPr>
          <w:rStyle w:val="StyleUnderline"/>
        </w:rPr>
        <w:t>sought to manipulate American voters by creating social media pages</w:t>
      </w:r>
      <w:r w:rsidRPr="00C146BF">
        <w:rPr>
          <w:sz w:val="12"/>
        </w:rPr>
        <w:t xml:space="preserve"> that made it appear to be controlled by U.S. political activists and focused on divisive political issues such as immigration, race, and religion. Starting in 2014, Internet Research Agency's employees created false personas on Facebook, Twitter and [End Page 11] other platforms to post on these pages. The company also purchased advertisements online to direct individuals to these pages (funded through U.S. bank accounts and PayPal accounts established under stolen American identities), and posed as U.S. grassroots organizations to stage political rallies. Closer to the election, </w:t>
      </w:r>
      <w:r w:rsidRPr="003E43CE">
        <w:rPr>
          <w:rStyle w:val="StyleUnderline"/>
        </w:rPr>
        <w:t>employees were instructed to post material to support Donald Trump and Bernie Sanders and to disparage Hillary Clinton, Marco Rubio, and Ted Cruz</w:t>
      </w:r>
      <w:r w:rsidRPr="00C146BF">
        <w:rPr>
          <w:sz w:val="12"/>
        </w:rPr>
        <w:t xml:space="preserve">. Even after the election, the company coordinated rallies to protest the election results and stir up political discord. It was an effort to use America's open society, open information, and public discourse against itself, not simply to support one candidate over another but to disrupt American society and turn one group against another. One of the statutes which the Russian operatives were accused of violating was the Foreign Agents Registration Act (FARA), a law enacted in 1938 to investigate Nazi propaganda efforts in the United States. The use of this anti-Nazi law to charge the Russians is one more indication of how much of a threat this is viewed by the U.S. justice system, and the state of Russian-American relations. Leaving aside the question of whether President Donald Trump or his campaign managers collaborated, intentionally or not, with Putin's operatives, </w:t>
      </w:r>
      <w:r w:rsidRPr="003E43CE">
        <w:rPr>
          <w:rStyle w:val="Emphasis"/>
        </w:rPr>
        <w:t>the indictments have placed a bright public spotlight on Russian espionage activities in the United States</w:t>
      </w:r>
      <w:r w:rsidRPr="00C146BF">
        <w:rPr>
          <w:sz w:val="12"/>
        </w:rPr>
        <w:t xml:space="preserve">. During the Cold War, the KGB undertook similar activities as did other Great Powers, so espionage is not new nor particularly shocking. Adolph Hitler undertook similar espionage tactics in the United States in the 1930's, which is why the 1938 Foreign Agents Registration Act was passed in the first place. What is new is that it is happening now, at this moment and what the reaction has been in the United States and Europe. More than any other single effort since Vladimir Putin, his oligarchs and operatives took power, Russian election espionage to disrupt U.S. and European elections have convinced a rising body of public and elite opinion in the western democracies that Russia under Vladimir Putin and his oligarchs is an enemy, not simply a rival. Perception is often reality in politics. The first Trump Administration National Security Strategy released in December 2017 identified the two central geostrategic threats to the United States as China and Russia, not ISIS, not terrorism, not North Korea or Iran. This assertion was made in a document signed by Donald Trump, who wished months earlier for a very different relationship with Russia and Vladimir Putin. Putin's clumsy old-style KGB efforts to muck around in American politics has unintentionally ignited a new Cold War which the American and European publics, until this point, had not wanted to believe or had ignored. If that was Putin's goal, he was successful, but [End Page 12] it is very unlikely he intended this at all because it now means western governments will marshal their very considerable instruments of national power and focus them on Russia which Putin can ill afford given the fragility of the country. Some media reports stated that Putin blamed Secretary of State Hillary Clinton for the street demonstrations against the 2012 rigged election, that he apparently believed she organized through Russian civil society organizations. Putin, perhaps anticipating public hostility to the election corruption, expelled the U.S. Agency for International Development (USAID) Mission in Moscow months before the 2012 elections. He correctly believed USAID was responsible for helping build Russian civil society over the previous two decades. It had been funding U.S. democracy NGOs such as the International Republican Institute and the Democratic National Institute to help strengthen Russian political parties and election processes for the 2012 elections. USAID has done this openly and consistently in countries around the world since these democracy programs were created in the 1980's and is not directed for or against any particular parties or candidates. While it was certainly the case that USAID, along with European aid agencies, helped support a nascent civil society in the post-Soviet years (something most western aid agencies do across the globe), there is no evidence of any conspiracy in the U.S. government to mobilize these groups to protest. Later, Russian cyber-warfare agencies hacked into the Democratic National Committee email system and accessed Clinton campaign advisor John Podesta's emails. Several weeks before leaving office, President Obama retaliated against the Russian hacking by imposing limited sanctions on Russia and expelling a few diplomats. He was six months late in imposing these sanctions as the Washington Post has documented. The Post reported the CIA presented President Obama a detailed account in June 2016 of how the Russian government intended to interfere in the U.S. election, but the President, took no serious actions to stop Russia until late October, and then modestly. THE IDEOLOGY AND MYTHOLOGY OF THE PUTIN STATE </w:t>
      </w:r>
      <w:r w:rsidRPr="003E43CE">
        <w:rPr>
          <w:rStyle w:val="Emphasis"/>
        </w:rPr>
        <w:t>Putin has positioned himself and Russia as a culturally and religiously conservative alternative to western secular liberal democracies</w:t>
      </w:r>
      <w:r w:rsidRPr="00C146BF">
        <w:rPr>
          <w:sz w:val="12"/>
        </w:rPr>
        <w:t xml:space="preserve">. This world view is described in </w:t>
      </w:r>
      <w:r w:rsidRPr="003E43CE">
        <w:rPr>
          <w:rStyle w:val="StyleUnderline"/>
        </w:rPr>
        <w:t>Project Russia</w:t>
      </w:r>
      <w:r w:rsidRPr="00C146BF">
        <w:rPr>
          <w:sz w:val="12"/>
        </w:rPr>
        <w:t xml:space="preserve">, which is a curious, if alarming, collection of essays published in five-volumes as a semi-official government publication that </w:t>
      </w:r>
      <w:r w:rsidRPr="003E43CE">
        <w:rPr>
          <w:rStyle w:val="StyleUnderline"/>
        </w:rPr>
        <w:t>describes the political ideology of the State,</w:t>
      </w:r>
      <w:r w:rsidRPr="00C146BF">
        <w:rPr>
          <w:sz w:val="12"/>
        </w:rPr>
        <w:t xml:space="preserve"> the [End Page 13] Orthodox Church's religious vision, geographic determinism, and social analysis shared by Putin and his circle of oligarchs who rule Russia. </w:t>
      </w:r>
      <w:r w:rsidRPr="003E43CE">
        <w:rPr>
          <w:rStyle w:val="Emphasis"/>
        </w:rPr>
        <w:t>These essays form a strange amalgam of anti-democratic, reactionary, ultra-nationalist attacks on western democratic values, combined with an unhealthy dose of conspiracy theories, paranoia, xenophobia, and a defense of autocratic government and dictatorship</w:t>
      </w:r>
      <w:r w:rsidRPr="00C146BF">
        <w:rPr>
          <w:sz w:val="12"/>
        </w:rPr>
        <w:t xml:space="preserve">.20 One view of Project Russia is that its publication simply reflects Putin's understanding as a former KGB agent that a great power must have an ideology to defeat and undermine its rivals in propaganda battles. But a more sinister and alarming view is that </w:t>
      </w:r>
      <w:r w:rsidRPr="00C146BF">
        <w:rPr>
          <w:rStyle w:val="Emphasis"/>
        </w:rPr>
        <w:t>the five volumes are Putin's blue print for Russia's grand strategy, evidence of a revisionist power seeking to overthrow the existing international order</w:t>
      </w:r>
      <w:r w:rsidRPr="00C146BF">
        <w:rPr>
          <w:sz w:val="12"/>
        </w:rPr>
        <w:t xml:space="preserve">. If this interpretation of Project Russia is correct, </w:t>
      </w:r>
      <w:r w:rsidRPr="00C146BF">
        <w:rPr>
          <w:rStyle w:val="Emphasis"/>
        </w:rPr>
        <w:t>it suggests a greater level of future conflict with the western democracies and international institutions.</w:t>
      </w:r>
      <w:r w:rsidRPr="00C146BF">
        <w:rPr>
          <w:sz w:val="12"/>
        </w:rPr>
        <w:t xml:space="preserve"> If Project Russia is a blue print and not just a propaganda tool, </w:t>
      </w:r>
      <w:r w:rsidRPr="00C146BF">
        <w:rPr>
          <w:rStyle w:val="Emphasis"/>
        </w:rPr>
        <w:t>the risk of an accidental global conflagration between Russia and the NATO alliance is a serious potential scenario.</w:t>
      </w:r>
      <w:r>
        <w:rPr>
          <w:rStyle w:val="Emphasis"/>
        </w:rPr>
        <w:t xml:space="preserve"> </w:t>
      </w:r>
      <w:r w:rsidRPr="00C146BF">
        <w:rPr>
          <w:sz w:val="12"/>
        </w:rPr>
        <w:t xml:space="preserve">Vladimir Putin must find ways of explaining to the Russian people why the country is so far behind the western democracies, as did his predecessors in the Soviet Union. </w:t>
      </w:r>
      <w:r w:rsidRPr="00C146BF">
        <w:rPr>
          <w:rStyle w:val="StyleUnderline"/>
        </w:rPr>
        <w:t>Putin continues to pursue the Soviet strategy of keeping the memory of World War II alive to stir up Russian nationalism among the population</w:t>
      </w:r>
      <w:r w:rsidRPr="00C146BF">
        <w:rPr>
          <w:sz w:val="12"/>
        </w:rPr>
        <w:t xml:space="preserve">, but also as an explanation for Russia's underdevelopment. The evidence suggests that this strategy faces increasing hurdles. The Soviet Union's epic and extraordinary sacrifices during World War II – approximately 11 million soldiers and 9 million of their civilians having died – no longer have much resonance with the younger generation, who know little about the war, and the older generation, who tire of a war 70 years ago being used to explain Russian inability to match Western living standards today. Thus, what had been a powerful historical experience of collective suffering and sacrifice during World War II, has now become a fading memory which lacks the magnetic power it held over the Russian people during the Cold War.21 Undoubtedly, </w:t>
      </w:r>
      <w:r w:rsidRPr="00C146BF">
        <w:rPr>
          <w:rStyle w:val="Emphasis"/>
        </w:rPr>
        <w:t>one of the motivations behind Putin's attempt to regain Russia's lost stature in the world, expand its sphere of influence, attack western democratic institutions, and annex the territory of its neighbors is driven by a need to avenge the supposed "secret conspiracy" among the Western democracies to collapse, destroy, and humiliate Russia</w:t>
      </w:r>
      <w:r w:rsidRPr="00C146BF">
        <w:rPr>
          <w:sz w:val="12"/>
        </w:rPr>
        <w:t>.22 The Russian electronic media and Project Russia continue to propagate this view. The Russian government's arming of the Taliban, reported by U.S. intelligence sources and by CNN, may be a response to U.S. military intervention in Syria against the Assad Government, an ally of Russia, but it could also be payback for the CIA's arming of the Mujahedeen fighting [End Page 14] against the Russian military in Afghanistan during the 1980's.23 (Some in the Reagan Administration saw the arming of the Mujahedeen as U.S. payback for Soviet support for North Vietnam during the Vietnam War.) The Cold War certainly involved the arming of U.S. and Russian client states against each other, but after the collapse of the Soviet Union in 1991, U.S. policy changed to one of facilitating the integration of Russia into the international system and its conversion into a democratic capitalist system. Both the U.S. and Europe spent billions of aid dollars in programs in Russia from 1991 to 2012 to support these political and economic reforms. If they intended to destroy Russia permanently, why would they have made these large investments? It is also the case that President George H.W. Bush went to great lengths to avoid dancing on the grave of the Soviet empire as it collapsed to avoid giving fodder to Mikhail Gorbachev's critics.</w:t>
      </w:r>
    </w:p>
    <w:p w:rsidR="004B60D4" w:rsidRPr="00A77B7B" w:rsidRDefault="004B60D4" w:rsidP="004B60D4">
      <w:pPr>
        <w:pStyle w:val="Heading4"/>
      </w:pPr>
      <w:r>
        <w:t xml:space="preserve">Russia </w:t>
      </w:r>
      <w:r>
        <w:rPr>
          <w:u w:val="single"/>
        </w:rPr>
        <w:t>is revisionist</w:t>
      </w:r>
      <w:r>
        <w:t xml:space="preserve">---defensive realism is wrong </w:t>
      </w:r>
      <w:r>
        <w:rPr>
          <w:u w:val="single"/>
        </w:rPr>
        <w:t>in the context of NATO</w:t>
      </w:r>
      <w:r>
        <w:t>---Baltics prove</w:t>
      </w:r>
    </w:p>
    <w:p w:rsidR="004B60D4" w:rsidRDefault="004B60D4" w:rsidP="004B60D4">
      <w:pPr>
        <w:rPr>
          <w:rStyle w:val="Hyperlink"/>
        </w:rPr>
      </w:pPr>
      <w:r w:rsidRPr="005D7BC3">
        <w:t xml:space="preserve">Branislav </w:t>
      </w:r>
      <w:r w:rsidRPr="005D7BC3">
        <w:rPr>
          <w:rStyle w:val="Style13ptBold"/>
        </w:rPr>
        <w:t xml:space="preserve">Micko and </w:t>
      </w:r>
      <w:r w:rsidRPr="005D7BC3">
        <w:t xml:space="preserve">Marcel </w:t>
      </w:r>
      <w:r w:rsidRPr="005D7BC3">
        <w:rPr>
          <w:rStyle w:val="Style13ptBold"/>
        </w:rPr>
        <w:t>Plichta 19</w:t>
      </w:r>
      <w:r w:rsidRPr="005D7BC3">
        <w:t xml:space="preserve">, PhD candidate in political science at Charles University, Prague, with a research focus on NATO partnerships and border security; independent analyst based in Washington, DC who has previously written on security topics for Defense One, World Politics Review, and Small Wars Journal; “THE CASE FOR NATO: WHY THE ALLIANCE’S POST–COLD WAR EXPANSION IS VITAL TO EUROPEAN SECURITY AND AMERICAN INTERESTS”, Modern War Institute, Apr 5 2019, </w:t>
      </w:r>
      <w:hyperlink r:id="rId37" w:history="1">
        <w:r w:rsidRPr="00A71B07">
          <w:rPr>
            <w:rStyle w:val="Hyperlink"/>
          </w:rPr>
          <w:t>https://mwi.usma.edu/case-nato-alliances-post-cold-war-expansion-vital-european-security-american-interests/</w:t>
        </w:r>
      </w:hyperlink>
    </w:p>
    <w:p w:rsidR="00917507" w:rsidRDefault="00917507" w:rsidP="004B60D4"/>
    <w:p w:rsidR="004B60D4" w:rsidRPr="004B60D4" w:rsidRDefault="004B60D4" w:rsidP="008209F3">
      <w:r w:rsidRPr="009144F9">
        <w:t xml:space="preserve">At a time when </w:t>
      </w:r>
      <w:r w:rsidRPr="00C843EB">
        <w:rPr>
          <w:rStyle w:val="Emphasis"/>
        </w:rPr>
        <w:t>NATO is tested by competition with a revanchist Russia,</w:t>
      </w:r>
      <w:r w:rsidRPr="009144F9">
        <w:t xml:space="preserve"> critiques of its approach to membership have just as frequently been from inside the alliance as out. Arguments from scholars and commentators bemoan NATO’s post-1991 expansion and advocate a halt to welcoming new members altogether. </w:t>
      </w:r>
      <w:r w:rsidRPr="00C843EB">
        <w:rPr>
          <w:u w:val="single"/>
        </w:rPr>
        <w:t>Among reasons cited to freeze membership</w:t>
      </w:r>
      <w:r w:rsidRPr="009144F9">
        <w:t xml:space="preserve"> </w:t>
      </w:r>
      <w:r w:rsidRPr="00C843EB">
        <w:rPr>
          <w:u w:val="single"/>
        </w:rPr>
        <w:t>are</w:t>
      </w:r>
      <w:r w:rsidRPr="009144F9">
        <w:t xml:space="preserve"> the inclusion of “vulnerable” countries, such as the Baltic nations who allegedly do not bring enough to the table, a supposedly deteriorating US domestic commitment to the alliance, and the </w:t>
      </w:r>
      <w:r w:rsidRPr="00C843EB">
        <w:rPr>
          <w:u w:val="single"/>
        </w:rPr>
        <w:t>potential to provoke the Russians</w:t>
      </w:r>
      <w:r w:rsidRPr="009144F9">
        <w:t xml:space="preserve">. These critiques are not new—they have appeared regularly throughout the alliance’s history in one form or another—nor do they convincingly demonstrate the need to freeze membership in NATO. On the contrary: the alliance is best served by continuing to consider new members. First of all, there is the question of capabilities. The idea that the smaller countries of central, eastern, and southern Europe do not bring any relevant capabilities to the table made an appearance during the initial debates about their inclusion. While it is obviously true that smaller countries with smaller budgets cannot build military forces that would be able to face Russia in conventional warfare, proponents of this argument either forget about or ignore the major qualitative contributions these countries make. Every nation that has joined the alliance has brought something new and important to the table—be it mountain operations specialization from Slovenia, CBRN defense from the Czech Republic, or experience in countering cyber warfare from Estonia. Four of NATO’s newest member states—Estonia, Slovakia, Lithuania, and the Czech Republic—ranked in top ten countries in cybersecurity globally, according to National Cyber Security Index 2018, far above both Russia and the United States. Given the importance of understanding cyber and hybrid warfare, the alliance would be weaker without the expertise and capabilities of its new members. Secondly, the United States’ supposed skepticism of NATO stems from the failure of US politicians to articulate the importance of the alliance to the public, not the inclusion of new members. The allure of a percentage gain in the polls by pointing to the perceived injustice of burden sharing within NATO ignores the logic behind the American involvement on the continent. It is in the interest of the United States to ensure a stable and peaceful Europe—this is no less true now than it was when it drove American involvement in World Wars I and II and shaped US foreign policy throughout the Cold War. Above these material and expertise contributions, joining NATO ensures that these countries will take steps to solve their disputes peacefully, which is a value in itself. Issues that could have escalated into armed conflicts—such as disputes between Hungary and Slovakia or Croatia and Slovenia—have been limited to negotiations, in no small part because both sides were either members of or eyeing membership in the alliance and the European Union. Based on the experience of NATO in the Balkans, it is obvious that had any of these disputes led to armed conflict, the resources expended to ensure stability on the continent would be much higher than the costs that NATO shoulders today. It is incumbent on current and future policy makers to articulate NATO’s importance to American interests, while pushing for fair burden sharing, rather than falling into a pattern of lazy attacks that undermine the public’s confidence in the most successful alliance in history. Lastly, </w:t>
      </w:r>
      <w:r w:rsidRPr="00C3370B">
        <w:rPr>
          <w:rStyle w:val="Emphasis"/>
        </w:rPr>
        <w:t>the notion that NATO’s growth threatens Russia is backward</w:t>
      </w:r>
      <w:r w:rsidRPr="009144F9">
        <w:t>—</w:t>
      </w:r>
      <w:r w:rsidRPr="00C3370B">
        <w:rPr>
          <w:u w:val="single"/>
        </w:rPr>
        <w:t xml:space="preserve">Russian </w:t>
      </w:r>
      <w:r w:rsidRPr="003C07C3">
        <w:rPr>
          <w:rStyle w:val="Emphasis"/>
        </w:rPr>
        <w:t>aggression prompts</w:t>
      </w:r>
      <w:r w:rsidRPr="00C3370B">
        <w:rPr>
          <w:u w:val="single"/>
        </w:rPr>
        <w:t xml:space="preserve"> interest in joining and strengthening NATO</w:t>
      </w:r>
      <w:r w:rsidRPr="009144F9">
        <w:t xml:space="preserve">. </w:t>
      </w:r>
      <w:r w:rsidRPr="00E00D8B">
        <w:rPr>
          <w:u w:val="single"/>
        </w:rPr>
        <w:t>For all the complaints about</w:t>
      </w:r>
      <w:r w:rsidRPr="009144F9">
        <w:t xml:space="preserve"> the </w:t>
      </w:r>
      <w:r w:rsidRPr="00E00D8B">
        <w:rPr>
          <w:u w:val="single"/>
        </w:rPr>
        <w:t>Baltic nations’</w:t>
      </w:r>
      <w:r w:rsidRPr="009144F9">
        <w:t xml:space="preserve"> supposed </w:t>
      </w:r>
      <w:r w:rsidRPr="00E00D8B">
        <w:rPr>
          <w:u w:val="single"/>
        </w:rPr>
        <w:t>indefensibility</w:t>
      </w:r>
      <w:r w:rsidRPr="009144F9">
        <w:t xml:space="preserve">, their </w:t>
      </w:r>
      <w:r w:rsidRPr="00E00D8B">
        <w:rPr>
          <w:u w:val="single"/>
        </w:rPr>
        <w:t>NATO membership has helped them avoid the fates of Georgia, Ukraine, and Belarus</w:t>
      </w:r>
      <w:r w:rsidRPr="009144F9">
        <w:t xml:space="preserve">. </w:t>
      </w:r>
      <w:r w:rsidRPr="000916CB">
        <w:rPr>
          <w:rStyle w:val="Emphasis"/>
        </w:rPr>
        <w:t>Even then</w:t>
      </w:r>
      <w:r w:rsidRPr="009144F9">
        <w:t xml:space="preserve">, the </w:t>
      </w:r>
      <w:r w:rsidRPr="00BB0E41">
        <w:rPr>
          <w:u w:val="single"/>
        </w:rPr>
        <w:t xml:space="preserve">Baltic nations are subject to </w:t>
      </w:r>
      <w:r w:rsidRPr="00CF4EDF">
        <w:rPr>
          <w:rStyle w:val="Emphasis"/>
        </w:rPr>
        <w:t>constant cyberattacks and influence operations</w:t>
      </w:r>
      <w:r w:rsidRPr="00BB0E41">
        <w:rPr>
          <w:u w:val="single"/>
        </w:rPr>
        <w:t xml:space="preserve"> from Russia</w:t>
      </w:r>
      <w:r w:rsidRPr="009144F9">
        <w:t xml:space="preserve">, </w:t>
      </w:r>
      <w:r w:rsidRPr="002C4BB3">
        <w:rPr>
          <w:u w:val="single"/>
        </w:rPr>
        <w:t xml:space="preserve">and defensive training exercises are treated as </w:t>
      </w:r>
      <w:r w:rsidRPr="002C4BB3">
        <w:rPr>
          <w:rStyle w:val="Emphasis"/>
        </w:rPr>
        <w:t>existential threats by Russian media</w:t>
      </w:r>
      <w:r w:rsidRPr="009144F9">
        <w:t xml:space="preserve">. The result has been large spending increases and modernization programs from NATO’s new additions, as well as cyber resilience, infrastructure improvements to facilitate reinforcement, and comprehensive civil and military defense planning. Poland is so eager for base housing US troops within its borders that it offered to name it after Donald Trump. </w:t>
      </w:r>
      <w:r w:rsidRPr="00A52A6E">
        <w:rPr>
          <w:u w:val="single"/>
        </w:rPr>
        <w:t>More troubling than Russia’s actions is the collective apologia of scholars and policymakers</w:t>
      </w:r>
      <w:r w:rsidRPr="009144F9">
        <w:t xml:space="preserve">. </w:t>
      </w:r>
      <w:r w:rsidRPr="0072466E">
        <w:rPr>
          <w:rStyle w:val="Emphasis"/>
        </w:rPr>
        <w:t>Letting Russia dictate the foreign policies of sovereign nations that lived under Soviet rule for decades simply because those countries have the poor fortune of being geographically near Russia would create a dangerous precedent, and would not ensure European stability</w:t>
      </w:r>
      <w:r w:rsidRPr="009144F9">
        <w:t xml:space="preserve">. To be sure, </w:t>
      </w:r>
      <w:r w:rsidRPr="00B011F6">
        <w:rPr>
          <w:u w:val="single"/>
        </w:rPr>
        <w:t>it is essential to consult and discuss with Russia</w:t>
      </w:r>
      <w:r w:rsidRPr="009144F9">
        <w:t xml:space="preserve"> through mechanisms such as the NATO-Russia Council—</w:t>
      </w:r>
      <w:r w:rsidRPr="00B04FD7">
        <w:rPr>
          <w:rStyle w:val="Emphasis"/>
        </w:rPr>
        <w:t>but it should not mean that Moscow should be given a free hand to dictate the fates of sovereign nations</w:t>
      </w:r>
      <w:r w:rsidRPr="009144F9">
        <w:t xml:space="preserve">. </w:t>
      </w:r>
      <w:r w:rsidRPr="006F1A58">
        <w:rPr>
          <w:u w:val="single"/>
        </w:rPr>
        <w:t xml:space="preserve">If Russia feels threatened by hard constraints on its ability to invade and coerce its neighbors, then perhaps </w:t>
      </w:r>
      <w:r w:rsidRPr="00BD5713">
        <w:rPr>
          <w:rStyle w:val="Emphasis"/>
        </w:rPr>
        <w:t>the onus should be on Russia to re-evaluate its foreign policy</w:t>
      </w:r>
      <w:r w:rsidRPr="009144F9">
        <w:t xml:space="preserve">. Despite what critics claim, the latest additions to the alliance brought major qualitative contributions. And even if they did not, and the argument that they are just security consumers was true, their inclusion would still be less costly than a potential armed conflict in Europe, as evidenced by the Balkans in the 1990s. </w:t>
      </w:r>
      <w:r w:rsidRPr="009144F9">
        <w:rPr>
          <w:u w:val="single"/>
        </w:rPr>
        <w:t>The values that NATO represents</w:t>
      </w:r>
      <w:r w:rsidRPr="009144F9">
        <w:t>—a collective security of friendly nations—</w:t>
      </w:r>
      <w:r w:rsidRPr="009144F9">
        <w:rPr>
          <w:u w:val="single"/>
        </w:rPr>
        <w:t>should not be given up just because</w:t>
      </w:r>
      <w:r w:rsidRPr="009144F9">
        <w:t xml:space="preserve"> pointing fingers is becoming fashionable, nor because </w:t>
      </w:r>
      <w:r w:rsidRPr="009144F9">
        <w:rPr>
          <w:u w:val="single"/>
        </w:rPr>
        <w:t>it might prove unpopular in adversarial countries that have interests in ruling others</w:t>
      </w:r>
      <w:r w:rsidRPr="009144F9">
        <w:t>. Those values should be reinforced and shared with those who want join and developed for future generations. It is precisely for the combination of these values and of NATO’s actual pragmatic value for US interests in Europe that NATO should remain strong and inclusive.</w:t>
      </w:r>
    </w:p>
    <w:p w:rsidR="008209F3" w:rsidRPr="00881193" w:rsidRDefault="008209F3" w:rsidP="008209F3">
      <w:pPr>
        <w:pStyle w:val="Heading4"/>
      </w:pPr>
      <w:r>
        <w:t>Russia is a revisionist power intent on destroying the post-war European power structure—Crimea was only the beginning.</w:t>
      </w:r>
    </w:p>
    <w:p w:rsidR="008209F3" w:rsidRDefault="008209F3" w:rsidP="008209F3">
      <w:r>
        <w:rPr>
          <w:rStyle w:val="Style13ptBold"/>
        </w:rPr>
        <w:t>Krastev, 14</w:t>
      </w:r>
      <w:r w:rsidRPr="00A1233F">
        <w:t>—Chairman of the Centre for Liberal Strategies in Sofia and a permanent fellow at the Institute for Human Sciences in Vienna (Ivan, “Russian Revisionism</w:t>
      </w:r>
      <w:r>
        <w:t>: Putin’s Plan for Overturning the European Order</w:t>
      </w:r>
      <w:r w:rsidRPr="00A1233F">
        <w:t xml:space="preserve">,” </w:t>
      </w:r>
      <w:r>
        <w:t xml:space="preserve">Foreign Affairs, </w:t>
      </w:r>
      <w:r w:rsidRPr="00A1233F">
        <w:t xml:space="preserve">3/3/14, </w:t>
      </w:r>
      <w:hyperlink r:id="rId38" w:history="1">
        <w:r w:rsidRPr="00A1233F">
          <w:rPr>
            <w:rStyle w:val="Hyperlink"/>
          </w:rPr>
          <w:t>http://www.saintjoehigh.com/ourpages/auto/2014/3/4/62271187/14-0303%20Russian%20Revisionism.pdf</w:t>
        </w:r>
      </w:hyperlink>
      <w:r w:rsidRPr="00A1233F">
        <w:t>, AS)</w:t>
      </w:r>
    </w:p>
    <w:p w:rsidR="008209F3" w:rsidRPr="00393008" w:rsidRDefault="008209F3" w:rsidP="008209F3">
      <w:pPr>
        <w:rPr>
          <w:b/>
          <w:iCs/>
          <w:sz w:val="22"/>
          <w:u w:val="single"/>
          <w:bdr w:val="single" w:sz="8" w:space="0" w:color="auto"/>
        </w:rPr>
      </w:pPr>
      <w:r w:rsidRPr="00A1233F">
        <w:rPr>
          <w:rStyle w:val="StyleUnderline"/>
        </w:rPr>
        <w:t xml:space="preserve">Russia’s willingness to violate Ukraine’s territorial sovereignty is the </w:t>
      </w:r>
      <w:r w:rsidRPr="00A1233F">
        <w:rPr>
          <w:rStyle w:val="Emphasis"/>
        </w:rPr>
        <w:t>gravest challenge to the European order</w:t>
      </w:r>
      <w:r w:rsidRPr="00A1233F">
        <w:rPr>
          <w:rStyle w:val="StyleUnderline"/>
        </w:rPr>
        <w:t xml:space="preserve"> in over half a century. The conflict pits a vast nuclear power against a state equal in size to France, an </w:t>
      </w:r>
      <w:r w:rsidRPr="00A1233F">
        <w:rPr>
          <w:rStyle w:val="Emphasis"/>
        </w:rPr>
        <w:t xml:space="preserve">autocratic regime against a revolutionary government. </w:t>
      </w:r>
      <w:r w:rsidRPr="00A1233F">
        <w:rPr>
          <w:rStyle w:val="StyleUnderline"/>
        </w:rPr>
        <w:t>The Russian intervention</w:t>
      </w:r>
      <w:r>
        <w:t xml:space="preserve"> in Ukraine </w:t>
      </w:r>
      <w:r w:rsidRPr="00A1233F">
        <w:rPr>
          <w:rStyle w:val="StyleUnderline"/>
        </w:rPr>
        <w:t>raises questions about the security guarantees that the West made to Ukraine after the country gave up its nuclear weapons in 1994, and it flies in the face of many Europeans’ belief that, in recent years, a continental war has become all but impossible.</w:t>
      </w:r>
      <w:r>
        <w:t xml:space="preserve"> The end result may be the emergence of a third Russian empire or a failed Ukrainian state at the center of Europe. </w:t>
      </w:r>
      <w:r w:rsidRPr="00A1233F">
        <w:rPr>
          <w:rStyle w:val="StyleUnderline"/>
        </w:rPr>
        <w:t xml:space="preserve">Russia’s aggression in Ukraine </w:t>
      </w:r>
      <w:r w:rsidRPr="00A1233F">
        <w:rPr>
          <w:rStyle w:val="Emphasis"/>
        </w:rPr>
        <w:t>should not be understood as an opportunistic power grab</w:t>
      </w:r>
      <w:r>
        <w:t xml:space="preserve">. Rather, </w:t>
      </w:r>
      <w:r w:rsidRPr="00A1233F">
        <w:rPr>
          <w:rStyle w:val="StyleUnderline"/>
        </w:rPr>
        <w:t xml:space="preserve">it is an attempt to </w:t>
      </w:r>
      <w:r w:rsidRPr="00A1233F">
        <w:rPr>
          <w:rStyle w:val="Emphasis"/>
        </w:rPr>
        <w:t>politically, culturally, and militarily resist the West</w:t>
      </w:r>
      <w:r>
        <w:t xml:space="preserve">. </w:t>
      </w:r>
      <w:r w:rsidRPr="00A1233F">
        <w:rPr>
          <w:rStyle w:val="StyleUnderline"/>
        </w:rPr>
        <w:t>Russia resorted to military force because it wanted to signal a game change</w:t>
      </w:r>
      <w:r>
        <w:t xml:space="preserve">, not because it had no other options. Indeed, </w:t>
      </w:r>
      <w:r w:rsidRPr="00A1233F">
        <w:rPr>
          <w:rStyle w:val="Emphasis"/>
        </w:rPr>
        <w:t>it had plenty of other ways to put pressure on Kiev</w:t>
      </w:r>
      <w:r w:rsidRPr="00A1233F">
        <w:rPr>
          <w:rStyle w:val="StyleUnderline"/>
        </w:rPr>
        <w:t>, including through the Russian Black Sea fleet in Sevastopol, the Ukrainian city in which the force is based; playing with gas prices; demanding that Ukraine start paying off its government debt to Russia; and drumming up anti-Ukrainian sentiment among Ukraine’s sizeable Russian population</w:t>
      </w:r>
      <w:r>
        <w:t xml:space="preserve">. Further, </w:t>
      </w:r>
      <w:r w:rsidRPr="00881193">
        <w:t>senior American figures [1] had already noted that the Ukrainian crisis could not be solved without Russia, and European leaders had expressed their unhappiness [2] about a new (and unfortunate) law that Ukraine’s transitional government passed soon</w:t>
      </w:r>
      <w:r>
        <w:t xml:space="preserve"> after it was formed, which degraded the status of the Russian language. In other words, </w:t>
      </w:r>
      <w:r w:rsidRPr="00881193">
        <w:rPr>
          <w:rStyle w:val="Emphasis"/>
        </w:rPr>
        <w:t>resorting to force was unnecessary.</w:t>
      </w:r>
      <w:r>
        <w:t xml:space="preserve"> </w:t>
      </w:r>
      <w:r w:rsidRPr="00881193">
        <w:rPr>
          <w:rStyle w:val="Emphasis"/>
        </w:rPr>
        <w:t>It was also dangerous:</w:t>
      </w:r>
      <w:r w:rsidRPr="00881193">
        <w:rPr>
          <w:rStyle w:val="StyleUnderline"/>
        </w:rPr>
        <w:t xml:space="preserve"> Ukraine is a big country, and its public, still in a revolutionary mood, is primed to fight for a patriotic cause</w:t>
      </w:r>
      <w:r>
        <w:t xml:space="preserve">. </w:t>
      </w:r>
      <w:r w:rsidRPr="00881193">
        <w:rPr>
          <w:rStyle w:val="StyleUnderline"/>
        </w:rPr>
        <w:t>Moscow’s intervention will provoke strong anti-Russian sentiments in Ukraine and will perhaps bring what’s left of the country closer to the EU and NATO.</w:t>
      </w:r>
      <w:r>
        <w:t xml:space="preserve"> </w:t>
      </w:r>
      <w:r w:rsidRPr="00881193">
        <w:rPr>
          <w:rStyle w:val="StyleUnderline"/>
        </w:rPr>
        <w:t>Military intervention</w:t>
      </w:r>
      <w:r>
        <w:t xml:space="preserve"> in Ukraine </w:t>
      </w:r>
      <w:r w:rsidRPr="00881193">
        <w:rPr>
          <w:rStyle w:val="StyleUnderline"/>
        </w:rPr>
        <w:t>also risks</w:t>
      </w:r>
      <w:r>
        <w:t xml:space="preserve"> unleashing </w:t>
      </w:r>
      <w:r w:rsidRPr="00881193">
        <w:rPr>
          <w:rStyle w:val="StyleUnderline"/>
        </w:rPr>
        <w:t>a real humanitarian crisis</w:t>
      </w:r>
      <w:r>
        <w:t xml:space="preserve"> within Russia. According to Russian sources, nearly 700,000 Ukrainians have fled to Russia over the last two months. Around 143,000 of them have asked for asylum. A war in Ukraine could triple these numbers. Finally, it is easy to foresee that </w:t>
      </w:r>
      <w:r w:rsidRPr="00881193">
        <w:rPr>
          <w:rStyle w:val="StyleUnderline"/>
        </w:rPr>
        <w:t xml:space="preserve">Moscow’s use of force will increase Russia’s political isolation. It has </w:t>
      </w:r>
      <w:r w:rsidRPr="00881193">
        <w:rPr>
          <w:rStyle w:val="Emphasis"/>
        </w:rPr>
        <w:t>already resulted in some economic and political sanctions</w:t>
      </w:r>
      <w:r>
        <w:t xml:space="preserve"> [3], </w:t>
      </w:r>
      <w:r w:rsidRPr="00881193">
        <w:rPr>
          <w:rStyle w:val="StyleUnderline"/>
        </w:rPr>
        <w:t>which could be a knockout punch to Russia’s stagnating economy.</w:t>
      </w:r>
      <w:r>
        <w:t xml:space="preserve"> By some estimates [4], </w:t>
      </w:r>
      <w:r w:rsidRPr="00881193">
        <w:rPr>
          <w:rStyle w:val="Emphasis"/>
        </w:rPr>
        <w:t>the direct costs to Russia of a war in Ukraine could reach over three percent of Russian GDP (over $60 billion).</w:t>
      </w:r>
      <w:r>
        <w:rPr>
          <w:rStyle w:val="Emphasis"/>
        </w:rPr>
        <w:t xml:space="preserve"> </w:t>
      </w:r>
      <w:r w:rsidRPr="00881193">
        <w:t>Yet Putin decided to throw caution to the wind. Anger is one of his reasons for doing so. Putin was defeated twice in Ukraine: first during the 2004 Orange revolution, which brought to power a pro-Western coalition led by Yulia Tymoshenko, and second during the recent protests, which booted President ViKtor Yanukovych, a pro-Russian politician, out of office. Moscow had bet on Yanukovych and had tried to hold him hostage to its own interests. For example, it pressed him to refuse to sign an Association Agreement with the EU (his failure to sign was what first sparked the protests in Ukraine) and loaned Ukraine nearly $15 billion, thus making the country dependent on Russia. But it was really Putin who became hostage to the increasingly unpopular Yanukovych and his hapless cronies. When Yanukovych lost power, Putin suddenly and unexpectedly</w:t>
      </w:r>
      <w:r>
        <w:t xml:space="preserve"> lost his strategic partner. Putin’s escalation, at least in part, is an attempt to cover up the failures of his Ukraine policy. For now, </w:t>
      </w:r>
      <w:r w:rsidRPr="00881193">
        <w:rPr>
          <w:rStyle w:val="StyleUnderline"/>
        </w:rPr>
        <w:t>Moscow wants to topple the new regime in Kiev,</w:t>
      </w:r>
      <w:r>
        <w:t xml:space="preserve"> which it views as being made up of radicals who won’t survive more than several weeks in power. By pressuring the regime with an invasion and by heightening the fears of the Russian speakers in Ukraine’s south and the east, Putin will likely get what he wants. </w:t>
      </w:r>
      <w:r w:rsidRPr="00881193">
        <w:rPr>
          <w:rStyle w:val="StyleUnderline"/>
        </w:rPr>
        <w:t>His strategic goal is not to cut off Crimea</w:t>
      </w:r>
      <w:r>
        <w:t xml:space="preserve">, as recent events might suggest, </w:t>
      </w:r>
      <w:r w:rsidRPr="00881193">
        <w:rPr>
          <w:rStyle w:val="StyleUnderline"/>
        </w:rPr>
        <w:t>but to bring about a constitutional crisis that will remake Ukraine into a confederate state with a very weak center</w:t>
      </w:r>
      <w:r w:rsidRPr="00881193">
        <w:rPr>
          <w:rStyle w:val="Emphasis"/>
        </w:rPr>
        <w:t>, the eastern part of which will be more integrated with Russia</w:t>
      </w:r>
      <w:r>
        <w:t xml:space="preserve"> and the western part closer to Poland and the EU. Realizing that he has lost Kiev, in short, Putin seems to want to move Ukraine’s center of power elsewhere. The worst part of all this is that </w:t>
      </w:r>
      <w:r w:rsidRPr="00881193">
        <w:rPr>
          <w:rStyle w:val="Emphasis"/>
        </w:rPr>
        <w:t>Putin knows that he can likely get away with it</w:t>
      </w:r>
      <w:r>
        <w:t>. “What can we do? [5]” asked Fiona Hill, a Brookings Institution scholar who was a top U.S. intelligence officer on Russia during the Georgia war, in a recent interview with The Ne</w:t>
      </w:r>
      <w:r w:rsidRPr="00881193">
        <w:t>w York Times. “We’ll talk about sanctions. We’ll talk about red lines. We’ll basically drive ourselves into a frenzy. And he’ll stand back and just watch it. He just knows that none of the rest of us want a war.”</w:t>
      </w:r>
      <w:r>
        <w:rPr>
          <w:rStyle w:val="StyleUnderline"/>
        </w:rPr>
        <w:t xml:space="preserve"> </w:t>
      </w:r>
      <w:r>
        <w:t xml:space="preserve">But maybe the rest of us should. </w:t>
      </w:r>
      <w:r w:rsidRPr="00881193">
        <w:rPr>
          <w:rStyle w:val="StyleUnderline"/>
        </w:rPr>
        <w:t xml:space="preserve">The Putin of 2014 is not the Putin of 2004, or even the Putin of 2008. </w:t>
      </w:r>
      <w:r w:rsidRPr="00881193">
        <w:rPr>
          <w:rStyle w:val="Emphasis"/>
        </w:rPr>
        <w:t>He is no longer simply the ruthless operator who is interested in power and money, the one who dreams of getting Russia back on the global stage</w:t>
      </w:r>
      <w:r w:rsidRPr="00881193">
        <w:rPr>
          <w:rStyle w:val="StyleUnderline"/>
        </w:rPr>
        <w:t>. He is interested in ideas.</w:t>
      </w:r>
      <w:r>
        <w:t xml:space="preserve"> He presents his advisers with the writings of Ivan Ilyn, the Russian philosopher and ideologue of the Russian All-Military Union. He personally directs the writing of history textbooks. In the last few years, and particularly after the explosion of protests in Moscow in the winter of 2011–12, Putin has come to view himself as a last bastion of order and traditional values. </w:t>
      </w:r>
      <w:r w:rsidRPr="00881193">
        <w:rPr>
          <w:rStyle w:val="StyleUnderline"/>
        </w:rPr>
        <w:t>He is convinced that liberalism is contagious and that Western mores and institutions present a real danger to Russian society and the Russian state</w:t>
      </w:r>
      <w:r>
        <w:t xml:space="preserve">. He surely dreams of the pre-1914 days, when Russia was autocratic but accepted, revolutions were not tolerated, and Russia could be part of Europe while preserving its distinctive culture and traditions. From that perspective, </w:t>
      </w:r>
      <w:r w:rsidRPr="00881193">
        <w:rPr>
          <w:rStyle w:val="Emphasis"/>
        </w:rPr>
        <w:t>the Ukrainian revolution is a symbol of everything that is wrong with today’s Europe</w:t>
      </w:r>
      <w:r w:rsidRPr="00881193">
        <w:rPr>
          <w:rStyle w:val="StyleUnderline"/>
        </w:rPr>
        <w:t xml:space="preserve">. It flirts with people power and moral relativism, it stirs passions, and it shows </w:t>
      </w:r>
      <w:r w:rsidRPr="00881193">
        <w:rPr>
          <w:rStyle w:val="Emphasis"/>
        </w:rPr>
        <w:t>utter disregard for Russia’s geopolitical ambitions.</w:t>
      </w:r>
      <w:r>
        <w:t xml:space="preserve"> And </w:t>
      </w:r>
      <w:r w:rsidRPr="00881193">
        <w:rPr>
          <w:rStyle w:val="StyleUnderline"/>
        </w:rPr>
        <w:t>with his adventure across the border, Putin has signaled that he won’t stand for it. He is apparently ready to abandon all thoughts of Russia being a European nation in good standing -- far better for it to be a civilization of its own -- and has proved willing to sacrifice his country’s economic interests to achieve his goals.</w:t>
      </w:r>
      <w:r>
        <w:t xml:space="preserve"> In other words, Putin’s march on Crimea is very different from Russia’s war in Georgia in 2008. During that debacle, Moscow used force to draw a red line that it insisted Western capitals not cross. </w:t>
      </w:r>
      <w:r w:rsidRPr="00881193">
        <w:rPr>
          <w:rStyle w:val="StyleUnderline"/>
        </w:rPr>
        <w:t xml:space="preserve">In Crimea, Moscow has demonstrated its readiness to </w:t>
      </w:r>
      <w:r w:rsidRPr="00881193">
        <w:rPr>
          <w:rStyle w:val="Emphasis"/>
        </w:rPr>
        <w:t>cross the red lines drawn by the West</w:t>
      </w:r>
      <w:r w:rsidRPr="00881193">
        <w:rPr>
          <w:rStyle w:val="StyleUnderline"/>
        </w:rPr>
        <w:t xml:space="preserve"> </w:t>
      </w:r>
      <w:r>
        <w:t xml:space="preserve">-- </w:t>
      </w:r>
      <w:r w:rsidRPr="00881193">
        <w:rPr>
          <w:rStyle w:val="StyleUnderline"/>
        </w:rPr>
        <w:t>to question legal norms and the structure of the post–​Cold War European order.</w:t>
      </w:r>
      <w:r>
        <w:t xml:space="preserve"> His move is a challenge: Is the United States still ready to guarantee the security of European democracies, or does it prefer offshore balancing and pivoting to Asia? Is Germany powerful enough to deal with a Russia that is uninterested in being European? Whatever the answers, </w:t>
      </w:r>
      <w:r w:rsidRPr="00881193">
        <w:rPr>
          <w:rStyle w:val="StyleUnderline"/>
        </w:rPr>
        <w:t>it will be hard to counter Putin. He has refused to play by Western rules. He seems not to fear political isolation; he invites it. He seems not worry about the closing of borders; he hopes for it.</w:t>
      </w:r>
      <w:r>
        <w:t xml:space="preserve"> His foreign policy amounts to a deep rejection of modern Western values and an attempt to draw a clear line between Russia’s world and Europe’s. </w:t>
      </w:r>
      <w:r w:rsidRPr="00881193">
        <w:rPr>
          <w:rStyle w:val="Emphasis"/>
        </w:rPr>
        <w:t>For Putin, Crimea is likely just the beginning.</w:t>
      </w:r>
    </w:p>
    <w:p w:rsidR="008209F3" w:rsidRDefault="008209F3" w:rsidP="008209F3">
      <w:pPr>
        <w:pStyle w:val="Heading4"/>
      </w:pPr>
      <w:r>
        <w:t>Putin’s Russia is a revisionist power and deterrence is breaking down due to a lack of US resolve – arms sales are key to prevent further aggression – Ukraine is the critical gateway to escalation</w:t>
      </w:r>
    </w:p>
    <w:p w:rsidR="008209F3" w:rsidRPr="00F6414B" w:rsidRDefault="008209F3" w:rsidP="008209F3">
      <w:r w:rsidRPr="00F6414B">
        <w:rPr>
          <w:b/>
          <w:bCs/>
          <w:sz w:val="26"/>
          <w:szCs w:val="26"/>
        </w:rPr>
        <w:t>Piontkovsky</w:t>
      </w:r>
      <w:r>
        <w:rPr>
          <w:b/>
          <w:bCs/>
          <w:sz w:val="26"/>
          <w:szCs w:val="26"/>
        </w:rPr>
        <w:t xml:space="preserve"> </w:t>
      </w:r>
      <w:r w:rsidRPr="00F6414B">
        <w:rPr>
          <w:b/>
          <w:bCs/>
          <w:sz w:val="26"/>
          <w:szCs w:val="26"/>
        </w:rPr>
        <w:t>15</w:t>
      </w:r>
      <w:r>
        <w:t xml:space="preserve"> (</w:t>
      </w:r>
      <w:r w:rsidRPr="008E3E99">
        <w:t>Andrei A. Piontkovsky</w:t>
      </w:r>
      <w:r>
        <w:t>,</w:t>
      </w:r>
      <w:r w:rsidRPr="008E3E99">
        <w:t xml:space="preserve"> visiting</w:t>
      </w:r>
      <w:r>
        <w:t xml:space="preserve"> fellow </w:t>
      </w:r>
      <w:r w:rsidRPr="00A530FD">
        <w:t>and Executive Director of the Strategic Studies Center </w:t>
      </w:r>
      <w:r>
        <w:t>in Moscow</w:t>
      </w:r>
      <w:r w:rsidRPr="00A530FD">
        <w:t>, "Putin's Russia as a Revisionist Power," Hudson Institute, https://www.hudson.org/research/11386-putin</w:t>
      </w:r>
      <w:r w:rsidRPr="00F6414B">
        <w:t>-s-russia-as-a-revisionist-power</w:t>
      </w:r>
      <w:r>
        <w:t>)SEM</w:t>
      </w:r>
    </w:p>
    <w:p w:rsidR="008209F3" w:rsidRPr="008209F3" w:rsidRDefault="008209F3" w:rsidP="008209F3">
      <w:pPr>
        <w:rPr>
          <w:sz w:val="22"/>
          <w:u w:val="single"/>
        </w:rPr>
      </w:pPr>
      <w:r w:rsidRPr="00786609">
        <w:rPr>
          <w:rStyle w:val="StyleUnderline"/>
        </w:rPr>
        <w:t>Any foreign policy strategy is based on ambitions, objectives, apprehensions and values of a state’s leadership</w:t>
      </w:r>
      <w:r w:rsidRPr="00F6414B">
        <w:t xml:space="preserve">. So before addressing directly the subject of my essay, I am compelled to devote some time to this political motivation of the Russian leadership’s behaviour. We all remember the famous Churchill saying: ‘Russia is a riddle wrapped in a mystery inside an enigma.’ But fortunately, in our current situation, we possess a key to this riddle/mystery/enigma. </w:t>
      </w:r>
      <w:r w:rsidRPr="00786609">
        <w:rPr>
          <w:rStyle w:val="Emphasis"/>
        </w:rPr>
        <w:t>One hundred percent of Russian foreign policy is driven by</w:t>
      </w:r>
      <w:r w:rsidRPr="00F6414B">
        <w:t xml:space="preserve"> one person, </w:t>
      </w:r>
      <w:r w:rsidRPr="00786609">
        <w:rPr>
          <w:rStyle w:val="Emphasis"/>
        </w:rPr>
        <w:t>Vladimir Putin</w:t>
      </w:r>
      <w:r w:rsidRPr="00F6414B">
        <w:t xml:space="preserve">. The key to Russian foreign policy, its strategy, its set of motivations and interests, all of it comes from this one particular person. </w:t>
      </w:r>
      <w:r w:rsidRPr="00786609">
        <w:rPr>
          <w:rStyle w:val="Emphasis"/>
        </w:rPr>
        <w:t>Putin’s highest priority is to remain in power forever</w:t>
      </w:r>
      <w:r w:rsidRPr="00F6414B">
        <w:t xml:space="preserve">. He saw what happened to Mubarak and especially what happened to Gaddafi when they had lost power, and </w:t>
      </w:r>
      <w:r w:rsidRPr="00786609">
        <w:rPr>
          <w:rStyle w:val="StyleUnderline"/>
        </w:rPr>
        <w:t>he became determined never to leave the Kremlin.</w:t>
      </w:r>
      <w:r>
        <w:rPr>
          <w:rStyle w:val="StyleUnderline"/>
        </w:rPr>
        <w:t xml:space="preserve"> </w:t>
      </w:r>
      <w:r w:rsidRPr="00F6414B">
        <w:rPr>
          <w:rStyle w:val="Emphasis"/>
        </w:rPr>
        <w:t>Until this recent Ukrainian crisis</w:t>
      </w:r>
      <w:r w:rsidRPr="00F6414B">
        <w:rPr>
          <w:rStyle w:val="StyleUnderline"/>
        </w:rPr>
        <w:t>, the Putin regime was an authoritarian kleptocracy without much of an ideological pretence</w:t>
      </w:r>
      <w:r w:rsidRPr="00F6414B">
        <w:t xml:space="preserve">. It had no foreign agenda beyond motor reaction to what it perceived as external threats. And certainly Ukraine’s European aspirations and its Europe-bound political vector were perceived by Putin’s Russia as an existential threat because Ukraine’s success would present an undesirable example for the Russian society. That is why he first tried to bully and bribe Yanukovych into refusing an association agreement with the European Union. And then after Yanukovych’s kleptocracy was overthrown, </w:t>
      </w:r>
      <w:r w:rsidRPr="00F6414B">
        <w:rPr>
          <w:rStyle w:val="StyleUnderline"/>
        </w:rPr>
        <w:t>Putin became determined to either bend Ukraine completely to his will or else to dismantle it</w:t>
      </w:r>
      <w:r w:rsidRPr="00F6414B">
        <w:t xml:space="preserve">. And the first act on that agenda was the annexation of Crimea, the act by which Putin’s Russia broke a dozen of international agreements signed by the Russian Federation. I think that </w:t>
      </w:r>
      <w:r w:rsidRPr="00F6414B">
        <w:rPr>
          <w:rStyle w:val="StyleUnderline"/>
        </w:rPr>
        <w:t>Putin’s Crimea speech</w:t>
      </w:r>
      <w:r w:rsidRPr="00F6414B">
        <w:t xml:space="preserve"> delivered by him for the occasion of Crimea and Sevastopol formally joining the Russian Federation </w:t>
      </w:r>
      <w:r w:rsidRPr="00F6414B">
        <w:rPr>
          <w:rStyle w:val="StyleUnderline"/>
        </w:rPr>
        <w:t>was a political event even more important than the annexation of Crimea itself</w:t>
      </w:r>
      <w:r w:rsidRPr="00F6414B">
        <w:t xml:space="preserve">. The task for Putin during this speech was to legitimise, to justify, or even to glorify the act of annexation. But he did much more. He fulfilled an even more important mission. </w:t>
      </w:r>
      <w:r w:rsidRPr="00F6414B">
        <w:rPr>
          <w:rStyle w:val="Emphasis"/>
        </w:rPr>
        <w:t>He created a new ideology of the</w:t>
      </w:r>
      <w:r w:rsidRPr="00F6414B">
        <w:t xml:space="preserve"> so-called ‘Russkiy Mir,’ the </w:t>
      </w:r>
      <w:r w:rsidRPr="00F6414B">
        <w:rPr>
          <w:rStyle w:val="Emphasis"/>
        </w:rPr>
        <w:t>Russian World.</w:t>
      </w:r>
      <w:r w:rsidRPr="00F6414B">
        <w:t xml:space="preserve"> No dictatorship can sustain on violence and intimidation alone. A protracted dictatorship needs some kind of an ideology or a mythology that would appeal to a considerable part of the population for a considerable span of time: like Hitler’s ideology of the superiority of the German people or Stalin’s ideology of communism. Many pundits, myself included, noted that Putin’s Crimea speech was a remake of the German Chancellor Hitler’s Sudetenland speech delivered for the occasion of annexation of Sudetenland. Putin’s Crimea speech borrowed heavily from the main concepts and even from the terminology of Nazi political foreign policy and propaganda. </w:t>
      </w:r>
      <w:r w:rsidRPr="00F6414B">
        <w:rPr>
          <w:rStyle w:val="StyleUnderline"/>
        </w:rPr>
        <w:t>First came this concept of a ‘divided nation.’</w:t>
      </w:r>
      <w:r w:rsidRPr="00F6414B">
        <w:t xml:space="preserve"> Putin informed us that we, the Russian people, are a ‘divided nation.’ This was the first time this term was used in such a high level speech. </w:t>
      </w:r>
      <w:r w:rsidRPr="00F6414B">
        <w:rPr>
          <w:rStyle w:val="StyleUnderline"/>
        </w:rPr>
        <w:t>Next he justified the Crimean annexation as a part of gathering of historically Russian lands.</w:t>
      </w:r>
      <w:r>
        <w:rPr>
          <w:rStyle w:val="StyleUnderline"/>
        </w:rPr>
        <w:t xml:space="preserve"> </w:t>
      </w:r>
      <w:r w:rsidRPr="00F6414B">
        <w:rPr>
          <w:rStyle w:val="StyleUnderline"/>
        </w:rPr>
        <w:t>Then he coined a new label for his opponents</w:t>
      </w:r>
      <w:r w:rsidRPr="00F6414B">
        <w:t>, ‘Natsional-predateli,’ or ‘</w:t>
      </w:r>
      <w:r w:rsidRPr="00F6414B">
        <w:rPr>
          <w:rStyle w:val="StyleUnderline"/>
        </w:rPr>
        <w:t>nation-traitors</w:t>
      </w:r>
      <w:r w:rsidRPr="00F6414B">
        <w:t xml:space="preserve">.’ That set a new tone as there previously had been no such term in the Soviet or Russian political vernacular. The Soviets’ opponents were castigated as ‘enemies of the people’, while ‘nationtraitors’ or ‘Natsional-predateli’ is a pure Nazi vocabulary. However the most important concept was the concept of the ‘Russian World’. </w:t>
      </w:r>
      <w:r w:rsidRPr="00F6414B">
        <w:rPr>
          <w:rStyle w:val="Emphasis"/>
        </w:rPr>
        <w:t>Putin claims it is his right and even a sacred duty to protect not citizens – not Russian citizens – but ethnic Russians or Russian language speakers, all over the world.</w:t>
      </w:r>
      <w:r>
        <w:rPr>
          <w:rStyle w:val="Emphasis"/>
        </w:rPr>
        <w:t xml:space="preserve"> </w:t>
      </w:r>
      <w:r w:rsidRPr="00F6414B">
        <w:rPr>
          <w:rStyle w:val="StyleUnderline"/>
        </w:rPr>
        <w:t>And to demonstrate that Crimea was only the first step in promoting the Russkiy Mir agenda, Putin immediately</w:t>
      </w:r>
      <w:r w:rsidRPr="00F6414B">
        <w:t xml:space="preserve"> initiated another stage. He also </w:t>
      </w:r>
      <w:r w:rsidRPr="00F6414B">
        <w:rPr>
          <w:rStyle w:val="StyleUnderline"/>
        </w:rPr>
        <w:t>coined another new term</w:t>
      </w:r>
      <w:r w:rsidRPr="00F6414B">
        <w:t>, ‘Novorossiya’ (‘</w:t>
      </w:r>
      <w:r w:rsidRPr="00F6414B">
        <w:rPr>
          <w:rStyle w:val="StyleUnderline"/>
        </w:rPr>
        <w:t>new Russia’</w:t>
      </w:r>
      <w:r w:rsidRPr="00F6414B">
        <w:t xml:space="preserve">). By Novorossiya he is referring to the eight Ukranian regions, which were, in his opinion, unjustly handed over to Ukraine after the Bolshevik revolution. So now </w:t>
      </w:r>
      <w:r w:rsidRPr="00F6414B">
        <w:rPr>
          <w:rStyle w:val="Emphasis"/>
        </w:rPr>
        <w:t>Putin has created a long-term ideological system he can use to justify his role forever</w:t>
      </w:r>
      <w:r w:rsidRPr="00F6414B">
        <w:t xml:space="preserve">, because it is a very long-term program. Any dictator, as I already noted, needs such an excuse. It’s much more convenient to claim he is promoting the great Russian idea from the Kremlin, than to admit he was just sitting there to make tens of billions of dollars for himself and his cronies. These were no empty words or slogans. </w:t>
      </w:r>
      <w:r w:rsidRPr="00F6414B">
        <w:rPr>
          <w:rStyle w:val="Emphasis"/>
        </w:rPr>
        <w:t>His hybrid war against Ukraine is going on now</w:t>
      </w:r>
      <w:r w:rsidRPr="00F6414B">
        <w:t xml:space="preserve">. There are ups and downs. As I already mentioned, </w:t>
      </w:r>
      <w:r w:rsidRPr="00F6414B">
        <w:rPr>
          <w:rStyle w:val="Emphasis"/>
        </w:rPr>
        <w:t>the main objective is to control Kiev, to control the Ukrainian government and Ukraine as a whole</w:t>
      </w:r>
      <w:r w:rsidRPr="00F6414B">
        <w:t xml:space="preserve">. He doesn’t need an annexation of Donetsk and Luhansk. Coincidentally he is now the most ardent supporter of the territorial integrity of Ukraine, except for Crimea, of course. He needs to have the cancerous tumour of Novorossiya inside Ukraine to spread instability and chaos. </w:t>
      </w:r>
      <w:r w:rsidRPr="00F6414B">
        <w:rPr>
          <w:rStyle w:val="StyleUnderline"/>
        </w:rPr>
        <w:t>But Kremlin propaganda offices present these events</w:t>
      </w:r>
      <w:r w:rsidRPr="00F6414B">
        <w:t xml:space="preserve"> not </w:t>
      </w:r>
      <w:r w:rsidRPr="00F6414B">
        <w:rPr>
          <w:rStyle w:val="StyleUnderline"/>
        </w:rPr>
        <w:t>as a war</w:t>
      </w:r>
      <w:r w:rsidRPr="00F6414B">
        <w:t xml:space="preserve"> of Russia with Ukraine. Every day on the TV, Kremlin talking heads tell us that it’s much more than that. It’s a war </w:t>
      </w:r>
      <w:r w:rsidRPr="00F6414B">
        <w:rPr>
          <w:rStyle w:val="StyleUnderline"/>
        </w:rPr>
        <w:t>between Russia and the United States</w:t>
      </w:r>
      <w:r w:rsidRPr="00F6414B">
        <w:t xml:space="preserve"> of America. Ukraine is just terrain on which this war is being staged. Even more </w:t>
      </w:r>
      <w:r w:rsidRPr="00F6414B">
        <w:rPr>
          <w:rStyle w:val="StyleUnderline"/>
        </w:rPr>
        <w:t>philosophically, it is a war between</w:t>
      </w:r>
      <w:r w:rsidRPr="00F6414B">
        <w:t xml:space="preserve"> Russkiy Mir, </w:t>
      </w:r>
      <w:r w:rsidRPr="00F6414B">
        <w:rPr>
          <w:rStyle w:val="StyleUnderline"/>
        </w:rPr>
        <w:t>the Russian world, and the Anglo-Saxon world</w:t>
      </w:r>
      <w:r w:rsidRPr="00F6414B">
        <w:t xml:space="preserve">. Putin explains that we Russians have a unique genetic code, superior to the genetic code of the Anglo-Saxon world because Anglo-Saxons are mercantile, they are concerned about their own enrichment, and due to our specific Russian genetic code, we possess more spirituality. For example, one of the Kremlin guys – Vyacheslav Nikonov, grandson of Vyacheslav Molotov — has made a historic claim that Russians are an Aryan tribe which descended from the Carpathian mountains and spread all over the world until they reached Fort Ross, California. </w:t>
      </w:r>
      <w:r w:rsidRPr="00F6414B">
        <w:rPr>
          <w:rStyle w:val="StyleUnderline"/>
        </w:rPr>
        <w:t>No state or regime goes to war firmly convinced that it will lose it and Vladimir Putin is no exception: if he goes to war with NATO he will be acting based on the belief that he can win it.</w:t>
      </w:r>
      <w:r>
        <w:rPr>
          <w:rStyle w:val="StyleUnderline"/>
        </w:rPr>
        <w:t xml:space="preserve"> </w:t>
      </w:r>
      <w:r w:rsidRPr="00F6414B">
        <w:rPr>
          <w:rStyle w:val="Emphasis"/>
        </w:rPr>
        <w:t>That belief is based on Putin’s assumption that the logic of</w:t>
      </w:r>
      <w:r w:rsidRPr="00F6414B">
        <w:t xml:space="preserve"> the </w:t>
      </w:r>
      <w:r w:rsidRPr="00F6414B">
        <w:rPr>
          <w:rStyle w:val="Emphasis"/>
        </w:rPr>
        <w:t>mutually assured destruction</w:t>
      </w:r>
      <w:r w:rsidRPr="00F6414B">
        <w:t xml:space="preserve"> (</w:t>
      </w:r>
      <w:r w:rsidRPr="00F6414B">
        <w:rPr>
          <w:rStyle w:val="StyleUnderline"/>
        </w:rPr>
        <w:t>MAD</w:t>
      </w:r>
      <w:r w:rsidRPr="00F6414B">
        <w:t xml:space="preserve">) regime that prevented a major war between Russia and the West </w:t>
      </w:r>
      <w:r w:rsidRPr="00F6414B">
        <w:rPr>
          <w:rStyle w:val="Emphasis"/>
        </w:rPr>
        <w:t>is broken due to divisions within the West regarding how to respond to a limited Russian nuclear strike</w:t>
      </w:r>
      <w:r w:rsidRPr="00F6414B">
        <w:t xml:space="preserve">. </w:t>
      </w:r>
      <w:r w:rsidRPr="00F6414B">
        <w:rPr>
          <w:rStyle w:val="Emphasis"/>
        </w:rPr>
        <w:t>If we read Putin correctly, the world is in a far more dangerous situation than most have thought and the risks to Russia’s neighbours, the West and Russia itself are far greater.</w:t>
      </w:r>
      <w:r>
        <w:rPr>
          <w:rStyle w:val="Emphasis"/>
        </w:rPr>
        <w:t xml:space="preserve"> </w:t>
      </w:r>
      <w:r w:rsidRPr="00F6414B">
        <w:t xml:space="preserve">Even the most modest practical realisation of Putin’s idea of ‘assembling the Russian lands’ requires changes of the national borders of at least two NATO member countries: Latvia and Estonia. Because of the Western alliance’s Article 5 in which an attack on one is an attack on all, that would seem impossible given MAD. But </w:t>
      </w:r>
      <w:r w:rsidRPr="00F6414B">
        <w:rPr>
          <w:rStyle w:val="StyleUnderline"/>
        </w:rPr>
        <w:t>the MAD doctrine considered only a single most destructive scenario of a military conflict between nuclear powers, total war</w:t>
      </w:r>
      <w:r w:rsidRPr="00F6414B">
        <w:t xml:space="preserve">. The doctrine of mutually assured destruction is still valid, and it prevents a full-scale world war. </w:t>
      </w:r>
      <w:r w:rsidRPr="00F6414B">
        <w:rPr>
          <w:rStyle w:val="StyleUnderline"/>
        </w:rPr>
        <w:t>But there are other scenarios, including the limited use of nuclear weapons by one side</w:t>
      </w:r>
      <w:r w:rsidRPr="00F6414B">
        <w:t xml:space="preserve"> under conditions where the other side does not respond lest that lead to ‘mutual suicide.’ In his classic books On Thermonuclear War and Thinking About The Unthinkable, Dr. Herman </w:t>
      </w:r>
      <w:r w:rsidRPr="00F6414B">
        <w:rPr>
          <w:rStyle w:val="StyleUnderline"/>
        </w:rPr>
        <w:t>Kahn</w:t>
      </w:r>
      <w:r w:rsidRPr="00F6414B">
        <w:t xml:space="preserve">, a pre-eminent nuclear strategist and one of the founders of the Hudson Institute, </w:t>
      </w:r>
      <w:r w:rsidRPr="00F6414B">
        <w:rPr>
          <w:rStyle w:val="StyleUnderline"/>
        </w:rPr>
        <w:t>pondered a potential scenario of a limited nuclear war initiated by a nuclear power in order to achieve certain political objectives</w:t>
      </w:r>
      <w:r w:rsidRPr="00F6414B">
        <w:t xml:space="preserve">. It is feasible that in a more volatile geopolitical situation, </w:t>
      </w:r>
      <w:r w:rsidRPr="00F6414B">
        <w:rPr>
          <w:rStyle w:val="StyleUnderline"/>
        </w:rPr>
        <w:t>a nuclear power determined to change the status quo</w:t>
      </w:r>
      <w:r w:rsidRPr="00F6414B">
        <w:t xml:space="preserve">, armed with the advantage of political will, and </w:t>
      </w:r>
      <w:r w:rsidRPr="00F6414B">
        <w:rPr>
          <w:rStyle w:val="StyleUnderline"/>
        </w:rPr>
        <w:t>indifferent to the value of human lives</w:t>
      </w:r>
      <w:r w:rsidRPr="00F6414B">
        <w:t xml:space="preserve">, be it its own or those of others, </w:t>
      </w:r>
      <w:r w:rsidRPr="00F6414B">
        <w:rPr>
          <w:rStyle w:val="StyleUnderline"/>
        </w:rPr>
        <w:t>while being inspired by certain adventurism, could achieve serious foreign policy gains through the threat of limited application of nuclear weapons or through the actual limited application itself.</w:t>
      </w:r>
      <w:r w:rsidRPr="00F6414B">
        <w:t xml:space="preserve"> Russian military doctrine has been recently changed allowing Russia to use nuclear weapons in regional and even local conflicts. Clearly </w:t>
      </w:r>
      <w:r w:rsidRPr="00F6414B">
        <w:rPr>
          <w:rStyle w:val="StyleUnderline"/>
        </w:rPr>
        <w:t>Putin does not seek the destruction of the hated United States,</w:t>
      </w:r>
      <w:r w:rsidRPr="00F6414B">
        <w:t xml:space="preserve"> a goal that he could achieve only at the price of mutual suicide. Instead, </w:t>
      </w:r>
      <w:r w:rsidRPr="00F6414B">
        <w:rPr>
          <w:rStyle w:val="Emphasis"/>
        </w:rPr>
        <w:t>his goals are</w:t>
      </w:r>
      <w:r w:rsidRPr="00F6414B">
        <w:t xml:space="preserve"> significantly more modest: </w:t>
      </w:r>
      <w:r w:rsidRPr="00F6414B">
        <w:rPr>
          <w:rStyle w:val="Emphasis"/>
        </w:rPr>
        <w:t>the maximum extension of the Russian World, the breakdown of NATO, and the discrediting and humiliation of the US as the guarantor of the security of the West.</w:t>
      </w:r>
      <w:r>
        <w:rPr>
          <w:rStyle w:val="Emphasis"/>
        </w:rPr>
        <w:t xml:space="preserve"> </w:t>
      </w:r>
      <w:r w:rsidRPr="00F6414B">
        <w:t xml:space="preserve">To put it in simplest terms, </w:t>
      </w:r>
      <w:r w:rsidRPr="00F6414B">
        <w:rPr>
          <w:rStyle w:val="Emphasis"/>
        </w:rPr>
        <w:t>Putin’s actions would be a revenge for the defeat of the USSR</w:t>
      </w:r>
      <w:r w:rsidRPr="00F6414B">
        <w:t xml:space="preserve"> in the third (cold) world war just as the second world war was for Germany an attempt at revenge for defeat in the first. Let us follow Herman Kahn and try to think a bit about the unthinkable. Let us contemplate that some day in the Estonian city of Narva, which has a predominately Russian population, Putin’s ‘polite green men’ conduct a referendum and the Kremlin says, well, this part of Estonian territory historically belongs to the Russian world. Well, a year ago, the annexation of Ukraine was unthinkable, so we should think about such kinds of scenarios. The Estonian government, referring to Article 5 of the NATO agreement, asks NATO countries to help. And if NATO countries can help, their joint military might would be much stronger than the Russian Army. At this point, </w:t>
      </w:r>
      <w:r w:rsidRPr="00F6414B">
        <w:rPr>
          <w:rStyle w:val="StyleUnderline"/>
        </w:rPr>
        <w:t>Putin</w:t>
      </w:r>
      <w:r w:rsidRPr="00F6414B">
        <w:t xml:space="preserve"> publicly states or says in private talks </w:t>
      </w:r>
      <w:r w:rsidRPr="00F6414B">
        <w:rPr>
          <w:rStyle w:val="StyleUnderline"/>
        </w:rPr>
        <w:t>with his ‘partners</w:t>
      </w:r>
      <w:r w:rsidRPr="00F6414B">
        <w:t xml:space="preserve">’ in Europe; ‘OK, we realise that a more powerful conventional military force is ready to confront us in our pursuit of the Russian world agenda, so we </w:t>
      </w:r>
      <w:r w:rsidRPr="00F6414B">
        <w:rPr>
          <w:rStyle w:val="StyleUnderline"/>
        </w:rPr>
        <w:t>are ready to use a nuclear weapon if NATO conventional forces try to eject us from Estonia.’</w:t>
      </w:r>
      <w:r>
        <w:rPr>
          <w:rStyle w:val="StyleUnderline"/>
        </w:rPr>
        <w:t xml:space="preserve"> </w:t>
      </w:r>
      <w:r w:rsidRPr="00F6414B">
        <w:t xml:space="preserve">How will Western politicians react? It is difficult to predict. I think that a vast majority of people both in Europe and in the United States would say that we are not ready to die for Narva, just as many Europeans stated in 1930s that they were not ready to die for Danzig. </w:t>
      </w:r>
      <w:r w:rsidRPr="00F6414B">
        <w:rPr>
          <w:rStyle w:val="StyleUnderline"/>
        </w:rPr>
        <w:t xml:space="preserve">So this situation will present an unthinkable choice for the West: either a humiliating capitulation by refusing to help Estonia that in turn </w:t>
      </w:r>
      <w:r w:rsidRPr="00F6414B">
        <w:rPr>
          <w:rStyle w:val="Emphasis"/>
        </w:rPr>
        <w:t>would also mean the end of NATO, the end of Western alliance, the end of the United States as the guarantor of Western security, or providing help that would lead to war with a thermonuclear power.</w:t>
      </w:r>
      <w:r>
        <w:rPr>
          <w:rStyle w:val="Emphasis"/>
        </w:rPr>
        <w:t xml:space="preserve"> </w:t>
      </w:r>
      <w:r w:rsidRPr="00F6414B">
        <w:rPr>
          <w:rStyle w:val="Emphasis"/>
        </w:rPr>
        <w:t>Putin seems to be convinced that the West would blink, and that he can outplay Western countries and their leaders in potential military conflicts that would occur along the path to the realisation of his great idea of the Russian World</w:t>
      </w:r>
      <w:r w:rsidRPr="00F6414B">
        <w:t xml:space="preserve">. Regardless of the fact that Russia is much weaker in conventional arms than NATO and does not have an advantage over the US in nuclear ones. ‘By the spirit we will take them,’ Putin calculates. ‘By the spirit and by boldness.’ </w:t>
      </w:r>
      <w:r w:rsidRPr="00F6414B">
        <w:rPr>
          <w:rStyle w:val="StyleUnderline"/>
        </w:rPr>
        <w:t>Putin’s plans are extremely adventurist but he believes they have chances for success. Nuclear bullying and nuclear blackmail are going on with growing intensity as part of psychological warfare against West.</w:t>
      </w:r>
      <w:r>
        <w:rPr>
          <w:rStyle w:val="StyleUnderline"/>
        </w:rPr>
        <w:t xml:space="preserve"> </w:t>
      </w:r>
      <w:r w:rsidRPr="00F6414B">
        <w:t xml:space="preserve">Almost every one of Putin’s statements includes the phrase ‘Don’t forget that we’re a nuclear power.’ There was a scandalous performance during a meeting with a top Russian official in August in Sochi, when Vice Speaker of the Duma Mr. Zhirinovsky threatened to completely annihilate the Baltic States and Poland. Mr. Putin was present and in summing up the panel discussion, he noted approvingly that Vladimir Zhirinovsky’s speech was very vivid and flamboyant, and only added that maybe not all of his words reflected current government policy. </w:t>
      </w:r>
      <w:r w:rsidRPr="00F6414B">
        <w:rPr>
          <w:rStyle w:val="Emphasis"/>
        </w:rPr>
        <w:t>There are two parallel ways to tackle this dangerous</w:t>
      </w:r>
      <w:r w:rsidRPr="00F6414B">
        <w:t xml:space="preserve"> Narva </w:t>
      </w:r>
      <w:r w:rsidRPr="00F6414B">
        <w:rPr>
          <w:rStyle w:val="Emphasis"/>
        </w:rPr>
        <w:t xml:space="preserve">Dilemma. The first is to defeat decisively and to discredit forever this crazy idea of </w:t>
      </w:r>
      <w:r w:rsidRPr="00F6414B">
        <w:t>‘Russkiy Mir’ (</w:t>
      </w:r>
      <w:r w:rsidRPr="00F6414B">
        <w:rPr>
          <w:rStyle w:val="Emphasis"/>
        </w:rPr>
        <w:t>the Russian World</w:t>
      </w:r>
      <w:r w:rsidRPr="00F6414B">
        <w:t xml:space="preserve">) here and now </w:t>
      </w:r>
      <w:r w:rsidRPr="00F6414B">
        <w:rPr>
          <w:rStyle w:val="Emphasis"/>
        </w:rPr>
        <w:t>in Ukraine by</w:t>
      </w:r>
      <w:r w:rsidRPr="00F6414B">
        <w:t xml:space="preserve"> purely economic and political instruments without boots on the grounds and planes in the air but </w:t>
      </w:r>
      <w:r w:rsidRPr="00F6414B">
        <w:rPr>
          <w:rStyle w:val="Emphasis"/>
        </w:rPr>
        <w:t xml:space="preserve">helping Ukraine, including supplying it with modern weaponry. </w:t>
      </w:r>
      <w:r w:rsidRPr="009A03BD">
        <w:rPr>
          <w:rStyle w:val="Emphasis"/>
          <w:sz w:val="28"/>
          <w:szCs w:val="28"/>
        </w:rPr>
        <w:t>The West has a capability to do that to avoid facing the choice between humiliating capitulation and a nuclear war down the road in case of Putin success in Ukraine</w:t>
      </w:r>
      <w:r w:rsidRPr="00F6414B">
        <w:rPr>
          <w:rStyle w:val="Emphasis"/>
        </w:rPr>
        <w:t>.</w:t>
      </w:r>
      <w:r>
        <w:rPr>
          <w:rStyle w:val="Emphasis"/>
        </w:rPr>
        <w:t xml:space="preserve"> </w:t>
      </w:r>
      <w:r w:rsidRPr="00F6414B">
        <w:rPr>
          <w:rStyle w:val="Emphasis"/>
        </w:rPr>
        <w:t>The second one is to deprive Mr. Putin of any illusions about NATO weakness and the US inability to fulfil its obligations according to Article 5 of NATO Charter.</w:t>
      </w:r>
      <w:r>
        <w:rPr>
          <w:rStyle w:val="Emphasis"/>
        </w:rPr>
        <w:t xml:space="preserve"> </w:t>
      </w:r>
      <w:r w:rsidRPr="00F6414B">
        <w:t xml:space="preserve">Ever since Vladimir Putin began his aggression in Ukraine and sent signals that he was prepared to move against the Baltic countries, people in the West, either because they were intimidated by the Kremlin leader’s words or for other reasons, have asked whether their countrymen were ‘prepared to die for Narva.’ Since April 2014, </w:t>
      </w:r>
      <w:r w:rsidRPr="00F6414B">
        <w:rPr>
          <w:rStyle w:val="StyleUnderline"/>
        </w:rPr>
        <w:t>there have been many discussions about</w:t>
      </w:r>
      <w:r w:rsidRPr="00F6414B">
        <w:t xml:space="preserve"> ‘the Narva dilemma’ and about Putin’s success in supplying the West with </w:t>
      </w:r>
      <w:r w:rsidRPr="00F6414B">
        <w:rPr>
          <w:rStyle w:val="StyleUnderline"/>
        </w:rPr>
        <w:t>a Hobson’s choice between a ‘shameful capitulation’ and a ‘nuclear war with someone living in another reality.’</w:t>
      </w:r>
      <w:r w:rsidRPr="00F6414B">
        <w:t xml:space="preserve"> Until very recently, those discussions suggested that the West had not made a decision one way or the other. Moreover there was evidence that Putin was making progress in splitting the alliance and making any tough response less likely. There was the pro-Putin ‘drift’ of Hungary, the Czech Republic and Slovakia that according to Jackson Diehl of the Washington Post were clearly ‘hedging their bets’ in the face of Putin’s threats. It certainly appeared that the Kremlin had achieved its first psychological victory in its hybrid war with its Baltic neighbours. Three NATO countries were suggesting that they would not want to defend another NATO member against Putin’s efforts to be ‘the ingatherer of immemorial Russian lands.’ But later the situation has changed completely and consequently, the question ‘are you prepared to die for Narva?’ should be posed not to Western capitals but rather to Moscow and especially to the Kremlin. </w:t>
      </w:r>
      <w:r w:rsidRPr="00F6414B">
        <w:rPr>
          <w:rStyle w:val="StyleUnderline"/>
        </w:rPr>
        <w:t>Western leaders no longer view Putin as a ‘partner’ but rather as a strategic problem which requires an immediate and clearly formulated response, and they are making the kinds of statements and taking the kinds of actions that show that they are prepared to live up to the principles fundamental to NATO.</w:t>
      </w:r>
      <w:r>
        <w:rPr>
          <w:rStyle w:val="StyleUnderline"/>
        </w:rPr>
        <w:t xml:space="preserve"> </w:t>
      </w:r>
      <w:r w:rsidRPr="00F6414B">
        <w:t xml:space="preserve">Today there are no politicians like Churchill and Roosevelt in the West, but what many had seen as ‘a collective Western Chamberlain’ have nonetheless found an adequate answer to Putin’s growing nuclear blackmail. The 2015 September Wales NATO Summit supported deployment of American troops on the territory of the Baltic countries in order to act as a restraining influence on the Russian president and his threats. Other NATO countries have dispatched troops there as well. The symbolic presence of American troops in the region of Narva psychologically transforms the situation 180 degrees. </w:t>
      </w:r>
      <w:r w:rsidRPr="00F6414B">
        <w:rPr>
          <w:rStyle w:val="Emphasis"/>
        </w:rPr>
        <w:t>The appearance there of the first armed polite little green man would automatically mean the involvement of the Russian Federation in a full-scale war with the United States.</w:t>
      </w:r>
      <w:r>
        <w:rPr>
          <w:rStyle w:val="Emphasis"/>
        </w:rPr>
        <w:t xml:space="preserve"> </w:t>
      </w:r>
      <w:r w:rsidRPr="00F6414B">
        <w:rPr>
          <w:rStyle w:val="StyleUnderline"/>
        </w:rPr>
        <w:t>That in turn means that Putin and his entourage need to begin asking themselves the question that they worked so hard earlier to get some in the West to ponder. Is Putin himself ready to die for that northeastern Estonian city at the eastern edge of NATO and the European Union?</w:t>
      </w:r>
      <w:bookmarkEnd w:id="2"/>
    </w:p>
    <w:p w:rsidR="008209F3" w:rsidRPr="008109ED" w:rsidRDefault="008209F3" w:rsidP="008209F3">
      <w:pPr>
        <w:pStyle w:val="Heading4"/>
      </w:pPr>
      <w:r>
        <w:t>Even if not broadly revisionist, they are in ex-CIS states</w:t>
      </w:r>
    </w:p>
    <w:p w:rsidR="008209F3" w:rsidRDefault="008209F3" w:rsidP="008209F3">
      <w:r>
        <w:rPr>
          <w:rStyle w:val="Style13ptBold"/>
        </w:rPr>
        <w:t>Allison, 17</w:t>
      </w:r>
      <w:r w:rsidRPr="005F6997">
        <w:t>— Professor of Russian and Eurasian International Relations at the University of Oxford (Roy, “Russia and the post-2014 international legal order: revisionism and realpolitik,” International Affairs 93: 3 (2017) 519-543, AS)</w:t>
      </w:r>
    </w:p>
    <w:p w:rsidR="008209F3" w:rsidRDefault="008209F3" w:rsidP="008209F3"/>
    <w:p w:rsidR="008209F3" w:rsidRPr="00393008" w:rsidRDefault="008209F3" w:rsidP="008209F3">
      <w:r>
        <w:t xml:space="preserve">Of all the major powers and permanent members of the UNSC, </w:t>
      </w:r>
      <w:r w:rsidRPr="005F6997">
        <w:rPr>
          <w:rStyle w:val="StyleUnderline"/>
        </w:rPr>
        <w:t>Russia is</w:t>
      </w:r>
      <w:r>
        <w:t xml:space="preserve"> the one </w:t>
      </w:r>
      <w:r w:rsidRPr="005F6997">
        <w:rPr>
          <w:rStyle w:val="StyleUnderline"/>
        </w:rPr>
        <w:t>most truculently striving for greater influence on international rule-making</w:t>
      </w:r>
      <w:r>
        <w:t xml:space="preserve">. As relations between Russia and the West have deteriorated sharply since the annexation of Crimea, the extent of Moscow’s ambitions has been unclear. </w:t>
      </w:r>
      <w:r w:rsidRPr="005F6997">
        <w:rPr>
          <w:rStyle w:val="StyleUnderline"/>
        </w:rPr>
        <w:t>Does Putin expect to modify substantively the contemporary international legal order? He proclaims grandiloquently that ‘if there is an area where Russia could be a leader— it is in asserting the norms of international law’.</w:t>
      </w:r>
      <w:r>
        <w:t xml:space="preserve">98 On the one hand, norms may indeed be involved. Putin is bidding for the mantle of international champion for those states seeking to resist any further erosion of the traditional concept of sovereignty as enshrined in the UN Charter, especially the encroachments of the western-led humanitarian project of recent decades. Viewed in this way, Russia endorses international law as a system of mutual constraint which regulates the coexistence and competition of states. In practical diplomacy, Russia then seeks to gather support among normatively like-minded states to build coalitions in support of a traditionalist and counter-revisionist legal agenda. On the other hand, in the mindset of the Kremlin leadership there seems to be a constant reinforcement of a longstanding focus on relative power and global rankings among states. </w:t>
      </w:r>
      <w:r w:rsidRPr="005F6997">
        <w:rPr>
          <w:rStyle w:val="StyleUnderline"/>
        </w:rPr>
        <w:t>For Russia</w:t>
      </w:r>
      <w:r>
        <w:t xml:space="preserve">, one prominent commentator claims, this means that </w:t>
      </w:r>
      <w:r w:rsidRPr="005F6997">
        <w:rPr>
          <w:rStyle w:val="StyleUnderline"/>
        </w:rPr>
        <w:t>international law is ‘a means of curbing the ambitions of NATO and the US’; ‘in this way, a temporarily weakened world power appeals to the law to contain the actions of a rival that is, at least for now, more powerful’</w:t>
      </w:r>
      <w:r>
        <w:t xml:space="preserve">.99 In this sense </w:t>
      </w:r>
      <w:r w:rsidRPr="005F6997">
        <w:rPr>
          <w:rStyle w:val="Emphasis"/>
        </w:rPr>
        <w:t>sovereignty is a shield to deploy instrumentally and strategically,</w:t>
      </w:r>
      <w:r w:rsidRPr="005F6997">
        <w:rPr>
          <w:rStyle w:val="StyleUnderline"/>
        </w:rPr>
        <w:t xml:space="preserve"> for example in defending the Syrian regime, or in bandwagoning with China and BRICS states to promote a non-western power bloc</w:t>
      </w:r>
      <w:r>
        <w:t xml:space="preserve">. Instrumentalism also operates at the level of domestic politics. Moscow’s growing preoccupation with regime change reflects its longstanding connection between domestic political order and international rule-making: order trumps justice in both domains. </w:t>
      </w:r>
      <w:r w:rsidRPr="008109ED">
        <w:rPr>
          <w:rStyle w:val="StyleUnderline"/>
        </w:rPr>
        <w:t>Sovereignty, then, denotes a capacity as well as a means to avert feared extraterritorial intrusions.</w:t>
      </w:r>
      <w:r>
        <w:rPr>
          <w:rStyle w:val="StyleUnderline"/>
        </w:rPr>
        <w:t xml:space="preserve"> </w:t>
      </w:r>
      <w:r>
        <w:t xml:space="preserve">This traditional Russian approach to international legal order, whether we inter- pret it as shaped more by norms, power or domestic views of the state, has been sustained through most of the post-Cold War period. It was a discourse always in tension with aspects of Russian policy in the CIS regional order, most notably Russian actions leading to the fragmentation of Georgia in 2008. However, </w:t>
      </w:r>
      <w:r w:rsidRPr="008109ED">
        <w:rPr>
          <w:rStyle w:val="StyleUnderline"/>
        </w:rPr>
        <w:t>it was only in 2014, with Russia’s overt challenge to the post-Cold War territorial settle- ment, that the credibility of Russian commitment to traditional sovereignty norms collapsed</w:t>
      </w:r>
      <w:r>
        <w:t xml:space="preserve">. Despite bitter controversies in the modern international legal system over western-led interventions or the long process towards Kosovan statehood, no other major power has breached the prohibition against states reverting to wars of territory or the use of force to expand their territorial sphere, or sought to justify it, among other claims, on such irredentist grounds as ‘historic justice’. The effect of Russia’s actions on the international legal order exceeds and compounds the earlier shock of the 2003 Iraq War, which was so vehemently criticized by Russia (among other major states). Two outcomes deserve special attention. First, as one legal scholar emphasized in 2003, ‘deviant acts affect the inter- national legal system with singular power because the still-principal subjects of its norms, i.e. states, are also their creators and interpreters’, so that ‘every great power that deviates from established interpretations of the law carries with it the potential to shape a new interpretation’.100 In this sense Russian actions potentially dilute the inhibition on changing boundaries by internationally unlawful means and destabilize the wider international system. Second, </w:t>
      </w:r>
      <w:r w:rsidRPr="008109ED">
        <w:rPr>
          <w:rStyle w:val="StyleUnderline"/>
        </w:rPr>
        <w:t>Russian actions in Crimea/Ukraine harm the function of collective legitimization offered by the UN, and this affects real-world policy-making. Since 2014, states have been worried</w:t>
      </w:r>
      <w:r>
        <w:t xml:space="preserve">, as they were in 2003, </w:t>
      </w:r>
      <w:r w:rsidRPr="008109ED">
        <w:rPr>
          <w:rStyle w:val="StyleUnderline"/>
        </w:rPr>
        <w:t>that if the UN Charter’s rule on the use of force came to be viewed as very weak or non-existent as a tool for restraining state action then state leaders could no longer rely on the Charter rule as providing meaningful protection against aggression</w:t>
      </w:r>
      <w:r>
        <w:t xml:space="preserve">. This encourages a slide from the power of rules to the rule of power, or at least to greater dependence on multilateral alliances. In this sense the growing containment of which Russia now complains is a self-inflicted wound. Weakening the Charter rule may alter- natively encourage renewed US unilateral military action by the Trump admin- istration. Putin may still hope to carve out a new relationship with President Trump based on at least tacit respect between major powers and potential interest-based transactions. But Russia remains a truculent and far weaker party in its effort to gain recognition as a coequal manager of conflicts on the global stage, while President Trump’s commitment to unilateral augmentation of US military power is hardly music to Putin’s ears. So any such future concordat is likely to be fragile at best. Moreover, if the United States is encouraged by UNSC inactivity over Ukraine and Syria to bypass any Russian veto, this tendency will be reinforced by the Trump administration’s more dismissive and critical view of the role of the UN overall.101 In the words of the American UN envoy, justifying the US missile strike against Syria’s Al-Shayat air base in April 2017, ‘when the interna- tional community consistently fails in its duty to act collectively, there are times when states are compelled to take their own action’.102 </w:t>
      </w:r>
      <w:r w:rsidRPr="005F6997">
        <w:rPr>
          <w:rStyle w:val="StyleUnderline"/>
        </w:rPr>
        <w:t>This article</w:t>
      </w:r>
      <w:r>
        <w:t xml:space="preserve"> has </w:t>
      </w:r>
      <w:r w:rsidRPr="005F6997">
        <w:rPr>
          <w:rStyle w:val="StyleUnderline"/>
        </w:rPr>
        <w:t xml:space="preserve">examined the possibility that a substantive </w:t>
      </w:r>
      <w:r w:rsidRPr="005F6997">
        <w:rPr>
          <w:rStyle w:val="Emphasis"/>
        </w:rPr>
        <w:t xml:space="preserve">revisionist international legal agenda </w:t>
      </w:r>
      <w:r w:rsidRPr="005F6997">
        <w:rPr>
          <w:rStyle w:val="StyleUnderline"/>
        </w:rPr>
        <w:t>lies behind Russia’s claims in the crisis around Crimea/Ukraine.</w:t>
      </w:r>
      <w:r>
        <w:t xml:space="preserve"> </w:t>
      </w:r>
      <w:r w:rsidRPr="005F6997">
        <w:rPr>
          <w:rStyle w:val="Emphasis"/>
        </w:rPr>
        <w:t>There is little evidence that Moscow is seriously promoting such an agenda.</w:t>
      </w:r>
      <w:r w:rsidRPr="005F6997">
        <w:rPr>
          <w:rStyle w:val="StyleUnderline"/>
        </w:rPr>
        <w:t xml:space="preserve"> Nor is there evidence that Russia is mustering support among the wider community of states</w:t>
      </w:r>
      <w:r>
        <w:t xml:space="preserve"> for its claims, for example that the ‘will of the people’ permits external self- determination and thereby justifies the ‘repatriation’ of Crimea to Russia. Elites in Russia itself do accept Russian actions in Ukraine as legally valid.103 However, </w:t>
      </w:r>
      <w:r w:rsidRPr="005F6997">
        <w:rPr>
          <w:rStyle w:val="StyleUnderline"/>
        </w:rPr>
        <w:t>Russia has not tried to establish a legal practice based on its actions in Crimea, let alone in eastern Ukraine.</w:t>
      </w:r>
      <w:r>
        <w:t xml:space="preserve"> Nor has it set out clear interpretations of legal principles to which other states can relate. </w:t>
      </w:r>
      <w:r w:rsidRPr="005F6997">
        <w:rPr>
          <w:rStyle w:val="StyleUnderline"/>
        </w:rPr>
        <w:t>Actions are surrounded by contested facts and deniability. Russia asserts a claim to a form of legal exceptionalism in a regional zone of entitlements, formed of most of the post-Soviet CIS neighbourhood. In this region the principles Russia defends in the wider international system seem fungible or simply non-applicable</w:t>
      </w:r>
      <w:r>
        <w:t xml:space="preserve">. Despite this, </w:t>
      </w:r>
      <w:r w:rsidRPr="005F6997">
        <w:rPr>
          <w:rStyle w:val="Emphasis"/>
        </w:rPr>
        <w:t>Russia is failing to develop a leadership role for a CIS hub in a more diversified international legal order.</w:t>
      </w:r>
      <w:r>
        <w:rPr>
          <w:rStyle w:val="Emphasis"/>
        </w:rPr>
        <w:t xml:space="preserve"> </w:t>
      </w:r>
      <w:r w:rsidRPr="008109ED">
        <w:rPr>
          <w:rStyle w:val="StyleUnderline"/>
        </w:rPr>
        <w:t>All this leaves an alternative explanation of Russian ‘lawtalk’ around Ukraine</w:t>
      </w:r>
      <w:r>
        <w:t xml:space="preserve">, as discourse determined by more unabashed realpolitik motivations. </w:t>
      </w:r>
      <w:r w:rsidRPr="008109ED">
        <w:rPr>
          <w:rStyle w:val="StyleUnderline"/>
        </w:rPr>
        <w:t xml:space="preserve">In this sense Russia </w:t>
      </w:r>
      <w:r w:rsidRPr="008109ED">
        <w:rPr>
          <w:rStyle w:val="Emphasis"/>
        </w:rPr>
        <w:t>is indeed revisionist,</w:t>
      </w:r>
      <w:r>
        <w:t xml:space="preserve"> but </w:t>
      </w:r>
      <w:r w:rsidRPr="008109ED">
        <w:rPr>
          <w:rStyle w:val="StyleUnderline"/>
        </w:rPr>
        <w:t>in a way that moves outside the domain of law or norms into security policy. Russian claims assume the form of asserting a new territorial settlement in Europe, a codified regional hegemony in much if not all the CIS region, currently centred on but not limited to its actions in Ukraine</w:t>
      </w:r>
      <w:r>
        <w:t xml:space="preserve">. In this region, then, </w:t>
      </w:r>
      <w:r w:rsidRPr="008109ED">
        <w:rPr>
          <w:rStyle w:val="StyleUnderline"/>
        </w:rPr>
        <w:t>the rules it desires to see acknowledged</w:t>
      </w:r>
      <w:r>
        <w:t xml:space="preserve"> are not the foundational legal principles of the UN Charter—the principles so strongly asserted by Russia over Syria or relied on in keeping at bay regime legitimacy claims more widely. For Putin, they </w:t>
      </w:r>
      <w:r w:rsidRPr="008109ED">
        <w:rPr>
          <w:rStyle w:val="StyleUnderline"/>
        </w:rPr>
        <w:t>should be</w:t>
      </w:r>
      <w:r>
        <w:t xml:space="preserve"> instead </w:t>
      </w:r>
      <w:r w:rsidRPr="008109ED">
        <w:rPr>
          <w:rStyle w:val="StyleUnderline"/>
        </w:rPr>
        <w:t>the bare minimum to avoid dangerous conflict: ‘a clear system of mutual commitments and agreements ... and mechanisms for managing and resolving crisis situations’</w:t>
      </w:r>
      <w:r>
        <w:t xml:space="preserve">.104 The call is for old-style crisis manage- ment, with the focus initially on Ukraine, </w:t>
      </w:r>
      <w:r w:rsidRPr="008109ED">
        <w:rPr>
          <w:rStyle w:val="StyleUnderline"/>
        </w:rPr>
        <w:t>to empower and enshrine Russian influ- ence in that state and by degrees in the wider region of Russian entitlements</w:t>
      </w:r>
      <w:r>
        <w:t xml:space="preserve">. The objective of a new Yalta II agreement, or a European Charter confirming the new power dispensation, seems to lie behind Putin’s reverence for the principles of the 1945 Yalta Conference. </w:t>
      </w:r>
      <w:r w:rsidRPr="005F6997">
        <w:t xml:space="preserve">This article does not discuss the configuration of such a new division of power or how far Russian territorial ambitions might extend in its neighbourhood. Putin has suggested that the ideal arrangement in the transitional year of 1990 would have been for all of central Europe to have formed a separate alliance with the participation of both the Soviet Union and the United States, rather than NATO extending to this region.105 Decades later, </w:t>
      </w:r>
      <w:r w:rsidRPr="005F6997">
        <w:rPr>
          <w:rStyle w:val="StyleUnderline"/>
        </w:rPr>
        <w:t>this vision of Europe without NATO, with Russia as a coequal security influence alongside the United States in central Europe, can only be viewed as nostalgic</w:t>
      </w:r>
      <w:r w:rsidRPr="005F6997">
        <w:t xml:space="preserve">. But the </w:t>
      </w:r>
      <w:r w:rsidRPr="005F6997">
        <w:rPr>
          <w:rStyle w:val="StyleUnderline"/>
        </w:rPr>
        <w:t>Russian leadership is unlikely to abandon a determination to compel Ukraine to accept a neutral status between Russia and NATO</w:t>
      </w:r>
      <w:r w:rsidRPr="005F6997">
        <w:t xml:space="preserve">, and </w:t>
      </w:r>
      <w:r w:rsidRPr="005F6997">
        <w:rPr>
          <w:rStyle w:val="StyleUnderline"/>
        </w:rPr>
        <w:t>will most probably continue to aspire to a formal agreement with the Trump presidency to proscribe further steps by any CIS state towards NATO accession. Russia will continue to view its near neighbourhood</w:t>
      </w:r>
      <w:r w:rsidRPr="005F6997">
        <w:t xml:space="preserve">, with its fragile states or protectorates (such as Abkhazia), </w:t>
      </w:r>
      <w:r w:rsidRPr="005F6997">
        <w:rPr>
          <w:rStyle w:val="StyleUnderline"/>
        </w:rPr>
        <w:t>as a zone of legal exception.</w:t>
      </w:r>
      <w:r w:rsidRPr="005F6997">
        <w:t xml:space="preserve"> Therefore, future—like past—Russian actions in this zone will contradict the way it relies on and uses international law in the wider international system.</w:t>
      </w:r>
    </w:p>
    <w:p w:rsidR="00126958" w:rsidRPr="00126958" w:rsidRDefault="00126958" w:rsidP="00126958">
      <w:pPr>
        <w:pStyle w:val="Heading3"/>
      </w:pPr>
      <w:r>
        <w:t>LT – deterrence</w:t>
      </w:r>
    </w:p>
    <w:p w:rsidR="00D97021" w:rsidRDefault="00917507" w:rsidP="00D97021">
      <w:pPr>
        <w:pStyle w:val="Heading4"/>
      </w:pPr>
      <w:r>
        <w:t>Arms sales to Ukraine deter</w:t>
      </w:r>
      <w:r w:rsidR="00D97021">
        <w:t xml:space="preserve"> Putin from </w:t>
      </w:r>
      <w:r>
        <w:t>challenging</w:t>
      </w:r>
      <w:r w:rsidR="00D97021">
        <w:t xml:space="preserve"> other territories</w:t>
      </w:r>
    </w:p>
    <w:p w:rsidR="000F2D1B" w:rsidRDefault="000F2D1B" w:rsidP="000F2D1B">
      <w:r w:rsidRPr="00D97021">
        <w:rPr>
          <w:rStyle w:val="Style13ptBold"/>
        </w:rPr>
        <w:t>Daalder</w:t>
      </w:r>
      <w:r>
        <w:t xml:space="preserve"> et al </w:t>
      </w:r>
      <w:r w:rsidRPr="00D97021">
        <w:rPr>
          <w:rStyle w:val="Style13ptBold"/>
        </w:rPr>
        <w:t>15</w:t>
      </w:r>
      <w:r>
        <w:t xml:space="preserve"> – President, the Chicago Council on Global Affairs, and former U.S. Permanent Representative to NATO (Ivo, with Michele Flournoy, John Herbst, Jan Lodal, Steven Pifer, James Stavridis, Strobe Talbott and Charles Wald, “Preserving Ukraine’s Independence, Resisting Russian Aggression: What the United States and NATO Must Do,” </w:t>
      </w:r>
      <w:r w:rsidRPr="00AA2C0C">
        <w:rPr>
          <w:i/>
        </w:rPr>
        <w:t>The Chicago Council</w:t>
      </w:r>
      <w:r>
        <w:t>, http://www.thechicagocouncil.org/sites/default/files/UkraineReport_February2015_FINAL.pdf)//BB</w:t>
      </w:r>
    </w:p>
    <w:p w:rsidR="00D97021" w:rsidRPr="00D97021" w:rsidRDefault="00D97021" w:rsidP="00D97021"/>
    <w:p w:rsidR="00D97021" w:rsidRDefault="00D97021" w:rsidP="00D97021">
      <w:r>
        <w:t>Providing Military Support to Deter</w:t>
      </w:r>
      <w:r w:rsidR="00CC0C38">
        <w:t xml:space="preserve"> </w:t>
      </w:r>
      <w:r>
        <w:t>Further Aggression</w:t>
      </w:r>
    </w:p>
    <w:p w:rsidR="00D97021" w:rsidRDefault="00D97021" w:rsidP="00D97021">
      <w:r>
        <w:t>The Ukrainian military appears capable of limited</w:t>
      </w:r>
      <w:r w:rsidR="0028164D">
        <w:t xml:space="preserve"> </w:t>
      </w:r>
      <w:r>
        <w:t>military operations, such as the January 19 counterattack on the Donetsk airport (the airport reportedly</w:t>
      </w:r>
      <w:r w:rsidR="0028164D">
        <w:t xml:space="preserve"> </w:t>
      </w:r>
      <w:r>
        <w:t>has since been lost). Given the experience of August,</w:t>
      </w:r>
      <w:r w:rsidR="0028164D">
        <w:t xml:space="preserve"> </w:t>
      </w:r>
      <w:r>
        <w:t xml:space="preserve">however, </w:t>
      </w:r>
      <w:r w:rsidRPr="0028164D">
        <w:rPr>
          <w:rStyle w:val="StyleUnderline"/>
        </w:rPr>
        <w:t>Kyiv is most unlikely to launch a major</w:t>
      </w:r>
      <w:r w:rsidR="0028164D">
        <w:rPr>
          <w:rStyle w:val="StyleUnderline"/>
        </w:rPr>
        <w:t xml:space="preserve"> </w:t>
      </w:r>
      <w:r w:rsidRPr="0028164D">
        <w:rPr>
          <w:rStyle w:val="StyleUnderline"/>
        </w:rPr>
        <w:t>military effort to try to regain control of Donetsk</w:t>
      </w:r>
      <w:r w:rsidR="0028164D">
        <w:rPr>
          <w:rStyle w:val="StyleUnderline"/>
        </w:rPr>
        <w:t xml:space="preserve"> </w:t>
      </w:r>
      <w:r w:rsidRPr="0028164D">
        <w:rPr>
          <w:rStyle w:val="StyleUnderline"/>
        </w:rPr>
        <w:t>and Luhansk</w:t>
      </w:r>
      <w:r>
        <w:t>; President Poroshenko has said there</w:t>
      </w:r>
      <w:r w:rsidR="0028164D">
        <w:t xml:space="preserve"> </w:t>
      </w:r>
      <w:r>
        <w:t>can be no military solution and has sought a negotiated</w:t>
      </w:r>
      <w:r w:rsidR="0028164D">
        <w:t xml:space="preserve"> </w:t>
      </w:r>
      <w:r>
        <w:t>settlement.</w:t>
      </w:r>
      <w:r w:rsidR="0028164D">
        <w:t xml:space="preserve"> </w:t>
      </w:r>
      <w:r w:rsidRPr="0028164D">
        <w:rPr>
          <w:rStyle w:val="StyleUnderline"/>
        </w:rPr>
        <w:t>There remains, however, the question of Kyiv’s ability</w:t>
      </w:r>
      <w:r w:rsidR="0028164D">
        <w:rPr>
          <w:rStyle w:val="StyleUnderline"/>
        </w:rPr>
        <w:t xml:space="preserve"> </w:t>
      </w:r>
      <w:r w:rsidRPr="0028164D">
        <w:rPr>
          <w:rStyle w:val="StyleUnderline"/>
        </w:rPr>
        <w:t xml:space="preserve">to defend itself against </w:t>
      </w:r>
      <w:r w:rsidRPr="0028164D">
        <w:rPr>
          <w:rStyle w:val="Emphasis"/>
        </w:rPr>
        <w:t>further</w:t>
      </w:r>
      <w:r w:rsidRPr="0028164D">
        <w:rPr>
          <w:rStyle w:val="StyleUnderline"/>
        </w:rPr>
        <w:t xml:space="preserve"> Russian attacks</w:t>
      </w:r>
      <w:r>
        <w:t xml:space="preserve">. </w:t>
      </w:r>
      <w:r w:rsidRPr="0028164D">
        <w:rPr>
          <w:rStyle w:val="StyleUnderline"/>
        </w:rPr>
        <w:t>Even</w:t>
      </w:r>
      <w:r w:rsidR="0028164D">
        <w:rPr>
          <w:rStyle w:val="StyleUnderline"/>
        </w:rPr>
        <w:t xml:space="preserve"> </w:t>
      </w:r>
      <w:r w:rsidRPr="0028164D">
        <w:rPr>
          <w:rStyle w:val="StyleUnderline"/>
        </w:rPr>
        <w:t>with enormous support from the West, the Ukrainian</w:t>
      </w:r>
      <w:r w:rsidR="0028164D">
        <w:rPr>
          <w:rStyle w:val="StyleUnderline"/>
        </w:rPr>
        <w:t xml:space="preserve"> </w:t>
      </w:r>
      <w:r w:rsidRPr="0028164D">
        <w:rPr>
          <w:rStyle w:val="StyleUnderline"/>
        </w:rPr>
        <w:t>army will not be able to defeat a determined attack by</w:t>
      </w:r>
      <w:r w:rsidR="0028164D">
        <w:rPr>
          <w:rStyle w:val="StyleUnderline"/>
        </w:rPr>
        <w:t xml:space="preserve"> </w:t>
      </w:r>
      <w:r w:rsidRPr="0028164D">
        <w:rPr>
          <w:rStyle w:val="StyleUnderline"/>
        </w:rPr>
        <w:t>the Russian military. This point is well understood in</w:t>
      </w:r>
      <w:r w:rsidR="0028164D">
        <w:rPr>
          <w:rStyle w:val="StyleUnderline"/>
        </w:rPr>
        <w:t xml:space="preserve"> </w:t>
      </w:r>
      <w:r w:rsidRPr="0028164D">
        <w:rPr>
          <w:rStyle w:val="StyleUnderline"/>
        </w:rPr>
        <w:t>Kyiv. The more appropriate goal of Western military</w:t>
      </w:r>
      <w:r w:rsidR="0028164D">
        <w:rPr>
          <w:rStyle w:val="StyleUnderline"/>
        </w:rPr>
        <w:t xml:space="preserve"> </w:t>
      </w:r>
      <w:r w:rsidRPr="0028164D">
        <w:rPr>
          <w:rStyle w:val="StyleUnderline"/>
        </w:rPr>
        <w:t>assistance should be to give the Ukrainian military</w:t>
      </w:r>
      <w:r w:rsidR="0028164D">
        <w:rPr>
          <w:rStyle w:val="StyleUnderline"/>
        </w:rPr>
        <w:t xml:space="preserve"> </w:t>
      </w:r>
      <w:r w:rsidRPr="0028164D">
        <w:rPr>
          <w:rStyle w:val="StyleUnderline"/>
        </w:rPr>
        <w:t>additional defense capabilities that would allow it</w:t>
      </w:r>
      <w:r w:rsidR="0028164D">
        <w:rPr>
          <w:rStyle w:val="StyleUnderline"/>
        </w:rPr>
        <w:t xml:space="preserve"> </w:t>
      </w:r>
      <w:r w:rsidRPr="0028164D">
        <w:rPr>
          <w:rStyle w:val="StyleUnderline"/>
        </w:rPr>
        <w:t>to inflict significant costs on the Russian military</w:t>
      </w:r>
      <w:r>
        <w:t>,</w:t>
      </w:r>
      <w:r w:rsidR="0028164D">
        <w:t xml:space="preserve"> </w:t>
      </w:r>
      <w:r w:rsidRPr="0028164D">
        <w:rPr>
          <w:rStyle w:val="StyleUnderline"/>
        </w:rPr>
        <w:t>should the Russians launch new offensive operations</w:t>
      </w:r>
      <w:r>
        <w:t>,</w:t>
      </w:r>
      <w:r w:rsidR="0028164D">
        <w:t xml:space="preserve"> </w:t>
      </w:r>
      <w:r w:rsidRPr="0028164D">
        <w:rPr>
          <w:rStyle w:val="StyleUnderline"/>
        </w:rPr>
        <w:t>sufficient enough that Moscow will be deterred from</w:t>
      </w:r>
      <w:r w:rsidR="0028164D">
        <w:rPr>
          <w:rStyle w:val="StyleUnderline"/>
        </w:rPr>
        <w:t xml:space="preserve"> </w:t>
      </w:r>
      <w:r w:rsidRPr="0028164D">
        <w:rPr>
          <w:rStyle w:val="StyleUnderline"/>
        </w:rPr>
        <w:t>further aggression</w:t>
      </w:r>
      <w:r>
        <w:t>.</w:t>
      </w:r>
      <w:r w:rsidR="0028164D">
        <w:t xml:space="preserve"> </w:t>
      </w:r>
      <w:r w:rsidRPr="0028164D">
        <w:rPr>
          <w:rStyle w:val="StyleUnderline"/>
        </w:rPr>
        <w:t>The United States</w:t>
      </w:r>
      <w:r>
        <w:t xml:space="preserve"> and NATO </w:t>
      </w:r>
      <w:r w:rsidRPr="0028164D">
        <w:rPr>
          <w:rStyle w:val="StyleUnderline"/>
        </w:rPr>
        <w:t>should seek to create a</w:t>
      </w:r>
      <w:r w:rsidR="0028164D">
        <w:rPr>
          <w:rStyle w:val="StyleUnderline"/>
        </w:rPr>
        <w:t xml:space="preserve"> </w:t>
      </w:r>
      <w:r w:rsidRPr="0028164D">
        <w:rPr>
          <w:rStyle w:val="StyleUnderline"/>
        </w:rPr>
        <w:t>situation in which the Kremlin considers the option of</w:t>
      </w:r>
      <w:r w:rsidR="0028164D">
        <w:rPr>
          <w:rStyle w:val="StyleUnderline"/>
        </w:rPr>
        <w:t xml:space="preserve"> </w:t>
      </w:r>
      <w:r w:rsidRPr="0028164D">
        <w:rPr>
          <w:rStyle w:val="StyleUnderline"/>
        </w:rPr>
        <w:t>further military action in or against Ukraine too costly</w:t>
      </w:r>
      <w:r w:rsidR="0028164D">
        <w:rPr>
          <w:rStyle w:val="StyleUnderline"/>
        </w:rPr>
        <w:t xml:space="preserve"> </w:t>
      </w:r>
      <w:r w:rsidRPr="0028164D">
        <w:rPr>
          <w:rStyle w:val="StyleUnderline"/>
        </w:rPr>
        <w:t>to pursue</w:t>
      </w:r>
      <w:r>
        <w:t xml:space="preserve">. </w:t>
      </w:r>
      <w:r w:rsidRPr="0028164D">
        <w:rPr>
          <w:rStyle w:val="StyleUnderline"/>
        </w:rPr>
        <w:t>The combination of closing off that option</w:t>
      </w:r>
      <w:r w:rsidR="0028164D">
        <w:rPr>
          <w:rStyle w:val="StyleUnderline"/>
        </w:rPr>
        <w:t xml:space="preserve"> </w:t>
      </w:r>
      <w:r w:rsidRPr="0028164D">
        <w:rPr>
          <w:rStyle w:val="StyleUnderline"/>
        </w:rPr>
        <w:t>plus</w:t>
      </w:r>
      <w:r>
        <w:t xml:space="preserve"> the cumulative impact of Western economic</w:t>
      </w:r>
      <w:r w:rsidR="0028164D">
        <w:t xml:space="preserve"> </w:t>
      </w:r>
      <w:r w:rsidRPr="0028164D">
        <w:rPr>
          <w:rStyle w:val="StyleUnderline"/>
        </w:rPr>
        <w:t>sanctions</w:t>
      </w:r>
      <w:r>
        <w:t xml:space="preserve"> </w:t>
      </w:r>
      <w:r w:rsidRPr="0028164D">
        <w:rPr>
          <w:rStyle w:val="StyleUnderline"/>
        </w:rPr>
        <w:t>could produce conditions in which Moscow</w:t>
      </w:r>
      <w:r w:rsidR="0028164D">
        <w:rPr>
          <w:rStyle w:val="StyleUnderline"/>
        </w:rPr>
        <w:t xml:space="preserve"> </w:t>
      </w:r>
      <w:r w:rsidRPr="0028164D">
        <w:rPr>
          <w:rStyle w:val="StyleUnderline"/>
        </w:rPr>
        <w:t>decides to negotiate a genuine settlement that allows</w:t>
      </w:r>
      <w:r w:rsidR="0028164D">
        <w:rPr>
          <w:rStyle w:val="StyleUnderline"/>
        </w:rPr>
        <w:t xml:space="preserve"> </w:t>
      </w:r>
      <w:r w:rsidRPr="0028164D">
        <w:rPr>
          <w:rStyle w:val="StyleUnderline"/>
        </w:rPr>
        <w:t>Ukraine to reestablish full sovereignty over Donetsk</w:t>
      </w:r>
      <w:r w:rsidR="0028164D">
        <w:rPr>
          <w:rStyle w:val="StyleUnderline"/>
        </w:rPr>
        <w:t xml:space="preserve"> </w:t>
      </w:r>
      <w:r w:rsidRPr="0028164D">
        <w:rPr>
          <w:rStyle w:val="StyleUnderline"/>
        </w:rPr>
        <w:t>and Luhansk</w:t>
      </w:r>
      <w:r>
        <w:t>. (The West cannot lose sight of the status</w:t>
      </w:r>
      <w:r w:rsidR="0028164D">
        <w:t xml:space="preserve"> </w:t>
      </w:r>
      <w:r>
        <w:t>of Crimea, though Kyiv has said that that is an issue for</w:t>
      </w:r>
      <w:r w:rsidR="0028164D">
        <w:t xml:space="preserve"> </w:t>
      </w:r>
      <w:r>
        <w:t>the longer term; it correctly attaches priority to the</w:t>
      </w:r>
      <w:r w:rsidR="0028164D">
        <w:t xml:space="preserve"> </w:t>
      </w:r>
      <w:r>
        <w:t>Donbas situation.)</w:t>
      </w:r>
      <w:r w:rsidR="0028164D">
        <w:t xml:space="preserve"> </w:t>
      </w:r>
      <w:r w:rsidRPr="0028164D">
        <w:rPr>
          <w:rStyle w:val="StyleUnderline"/>
        </w:rPr>
        <w:t>Putin’s aggression in Ukraine and self-proclaimed</w:t>
      </w:r>
      <w:r w:rsidR="0028164D">
        <w:rPr>
          <w:rStyle w:val="StyleUnderline"/>
        </w:rPr>
        <w:t xml:space="preserve"> </w:t>
      </w:r>
      <w:r w:rsidRPr="0028164D">
        <w:rPr>
          <w:rStyle w:val="StyleUnderline"/>
        </w:rPr>
        <w:t>right to protect ethnic Russians and Russian speakers</w:t>
      </w:r>
      <w:r w:rsidR="0028164D">
        <w:rPr>
          <w:rStyle w:val="StyleUnderline"/>
        </w:rPr>
        <w:t xml:space="preserve"> </w:t>
      </w:r>
      <w:r w:rsidRPr="0028164D">
        <w:rPr>
          <w:rStyle w:val="StyleUnderline"/>
        </w:rPr>
        <w:t>wherever they are pose the gravest security threat</w:t>
      </w:r>
      <w:r w:rsidR="0028164D">
        <w:rPr>
          <w:rStyle w:val="StyleUnderline"/>
        </w:rPr>
        <w:t xml:space="preserve"> </w:t>
      </w:r>
      <w:r w:rsidRPr="0028164D">
        <w:rPr>
          <w:rStyle w:val="StyleUnderline"/>
        </w:rPr>
        <w:t>to the transatlantic community and Eurasia since the</w:t>
      </w:r>
      <w:r w:rsidR="0028164D">
        <w:rPr>
          <w:rStyle w:val="StyleUnderline"/>
        </w:rPr>
        <w:t xml:space="preserve"> </w:t>
      </w:r>
      <w:r w:rsidRPr="0028164D">
        <w:rPr>
          <w:rStyle w:val="StyleUnderline"/>
        </w:rPr>
        <w:t>end of the Cold War. The United States</w:t>
      </w:r>
      <w:r>
        <w:t xml:space="preserve"> and NATO </w:t>
      </w:r>
      <w:r w:rsidRPr="0028164D">
        <w:rPr>
          <w:rStyle w:val="StyleUnderline"/>
        </w:rPr>
        <w:t>must</w:t>
      </w:r>
      <w:r w:rsidR="0028164D">
        <w:rPr>
          <w:rStyle w:val="StyleUnderline"/>
        </w:rPr>
        <w:t xml:space="preserve"> </w:t>
      </w:r>
      <w:r w:rsidRPr="0028164D">
        <w:rPr>
          <w:rStyle w:val="StyleUnderline"/>
        </w:rPr>
        <w:t>recognize this danger and adjust policies and allocate</w:t>
      </w:r>
      <w:r w:rsidR="0028164D">
        <w:rPr>
          <w:rStyle w:val="StyleUnderline"/>
        </w:rPr>
        <w:t xml:space="preserve"> </w:t>
      </w:r>
      <w:r w:rsidRPr="0028164D">
        <w:rPr>
          <w:rStyle w:val="StyleUnderline"/>
        </w:rPr>
        <w:t>resources accordingly. A firm Western response can</w:t>
      </w:r>
      <w:r w:rsidR="0028164D">
        <w:rPr>
          <w:rStyle w:val="StyleUnderline"/>
        </w:rPr>
        <w:t xml:space="preserve"> </w:t>
      </w:r>
      <w:r>
        <w:t xml:space="preserve">bolster Kyiv’s ability to </w:t>
      </w:r>
      <w:r w:rsidRPr="0028164D">
        <w:rPr>
          <w:rStyle w:val="StyleUnderline"/>
        </w:rPr>
        <w:t>deter further Russian attacks</w:t>
      </w:r>
      <w:r>
        <w:t>.</w:t>
      </w:r>
      <w:r w:rsidR="0028164D">
        <w:t xml:space="preserve"> </w:t>
      </w:r>
      <w:r>
        <w:t xml:space="preserve">Moreover, </w:t>
      </w:r>
      <w:r w:rsidRPr="0028164D">
        <w:rPr>
          <w:rStyle w:val="StyleUnderline"/>
        </w:rPr>
        <w:t>if confronted by a strong Western response in</w:t>
      </w:r>
      <w:r w:rsidR="0028164D">
        <w:rPr>
          <w:rStyle w:val="StyleUnderline"/>
        </w:rPr>
        <w:t xml:space="preserve"> </w:t>
      </w:r>
      <w:r w:rsidRPr="0028164D">
        <w:rPr>
          <w:rStyle w:val="StyleUnderline"/>
        </w:rPr>
        <w:t xml:space="preserve">support of Ukraine, the Kremlin will be </w:t>
      </w:r>
      <w:r w:rsidRPr="0028164D">
        <w:rPr>
          <w:rStyle w:val="Emphasis"/>
        </w:rPr>
        <w:t>far less tempted</w:t>
      </w:r>
      <w:r w:rsidR="0028164D">
        <w:rPr>
          <w:rStyle w:val="Emphasis"/>
        </w:rPr>
        <w:t xml:space="preserve"> </w:t>
      </w:r>
      <w:r w:rsidRPr="0028164D">
        <w:rPr>
          <w:rStyle w:val="Emphasis"/>
        </w:rPr>
        <w:t>to challenge the security or territorial integrity of other</w:t>
      </w:r>
      <w:r w:rsidR="0028164D">
        <w:rPr>
          <w:rStyle w:val="Emphasis"/>
        </w:rPr>
        <w:t xml:space="preserve"> </w:t>
      </w:r>
      <w:r w:rsidRPr="0028164D">
        <w:rPr>
          <w:rStyle w:val="Emphasis"/>
        </w:rPr>
        <w:t>states</w:t>
      </w:r>
      <w:r w:rsidRPr="0028164D">
        <w:rPr>
          <w:rStyle w:val="StyleUnderline"/>
        </w:rPr>
        <w:t>, including NATO members Estonia and Latvia</w:t>
      </w:r>
      <w:r>
        <w:t>.</w:t>
      </w:r>
    </w:p>
    <w:p w:rsidR="00446733" w:rsidRDefault="00962FB6" w:rsidP="00446733">
      <w:pPr>
        <w:pStyle w:val="Heading4"/>
      </w:pPr>
      <w:r>
        <w:t>Any other measure fails without lethal arms</w:t>
      </w:r>
    </w:p>
    <w:p w:rsidR="00446733" w:rsidRDefault="00446733" w:rsidP="00446733">
      <w:r w:rsidRPr="00D97021">
        <w:rPr>
          <w:rStyle w:val="Style13ptBold"/>
        </w:rPr>
        <w:t>Daalder</w:t>
      </w:r>
      <w:r>
        <w:t xml:space="preserve"> et al </w:t>
      </w:r>
      <w:r w:rsidRPr="00D97021">
        <w:rPr>
          <w:rStyle w:val="Style13ptBold"/>
        </w:rPr>
        <w:t>15</w:t>
      </w:r>
      <w:r>
        <w:t xml:space="preserve"> – President, the Chicago Council on Global Affairs, and former U.S. Permanent Representative to NATO (Ivo, with Michele Flournoy, John Herbst, Jan Lodal, Steven Pifer, James Stavridis, Strobe Talbott and Charles Wald, “Preserving Ukraine’s Independence, Resisting Russian Aggression: What the United States and NATO Must Do,” </w:t>
      </w:r>
      <w:r w:rsidRPr="00AA2C0C">
        <w:rPr>
          <w:i/>
        </w:rPr>
        <w:t>The Chicago Council</w:t>
      </w:r>
      <w:r>
        <w:t>, http://www.thechicagocouncil.org/sites/default/files/UkraineReport_February2015_FINAL.pdf)//BB</w:t>
      </w:r>
    </w:p>
    <w:p w:rsidR="00446733" w:rsidRPr="00D97021" w:rsidRDefault="00446733" w:rsidP="00446733"/>
    <w:p w:rsidR="00446733" w:rsidRDefault="00446733" w:rsidP="00D97021">
      <w:r w:rsidRPr="005F52BE">
        <w:rPr>
          <w:rStyle w:val="StyleUnderline"/>
        </w:rPr>
        <w:t>Russian success would fatally undermine Ukraine’s stability and embolden the Kremlin to further challenge the security order in Europe</w:t>
      </w:r>
      <w:r>
        <w:t xml:space="preserve">. </w:t>
      </w:r>
      <w:r w:rsidRPr="005F52BE">
        <w:rPr>
          <w:rStyle w:val="StyleUnderline"/>
        </w:rPr>
        <w:t xml:space="preserve">It might tempt President Putin to use his doctrine of protecting ethnic Russians and Russian speakers in seeking territorial changes elsewhere in the neighborhood, including in the Baltic States, provoking a </w:t>
      </w:r>
      <w:r w:rsidRPr="005F52BE">
        <w:rPr>
          <w:rStyle w:val="Emphasis"/>
        </w:rPr>
        <w:t>direct challenge</w:t>
      </w:r>
      <w:r w:rsidRPr="005F52BE">
        <w:rPr>
          <w:rStyle w:val="StyleUnderline"/>
        </w:rPr>
        <w:t xml:space="preserve"> to NATO</w:t>
      </w:r>
      <w:r>
        <w:t xml:space="preserve">. Maintaining </w:t>
      </w:r>
      <w:r w:rsidRPr="005F52BE">
        <w:rPr>
          <w:rStyle w:val="StyleUnderline"/>
        </w:rPr>
        <w:t>Western sanctions are critical but not by themselves sufficient. The West needs to bolster deterrence in Ukraine by raising the risks and costs to Russia of any renewed major offensive</w:t>
      </w:r>
      <w:r>
        <w:t xml:space="preserve">. </w:t>
      </w:r>
      <w:r w:rsidRPr="005F52BE">
        <w:rPr>
          <w:rStyle w:val="StyleUnderline"/>
        </w:rPr>
        <w:t>That requires providing direct military assistance</w:t>
      </w:r>
      <w:r>
        <w:t>—</w:t>
      </w:r>
      <w:r w:rsidRPr="005F52BE">
        <w:rPr>
          <w:rStyle w:val="StyleUnderline"/>
        </w:rPr>
        <w:t>in</w:t>
      </w:r>
      <w:r>
        <w:t xml:space="preserve"> far </w:t>
      </w:r>
      <w:r w:rsidRPr="005F52BE">
        <w:rPr>
          <w:rStyle w:val="StyleUnderline"/>
        </w:rPr>
        <w:t>larger amounts</w:t>
      </w:r>
      <w:r>
        <w:t xml:space="preserve"> than provided to date and </w:t>
      </w:r>
      <w:r w:rsidRPr="005F52BE">
        <w:rPr>
          <w:rStyle w:val="StyleUnderline"/>
        </w:rPr>
        <w:t>including lethal</w:t>
      </w:r>
      <w:r>
        <w:t xml:space="preserve"> defensive </w:t>
      </w:r>
      <w:r w:rsidRPr="005F52BE">
        <w:rPr>
          <w:rStyle w:val="StyleUnderline"/>
        </w:rPr>
        <w:t>arms</w:t>
      </w:r>
      <w:r>
        <w:t>—</w:t>
      </w:r>
      <w:r w:rsidRPr="005F52BE">
        <w:rPr>
          <w:rStyle w:val="StyleUnderline"/>
        </w:rPr>
        <w:t>so that Ukraine is better able to defend itself</w:t>
      </w:r>
      <w:r>
        <w:t xml:space="preserve">. The U.S. government should provide Ukraine $1 billion in military assistance as soon as possible in 2015, followed by additional tranches of $1 billion in FY 2016 and FY 2017. Additional non-lethal assistance should include: counterbattery radars, unmanned aerial vehicles (UAVs), electronic counter-measures for use against opposing UAVs, secure communications capabilities, armored Humvees and medical support equipment. Lethal defensive military assistance should include light anti-armor missiles, given the large numbers of armored vehicles that the Russians have deployed in Donetsk and Luhansk and the abysmal condition of the Ukrainian military’s light anti-armor weapons. Other NATO members should provide military assistance as well. Of particular use to the Ukrainian military would be equipment and weapons from NATO members who operate former Soviet equipment compatible with the arms currently in the Ukrainian inventory. </w:t>
      </w:r>
      <w:r w:rsidRPr="005F52BE">
        <w:rPr>
          <w:rStyle w:val="StyleUnderline"/>
        </w:rPr>
        <w:t>Assisting Ukraine to deter attack and defend itself is not inconsistent with the search for a peaceful, political solution—</w:t>
      </w:r>
      <w:r w:rsidRPr="005F52BE">
        <w:rPr>
          <w:rStyle w:val="Emphasis"/>
        </w:rPr>
        <w:t>it is essential to achieving it</w:t>
      </w:r>
      <w:r>
        <w:t xml:space="preserve">. </w:t>
      </w:r>
      <w:r w:rsidRPr="005F52BE">
        <w:rPr>
          <w:rStyle w:val="StyleUnderline"/>
        </w:rPr>
        <w:t>Only if the Kremlin knows that the risks and costs of further military action are high will it seek to find an acceptable political solution</w:t>
      </w:r>
      <w:r>
        <w:t xml:space="preserve">. </w:t>
      </w:r>
      <w:r w:rsidRPr="005F52BE">
        <w:rPr>
          <w:rStyle w:val="StyleUnderline"/>
        </w:rPr>
        <w:t xml:space="preserve">Russia’s actions in and against Ukraine pose the gravest threat to European security in more than 30 years. </w:t>
      </w:r>
      <w:r w:rsidRPr="005F52BE">
        <w:rPr>
          <w:rStyle w:val="Emphasis"/>
        </w:rPr>
        <w:t>The West has the capacity to stop Russia</w:t>
      </w:r>
      <w:r w:rsidRPr="005F52BE">
        <w:rPr>
          <w:rStyle w:val="StyleUnderline"/>
        </w:rPr>
        <w:t>. The question is whether it has the will</w:t>
      </w:r>
      <w:r>
        <w:t>.</w:t>
      </w:r>
    </w:p>
    <w:p w:rsidR="00446733" w:rsidRDefault="00446733" w:rsidP="00446733">
      <w:pPr>
        <w:pStyle w:val="Heading4"/>
      </w:pPr>
      <w:r>
        <w:t>Deters Russia aggression</w:t>
      </w:r>
    </w:p>
    <w:p w:rsidR="00446733" w:rsidRDefault="00446733" w:rsidP="00446733">
      <w:r w:rsidRPr="00473CAE">
        <w:rPr>
          <w:rStyle w:val="Style13ptBold"/>
        </w:rPr>
        <w:t>Tytarchuk</w:t>
      </w:r>
      <w:r>
        <w:rPr>
          <w:rStyle w:val="Style13ptBold"/>
        </w:rPr>
        <w:t xml:space="preserve"> 17</w:t>
      </w:r>
      <w:r>
        <w:t xml:space="preserve"> - Co-founder of the East European Security Research Initiative (EESRI) Foundation (Oleksandr, “The Case for Providing Lethal Military Aid to Ukraine,” </w:t>
      </w:r>
      <w:hyperlink r:id="rId39" w:history="1">
        <w:r w:rsidRPr="00674056">
          <w:rPr>
            <w:rStyle w:val="Hyperlink"/>
          </w:rPr>
          <w:t>https://www.europeanleadershipnetwork.org/commentary/the-case-for-providing-lethal-military-aid-to-ukraine/)//BB</w:t>
        </w:r>
      </w:hyperlink>
    </w:p>
    <w:p w:rsidR="00446733" w:rsidRDefault="00446733" w:rsidP="00446733"/>
    <w:p w:rsidR="00446733" w:rsidRDefault="00446733" w:rsidP="00D97021">
      <w:r>
        <w:t xml:space="preserve">The Trump administration’s recent signals about revisiting President Obama’s decision not to supply lethal weapons to Ukraine should be considered in the context of a renewed system of U.S.-Russia relations. This “reconfiguration” is being played in and around Ukraine, and it includes a combination of intimidation and threats, as well as barter proposals tabled by both parties. </w:t>
      </w:r>
      <w:r w:rsidRPr="00473CAE">
        <w:rPr>
          <w:rStyle w:val="StyleUnderline"/>
        </w:rPr>
        <w:t>Providing Ukraine with lethal weapons is being used by Washington as a means to threaten Moscow</w:t>
      </w:r>
      <w:r>
        <w:t xml:space="preserve">, and should be seen against the current backdrop of antagonistic relations and broader challenges to European security. President Obama did not see a military solution to the Russia-Ukraine conﬂict and preferred to punish Russia with economic sanctions. Now, perspective of </w:t>
      </w:r>
      <w:r w:rsidRPr="00473CAE">
        <w:rPr>
          <w:rStyle w:val="StyleUnderline"/>
        </w:rPr>
        <w:t>lethal weapons deliveries is being used by the new U.S. administration as a means to deter further Russian encroachment into Ukrainian territory</w:t>
      </w:r>
      <w:r>
        <w:t>.</w:t>
      </w:r>
      <w:r w:rsidR="00962FB6">
        <w:t xml:space="preserve"> </w:t>
      </w:r>
      <w:r>
        <w:t xml:space="preserve">Given the extensive military support that Russia provides its proxy forces in the Donbas, </w:t>
      </w:r>
      <w:r w:rsidRPr="00473CAE">
        <w:rPr>
          <w:rStyle w:val="StyleUnderline"/>
        </w:rPr>
        <w:t>this is a corrective measure which would worsen the situation on the ground for the Kremlin</w:t>
      </w:r>
      <w:r>
        <w:t xml:space="preserve">. </w:t>
      </w:r>
      <w:r w:rsidRPr="00473CAE">
        <w:rPr>
          <w:rStyle w:val="StyleUnderline"/>
        </w:rPr>
        <w:t>The more</w:t>
      </w:r>
      <w:r>
        <w:t xml:space="preserve"> statements the US makes about delivering </w:t>
      </w:r>
      <w:r w:rsidRPr="00473CAE">
        <w:rPr>
          <w:rStyle w:val="StyleUnderline"/>
        </w:rPr>
        <w:t>lethal weapons</w:t>
      </w:r>
      <w:r>
        <w:t xml:space="preserve"> to Ukraine, </w:t>
      </w:r>
      <w:r w:rsidRPr="00473CAE">
        <w:rPr>
          <w:rStyle w:val="StyleUnderline"/>
        </w:rPr>
        <w:t>backed by other decisive U.S. actions, the more likely Moscow will be willing to compromise and negotiate on sensitive topics</w:t>
      </w:r>
      <w:r>
        <w:t>.</w:t>
      </w:r>
      <w:r w:rsidR="00962FB6">
        <w:t xml:space="preserve"> </w:t>
      </w:r>
      <w:r>
        <w:t>Among the arguments made against providing lethal aid was that it might escalate the conﬂict and that U.S. weapons might fall into the wrong hands. Russia has repeatedly opposed the provision of lethal weapons to Kyiv arguing that it would only aggravate the situation in the Donbas and interfere with the implementation of the Minsk agreement. Beyond that, it questions the ability of Ukraine to maintain appropriate control over any additional externally provided lethal assets and to prevent them from falling into the wrong hands. Russia therefore draws attention to the recent accidents in ammunition depots in Ukraine and spreads fake accusations about Kyiv’s support to the North Korean ballistic missile program and delivering weapons to rebels from South Sudan.</w:t>
      </w:r>
      <w:r w:rsidR="00962FB6">
        <w:t xml:space="preserve"> </w:t>
      </w:r>
      <w:r>
        <w:t>As far as Ukraine is concerned, the provision of lethal weapons is in line with its national interests. Ukraine should protect its territorial integrity and national sovereignty and has the right to acquire effective modern defensive assets as needed. It is direct and continual military support from Russia to the conflict zone that violates the ceasefire, causing both military and civilian Ukrainian casualties.</w:t>
      </w:r>
      <w:r w:rsidR="00962FB6">
        <w:t xml:space="preserve"> </w:t>
      </w:r>
      <w:r w:rsidRPr="00473CAE">
        <w:rPr>
          <w:rStyle w:val="StyleUnderline"/>
        </w:rPr>
        <w:t>Providing</w:t>
      </w:r>
      <w:r>
        <w:t xml:space="preserve"> defensive </w:t>
      </w:r>
      <w:r w:rsidRPr="00473CAE">
        <w:rPr>
          <w:rStyle w:val="StyleUnderline"/>
        </w:rPr>
        <w:t>weapons to Ukraine will not provoke an arms race in the region</w:t>
      </w:r>
      <w:r>
        <w:t xml:space="preserve">. </w:t>
      </w:r>
      <w:r w:rsidRPr="00473CAE">
        <w:rPr>
          <w:rStyle w:val="StyleUnderline"/>
        </w:rPr>
        <w:t>Moscow has already deployed many of its state-of-the-art armaments and modernized military equipment to the Donbas</w:t>
      </w:r>
      <w:r>
        <w:t xml:space="preserve">. Furthermore, </w:t>
      </w:r>
      <w:r w:rsidRPr="00473CAE">
        <w:rPr>
          <w:rStyle w:val="StyleUnderline"/>
        </w:rPr>
        <w:t>enhancing Kyiv’s defensive capabilities will not provoke a direct U.S.-Russia conflict</w:t>
      </w:r>
      <w:r>
        <w:t xml:space="preserve">. </w:t>
      </w:r>
      <w:r w:rsidRPr="00473CAE">
        <w:rPr>
          <w:rStyle w:val="StyleUnderline"/>
        </w:rPr>
        <w:t>This is because Ukraine has no plans to attack Russian territory and the United States will not send its troops to fight in Ukraine</w:t>
      </w:r>
      <w:r>
        <w:t xml:space="preserve"> (except the option to participate in the UN-lead peacekeeping operation, if any). It is also worth mentioning that all defensive arms transfers to Ukraine and their deployment on the ground are transparent, accountable and verifiable due to Ukraine’s adherence to the commitments undertaken under international export control and conventional arms control regimes. This cannot be said about the extensive Russian military support to the region.</w:t>
      </w:r>
      <w:r w:rsidR="00962FB6">
        <w:t xml:space="preserve"> </w:t>
      </w:r>
      <w:r>
        <w:t>New legislative amendments aimed at changing current status of “Anti-Terrorist Operations” in the Donbas should also facilitate the formal procedure of receiving lethal aid to the Ukrainian Armed Forces (UAF) engaged in the conflict area, which is now being treated as a temporally occupied territory.</w:t>
      </w:r>
      <w:r w:rsidR="00962FB6">
        <w:t xml:space="preserve"> </w:t>
      </w:r>
      <w:r w:rsidRPr="00473CAE">
        <w:rPr>
          <w:rStyle w:val="StyleUnderline"/>
        </w:rPr>
        <w:t>Decisions on providing U.S. lethal weapons to Ukraine could have a positive effect on the position of other NATO Allies</w:t>
      </w:r>
      <w:r>
        <w:t xml:space="preserve">, convincing them to follow Washington’s example. </w:t>
      </w:r>
      <w:r w:rsidRPr="00473CAE">
        <w:rPr>
          <w:rStyle w:val="StyleUnderline"/>
        </w:rPr>
        <w:t xml:space="preserve">A U.S. decision to support Ukraine could </w:t>
      </w:r>
      <w:r w:rsidRPr="00473CAE">
        <w:rPr>
          <w:rStyle w:val="Emphasis"/>
        </w:rPr>
        <w:t>radically change the situation</w:t>
      </w:r>
      <w:r w:rsidRPr="00473CAE">
        <w:rPr>
          <w:rStyle w:val="StyleUnderline"/>
        </w:rPr>
        <w:t xml:space="preserve"> for Ukraine</w:t>
      </w:r>
      <w:r>
        <w:t xml:space="preserve"> and also open up a new chapter of military-technical cooperation with foreign defense companies.</w:t>
      </w:r>
      <w:r w:rsidR="00962FB6">
        <w:t xml:space="preserve"> </w:t>
      </w:r>
      <w:r>
        <w:t>The scale and parameters of U.S. support depends directly on the successful accomplishment of Kyiv’s “homework” in key areas of reforming its national security sector, namely implementing NATO standards in the UAF, applying civil control measures, improving logistics etc. And it goes without saying that fighting corruption in public domain should remain a top priority. Otherwise, providing lethal aid to Ukraine would only be a means of slightly altering the political dynamics between Washington and Moscow.</w:t>
      </w:r>
      <w:r w:rsidR="00962FB6">
        <w:t xml:space="preserve"> </w:t>
      </w:r>
      <w:r w:rsidRPr="00473CAE">
        <w:rPr>
          <w:rStyle w:val="StyleUnderline"/>
        </w:rPr>
        <w:t>The supply of U.S.</w:t>
      </w:r>
      <w:r>
        <w:t xml:space="preserve"> defensive </w:t>
      </w:r>
      <w:r w:rsidRPr="00473CAE">
        <w:rPr>
          <w:rStyle w:val="StyleUnderline"/>
        </w:rPr>
        <w:t>lethal weapons to Ukraine will reduce Russia’s eagerness to use and strengthen Ukraine’s resilience to withstand hybrid attacks and to accomplish security sector reform</w:t>
      </w:r>
      <w:r>
        <w:t xml:space="preserve">. </w:t>
      </w:r>
      <w:r w:rsidRPr="00473CAE">
        <w:rPr>
          <w:rStyle w:val="StyleUnderline"/>
        </w:rPr>
        <w:t>In the event of conflict escalation in eastern Ukraine, lethal weapons could significantly curb any further aggressive actions of the Kremlin</w:t>
      </w:r>
      <w:r>
        <w:t xml:space="preserve">. This also relates closely to other aspects of security situation in and around Ukraine, including in the annexed Crimea, as well as to recent UN peacekeeping proposals. </w:t>
      </w:r>
      <w:r w:rsidRPr="00473CAE">
        <w:rPr>
          <w:rStyle w:val="StyleUnderline"/>
        </w:rPr>
        <w:t xml:space="preserve">All Russian scenarios of conflict escalation in and around Ukraine would be based on using a combination of threats from various directions, including building-up military potential in the annexed Crimean peninsula and in Transdniestria. </w:t>
      </w:r>
      <w:r w:rsidRPr="00473CAE">
        <w:rPr>
          <w:rStyle w:val="Emphasis"/>
        </w:rPr>
        <w:t>These actions would be counterbalanced</w:t>
      </w:r>
      <w:r w:rsidRPr="00473CAE">
        <w:rPr>
          <w:rStyle w:val="StyleUnderline"/>
        </w:rPr>
        <w:t xml:space="preserve"> in case of deployment of new lethal weapons</w:t>
      </w:r>
      <w:r>
        <w:t xml:space="preserve"> by Ukraine.</w:t>
      </w:r>
      <w:r w:rsidR="00962FB6">
        <w:t xml:space="preserve"> </w:t>
      </w:r>
      <w:r>
        <w:t xml:space="preserve">As far as peacekeeping initiatives are concerned, </w:t>
      </w:r>
      <w:r w:rsidRPr="00473CAE">
        <w:rPr>
          <w:rStyle w:val="StyleUnderline"/>
        </w:rPr>
        <w:t>Moscow would be more inclined to accept Kyiv’s/</w:t>
      </w:r>
      <w:r>
        <w:t xml:space="preserve">Western </w:t>
      </w:r>
      <w:r w:rsidRPr="00473CAE">
        <w:rPr>
          <w:rStyle w:val="StyleUnderline"/>
        </w:rPr>
        <w:t>modalities for peacekeepers deployment in Donbas early on to avoid weakening its position</w:t>
      </w:r>
      <w:r>
        <w:t>, taken the perspective of increasing UAF potential in the region. At the same time, Ukraine should not perceive the potential U.S. decision as a panacea for all problems and a way to resolve the current conflict. The way to prevent a new escalation in the Donbas is through strong and combat-ready Ukrainian Armed Forces.</w:t>
      </w:r>
      <w:r w:rsidR="00962FB6">
        <w:t xml:space="preserve"> </w:t>
      </w:r>
      <w:r>
        <w:t xml:space="preserve">Even discussing the issue of U.S. providing lethal aid to Ukraine could incite Moscow to reveal its true plans and intentions. Thus, raising the issue publicly has its own benefit, focusing the Kremlin’s attention on the bigger strategic issue of Ukraine’s future, its place in the future European security structure, and the costs of Moscow’s current policy. It is obvious that Ukraine should consider what best serves its own national interest. With this in mind, </w:t>
      </w:r>
      <w:r w:rsidRPr="00473CAE">
        <w:rPr>
          <w:rStyle w:val="StyleUnderline"/>
        </w:rPr>
        <w:t>there are more pros than cons to receiving lethal aid from the United States. This critical point should not be lost within the new reconfiguration of U.S.-Russia relations</w:t>
      </w:r>
      <w:r>
        <w:t>.</w:t>
      </w:r>
    </w:p>
    <w:p w:rsidR="00D14221" w:rsidRDefault="00D14221" w:rsidP="00D14221">
      <w:pPr>
        <w:pStyle w:val="Heading4"/>
      </w:pPr>
      <w:r>
        <w:t>Lethal arms key</w:t>
      </w:r>
    </w:p>
    <w:p w:rsidR="00D14221" w:rsidRDefault="00D14221" w:rsidP="00D14221">
      <w:r w:rsidRPr="00D97021">
        <w:rPr>
          <w:rStyle w:val="Style13ptBold"/>
        </w:rPr>
        <w:t>Daalder</w:t>
      </w:r>
      <w:r>
        <w:t xml:space="preserve"> et al </w:t>
      </w:r>
      <w:r w:rsidRPr="00D97021">
        <w:rPr>
          <w:rStyle w:val="Style13ptBold"/>
        </w:rPr>
        <w:t>15</w:t>
      </w:r>
      <w:r>
        <w:t xml:space="preserve"> – President, the Chicago Council on Global Affairs, and former U.S. Permanent Representative to NATO (Ivo, with Michele Flournoy, John Herbst, Jan Lodal, Steven Pifer, James Stavridis, Strobe Talbott and Charles Wald, “Preserving Ukraine’s Independence, Resisting Russian Aggression: What the United States and NATO Must Do,” </w:t>
      </w:r>
      <w:r w:rsidRPr="00AA2C0C">
        <w:rPr>
          <w:i/>
        </w:rPr>
        <w:t>The Chicago Council</w:t>
      </w:r>
      <w:r>
        <w:t>, http://www.thechicagocouncil.org/sites/default/files/UkraineReport_February2015_FINAL.pdf)//BB</w:t>
      </w:r>
    </w:p>
    <w:p w:rsidR="00D14221" w:rsidRPr="00D97021" w:rsidRDefault="00D14221" w:rsidP="00D14221"/>
    <w:p w:rsidR="00D14221" w:rsidRPr="00D14221" w:rsidRDefault="00D14221" w:rsidP="00D14221">
      <w:r>
        <w:t xml:space="preserve">The robust political and economic </w:t>
      </w:r>
      <w:r w:rsidRPr="002953BC">
        <w:rPr>
          <w:rStyle w:val="StyleUnderline"/>
        </w:rPr>
        <w:t>sanctions</w:t>
      </w:r>
      <w:r>
        <w:t xml:space="preserve"> currently imposed on Russia with the full support of our European allies, and with the strong leadership of German Chancellor Merkel, </w:t>
      </w:r>
      <w:r w:rsidRPr="002953BC">
        <w:rPr>
          <w:rStyle w:val="StyleUnderline"/>
        </w:rPr>
        <w:t>are having an impact</w:t>
      </w:r>
      <w:r>
        <w:t xml:space="preserve"> on the Russian economy and appear to have taken the Russian leadership by surprise. </w:t>
      </w:r>
      <w:r w:rsidRPr="002953BC">
        <w:rPr>
          <w:rStyle w:val="StyleUnderline"/>
        </w:rPr>
        <w:t>If Kyiv can deter further Russian military aggression while the sanctions have further impact on the Russian economy,</w:t>
      </w:r>
      <w:r>
        <w:t xml:space="preserve"> there is a chance that </w:t>
      </w:r>
      <w:r w:rsidRPr="002953BC">
        <w:rPr>
          <w:rStyle w:val="StyleUnderline"/>
        </w:rPr>
        <w:t>Moscow will alter its course and seek a peaceful settlement in eastern Ukraine</w:t>
      </w:r>
      <w:r>
        <w:t xml:space="preserve">. </w:t>
      </w:r>
      <w:r w:rsidRPr="002953BC">
        <w:rPr>
          <w:rStyle w:val="StyleUnderline"/>
        </w:rPr>
        <w:t>In the meantime, however, Ukraine finds itself in a perilous state, and the Kremlin’s aggression presents the transatlantic community with its most serious security threat in more than 30 years. The United States</w:t>
      </w:r>
      <w:r>
        <w:t xml:space="preserve"> and NATO </w:t>
      </w:r>
      <w:r w:rsidRPr="002953BC">
        <w:rPr>
          <w:rStyle w:val="Emphasis"/>
        </w:rPr>
        <w:t>must respond</w:t>
      </w:r>
      <w:r>
        <w:t xml:space="preserve">, </w:t>
      </w:r>
      <w:r w:rsidRPr="002953BC">
        <w:rPr>
          <w:rStyle w:val="StyleUnderline"/>
        </w:rPr>
        <w:t xml:space="preserve">both to support Ukraine and to push back against Russia’s unacceptable challenge to the post-war European security order. This will </w:t>
      </w:r>
      <w:r w:rsidRPr="00D14221">
        <w:rPr>
          <w:rStyle w:val="Emphasis"/>
        </w:rPr>
        <w:t>require more military assistance, some of it lethal</w:t>
      </w:r>
      <w:r>
        <w:t xml:space="preserve"> but none of it offensive. Should we delay action, the West should expect that the price will only grow. </w:t>
      </w:r>
      <w:r w:rsidRPr="002953BC">
        <w:rPr>
          <w:rStyle w:val="StyleUnderline"/>
        </w:rPr>
        <w:t xml:space="preserve">Should we not act more robustly, we can expect to face further Russian incursions, possibly </w:t>
      </w:r>
      <w:r w:rsidRPr="002953BC">
        <w:rPr>
          <w:rStyle w:val="Emphasis"/>
        </w:rPr>
        <w:t>including attempts to redraw borders elsewhere</w:t>
      </w:r>
      <w:r w:rsidRPr="002953BC">
        <w:rPr>
          <w:rStyle w:val="StyleUnderline"/>
        </w:rPr>
        <w:t>, and efforts to intimidate former Soviet states into accepting Russian dominance</w:t>
      </w:r>
      <w:r>
        <w:t>.</w:t>
      </w:r>
    </w:p>
    <w:p w:rsidR="00962FB6" w:rsidRDefault="00962FB6" w:rsidP="00962FB6">
      <w:pPr>
        <w:pStyle w:val="Heading3"/>
      </w:pPr>
      <w:r>
        <w:t>LT – deterrence – signaling</w:t>
      </w:r>
    </w:p>
    <w:p w:rsidR="004B6DDB" w:rsidRDefault="00705D8C" w:rsidP="004B6DDB">
      <w:pPr>
        <w:pStyle w:val="Heading4"/>
      </w:pPr>
      <w:r>
        <w:t>Lethal arms are a strong signal to Putin</w:t>
      </w:r>
    </w:p>
    <w:p w:rsidR="004B6DDB" w:rsidRDefault="004B6DDB" w:rsidP="004B6DDB">
      <w:r w:rsidRPr="00705D8C">
        <w:rPr>
          <w:rStyle w:val="Style13ptBold"/>
        </w:rPr>
        <w:t>Dickinson 18</w:t>
      </w:r>
      <w:r>
        <w:t xml:space="preserve"> - Nonresident Fellow at the Atlantic Council and publisher of B</w:t>
      </w:r>
      <w:r w:rsidR="00705D8C">
        <w:t>usiness Ukraine and Lviv Today (</w:t>
      </w:r>
      <w:r>
        <w:t xml:space="preserve">Atlantic Council, </w:t>
      </w:r>
      <w:hyperlink r:id="rId40" w:history="1">
        <w:r w:rsidRPr="00817110">
          <w:rPr>
            <w:rStyle w:val="Hyperlink"/>
          </w:rPr>
          <w:t>https://www.atlanticcouncil.org/blogs/ukrainealert/q-a-ukraine-s-got-javelins-now-so-what</w:t>
        </w:r>
      </w:hyperlink>
      <w:r w:rsidR="00705D8C">
        <w:rPr>
          <w:rStyle w:val="Hyperlink"/>
        </w:rPr>
        <w:t>)//BB</w:t>
      </w:r>
    </w:p>
    <w:p w:rsidR="004B6DDB" w:rsidRPr="001408C5" w:rsidRDefault="004B6DDB" w:rsidP="004B6DDB">
      <w:r>
        <w:t>***This is cut from a question and answer session conducted by the Atlantic Council. The citation reflects the experts answering the provided questions.</w:t>
      </w:r>
    </w:p>
    <w:p w:rsidR="004B6DDB" w:rsidRPr="001408C5" w:rsidRDefault="004B6DDB" w:rsidP="004B6DDB"/>
    <w:p w:rsidR="004B6DDB" w:rsidRDefault="004B6DDB" w:rsidP="004B6DDB">
      <w:r>
        <w:t>On April 30, the US Department of State confirmed to Radio Free Europe/Radio Liberty the delivery of Javelin antitank missile systems to Ukraine. This issue has been long-standing: the Obama administration refused to send the weapons to Kyiv, while President Donald Trump changed course.</w:t>
      </w:r>
      <w:r w:rsidR="00705D8C">
        <w:t xml:space="preserve"> </w:t>
      </w:r>
      <w:r>
        <w:t xml:space="preserve">Some experts warn that giving Ukraine lethal defensive weapons will only enrage the Russians and escalate the war, while others, including Atlantic Council experts, have insisted that </w:t>
      </w:r>
      <w:r w:rsidRPr="00705D8C">
        <w:rPr>
          <w:rStyle w:val="StyleUnderline"/>
        </w:rPr>
        <w:t>arming Ukraine is the most effective way to change the facts on the ground and force Russian President Vladimir Putin to finally negotiate</w:t>
      </w:r>
      <w:r>
        <w:t>.</w:t>
      </w:r>
      <w:r w:rsidR="00705D8C">
        <w:t xml:space="preserve"> </w:t>
      </w:r>
      <w:r>
        <w:t>In 2017, the US Congress approved a $47 million military-aid package that included 210 Javelin antitank missiles and thirty-seven Javelin launchers, but the State Department refuses to say how many weapons have been delivered.</w:t>
      </w:r>
      <w:r w:rsidR="00705D8C">
        <w:t xml:space="preserve"> </w:t>
      </w:r>
      <w:r>
        <w:t xml:space="preserve">UkraineAlert asked its experts the following: What difference will the arrival of the Javelins make militarily and politically in the four-year conflict between Russia and Ukraine? Is this a game-changer? </w:t>
      </w:r>
    </w:p>
    <w:p w:rsidR="004B6DDB" w:rsidRDefault="004B6DDB" w:rsidP="004B6DDB"/>
    <w:p w:rsidR="004B6DDB" w:rsidRPr="001408C5" w:rsidRDefault="004B6DDB" w:rsidP="004B6DDB">
      <w:pPr>
        <w:rPr>
          <w:sz w:val="2"/>
          <w:szCs w:val="2"/>
        </w:rPr>
      </w:pPr>
      <w:r w:rsidRPr="001408C5">
        <w:rPr>
          <w:sz w:val="2"/>
          <w:szCs w:val="2"/>
        </w:rPr>
        <w:t>Ian Brzezinski, Senior Fellow at the Atlantic Council’s Scowcroft Center on International Security: This delivery of Javelins is an operationally and geopolitically significant demonstration of US determination to support Ukraine, an action long overdue following Russia’s 2014 invasion.</w:t>
      </w:r>
    </w:p>
    <w:p w:rsidR="004B6DDB" w:rsidRPr="001408C5" w:rsidRDefault="004B6DDB" w:rsidP="004B6DDB">
      <w:pPr>
        <w:rPr>
          <w:sz w:val="2"/>
          <w:szCs w:val="2"/>
        </w:rPr>
      </w:pPr>
    </w:p>
    <w:p w:rsidR="004B6DDB" w:rsidRPr="001408C5" w:rsidRDefault="004B6DDB" w:rsidP="004B6DDB">
      <w:pPr>
        <w:rPr>
          <w:sz w:val="2"/>
          <w:szCs w:val="2"/>
        </w:rPr>
      </w:pPr>
      <w:r w:rsidRPr="001408C5">
        <w:rPr>
          <w:sz w:val="2"/>
          <w:szCs w:val="2"/>
        </w:rPr>
        <w:t>Javelins alone will not enable Kyiv to force Russia out of Crimea and Donbas, but they substantively increase Ukraine’s ability to impose costs on Russian forces.</w:t>
      </w:r>
    </w:p>
    <w:p w:rsidR="004B6DDB" w:rsidRPr="001408C5" w:rsidRDefault="004B6DDB" w:rsidP="004B6DDB">
      <w:pPr>
        <w:rPr>
          <w:sz w:val="2"/>
          <w:szCs w:val="2"/>
        </w:rPr>
      </w:pPr>
    </w:p>
    <w:p w:rsidR="004B6DDB" w:rsidRPr="001408C5" w:rsidRDefault="004B6DDB" w:rsidP="004B6DDB">
      <w:pPr>
        <w:rPr>
          <w:sz w:val="2"/>
          <w:szCs w:val="2"/>
        </w:rPr>
      </w:pPr>
      <w:r w:rsidRPr="001408C5">
        <w:rPr>
          <w:sz w:val="2"/>
          <w:szCs w:val="2"/>
        </w:rPr>
        <w:t>The Javelins will also likely reanimate among Russian commanders uncomfortable memories of the role that US shoulder-mounted Stinger air-defense missiles played in forcing the Soviet Union’s retreat from Afghanistan in the late 1980s.</w:t>
      </w:r>
    </w:p>
    <w:p w:rsidR="004B6DDB" w:rsidRPr="001408C5" w:rsidRDefault="004B6DDB" w:rsidP="004B6DDB">
      <w:pPr>
        <w:rPr>
          <w:sz w:val="2"/>
          <w:szCs w:val="2"/>
        </w:rPr>
      </w:pPr>
    </w:p>
    <w:p w:rsidR="004B6DDB" w:rsidRPr="001408C5" w:rsidRDefault="004B6DDB" w:rsidP="004B6DDB">
      <w:pPr>
        <w:rPr>
          <w:sz w:val="2"/>
          <w:szCs w:val="2"/>
        </w:rPr>
      </w:pPr>
      <w:r w:rsidRPr="001408C5">
        <w:rPr>
          <w:sz w:val="2"/>
          <w:szCs w:val="2"/>
        </w:rPr>
        <w:t>In these ways, the Javelins will help to deter further Russian seizures of Ukrainian territory. However, they need to be complemented with additional military support to Ukraine, a more robust NATO posture in Central Europe, and more aggressive economic sanctions against Russia if Putin is to be convinced to end his occupation of Crimea and eastern Ukraine.</w:t>
      </w:r>
    </w:p>
    <w:p w:rsidR="004B6DDB" w:rsidRPr="001408C5" w:rsidRDefault="004B6DDB" w:rsidP="004B6DDB">
      <w:pPr>
        <w:rPr>
          <w:sz w:val="2"/>
          <w:szCs w:val="2"/>
        </w:rPr>
      </w:pPr>
    </w:p>
    <w:p w:rsidR="004B6DDB" w:rsidRPr="001408C5" w:rsidRDefault="004B6DDB" w:rsidP="004B6DDB">
      <w:pPr>
        <w:rPr>
          <w:sz w:val="2"/>
          <w:szCs w:val="2"/>
        </w:rPr>
      </w:pPr>
      <w:r w:rsidRPr="001408C5">
        <w:rPr>
          <w:sz w:val="2"/>
          <w:szCs w:val="2"/>
        </w:rPr>
        <w:t>Stephen Blank, Senior Fellow at the American Foreign Policy Council: This is not a game-changer because it will not stop Russian aggression or its policy of multiplying threats against Ukraine. But it adds to the deterrence of Russia in many ways as it will impose costs on any military force invading Ukraine. Second, it should be seen as the start of a bilateral military relationship involving arms sales and training, not as a one-off deal. Third, it expresses US and allied political solidarity with Ukraine. Fourth, it raises political if not economic costs to Moscow from any further invasion and strengthens the capability of the Ukrainian armed forces.</w:t>
      </w:r>
    </w:p>
    <w:p w:rsidR="004B6DDB" w:rsidRPr="001408C5" w:rsidRDefault="004B6DDB" w:rsidP="004B6DDB">
      <w:pPr>
        <w:rPr>
          <w:sz w:val="2"/>
          <w:szCs w:val="2"/>
        </w:rPr>
      </w:pPr>
    </w:p>
    <w:p w:rsidR="004B6DDB" w:rsidRPr="001408C5" w:rsidRDefault="004B6DDB" w:rsidP="004B6DDB">
      <w:pPr>
        <w:rPr>
          <w:sz w:val="2"/>
          <w:szCs w:val="2"/>
        </w:rPr>
      </w:pPr>
      <w:r w:rsidRPr="001408C5">
        <w:rPr>
          <w:sz w:val="2"/>
          <w:szCs w:val="2"/>
        </w:rPr>
        <w:t>Michael Carpenter, former US Deputy Assistant Secretary of Defense, Senior Director at the Biden Center, and Nonresident Senior Fellow at the Atlantic Council: I applaud the decision to grant Ukraine Javelin anti-tank missiles. On a moral, political, tactical, and strategic level, it's the right decision and will help the Ukrainian military defend itself against an unceasing Russian war of aggression that has claimed over 10,000 lives.</w:t>
      </w:r>
    </w:p>
    <w:p w:rsidR="004B6DDB" w:rsidRPr="001408C5" w:rsidRDefault="004B6DDB" w:rsidP="004B6DDB">
      <w:pPr>
        <w:rPr>
          <w:sz w:val="2"/>
          <w:szCs w:val="2"/>
        </w:rPr>
      </w:pPr>
    </w:p>
    <w:p w:rsidR="004B6DDB" w:rsidRPr="001408C5" w:rsidRDefault="004B6DDB" w:rsidP="004B6DDB">
      <w:pPr>
        <w:rPr>
          <w:sz w:val="2"/>
          <w:szCs w:val="2"/>
        </w:rPr>
      </w:pPr>
      <w:r w:rsidRPr="001408C5">
        <w:rPr>
          <w:sz w:val="2"/>
          <w:szCs w:val="2"/>
        </w:rPr>
        <w:t>That said, no one should fool themselves into thinking that Javelin missiles are a game-changer. Javelins are useful weapons that will have a limited deterrent effect, but they won't change the fighting capabilities of the Ukrainian military all that much. Far more important is the military's command structure, which desperately needs to be reformed according to Western standards, and the training and readiness of the troops, which also need urgent attention.</w:t>
      </w:r>
    </w:p>
    <w:p w:rsidR="004B6DDB" w:rsidRPr="001408C5" w:rsidRDefault="004B6DDB" w:rsidP="004B6DDB">
      <w:pPr>
        <w:rPr>
          <w:sz w:val="2"/>
          <w:szCs w:val="2"/>
        </w:rPr>
      </w:pPr>
    </w:p>
    <w:p w:rsidR="004B6DDB" w:rsidRPr="001408C5" w:rsidRDefault="004B6DDB" w:rsidP="004B6DDB">
      <w:pPr>
        <w:rPr>
          <w:sz w:val="2"/>
          <w:szCs w:val="2"/>
        </w:rPr>
      </w:pPr>
      <w:r w:rsidRPr="001408C5">
        <w:rPr>
          <w:sz w:val="2"/>
          <w:szCs w:val="2"/>
        </w:rPr>
        <w:t>Finally, it's important to remember that Ukraine is paying for these missiles. It would be far better if Ukraine reformed its defense industry so that it could produce and sell anti-tank weapons itself, rather than having to buy them from Western countries.</w:t>
      </w:r>
    </w:p>
    <w:p w:rsidR="004B6DDB" w:rsidRPr="001408C5" w:rsidRDefault="004B6DDB" w:rsidP="004B6DDB">
      <w:pPr>
        <w:rPr>
          <w:sz w:val="2"/>
          <w:szCs w:val="2"/>
        </w:rPr>
      </w:pPr>
    </w:p>
    <w:p w:rsidR="004B6DDB" w:rsidRPr="001408C5" w:rsidRDefault="004B6DDB" w:rsidP="004B6DDB">
      <w:pPr>
        <w:rPr>
          <w:sz w:val="2"/>
          <w:szCs w:val="2"/>
        </w:rPr>
      </w:pPr>
      <w:r w:rsidRPr="001408C5">
        <w:rPr>
          <w:sz w:val="2"/>
          <w:szCs w:val="2"/>
        </w:rPr>
        <w:t>Ariel Cohen, Nonresident Senior Fellow at the Atlantic Council's Global Energy Center and Eurasia Center: The supply of the Javelin antitank weapon system is welcome news, however, it is long overdue and may be sending a wrong signal to Moscow.</w:t>
      </w:r>
    </w:p>
    <w:p w:rsidR="004B6DDB" w:rsidRPr="001408C5" w:rsidRDefault="004B6DDB" w:rsidP="004B6DDB">
      <w:pPr>
        <w:rPr>
          <w:sz w:val="2"/>
          <w:szCs w:val="2"/>
        </w:rPr>
      </w:pPr>
    </w:p>
    <w:p w:rsidR="004B6DDB" w:rsidRPr="001408C5" w:rsidRDefault="004B6DDB" w:rsidP="004B6DDB">
      <w:pPr>
        <w:rPr>
          <w:sz w:val="2"/>
          <w:szCs w:val="2"/>
        </w:rPr>
      </w:pPr>
      <w:r w:rsidRPr="001408C5">
        <w:rPr>
          <w:sz w:val="2"/>
          <w:szCs w:val="2"/>
        </w:rPr>
        <w:t>While these missiles are necessary, they are supplied almost four years after they were requested, and in small numbers.</w:t>
      </w:r>
    </w:p>
    <w:p w:rsidR="004B6DDB" w:rsidRPr="001408C5" w:rsidRDefault="004B6DDB" w:rsidP="004B6DDB">
      <w:pPr>
        <w:rPr>
          <w:sz w:val="2"/>
          <w:szCs w:val="2"/>
        </w:rPr>
      </w:pPr>
    </w:p>
    <w:p w:rsidR="004B6DDB" w:rsidRPr="001408C5" w:rsidRDefault="004B6DDB" w:rsidP="004B6DDB">
      <w:pPr>
        <w:rPr>
          <w:sz w:val="2"/>
          <w:szCs w:val="2"/>
        </w:rPr>
      </w:pPr>
      <w:r w:rsidRPr="001408C5">
        <w:rPr>
          <w:sz w:val="2"/>
          <w:szCs w:val="2"/>
        </w:rPr>
        <w:t>The Russian threat to Ukraine is not only in the Donbas, but also from a potential massive ground invasion from Russia with the purpose to occupy all of Ukraine. Therefore, the Obama administration failed to supply this and other lethal weapon systems when it was necessary. These systems needed to be airlifted and Ukrainian troops immediately trained to use them in the spring and summer of 2014.</w:t>
      </w:r>
    </w:p>
    <w:p w:rsidR="004B6DDB" w:rsidRPr="001408C5" w:rsidRDefault="004B6DDB" w:rsidP="004B6DDB">
      <w:pPr>
        <w:rPr>
          <w:sz w:val="2"/>
          <w:szCs w:val="2"/>
        </w:rPr>
      </w:pPr>
    </w:p>
    <w:p w:rsidR="004B6DDB" w:rsidRPr="001408C5" w:rsidRDefault="004B6DDB" w:rsidP="004B6DDB">
      <w:pPr>
        <w:rPr>
          <w:sz w:val="2"/>
          <w:szCs w:val="2"/>
        </w:rPr>
      </w:pPr>
      <w:r w:rsidRPr="001408C5">
        <w:rPr>
          <w:sz w:val="2"/>
          <w:szCs w:val="2"/>
        </w:rPr>
        <w:t>The supply of these weapons may be signaling to Russia that the United States is very slow and will not respond with adequate strength and in a timely manner in the case of a major engagement.</w:t>
      </w:r>
    </w:p>
    <w:p w:rsidR="004B6DDB" w:rsidRPr="001408C5" w:rsidRDefault="004B6DDB" w:rsidP="004B6DDB">
      <w:pPr>
        <w:rPr>
          <w:sz w:val="2"/>
          <w:szCs w:val="2"/>
        </w:rPr>
      </w:pPr>
    </w:p>
    <w:p w:rsidR="004B6DDB" w:rsidRPr="001408C5" w:rsidRDefault="004B6DDB" w:rsidP="004B6DDB">
      <w:pPr>
        <w:rPr>
          <w:sz w:val="2"/>
          <w:szCs w:val="2"/>
        </w:rPr>
      </w:pPr>
      <w:r w:rsidRPr="001408C5">
        <w:rPr>
          <w:sz w:val="2"/>
          <w:szCs w:val="2"/>
        </w:rPr>
        <w:t>Additionally, Ukraine has a massive military industrial complex that is capable of producing its own small weapons, including antitank missiles. The United States will be well advised to share some of its military technology, and provide technical assistance to modernize and boost production in Ukraine.</w:t>
      </w:r>
    </w:p>
    <w:p w:rsidR="004B6DDB" w:rsidRDefault="004B6DDB" w:rsidP="004B6DDB"/>
    <w:p w:rsidR="004B6DDB" w:rsidRDefault="004B6DDB" w:rsidP="00D97021">
      <w:r>
        <w:t xml:space="preserve">Peter Dickinson, Nonresident Fellow at the Atlantic Council and publisher of Business Ukraine and Lviv Today magazines: </w:t>
      </w:r>
      <w:r w:rsidRPr="00705D8C">
        <w:rPr>
          <w:rStyle w:val="StyleUnderline"/>
        </w:rPr>
        <w:t>The arrival of the US javelins is very welcome news for Ukraine</w:t>
      </w:r>
      <w:r>
        <w:t xml:space="preserve">—especially given all the skepticism and cynicism surrounding earlier delivery delays. </w:t>
      </w:r>
      <w:r w:rsidRPr="00705D8C">
        <w:rPr>
          <w:rStyle w:val="StyleUnderline"/>
        </w:rPr>
        <w:t xml:space="preserve">It is a largely symbolic move that will not change the military realities on the ground, but it will certainly </w:t>
      </w:r>
      <w:r w:rsidRPr="00705D8C">
        <w:rPr>
          <w:rStyle w:val="Emphasis"/>
        </w:rPr>
        <w:t>resonate loudly</w:t>
      </w:r>
      <w:r w:rsidRPr="00705D8C">
        <w:rPr>
          <w:rStyle w:val="StyleUnderline"/>
        </w:rPr>
        <w:t xml:space="preserve"> in the Kremlin</w:t>
      </w:r>
      <w:r>
        <w:t xml:space="preserve">. </w:t>
      </w:r>
      <w:r w:rsidRPr="00705D8C">
        <w:rPr>
          <w:rStyle w:val="StyleUnderline"/>
        </w:rPr>
        <w:t xml:space="preserve">Supplying weapons to Ukraine is a </w:t>
      </w:r>
      <w:r w:rsidRPr="00705D8C">
        <w:rPr>
          <w:rStyle w:val="Emphasis"/>
        </w:rPr>
        <w:t>major escalation</w:t>
      </w:r>
      <w:r w:rsidRPr="00705D8C">
        <w:rPr>
          <w:rStyle w:val="StyleUnderline"/>
        </w:rPr>
        <w:t xml:space="preserve"> in America's support for Kyiv and is in direct defiance of repeated Russian warnings that any such move would lead to fresh rounds of bloodshed</w:t>
      </w:r>
      <w:r>
        <w:t xml:space="preserve">. </w:t>
      </w:r>
      <w:r w:rsidRPr="00705D8C">
        <w:rPr>
          <w:rStyle w:val="StyleUnderline"/>
        </w:rPr>
        <w:t xml:space="preserve">This apparent willingness to </w:t>
      </w:r>
      <w:r w:rsidRPr="00705D8C">
        <w:rPr>
          <w:rStyle w:val="Emphasis"/>
        </w:rPr>
        <w:t xml:space="preserve">call the Kremlin's bluff </w:t>
      </w:r>
      <w:r w:rsidRPr="00705D8C">
        <w:rPr>
          <w:rStyle w:val="StyleUnderline"/>
        </w:rPr>
        <w:t>reflects the shift in initiative away from Moscow as Russia's limited options in eastern Ukraine become more and more obvious</w:t>
      </w:r>
      <w:r>
        <w:t>.</w:t>
      </w:r>
    </w:p>
    <w:p w:rsidR="00D14221" w:rsidRDefault="00D14221" w:rsidP="00D14221">
      <w:pPr>
        <w:pStyle w:val="Heading4"/>
      </w:pPr>
      <w:r>
        <w:t>The plan undermines the key deterrent against future Russian aggression</w:t>
      </w:r>
    </w:p>
    <w:p w:rsidR="00D14221" w:rsidRDefault="00D14221" w:rsidP="00D14221">
      <w:r w:rsidRPr="00D14221">
        <w:rPr>
          <w:rStyle w:val="Style13ptBold"/>
        </w:rPr>
        <w:t xml:space="preserve">Hopko and Khylko 18 </w:t>
      </w:r>
      <w:r>
        <w:t xml:space="preserve">- Member of Ukraine’s Parliament and Chair of the Foreign Affairs Committee, Co-Founder and Chairman of the Board at the East European Security Research Initiative Foundation (The Atlantic Council, </w:t>
      </w:r>
      <w:hyperlink r:id="rId41" w:history="1">
        <w:r w:rsidRPr="00817110">
          <w:rPr>
            <w:rStyle w:val="Hyperlink"/>
          </w:rPr>
          <w:t>https://www.atlanticcouncil.org/blogs/ukrainealert/q-a-ukraine-s-got-javelins-now-so-what</w:t>
        </w:r>
      </w:hyperlink>
      <w:r>
        <w:t>)//BB</w:t>
      </w:r>
    </w:p>
    <w:p w:rsidR="00D14221" w:rsidRPr="001408C5" w:rsidRDefault="00D14221" w:rsidP="00D14221">
      <w:r>
        <w:t>***This is cut from a question and answer session conducted by the Atlantic Council. The citation reflects the experts answering the provided questions.</w:t>
      </w:r>
    </w:p>
    <w:p w:rsidR="00D14221" w:rsidRPr="001408C5" w:rsidRDefault="00D14221" w:rsidP="00D14221"/>
    <w:p w:rsidR="00D14221" w:rsidRDefault="00D14221" w:rsidP="00D14221">
      <w:r>
        <w:t>On April 30, the US Department of State confirmed to Radio Free Europe/Radio Liberty the delivery of Javelin antitank missile systems to Ukraine. This issue has been long-standing: the Obama administration refused to send the weapons to Kyiv, while President Donald Trump changed course.</w:t>
      </w:r>
    </w:p>
    <w:p w:rsidR="00D14221" w:rsidRDefault="00D14221" w:rsidP="00D14221"/>
    <w:p w:rsidR="00D14221" w:rsidRDefault="00D14221" w:rsidP="00D14221">
      <w:r>
        <w:t>Some experts warn that giving Ukraine lethal defensive weapons will only enrage the Russians and escalate the war, while others, including Atlantic Council experts, have insisted that arming Ukraine is the most effective way to change the facts on the ground and force Russian President Vladimir Putin to finally negotiate.</w:t>
      </w:r>
    </w:p>
    <w:p w:rsidR="00D14221" w:rsidRDefault="00D14221" w:rsidP="00D14221"/>
    <w:p w:rsidR="00D14221" w:rsidRDefault="00D14221" w:rsidP="00D14221">
      <w:r>
        <w:t>In 2017, the US Congress approved a $47 million military-aid package that included 210 Javelin antitank missiles and thirty-seven Javelin launchers, but the State Department refuses to say how many weapons have been delivered.</w:t>
      </w:r>
    </w:p>
    <w:p w:rsidR="00D14221" w:rsidRDefault="00D14221" w:rsidP="00D14221"/>
    <w:p w:rsidR="00D14221" w:rsidRDefault="00D14221" w:rsidP="00D14221">
      <w:r>
        <w:t xml:space="preserve">UkraineAlert asked its experts the following: What difference will the arrival of the Javelins make militarily and politically in the four-year conflict between Russia and Ukraine? Is this a game-changer? </w:t>
      </w:r>
    </w:p>
    <w:p w:rsidR="00D14221" w:rsidRPr="001408C5" w:rsidRDefault="00D14221" w:rsidP="00D14221"/>
    <w:p w:rsidR="00D14221" w:rsidRPr="001408C5" w:rsidRDefault="00D14221" w:rsidP="00D14221"/>
    <w:p w:rsidR="00D14221" w:rsidRPr="001408C5" w:rsidRDefault="00D14221" w:rsidP="00D14221">
      <w:pPr>
        <w:rPr>
          <w:sz w:val="2"/>
          <w:szCs w:val="2"/>
        </w:rPr>
      </w:pPr>
      <w:r w:rsidRPr="001408C5">
        <w:rPr>
          <w:sz w:val="2"/>
          <w:szCs w:val="2"/>
        </w:rPr>
        <w:t>Ian Brzezinski, Senior Fellow at the Atlantic Council’s Scowcroft Center on International Security: This delivery of Javelins is an operationally and geopolitically significant demonstration of US determination to support Ukraine, an action long overdue following Russia’s 2014 invasion.</w:t>
      </w:r>
    </w:p>
    <w:p w:rsidR="00D14221" w:rsidRPr="001408C5" w:rsidRDefault="00D14221" w:rsidP="00D14221">
      <w:pPr>
        <w:rPr>
          <w:sz w:val="2"/>
          <w:szCs w:val="2"/>
        </w:rPr>
      </w:pPr>
    </w:p>
    <w:p w:rsidR="00D14221" w:rsidRPr="001408C5" w:rsidRDefault="00D14221" w:rsidP="00D14221">
      <w:pPr>
        <w:rPr>
          <w:sz w:val="2"/>
          <w:szCs w:val="2"/>
        </w:rPr>
      </w:pPr>
      <w:r w:rsidRPr="001408C5">
        <w:rPr>
          <w:sz w:val="2"/>
          <w:szCs w:val="2"/>
        </w:rPr>
        <w:t>Javelins alone will not enable Kyiv to force Russia out of Crimea and Donbas, but they substantively increase Ukraine’s ability to impose costs on Russian forces.</w:t>
      </w:r>
    </w:p>
    <w:p w:rsidR="00D14221" w:rsidRPr="001408C5" w:rsidRDefault="00D14221" w:rsidP="00D14221">
      <w:pPr>
        <w:rPr>
          <w:sz w:val="2"/>
          <w:szCs w:val="2"/>
        </w:rPr>
      </w:pPr>
    </w:p>
    <w:p w:rsidR="00D14221" w:rsidRPr="001408C5" w:rsidRDefault="00D14221" w:rsidP="00D14221">
      <w:pPr>
        <w:rPr>
          <w:sz w:val="2"/>
          <w:szCs w:val="2"/>
        </w:rPr>
      </w:pPr>
      <w:r w:rsidRPr="001408C5">
        <w:rPr>
          <w:sz w:val="2"/>
          <w:szCs w:val="2"/>
        </w:rPr>
        <w:t>The Javelins will also likely reanimate among Russian commanders uncomfortable memories of the role that US shoulder-mounted Stinger air-defense missiles played in forcing the Soviet Union’s retreat from Afghanistan in the late 1980s.</w:t>
      </w:r>
    </w:p>
    <w:p w:rsidR="00D14221" w:rsidRPr="001408C5" w:rsidRDefault="00D14221" w:rsidP="00D14221">
      <w:pPr>
        <w:rPr>
          <w:sz w:val="2"/>
          <w:szCs w:val="2"/>
        </w:rPr>
      </w:pPr>
    </w:p>
    <w:p w:rsidR="00D14221" w:rsidRPr="001408C5" w:rsidRDefault="00D14221" w:rsidP="00D14221">
      <w:pPr>
        <w:rPr>
          <w:sz w:val="2"/>
          <w:szCs w:val="2"/>
        </w:rPr>
      </w:pPr>
      <w:r w:rsidRPr="001408C5">
        <w:rPr>
          <w:sz w:val="2"/>
          <w:szCs w:val="2"/>
        </w:rPr>
        <w:t>In these ways, the Javelins will help to deter further Russian seizures of Ukrainian territory. However, they need to be complemented with additional military support to Ukraine, a more robust NATO posture in Central Europe, and more aggressive economic sanctions against Russia if Putin is to be convinced to end his occupation of Crimea and eastern Ukraine.</w:t>
      </w:r>
    </w:p>
    <w:p w:rsidR="00D14221" w:rsidRPr="001408C5" w:rsidRDefault="00D14221" w:rsidP="00D14221">
      <w:pPr>
        <w:rPr>
          <w:sz w:val="2"/>
          <w:szCs w:val="2"/>
        </w:rPr>
      </w:pPr>
    </w:p>
    <w:p w:rsidR="00D14221" w:rsidRPr="001408C5" w:rsidRDefault="00D14221" w:rsidP="00D14221">
      <w:pPr>
        <w:rPr>
          <w:sz w:val="2"/>
          <w:szCs w:val="2"/>
        </w:rPr>
      </w:pPr>
      <w:r w:rsidRPr="001408C5">
        <w:rPr>
          <w:sz w:val="2"/>
          <w:szCs w:val="2"/>
        </w:rPr>
        <w:t>Stephen Blank, Senior Fellow at the American Foreign Policy Council: This is not a game-changer because it will not stop Russian aggression or its policy of multiplying threats against Ukraine. But it adds to the deterrence of Russia in many ways as it will impose costs on any military force invading Ukraine. Second, it should be seen as the start of a bilateral military relationship involving arms sales and training, not as a one-off deal. Third, it expresses US and allied political solidarity with Ukraine. Fourth, it raises political if not economic costs to Moscow from any further invasion and strengthens the capability of the Ukrainian armed forces.</w:t>
      </w:r>
    </w:p>
    <w:p w:rsidR="00D14221" w:rsidRPr="001408C5" w:rsidRDefault="00D14221" w:rsidP="00D14221">
      <w:pPr>
        <w:rPr>
          <w:sz w:val="2"/>
          <w:szCs w:val="2"/>
        </w:rPr>
      </w:pPr>
    </w:p>
    <w:p w:rsidR="00D14221" w:rsidRPr="001408C5" w:rsidRDefault="00D14221" w:rsidP="00D14221">
      <w:pPr>
        <w:rPr>
          <w:sz w:val="2"/>
          <w:szCs w:val="2"/>
        </w:rPr>
      </w:pPr>
      <w:r w:rsidRPr="001408C5">
        <w:rPr>
          <w:sz w:val="2"/>
          <w:szCs w:val="2"/>
        </w:rPr>
        <w:t>Michael Carpenter, former US Deputy Assistant Secretary of Defense, Senior Director at the Biden Center, and Nonresident Senior Fellow at the Atlantic Council: I applaud the decision to grant Ukraine Javelin anti-tank missiles. On a moral, political, tactical, and strategic level, it's the right decision and will help the Ukrainian military defend itself against an unceasing Russian war of aggression that has claimed over 10,000 lives.</w:t>
      </w:r>
    </w:p>
    <w:p w:rsidR="00D14221" w:rsidRPr="001408C5" w:rsidRDefault="00D14221" w:rsidP="00D14221">
      <w:pPr>
        <w:rPr>
          <w:sz w:val="2"/>
          <w:szCs w:val="2"/>
        </w:rPr>
      </w:pPr>
    </w:p>
    <w:p w:rsidR="00D14221" w:rsidRPr="001408C5" w:rsidRDefault="00D14221" w:rsidP="00D14221">
      <w:pPr>
        <w:rPr>
          <w:sz w:val="2"/>
          <w:szCs w:val="2"/>
        </w:rPr>
      </w:pPr>
      <w:r w:rsidRPr="001408C5">
        <w:rPr>
          <w:sz w:val="2"/>
          <w:szCs w:val="2"/>
        </w:rPr>
        <w:t>That said, no one should fool themselves into thinking that Javelin missiles are a game-changer. Javelins are useful weapons that will have a limited deterrent effect, but they won't change the fighting capabilities of the Ukrainian military all that much. Far more important is the military's command structure, which desperately needs to be reformed according to Western standards, and the training and readiness of the troops, which also need urgent attention.</w:t>
      </w:r>
    </w:p>
    <w:p w:rsidR="00D14221" w:rsidRPr="001408C5" w:rsidRDefault="00D14221" w:rsidP="00D14221">
      <w:pPr>
        <w:rPr>
          <w:sz w:val="2"/>
          <w:szCs w:val="2"/>
        </w:rPr>
      </w:pPr>
    </w:p>
    <w:p w:rsidR="00D14221" w:rsidRPr="001408C5" w:rsidRDefault="00D14221" w:rsidP="00D14221">
      <w:pPr>
        <w:rPr>
          <w:sz w:val="2"/>
          <w:szCs w:val="2"/>
        </w:rPr>
      </w:pPr>
      <w:r w:rsidRPr="001408C5">
        <w:rPr>
          <w:sz w:val="2"/>
          <w:szCs w:val="2"/>
        </w:rPr>
        <w:t>Finally, it's important to remember that Ukraine is paying for these missiles. It would be far better if Ukraine reformed its defense industry so that it could produce and sell anti-tank weapons itself, rather than having to buy them from Western countries.</w:t>
      </w:r>
    </w:p>
    <w:p w:rsidR="00D14221" w:rsidRPr="001408C5" w:rsidRDefault="00D14221" w:rsidP="00D14221">
      <w:pPr>
        <w:rPr>
          <w:sz w:val="2"/>
          <w:szCs w:val="2"/>
        </w:rPr>
      </w:pPr>
    </w:p>
    <w:p w:rsidR="00D14221" w:rsidRPr="001408C5" w:rsidRDefault="00D14221" w:rsidP="00D14221">
      <w:pPr>
        <w:rPr>
          <w:sz w:val="2"/>
          <w:szCs w:val="2"/>
        </w:rPr>
      </w:pPr>
      <w:r w:rsidRPr="001408C5">
        <w:rPr>
          <w:sz w:val="2"/>
          <w:szCs w:val="2"/>
        </w:rPr>
        <w:t>Ariel Cohen, Nonresident Senior Fellow at the Atlantic Council's Global Energy Center and Eurasia Center: The supply of the Javelin antitank weapon system is welcome news, however, it is long overdue and may be sending a wrong signal to Moscow.</w:t>
      </w:r>
    </w:p>
    <w:p w:rsidR="00D14221" w:rsidRPr="001408C5" w:rsidRDefault="00D14221" w:rsidP="00D14221">
      <w:pPr>
        <w:rPr>
          <w:sz w:val="2"/>
          <w:szCs w:val="2"/>
        </w:rPr>
      </w:pPr>
    </w:p>
    <w:p w:rsidR="00D14221" w:rsidRPr="001408C5" w:rsidRDefault="00D14221" w:rsidP="00D14221">
      <w:pPr>
        <w:rPr>
          <w:sz w:val="2"/>
          <w:szCs w:val="2"/>
        </w:rPr>
      </w:pPr>
      <w:r w:rsidRPr="001408C5">
        <w:rPr>
          <w:sz w:val="2"/>
          <w:szCs w:val="2"/>
        </w:rPr>
        <w:t>While these missiles are necessary, they are supplied almost four years after they were requested, and in small numbers.</w:t>
      </w:r>
    </w:p>
    <w:p w:rsidR="00D14221" w:rsidRPr="001408C5" w:rsidRDefault="00D14221" w:rsidP="00D14221">
      <w:pPr>
        <w:rPr>
          <w:sz w:val="2"/>
          <w:szCs w:val="2"/>
        </w:rPr>
      </w:pPr>
    </w:p>
    <w:p w:rsidR="00D14221" w:rsidRPr="001408C5" w:rsidRDefault="00D14221" w:rsidP="00D14221">
      <w:pPr>
        <w:rPr>
          <w:sz w:val="2"/>
          <w:szCs w:val="2"/>
        </w:rPr>
      </w:pPr>
      <w:r w:rsidRPr="001408C5">
        <w:rPr>
          <w:sz w:val="2"/>
          <w:szCs w:val="2"/>
        </w:rPr>
        <w:t>The Russian threat to Ukraine is not only in the Donbas, but also from a potential massive ground invasion from Russia with the purpose to occupy all of Ukraine. Therefore, the Obama administration failed to supply this and other lethal weapon systems when it was necessary. These systems needed to be airlifted and Ukrainian troops immediately trained to use them in the spring and summer of 2014.</w:t>
      </w:r>
    </w:p>
    <w:p w:rsidR="00D14221" w:rsidRPr="001408C5" w:rsidRDefault="00D14221" w:rsidP="00D14221">
      <w:pPr>
        <w:rPr>
          <w:sz w:val="2"/>
          <w:szCs w:val="2"/>
        </w:rPr>
      </w:pPr>
    </w:p>
    <w:p w:rsidR="00D14221" w:rsidRPr="001408C5" w:rsidRDefault="00D14221" w:rsidP="00D14221">
      <w:pPr>
        <w:rPr>
          <w:sz w:val="2"/>
          <w:szCs w:val="2"/>
        </w:rPr>
      </w:pPr>
      <w:r w:rsidRPr="001408C5">
        <w:rPr>
          <w:sz w:val="2"/>
          <w:szCs w:val="2"/>
        </w:rPr>
        <w:t>The supply of these weapons may be signaling to Russia that the United States is very slow and will not respond with adequate strength and in a timely manner in the case of a major engagement.</w:t>
      </w:r>
    </w:p>
    <w:p w:rsidR="00D14221" w:rsidRPr="001408C5" w:rsidRDefault="00D14221" w:rsidP="00D14221">
      <w:pPr>
        <w:rPr>
          <w:sz w:val="2"/>
          <w:szCs w:val="2"/>
        </w:rPr>
      </w:pPr>
    </w:p>
    <w:p w:rsidR="00D14221" w:rsidRPr="001408C5" w:rsidRDefault="00D14221" w:rsidP="00D14221">
      <w:pPr>
        <w:rPr>
          <w:sz w:val="2"/>
          <w:szCs w:val="2"/>
        </w:rPr>
      </w:pPr>
      <w:r w:rsidRPr="001408C5">
        <w:rPr>
          <w:sz w:val="2"/>
          <w:szCs w:val="2"/>
        </w:rPr>
        <w:t>Additionally, Ukraine has a massive military industrial complex that is capable of producing its own small weapons, including antitank missiles. The United States will be well advised to share some of its military technology, and provide technical assistance to modernize and boost production in Ukraine.</w:t>
      </w:r>
    </w:p>
    <w:p w:rsidR="00D14221" w:rsidRDefault="00D14221" w:rsidP="00D14221"/>
    <w:p w:rsidR="00D14221" w:rsidRPr="001408C5" w:rsidRDefault="00D14221" w:rsidP="00D14221">
      <w:pPr>
        <w:rPr>
          <w:sz w:val="2"/>
          <w:szCs w:val="2"/>
        </w:rPr>
      </w:pPr>
      <w:r w:rsidRPr="001408C5">
        <w:rPr>
          <w:sz w:val="2"/>
          <w:szCs w:val="2"/>
        </w:rPr>
        <w:t>Peter Dickinson, Nonresident Fellow at the Atlantic Council and publisher of Business Ukraine and Lviv Today magazines: The arrival of the US javelins is very welcome news for Ukraine—especially given all the skepticism and cynicism surrounding earlier delivery delays. It is a largely symbolic move that will not change the military realities on the ground, but it will certainly resonate loudly in the Kremlin. Supplying weapons to Ukraine is a major escalation in America's support for Kyiv and is in direct defiance of repeated Russian warnings that any such move would lead to fresh rounds of bloodshed. This apparent willingness to call the Kremlin's bluff reflects the shift in initiative away from Moscow as Russia's limited options in eastern Ukraine become more and more obvious.</w:t>
      </w:r>
    </w:p>
    <w:p w:rsidR="00D14221" w:rsidRPr="001408C5" w:rsidRDefault="00D14221" w:rsidP="00D14221"/>
    <w:p w:rsidR="00D14221" w:rsidRPr="001408C5" w:rsidRDefault="00D14221" w:rsidP="00D14221">
      <w:pPr>
        <w:rPr>
          <w:sz w:val="2"/>
          <w:szCs w:val="2"/>
        </w:rPr>
      </w:pPr>
      <w:r w:rsidRPr="001408C5">
        <w:rPr>
          <w:sz w:val="2"/>
          <w:szCs w:val="2"/>
        </w:rPr>
        <w:t>John Herbst, Director of the Eurasia Center and former US Ambassador to Ukraine: The delivery of Javelins is an important development in strengthening Ukraine and warning Moscow that the price of its aggression is rising; but in and of itself it is not a “game-changer.” Javelins in Ukraine mean that Moscow will suffer more casualties if it tries to use its formidable tank force in occupied Ukraine to seize more Ukrainian territory. The Javelin deal, which was announced in December, has not produced the sharp Russian escalation predicted by opponents of the measure. But like the sanctions introduced by Washington in April, it is sending the message that Western support for Ukraine is growing. If Moscow continues its daily aggression in Ukraine, the United States should send more Javelins to the victim, as well as anti-air defensive weaponry, and the West should impose additional sanctions. If the West’s support for Ukraine remains firm, Moscow will eventually have to end its adventure in the Donbas. If that support increases, Moscow’s war in Ukraine’s east will end sooner.</w:t>
      </w:r>
    </w:p>
    <w:p w:rsidR="00D14221" w:rsidRPr="001408C5" w:rsidRDefault="00D14221" w:rsidP="00D14221"/>
    <w:p w:rsidR="00D14221" w:rsidRDefault="00D14221" w:rsidP="00D14221">
      <w:r>
        <w:t xml:space="preserve">Hanna Hopko, Member of Ukraine’s Parliament and Chair of the Foreign Affairs Committee: Imposing tougher sanctions against Russia, the aggressor, in conjunction with strengthening Ukraine’s army by </w:t>
      </w:r>
      <w:r w:rsidRPr="00D14221">
        <w:rPr>
          <w:rStyle w:val="StyleUnderline"/>
        </w:rPr>
        <w:t>providing Javelin antitank missile systems</w:t>
      </w:r>
      <w:r>
        <w:t xml:space="preserve"> is the right decision. It </w:t>
      </w:r>
      <w:r w:rsidRPr="00D14221">
        <w:rPr>
          <w:rStyle w:val="StyleUnderline"/>
        </w:rPr>
        <w:t>increases the costs on Russian President Vladimir Putin as he seeks to continue his war in Ukraine. Giving Ukraine Javelins helps to deter Russia’s hybrid war and contributes even more effectively to European security as a strong partner with a unique experience in countering the aggressor</w:t>
      </w:r>
      <w:r>
        <w:t xml:space="preserve">. Maksym Khylko, Co-Founder and Chairman of the Board at the East European Security Research Initiative Foundation: The delivery of Javelins is not a game-changer by itself, but a very important step both militarily and politically in the wider context of Western support to Ukraine. First, Javelins are a very effective antitank weapon and its supplies along with other assistance will make Ukraine stronger and increase the costs of further Russian advance in eastern Ukraine. Second, but </w:t>
      </w:r>
      <w:r w:rsidRPr="00D14221">
        <w:rPr>
          <w:rStyle w:val="StyleUnderline"/>
        </w:rPr>
        <w:t>no less important, is the political meaning of the delivery of Javelins. It is a strong signal indicating the resoluteness of US support to Ukraine, and it really matters</w:t>
      </w:r>
      <w:r>
        <w:t xml:space="preserve">. </w:t>
      </w:r>
      <w:r w:rsidRPr="00D14221">
        <w:rPr>
          <w:rStyle w:val="StyleUnderline"/>
        </w:rPr>
        <w:t>The delivery of the Javelins should</w:t>
      </w:r>
      <w:r>
        <w:t xml:space="preserve"> also serve as an example for other Western allies, </w:t>
      </w:r>
      <w:r w:rsidRPr="00D14221">
        <w:rPr>
          <w:rStyle w:val="StyleUnderline"/>
        </w:rPr>
        <w:t>open</w:t>
      </w:r>
      <w:r>
        <w:t xml:space="preserve">ing </w:t>
      </w:r>
      <w:r w:rsidRPr="00D14221">
        <w:rPr>
          <w:rStyle w:val="StyleUnderline"/>
        </w:rPr>
        <w:t>the door for further supplies of lethal defensive weapons to Ukraine</w:t>
      </w:r>
      <w:r>
        <w:t>.</w:t>
      </w:r>
    </w:p>
    <w:p w:rsidR="00D14221" w:rsidRDefault="00D14221" w:rsidP="00D97021">
      <w:r>
        <w:t xml:space="preserve">And </w:t>
      </w:r>
      <w:r w:rsidRPr="00D14221">
        <w:rPr>
          <w:rStyle w:val="StyleUnderline"/>
        </w:rPr>
        <w:t xml:space="preserve">it is a </w:t>
      </w:r>
      <w:r w:rsidRPr="00D14221">
        <w:rPr>
          <w:rStyle w:val="Emphasis"/>
        </w:rPr>
        <w:t>signal to Russia</w:t>
      </w:r>
      <w:r w:rsidRPr="00D14221">
        <w:rPr>
          <w:rStyle w:val="StyleUnderline"/>
        </w:rPr>
        <w:t xml:space="preserve"> that further weapons supplies to the Donbas militants in violation of the Minsk agreements will not go unpunished, and might be futile due to readiness of the West to provide Ukraine with effective weapons to defend itself</w:t>
      </w:r>
      <w:r>
        <w:t>.</w:t>
      </w:r>
    </w:p>
    <w:p w:rsidR="00F87B89" w:rsidRDefault="00FA255A" w:rsidP="00F87B89">
      <w:pPr>
        <w:pStyle w:val="Heading4"/>
      </w:pPr>
      <w:r>
        <w:t>Lethal arms</w:t>
      </w:r>
      <w:r w:rsidR="00F87B89">
        <w:t xml:space="preserve"> signal </w:t>
      </w:r>
      <w:r>
        <w:t>consistent US support --- prevents</w:t>
      </w:r>
      <w:r w:rsidR="00F87B89">
        <w:t xml:space="preserve"> further Russian land-grabs</w:t>
      </w:r>
    </w:p>
    <w:p w:rsidR="00F87B89" w:rsidRDefault="00F87B89" w:rsidP="00F87B89">
      <w:r w:rsidRPr="00FA255A">
        <w:rPr>
          <w:rStyle w:val="Style13ptBold"/>
        </w:rPr>
        <w:t>Green 18</w:t>
      </w:r>
      <w:r>
        <w:t xml:space="preserve"> – attorney in New York, was staff secretary to George H.W. Bush’s 1988 campaign’s Middle East Policy Group and served in the Department of Justice from 1990 to 1992 (Lloyd, “Mr. President, Don't Abandon Ukraine,” Real Clear Politics, </w:t>
      </w:r>
      <w:hyperlink r:id="rId42" w:history="1">
        <w:r w:rsidRPr="00A8306E">
          <w:rPr>
            <w:rStyle w:val="Hyperlink"/>
          </w:rPr>
          <w:t>https://www.realclearpolitics.com/articles/2018/07/12/mr_president_dont_abandon_ukraine_137493.html)//BB</w:t>
        </w:r>
      </w:hyperlink>
    </w:p>
    <w:p w:rsidR="00F87B89" w:rsidRPr="00133059" w:rsidRDefault="00F87B89" w:rsidP="00F87B89"/>
    <w:p w:rsidR="00F87B89" w:rsidRPr="00F87B89" w:rsidRDefault="00F87B89" w:rsidP="00F87B89">
      <w:r>
        <w:t>President Trump and Russia’s Vladimir Putin are set to meet in Helsinki next Monday. Ominously for NATO, Trump began the week by jumping on the issue of Germany’s contribution to the alliance. On Tuesday, he mused that dealing with Putin would be easier than talking to Great Britain’s Theresa May. The postwar order frays.</w:t>
      </w:r>
      <w:r w:rsidR="00FA255A">
        <w:t xml:space="preserve"> </w:t>
      </w:r>
      <w:r>
        <w:t xml:space="preserve">Yet </w:t>
      </w:r>
      <w:r w:rsidRPr="00FA255A">
        <w:rPr>
          <w:rStyle w:val="Emphasis"/>
        </w:rPr>
        <w:t>Russia persists in its efforts to destabilize Ukraine</w:t>
      </w:r>
      <w:r>
        <w:t>. Russia’s illegal 2014 annexation of Crimea was not an isolated event. Despite a formal ceasefire, Russian-backed separatists are engaged in military conflict to deliver eastern Ukraine into Moscow’s hands.</w:t>
      </w:r>
      <w:r w:rsidR="00FA255A">
        <w:t xml:space="preserve"> </w:t>
      </w:r>
      <w:r w:rsidRPr="00FA255A">
        <w:rPr>
          <w:rStyle w:val="StyleUnderline"/>
        </w:rPr>
        <w:t>Fortunately, the Trump administration has provided weapons, training and encouragement to Kiev,</w:t>
      </w:r>
      <w:r>
        <w:t xml:space="preserve"> and Congress has imposed heightened sanctions against Russia. Reversing Obama administration policy, </w:t>
      </w:r>
      <w:r w:rsidRPr="00FA255A">
        <w:rPr>
          <w:rStyle w:val="StyleUnderline"/>
        </w:rPr>
        <w:t>the Trump administration approved sales to Ukraine of defensive weapons such as Javelin missile systems and anti-sniper systems</w:t>
      </w:r>
      <w:r>
        <w:t xml:space="preserve"> last December and again in March.</w:t>
      </w:r>
      <w:r w:rsidR="00FA255A">
        <w:t xml:space="preserve"> </w:t>
      </w:r>
      <w:r w:rsidRPr="00FA255A">
        <w:rPr>
          <w:rStyle w:val="StyleUnderline"/>
        </w:rPr>
        <w:t xml:space="preserve">Anti-tank missiles and rifles </w:t>
      </w:r>
      <w:r>
        <w:t xml:space="preserve">won’t halt a Russian invasion, but they </w:t>
      </w:r>
      <w:r w:rsidRPr="00FA255A">
        <w:rPr>
          <w:rStyle w:val="Emphasis"/>
        </w:rPr>
        <w:t>will make the Kremlin and its friends think twice</w:t>
      </w:r>
      <w:r w:rsidRPr="00FA255A">
        <w:rPr>
          <w:rStyle w:val="StyleUnderline"/>
        </w:rPr>
        <w:t xml:space="preserve"> about the costs of another land grab</w:t>
      </w:r>
      <w:r>
        <w:t>. As Secretary of Defense James Mattis put it: “What we want is the same thing the United States has stood for, for a long time in our history. That is an independent, sovereign Ukraine.”</w:t>
      </w:r>
      <w:r w:rsidR="00FA255A">
        <w:t xml:space="preserve"> </w:t>
      </w:r>
      <w:r>
        <w:t>Striking a similar chord, the State Department earlier this year commemorated Ukraine’s February 2014 “Revolution of Dignity.” Back then, Ukrainians converged on Maidan Nezalezhnosti, Kiev’s central square, demanding that their government “recognize the choice” of the citizens of Ukraine and “join Europe.” They also forced their Russophile prime minister out of office.</w:t>
      </w:r>
      <w:r w:rsidR="00FA255A">
        <w:t xml:space="preserve"> </w:t>
      </w:r>
      <w:r>
        <w:t>And yes things have improved. In 2014, Freedom House noted a marked deterioration of freedom in a Russian-dominated Ukraine. Now, Freedom House reports that Ukraine has “made progress in crafting and implementing a number of reforms.”</w:t>
      </w:r>
      <w:r w:rsidR="00FA255A">
        <w:t xml:space="preserve"> </w:t>
      </w:r>
      <w:r>
        <w:t>Still, Russia’s conduct remains defiant. Last week, a story emerged of a British couple apparently poisoned by the same Russian nerve agent that months ago sent former Russian spy Sergei Skripal and his daughter Yulia to an English hospital. One of the recent victims died on Sunday.</w:t>
      </w:r>
      <w:r w:rsidR="00FA255A">
        <w:t xml:space="preserve"> </w:t>
      </w:r>
      <w:r>
        <w:t>And in case anyone forgot, in July 2014 Russian missiles were used to shoot down a Malaysian Airlines flight over Ukrainian airspace, killing all 298 passengers. A report issued in May 2018 by the Austrian and Dutch governments placed the blame on a Russian anti-aircraft rocket brigade that fired from Russian soil.</w:t>
      </w:r>
      <w:r w:rsidR="00FA255A">
        <w:t xml:space="preserve"> </w:t>
      </w:r>
      <w:r w:rsidRPr="00FA255A">
        <w:rPr>
          <w:rStyle w:val="StyleUnderline"/>
        </w:rPr>
        <w:t xml:space="preserve">Against this backdrop, U.S. diplomatic and </w:t>
      </w:r>
      <w:r w:rsidRPr="00FA255A">
        <w:rPr>
          <w:rStyle w:val="Emphasis"/>
        </w:rPr>
        <w:t>military assistance to Ukraine should be continued</w:t>
      </w:r>
      <w:r w:rsidRPr="00FA255A">
        <w:rPr>
          <w:rStyle w:val="StyleUnderline"/>
        </w:rPr>
        <w:t xml:space="preserve"> because it sends a clear reminder that America supports democracy at home and abroad</w:t>
      </w:r>
      <w:r>
        <w:t>. To be sure, Ukraine has not looked for a free lunch. In addition to suffering 10,000 deaths and the displacement of 1.6 million people, Ukraine has put its money where its mouth is.</w:t>
      </w:r>
      <w:r w:rsidR="00FA255A">
        <w:t xml:space="preserve"> </w:t>
      </w:r>
      <w:r>
        <w:t>Over the past few years, Ukraine’s defense spending has moved upward, from 3.2 percent of GDP to more than 6 percent. In 2018, Ukraine has increased defense spending by more than a quarter. In comparison, the U.S. expends 4.5 percent of GDP on defense, while Russia and Israel each spend more than 5 percent on their respective militaries. Indeed, outside of the U.S., Greece, Britain and Estonia are the only NATO members that meet the alliance’s 2 percent guideline on defense outlays. By every metric, Ukraine is more than pulling its weight.</w:t>
      </w:r>
      <w:r w:rsidR="00FA255A">
        <w:t xml:space="preserve"> </w:t>
      </w:r>
      <w:r>
        <w:t>In addition, Ukraine recently adopted its national security law, which sets out Ukraine’s national interests and strives for integration with the West. Among other things, the law provides for civilian control over the military, mandates that a minimum of 5 percent of GDP be directed toward defense annually, and gives the government greater control over military exports.</w:t>
      </w:r>
      <w:r w:rsidR="00FA255A">
        <w:t xml:space="preserve"> </w:t>
      </w:r>
      <w:r>
        <w:t>Last year, the Trump administration tamped down on U.S. travel and business with Cuba. Yet there are those in Congress who would incomprehensibly loosen up on Russia, despite its repeated failure to respect its neighbor’s territorial integrity. Indeed, Treasury Secretary Steven Mnuchin announced new U.S. sanctions against Russia just four months ago. How these contradictory impulses can be squared is difficult to understand.</w:t>
      </w:r>
      <w:r w:rsidR="00FA255A">
        <w:t xml:space="preserve"> </w:t>
      </w:r>
      <w:r>
        <w:t xml:space="preserve">Fortunately, on Friday the State Department reiterated its commitment to Ukraine, saying that the U.S. “stands ready to continue supporting Ukraine’s defense and security sector reforms to bolster Ukraine’s ability to defend its territorial integrity.” </w:t>
      </w:r>
      <w:r w:rsidRPr="00F87B89">
        <w:rPr>
          <w:rStyle w:val="Emphasis"/>
        </w:rPr>
        <w:t>Clearly, this is no time for America to go wobbly</w:t>
      </w:r>
      <w:r>
        <w:t>.</w:t>
      </w:r>
    </w:p>
    <w:p w:rsidR="00126958" w:rsidRDefault="00126958" w:rsidP="00126958">
      <w:pPr>
        <w:pStyle w:val="Heading3"/>
      </w:pPr>
      <w:r>
        <w:t>LT – deterrence – empirical</w:t>
      </w:r>
    </w:p>
    <w:p w:rsidR="00D97021" w:rsidRDefault="00D97021" w:rsidP="00D97021">
      <w:pPr>
        <w:pStyle w:val="Heading4"/>
      </w:pPr>
      <w:r>
        <w:t xml:space="preserve">Putin escalated </w:t>
      </w:r>
      <w:r w:rsidRPr="00126958">
        <w:rPr>
          <w:u w:val="single"/>
        </w:rPr>
        <w:t>before</w:t>
      </w:r>
      <w:r>
        <w:t xml:space="preserve"> arms</w:t>
      </w:r>
    </w:p>
    <w:p w:rsidR="000F2D1B" w:rsidRDefault="000F2D1B" w:rsidP="000F2D1B">
      <w:r w:rsidRPr="00D97021">
        <w:rPr>
          <w:rStyle w:val="Style13ptBold"/>
        </w:rPr>
        <w:t>Daalder</w:t>
      </w:r>
      <w:r>
        <w:t xml:space="preserve"> et al </w:t>
      </w:r>
      <w:r w:rsidRPr="00D97021">
        <w:rPr>
          <w:rStyle w:val="Style13ptBold"/>
        </w:rPr>
        <w:t>15</w:t>
      </w:r>
      <w:r>
        <w:t xml:space="preserve"> – President, the Chicago Council on Global Affairs, and former U.S. Permanent Representative to NATO (Ivo, with Michele Flournoy, John Herbst, Jan Lodal, Steven Pifer, James Stavridis, Strobe Talbott and Charles Wald, “Preserving Ukraine’s Independence, Resisting Russian Aggression: What the United States and NATO Must Do,” The Chicago Council, http://www.thechicagocouncil.org/sites/default/files/UkraineReport_February2015_FINAL.pdf)//BB</w:t>
      </w:r>
    </w:p>
    <w:p w:rsidR="00D97021" w:rsidRPr="00D97021" w:rsidRDefault="00D97021" w:rsidP="00D97021"/>
    <w:p w:rsidR="00D97021" w:rsidRDefault="00D97021" w:rsidP="00D97021">
      <w:r w:rsidRPr="0028164D">
        <w:rPr>
          <w:rStyle w:val="StyleUnderline"/>
        </w:rPr>
        <w:t>Some in the West are concerned that provision of</w:t>
      </w:r>
      <w:r w:rsidR="0028164D">
        <w:t xml:space="preserve"> </w:t>
      </w:r>
      <w:r>
        <w:t xml:space="preserve">military assistance, particularly </w:t>
      </w:r>
      <w:r w:rsidRPr="0028164D">
        <w:rPr>
          <w:rStyle w:val="StyleUnderline"/>
        </w:rPr>
        <w:t>of lethal arms</w:t>
      </w:r>
      <w:r>
        <w:t xml:space="preserve">, </w:t>
      </w:r>
      <w:r w:rsidRPr="0028164D">
        <w:rPr>
          <w:rStyle w:val="StyleUnderline"/>
        </w:rPr>
        <w:t>would</w:t>
      </w:r>
      <w:r w:rsidR="0028164D" w:rsidRPr="0028164D">
        <w:rPr>
          <w:rStyle w:val="StyleUnderline"/>
        </w:rPr>
        <w:t xml:space="preserve"> </w:t>
      </w:r>
      <w:r w:rsidRPr="0028164D">
        <w:rPr>
          <w:rStyle w:val="StyleUnderline"/>
        </w:rPr>
        <w:t>cause Russia to escalate the crisis</w:t>
      </w:r>
      <w:r w:rsidRPr="0028164D">
        <w:t xml:space="preserve">. </w:t>
      </w:r>
      <w:r w:rsidRPr="0028164D">
        <w:rPr>
          <w:rStyle w:val="Emphasis"/>
        </w:rPr>
        <w:t>We vehemently</w:t>
      </w:r>
      <w:r w:rsidR="0028164D" w:rsidRPr="0028164D">
        <w:rPr>
          <w:rStyle w:val="Emphasis"/>
        </w:rPr>
        <w:t xml:space="preserve"> </w:t>
      </w:r>
      <w:r w:rsidRPr="0028164D">
        <w:rPr>
          <w:rStyle w:val="Emphasis"/>
        </w:rPr>
        <w:t>disagree</w:t>
      </w:r>
      <w:r>
        <w:t xml:space="preserve">. </w:t>
      </w:r>
      <w:r w:rsidRPr="0028164D">
        <w:rPr>
          <w:rStyle w:val="StyleUnderline"/>
        </w:rPr>
        <w:t>Russia has already continuously escalated:</w:t>
      </w:r>
      <w:r w:rsidR="0028164D" w:rsidRPr="0028164D">
        <w:rPr>
          <w:rStyle w:val="StyleUnderline"/>
        </w:rPr>
        <w:t xml:space="preserve"> </w:t>
      </w:r>
      <w:r w:rsidRPr="0028164D">
        <w:rPr>
          <w:rStyle w:val="StyleUnderline"/>
        </w:rPr>
        <w:t>seizing and annexing Crimea, encouraging and aiding</w:t>
      </w:r>
      <w:r w:rsidR="0028164D" w:rsidRPr="0028164D">
        <w:rPr>
          <w:rStyle w:val="StyleUnderline"/>
        </w:rPr>
        <w:t xml:space="preserve"> </w:t>
      </w:r>
      <w:r w:rsidRPr="0028164D">
        <w:rPr>
          <w:rStyle w:val="StyleUnderline"/>
        </w:rPr>
        <w:t>separatists in eastern Ukraine, providing the separatists</w:t>
      </w:r>
      <w:r w:rsidR="0028164D" w:rsidRPr="0028164D">
        <w:rPr>
          <w:rStyle w:val="StyleUnderline"/>
        </w:rPr>
        <w:t xml:space="preserve"> </w:t>
      </w:r>
      <w:r w:rsidRPr="0028164D">
        <w:rPr>
          <w:rStyle w:val="StyleUnderline"/>
        </w:rPr>
        <w:t>with heavy arms, and ultimately invading the Donbas</w:t>
      </w:r>
      <w:r w:rsidR="0028164D" w:rsidRPr="0028164D">
        <w:rPr>
          <w:rStyle w:val="StyleUnderline"/>
        </w:rPr>
        <w:t xml:space="preserve"> </w:t>
      </w:r>
      <w:r w:rsidRPr="0028164D">
        <w:rPr>
          <w:rStyle w:val="StyleUnderline"/>
        </w:rPr>
        <w:t>with regular Russian army units</w:t>
      </w:r>
      <w:r>
        <w:t>. Although NATO and</w:t>
      </w:r>
      <w:r w:rsidR="0028164D">
        <w:t xml:space="preserve"> </w:t>
      </w:r>
      <w:r>
        <w:t>Ukraine differ over whether Russian regular units have</w:t>
      </w:r>
      <w:r w:rsidR="0028164D">
        <w:t xml:space="preserve"> </w:t>
      </w:r>
      <w:r>
        <w:t>been withdrawn, there is no dispute that a significant</w:t>
      </w:r>
      <w:r w:rsidR="0028164D">
        <w:t xml:space="preserve"> </w:t>
      </w:r>
      <w:r>
        <w:t>number of Russian officers and a large amount of</w:t>
      </w:r>
      <w:r w:rsidR="0028164D">
        <w:t xml:space="preserve"> </w:t>
      </w:r>
      <w:r>
        <w:t>Russian military equipment remain in the Donbas.</w:t>
      </w:r>
      <w:r w:rsidR="0028164D">
        <w:t xml:space="preserve"> </w:t>
      </w:r>
      <w:r w:rsidRPr="0028164D">
        <w:rPr>
          <w:rStyle w:val="StyleUnderline"/>
        </w:rPr>
        <w:t>Enhanced military assistance would increase Kyiv’s</w:t>
      </w:r>
      <w:r w:rsidR="0028164D" w:rsidRPr="0028164D">
        <w:rPr>
          <w:rStyle w:val="StyleUnderline"/>
        </w:rPr>
        <w:t xml:space="preserve"> </w:t>
      </w:r>
      <w:r w:rsidRPr="0028164D">
        <w:rPr>
          <w:rStyle w:val="StyleUnderline"/>
        </w:rPr>
        <w:t xml:space="preserve">capability to </w:t>
      </w:r>
      <w:r w:rsidRPr="0028164D">
        <w:rPr>
          <w:rStyle w:val="Emphasis"/>
        </w:rPr>
        <w:t>deter further Russian escalation</w:t>
      </w:r>
      <w:r>
        <w:t>.</w:t>
      </w:r>
    </w:p>
    <w:p w:rsidR="00962FB6" w:rsidRDefault="00962FB6" w:rsidP="00962FB6">
      <w:pPr>
        <w:pStyle w:val="Heading4"/>
      </w:pPr>
      <w:r>
        <w:t>The conflict escalated before the US sent weapons</w:t>
      </w:r>
    </w:p>
    <w:p w:rsidR="00962FB6" w:rsidRDefault="00962FB6" w:rsidP="00962FB6">
      <w:r w:rsidRPr="00207098">
        <w:t xml:space="preserve">Terrell Jermaine </w:t>
      </w:r>
      <w:r w:rsidRPr="00207098">
        <w:rPr>
          <w:rStyle w:val="Style13ptBold"/>
        </w:rPr>
        <w:t>Starr 17</w:t>
      </w:r>
      <w:r w:rsidRPr="00207098">
        <w:t xml:space="preserve">, [Terrell Jermaine Starr, </w:t>
      </w:r>
      <w:r>
        <w:t xml:space="preserve">Terrell Jermaine Starr is a senior reporter at The Root. He is currently writing a book proposal that analyzes US-Russia relations from a black perspective, </w:t>
      </w:r>
      <w:r w:rsidRPr="00207098">
        <w:t xml:space="preserve">2-6-2017, </w:t>
      </w:r>
      <w:r>
        <w:t>“</w:t>
      </w:r>
      <w:r w:rsidRPr="00207098">
        <w:rPr>
          <w:rStyle w:val="Emphasis"/>
        </w:rPr>
        <w:t>The Case For Arming Ukraine So It Can Stand Up To Russia,</w:t>
      </w:r>
      <w:r>
        <w:rPr>
          <w:rStyle w:val="Emphasis"/>
        </w:rPr>
        <w:t>”</w:t>
      </w:r>
      <w:r w:rsidRPr="00207098">
        <w:t xml:space="preserve"> Foxtrot Alpha, https://foxtrotalpha.jalopnik.com/the-case-for-arming-ukraine-so-it-can-stand-up-to-russi-1792037113]//Lex RA</w:t>
      </w:r>
    </w:p>
    <w:p w:rsidR="00FA255A" w:rsidRDefault="00FA255A" w:rsidP="00962FB6"/>
    <w:p w:rsidR="00962FB6" w:rsidRPr="00962FB6" w:rsidRDefault="00962FB6" w:rsidP="00D97021">
      <w:pPr>
        <w:rPr>
          <w:b/>
          <w:iCs/>
          <w:sz w:val="22"/>
          <w:u w:val="single"/>
          <w:bdr w:val="single" w:sz="8" w:space="0" w:color="auto"/>
        </w:rPr>
      </w:pPr>
      <w:r w:rsidRPr="00C15AF1">
        <w:rPr>
          <w:rStyle w:val="StyleUnderline"/>
        </w:rPr>
        <w:t xml:space="preserve">For more than two years, Ukraine has been </w:t>
      </w:r>
      <w:r w:rsidRPr="00C15AF1">
        <w:rPr>
          <w:rStyle w:val="Emphasis"/>
        </w:rPr>
        <w:t>outgunned battling Russian-backed rebels</w:t>
      </w:r>
      <w:r w:rsidRPr="00C15AF1">
        <w:rPr>
          <w:rStyle w:val="StyleUnderline"/>
        </w:rPr>
        <w:t xml:space="preserve"> and Russian soldiers in the country’s east</w:t>
      </w:r>
      <w:r w:rsidRPr="002C5046">
        <w:rPr>
          <w:sz w:val="14"/>
        </w:rPr>
        <w:t xml:space="preserve">. </w:t>
      </w:r>
      <w:r w:rsidRPr="00C15AF1">
        <w:rPr>
          <w:rStyle w:val="StyleUnderline"/>
        </w:rPr>
        <w:t>Given that peace agreements have failed to end the conflict and Russia consistently lies about not helping rebels fight Ukrainian forces, should America give lethal weapons—specifically Javelin anti-tank missiles—to Kyiv?</w:t>
      </w:r>
      <w:r>
        <w:rPr>
          <w:rStyle w:val="StyleUnderline"/>
        </w:rPr>
        <w:t xml:space="preserve"> </w:t>
      </w:r>
      <w:r w:rsidRPr="00C15AF1">
        <w:rPr>
          <w:rStyle w:val="Emphasis"/>
        </w:rPr>
        <w:t>Arming countries is not a bad thing if it allows them to protect themselves against destabilizing forces</w:t>
      </w:r>
      <w:r w:rsidRPr="00C15AF1">
        <w:rPr>
          <w:rStyle w:val="StyleUnderline"/>
        </w:rPr>
        <w:t>. If Russia steamrolls Ukraine, there is nothing in Putin’s history to suggest that he would not continue onward because he feel no one will care. And international law fully justifies a country protecting itself. Sending lethal weapons to Ukraine would simply be supporting a sovereign nation to defend itself.</w:t>
      </w:r>
      <w:r>
        <w:rPr>
          <w:rStyle w:val="StyleUnderline"/>
        </w:rPr>
        <w:t xml:space="preserve"> </w:t>
      </w:r>
      <w:r w:rsidRPr="002C5046">
        <w:rPr>
          <w:sz w:val="14"/>
        </w:rPr>
        <w:t xml:space="preserve">And if you do not believe Europe is America’s business, keep in mind the NATO strikes against Serbia in 1999. The premise was that an unstable Kosovo and an ongoing conflict in the heart of Europe posed a national security risk for the west. A similar argument could be made for Ukraine, a much bigger nation situated on NATO’s border. </w:t>
      </w:r>
      <w:r w:rsidRPr="00C15AF1">
        <w:rPr>
          <w:rStyle w:val="Emphasis"/>
        </w:rPr>
        <w:t>Allowing chaos to fester is not smart policy. It is simply weak and shortsighted.</w:t>
      </w:r>
      <w:r w:rsidRPr="002C5046">
        <w:rPr>
          <w:sz w:val="14"/>
        </w:rPr>
        <w:t xml:space="preserve"> </w:t>
      </w:r>
      <w:r w:rsidRPr="00C15AF1">
        <w:rPr>
          <w:rStyle w:val="StyleUnderline"/>
        </w:rPr>
        <w:t>Sending weapons to Ukraine is not a declaration of war against Russia. It is a commitment to Kyiv’s independence.</w:t>
      </w:r>
      <w:r>
        <w:rPr>
          <w:rStyle w:val="StyleUnderline"/>
        </w:rPr>
        <w:t xml:space="preserve"> </w:t>
      </w:r>
      <w:r w:rsidRPr="00C15AF1">
        <w:rPr>
          <w:rStyle w:val="StyleUnderline"/>
        </w:rPr>
        <w:t>And there is also some hypocrisy with Putin pushing back against arming the rebels. When he launched a brutal offensive against rebels in Chechnya in the early 2000s, he said he did so to defend Russia against terrorism. Why, then, can’t Ukraine defend itself from people they consider terrorists? Given that much of the fighting taking place in eastern Ukraine borders Russia, one would think Putin would want to end the conflict.</w:t>
      </w:r>
      <w:r>
        <w:rPr>
          <w:rStyle w:val="StyleUnderline"/>
        </w:rPr>
        <w:t xml:space="preserve"> </w:t>
      </w:r>
      <w:r w:rsidRPr="002C5046">
        <w:rPr>
          <w:sz w:val="14"/>
        </w:rPr>
        <w:t xml:space="preserve">Unless, of course, he believes he is benefitting somehow from seeing the violence in Ukraine continue indefinitely. There’s already been a lot of talk about the possibility, and as Senator John McCain pointed out to Trump, he has the authority as President to provide lethal weapons to Ukraine via the National Defense Authorization Act, which stipulates that the president can send upwards $350 million in military aid to Ukraine. </w:t>
      </w:r>
      <w:r w:rsidRPr="00C15AF1">
        <w:rPr>
          <w:rStyle w:val="StyleUnderline"/>
        </w:rPr>
        <w:t>During a recent visit to Kyiv, a former general in the Ukrainian army and a deputy minister in charge of bring peace to the conflict region both told me that their armed forces would benefit tremendously from having lethal weapons, particularly Javelin anti-tank missiles. They are particularly appealing in mid-range combat situations because they are very portable, lightweight and use infrared guidance to take out a target and allow the troops that fired it to take cover immediately.</w:t>
      </w:r>
      <w:r>
        <w:rPr>
          <w:rStyle w:val="StyleUnderline"/>
        </w:rPr>
        <w:t xml:space="preserve"> </w:t>
      </w:r>
      <w:r w:rsidRPr="002C5046">
        <w:rPr>
          <w:sz w:val="14"/>
        </w:rPr>
        <w:t xml:space="preserve">The Estonians were especially pleased to get their FGM-148 Javelins this year: </w:t>
      </w:r>
      <w:r w:rsidRPr="00C15AF1">
        <w:rPr>
          <w:rStyle w:val="StyleUnderline"/>
        </w:rPr>
        <w:t xml:space="preserve">One advantage of Ukrainian soldiers having the Javelin is that it </w:t>
      </w:r>
      <w:r w:rsidRPr="00C15AF1">
        <w:rPr>
          <w:rStyle w:val="Emphasis"/>
        </w:rPr>
        <w:t>would allow them to fire from 1.5 miles, which would allow some distance between themselves and the target</w:t>
      </w:r>
      <w:r w:rsidRPr="00C15AF1">
        <w:rPr>
          <w:rStyle w:val="StyleUnderline"/>
        </w:rPr>
        <w:t>. Reuben Johnson of Jane’s Defence told the BBC that Ukrainian troops are being overwhelmed because they lack the proper anti-tank hardware to fight the rebels:</w:t>
      </w:r>
      <w:r>
        <w:rPr>
          <w:rStyle w:val="StyleUnderline"/>
        </w:rPr>
        <w:t xml:space="preserve"> </w:t>
      </w:r>
      <w:r w:rsidRPr="00C15AF1">
        <w:rPr>
          <w:rStyle w:val="StyleUnderline"/>
        </w:rPr>
        <w:t>The Russian equipment in eastern Ukraine is some of the best they have. About 70 percent of Ukrainian anti-tank missiles are old or even expired. But almost all the Russian armor is reactive - that means boxes of explosives cover the tank, so when a missile hits a box it blows up the missile without harming the tank.</w:t>
      </w:r>
      <w:r>
        <w:rPr>
          <w:rStyle w:val="StyleUnderline"/>
        </w:rPr>
        <w:t xml:space="preserve"> </w:t>
      </w:r>
      <w:r w:rsidRPr="002C5046">
        <w:rPr>
          <w:sz w:val="14"/>
        </w:rPr>
        <w:t xml:space="preserve">The call for providing Ukraine lethal weapons has had support from both sides of the aisle since the war started in 2014. </w:t>
      </w:r>
      <w:r w:rsidRPr="00C15AF1">
        <w:rPr>
          <w:rStyle w:val="StyleUnderline"/>
        </w:rPr>
        <w:t>Former President Barack Obama resisted sending Ukraine lethal aid due to fears it would provoke Russia to further stir up even more trouble.</w:t>
      </w:r>
      <w:r>
        <w:rPr>
          <w:rStyle w:val="StyleUnderline"/>
        </w:rPr>
        <w:t xml:space="preserve"> </w:t>
      </w:r>
      <w:r w:rsidRPr="00C15AF1">
        <w:rPr>
          <w:rStyle w:val="StyleUnderline"/>
        </w:rPr>
        <w:t xml:space="preserve">But the reality is that the conflict is </w:t>
      </w:r>
      <w:r w:rsidRPr="00962FB6">
        <w:rPr>
          <w:rStyle w:val="Emphasis"/>
        </w:rPr>
        <w:t>getting worse, even though no weapons have been sent</w:t>
      </w:r>
      <w:r w:rsidRPr="00C15AF1">
        <w:rPr>
          <w:rStyle w:val="StyleUnderline"/>
        </w:rPr>
        <w:t>.</w:t>
      </w:r>
      <w:r>
        <w:rPr>
          <w:rStyle w:val="StyleUnderline"/>
        </w:rPr>
        <w:t xml:space="preserve"> </w:t>
      </w:r>
      <w:r w:rsidRPr="002C5046">
        <w:rPr>
          <w:sz w:val="14"/>
        </w:rPr>
        <w:t xml:space="preserve">Trump is still accused of being in a weird bromance with Russian President Vladimir Putin, but he is so unpredictable that it is difficult to gauge, exactly, how his outlook will change over time. Between his envoy to the U.N. Nikki Haley saying sanctions will continue, and his assurance to Ukrainian opposition leader Yulia Tymoshenko of the same, Trump seems to be sending indirect signals that his White House’s stance on Putin is becoming tougher—even if it is not a direct condemnation of the Kremlin. </w:t>
      </w:r>
      <w:r w:rsidRPr="00C15AF1">
        <w:rPr>
          <w:rStyle w:val="StyleUnderline"/>
        </w:rPr>
        <w:t>Russia, on the other hand, has been sending its hardware to rebels to battle government forces since the conflict started. A rebel commander told The Telegraph in 2015 that Russian tanks were crucial in winning key battles that year. And U.S. General Curtis Scaparrotti, head of the European Command, said during a Senate Armed Services Committee hearing last year that he supports sending Ukraine Javelins, but added that “I believe that we should provide the weaponry that we believe they need to defend their sovereignty, and that they are capable of using.”</w:t>
      </w:r>
      <w:r>
        <w:rPr>
          <w:rStyle w:val="StyleUnderline"/>
        </w:rPr>
        <w:t xml:space="preserve"> </w:t>
      </w:r>
      <w:r w:rsidRPr="002C5046">
        <w:rPr>
          <w:sz w:val="14"/>
        </w:rPr>
        <w:t xml:space="preserve">If the concern is that Ukraine has not proven themselves to be a modern military, the next bet is to develop a “Train and Equip” program for Ukraine like the one the U.S. Army organized for the Georgian military in the early 2000s. The training provided Georgian troops with advanced weapons, surveillance and border patrol training. </w:t>
      </w:r>
      <w:r w:rsidRPr="00C15AF1">
        <w:rPr>
          <w:rStyle w:val="StyleUnderline"/>
        </w:rPr>
        <w:t>The caveat for that relationship was that soldiers were often deployed to Iraq after their training, which is pretty much the opposite of what the stated intent was of the program. But, given that Ukraine has an active war in its own back yard, the program could be adjusted to simply train to protect their country instead of having to train under the guise of fighting global terror.</w:t>
      </w:r>
      <w:r>
        <w:rPr>
          <w:rStyle w:val="StyleUnderline"/>
        </w:rPr>
        <w:t xml:space="preserve"> </w:t>
      </w:r>
      <w:r w:rsidRPr="002C5046">
        <w:rPr>
          <w:sz w:val="14"/>
        </w:rPr>
        <w:t xml:space="preserve">Of course, there are some disadvantages of following through with arming Kyiv. It pretty much comes down to whether the White House believes providing Ukraine lethal weapons would push the Kremlin to escalate the conflict even further. Harvard international relations professor Stephen M. Walt argued as much in Foreign Policy, saying that providing lethal weapons to Kyiv would only add to Russia’s insecurity: “... arming Ukraine will only make things worse. It certainly will not enable Ukraine to defeat the far stronger Russian army; it will simply intensify the conflict and add to the suffering of the Ukrainian people. Nor is arming Ukraine likely to convince Putin to cave in and give Washington what it wants. Ukraine is historically linked to Russia, they are right next door to each other, Russian intelligence has long-standing links inside Ukraine’s own security institutions, and Russia is far stronger militarily. Even massive arms shipments from the United States won’t tip the balance in Kiev’s favor, and Moscow can always escalate if the fighting turns against the rebels, as it did last summer. Most importantly, Ukraine’s fate is much more important to Moscow than it is to us, which means that Putin and Russia will be willing to pay a bigger price to achieve their aims than we will. The argument is legitimate, but the only issue is that </w:t>
      </w:r>
      <w:r w:rsidRPr="00C15AF1">
        <w:rPr>
          <w:rStyle w:val="StyleUnderline"/>
        </w:rPr>
        <w:t>Washington and most of the NATO alliance has been trying to appease Putin for more than a decade to no avail. Whether it is the Baltic States, Romania, Poland, or any other post-communist state that is now a NATO member, they are in the alliance because they fear Russia and choose Brussels over Moscow. Putin’s insecurity is very real, however the west cannot burden itself with a man who refuses to realize that most of his neighbors do not want to be chained to his “sphere of influence.”</w:t>
      </w:r>
      <w:r>
        <w:rPr>
          <w:rStyle w:val="StyleUnderline"/>
        </w:rPr>
        <w:t xml:space="preserve"> </w:t>
      </w:r>
      <w:r w:rsidRPr="002C5046">
        <w:rPr>
          <w:sz w:val="14"/>
        </w:rPr>
        <w:t xml:space="preserve">Moreover, one of </w:t>
      </w:r>
      <w:r w:rsidRPr="002C5046">
        <w:rPr>
          <w:rStyle w:val="StyleUnderline"/>
        </w:rPr>
        <w:t xml:space="preserve">Putin’s primary geopolitical tools is to create problems in conflict zones in former soviet states that want to leave his political orbit and freeze them. This is the case for South Ossetia and Abkhazia in Georgia, Transnistria in Moldova and currently Donbass in Ukraine. If the conflict in eastern Ukraine ends up like Georgia and Moldova, Putin will </w:t>
      </w:r>
      <w:r w:rsidRPr="00962FB6">
        <w:rPr>
          <w:rStyle w:val="Emphasis"/>
        </w:rPr>
        <w:t>permanently host instability</w:t>
      </w:r>
      <w:r w:rsidRPr="002C5046">
        <w:rPr>
          <w:sz w:val="14"/>
        </w:rPr>
        <w:t xml:space="preserve"> near NATO’s borders. </w:t>
      </w:r>
      <w:r w:rsidRPr="00C15AF1">
        <w:rPr>
          <w:rStyle w:val="Emphasis"/>
        </w:rPr>
        <w:t>And if Ukraine is beaten into a permanent state of near-collapse, then the world will need to start worrying about Putin’s next play. Maybe the Baltics.</w:t>
      </w:r>
    </w:p>
    <w:p w:rsidR="004B6DDB" w:rsidRDefault="004B6DDB" w:rsidP="004B6DDB">
      <w:pPr>
        <w:pStyle w:val="Heading3"/>
      </w:pPr>
      <w:r>
        <w:t>LT – deterrence – appeasement</w:t>
      </w:r>
    </w:p>
    <w:p w:rsidR="00FA255A" w:rsidRDefault="00FA255A" w:rsidP="00FA255A">
      <w:pPr>
        <w:pStyle w:val="Heading4"/>
      </w:pPr>
      <w:r>
        <w:t>The link turn is faster than the link --- Putin pounces on weakness</w:t>
      </w:r>
    </w:p>
    <w:p w:rsidR="004B6DDB" w:rsidRDefault="00FA255A" w:rsidP="00FA255A">
      <w:r w:rsidRPr="00FA255A">
        <w:rPr>
          <w:rStyle w:val="Style13ptBold"/>
        </w:rPr>
        <w:t>WSJ 18</w:t>
      </w:r>
      <w:r>
        <w:t xml:space="preserve"> - The Russian is watching the response to his latest military aggression., https://www.wsj.com/articles/putin-tests-trump-on-ukraine-</w:t>
      </w:r>
    </w:p>
    <w:p w:rsidR="004B6DDB" w:rsidRDefault="004B6DDB" w:rsidP="004B6DDB"/>
    <w:p w:rsidR="004B6DDB" w:rsidRPr="004B6DDB" w:rsidRDefault="004B6DDB" w:rsidP="004B6DDB">
      <w:r>
        <w:t xml:space="preserve">Vladimir </w:t>
      </w:r>
      <w:r w:rsidRPr="004B6DDB">
        <w:rPr>
          <w:rStyle w:val="StyleUnderline"/>
        </w:rPr>
        <w:t>Putin’s method is to probe for weakness in adversaries, and then see if there is any pushback to his aggression</w:t>
      </w:r>
      <w:r>
        <w:t xml:space="preserve">. </w:t>
      </w:r>
      <w:r w:rsidRPr="004B6DDB">
        <w:rPr>
          <w:rStyle w:val="StyleUnderline"/>
        </w:rPr>
        <w:t>That’s what he seems to be doing again in</w:t>
      </w:r>
      <w:r>
        <w:t xml:space="preserve"> the Kerch Strait off </w:t>
      </w:r>
      <w:r w:rsidRPr="004B6DDB">
        <w:rPr>
          <w:rStyle w:val="StyleUnderline"/>
        </w:rPr>
        <w:t>Crimea</w:t>
      </w:r>
      <w:r>
        <w:t>, as Russian forces Sunday seized three Ukrainian naval vessels and 24 crew members.</w:t>
      </w:r>
      <w:r w:rsidR="00FA255A">
        <w:t xml:space="preserve"> </w:t>
      </w:r>
      <w:r>
        <w:t>Russia says the ships were detained after performing dangerous maneuvers in Russian waters, but that is unlikely. Ukrainian ships use the waterway to gain access to its ports in the Sea of Azov, and they’ve been the target of increasing Russian harassment in recent months.</w:t>
      </w:r>
      <w:r w:rsidR="00FA255A">
        <w:t xml:space="preserve"> </w:t>
      </w:r>
      <w:r>
        <w:t>Perhaps Mr. Putin figures now is a good time to escalate and embarrass Ukrainian President Petro Poroshenko, who faces an election in March. He also may see a Western alliance whose leaders are under domestic pressure: Angela Merkel has had to cede her party’s leadership in Germany, Emmanuel Macron is facing riots over a new fuel tax in France, Britain’s Theresa May is struggling to sell her Brexit deal, and Donald Trump suffered a midterm election defeat.</w:t>
      </w:r>
      <w:r w:rsidR="00FA255A">
        <w:t xml:space="preserve"> </w:t>
      </w:r>
      <w:r>
        <w:t>In this context, Mr. Trump did well to say Monday that he’s “not happy” with Russia’s aggression. Nikki Haley, U.S. Ambassador to the United Nations, also denounced “yet another reckless Russian escalation” and said it would “further sour Russia’s relations with the U.S. and many other countries.”</w:t>
      </w:r>
      <w:r w:rsidR="00FA255A">
        <w:t xml:space="preserve"> </w:t>
      </w:r>
      <w:r>
        <w:t xml:space="preserve">Mr. Trump criticized Barack Obama for tolerating Mr. Putin’s seizure of Crimea, but now the Russian is testing Mr. Trump. </w:t>
      </w:r>
      <w:r w:rsidRPr="004B6DDB">
        <w:rPr>
          <w:rStyle w:val="StyleUnderline"/>
        </w:rPr>
        <w:t>The American should make clear</w:t>
      </w:r>
      <w:r>
        <w:t xml:space="preserve"> during the G-20 summit this week </w:t>
      </w:r>
      <w:r w:rsidRPr="004B6DDB">
        <w:rPr>
          <w:rStyle w:val="StyleUnderline"/>
        </w:rPr>
        <w:t>that</w:t>
      </w:r>
      <w:r>
        <w:t xml:space="preserve"> such </w:t>
      </w:r>
      <w:r w:rsidRPr="004B6DDB">
        <w:rPr>
          <w:rStyle w:val="StyleUnderline"/>
        </w:rPr>
        <w:t xml:space="preserve">aggression will be met with more arms sales to Ukraine and tougher sanctions on Russia. The Kremlin strongman will be </w:t>
      </w:r>
      <w:r w:rsidRPr="004B6DDB">
        <w:rPr>
          <w:rStyle w:val="Emphasis"/>
        </w:rPr>
        <w:t>watching for signs of weakness</w:t>
      </w:r>
      <w:r>
        <w:t>.</w:t>
      </w:r>
    </w:p>
    <w:p w:rsidR="004B6DDB" w:rsidRDefault="004B6DDB" w:rsidP="00F87B89">
      <w:pPr>
        <w:pStyle w:val="Heading3"/>
      </w:pPr>
      <w:r>
        <w:t>LT – future weapons key</w:t>
      </w:r>
    </w:p>
    <w:p w:rsidR="004B6DDB" w:rsidRDefault="004B6DDB" w:rsidP="004B6DDB">
      <w:pPr>
        <w:pStyle w:val="Heading4"/>
      </w:pPr>
      <w:r>
        <w:t>More weapons deter Russia</w:t>
      </w:r>
    </w:p>
    <w:p w:rsidR="004B6DDB" w:rsidRDefault="004B6DDB" w:rsidP="004B6DDB">
      <w:r w:rsidRPr="00FA255A">
        <w:rPr>
          <w:rStyle w:val="Style13ptBold"/>
        </w:rPr>
        <w:t>Herbst 18</w:t>
      </w:r>
      <w:r>
        <w:t xml:space="preserve"> - Director of the Eurasia Center and former US Ambassador to Ukraine (</w:t>
      </w:r>
      <w:hyperlink r:id="rId43" w:history="1">
        <w:r w:rsidR="00FA255A" w:rsidRPr="00B46632">
          <w:rPr>
            <w:rStyle w:val="Hyperlink"/>
          </w:rPr>
          <w:t>https://www.atlanticcouncil.org/blogs/ukrainealert/q-a-ukraine-s-got-javelins-now-so-what)//BB</w:t>
        </w:r>
      </w:hyperlink>
    </w:p>
    <w:p w:rsidR="00FA255A" w:rsidRDefault="00FA255A" w:rsidP="004B6DDB"/>
    <w:p w:rsidR="004B6DDB" w:rsidRPr="001408C5" w:rsidRDefault="004B6DDB" w:rsidP="004B6DDB">
      <w:r>
        <w:t>***This is cut from a question and answer session conducted by the Atlantic Council. The citation reflects the experts answering the provided questions.</w:t>
      </w:r>
    </w:p>
    <w:p w:rsidR="004B6DDB" w:rsidRPr="001408C5" w:rsidRDefault="004B6DDB" w:rsidP="004B6DDB"/>
    <w:p w:rsidR="004B6DDB" w:rsidRDefault="004B6DDB" w:rsidP="004B6DDB">
      <w:r>
        <w:t>On April 30, the US Department of State confirmed to Radio Free Europe/Radio Liberty the delivery of Javelin antitank missile systems to Ukraine. This issue has been long-standing: the Obama administration refused to send the weapons to Kyiv, while President Donald Trump changed course.</w:t>
      </w:r>
      <w:r w:rsidR="00FA255A">
        <w:t xml:space="preserve"> </w:t>
      </w:r>
      <w:r>
        <w:t>Some experts warn that giving Ukraine lethal defensive weapons will only enrage the Russians and escalate the war, while others, including Atlantic Council experts, have insisted that arming Ukraine is the most effective way to change the facts on the ground and force Russian President Vladimir Putin to finally negotiate.</w:t>
      </w:r>
      <w:r w:rsidR="00FA255A">
        <w:t xml:space="preserve"> </w:t>
      </w:r>
      <w:r>
        <w:t>In 2017, the US Congress approved a $47 million military-aid package that included 210 Javelin antitank missiles and thirty-seven Javelin launchers, but the State Department refuses to say how many weapons have been delivered.</w:t>
      </w:r>
      <w:r w:rsidR="00FA255A">
        <w:t xml:space="preserve"> </w:t>
      </w:r>
      <w:r>
        <w:t xml:space="preserve">UkraineAlert asked its experts the following: What difference will the arrival of the Javelins make militarily and politically in the four-year conflict between Russia and Ukraine? Is this a game-changer? </w:t>
      </w:r>
    </w:p>
    <w:p w:rsidR="004B6DDB" w:rsidRPr="001408C5" w:rsidRDefault="004B6DDB" w:rsidP="004B6DDB"/>
    <w:p w:rsidR="004B6DDB" w:rsidRPr="001408C5" w:rsidRDefault="004B6DDB" w:rsidP="004B6DDB">
      <w:pPr>
        <w:rPr>
          <w:sz w:val="2"/>
          <w:szCs w:val="2"/>
        </w:rPr>
      </w:pPr>
      <w:r w:rsidRPr="001408C5">
        <w:rPr>
          <w:sz w:val="2"/>
          <w:szCs w:val="2"/>
        </w:rPr>
        <w:t>Ian Brzezinski, Senior Fellow at the Atlantic Council’s Scowcroft Center on International Security: This delivery of Javelins is an operationally and geopolitically significant demonstration of US determination to support Ukraine, an action long overdue following Russia’s 2014 invasion.</w:t>
      </w:r>
    </w:p>
    <w:p w:rsidR="004B6DDB" w:rsidRPr="001408C5" w:rsidRDefault="004B6DDB" w:rsidP="004B6DDB">
      <w:pPr>
        <w:rPr>
          <w:sz w:val="2"/>
          <w:szCs w:val="2"/>
        </w:rPr>
      </w:pPr>
    </w:p>
    <w:p w:rsidR="004B6DDB" w:rsidRPr="001408C5" w:rsidRDefault="004B6DDB" w:rsidP="004B6DDB">
      <w:pPr>
        <w:rPr>
          <w:sz w:val="2"/>
          <w:szCs w:val="2"/>
        </w:rPr>
      </w:pPr>
      <w:r w:rsidRPr="001408C5">
        <w:rPr>
          <w:sz w:val="2"/>
          <w:szCs w:val="2"/>
        </w:rPr>
        <w:t>Javelins alone will not enable Kyiv to force Russia out of Crimea and Donbas, but they substantively increase Ukraine’s ability to impose costs on Russian forces.</w:t>
      </w:r>
    </w:p>
    <w:p w:rsidR="004B6DDB" w:rsidRPr="001408C5" w:rsidRDefault="004B6DDB" w:rsidP="004B6DDB">
      <w:pPr>
        <w:rPr>
          <w:sz w:val="2"/>
          <w:szCs w:val="2"/>
        </w:rPr>
      </w:pPr>
    </w:p>
    <w:p w:rsidR="004B6DDB" w:rsidRPr="001408C5" w:rsidRDefault="004B6DDB" w:rsidP="004B6DDB">
      <w:pPr>
        <w:rPr>
          <w:sz w:val="2"/>
          <w:szCs w:val="2"/>
        </w:rPr>
      </w:pPr>
      <w:r w:rsidRPr="001408C5">
        <w:rPr>
          <w:sz w:val="2"/>
          <w:szCs w:val="2"/>
        </w:rPr>
        <w:t>The Javelins will also likely reanimate among Russian commanders uncomfortable memories of the role that US shoulder-mounted Stinger air-defense missiles played in forcing the Soviet Union’s retreat from Afghanistan in the late 1980s.</w:t>
      </w:r>
    </w:p>
    <w:p w:rsidR="004B6DDB" w:rsidRPr="001408C5" w:rsidRDefault="004B6DDB" w:rsidP="004B6DDB">
      <w:pPr>
        <w:rPr>
          <w:sz w:val="2"/>
          <w:szCs w:val="2"/>
        </w:rPr>
      </w:pPr>
    </w:p>
    <w:p w:rsidR="004B6DDB" w:rsidRPr="001408C5" w:rsidRDefault="004B6DDB" w:rsidP="004B6DDB">
      <w:pPr>
        <w:rPr>
          <w:sz w:val="2"/>
          <w:szCs w:val="2"/>
        </w:rPr>
      </w:pPr>
      <w:r w:rsidRPr="001408C5">
        <w:rPr>
          <w:sz w:val="2"/>
          <w:szCs w:val="2"/>
        </w:rPr>
        <w:t>In these ways, the Javelins will help to deter further Russian seizures of Ukrainian territory. However, they need to be complemented with additional military support to Ukraine, a more robust NATO posture in Central Europe, and more aggressive economic sanctions against Russia if Putin is to be convinced to end his occupation of Crimea and eastern Ukraine.</w:t>
      </w:r>
    </w:p>
    <w:p w:rsidR="004B6DDB" w:rsidRPr="001408C5" w:rsidRDefault="004B6DDB" w:rsidP="004B6DDB">
      <w:pPr>
        <w:rPr>
          <w:sz w:val="2"/>
          <w:szCs w:val="2"/>
        </w:rPr>
      </w:pPr>
    </w:p>
    <w:p w:rsidR="004B6DDB" w:rsidRPr="001408C5" w:rsidRDefault="004B6DDB" w:rsidP="004B6DDB">
      <w:pPr>
        <w:rPr>
          <w:sz w:val="2"/>
          <w:szCs w:val="2"/>
        </w:rPr>
      </w:pPr>
      <w:r w:rsidRPr="001408C5">
        <w:rPr>
          <w:sz w:val="2"/>
          <w:szCs w:val="2"/>
        </w:rPr>
        <w:t>Stephen Blank, Senior Fellow at the American Foreign Policy Council: This is not a game-changer because it will not stop Russian aggression or its policy of multiplying threats against Ukraine. But it adds to the deterrence of Russia in many ways as it will impose costs on any military force invading Ukraine. Second, it should be seen as the start of a bilateral military relationship involving arms sales and training, not as a one-off deal. Third, it expresses US and allied political solidarity with Ukraine. Fourth, it raises political if not economic costs to Moscow from any further invasion and strengthens the capability of the Ukrainian armed forces.</w:t>
      </w:r>
    </w:p>
    <w:p w:rsidR="004B6DDB" w:rsidRPr="001408C5" w:rsidRDefault="004B6DDB" w:rsidP="004B6DDB">
      <w:pPr>
        <w:rPr>
          <w:sz w:val="2"/>
          <w:szCs w:val="2"/>
        </w:rPr>
      </w:pPr>
    </w:p>
    <w:p w:rsidR="004B6DDB" w:rsidRPr="001408C5" w:rsidRDefault="004B6DDB" w:rsidP="004B6DDB">
      <w:pPr>
        <w:rPr>
          <w:sz w:val="2"/>
          <w:szCs w:val="2"/>
        </w:rPr>
      </w:pPr>
      <w:r w:rsidRPr="001408C5">
        <w:rPr>
          <w:sz w:val="2"/>
          <w:szCs w:val="2"/>
        </w:rPr>
        <w:t>Michael Carpenter, former US Deputy Assistant Secretary of Defense, Senior Director at the Biden Center, and Nonresident Senior Fellow at the Atlantic Council: I applaud the decision to grant Ukraine Javelin anti-tank missiles. On a moral, political, tactical, and strategic level, it's the right decision and will help the Ukrainian military defend itself against an unceasing Russian war of aggression that has claimed over 10,000 lives.</w:t>
      </w:r>
    </w:p>
    <w:p w:rsidR="004B6DDB" w:rsidRPr="001408C5" w:rsidRDefault="004B6DDB" w:rsidP="004B6DDB">
      <w:pPr>
        <w:rPr>
          <w:sz w:val="2"/>
          <w:szCs w:val="2"/>
        </w:rPr>
      </w:pPr>
    </w:p>
    <w:p w:rsidR="004B6DDB" w:rsidRPr="001408C5" w:rsidRDefault="004B6DDB" w:rsidP="004B6DDB">
      <w:pPr>
        <w:rPr>
          <w:sz w:val="2"/>
          <w:szCs w:val="2"/>
        </w:rPr>
      </w:pPr>
      <w:r w:rsidRPr="001408C5">
        <w:rPr>
          <w:sz w:val="2"/>
          <w:szCs w:val="2"/>
        </w:rPr>
        <w:t>That said, no one should fool themselves into thinking that Javelin missiles are a game-changer. Javelins are useful weapons that will have a limited deterrent effect, but they won't change the fighting capabilities of the Ukrainian military all that much. Far more important is the military's command structure, which desperately needs to be reformed according to Western standards, and the training and readiness of the troops, which also need urgent attention.</w:t>
      </w:r>
    </w:p>
    <w:p w:rsidR="004B6DDB" w:rsidRPr="001408C5" w:rsidRDefault="004B6DDB" w:rsidP="004B6DDB">
      <w:pPr>
        <w:rPr>
          <w:sz w:val="2"/>
          <w:szCs w:val="2"/>
        </w:rPr>
      </w:pPr>
    </w:p>
    <w:p w:rsidR="004B6DDB" w:rsidRPr="001408C5" w:rsidRDefault="004B6DDB" w:rsidP="004B6DDB">
      <w:pPr>
        <w:rPr>
          <w:sz w:val="2"/>
          <w:szCs w:val="2"/>
        </w:rPr>
      </w:pPr>
      <w:r w:rsidRPr="001408C5">
        <w:rPr>
          <w:sz w:val="2"/>
          <w:szCs w:val="2"/>
        </w:rPr>
        <w:t>Finally, it's important to remember that Ukraine is paying for these missiles. It would be far better if Ukraine reformed its defense industry so that it could produce and sell anti-tank weapons itself, rather than having to buy them from Western countries.</w:t>
      </w:r>
    </w:p>
    <w:p w:rsidR="004B6DDB" w:rsidRPr="001408C5" w:rsidRDefault="004B6DDB" w:rsidP="004B6DDB">
      <w:pPr>
        <w:rPr>
          <w:sz w:val="2"/>
          <w:szCs w:val="2"/>
        </w:rPr>
      </w:pPr>
    </w:p>
    <w:p w:rsidR="004B6DDB" w:rsidRPr="001408C5" w:rsidRDefault="004B6DDB" w:rsidP="004B6DDB">
      <w:pPr>
        <w:rPr>
          <w:sz w:val="2"/>
          <w:szCs w:val="2"/>
        </w:rPr>
      </w:pPr>
      <w:r w:rsidRPr="001408C5">
        <w:rPr>
          <w:sz w:val="2"/>
          <w:szCs w:val="2"/>
        </w:rPr>
        <w:t>Ariel Cohen, Nonresident Senior Fellow at the Atlantic Council's Global Energy Center and Eurasia Center: The supply of the Javelin antitank weapon system is welcome news, however, it is long overdue and may be sending a wrong signal to Moscow.</w:t>
      </w:r>
    </w:p>
    <w:p w:rsidR="004B6DDB" w:rsidRPr="001408C5" w:rsidRDefault="004B6DDB" w:rsidP="004B6DDB">
      <w:pPr>
        <w:rPr>
          <w:sz w:val="2"/>
          <w:szCs w:val="2"/>
        </w:rPr>
      </w:pPr>
    </w:p>
    <w:p w:rsidR="004B6DDB" w:rsidRPr="001408C5" w:rsidRDefault="004B6DDB" w:rsidP="004B6DDB">
      <w:pPr>
        <w:rPr>
          <w:sz w:val="2"/>
          <w:szCs w:val="2"/>
        </w:rPr>
      </w:pPr>
      <w:r w:rsidRPr="001408C5">
        <w:rPr>
          <w:sz w:val="2"/>
          <w:szCs w:val="2"/>
        </w:rPr>
        <w:t>While these missiles are necessary, they are supplied almost four years after they were requested, and in small numbers.</w:t>
      </w:r>
    </w:p>
    <w:p w:rsidR="004B6DDB" w:rsidRPr="001408C5" w:rsidRDefault="004B6DDB" w:rsidP="004B6DDB">
      <w:pPr>
        <w:rPr>
          <w:sz w:val="2"/>
          <w:szCs w:val="2"/>
        </w:rPr>
      </w:pPr>
    </w:p>
    <w:p w:rsidR="004B6DDB" w:rsidRPr="001408C5" w:rsidRDefault="004B6DDB" w:rsidP="004B6DDB">
      <w:pPr>
        <w:rPr>
          <w:sz w:val="2"/>
          <w:szCs w:val="2"/>
        </w:rPr>
      </w:pPr>
      <w:r w:rsidRPr="001408C5">
        <w:rPr>
          <w:sz w:val="2"/>
          <w:szCs w:val="2"/>
        </w:rPr>
        <w:t>The Russian threat to Ukraine is not only in the Donbas, but also from a potential massive ground invasion from Russia with the purpose to occupy all of Ukraine. Therefore, the Obama administration failed to supply this and other lethal weapon systems when it was necessary. These systems needed to be airlifted and Ukrainian troops immediately trained to use them in the spring and summer of 2014.</w:t>
      </w:r>
    </w:p>
    <w:p w:rsidR="004B6DDB" w:rsidRPr="001408C5" w:rsidRDefault="004B6DDB" w:rsidP="004B6DDB">
      <w:pPr>
        <w:rPr>
          <w:sz w:val="2"/>
          <w:szCs w:val="2"/>
        </w:rPr>
      </w:pPr>
    </w:p>
    <w:p w:rsidR="004B6DDB" w:rsidRPr="001408C5" w:rsidRDefault="004B6DDB" w:rsidP="004B6DDB">
      <w:pPr>
        <w:rPr>
          <w:sz w:val="2"/>
          <w:szCs w:val="2"/>
        </w:rPr>
      </w:pPr>
      <w:r w:rsidRPr="001408C5">
        <w:rPr>
          <w:sz w:val="2"/>
          <w:szCs w:val="2"/>
        </w:rPr>
        <w:t>The supply of these weapons may be signaling to Russia that the United States is very slow and will not respond with adequate strength and in a timely manner in the case of a major engagement.</w:t>
      </w:r>
    </w:p>
    <w:p w:rsidR="004B6DDB" w:rsidRPr="001408C5" w:rsidRDefault="004B6DDB" w:rsidP="004B6DDB">
      <w:pPr>
        <w:rPr>
          <w:sz w:val="2"/>
          <w:szCs w:val="2"/>
        </w:rPr>
      </w:pPr>
    </w:p>
    <w:p w:rsidR="004B6DDB" w:rsidRPr="001408C5" w:rsidRDefault="004B6DDB" w:rsidP="004B6DDB">
      <w:pPr>
        <w:rPr>
          <w:sz w:val="2"/>
          <w:szCs w:val="2"/>
        </w:rPr>
      </w:pPr>
      <w:r w:rsidRPr="001408C5">
        <w:rPr>
          <w:sz w:val="2"/>
          <w:szCs w:val="2"/>
        </w:rPr>
        <w:t>Additionally, Ukraine has a massive military industrial complex that is capable of producing its own small weapons, including antitank missiles. The United States will be well advised to share some of its military technology, and provide technical assistance to modernize and boost production in Ukraine.</w:t>
      </w:r>
    </w:p>
    <w:p w:rsidR="004B6DDB" w:rsidRDefault="004B6DDB" w:rsidP="004B6DDB"/>
    <w:p w:rsidR="004B6DDB" w:rsidRPr="001408C5" w:rsidRDefault="004B6DDB" w:rsidP="004B6DDB">
      <w:pPr>
        <w:rPr>
          <w:sz w:val="2"/>
          <w:szCs w:val="2"/>
        </w:rPr>
      </w:pPr>
      <w:r w:rsidRPr="001408C5">
        <w:rPr>
          <w:sz w:val="2"/>
          <w:szCs w:val="2"/>
        </w:rPr>
        <w:t>Peter Dickinson, Nonresident Fellow at the Atlantic Council and publisher of Business Ukraine and Lviv Today magazines: The arrival of the US javelins is very welcome news for Ukraine—especially given all the skepticism and cynicism surrounding earlier delivery delays. It is a largely symbolic move that will not change the military realities on the ground, but it will certainly resonate loudly in the Kremlin. Supplying weapons to Ukraine is a major escalation in America's support for Kyiv and is in direct defiance of repeated Russian warnings that any such move would lead to fresh rounds of bloodshed. This apparent willingness to call the Kremlin's bluff reflects the shift in initiative away from Moscow as Russia's limited options in eastern Ukraine become more and more obvious.</w:t>
      </w:r>
    </w:p>
    <w:p w:rsidR="004B6DDB" w:rsidRPr="001408C5" w:rsidRDefault="004B6DDB" w:rsidP="004B6DDB"/>
    <w:p w:rsidR="004B6DDB" w:rsidRPr="004B6DDB" w:rsidRDefault="004B6DDB" w:rsidP="004B6DDB">
      <w:r>
        <w:t xml:space="preserve">John Herbst, Director of the Eurasia Center and former US Ambassador to Ukraine: The delivery of Javelins is an important development in strengthening Ukraine and warning Moscow that the price of its aggression is rising; but in and of itself it is not a “game-changer.” Javelins in Ukraine mean that Moscow will suffer more casualties if it tries to use its formidable tank force in occupied Ukraine to seize more Ukrainian territory. The Javelin deal, which was announced in December, has not produced the sharp Russian escalation predicted by opponents of the measure. But like the sanctions introduced by Washington in April, it is sending the message that Western support for Ukraine is growing. If Moscow continues its daily aggression in Ukraine, </w:t>
      </w:r>
      <w:r w:rsidRPr="00FA255A">
        <w:rPr>
          <w:rStyle w:val="StyleUnderline"/>
        </w:rPr>
        <w:t xml:space="preserve">the United States should send more Javelins to the victim, as well as anti-air defensive weaponry, and the West should impose additional sanctions. If the West’s support for Ukraine remains firm, Moscow will eventually have </w:t>
      </w:r>
      <w:r w:rsidRPr="00FA255A">
        <w:rPr>
          <w:rStyle w:val="Emphasis"/>
        </w:rPr>
        <w:t>to end its adventure</w:t>
      </w:r>
      <w:r w:rsidRPr="00FA255A">
        <w:rPr>
          <w:rStyle w:val="StyleUnderline"/>
        </w:rPr>
        <w:t xml:space="preserve"> in the Donbas. If that support increases, Moscow’s war in Ukraine’s east will end </w:t>
      </w:r>
      <w:r w:rsidRPr="00FA255A">
        <w:rPr>
          <w:rStyle w:val="Emphasis"/>
        </w:rPr>
        <w:t>sooner</w:t>
      </w:r>
      <w:r>
        <w:t>.</w:t>
      </w:r>
    </w:p>
    <w:p w:rsidR="004B6DDB" w:rsidRDefault="004B6DDB" w:rsidP="004B6DDB">
      <w:pPr>
        <w:pStyle w:val="Heading4"/>
      </w:pPr>
      <w:r>
        <w:t>More weapons sends a strong signal that Putin can’t negotiate through strength</w:t>
      </w:r>
    </w:p>
    <w:p w:rsidR="004B6DDB" w:rsidRDefault="004B6DDB" w:rsidP="004B6DDB">
      <w:r w:rsidRPr="00DD5139">
        <w:rPr>
          <w:rStyle w:val="Style13ptBold"/>
        </w:rPr>
        <w:t>Rogan</w:t>
      </w:r>
      <w:r>
        <w:t xml:space="preserve"> 4-24-20</w:t>
      </w:r>
      <w:r w:rsidRPr="00DD5139">
        <w:rPr>
          <w:rStyle w:val="Style13ptBold"/>
        </w:rPr>
        <w:t>19</w:t>
      </w:r>
      <w:r>
        <w:t xml:space="preserve"> – Tom, “Putin just made a move on Ukraine. Trump needs to respond,” </w:t>
      </w:r>
      <w:hyperlink r:id="rId44" w:history="1">
        <w:r w:rsidR="00FA255A" w:rsidRPr="00B46632">
          <w:rPr>
            <w:rStyle w:val="Hyperlink"/>
          </w:rPr>
          <w:t>https://www.washingtonexaminer.com/opinion/putin-just-made-a-move-on-ukraine-trump-needs-to-respond</w:t>
        </w:r>
      </w:hyperlink>
    </w:p>
    <w:p w:rsidR="00FA255A" w:rsidRPr="00DD5139" w:rsidRDefault="00FA255A" w:rsidP="004B6DDB"/>
    <w:p w:rsidR="00C97AB6" w:rsidRPr="00D97021" w:rsidRDefault="004B6DDB" w:rsidP="00D97021">
      <w:r w:rsidRPr="00DD5139">
        <w:rPr>
          <w:rStyle w:val="StyleUnderline"/>
        </w:rPr>
        <w:t>In a new challenge to Ukraine</w:t>
      </w:r>
      <w:r>
        <w:t xml:space="preserve"> on Wednesday, President Vladimir </w:t>
      </w:r>
      <w:r w:rsidRPr="00DD5139">
        <w:rPr>
          <w:rStyle w:val="StyleUnderline"/>
        </w:rPr>
        <w:t>Putin offered Russian passports to residents of eastern Ukraine</w:t>
      </w:r>
      <w:r>
        <w:t>.</w:t>
      </w:r>
      <w:r w:rsidR="00FA255A">
        <w:t xml:space="preserve"> </w:t>
      </w:r>
      <w:r w:rsidRPr="00DD5139">
        <w:rPr>
          <w:rStyle w:val="StyleUnderline"/>
        </w:rPr>
        <w:t>Putin did so in order to consolidate his control over Ukraine's Donetsk and Luhansk provinces</w:t>
      </w:r>
      <w:r>
        <w:t xml:space="preserve"> (they call provinces "oblasts") </w:t>
      </w:r>
      <w:r w:rsidRPr="00DD5139">
        <w:rPr>
          <w:rStyle w:val="StyleUnderline"/>
        </w:rPr>
        <w:t>and give Russia a pretext to escalate against Kiev should it desire.</w:t>
      </w:r>
      <w:r>
        <w:t xml:space="preserve"> Putin's timing here is not surprising. Coming just a few days after the election of Volodymyr Zelenskiy as Ukraine's next president, </w:t>
      </w:r>
      <w:r w:rsidRPr="00DD5139">
        <w:rPr>
          <w:rStyle w:val="StyleUnderline"/>
        </w:rPr>
        <w:t>Putin is shaping the ground in eastern Ukraine so as to set the negotiating ground in his favor</w:t>
      </w:r>
      <w:r>
        <w:t xml:space="preserve">. </w:t>
      </w:r>
      <w:r w:rsidRPr="00DD5139">
        <w:rPr>
          <w:rStyle w:val="StyleUnderline"/>
        </w:rPr>
        <w:t>He's venturing that the outgoing Ukrainian President Petro Poroshenko is now a lame duck and will not risk escalation against Russia or the rebel forces it supports in Donetsk and Luhansk</w:t>
      </w:r>
      <w:r>
        <w:t>.</w:t>
      </w:r>
      <w:r w:rsidR="00FA255A">
        <w:t xml:space="preserve"> </w:t>
      </w:r>
      <w:r>
        <w:t>But the citizenship announcement is only designed toward a broader strategic objective: namely, Russia's assured control over Crimea and all territories east of the Mariupol-Donetsk-Luhansk corridor. Putin wants Zelenskiy to enter office in June with a view to cutting a grand bargain. A deal in which Russian-supported rebels end their artillery strikes on areas under Ukrainian government control, and in return, Zelenskiy stops contesting Russian control zones. Putin knows this mutual agreement is critical if he is to gain European Union sanctions relief.</w:t>
      </w:r>
      <w:r w:rsidR="00FA255A">
        <w:t xml:space="preserve"> </w:t>
      </w:r>
      <w:r>
        <w:t xml:space="preserve">That's why we're seeing this citizenship announcement and Putin's domination of Ukrainian waters in the Sea of Azov. The former KGB officer wants Zelenskiy to see only two choices: Cut a deal with Moscow or face ever-escalating Russian pressure. And </w:t>
      </w:r>
      <w:r w:rsidRPr="00DD5139">
        <w:rPr>
          <w:rStyle w:val="StyleUnderline"/>
        </w:rPr>
        <w:t>the citizenship gambit gives Putin a pretext to use greater force "to protect Russian citizens</w:t>
      </w:r>
      <w:r>
        <w:t>."</w:t>
      </w:r>
      <w:r w:rsidR="00FA255A">
        <w:t xml:space="preserve"> </w:t>
      </w:r>
      <w:r w:rsidRPr="00DD5139">
        <w:rPr>
          <w:rStyle w:val="Emphasis"/>
        </w:rPr>
        <w:t>The U.S. shouldn't accept it.</w:t>
      </w:r>
      <w:r w:rsidR="00FA255A">
        <w:rPr>
          <w:rStyle w:val="Emphasis"/>
        </w:rPr>
        <w:t xml:space="preserve"> </w:t>
      </w:r>
      <w:r>
        <w:t xml:space="preserve">While President Trump has done more than President Barack Obama in resisting Putin's aggression in Ukraine, this latest act should meet tightened U.S. sanctions on Moscow. In addition, commensurate with Zelenskiy's commitment to anti-corruption efforts, </w:t>
      </w:r>
      <w:r w:rsidRPr="00DD5139">
        <w:rPr>
          <w:rStyle w:val="Emphasis"/>
        </w:rPr>
        <w:t>the U.S. should sell Kiev more military equipment</w:t>
      </w:r>
      <w:r>
        <w:t xml:space="preserve">. </w:t>
      </w:r>
      <w:r w:rsidRPr="00DD5139">
        <w:rPr>
          <w:rStyle w:val="StyleUnderline"/>
        </w:rPr>
        <w:t xml:space="preserve">That response will strengthen Zelenskiy's negotiating hand and make it clear to Putin that </w:t>
      </w:r>
      <w:r w:rsidRPr="00DD5139">
        <w:rPr>
          <w:rStyle w:val="Emphasis"/>
        </w:rPr>
        <w:t>he cannot alone dictate the future</w:t>
      </w:r>
      <w:r>
        <w:t>.</w:t>
      </w:r>
    </w:p>
    <w:p w:rsidR="009D336F" w:rsidRPr="009D336F" w:rsidRDefault="009D336F" w:rsidP="009D336F">
      <w:pPr>
        <w:pStyle w:val="Heading3"/>
      </w:pPr>
      <w:r w:rsidRPr="009D336F">
        <w:t>AT Mearsheimer</w:t>
      </w:r>
    </w:p>
    <w:p w:rsidR="009D336F" w:rsidRPr="00F839C1" w:rsidRDefault="009D336F" w:rsidP="009D336F">
      <w:pPr>
        <w:pStyle w:val="Heading4"/>
      </w:pPr>
      <w:r>
        <w:t>Reject Mearsheimer – his analysis is empirically disproven and relies on methodological shortcomings</w:t>
      </w:r>
    </w:p>
    <w:p w:rsidR="009D336F" w:rsidRDefault="009D336F" w:rsidP="009D336F">
      <w:r w:rsidRPr="00A3707A">
        <w:rPr>
          <w:b/>
          <w:bCs/>
          <w:sz w:val="26"/>
          <w:szCs w:val="26"/>
        </w:rPr>
        <w:t>Kuzniar 14</w:t>
      </w:r>
      <w:r>
        <w:t xml:space="preserve"> </w:t>
      </w:r>
      <w:r w:rsidRPr="004E045C">
        <w:t>(</w:t>
      </w:r>
      <w:r>
        <w:t>Roman Kuzniar is a full professor of international affairs and political science at the University of Warsaw</w:t>
      </w:r>
      <w:r w:rsidRPr="004E045C">
        <w:t xml:space="preserve">, "Mearsheimer and the Poverty of His Realism," </w:t>
      </w:r>
      <w:hyperlink r:id="rId45" w:tooltip="Publication title" w:history="1">
        <w:r w:rsidRPr="004E045C">
          <w:rPr>
            <w:rStyle w:val="Hyperlink"/>
          </w:rPr>
          <w:t>The Polish Quarterly of International Affairs</w:t>
        </w:r>
      </w:hyperlink>
      <w:r w:rsidRPr="004E045C">
        <w:t xml:space="preserve">; Warsaw, </w:t>
      </w:r>
      <w:hyperlink r:id="rId46" w:history="1">
        <w:r w:rsidR="00D14221" w:rsidRPr="00B46632">
          <w:rPr>
            <w:rStyle w:val="Hyperlink"/>
          </w:rPr>
          <w:t>https://search-proquest-com.proxy.lib.umich.edu/docview/1758155410?pq-origsite=summon&amp;accountid=14667)SEM</w:t>
        </w:r>
      </w:hyperlink>
    </w:p>
    <w:p w:rsidR="00D14221" w:rsidRPr="00F839C1" w:rsidRDefault="00D14221" w:rsidP="009D336F"/>
    <w:p w:rsidR="009D336F" w:rsidRPr="004E045C" w:rsidRDefault="009D336F" w:rsidP="009D336F">
      <w:pPr>
        <w:rPr>
          <w:rStyle w:val="StyleUnderline"/>
        </w:rPr>
      </w:pPr>
      <w:r w:rsidRPr="00462B6C">
        <w:rPr>
          <w:sz w:val="14"/>
        </w:rPr>
        <w:t xml:space="preserve">The West now faces a choice, Mearsheimer concludes. It can go on with the current policy, with all its disastrous consequences for relations with Russia and for Ukraine itself, or it can change tack and work to create a prosperous but neutral Ukraine, one that does not threaten Russia and allows the West to repair its relations with Moscow. </w:t>
      </w:r>
      <w:r w:rsidRPr="00FC687B">
        <w:rPr>
          <w:rStyle w:val="StyleUnderline"/>
        </w:rPr>
        <w:t xml:space="preserve">All sides would then win, the Chicago scholar predicts, </w:t>
      </w:r>
      <w:r w:rsidRPr="00FC687B">
        <w:rPr>
          <w:rStyle w:val="Emphasis"/>
        </w:rPr>
        <w:t>displaying naivety and a poor understanding of realities in a dose that truly is astonishing for a realist</w:t>
      </w:r>
      <w:r w:rsidRPr="00FC687B">
        <w:rPr>
          <w:rStyle w:val="StyleUnderline"/>
        </w:rPr>
        <w:t>. The very idea of a Ukraine threatening Russia is chucklesome</w:t>
      </w:r>
      <w:r w:rsidRPr="00462B6C">
        <w:rPr>
          <w:sz w:val="14"/>
        </w:rPr>
        <w:t xml:space="preserve">. It might elicit a comment along these lines: Yes, Ukraine does threaten Russia the way Finland threatened the Soviet Union in 1939, before falling victim to Soviet aggression. With such pronouncements, the author discredits himself-not perhaps in the United States, where history is not a strong point of university education, but he certainly discredits himself in Europe. His belief that this is the way to improve the West's relations with Russia is naive, too, which can only be explained by a poor knowledge of Russia, its traditions, its intentions and aspirations (open and concealed), and also its atavistic instincts, shared by President Putin himself. But even in America, there is no shortage of realists exquisitely well versed in Russia, people to learn from. </w:t>
      </w:r>
      <w:r w:rsidRPr="00FC687B">
        <w:rPr>
          <w:rStyle w:val="Emphasis"/>
        </w:rPr>
        <w:t>If Mearsheimer thinks that Putin will content himself with the neutrality of a prosperous Ukraine and will cooperate with the West in good faith, he is thoroughly mistaken</w:t>
      </w:r>
      <w:r w:rsidRPr="00FC687B">
        <w:rPr>
          <w:rStyle w:val="StyleUnderline"/>
        </w:rPr>
        <w:t>. Putin's attitude</w:t>
      </w:r>
      <w:r w:rsidRPr="00462B6C">
        <w:rPr>
          <w:sz w:val="14"/>
        </w:rPr>
        <w:t xml:space="preserve"> towards the West, as revealed in his words and deeds, is only paradoxically self-contradictory: it </w:t>
      </w:r>
      <w:r w:rsidRPr="00FC687B">
        <w:rPr>
          <w:rStyle w:val="StyleUnderline"/>
        </w:rPr>
        <w:t xml:space="preserve">is a mixture of strong-antiOccidentalism, contempt, and a belief that he can outplay the West. </w:t>
      </w:r>
      <w:r w:rsidRPr="00FC687B">
        <w:rPr>
          <w:rStyle w:val="Emphasis"/>
        </w:rPr>
        <w:t>Putin will follow the "who, whom" logic until the end of his days in power</w:t>
      </w:r>
      <w:r w:rsidRPr="00462B6C">
        <w:rPr>
          <w:sz w:val="14"/>
        </w:rPr>
        <w:t xml:space="preserve">, which may be even 10 years or more from now. There is no space here to enlarge on this, but literature on the subject is fairly extensive. Professor </w:t>
      </w:r>
      <w:r w:rsidRPr="00FC687B">
        <w:rPr>
          <w:rStyle w:val="Emphasis"/>
        </w:rPr>
        <w:t>Mearsheimer's reasoning is easily refutable, given its highlevel saturation with untruths, half-truths, his cluelessness about Russia, and the very</w:t>
      </w:r>
      <w:r w:rsidRPr="00462B6C">
        <w:rPr>
          <w:sz w:val="14"/>
        </w:rPr>
        <w:t xml:space="preserve"> basic-I would hate to use the word "</w:t>
      </w:r>
      <w:r w:rsidRPr="00FC687B">
        <w:rPr>
          <w:rStyle w:val="Emphasis"/>
        </w:rPr>
        <w:t>simplistic</w:t>
      </w:r>
      <w:r w:rsidRPr="00462B6C">
        <w:rPr>
          <w:sz w:val="14"/>
        </w:rPr>
        <w:t>"-</w:t>
      </w:r>
      <w:r w:rsidRPr="00FC687B">
        <w:rPr>
          <w:rStyle w:val="Emphasis"/>
        </w:rPr>
        <w:t>realism that has more than once failed in confrontation with large-scale social processes and the aspirations of individuals and peoples</w:t>
      </w:r>
      <w:r w:rsidRPr="00FC687B">
        <w:rPr>
          <w:rStyle w:val="StyleUnderline"/>
        </w:rPr>
        <w:t>. The most recent defeat of this sort of realism came with the 1989 Spring of Nations in Central and Eastern Europe, when the "power of the powerless"</w:t>
      </w:r>
      <w:r w:rsidRPr="00462B6C">
        <w:rPr>
          <w:sz w:val="14"/>
        </w:rPr>
        <w:t xml:space="preserve"> (Vaclav Havel's description) </w:t>
      </w:r>
      <w:r w:rsidRPr="00FC687B">
        <w:rPr>
          <w:rStyle w:val="StyleUnderline"/>
        </w:rPr>
        <w:t>got the upper hand not only over a nuclear superpower but also over the initial indifference of the West</w:t>
      </w:r>
      <w:r w:rsidRPr="00462B6C">
        <w:rPr>
          <w:sz w:val="14"/>
        </w:rPr>
        <w:t xml:space="preserve">, which chose not to annoy that superpower. The powerless of that time are now part of the "new" West, and they defend its values, often more credibly than some representatives of the "old" West. </w:t>
      </w:r>
      <w:r w:rsidRPr="00FC687B">
        <w:rPr>
          <w:rStyle w:val="Emphasis"/>
        </w:rPr>
        <w:t>If history can teach us anything</w:t>
      </w:r>
      <w:r w:rsidRPr="00462B6C">
        <w:rPr>
          <w:sz w:val="14"/>
        </w:rPr>
        <w:t xml:space="preserve"> (and it certainly should teach realists), </w:t>
      </w:r>
      <w:r w:rsidRPr="00FC687B">
        <w:rPr>
          <w:rStyle w:val="Emphasis"/>
        </w:rPr>
        <w:t>it is that the right response to aggressive Russia</w:t>
      </w:r>
      <w:r w:rsidRPr="00462B6C">
        <w:rPr>
          <w:sz w:val="14"/>
        </w:rPr>
        <w:t xml:space="preserve">-a Russia that openly invokes its Soviet heritage, </w:t>
      </w:r>
      <w:r w:rsidRPr="004E045C">
        <w:rPr>
          <w:rStyle w:val="Emphasis"/>
        </w:rPr>
        <w:t>which violates fundamental rights and the international order</w:t>
      </w:r>
      <w:r w:rsidRPr="00462B6C">
        <w:rPr>
          <w:sz w:val="14"/>
        </w:rPr>
        <w:t>, and which reneges on its own pledges-</w:t>
      </w:r>
      <w:r w:rsidRPr="004E045C">
        <w:rPr>
          <w:rStyle w:val="Emphasis"/>
        </w:rPr>
        <w:t>is not appeasement, leniency and the meeting of its demands, but instead firm, coherent and enduring containment</w:t>
      </w:r>
      <w:r w:rsidRPr="004E045C">
        <w:rPr>
          <w:rStyle w:val="StyleUnderline"/>
        </w:rPr>
        <w:t xml:space="preserve">. The West does have such capability and it should not hesitate to deploy it-not just in the interests of itself and of Russia's weaker neighbours, it should do this in the interest of Russia itself. </w:t>
      </w:r>
      <w:r w:rsidRPr="004E045C">
        <w:rPr>
          <w:rStyle w:val="Emphasis"/>
        </w:rPr>
        <w:t>An unrestrained Russia will bring doom upon itself as well as on others around it</w:t>
      </w:r>
      <w:r w:rsidRPr="00462B6C">
        <w:rPr>
          <w:sz w:val="14"/>
        </w:rPr>
        <w:t xml:space="preserve">. Churchill, the master of realism, was right when he said that there is nothing for which Russia has less respect than for weakness. It is not the text itself or its shallowness that give rise to concern- Professor Mearsheimer has full rights to profess such opinions-but rather the fact that similar views, even if embarrassingly concealed from public view, are by no means absent in many Western countries, influencing to no small degree the West's contemporary approach to Russia. We have seen that recently, prior to NATO's Newport summit, when Russia's Western friends- those who "really" understand the country-bent over backwards to prevent such provisions in documents or decisions that might irritate the Moscow soldiery. Let us not delude ourselves: they will continue disrupting the West intellectually and morally. This kind of betrayal of one's own set of values and neglect of defending it in relations with the outside world, as well as the resulting attitude of appeasement, are signs of the West's international role getting stunted and of abandonment by the West of the international order which it has itself created. Not infrequently, the blame lies with the West itself. I have been an open critic of the mistakes that weaken the West (such as the Kosovo operation, war against Iraq, or intervention in Libya) and give ammunition to its enemies, such as Putin. But we must remember that, with all its shortcomings, </w:t>
      </w:r>
      <w:r w:rsidRPr="004E045C">
        <w:rPr>
          <w:rStyle w:val="StyleUnderline"/>
        </w:rPr>
        <w:t>the current international order and the principles by which the West still stands</w:t>
      </w:r>
      <w:r w:rsidRPr="00462B6C">
        <w:rPr>
          <w:sz w:val="14"/>
        </w:rPr>
        <w:t xml:space="preserve"> (even if ever more feebly) </w:t>
      </w:r>
      <w:r w:rsidRPr="004E045C">
        <w:rPr>
          <w:rStyle w:val="StyleUnderline"/>
        </w:rPr>
        <w:t>are incomparably better and more human-friendly than what is offered by Putin's Russia and most of the "emerging powers" with whom he would like to set up a coalition.</w:t>
      </w:r>
    </w:p>
    <w:p w:rsidR="009D336F" w:rsidRPr="00911B13" w:rsidRDefault="009D336F" w:rsidP="009D336F"/>
    <w:p w:rsidR="004B6DDB" w:rsidRDefault="004B6DDB" w:rsidP="00AC5B51">
      <w:pPr>
        <w:pStyle w:val="Heading3"/>
      </w:pPr>
      <w:r>
        <w:t>AT not on battlefield</w:t>
      </w:r>
    </w:p>
    <w:p w:rsidR="00D14221" w:rsidRPr="00D14221" w:rsidRDefault="00D14221" w:rsidP="00D14221">
      <w:pPr>
        <w:pStyle w:val="Heading4"/>
      </w:pPr>
      <w:r>
        <w:t>The aff is about future weapons, not the Javeline</w:t>
      </w:r>
    </w:p>
    <w:p w:rsidR="004B6DDB" w:rsidRDefault="004B6DDB" w:rsidP="004B6DDB">
      <w:pPr>
        <w:pStyle w:val="Heading4"/>
      </w:pPr>
      <w:r>
        <w:t>Important leverage even if kept off of front lines</w:t>
      </w:r>
    </w:p>
    <w:p w:rsidR="004B6DDB" w:rsidRDefault="004B6DDB" w:rsidP="004B6DDB">
      <w:r>
        <w:t xml:space="preserve">Marzalik and Toler 18 - Peter J. Marzalik is a project assistant at the Atlantic Council’s Eurasia Center. Aric Toler is the lead digital researcher for Eurasia at the Atlantic Council’s Digital Forensic Research Lab (Lethal Weapons to Ukraine: A Primer, Atlantic Council, </w:t>
      </w:r>
      <w:hyperlink r:id="rId47" w:history="1">
        <w:r w:rsidR="00D14221" w:rsidRPr="00B46632">
          <w:rPr>
            <w:rStyle w:val="Hyperlink"/>
          </w:rPr>
          <w:t>https://www.atlanticcouncil.org/blogs/ukrainealert/lethal-weapons-to-ukraine-a-primer)//BB</w:t>
        </w:r>
      </w:hyperlink>
    </w:p>
    <w:p w:rsidR="00D14221" w:rsidRPr="00133059" w:rsidRDefault="00D14221" w:rsidP="004B6DDB"/>
    <w:p w:rsidR="004B6DDB" w:rsidRPr="004B6DDB" w:rsidRDefault="004B6DDB" w:rsidP="004B6DDB">
      <w:r>
        <w:t xml:space="preserve">As one of the most advanced pieces of weaponry to be introduced into Ukraine, the shipment and usage of US-supplied Javelins will be an important space to watch. However, </w:t>
      </w:r>
      <w:r w:rsidRPr="00D14221">
        <w:rPr>
          <w:rStyle w:val="StyleUnderline"/>
        </w:rPr>
        <w:t xml:space="preserve">the United States has reportedly restricted the new military equipment to training centers far from the frontlines due to theft and end-use concerns. At least for now, the Javelins serve as a tool of </w:t>
      </w:r>
      <w:r w:rsidRPr="00D14221">
        <w:rPr>
          <w:rStyle w:val="Emphasis"/>
        </w:rPr>
        <w:t>diplomatic leverage</w:t>
      </w:r>
      <w:r w:rsidRPr="00D14221">
        <w:rPr>
          <w:rStyle w:val="StyleUnderline"/>
        </w:rPr>
        <w:t xml:space="preserve"> in negotiations with Russia on a possible peacekeeping mission</w:t>
      </w:r>
      <w:r>
        <w:t>. It will thus be equally important to track how these Western arms influence the battle in eastern Ukraine.</w:t>
      </w:r>
    </w:p>
    <w:p w:rsidR="004B6DDB" w:rsidRDefault="004B6DDB" w:rsidP="004B6DDB">
      <w:pPr>
        <w:pStyle w:val="Heading4"/>
      </w:pPr>
      <w:r>
        <w:t>It’s symbolically important even if it’s held back</w:t>
      </w:r>
    </w:p>
    <w:p w:rsidR="004B6DDB" w:rsidRPr="00CB6837" w:rsidRDefault="004B6DDB" w:rsidP="004B6DDB">
      <w:r w:rsidRPr="00CB6837">
        <w:rPr>
          <w:rStyle w:val="Style13ptBold"/>
        </w:rPr>
        <w:t>Peterson 17</w:t>
      </w:r>
      <w:r>
        <w:t xml:space="preserve"> – Nolan, Value of US Weapons Goes Far Beyond Battlefield, Ukrainian Troops Say, </w:t>
      </w:r>
      <w:r w:rsidRPr="00CB6837">
        <w:rPr>
          <w:i/>
        </w:rPr>
        <w:t>The Daily Signal</w:t>
      </w:r>
      <w:r>
        <w:t>, https://www.dailysignal.com/2017/08/04/value-us-weapons-goes-far-beyond-battlefield-ukrainian-troops-say/</w:t>
      </w:r>
    </w:p>
    <w:p w:rsidR="004B6DDB" w:rsidRDefault="004B6DDB" w:rsidP="004B6DDB">
      <w:r>
        <w:t>Targets</w:t>
      </w:r>
    </w:p>
    <w:p w:rsidR="004B6DDB" w:rsidRDefault="004B6DDB" w:rsidP="004B6DDB"/>
    <w:p w:rsidR="004B6DDB" w:rsidRPr="004B6DDB" w:rsidRDefault="004B6DDB" w:rsidP="004B6DDB">
      <w:r w:rsidRPr="00D14221">
        <w:rPr>
          <w:rStyle w:val="StyleUnderline"/>
        </w:rPr>
        <w:t>Even if the proposed U.S. weapons deliveries are kept clear of the front lines as promised</w:t>
      </w:r>
      <w:r>
        <w:t xml:space="preserve">, Ukrainian troops insist </w:t>
      </w:r>
      <w:r w:rsidRPr="00D14221">
        <w:rPr>
          <w:rStyle w:val="StyleUnderline"/>
        </w:rPr>
        <w:t>the move would still be a psychological win</w:t>
      </w:r>
      <w:r>
        <w:t xml:space="preserve"> for their country.</w:t>
      </w:r>
      <w:r w:rsidR="00D14221">
        <w:t xml:space="preserve"> </w:t>
      </w:r>
      <w:r>
        <w:t>“</w:t>
      </w:r>
      <w:r w:rsidRPr="00D14221">
        <w:rPr>
          <w:rStyle w:val="StyleUnderline"/>
        </w:rPr>
        <w:t>Moral support is very important</w:t>
      </w:r>
      <w:r>
        <w:t xml:space="preserve"> for us now … we are feeling that we are not alone in our struggle,” Sergiy Tsyhipa, a former Ukrainian special forces major and a war veteran, told The Daily Signal.</w:t>
      </w:r>
      <w:r w:rsidR="00D14221">
        <w:t xml:space="preserve"> </w:t>
      </w:r>
      <w:r>
        <w:t>U.S. weapons would also mean more to Ukraine’s war effort than simply boosting morale. This year, Russia and its separatist proxies have used tanks more aggressively to attack Ukrainian positions, Ukrainian military officials have said. One common line of thinking among Ukrainian soldiers is that U</w:t>
      </w:r>
      <w:r w:rsidRPr="00D14221">
        <w:rPr>
          <w:rStyle w:val="StyleUnderline"/>
        </w:rPr>
        <w:t>.S. anti-tank weapons like the Javelin would deter more tank attacks</w:t>
      </w:r>
      <w:r>
        <w:t>.</w:t>
      </w:r>
      <w:r w:rsidR="00D14221">
        <w:t xml:space="preserve"> </w:t>
      </w:r>
      <w:r>
        <w:t>Alexander Pochynok, 37, a Ukrainian sniper, served for three years in the war in eastern Ukraine. (Photo Courtesy: Alexander Pochynok)</w:t>
      </w:r>
      <w:r w:rsidR="00D14221">
        <w:t xml:space="preserve"> </w:t>
      </w:r>
      <w:r>
        <w:t>“From my point of view, the U.S. supporting us with weapons has two targets,” said Tsyhipa, who, in addition to his service in Ukraine’s special operations forces, served in the Red Army in the 1980s.</w:t>
      </w:r>
      <w:r w:rsidR="00D14221">
        <w:t xml:space="preserve"> </w:t>
      </w:r>
      <w:r>
        <w:t>“First—</w:t>
      </w:r>
      <w:r w:rsidRPr="00D14221">
        <w:rPr>
          <w:rStyle w:val="StyleUnderline"/>
        </w:rPr>
        <w:t>it’s a diplomatic breakthrough, a kind of diplomatic pressure on Russia. The Kremlin really didn’t believe that the White House could do thi</w:t>
      </w:r>
      <w:r>
        <w:t xml:space="preserve">s,” Tsyhipa said. “Second—this is a real help in the war, because </w:t>
      </w:r>
      <w:r w:rsidRPr="00D14221">
        <w:rPr>
          <w:rStyle w:val="StyleUnderline"/>
        </w:rPr>
        <w:t>Russians really are afraid of Javelins. Their tanks have recently become quite insolent, really. Maybe now they would think differently, and will remember the retribution waiting for them</w:t>
      </w:r>
      <w:r>
        <w:t>.”</w:t>
      </w:r>
    </w:p>
    <w:p w:rsidR="00AC5B51" w:rsidRDefault="00AC5B51" w:rsidP="00AC5B51">
      <w:pPr>
        <w:pStyle w:val="Heading3"/>
      </w:pPr>
      <w:r>
        <w:t>D – nuclear sharing</w:t>
      </w:r>
    </w:p>
    <w:p w:rsidR="00AC5B51" w:rsidRPr="0005287C" w:rsidRDefault="008209F3" w:rsidP="00AC5B51">
      <w:pPr>
        <w:pStyle w:val="Heading4"/>
      </w:pPr>
      <w:r>
        <w:t>Deterrence inev --- NATO nuclear sharing</w:t>
      </w:r>
    </w:p>
    <w:p w:rsidR="00AC5B51" w:rsidRPr="0005287C" w:rsidRDefault="00AC5B51" w:rsidP="00AC5B51">
      <w:r>
        <w:rPr>
          <w:rStyle w:val="Style13ptBold"/>
        </w:rPr>
        <w:t>Marriot, 18</w:t>
      </w:r>
      <w:r w:rsidRPr="0005287C">
        <w:t xml:space="preserve">— International Policy Officer, NATO at Ministry of Defence UK (Daniel, “An Essential Alliance: NATO and the nuclear sharing bond,” UK Defence Journal, 2/20/18, </w:t>
      </w:r>
      <w:hyperlink r:id="rId48" w:history="1">
        <w:r w:rsidRPr="0005287C">
          <w:rPr>
            <w:rStyle w:val="Hyperlink"/>
          </w:rPr>
          <w:t>https://ukdefencejournal.org.uk/essential-alliance-nato-nuclear-sharing-bond/</w:t>
        </w:r>
      </w:hyperlink>
      <w:r w:rsidRPr="0005287C">
        <w:t>, AS)</w:t>
      </w:r>
    </w:p>
    <w:p w:rsidR="00AC5B51" w:rsidRPr="0005287C" w:rsidRDefault="00AC5B51" w:rsidP="00AC5B51">
      <w:pPr>
        <w:rPr>
          <w:rStyle w:val="StyleUnderline"/>
        </w:rPr>
      </w:pPr>
      <w:r>
        <w:t xml:space="preserve">At first glimpse the programme is designed to offer extended deterrence to non-nuclear armed Alliance members, with the UK seemingly able to ensure its own nuclear security through its unilateral Trident system. But </w:t>
      </w:r>
      <w:r w:rsidRPr="0005287C">
        <w:rPr>
          <w:rStyle w:val="StyleUnderline"/>
        </w:rPr>
        <w:t>Nuclear Sharing plays a key role in the security of the entire Alliance</w:t>
      </w:r>
      <w:r>
        <w:t xml:space="preserve">, including the UK. </w:t>
      </w:r>
      <w:r w:rsidRPr="0005287C">
        <w:rPr>
          <w:rStyle w:val="StyleUnderline"/>
        </w:rPr>
        <w:t xml:space="preserve">The programme involves the </w:t>
      </w:r>
      <w:r w:rsidRPr="0005287C">
        <w:rPr>
          <w:rStyle w:val="Emphasis"/>
        </w:rPr>
        <w:t>United States stationing tactical nuclear weapons</w:t>
      </w:r>
      <w:r w:rsidRPr="0005287C">
        <w:rPr>
          <w:rStyle w:val="StyleUnderline"/>
        </w:rPr>
        <w:t xml:space="preserve"> (specifically air-delivered gravity bombs) in the territory of various non-nuclear armed European allies which are responsible for delivering the weapons</w:t>
      </w:r>
      <w:r>
        <w:t xml:space="preserve"> in the event of their hypothetical use. Of interest though is that despite the maintenance of an independent British nuclear deterrent, the Nuclear Sharing programme has been essential for British nuclear security since the sweeping reforms to Western nuclear weapons postures after the end of the Cold War. </w:t>
      </w:r>
      <w:r w:rsidRPr="0005287C">
        <w:rPr>
          <w:rStyle w:val="StyleUnderline"/>
        </w:rPr>
        <w:t>In 1999</w:t>
      </w:r>
      <w:r>
        <w:t xml:space="preserve"> NATO unveiled a new Strategic Concept which exclaimed that “[the Alliance]’s ability to defuse a crisis through diplomatic and other means or… to mount a successful conventional defence has significantly improved”. In line with this new confidence after the demise of the USSR, the Alliance implemented radical changes to its nuclear policy. </w:t>
      </w:r>
      <w:r w:rsidRPr="0005287C">
        <w:rPr>
          <w:rStyle w:val="StyleUnderline"/>
        </w:rPr>
        <w:t>Overall nuclear stocks both strategic and tactical were dramatically reduced</w:t>
      </w:r>
      <w:r>
        <w:t xml:space="preserve">. All US and UK nuclear artillery and surface based tactical nuclear weapons were withdrawn from the European continent, </w:t>
      </w:r>
      <w:r w:rsidRPr="0005287C">
        <w:rPr>
          <w:rStyle w:val="StyleUnderline"/>
        </w:rPr>
        <w:t>leaving the US air-delivered gravity bombs as part of Nuclear Sharing arrangements as the only remaining tactical nuclear presence</w:t>
      </w:r>
      <w:r>
        <w:t xml:space="preserve"> under NATO auspices. As part of this, the UK decommissioned all surface-vessel and air launched weapons – effectively yielding its nuclear triad. </w:t>
      </w:r>
      <w:r w:rsidRPr="0005287C">
        <w:rPr>
          <w:rStyle w:val="StyleUnderline"/>
        </w:rPr>
        <w:t>It is because of this</w:t>
      </w:r>
      <w:r>
        <w:t xml:space="preserve"> British </w:t>
      </w:r>
      <w:r w:rsidRPr="0005287C">
        <w:rPr>
          <w:rStyle w:val="StyleUnderline"/>
        </w:rPr>
        <w:t>withdrawal</w:t>
      </w:r>
      <w:r>
        <w:t xml:space="preserve"> of all tactical nuclear weapons after the end of the Cold War </w:t>
      </w:r>
      <w:r w:rsidRPr="0005287C">
        <w:rPr>
          <w:rStyle w:val="StyleUnderline"/>
        </w:rPr>
        <w:t>that Nuclear Sharing has become so important to</w:t>
      </w:r>
      <w:r>
        <w:t xml:space="preserve"> not just wider </w:t>
      </w:r>
      <w:r w:rsidRPr="0005287C">
        <w:rPr>
          <w:rStyle w:val="StyleUnderline"/>
        </w:rPr>
        <w:t>European nuclear security</w:t>
      </w:r>
      <w:r>
        <w:t xml:space="preserve"> but also British nuclear security. Although British Trident missiles are capable of carrying small-yield warheads, the system remains nonetheless a principally strategic one and the number of warheads with a yield which could be considered sub-strategic is believed to be very low. It is this lack of a real tactical element to the British nuclear deterrent which makes Nuclear Sharing so important to British security. The British reliance on NATO Nuclear Sharing arrangements is evident when one considers the decision making policy makers and those with their fingers on the button would be faced with in the event of a potential nuclear exchange. </w:t>
      </w:r>
      <w:r w:rsidRPr="0005287C">
        <w:rPr>
          <w:rStyle w:val="StyleUnderline"/>
        </w:rPr>
        <w:t>Owing to the assurance of mutual destruction</w:t>
      </w:r>
      <w:r>
        <w:t xml:space="preserve"> and thus the total irrationality of a strategic retaliatory strike against a nuclear armed aggressor which possesses a second-strike capability, </w:t>
      </w:r>
      <w:r w:rsidRPr="0005287C">
        <w:rPr>
          <w:rStyle w:val="StyleUnderline"/>
        </w:rPr>
        <w:t xml:space="preserve">any hypothetical use or threat to use nuclear weapons first by NATO to respond to or deter a non-nuclear attack would plausibly be limited to a tactical strike. This means that the </w:t>
      </w:r>
      <w:r w:rsidRPr="0005287C">
        <w:rPr>
          <w:rStyle w:val="Emphasis"/>
        </w:rPr>
        <w:t>retention of tactical nuclear weapons,</w:t>
      </w:r>
      <w:r>
        <w:t xml:space="preserve"> and therefore by default NATO Nuclear Sharing, </w:t>
      </w:r>
      <w:r w:rsidRPr="0005287C">
        <w:rPr>
          <w:rStyle w:val="Emphasis"/>
        </w:rPr>
        <w:t>is key to the maintenance of credibility to NATO nuclear deterrence</w:t>
      </w:r>
      <w:r>
        <w:t xml:space="preserve"> and in turn to British nuclear security. </w:t>
      </w:r>
      <w:r w:rsidRPr="0005287C">
        <w:t>This has been true since the widespread withdrawal of NATO</w:t>
      </w:r>
      <w:r>
        <w:t xml:space="preserve"> (specifically British) artillery and land based tactical nuclear weapons since the end of the Cold War, with Nuclear Sharing arrangements maintaining the only NATO tactical nuclear presence in Europe. Essentially, </w:t>
      </w:r>
      <w:r w:rsidRPr="0005287C">
        <w:rPr>
          <w:rStyle w:val="StyleUnderline"/>
        </w:rPr>
        <w:t>Nuclear Sharing exists and will continue to be necessary so long as the Alliance retains the right to First Use and a de facto posture of Flexible Response.</w:t>
      </w:r>
      <w:r>
        <w:rPr>
          <w:rStyle w:val="StyleUnderline"/>
        </w:rPr>
        <w:t xml:space="preserve"> </w:t>
      </w:r>
      <w:r w:rsidRPr="0005287C">
        <w:rPr>
          <w:rStyle w:val="StyleUnderline"/>
        </w:rPr>
        <w:t>But even if</w:t>
      </w:r>
      <w:r>
        <w:t xml:space="preserve"> the Alliance and its nuclear </w:t>
      </w:r>
      <w:r w:rsidRPr="0005287C">
        <w:rPr>
          <w:rStyle w:val="StyleUnderline"/>
        </w:rPr>
        <w:t>members</w:t>
      </w:r>
      <w:r>
        <w:t xml:space="preserve"> like Britain </w:t>
      </w:r>
      <w:r w:rsidRPr="0005287C">
        <w:rPr>
          <w:rStyle w:val="StyleUnderline"/>
        </w:rPr>
        <w:t>were to adopt a No First Use policy, Nuclear Sharing arrangements</w:t>
      </w:r>
      <w:r>
        <w:t xml:space="preserve"> would likely continue </w:t>
      </w:r>
      <w:r w:rsidRPr="0005287C">
        <w:t>or</w:t>
      </w:r>
      <w:r>
        <w:t xml:space="preserve"> at the very least some other form of tactical nuclear deterrence in Europe </w:t>
      </w:r>
      <w:r w:rsidRPr="0005287C">
        <w:rPr>
          <w:rStyle w:val="StyleUnderline"/>
        </w:rPr>
        <w:t>would be necessary to maintain European</w:t>
      </w:r>
      <w:r>
        <w:t xml:space="preserve"> and British </w:t>
      </w:r>
      <w:r w:rsidRPr="0005287C">
        <w:rPr>
          <w:rStyle w:val="StyleUnderline"/>
        </w:rPr>
        <w:t>nuclear security. This is because tactical weapons</w:t>
      </w:r>
      <w:r>
        <w:t xml:space="preserve"> are logically not only necessary to ensure that ambiguous threats of First Use are a credible deterrent to conventional invasion, but </w:t>
      </w:r>
      <w:r w:rsidRPr="0005287C">
        <w:rPr>
          <w:rStyle w:val="StyleUnderline"/>
        </w:rPr>
        <w:t>are</w:t>
      </w:r>
      <w:r>
        <w:t xml:space="preserve"> also </w:t>
      </w:r>
      <w:r w:rsidRPr="0005287C">
        <w:rPr>
          <w:rStyle w:val="StyleUnderline"/>
        </w:rPr>
        <w:t xml:space="preserve">required to maintain a </w:t>
      </w:r>
      <w:r w:rsidRPr="0005287C">
        <w:rPr>
          <w:rStyle w:val="Emphasis"/>
        </w:rPr>
        <w:t>credible deterrent to nuclear attack</w:t>
      </w:r>
      <w:r w:rsidRPr="0005287C">
        <w:rPr>
          <w:rStyle w:val="StyleUnderline"/>
        </w:rPr>
        <w:t>. Strategic weapons alone cannot conceivably be a credible deterrent to a nuclear attack. If</w:t>
      </w:r>
      <w:r>
        <w:t xml:space="preserve"> the Alliance unilaterally disarmed itself of all tactical weapons, it would possess less means to credibly respond to and thus deter in the first place a tactical nuclear attack, as it is not credible that the Alliance or any actor would respond to a tactical strike with a weapon of strategic yield, thus escalating a conflict. As long as the Russian Federation possesses tactical nuclear weapons, it is only logical to assume that NATO should retain its own tactical weapons, in this case in the form of Nuclear Sharing, lest the Alliance be perceived to be self-deterred by the prospect of initiating a full scale strategic nuclear exchange. Essentially, a programme of tactical weapons in the form of Nuclear Sharing or similar can (and likely would) remain even if NATO or its individual members embraced NFU, but First Use ambiguity cannot exist credibly without tactical weapons. </w:t>
      </w:r>
      <w:r w:rsidRPr="0005287C">
        <w:rPr>
          <w:rStyle w:val="StyleUnderline"/>
        </w:rPr>
        <w:t xml:space="preserve">David S. Yost has addressed and convincingly </w:t>
      </w:r>
      <w:r w:rsidRPr="0005287C">
        <w:rPr>
          <w:rStyle w:val="Emphasis"/>
        </w:rPr>
        <w:t xml:space="preserve">criticised arguments that extended nuclear deterrence could potentially be provided </w:t>
      </w:r>
      <w:r w:rsidRPr="0005287C">
        <w:rPr>
          <w:rStyle w:val="StyleUnderline"/>
        </w:rPr>
        <w:t xml:space="preserve">by the UK and France </w:t>
      </w:r>
      <w:r w:rsidRPr="0005287C">
        <w:rPr>
          <w:rStyle w:val="Emphasis"/>
        </w:rPr>
        <w:t>without the need for US tactical weapons</w:t>
      </w:r>
      <w:r>
        <w:t xml:space="preserve"> provided by Nuclear Sharing</w:t>
      </w:r>
      <w:r w:rsidRPr="0005287C">
        <w:rPr>
          <w:rStyle w:val="StyleUnderline"/>
        </w:rPr>
        <w:t xml:space="preserve">, highlighting the fact that British and French nuclear arms are </w:t>
      </w:r>
      <w:r w:rsidRPr="0005287C">
        <w:rPr>
          <w:rStyle w:val="Emphasis"/>
        </w:rPr>
        <w:t>not sufficient in size</w:t>
      </w:r>
      <w:r w:rsidRPr="0005287C">
        <w:rPr>
          <w:rStyle w:val="StyleUnderline"/>
        </w:rPr>
        <w:t xml:space="preserve"> to provide the psychological comfort necessary to placate the concerns of non-nuclear allies</w:t>
      </w:r>
      <w:r>
        <w:t xml:space="preserve">. But in terms of real nuclear security, what is particularly important to bear in mind here is the composition of, and the role played by, the nuclear weapons programmes of these two European nuclear powers. </w:t>
      </w:r>
      <w:r w:rsidRPr="0005287C">
        <w:rPr>
          <w:rStyle w:val="StyleUnderline"/>
        </w:rPr>
        <w:t xml:space="preserve">Although it is possible that British Trident missiles are capable of carrying small-yield warheads, the system remains nonetheless a </w:t>
      </w:r>
      <w:r w:rsidRPr="0005287C">
        <w:rPr>
          <w:rStyle w:val="Emphasis"/>
        </w:rPr>
        <w:t>principally strategic one.</w:t>
      </w:r>
      <w:r>
        <w:rPr>
          <w:rStyle w:val="Emphasis"/>
        </w:rPr>
        <w:t xml:space="preserve"> </w:t>
      </w:r>
      <w:r>
        <w:t xml:space="preserve">This is significant when considering the aforementioned point on the necessity of arms of both a tactical and strategic yield in providing credibility to not only the ambiguity of nuclear First Use deterrence but to nuclear deterrence in general. In regards to France, </w:t>
      </w:r>
      <w:r w:rsidRPr="0005287C">
        <w:rPr>
          <w:rStyle w:val="StyleUnderline"/>
        </w:rPr>
        <w:t>Paris’ continued operation of an independent deterrent</w:t>
      </w:r>
      <w:r>
        <w:t xml:space="preserve"> outside NATO auspices and its refusal to fully partake in the decision making processes of the NATO Nuclear Planning Group </w:t>
      </w:r>
      <w:r w:rsidRPr="0005287C">
        <w:rPr>
          <w:rStyle w:val="StyleUnderline"/>
        </w:rPr>
        <w:t>would</w:t>
      </w:r>
      <w:r>
        <w:t xml:space="preserve"> no doubt </w:t>
      </w:r>
      <w:r w:rsidRPr="0005287C">
        <w:rPr>
          <w:rStyle w:val="StyleUnderline"/>
        </w:rPr>
        <w:t>not only cause non-nuclear allies to question France’s commitment</w:t>
      </w:r>
      <w:r>
        <w:t xml:space="preserve"> to Alliance wide extended deterrence should it assume such a responsibility, </w:t>
      </w:r>
      <w:r w:rsidRPr="0005287C">
        <w:rPr>
          <w:rStyle w:val="StyleUnderline"/>
        </w:rPr>
        <w:t>but would also hamper the credibility of the wider Alliance’s deterrent.</w:t>
      </w:r>
      <w:r>
        <w:rPr>
          <w:rStyle w:val="StyleUnderline"/>
        </w:rPr>
        <w:t xml:space="preserve"> </w:t>
      </w:r>
      <w:r>
        <w:t xml:space="preserve">Of course hypothetically if NATO embraced a policy of No First Use and Russia agreed to totally disarm itself of tactical nuclear weapons (of which it possesses a far higher number than NATO) in a reductions agreement then the need for Nuclear Sharing to underpin the credibility of general nuclear deterrence would abate and the withdrawal of US weapons from Europe would be possible. But the central role Nuclear Sharing plays in providing credibility and utility to nuclear First Use ambiguity means that for as long as the Alliance (or at the very least certain members within it) believes that nuclear weapons hold deterrent value to non-nuclear attack, and </w:t>
      </w:r>
      <w:r w:rsidRPr="0005287C">
        <w:rPr>
          <w:rStyle w:val="StyleUnderline"/>
        </w:rPr>
        <w:t>as long as Moscow sustains its retention of vast tactical nuclear weapons stocks</w:t>
      </w:r>
      <w:r>
        <w:t xml:space="preserve">, such an event is unlikely and </w:t>
      </w:r>
      <w:r w:rsidRPr="0005287C">
        <w:rPr>
          <w:rStyle w:val="Emphasis"/>
        </w:rPr>
        <w:t>Nuclear Sharing will continue to play a central role</w:t>
      </w:r>
      <w:r w:rsidRPr="0005287C">
        <w:rPr>
          <w:rStyle w:val="StyleUnderline"/>
        </w:rPr>
        <w:t xml:space="preserve"> in Europe’s and indeed Britain’s nuclear security.</w:t>
      </w:r>
    </w:p>
    <w:p w:rsidR="00AC5B51" w:rsidRPr="00AC5B51" w:rsidRDefault="00AC5B51" w:rsidP="00AC5B51"/>
    <w:p w:rsidR="00A9654F" w:rsidRDefault="00A9654F" w:rsidP="009D336F">
      <w:pPr>
        <w:pStyle w:val="Heading2"/>
      </w:pPr>
      <w:r>
        <w:t>AT NOKO RETAL ADV</w:t>
      </w:r>
    </w:p>
    <w:p w:rsidR="00FA255A" w:rsidRDefault="00FA255A" w:rsidP="00A9654F">
      <w:pPr>
        <w:pStyle w:val="Heading3"/>
      </w:pPr>
      <w:r>
        <w:t>Appeasement turns this advantage</w:t>
      </w:r>
    </w:p>
    <w:p w:rsidR="00FA255A" w:rsidRPr="00400E17" w:rsidRDefault="00FA255A" w:rsidP="00FA255A">
      <w:pPr>
        <w:pStyle w:val="Heading4"/>
        <w:rPr>
          <w:rFonts w:cs="Times New Roman"/>
        </w:rPr>
      </w:pPr>
      <w:r>
        <w:rPr>
          <w:rFonts w:cs="Times New Roman"/>
        </w:rPr>
        <w:t xml:space="preserve">This is a relations advantage in disguise --- </w:t>
      </w:r>
      <w:r w:rsidR="00D14221">
        <w:rPr>
          <w:rFonts w:cs="Times New Roman"/>
        </w:rPr>
        <w:t>they’re</w:t>
      </w:r>
      <w:r>
        <w:rPr>
          <w:rFonts w:cs="Times New Roman"/>
        </w:rPr>
        <w:t xml:space="preserve"> impossible because of revisionism</w:t>
      </w:r>
    </w:p>
    <w:p w:rsidR="00FA255A" w:rsidRPr="00400E17" w:rsidRDefault="00FA255A" w:rsidP="00FA255A">
      <w:r w:rsidRPr="00400E17">
        <w:rPr>
          <w:rStyle w:val="Style13ptBold"/>
        </w:rPr>
        <w:t>Payne</w:t>
      </w:r>
      <w:r w:rsidRPr="00400E17">
        <w:t xml:space="preserve"> and Foster </w:t>
      </w:r>
      <w:r w:rsidRPr="00400E17">
        <w:rPr>
          <w:rStyle w:val="Style13ptBold"/>
        </w:rPr>
        <w:t>17</w:t>
      </w:r>
      <w:r w:rsidRPr="00400E17">
        <w:t xml:space="preserve"> – *Keith, PhD in IR @ USC, Professor of Defense and Strategic Studies @ Mo State, **John, PhD, Director of Defense Research and Engineering, Department of Defense; Director of the Lawrence Livermore National Laboratory (“Russian strategy Expansion, crisis and conflict,” </w:t>
      </w:r>
      <w:r w:rsidRPr="00400E17">
        <w:rPr>
          <w:i/>
        </w:rPr>
        <w:t>Comparative Strategy</w:t>
      </w:r>
      <w:r w:rsidRPr="00400E17">
        <w:t>, 36.1)</w:t>
      </w:r>
    </w:p>
    <w:p w:rsidR="00FA255A" w:rsidRPr="00400E17" w:rsidRDefault="00FA255A" w:rsidP="00FA255A"/>
    <w:p w:rsidR="00FA255A" w:rsidRPr="00FA255A" w:rsidRDefault="00FA255A" w:rsidP="00FA255A">
      <w:r w:rsidRPr="00400E17">
        <w:t xml:space="preserve">Post-Cold War Assumptions Regarding Russia Are Wrong. </w:t>
      </w:r>
      <w:r w:rsidRPr="00A9654F">
        <w:rPr>
          <w:rStyle w:val="StyleUnderline"/>
        </w:rPr>
        <w:t>Three U.S. post-Cold War presidents</w:t>
      </w:r>
      <w:r w:rsidRPr="00400E17">
        <w:t>—</w:t>
      </w:r>
      <w:r>
        <w:t xml:space="preserve"> </w:t>
      </w:r>
      <w:r w:rsidRPr="00400E17">
        <w:t>Clinton, Bush, and Obama—</w:t>
      </w:r>
      <w:r w:rsidRPr="00A9654F">
        <w:rPr>
          <w:rStyle w:val="StyleUnderline"/>
        </w:rPr>
        <w:t xml:space="preserve">have eagerly extended to Russia </w:t>
      </w:r>
      <w:r w:rsidRPr="00A9654F">
        <w:rPr>
          <w:rStyle w:val="Emphasis"/>
        </w:rPr>
        <w:t>opportunities for cooperation</w:t>
      </w:r>
      <w:r w:rsidRPr="00A9654F">
        <w:rPr>
          <w:rStyle w:val="StyleUnderline"/>
        </w:rPr>
        <w:t xml:space="preserve"> in the hope</w:t>
      </w:r>
      <w:r>
        <w:rPr>
          <w:rStyle w:val="StyleUnderline"/>
        </w:rPr>
        <w:t xml:space="preserve"> </w:t>
      </w:r>
      <w:r w:rsidRPr="00A9654F">
        <w:rPr>
          <w:rStyle w:val="StyleUnderline"/>
        </w:rPr>
        <w:t>that Moscow would become a constructive partner in global affairs</w:t>
      </w:r>
      <w:r w:rsidRPr="00400E17">
        <w:t xml:space="preserve">. </w:t>
      </w:r>
      <w:r w:rsidRPr="00A9654F">
        <w:rPr>
          <w:rStyle w:val="StyleUnderline"/>
        </w:rPr>
        <w:t>Fundamental U.S. planning assumptions have included</w:t>
      </w:r>
      <w:r w:rsidRPr="00400E17">
        <w:t xml:space="preserve">: (1) </w:t>
      </w:r>
      <w:r w:rsidRPr="00A9654F">
        <w:rPr>
          <w:rStyle w:val="StyleUnderline"/>
        </w:rPr>
        <w:t>the Cold War is over</w:t>
      </w:r>
      <w:r w:rsidRPr="00400E17">
        <w:t xml:space="preserve">; (2) </w:t>
      </w:r>
      <w:r w:rsidRPr="00A9654F">
        <w:rPr>
          <w:rStyle w:val="StyleUnderline"/>
        </w:rPr>
        <w:t>Russia is a shadow</w:t>
      </w:r>
      <w:r w:rsidRPr="00400E17">
        <w:t>—militarily and economically—of</w:t>
      </w:r>
      <w:r>
        <w:rPr>
          <w:rStyle w:val="StyleUnderline"/>
        </w:rPr>
        <w:t xml:space="preserve"> </w:t>
      </w:r>
      <w:r w:rsidRPr="00A9654F">
        <w:rPr>
          <w:rStyle w:val="StyleUnderline"/>
        </w:rPr>
        <w:t>the Soviet Union</w:t>
      </w:r>
      <w:r w:rsidRPr="00400E17">
        <w:t xml:space="preserve">; (3) </w:t>
      </w:r>
      <w:r w:rsidRPr="00A9654F">
        <w:rPr>
          <w:rStyle w:val="StyleUnderline"/>
        </w:rPr>
        <w:t>military competition between Russia and the West would not be a serious concern</w:t>
      </w:r>
      <w:r>
        <w:t xml:space="preserve"> </w:t>
      </w:r>
      <w:r w:rsidRPr="00400E17">
        <w:t xml:space="preserve">for the foreseeable future; </w:t>
      </w:r>
      <w:r w:rsidRPr="00A9654F">
        <w:rPr>
          <w:rStyle w:val="StyleUnderline"/>
        </w:rPr>
        <w:t>and</w:t>
      </w:r>
      <w:r w:rsidRPr="00400E17">
        <w:t xml:space="preserve">, (4) </w:t>
      </w:r>
      <w:r w:rsidRPr="00A9654F">
        <w:rPr>
          <w:rStyle w:val="StyleUnderline"/>
        </w:rPr>
        <w:t>Russia would comply with arms control treaties</w:t>
      </w:r>
      <w:r w:rsidRPr="00400E17">
        <w:t>. For example, the 2001</w:t>
      </w:r>
      <w:r>
        <w:t xml:space="preserve"> </w:t>
      </w:r>
      <w:r w:rsidRPr="00400E17">
        <w:t>Nuclear Posture Review conducted in the first year of the George W. Bush administration had as a key</w:t>
      </w:r>
      <w:r>
        <w:t xml:space="preserve"> </w:t>
      </w:r>
      <w:r w:rsidRPr="00400E17">
        <w:t>planning assumption that Russia was no longer an enemy.16 In October 2015, General Philip Breedlove,</w:t>
      </w:r>
      <w:r>
        <w:t xml:space="preserve"> </w:t>
      </w:r>
      <w:r w:rsidRPr="00400E17">
        <w:t>Supreme Allied Commander in Europe, said that for nearly two decades the U.S. intelligence community</w:t>
      </w:r>
      <w:r>
        <w:t xml:space="preserve"> </w:t>
      </w:r>
      <w:r w:rsidRPr="00400E17">
        <w:t>has treated Russia as a potential ally, not an adversary, and that the U.S. decision making has reflected</w:t>
      </w:r>
      <w:r>
        <w:t xml:space="preserve"> </w:t>
      </w:r>
      <w:r w:rsidRPr="00400E17">
        <w:t xml:space="preserve">that view.17 Indeed, the </w:t>
      </w:r>
      <w:r w:rsidRPr="00A9654F">
        <w:rPr>
          <w:rStyle w:val="StyleUnderline"/>
        </w:rPr>
        <w:t>Obama</w:t>
      </w:r>
      <w:r w:rsidRPr="00400E17">
        <w:t xml:space="preserve"> administration </w:t>
      </w:r>
      <w:r w:rsidRPr="00A9654F">
        <w:rPr>
          <w:rStyle w:val="StyleUnderline"/>
        </w:rPr>
        <w:t>famously attempted to engage Russia in a constructive</w:t>
      </w:r>
      <w:r>
        <w:rPr>
          <w:rStyle w:val="StyleUnderline"/>
        </w:rPr>
        <w:t xml:space="preserve"> </w:t>
      </w:r>
      <w:r w:rsidRPr="00A9654F">
        <w:rPr>
          <w:rStyle w:val="StyleUnderline"/>
        </w:rPr>
        <w:t>and cooperative manner with its “reset” strategy</w:t>
      </w:r>
      <w:r w:rsidRPr="00400E17">
        <w:t xml:space="preserve">. </w:t>
      </w:r>
      <w:r w:rsidRPr="00A9654F">
        <w:rPr>
          <w:rStyle w:val="StyleUnderline"/>
        </w:rPr>
        <w:t>All three post-Cold War presidential administrations</w:t>
      </w:r>
      <w:r>
        <w:rPr>
          <w:rStyle w:val="StyleUnderline"/>
        </w:rPr>
        <w:t xml:space="preserve"> </w:t>
      </w:r>
      <w:r w:rsidRPr="00A9654F">
        <w:rPr>
          <w:rStyle w:val="StyleUnderline"/>
        </w:rPr>
        <w:t>have reached out to Russian leaders in various ways and,</w:t>
      </w:r>
      <w:r w:rsidRPr="00400E17">
        <w:t xml:space="preserve"> until now, </w:t>
      </w:r>
      <w:r w:rsidRPr="00A9654F">
        <w:rPr>
          <w:rStyle w:val="StyleUnderline"/>
        </w:rPr>
        <w:t>have given priority to the pursuit</w:t>
      </w:r>
      <w:r>
        <w:rPr>
          <w:rStyle w:val="StyleUnderline"/>
        </w:rPr>
        <w:t xml:space="preserve"> </w:t>
      </w:r>
      <w:r w:rsidRPr="00A9654F">
        <w:rPr>
          <w:rStyle w:val="StyleUnderline"/>
        </w:rPr>
        <w:t>of cooperative relations with Russia</w:t>
      </w:r>
      <w:r w:rsidRPr="00400E17">
        <w:t xml:space="preserve"> and to developing military capabilities and plans for contingencies</w:t>
      </w:r>
      <w:r>
        <w:t xml:space="preserve"> </w:t>
      </w:r>
      <w:r w:rsidRPr="00400E17">
        <w:t>other than those involving conflicts with Russia.</w:t>
      </w:r>
      <w:r>
        <w:t xml:space="preserve"> </w:t>
      </w:r>
      <w:r w:rsidRPr="00400E17">
        <w:t>Need to Rethink the U.S. and NATO’s Relationship with Russia. In early September 2015, an editorial in the Russian journal, Nezavisimaya Gazeta, stated that Russian Strategic Rocket Forces have conducted “two large-scale exercises which in essence reject the well-known thesis that in a nuclear war,</w:t>
      </w:r>
      <w:r>
        <w:t xml:space="preserve"> </w:t>
      </w:r>
      <w:r w:rsidRPr="00400E17">
        <w:t>there cannot be a victor.” Furthermore, the editors stated, “Russia is preparing for victory in a nuclear</w:t>
      </w:r>
      <w:r>
        <w:t xml:space="preserve"> </w:t>
      </w:r>
      <w:r w:rsidRPr="00400E17">
        <w:t>war,” a shift that is undoubtedly intended to intimidate theWest and at best represents a dangerous escalation of rhetoric.18 Russian defense analyst, Alexander Golts, tried to capture the lack of a comprehensive</w:t>
      </w:r>
      <w:r>
        <w:t xml:space="preserve"> </w:t>
      </w:r>
      <w:r w:rsidRPr="00400E17">
        <w:t>response by the United States and its allies to Russian aggression, “</w:t>
      </w:r>
      <w:r w:rsidRPr="00A9654F">
        <w:rPr>
          <w:rStyle w:val="StyleUnderline"/>
        </w:rPr>
        <w:t>The West cannot seem to switch gears</w:t>
      </w:r>
      <w:r>
        <w:rPr>
          <w:rStyle w:val="StyleUnderline"/>
        </w:rPr>
        <w:t xml:space="preserve"> </w:t>
      </w:r>
      <w:r w:rsidRPr="00A9654F">
        <w:rPr>
          <w:rStyle w:val="StyleUnderline"/>
        </w:rPr>
        <w:t>and understand that the new Cold War is here to stay</w:t>
      </w:r>
      <w:r w:rsidRPr="00400E17">
        <w:t>.”19</w:t>
      </w:r>
      <w:r>
        <w:t xml:space="preserve"> </w:t>
      </w:r>
      <w:r w:rsidRPr="00400E17">
        <w:t xml:space="preserve">Clearly, </w:t>
      </w:r>
      <w:r w:rsidRPr="00A9654F">
        <w:rPr>
          <w:rStyle w:val="StyleUnderline"/>
        </w:rPr>
        <w:t>past U.S. planning assumptions that focus on a cooperative relationship between Russia and</w:t>
      </w:r>
      <w:r>
        <w:rPr>
          <w:rStyle w:val="StyleUnderline"/>
        </w:rPr>
        <w:t xml:space="preserve"> </w:t>
      </w:r>
      <w:r w:rsidRPr="00A9654F">
        <w:rPr>
          <w:rStyle w:val="StyleUnderline"/>
        </w:rPr>
        <w:t xml:space="preserve">the West have proven to be </w:t>
      </w:r>
      <w:r w:rsidRPr="00A9654F">
        <w:rPr>
          <w:rStyle w:val="Emphasis"/>
        </w:rPr>
        <w:t>invalid</w:t>
      </w:r>
      <w:r w:rsidRPr="00A9654F">
        <w:rPr>
          <w:rStyle w:val="StyleUnderline"/>
        </w:rPr>
        <w:t xml:space="preserve">, and the U.S. and NATO </w:t>
      </w:r>
      <w:r w:rsidRPr="00A9654F">
        <w:rPr>
          <w:rStyle w:val="Emphasis"/>
        </w:rPr>
        <w:t>must now revise</w:t>
      </w:r>
      <w:r w:rsidRPr="00A9654F">
        <w:rPr>
          <w:rStyle w:val="StyleUnderline"/>
        </w:rPr>
        <w:t xml:space="preserve"> those past assumptions and</w:t>
      </w:r>
      <w:r>
        <w:rPr>
          <w:rStyle w:val="StyleUnderline"/>
        </w:rPr>
        <w:t xml:space="preserve"> </w:t>
      </w:r>
      <w:r w:rsidRPr="00A9654F">
        <w:rPr>
          <w:rStyle w:val="StyleUnderline"/>
        </w:rPr>
        <w:t>adjust to new and disturbing realities.</w:t>
      </w:r>
      <w:r w:rsidRPr="00400E17">
        <w:t xml:space="preserve"> Both U.S. and NATO leaders have stated so publicly. On May 27,</w:t>
      </w:r>
      <w:r>
        <w:t xml:space="preserve"> </w:t>
      </w:r>
      <w:r w:rsidRPr="00400E17">
        <w:t>2015, NATO Secretary General Jens Stoltenberg gave a presentation in Washington, D.C. on contemporary security challenges for NATO. Stoltenberg spoke on the need to adapt to the changed security</w:t>
      </w:r>
      <w:r>
        <w:t xml:space="preserve"> </w:t>
      </w:r>
      <w:r w:rsidRPr="00400E17">
        <w:t>environment and warned:</w:t>
      </w:r>
      <w:r>
        <w:t xml:space="preserve"> </w:t>
      </w:r>
      <w:r w:rsidRPr="00A9654F">
        <w:rPr>
          <w:rStyle w:val="StyleUnderline"/>
        </w:rPr>
        <w:t>The challenges we see coming from the east are clear, and they are coming from a resurgent Russia</w:t>
      </w:r>
      <w:r w:rsidRPr="00400E17">
        <w:t xml:space="preserve">. </w:t>
      </w:r>
      <w:r w:rsidRPr="00A9654F">
        <w:rPr>
          <w:rStyle w:val="StyleUnderline"/>
        </w:rPr>
        <w:t>Russia’s illegal</w:t>
      </w:r>
      <w:r>
        <w:rPr>
          <w:rStyle w:val="StyleUnderline"/>
        </w:rPr>
        <w:t xml:space="preserve"> </w:t>
      </w:r>
      <w:r w:rsidRPr="00A9654F">
        <w:rPr>
          <w:rStyle w:val="StyleUnderline"/>
        </w:rPr>
        <w:t>and illegitimate annexation of Crimea and its continued destabilization of Ukraine have brought armed conflict</w:t>
      </w:r>
      <w:r>
        <w:rPr>
          <w:rStyle w:val="StyleUnderline"/>
        </w:rPr>
        <w:t xml:space="preserve"> </w:t>
      </w:r>
      <w:r w:rsidRPr="00A9654F">
        <w:rPr>
          <w:rStyle w:val="StyleUnderline"/>
        </w:rPr>
        <w:t>back to Europe</w:t>
      </w:r>
      <w:r w:rsidRPr="00400E17">
        <w:t>. This conflict has already cost over 6,000 lives. There are continuous ceasefire violations, and heavy</w:t>
      </w:r>
      <w:r>
        <w:t xml:space="preserve"> </w:t>
      </w:r>
      <w:r w:rsidRPr="00400E17">
        <w:t xml:space="preserve">fighting could flare up at any moment. … But we cannot look </w:t>
      </w:r>
      <w:r w:rsidRPr="00A9654F">
        <w:rPr>
          <w:rStyle w:val="StyleUnderline"/>
        </w:rPr>
        <w:t>at Russia’s aggressive actions in Ukraine in isolation.</w:t>
      </w:r>
      <w:r>
        <w:rPr>
          <w:rStyle w:val="StyleUnderline"/>
        </w:rPr>
        <w:t xml:space="preserve"> </w:t>
      </w:r>
      <w:r w:rsidRPr="00400E17">
        <w:t xml:space="preserve">They </w:t>
      </w:r>
      <w:r w:rsidRPr="00A9654F">
        <w:rPr>
          <w:rStyle w:val="StyleUnderline"/>
        </w:rPr>
        <w:t>are part of a disturbing pattern of Russian behaviour that goes well beyond Ukraine</w:t>
      </w:r>
      <w:r w:rsidRPr="00400E17">
        <w:t>.20</w:t>
      </w:r>
      <w:r>
        <w:t xml:space="preserve"> </w:t>
      </w:r>
      <w:r w:rsidRPr="00400E17">
        <w:t>Similarly, in June 2015, during a visit to Poland, Gen. Breedlove spoke publicly about his concern</w:t>
      </w:r>
      <w:r>
        <w:t xml:space="preserve"> </w:t>
      </w:r>
      <w:r w:rsidRPr="00400E17">
        <w:t>that Russia was not behaving as a responsible nuclear power. He is reported to have stated that, “rhetoric</w:t>
      </w:r>
      <w:r>
        <w:t xml:space="preserve"> </w:t>
      </w:r>
      <w:r w:rsidRPr="00400E17">
        <w:t>which ratchets up tensions in a nuclear sense is not a responsible behavior.”21</w:t>
      </w:r>
      <w:r>
        <w:t xml:space="preserve"> </w:t>
      </w:r>
      <w:r w:rsidRPr="00400E17">
        <w:t>In July 2015, several senior U.S. military leaders stated that Russia is the top threat to U.S. national</w:t>
      </w:r>
      <w:r>
        <w:t xml:space="preserve"> </w:t>
      </w:r>
      <w:r w:rsidRPr="00400E17">
        <w:t>security,22 and in August, 2015, U.S. Secretary of Defense Ashton Carter stated that Russia is a “very,</w:t>
      </w:r>
      <w:r>
        <w:t xml:space="preserve"> </w:t>
      </w:r>
      <w:r w:rsidRPr="00400E17">
        <w:t>very significant threat.” Carter referred to Russia under Vladimir Putin as “an antagonist” and called this</w:t>
      </w:r>
      <w:r>
        <w:t xml:space="preserve"> </w:t>
      </w:r>
      <w:r w:rsidRPr="00400E17">
        <w:t>a new development that “we need to adjust to and counter.”23</w:t>
      </w:r>
      <w:r>
        <w:t xml:space="preserve"> </w:t>
      </w:r>
      <w:r w:rsidRPr="00400E17">
        <w:t xml:space="preserve">Bottom line. </w:t>
      </w:r>
      <w:r w:rsidRPr="00A9654F">
        <w:rPr>
          <w:rStyle w:val="StyleUnderline"/>
        </w:rPr>
        <w:t>Despite widespread Western expectations of a post-Cold War cooperative relationship,</w:t>
      </w:r>
      <w:r>
        <w:rPr>
          <w:rStyle w:val="StyleUnderline"/>
        </w:rPr>
        <w:t xml:space="preserve"> </w:t>
      </w:r>
      <w:r w:rsidRPr="00A9654F">
        <w:rPr>
          <w:rStyle w:val="StyleUnderline"/>
        </w:rPr>
        <w:t>Russia’s grand strategy and actions cannot be dismissed as mere bluster for domestic consumption or</w:t>
      </w:r>
      <w:r>
        <w:rPr>
          <w:rStyle w:val="StyleUnderline"/>
        </w:rPr>
        <w:t xml:space="preserve"> </w:t>
      </w:r>
      <w:r w:rsidRPr="00A9654F">
        <w:rPr>
          <w:rStyle w:val="StyleUnderline"/>
        </w:rPr>
        <w:t>as insignificant flights of fancy</w:t>
      </w:r>
      <w:r w:rsidRPr="00400E17">
        <w:t xml:space="preserve">. Overall, </w:t>
      </w:r>
      <w:r w:rsidRPr="00A9654F">
        <w:rPr>
          <w:rStyle w:val="StyleUnderline"/>
        </w:rPr>
        <w:t>Russia’s goals and behavior appear to be a formula for further</w:t>
      </w:r>
      <w:r>
        <w:rPr>
          <w:rStyle w:val="StyleUnderline"/>
        </w:rPr>
        <w:t xml:space="preserve"> </w:t>
      </w:r>
      <w:r w:rsidRPr="00A9654F">
        <w:rPr>
          <w:rStyle w:val="Emphasis"/>
        </w:rPr>
        <w:t>crises and conflict</w:t>
      </w:r>
      <w:r w:rsidRPr="00A9654F">
        <w:rPr>
          <w:rStyle w:val="StyleUnderline"/>
        </w:rPr>
        <w:t xml:space="preserve"> with the West</w:t>
      </w:r>
      <w:r w:rsidRPr="00400E17">
        <w:t>. Of greatest concern is the prospect of misunderstanding, overreach,</w:t>
      </w:r>
      <w:r>
        <w:t xml:space="preserve"> </w:t>
      </w:r>
      <w:r w:rsidRPr="00400E17">
        <w:t xml:space="preserve">and escalation, </w:t>
      </w:r>
      <w:r>
        <w:t>whether intended or unintended.</w:t>
      </w:r>
    </w:p>
    <w:p w:rsidR="00FA255A" w:rsidRDefault="00FA255A" w:rsidP="00FA255A">
      <w:pPr>
        <w:pStyle w:val="Heading4"/>
      </w:pPr>
      <w:r>
        <w:t>Our DA on ad1 turns this impact --- US-Russia relations are impossible without Ukranian peace</w:t>
      </w:r>
    </w:p>
    <w:p w:rsidR="00FA255A" w:rsidRDefault="00FA255A" w:rsidP="00FA255A">
      <w:r w:rsidRPr="00FA255A">
        <w:rPr>
          <w:rStyle w:val="Style13ptBold"/>
        </w:rPr>
        <w:t>Pifer</w:t>
      </w:r>
      <w:r>
        <w:t xml:space="preserve"> and Herbst </w:t>
      </w:r>
      <w:r w:rsidRPr="00FA255A">
        <w:rPr>
          <w:rStyle w:val="Style13ptBold"/>
        </w:rPr>
        <w:t>17</w:t>
      </w:r>
      <w:r>
        <w:t xml:space="preserve"> – *Nonresident Senior Fellow - Foreign Policy, Center for 21st Century Security and Intelligence, Center on the United States and Europe, Arms Control and Non-Proliferation Initiative, **Director, Dinu Patriciu Eurasia Center, the Atlantic Council, and former U.S. Ambassador to Ukraine (Steven and John, “Why Trump should arm Ukraine,” </w:t>
      </w:r>
      <w:r w:rsidRPr="00705D8C">
        <w:rPr>
          <w:i/>
        </w:rPr>
        <w:t>Brookings</w:t>
      </w:r>
      <w:r>
        <w:t xml:space="preserve">, </w:t>
      </w:r>
      <w:hyperlink r:id="rId49" w:history="1">
        <w:r w:rsidRPr="00B46632">
          <w:rPr>
            <w:rStyle w:val="Hyperlink"/>
          </w:rPr>
          <w:t>https://www.brookings.edu/blog/order-from-chaos/2017/11/17/why-trump-should-arm-ukraine/)//BB</w:t>
        </w:r>
      </w:hyperlink>
    </w:p>
    <w:p w:rsidR="00FA255A" w:rsidRPr="00CB6837" w:rsidRDefault="00FA255A" w:rsidP="00FA255A"/>
    <w:p w:rsidR="00FA255A" w:rsidRDefault="00FA255A" w:rsidP="00FA255A">
      <w:r>
        <w:t xml:space="preserve">resident Trump has often expressed his desire to build a better, more positive relationship with Russia. However, as Secretary of State Tillerson has said, </w:t>
      </w:r>
      <w:r w:rsidRPr="00FA255A">
        <w:rPr>
          <w:rStyle w:val="Emphasis"/>
        </w:rPr>
        <w:t>improved bilateral relations will not be possible</w:t>
      </w:r>
      <w:r w:rsidRPr="00FA255A">
        <w:rPr>
          <w:rStyle w:val="StyleUnderline"/>
        </w:rPr>
        <w:t xml:space="preserve"> without ending Russia’s aggression against Ukraine</w:t>
      </w:r>
      <w:r>
        <w:t xml:space="preserve">. Washington has energized its diplomatic effort to settle the conflict, as demonstrated by the appointment of Kurt Volker as special envoy. But </w:t>
      </w:r>
      <w:r w:rsidRPr="00FA255A">
        <w:rPr>
          <w:rStyle w:val="StyleUnderline"/>
        </w:rPr>
        <w:t>that</w:t>
      </w:r>
      <w:r>
        <w:t xml:space="preserve"> more robust </w:t>
      </w:r>
      <w:r w:rsidRPr="00FA255A">
        <w:rPr>
          <w:rStyle w:val="StyleUnderline"/>
        </w:rPr>
        <w:t>diplomatic effort needs backing by other steps</w:t>
      </w:r>
      <w:r>
        <w:t xml:space="preserve">, such as sanctions, </w:t>
      </w:r>
      <w:r w:rsidRPr="00FA255A">
        <w:rPr>
          <w:rStyle w:val="StyleUnderline"/>
        </w:rPr>
        <w:t>to encourage the Kremlin to change its approach</w:t>
      </w:r>
      <w:r>
        <w:t xml:space="preserve">. </w:t>
      </w:r>
      <w:r w:rsidRPr="00FA255A">
        <w:rPr>
          <w:rStyle w:val="StyleUnderline"/>
        </w:rPr>
        <w:t>It is</w:t>
      </w:r>
      <w:r>
        <w:t xml:space="preserve"> also </w:t>
      </w:r>
      <w:r w:rsidRPr="00FA255A">
        <w:rPr>
          <w:rStyle w:val="StyleUnderline"/>
        </w:rPr>
        <w:t>time</w:t>
      </w:r>
      <w:r>
        <w:t xml:space="preserve"> for Mr. Trump </w:t>
      </w:r>
      <w:r w:rsidRPr="00FA255A">
        <w:rPr>
          <w:rStyle w:val="StyleUnderline"/>
        </w:rPr>
        <w:t>to</w:t>
      </w:r>
      <w:r>
        <w:t xml:space="preserve"> </w:t>
      </w:r>
      <w:r w:rsidRPr="00FA255A">
        <w:rPr>
          <w:rStyle w:val="StyleUnderline"/>
        </w:rPr>
        <w:t>end</w:t>
      </w:r>
      <w:r>
        <w:t xml:space="preserve"> the Obama administration’s policy of </w:t>
      </w:r>
      <w:r w:rsidRPr="00FA255A">
        <w:rPr>
          <w:rStyle w:val="StyleUnderline"/>
        </w:rPr>
        <w:t>denying lethal defensive assistance to Ukraine</w:t>
      </w:r>
      <w:r>
        <w:t xml:space="preserve">. In the aftermath of the 2014 Maidan Revolution in Kyiv, Russian military forces seized Crimea, which Moscow promptly and illegally annexed. Shortly thereafter, the Kremlin launched a covert, hybrid war in the eastern Ukrainian region of Donbas; it began with Russian leadership, funding, heavy weapons, ammunition and “volunteers”—but, at critical moments, regular units of the Russian army joined in. Three years of fighting have left some 10,000 dead. Moscow could have ended the skirmishing at any time by abiding by the cease-fire and withdrawal of heavy weapons agreed to in the Minsk agreements of September 2014 and then February 2015. But the Kremlin has never implemented those provisions, preferring instead to maintain a simmering conflict as a means to pressure and destabilize the Ukrainian government. The United States began assisting the Ukrainian military’s efforts to defend Donbas in 2014. Some of that assistance—counter-battery radars, drones and secure communications equipment—has proven crucially important to Kyiv’s soldiers. The Obama administration, however, maintained a policy of providing only non-lethal military assistance. That prevented the Pentagon from filling a key gap in the Ukrainian army’s inventory—its lack of working man-portable anti-armor weapons—as the Russian military poured tanks and other armored vehicles into Donbas. Russian armor was a critical factor in their successful offensives against Donetsk airport and Debaltseve. When the issue was considered in 2015, many within the U.S. government privately favored providing lethal assistance. So did Congress, Republicans and Democrats alike. But that was a decision for the president, and President Obama chose not to do so. The rationale for providing lethal military assistance holds true today. Ukraine’s political and military leadership understands that they cannot drive the Russians and their proxies out of Donbas by force. Kyiv seeks to bolster its defensive capabilities—that is, to be able to impose more costs on any Russian attack and thereby deter the Russians from a new offensive. </w:t>
      </w:r>
      <w:r w:rsidRPr="00FA255A">
        <w:rPr>
          <w:rStyle w:val="StyleUnderline"/>
        </w:rPr>
        <w:t xml:space="preserve">If Kyiv can deny Moscow easy military options, that will increase the prospect that the Kremlin will adopt a different course, one that could lead to a </w:t>
      </w:r>
      <w:r w:rsidRPr="00FA255A">
        <w:rPr>
          <w:rStyle w:val="Emphasis"/>
        </w:rPr>
        <w:t>peaceful settlement</w:t>
      </w:r>
      <w:r>
        <w:t xml:space="preserve">. Secretary Tillerson appointed Ambassador Volker this past summer as part of a reinvigorated American bid to aid the effort to find </w:t>
      </w:r>
      <w:r w:rsidRPr="00FA255A">
        <w:rPr>
          <w:rStyle w:val="StyleUnderline"/>
        </w:rPr>
        <w:t>peace in Donbas</w:t>
      </w:r>
      <w:r>
        <w:t xml:space="preserve"> and thereby </w:t>
      </w:r>
      <w:r w:rsidRPr="00FA255A">
        <w:rPr>
          <w:rStyle w:val="StyleUnderline"/>
        </w:rPr>
        <w:t>remove a large obstacle to better relations between Washington and Moscow</w:t>
      </w:r>
      <w:r>
        <w:t xml:space="preserve">. While looking for a way to help the Kremlin out of what increasingly appears to be a Donbas quagmire, </w:t>
      </w:r>
      <w:r w:rsidRPr="00FA255A">
        <w:rPr>
          <w:rStyle w:val="StyleUnderline"/>
        </w:rPr>
        <w:t>the administration should also seek to raise the costs to Moscow of its current course</w:t>
      </w:r>
      <w:r>
        <w:t xml:space="preserve">. One way is to increase sanctions, building on the recent legislation enacted by Congress. Consistent with that legislation, the administration should specifically sanction the kleptocrats close to President Putin. </w:t>
      </w:r>
      <w:r w:rsidRPr="00FA255A">
        <w:rPr>
          <w:rStyle w:val="StyleUnderline"/>
        </w:rPr>
        <w:t>A</w:t>
      </w:r>
      <w:r>
        <w:t xml:space="preserve">nother </w:t>
      </w:r>
      <w:r w:rsidRPr="00FA255A">
        <w:rPr>
          <w:rStyle w:val="StyleUnderline"/>
        </w:rPr>
        <w:t>way is to provide lethal military assistance</w:t>
      </w:r>
      <w:r>
        <w:t xml:space="preserve">. That would improve the Ukrainian army’s ability to deter and defend. It would also send a strong signal to Moscow that the United States will firmly back Ukraine against Russian aggression. Related Ukrainian soldiers drive a military vehicle with a torn Ukrainian flag at a checkpoint near Slaviansk in eastern Ukraine July 3, 2014. About half the 130,000 residents of Slaviansk are thought to have fled since fighters who want eastern Ukraine incorporated into Russia took control of the city in April, a month after Moscow annexed the Black Sea peninsula of Crimea. Since then, government forces trying to end the rebellion in towns and cities across the Russian-speaking region have pounded separatist positions in and around Slaviansk. Picture taken July 3, 2014. REUTERS/Andrew Kravchenko/Pool (UKRAINE - Tags: POLITICS CIVIL UNREST MILITARY TPX IMAGES OF THE DAY) - GM1EA7414HR01 Five years after Crimea’s illegal annexation, the issue is no closer to resolution People attend a ceremony marking the Day of the State Flag, on the eve of the Independence Day, in Kiev, Ukraine, August 23, 2016. REUTERS/Gleb Garanich - S1BETXBGVWAB How Ukraine views Russia and the West A boy holds a poster during a memorial rally to commemorate people who were killed during the uprising on Maidan square a year ago, in Kiev February 22, 2015. REUTERS/Valentyn Ogirenko (UKRAINE - Tags: ANNIVERSARY CIVIL UNREST) - GM1EB2M1P2901 Ukraine: Looking forward, five years after the Maidan Revolution Indeed, many U.S. officials favor providing lethal military assistance, and some state so openly. Last summer, the vice chairman of the Joint Chiefs of Staff told Congress that both U.S. European Command and the Joint Chiefs had recommended lethal assistance. </w:t>
      </w:r>
      <w:r w:rsidRPr="00FA255A">
        <w:rPr>
          <w:rStyle w:val="StyleUnderline"/>
        </w:rPr>
        <w:t>Recognizing that the United States is seriously considering providing such assistance, the Kremlin in recent weeks has shown what may be a hint of flexibility in its approach to its conflict with Ukraine</w:t>
      </w:r>
      <w:r>
        <w:t>. By offering a proposal on peacekeepers, however flawed, Mr. Putin may be hoping to persuade Washington not to provide defensive weapons to Kyiv.</w:t>
      </w:r>
    </w:p>
    <w:p w:rsidR="00FA255A" w:rsidRPr="00FA255A" w:rsidRDefault="00FA255A" w:rsidP="00FA255A"/>
    <w:p w:rsidR="00A731B8" w:rsidRDefault="00A731B8" w:rsidP="00A9654F">
      <w:pPr>
        <w:pStyle w:val="Heading3"/>
      </w:pPr>
      <w:r>
        <w:t>Inev</w:t>
      </w:r>
    </w:p>
    <w:p w:rsidR="00A731B8" w:rsidRDefault="00A731B8" w:rsidP="00A731B8">
      <w:pPr>
        <w:pStyle w:val="Heading4"/>
      </w:pPr>
      <w:r>
        <w:t>North Korea nuclear expansion inevitable.</w:t>
      </w:r>
    </w:p>
    <w:p w:rsidR="00A731B8" w:rsidRPr="0093545C" w:rsidRDefault="00A731B8" w:rsidP="00D14221">
      <w:pPr>
        <w:rPr>
          <w:rStyle w:val="Style13ptBold"/>
          <w:b w:val="0"/>
          <w:bCs w:val="0"/>
          <w:sz w:val="22"/>
        </w:rPr>
      </w:pPr>
      <w:r>
        <w:rPr>
          <w:rStyle w:val="Style13ptBold"/>
        </w:rPr>
        <w:t xml:space="preserve">Albert 18. </w:t>
      </w:r>
      <w:r>
        <w:rPr>
          <w:rStyle w:val="Style13ptBold"/>
          <w:b w:val="0"/>
          <w:bCs w:val="0"/>
          <w:sz w:val="22"/>
        </w:rPr>
        <w:t>[Eleanor, staff writer for the Council on Foreign Relations, “</w:t>
      </w:r>
      <w:r w:rsidRPr="0093545C">
        <w:rPr>
          <w:rStyle w:val="Style13ptBold"/>
          <w:b w:val="0"/>
          <w:bCs w:val="0"/>
          <w:sz w:val="22"/>
        </w:rPr>
        <w:t>North Korea’s Military Capabilities</w:t>
      </w:r>
      <w:r>
        <w:rPr>
          <w:rStyle w:val="Style13ptBold"/>
          <w:b w:val="0"/>
          <w:bCs w:val="0"/>
          <w:sz w:val="22"/>
        </w:rPr>
        <w:t xml:space="preserve">” </w:t>
      </w:r>
      <w:r w:rsidRPr="0093545C">
        <w:rPr>
          <w:rStyle w:val="Style13ptBold"/>
          <w:b w:val="0"/>
          <w:bCs w:val="0"/>
          <w:sz w:val="22"/>
        </w:rPr>
        <w:t>https://www.cfr.org/backgrounder/north-koreas-military-capabilities</w:t>
      </w:r>
      <w:r>
        <w:rPr>
          <w:rStyle w:val="Style13ptBold"/>
          <w:b w:val="0"/>
          <w:bCs w:val="0"/>
          <w:sz w:val="22"/>
        </w:rPr>
        <w:t>]//NH.</w:t>
      </w:r>
    </w:p>
    <w:p w:rsidR="00A731B8" w:rsidRDefault="00A731B8" w:rsidP="00A731B8">
      <w:r w:rsidRPr="0093545C">
        <w:t xml:space="preserve">The United States and its Asian allies regard </w:t>
      </w:r>
      <w:r w:rsidRPr="0093545C">
        <w:rPr>
          <w:u w:val="single"/>
        </w:rPr>
        <w:t>North Korea as a grave security threat</w:t>
      </w:r>
      <w:r w:rsidRPr="0093545C">
        <w:t xml:space="preserve">. </w:t>
      </w:r>
      <w:r w:rsidRPr="0093545C">
        <w:rPr>
          <w:u w:val="single"/>
        </w:rPr>
        <w:t>It has one of the world’s largest conventional military forces, which, combined with its missile and nuclear tests and aggressive rhetoric, has aroused concern worldwide</w:t>
      </w:r>
      <w:r w:rsidRPr="0093545C">
        <w:t xml:space="preserve">. But world powers have been ineffective in slowing its path to acquire nuclear weapons. While it remains among the poorest countries in the world, </w:t>
      </w:r>
      <w:r w:rsidRPr="0093545C">
        <w:rPr>
          <w:rStyle w:val="Emphasis"/>
        </w:rPr>
        <w:t>North Korea spends nearly a quarter of its gross domestic product (GDP) on its military</w:t>
      </w:r>
      <w:r w:rsidRPr="0093545C">
        <w:t xml:space="preserve">, according to U.S. State Department estimates. </w:t>
      </w:r>
      <w:r w:rsidRPr="0093545C">
        <w:rPr>
          <w:u w:val="single"/>
        </w:rPr>
        <w:t>Its brinkmanship will continue to test regional and international partnerships aimed at preserving stability and security</w:t>
      </w:r>
      <w:r w:rsidRPr="0093545C">
        <w:t xml:space="preserve">. The planning of a historic U.S.-North Korea summit in June 2018 has opened the door for direct diplomacy, but many experts say the dismantling of North Korea’s arsenal would be a lengthy, challenging process. North Korea has tested a series of different missiles, including short-, medium-, intermediate-, and intercontinental- range, and submarine-launched ballistic missiles. Estimates of the country’s nuclear stockpile vary: </w:t>
      </w:r>
      <w:r w:rsidRPr="0093545C">
        <w:rPr>
          <w:u w:val="single"/>
        </w:rPr>
        <w:t xml:space="preserve">some experts believe Pyongyang has between fifteen and twenty nuclear weapons, while U.S. intelligence believes the number to be between </w:t>
      </w:r>
      <w:hyperlink r:id="rId50" w:tgtFrame="_blank" w:tooltip="thirty and sixty bombs" w:history="1">
        <w:r w:rsidRPr="0093545C">
          <w:rPr>
            <w:rStyle w:val="Emphasis"/>
          </w:rPr>
          <w:t>thirty and sixty bombs</w:t>
        </w:r>
      </w:hyperlink>
      <w:r w:rsidRPr="0093545C">
        <w:t xml:space="preserve">. The regime successfully tested intercontinental ballistic missiles (ICBM), each capable of carrying a large nuclear warhead, in July and November 2017. </w:t>
      </w:r>
      <w:r w:rsidRPr="0093545C">
        <w:rPr>
          <w:u w:val="single"/>
        </w:rPr>
        <w:t xml:space="preserve">Pyongyang said that in its November testing of the new Hwasong-15 ICBM, the missile </w:t>
      </w:r>
      <w:hyperlink r:id="rId51" w:tgtFrame="_blank" w:tooltip="hit an altitude" w:history="1">
        <w:r w:rsidRPr="0093545C">
          <w:rPr>
            <w:rStyle w:val="Hyperlink"/>
            <w:u w:val="single"/>
          </w:rPr>
          <w:t>hit an altitude</w:t>
        </w:r>
      </w:hyperlink>
      <w:r w:rsidRPr="0093545C">
        <w:rPr>
          <w:u w:val="single"/>
        </w:rPr>
        <w:t xml:space="preserve"> of 4,475 kilometers</w:t>
      </w:r>
      <w:r w:rsidRPr="0093545C">
        <w:t xml:space="preserve"> (2,780 miles), </w:t>
      </w:r>
      <w:r w:rsidRPr="0093545C">
        <w:rPr>
          <w:u w:val="single"/>
        </w:rPr>
        <w:t>far above the International Space Station</w:t>
      </w:r>
      <w:r w:rsidRPr="0093545C">
        <w:t xml:space="preserve">, and flew about 1,000 kilometers (590 miles) before landing in the sea off Japan’s coast. Analysts estimate the Hwasong-15 has a </w:t>
      </w:r>
      <w:hyperlink r:id="rId52" w:tgtFrame="_blank" w:tooltip="potential range of 13,000 kilometers" w:history="1">
        <w:r w:rsidRPr="0093545C">
          <w:rPr>
            <w:rStyle w:val="Hyperlink"/>
          </w:rPr>
          <w:t>potential range of 13,000 kilometers</w:t>
        </w:r>
      </w:hyperlink>
      <w:r w:rsidRPr="0093545C">
        <w:t xml:space="preserve"> (8,100 miles) and, </w:t>
      </w:r>
      <w:r w:rsidRPr="0093545C">
        <w:rPr>
          <w:u w:val="single"/>
        </w:rPr>
        <w:t xml:space="preserve">if fired on a flatter trajectory, </w:t>
      </w:r>
      <w:r w:rsidRPr="0093545C">
        <w:rPr>
          <w:rStyle w:val="Emphasis"/>
        </w:rPr>
        <w:t>could reach anywhere on the U.S. mainland</w:t>
      </w:r>
      <w:r w:rsidRPr="0093545C">
        <w:t xml:space="preserve">. American analysts and experts from other countries still debate the nuclear payload that the ICBM could carry, and it is still unclear whether the ICBMs have the capability to survive reentry. A confidential U.S. intelligence assessment from July 2017 reportedly concluded that </w:t>
      </w:r>
      <w:r w:rsidRPr="0093545C">
        <w:rPr>
          <w:rStyle w:val="Emphasis"/>
        </w:rPr>
        <w:t xml:space="preserve">North Korea has </w:t>
      </w:r>
      <w:hyperlink r:id="rId53" w:tgtFrame="_blank" w:tooltip="developed" w:history="1">
        <w:r w:rsidRPr="0093545C">
          <w:rPr>
            <w:rStyle w:val="Emphasis"/>
          </w:rPr>
          <w:t>developed</w:t>
        </w:r>
      </w:hyperlink>
      <w:r w:rsidRPr="0093545C">
        <w:rPr>
          <w:rStyle w:val="Emphasis"/>
        </w:rPr>
        <w:t xml:space="preserve"> the technology to miniaturize a nuclear warhead to fit its ballistic missiles</w:t>
      </w:r>
      <w:r w:rsidRPr="0093545C">
        <w:t xml:space="preserve">. And some experts caution that </w:t>
      </w:r>
      <w:r w:rsidRPr="0093545C">
        <w:rPr>
          <w:u w:val="single"/>
        </w:rPr>
        <w:t>it is only a matter of time before North Korea completes its nuclear force</w:t>
      </w:r>
      <w:r w:rsidRPr="0093545C">
        <w:t xml:space="preserve">. “We’re going to have to </w:t>
      </w:r>
      <w:hyperlink r:id="rId54" w:tgtFrame="_blank" w:tooltip="learn to live" w:history="1">
        <w:r w:rsidRPr="0093545C">
          <w:rPr>
            <w:rStyle w:val="Hyperlink"/>
          </w:rPr>
          <w:t>learn to live</w:t>
        </w:r>
      </w:hyperlink>
      <w:r w:rsidRPr="0093545C">
        <w:t xml:space="preserve"> with North Korea’s ability to target the United States with nuclear weapons,” said Jeffrey Lewis of the Middlebury Institute of Strategic Studies. North Korea has conducted six nuclear tests, first in October 2006 and then in May 2009 under Kim Jong-il. Under Kim Jong-un’s leadership the country detonated weapons in February 2013, January and September 2016, and September 2017. The regime possesses the know-how to produce bombs with weapons-grade uranium or plutonium, the primary elements required for making fissile material—the core component of nuclear weapons. </w:t>
      </w:r>
      <w:r w:rsidRPr="0093545C">
        <w:rPr>
          <w:rStyle w:val="Emphasis"/>
          <w:sz w:val="32"/>
          <w:szCs w:val="32"/>
        </w:rPr>
        <w:t>With each test, North Korea’s nuclear explosions have grown in power</w:t>
      </w:r>
      <w:r w:rsidRPr="0093545C">
        <w:t xml:space="preserve">. The first explosion in 2006 was a plutonium-fueled atomic bomb with a yield equivalent to two kilotons of TNT, an energy unit used to measure the power of an explosive blast. The 2009 test had a yield of eight kilotons; the 2013 and January 2016 tests both had yields of approximately seventeen kilotons; and the September 2016 test had a yield of thirty-five kilotons, according to </w:t>
      </w:r>
      <w:hyperlink r:id="rId55" w:tgtFrame="_blank" w:tooltip="data" w:history="1">
        <w:r w:rsidRPr="0093545C">
          <w:rPr>
            <w:rStyle w:val="Hyperlink"/>
          </w:rPr>
          <w:t>data</w:t>
        </w:r>
      </w:hyperlink>
      <w:r w:rsidRPr="0093545C">
        <w:t xml:space="preserve">from the Nuclear Threat Initiative, a Washington, DC-based nonpartisan think tank. (For comparison, the U.S. bomb dropped on Hiroshima in 1945, the first atom bomb, had an estimated yield of sixteen kilotons.) We’re going to have to learn to live with North Korea’s ability to target the United States with nuclear weapons. The test carried out on September 3, 2017, was </w:t>
      </w:r>
      <w:hyperlink r:id="rId56" w:tgtFrame="_blank" w:tooltip="significantly larger" w:history="1">
        <w:r w:rsidRPr="0093545C">
          <w:rPr>
            <w:rStyle w:val="Hyperlink"/>
          </w:rPr>
          <w:t>significantly larger</w:t>
        </w:r>
      </w:hyperlink>
      <w:r w:rsidRPr="0093545C">
        <w:t xml:space="preserve">, experts say, and could indicate that the country has developed much more powerful bomb-making technology. Initial estimates from seismic activity led observers to conclude that the explosion may have exceeded one hundred kilotons. An explosion of such a size gives credence to the North’s claims of having developed a hydrogen bomb. In April 2018, Chinese scientists reported that part of North Korea’s Punggye-ri underground nuclear test site </w:t>
      </w:r>
      <w:hyperlink r:id="rId57" w:tgtFrame="_blank" w:tooltip="had collapsed" w:history="1">
        <w:r w:rsidRPr="0093545C">
          <w:rPr>
            <w:rStyle w:val="Hyperlink"/>
          </w:rPr>
          <w:t>had collapsed</w:t>
        </w:r>
      </w:hyperlink>
      <w:r w:rsidRPr="0093545C">
        <w:t xml:space="preserve"> because of the strength of its latest blast. The following month, North Korea demolished tunnels at its testing site and invited around twenty foreign journalists to observe the explosions, a move seen as a confidence-building effort amid diplomacy between the United States and North Korea. As the power of the North’s nuclear tests intensified, so too did the pace of both the country’s nuclear and missile tests. Under Kim Jong-un, who assumed leadership of North Korea in late 2011, the nuclear program markedly accelerated. </w:t>
      </w:r>
      <w:r w:rsidRPr="0093545C">
        <w:rPr>
          <w:u w:val="single"/>
        </w:rPr>
        <w:t xml:space="preserve">In addition to four tests under his regime, the country carried out more than eighty </w:t>
      </w:r>
      <w:hyperlink r:id="rId58" w:tgtFrame="_blank" w:tooltip="missile tests" w:history="1">
        <w:r w:rsidRPr="0093545C">
          <w:rPr>
            <w:rStyle w:val="Hyperlink"/>
            <w:u w:val="single"/>
          </w:rPr>
          <w:t>missile tests</w:t>
        </w:r>
      </w:hyperlink>
      <w:r w:rsidRPr="0093545C">
        <w:rPr>
          <w:u w:val="single"/>
        </w:rPr>
        <w:t>, far exceeding the trials of his father and grandfather before him</w:t>
      </w:r>
      <w:r w:rsidRPr="0093545C">
        <w:t xml:space="preserve">. There remain significant unknowns surrounding the accuracy of North Korea’s ballistic missiles. Expert observers have said that these missiles are usually inaccurate because of their reliance on early guidance systems acquired from the Soviet Union. However, some defectors and experts say North Korea has begun using GPS guidance, similar to that of </w:t>
      </w:r>
      <w:hyperlink r:id="rId59" w:tgtFrame="_blank" w:tooltip="China’s navigation system" w:history="1">
        <w:r w:rsidRPr="0093545C">
          <w:rPr>
            <w:rStyle w:val="Hyperlink"/>
          </w:rPr>
          <w:t>China’s navigation system</w:t>
        </w:r>
      </w:hyperlink>
      <w:r w:rsidRPr="0093545C">
        <w:t xml:space="preserve">, raising questions about the provenance of the system and whether North Korea’s arsenal of missiles is more accurate and reliable than previously believed. </w:t>
      </w:r>
    </w:p>
    <w:p w:rsidR="00A731B8" w:rsidRDefault="00A731B8" w:rsidP="00A731B8">
      <w:pPr>
        <w:pStyle w:val="Heading3"/>
      </w:pPr>
      <w:r>
        <w:t>No prolif</w:t>
      </w:r>
    </w:p>
    <w:p w:rsidR="00A731B8" w:rsidRPr="00BD1EB4" w:rsidRDefault="00A731B8" w:rsidP="00A731B8">
      <w:pPr>
        <w:pStyle w:val="Heading4"/>
        <w:rPr>
          <w:rFonts w:cs="Arial"/>
        </w:rPr>
      </w:pPr>
      <w:r w:rsidRPr="00BD1EB4">
        <w:rPr>
          <w:rFonts w:cs="Arial"/>
        </w:rPr>
        <w:t>No Noko prolif--- dialogue to denuclearize happening now</w:t>
      </w:r>
    </w:p>
    <w:p w:rsidR="00A731B8" w:rsidRPr="00BD1EB4" w:rsidRDefault="00A731B8" w:rsidP="00A731B8">
      <w:pPr>
        <w:rPr>
          <w:szCs w:val="16"/>
        </w:rPr>
      </w:pPr>
      <w:r w:rsidRPr="00BD1EB4">
        <w:rPr>
          <w:rStyle w:val="Style13ptBold"/>
        </w:rPr>
        <w:t>Sang-Hun and Landler 3/6</w:t>
      </w:r>
      <w:r w:rsidRPr="00BD1EB4">
        <w:t xml:space="preserve"> </w:t>
      </w:r>
      <w:r>
        <w:rPr>
          <w:szCs w:val="16"/>
        </w:rPr>
        <w:t>[</w:t>
      </w:r>
      <w:r w:rsidRPr="00BD1EB4">
        <w:rPr>
          <w:szCs w:val="16"/>
        </w:rPr>
        <w:t xml:space="preserve">Choe-Korean correspondent for the NY times, Mark- White House correspondent at the NY times, diplomatic correspondent, bureau chief in Hong Kong and Frankfurt, European economic correspondent, “North Korea Signals Willingness to ‘Denuclearize,’ South Says,” New York times, published 3/6/18, </w:t>
      </w:r>
      <w:hyperlink r:id="rId60" w:history="1">
        <w:r w:rsidRPr="00BD1EB4">
          <w:rPr>
            <w:rStyle w:val="Hyperlink"/>
            <w:szCs w:val="16"/>
          </w:rPr>
          <w:t>https://www.nytimes.com/2018/03/06/world/asia/north-korea-south-nuclear-weapons.html</w:t>
        </w:r>
      </w:hyperlink>
      <w:r w:rsidRPr="00BD1EB4">
        <w:rPr>
          <w:szCs w:val="16"/>
        </w:rPr>
        <w:t xml:space="preserve"> </w:t>
      </w:r>
      <w:r>
        <w:rPr>
          <w:szCs w:val="16"/>
        </w:rPr>
        <w:t>]// Lex RA</w:t>
      </w:r>
    </w:p>
    <w:p w:rsidR="00A731B8" w:rsidRPr="00A731B8" w:rsidRDefault="00A731B8" w:rsidP="00A731B8">
      <w:pPr>
        <w:rPr>
          <w:sz w:val="14"/>
        </w:rPr>
      </w:pPr>
      <w:r w:rsidRPr="00EA1EBF">
        <w:rPr>
          <w:rStyle w:val="StyleUnderline"/>
        </w:rPr>
        <w:t>North Korea’s leader, Kim Jong-un, has told South Korean envoys he is willing to negotiate with the United States on abandoning his country’s nuclear weapons, officials from the South said Tuesday.</w:t>
      </w:r>
      <w:r w:rsidRPr="00EA1EBF">
        <w:rPr>
          <w:sz w:val="14"/>
        </w:rPr>
        <w:t xml:space="preserve"> Mr. </w:t>
      </w:r>
      <w:r w:rsidRPr="00EA1EBF">
        <w:rPr>
          <w:rStyle w:val="StyleUnderline"/>
        </w:rPr>
        <w:t>Kim</w:t>
      </w:r>
      <w:r w:rsidRPr="00EA1EBF">
        <w:rPr>
          <w:sz w:val="14"/>
        </w:rPr>
        <w:t xml:space="preserve"> also </w:t>
      </w:r>
      <w:r w:rsidRPr="00EA1EBF">
        <w:rPr>
          <w:rStyle w:val="StyleUnderline"/>
        </w:rPr>
        <w:t>said he would suspend all nuclear and missile tests while such talks were underway</w:t>
      </w:r>
      <w:r w:rsidRPr="00EA1EBF">
        <w:rPr>
          <w:sz w:val="14"/>
        </w:rPr>
        <w:t xml:space="preserve">, they said. President Trump reacted with guarded optimism to the news, which potentially represented a major defusing of one of the world’s tensest confrontations. </w:t>
      </w:r>
      <w:r w:rsidRPr="00EA1EBF">
        <w:rPr>
          <w:rStyle w:val="StyleUnderline"/>
        </w:rPr>
        <w:t>During the envoys’ two-day visit to Pyongyang, the North’s capital, which ended on Tuesday, the two Koreas also agreed to hold a summit meeting between Mr. Kim and President Moon Jae-in of South Korea on the countries’ border in late April</w:t>
      </w:r>
      <w:r w:rsidRPr="00EA1EBF">
        <w:rPr>
          <w:sz w:val="14"/>
        </w:rPr>
        <w:t>, Mr. Moon’s office said in a statement. “</w:t>
      </w:r>
      <w:r w:rsidRPr="00EA1EBF">
        <w:rPr>
          <w:rStyle w:val="StyleUnderline"/>
        </w:rPr>
        <w:t>The North Korean side clearly stated its willingness to denuclearize</w:t>
      </w:r>
      <w:r w:rsidRPr="00EA1EBF">
        <w:rPr>
          <w:sz w:val="14"/>
        </w:rPr>
        <w:t>,” the statement said. “</w:t>
      </w:r>
      <w:r w:rsidRPr="00EA1EBF">
        <w:rPr>
          <w:rStyle w:val="StyleUnderline"/>
        </w:rPr>
        <w:t>It made it clear that it would have no reason to keep nuclear weapons if the military threat to the North was eliminated and its security guaranteed</w:t>
      </w:r>
      <w:r w:rsidRPr="00EA1EBF">
        <w:rPr>
          <w:sz w:val="14"/>
        </w:rPr>
        <w:t>.” If the statement is corroborated by North Korea, it would be the first time Mr. Kim has indicated that his government is willing to discuss relinquishing nuclear weapons in return for security guarantees from the United States. Until now, North Korea has said its nuclear weapons were not for bargaining away. “</w:t>
      </w:r>
      <w:r w:rsidRPr="00EA1EBF">
        <w:rPr>
          <w:rStyle w:val="StyleUnderline"/>
        </w:rPr>
        <w:t>The North expressed its willingness to hold a heartfelt dialogue with the United States on the issues of denuclearization and normalizing relations with the United States</w:t>
      </w:r>
      <w:r w:rsidRPr="00EA1EBF">
        <w:rPr>
          <w:sz w:val="14"/>
        </w:rPr>
        <w:t>,” the statement said. “</w:t>
      </w:r>
      <w:r w:rsidRPr="00EA1EBF">
        <w:rPr>
          <w:rStyle w:val="StyleUnderline"/>
        </w:rPr>
        <w:t>It made it clear that while dialogue is continuing, it will not attempt any strategic provocations, such as nuclear and ballistic missile tests</w:t>
      </w:r>
      <w:r w:rsidRPr="00EA1EBF">
        <w:rPr>
          <w:sz w:val="14"/>
        </w:rPr>
        <w:t>.” On Twitter, Mr. Trump, who has veered from bellicose threats against Mr. Kim to offers to sit down with him, welcomed what he called “possible progress” with the North. “For the first time in many years, a serious effort is being made by all parties concerned,” Mr. Trump said. “The World is watching and waiting! May be false hope, but the U.S. is ready to go hard in either direction!” Mr. Trump expounded on his reaction later to reporters during an Oval Office meeting with Prime Minister Stefan Lofven of Sweden. “We have come certainly a long way, at least rhetorically, with North Korea,” Mr. Trump said. “</w:t>
      </w:r>
      <w:r w:rsidRPr="00EA1EBF">
        <w:rPr>
          <w:rStyle w:val="StyleUnderline"/>
        </w:rPr>
        <w:t>The statements coming out of South Korea and North Korea have been very positive. That would be a great thing for the world.</w:t>
      </w:r>
      <w:r w:rsidRPr="00EA1EBF">
        <w:rPr>
          <w:sz w:val="14"/>
        </w:rPr>
        <w:t xml:space="preserve">” Asked if he would meet with Mr. Kim, Mr. Trump said, “We’ll see what happens.” The cautious American reaction partly reflected a history of suspicion toward the motives of North Korea, which has remained an enemy of the United States since the 1950-53 Korean War. A pattern of what American officials have described as North Korean duplicity in previous talks has repeated itself, with modest variations, during the Clinton, George W. Bush, and Obama administrations. In January 2009, Defense Secretary Robert M. Gates, who had served under both Mr. Bush and Mr. Obama, summarized the American skepticism about North Korea with an oft-repeated line: “I’m tired of buying the same horse twice.” </w:t>
      </w:r>
      <w:r w:rsidRPr="00EA1EBF">
        <w:rPr>
          <w:rStyle w:val="StyleUnderline"/>
        </w:rPr>
        <w:t>The South Korean statement said the two Koreas would begin working-level discussions to prepare for the summit meeting, to be held in the Peace House, a South Korean building in Panmunjom, the so-called truce village that straddles the border. Before Mr. Kim and Mr. Moon meet, the countries will install, for the first time, a hotline by which the leaders can talk on the phone directly, the statement said</w:t>
      </w:r>
      <w:r w:rsidRPr="00EA1EBF">
        <w:rPr>
          <w:sz w:val="14"/>
        </w:rPr>
        <w:t>. The statement gave no indication that North Korea would start dismantling nuclear or missile programs anytime soon. Nonetheless, the reported</w:t>
      </w:r>
      <w:r w:rsidRPr="00EA1EBF">
        <w:rPr>
          <w:rStyle w:val="StyleUnderline"/>
        </w:rPr>
        <w:t xml:space="preserve"> agreements represented</w:t>
      </w:r>
      <w:r w:rsidRPr="00EA1EBF">
        <w:rPr>
          <w:sz w:val="14"/>
        </w:rPr>
        <w:t xml:space="preserve"> major</w:t>
      </w:r>
      <w:r w:rsidRPr="00EA1EBF">
        <w:rPr>
          <w:rStyle w:val="StyleUnderline"/>
        </w:rPr>
        <w:t xml:space="preserve"> progress in Mr. Moon’s efforts to improve relations with North Korea. Those efforts advanced considerably during the recent Winter Olympics in Pyeongchang, South Korea, to which Mr. Kim sent athletes, entertainers and political delegations </w:t>
      </w:r>
      <w:r w:rsidRPr="00EA1EBF">
        <w:rPr>
          <w:sz w:val="14"/>
        </w:rPr>
        <w:t>that included his sister.</w:t>
      </w:r>
      <w:r w:rsidRPr="00EA1EBF">
        <w:rPr>
          <w:rStyle w:val="StyleUnderline"/>
        </w:rPr>
        <w:t xml:space="preserve"> The top South Korean envoys who returned from North Korea on Tuesday — Mr. Moon’s national security adviser, Chung Eui-yong, and the director of the South’s National Intelligence Service, Suh Hoon — are expected to be dispatched to Washington this week </w:t>
      </w:r>
      <w:r w:rsidRPr="00EA1EBF">
        <w:rPr>
          <w:sz w:val="14"/>
        </w:rPr>
        <w:t xml:space="preserve">to brief the Trump administration on their discussions with Mr. Kim. </w:t>
      </w:r>
      <w:r w:rsidRPr="00EA1EBF">
        <w:rPr>
          <w:rStyle w:val="StyleUnderline"/>
        </w:rPr>
        <w:t xml:space="preserve">Mr. Chung told reporters in Seoul, the South Korean capital, that Mr. Kim had been </w:t>
      </w:r>
      <w:r w:rsidRPr="00EA1EBF">
        <w:rPr>
          <w:sz w:val="14"/>
        </w:rPr>
        <w:t xml:space="preserve">unexpectedly </w:t>
      </w:r>
      <w:r w:rsidRPr="00EA1EBF">
        <w:rPr>
          <w:rStyle w:val="StyleUnderline"/>
        </w:rPr>
        <w:t>flexible. He said the delegation had expected him to insist that the South and the United States not hold their annual joint military exercises, which were suspended for the Olympics. “Kim Jong-un simply said he could understand why the joint exercises must resume in April on the same scale as before,” Mr. Chung said. “But he said he expected them to be readjusted if the situation on the Korean Peninsula stabilizes in the future.”</w:t>
      </w:r>
      <w:r w:rsidRPr="00EA1EBF">
        <w:rPr>
          <w:sz w:val="14"/>
        </w:rPr>
        <w:t xml:space="preserve"> Mr. Chung said the South Koreans believed that their agreements with North Korea would be enough to start a dialogue between Washington and Pyongyang. He also said he was carrying additional messages from Mr. Kim to the Trump administration that he could not reveal. “</w:t>
      </w:r>
      <w:r w:rsidRPr="00EA1EBF">
        <w:rPr>
          <w:rStyle w:val="StyleUnderline"/>
        </w:rPr>
        <w:t>There was no other specific demand from North Korea in returning to dialogue,” he said. “They only said they wanted to be treated like a serious dialogue partner</w:t>
      </w:r>
      <w:r w:rsidRPr="00EA1EBF">
        <w:rPr>
          <w:sz w:val="14"/>
        </w:rPr>
        <w:t>.”</w:t>
      </w:r>
      <w:r w:rsidRPr="00BD1EB4">
        <w:rPr>
          <w:sz w:val="14"/>
        </w:rPr>
        <w:t xml:space="preserve"> </w:t>
      </w:r>
    </w:p>
    <w:p w:rsidR="00A731B8" w:rsidRDefault="00A731B8" w:rsidP="00A731B8">
      <w:pPr>
        <w:pStyle w:val="Heading3"/>
      </w:pPr>
      <w:r>
        <w:t>Russia not key</w:t>
      </w:r>
    </w:p>
    <w:p w:rsidR="00A731B8" w:rsidRDefault="00A731B8" w:rsidP="00A731B8">
      <w:pPr>
        <w:pStyle w:val="Heading4"/>
      </w:pPr>
      <w:r>
        <w:t>Russia tech not key – they advance alone.</w:t>
      </w:r>
    </w:p>
    <w:p w:rsidR="00A731B8" w:rsidRPr="00BA2640" w:rsidRDefault="00A731B8" w:rsidP="00A731B8">
      <w:pPr>
        <w:rPr>
          <w:rStyle w:val="Style13ptBold"/>
          <w:b w:val="0"/>
          <w:bCs w:val="0"/>
          <w:sz w:val="22"/>
        </w:rPr>
      </w:pPr>
      <w:r>
        <w:rPr>
          <w:rStyle w:val="Style13ptBold"/>
        </w:rPr>
        <w:t xml:space="preserve">Herskovitz &amp; Lee 19. </w:t>
      </w:r>
      <w:r>
        <w:rPr>
          <w:rStyle w:val="Style13ptBold"/>
          <w:b w:val="0"/>
          <w:bCs w:val="0"/>
          <w:sz w:val="22"/>
        </w:rPr>
        <w:t>[Jon and Youkyung, Korean government reporter and staff writer for Bloomberg, “</w:t>
      </w:r>
      <w:r w:rsidRPr="00BA2640">
        <w:rPr>
          <w:rStyle w:val="Style13ptBold"/>
          <w:b w:val="0"/>
          <w:bCs w:val="0"/>
          <w:sz w:val="22"/>
        </w:rPr>
        <w:t>North Korea's Nuclear Program Quietly Advances, Pressuring Trump</w:t>
      </w:r>
      <w:r>
        <w:rPr>
          <w:rStyle w:val="Style13ptBold"/>
          <w:b w:val="0"/>
          <w:bCs w:val="0"/>
          <w:sz w:val="22"/>
        </w:rPr>
        <w:t xml:space="preserve">” </w:t>
      </w:r>
      <w:r w:rsidRPr="00BA2640">
        <w:rPr>
          <w:rStyle w:val="Style13ptBold"/>
          <w:b w:val="0"/>
          <w:bCs w:val="0"/>
          <w:sz w:val="22"/>
        </w:rPr>
        <w:t>North Korea's Nuclear Program Quietly Advances, Pressuring Trump</w:t>
      </w:r>
      <w:r>
        <w:rPr>
          <w:rStyle w:val="Style13ptBold"/>
          <w:b w:val="0"/>
          <w:bCs w:val="0"/>
          <w:sz w:val="22"/>
        </w:rPr>
        <w:t>]//NH.</w:t>
      </w:r>
    </w:p>
    <w:p w:rsidR="00A731B8" w:rsidRDefault="00A731B8" w:rsidP="00A731B8">
      <w:r w:rsidRPr="00B72155">
        <w:t xml:space="preserve">Kim Jong Un told the world this month that North Korea took steps to stop making nuclear weapons in 2018, a shift from his earlier public statements. The evidence shows </w:t>
      </w:r>
      <w:r w:rsidRPr="00BA2640">
        <w:rPr>
          <w:rStyle w:val="Emphasis"/>
        </w:rPr>
        <w:t>production has continued, and possibly expanded</w:t>
      </w:r>
      <w:r w:rsidRPr="00B72155">
        <w:t xml:space="preserve">. Satellite-imagery analysis and leaked American intelligence suggest </w:t>
      </w:r>
      <w:r w:rsidRPr="00BA2640">
        <w:rPr>
          <w:u w:val="single"/>
        </w:rPr>
        <w:t>North Korea has churned out rockets and warheads as quickly as ever</w:t>
      </w:r>
      <w:r w:rsidRPr="00B72155">
        <w:t xml:space="preserve"> in the year since Kim halted weapons tests, a move that led to his June summit with U.S. President Donald Trump. </w:t>
      </w:r>
      <w:r w:rsidRPr="00BA2640">
        <w:rPr>
          <w:rStyle w:val="StyleUnderline"/>
        </w:rPr>
        <w:t>The regime probably added several intercontinental ballistic missiles</w:t>
      </w:r>
      <w:r w:rsidRPr="00B72155">
        <w:t>, nuclear proliferation analysts say, with one arms control group estimating that Kim gained enough fissile material for about six more nuclear bombs, bringing North Korea’s total to enough for between 30 to 60. “</w:t>
      </w:r>
      <w:r w:rsidRPr="00BA2640">
        <w:rPr>
          <w:rStyle w:val="Emphasis"/>
        </w:rPr>
        <w:t>There is no indication that their nuclear and missile programs have slowed or paused</w:t>
      </w:r>
      <w:r w:rsidRPr="00B72155">
        <w:t xml:space="preserve">,” said Melissa Hanham, the director of the One Earth Future Foundation’s Datayo Project and an expert in using satellite imagery and other publicly available data to analyze weapons proliferation. “Rather </w:t>
      </w:r>
      <w:r w:rsidRPr="00BA2640">
        <w:rPr>
          <w:u w:val="single"/>
        </w:rPr>
        <w:t>it has reached a new stage</w:t>
      </w:r>
      <w:r w:rsidRPr="00B72155">
        <w:t xml:space="preserve">.” Recent reports have shown that North Korea continued to operate two suspected uranium enrichment facilities -- one near its long-established Yongbyon nuclear center and another location suspected of being a gas centrifuge site. In July, U.S. Secretary of State Michael Pompeo acknowledged in Senate testimony that North Korea was still producing fissile material. YONGBYON NUCLEAR FACILITY, NORTH KOREA - DECEMBER 19, 2018: Figure 1B. </w:t>
      </w:r>
      <w:r w:rsidRPr="00BA2640">
        <w:rPr>
          <w:u w:val="single"/>
        </w:rPr>
        <w:t>The Uranium Enrichment Plant</w:t>
      </w:r>
      <w:r w:rsidRPr="00B72155">
        <w:t xml:space="preserve"> (UEP) </w:t>
      </w:r>
      <w:r w:rsidRPr="00BA2640">
        <w:rPr>
          <w:u w:val="single"/>
        </w:rPr>
        <w:t>continues to show evidence of ongoing operations</w:t>
      </w:r>
      <w:r w:rsidRPr="00B72155">
        <w:t xml:space="preserve">. Images of the Yongbyon nuclear plant from Dec. 19, 2018, show possible activity at the uranium enrichment plant.Source: DigitalGlobe/38 North via Getty Images Other reports suggest </w:t>
      </w:r>
      <w:r w:rsidRPr="00B72155">
        <w:rPr>
          <w:u w:val="single"/>
        </w:rPr>
        <w:t>North Korea bolstered its arsenal in the run-up to the Trump summit and still runs a plant believed to have produced Kim’s first ICBMs capable of reaching the U.S.</w:t>
      </w:r>
      <w:r w:rsidRPr="00B72155">
        <w:t xml:space="preserve"> homeland. They say the regime recently expanded a factory probably making engines for new, easier-to-hide solid-fuel rockets and enlarged an underground base for long-range missiles. The reports underline what’s at stake as Trump considers holding a second summit with Kim, which the U.S. president says could come “in the not-too-distant future.” While Trump has credited Kim’s decision to halt weapons tests and dismantle a few testing facilities with preventing a war in the Western Pacific, those moves haven’t prevented North Korea from building new weapons out of sight that could threaten the U.S. Fortifying Arsenal Skepticism remains about Kim’s denuclearization pledges, including his assertion in a New Year’s speech that he agreed in 2018 to “</w:t>
      </w:r>
      <w:r w:rsidRPr="00B72155">
        <w:rPr>
          <w:u w:val="single"/>
        </w:rPr>
        <w:t>neither make and test nuclear weapons any longer, nor use and proliferate them</w:t>
      </w:r>
      <w:r w:rsidRPr="00B72155">
        <w:t xml:space="preserve">.” A year ago, </w:t>
      </w:r>
      <w:r w:rsidRPr="00B72155">
        <w:rPr>
          <w:rStyle w:val="Emphasis"/>
        </w:rPr>
        <w:t>Kim ordered the mass production of warheads and ballistic missiles after suspending weapons tests following the launch of an ICBM capable of reaching the entire U.S</w:t>
      </w:r>
      <w:r w:rsidRPr="00B72155">
        <w:t xml:space="preserve">. -- the last of more than 40 conducted in a 24-month span. Supreme Leader Kim Jong Un makes New Year address Kim Jong Un during an address to mark the New Year 2019 in Pyongyang.Photographer: KCNA/EPA-EFE Why U.S.-North Korea Nuclear Talks Are Stalled: QuickTake Non-proliferation analysts say Kim’s strategy appears to be quietly fortifying the arsenal he has while creating the diplomatic climate necessary for North Korea to get sanctions lifted and be tolerated as a nuclear state. The stalled nuclear talks with the Trump administration have given Kim the space to perfect the technologies needed to strike the U.S. Analysts say it’s only a matter of time before he acquires a targeting system and a re-entry vehicle capable of delivering a warhead safely through the atmosphere. “I don’t know of a country that has produced an ICBM and found that building a re-entry vehicle to be a substantial barrier,” said Jeffrey Lewis, a specialist on proliferation at the Middlebury Institute of International Studies in Monterey, California. Lewis and his colleagues produced several reports showing Kim’s continued weapons development last year, identifying the probable site of a covert uranium-enrichment facility north of Pyongyang and an expanded missile base near the Chinese border. Target List In recent days, </w:t>
      </w:r>
      <w:r w:rsidRPr="00B72155">
        <w:rPr>
          <w:u w:val="single"/>
        </w:rPr>
        <w:t>Kim has also made clear that any disarmament deal with Trump would also require removing the U.S.’s nuclear-capable planes and warships from the region</w:t>
      </w:r>
      <w:r w:rsidRPr="00B72155">
        <w:t>. He’s shown little interest in declaring his nuclear assets as sought by U.S. officials, with state media last month comparing it to handing over a target list. Without disclosures and inspections, it’s impossible to know exactly what weapons North Korea possesses. The secretive regime has for decades relied on deception and a vast network of tunnels and clandestine facilities to hide the components of its nuclear arms program from government spy agencies, let alone commercial satellites. Pompeo told Fox News on Friday that international verification of North Korea’s denuclearization remained the administration’s goal as it works to secure a second summit.</w:t>
      </w:r>
    </w:p>
    <w:p w:rsidR="00A731B8" w:rsidRDefault="00A731B8" w:rsidP="00A731B8">
      <w:pPr>
        <w:pStyle w:val="Heading4"/>
      </w:pPr>
      <w:r>
        <w:t>Russia doesn’t have leverage over North Korea talks.</w:t>
      </w:r>
    </w:p>
    <w:p w:rsidR="00A731B8" w:rsidRPr="00542080" w:rsidRDefault="00A731B8" w:rsidP="00A731B8">
      <w:pPr>
        <w:rPr>
          <w:rStyle w:val="Style13ptBold"/>
          <w:b w:val="0"/>
          <w:bCs w:val="0"/>
          <w:sz w:val="22"/>
        </w:rPr>
      </w:pPr>
      <w:r>
        <w:rPr>
          <w:rStyle w:val="Style13ptBold"/>
        </w:rPr>
        <w:t xml:space="preserve">CNN Analyst 19. </w:t>
      </w:r>
      <w:r>
        <w:rPr>
          <w:rStyle w:val="Style13ptBold"/>
          <w:b w:val="0"/>
          <w:bCs w:val="0"/>
          <w:sz w:val="22"/>
        </w:rPr>
        <w:t xml:space="preserve">[CNN World, citing Philip Yun, </w:t>
      </w:r>
      <w:r w:rsidRPr="00542080">
        <w:rPr>
          <w:rStyle w:val="Style13ptBold"/>
          <w:b w:val="0"/>
          <w:bCs w:val="0"/>
          <w:sz w:val="22"/>
        </w:rPr>
        <w:t>the executive director of the anti-nuclear weapons NGO Ploughshares Fund</w:t>
      </w:r>
      <w:r>
        <w:rPr>
          <w:rStyle w:val="Style13ptBold"/>
          <w:b w:val="0"/>
          <w:bCs w:val="0"/>
          <w:sz w:val="22"/>
        </w:rPr>
        <w:t>, “</w:t>
      </w:r>
      <w:r w:rsidRPr="00542080">
        <w:rPr>
          <w:rStyle w:val="Style13ptBold"/>
          <w:b w:val="0"/>
          <w:bCs w:val="0"/>
          <w:sz w:val="22"/>
        </w:rPr>
        <w:t xml:space="preserve">Analyst: </w:t>
      </w:r>
      <w:r w:rsidRPr="00542080">
        <w:rPr>
          <w:rStyle w:val="Emphasis"/>
        </w:rPr>
        <w:t>Russia doesn't have a lot of leverage on denuclearization</w:t>
      </w:r>
      <w:r>
        <w:rPr>
          <w:rStyle w:val="Style13ptBold"/>
          <w:b w:val="0"/>
          <w:bCs w:val="0"/>
          <w:sz w:val="22"/>
        </w:rPr>
        <w:t xml:space="preserve">” </w:t>
      </w:r>
      <w:r w:rsidRPr="00542080">
        <w:rPr>
          <w:rStyle w:val="Style13ptBold"/>
          <w:b w:val="0"/>
          <w:bCs w:val="0"/>
          <w:sz w:val="22"/>
        </w:rPr>
        <w:t>https://edition.cnn.com/asia/live-news/kim-jong-un-vladimir-putin-summit-intl/index.html</w:t>
      </w:r>
      <w:r>
        <w:rPr>
          <w:rStyle w:val="Style13ptBold"/>
          <w:b w:val="0"/>
          <w:bCs w:val="0"/>
          <w:sz w:val="22"/>
        </w:rPr>
        <w:t>]//NH.</w:t>
      </w:r>
    </w:p>
    <w:p w:rsidR="00A731B8" w:rsidRPr="00542080" w:rsidRDefault="00A731B8" w:rsidP="00A731B8">
      <w:r w:rsidRPr="00542080">
        <w:t xml:space="preserve">Philip Yun, </w:t>
      </w:r>
      <w:r w:rsidRPr="00542080">
        <w:rPr>
          <w:u w:val="single"/>
        </w:rPr>
        <w:t>the executive director of the anti-nuclear weapons NGO Ploughshares Fund</w:t>
      </w:r>
      <w:r w:rsidRPr="00542080">
        <w:t xml:space="preserve">, </w:t>
      </w:r>
      <w:r w:rsidRPr="00542080">
        <w:rPr>
          <w:u w:val="single"/>
        </w:rPr>
        <w:t xml:space="preserve">said he was surprised that denuclearization was high on the agenda for the Putin-Kim summit because </w:t>
      </w:r>
      <w:r w:rsidRPr="00542080">
        <w:rPr>
          <w:rStyle w:val="Emphasis"/>
        </w:rPr>
        <w:t>Russia has little leverage in dealing with North Korea</w:t>
      </w:r>
      <w:r w:rsidRPr="00542080">
        <w:t>. He described the summit as "long on symbolism." "</w:t>
      </w:r>
      <w:r w:rsidRPr="00542080">
        <w:rPr>
          <w:u w:val="single"/>
        </w:rPr>
        <w:t>Kim Jong Un is trying to figure out what his options are and trying to increase his leverage with the United States</w:t>
      </w:r>
      <w:r w:rsidRPr="00542080">
        <w:t xml:space="preserve">," Yun told CNN. Yun said the summit offers Putin an opportunity to insert Russia into the conversation when it comes to resolving the North Korean nuclear crisis, as </w:t>
      </w:r>
      <w:r w:rsidRPr="00542080">
        <w:rPr>
          <w:rStyle w:val="StyleUnderline"/>
        </w:rPr>
        <w:t>Moscow risked being left on the sidelines after last year's flurry of diplomatic activity between North Korea, South Korea, the United States and China</w:t>
      </w:r>
      <w:r w:rsidRPr="00542080">
        <w:t>.</w:t>
      </w:r>
    </w:p>
    <w:p w:rsidR="00A731B8" w:rsidRPr="00B72155" w:rsidRDefault="00A731B8" w:rsidP="00A731B8"/>
    <w:p w:rsidR="00A731B8" w:rsidRPr="00A731B8" w:rsidRDefault="00A731B8" w:rsidP="00A731B8"/>
    <w:p w:rsidR="00A731B8" w:rsidRDefault="00A731B8" w:rsidP="00A731B8">
      <w:pPr>
        <w:pStyle w:val="Heading3"/>
      </w:pPr>
      <w:r>
        <w:t>AT asymmetric retal</w:t>
      </w:r>
    </w:p>
    <w:p w:rsidR="00A731B8" w:rsidRDefault="00A731B8" w:rsidP="00A731B8">
      <w:pPr>
        <w:pStyle w:val="Heading4"/>
      </w:pPr>
      <w:r>
        <w:t>Asymmetric wars are abstract and the aff’s incomplete analysis can’t prevent them.</w:t>
      </w:r>
    </w:p>
    <w:p w:rsidR="00A731B8" w:rsidRPr="004519EC" w:rsidRDefault="00A731B8" w:rsidP="00A731B8">
      <w:pPr>
        <w:rPr>
          <w:rStyle w:val="Style13ptBold"/>
          <w:b w:val="0"/>
          <w:bCs w:val="0"/>
          <w:sz w:val="22"/>
        </w:rPr>
      </w:pPr>
      <w:r>
        <w:rPr>
          <w:rStyle w:val="Style13ptBold"/>
        </w:rPr>
        <w:t xml:space="preserve">Luke 17. </w:t>
      </w:r>
      <w:r>
        <w:rPr>
          <w:rStyle w:val="Style13ptBold"/>
          <w:b w:val="0"/>
          <w:bCs w:val="0"/>
          <w:sz w:val="22"/>
        </w:rPr>
        <w:t>[Timothy, staff writer TELOSscope, “</w:t>
      </w:r>
      <w:r w:rsidRPr="004519EC">
        <w:rPr>
          <w:rStyle w:val="Style13ptBold"/>
          <w:b w:val="0"/>
          <w:bCs w:val="0"/>
          <w:sz w:val="22"/>
        </w:rPr>
        <w:t>The Incongruities of Asymmetric War</w:t>
      </w:r>
      <w:r>
        <w:rPr>
          <w:rStyle w:val="Style13ptBold"/>
          <w:b w:val="0"/>
          <w:bCs w:val="0"/>
          <w:sz w:val="22"/>
        </w:rPr>
        <w:t xml:space="preserve">” </w:t>
      </w:r>
      <w:r w:rsidRPr="004519EC">
        <w:rPr>
          <w:rStyle w:val="Style13ptBold"/>
          <w:b w:val="0"/>
          <w:bCs w:val="0"/>
          <w:sz w:val="22"/>
        </w:rPr>
        <w:t>https://www.telospress.com/incongruities-of-asymmetric-war/</w:t>
      </w:r>
      <w:r>
        <w:rPr>
          <w:rStyle w:val="Style13ptBold"/>
          <w:b w:val="0"/>
          <w:bCs w:val="0"/>
          <w:sz w:val="22"/>
        </w:rPr>
        <w:t>]//NH.</w:t>
      </w:r>
    </w:p>
    <w:p w:rsidR="00A731B8" w:rsidRPr="00D66C2F" w:rsidRDefault="00A731B8" w:rsidP="00A731B8">
      <w:pPr>
        <w:rPr>
          <w:sz w:val="14"/>
        </w:rPr>
      </w:pPr>
      <w:r w:rsidRPr="00D66C2F">
        <w:rPr>
          <w:sz w:val="22"/>
          <w:u w:val="single"/>
        </w:rPr>
        <w:t>Assessing asymmetric wars in the abstract is a problematic task</w:t>
      </w:r>
      <w:r w:rsidRPr="00D66C2F">
        <w:rPr>
          <w:sz w:val="14"/>
        </w:rPr>
        <w:t xml:space="preserve">, even though </w:t>
      </w:r>
      <w:r w:rsidRPr="00D66C2F">
        <w:rPr>
          <w:sz w:val="22"/>
          <w:u w:val="single"/>
        </w:rPr>
        <w:t>most</w:t>
      </w:r>
      <w:r w:rsidRPr="00D66C2F">
        <w:rPr>
          <w:sz w:val="14"/>
        </w:rPr>
        <w:t xml:space="preserve"> are </w:t>
      </w:r>
      <w:r w:rsidRPr="00D66C2F">
        <w:rPr>
          <w:sz w:val="22"/>
          <w:u w:val="single"/>
        </w:rPr>
        <w:t>“small wars” fought by “big nations.</w:t>
      </w:r>
      <w:r w:rsidRPr="00D66C2F">
        <w:rPr>
          <w:sz w:val="14"/>
        </w:rPr>
        <w:t xml:space="preserve">” Armed conflicts with these characteristics brim with persistent, undeclared, and low-intensity violence. </w:t>
      </w:r>
      <w:r w:rsidRPr="00D66C2F">
        <w:rPr>
          <w:sz w:val="22"/>
          <w:u w:val="single"/>
        </w:rPr>
        <w:t>It rarely is extinguished</w:t>
      </w:r>
      <w:r w:rsidRPr="00D66C2F">
        <w:rPr>
          <w:sz w:val="14"/>
        </w:rPr>
        <w:t xml:space="preserve">, and the lingering injuries sustain even more violence on the same scale. Many of these small wars began in Asia, Africa, Latin America, or the Middle East during, or not long after, World War II. </w:t>
      </w:r>
      <w:r w:rsidRPr="00D66C2F">
        <w:rPr>
          <w:sz w:val="22"/>
          <w:u w:val="single"/>
        </w:rPr>
        <w:t>Armed resistance</w:t>
      </w:r>
      <w:r w:rsidRPr="00D66C2F">
        <w:rPr>
          <w:sz w:val="14"/>
        </w:rPr>
        <w:t xml:space="preserve"> there never completely ended; instead it </w:t>
      </w:r>
      <w:r w:rsidRPr="00D66C2F">
        <w:rPr>
          <w:sz w:val="22"/>
          <w:u w:val="single"/>
        </w:rPr>
        <w:t>intensified with</w:t>
      </w:r>
      <w:r w:rsidRPr="00D66C2F">
        <w:rPr>
          <w:sz w:val="14"/>
        </w:rPr>
        <w:t xml:space="preserve"> decolonization and/or </w:t>
      </w:r>
      <w:r w:rsidRPr="00D66C2F">
        <w:rPr>
          <w:sz w:val="22"/>
          <w:u w:val="single"/>
        </w:rPr>
        <w:t>postcolonial state failure</w:t>
      </w:r>
      <w:r w:rsidRPr="00D66C2F">
        <w:rPr>
          <w:sz w:val="14"/>
        </w:rPr>
        <w:t xml:space="preserve">. Now virtually institutionalized in many violent wild zones around the world, </w:t>
      </w:r>
      <w:r w:rsidRPr="00D66C2F">
        <w:rPr>
          <w:sz w:val="22"/>
          <w:u w:val="single"/>
        </w:rPr>
        <w:t>low-intensity wars also flare up as asymmetric conflicts between rich countries and poor peoples</w:t>
      </w:r>
      <w:r w:rsidRPr="00D66C2F">
        <w:rPr>
          <w:sz w:val="14"/>
        </w:rPr>
        <w:t xml:space="preserve">, </w:t>
      </w:r>
      <w:r w:rsidRPr="00D66C2F">
        <w:rPr>
          <w:sz w:val="22"/>
          <w:u w:val="single"/>
        </w:rPr>
        <w:t>Westernized nations and anti-Western movements</w:t>
      </w:r>
      <w:r w:rsidRPr="00D66C2F">
        <w:rPr>
          <w:sz w:val="14"/>
        </w:rPr>
        <w:t xml:space="preserve">, liberal democratic states and illiberal theocratic insurgents after 1989. In the wake of the Cold War, however, </w:t>
      </w:r>
      <w:r w:rsidRPr="00D66C2F">
        <w:rPr>
          <w:rStyle w:val="Emphasis"/>
        </w:rPr>
        <w:t>asymmetric warfare analyses often have lent misplaced concreteness to these chaotic confrontations by reducing them to delimited dyadic contests between well-defined antagonists, like the struggles of reactionary states with popular revolutions, foreign interventions against indigenous resistances, urban modernizers with rural reactionaries, or entrenched oligarchs against rebellious peasants</w:t>
      </w:r>
      <w:r w:rsidRPr="00D66C2F">
        <w:rPr>
          <w:sz w:val="14"/>
        </w:rPr>
        <w:t xml:space="preserve">. The twentieth-century struggles across occupied Europe by partisans against the Axis, the Vietnamese Wars against Japan, France, or the United States, the ongoing Chinese civil wars from 1911 to 1949, or the armed uprisings in Portugal’s African colonies often exemplify such distinctive asymmetrical wars. Yet, in actuality, </w:t>
      </w:r>
      <w:r w:rsidRPr="00D66C2F">
        <w:rPr>
          <w:sz w:val="22"/>
          <w:u w:val="single"/>
        </w:rPr>
        <w:t>the battles are more ambiguous</w:t>
      </w:r>
      <w:r w:rsidRPr="00D66C2F">
        <w:rPr>
          <w:sz w:val="14"/>
        </w:rPr>
        <w:t xml:space="preserve">. </w:t>
      </w:r>
      <w:r w:rsidRPr="00D66C2F">
        <w:rPr>
          <w:sz w:val="22"/>
          <w:u w:val="single"/>
        </w:rPr>
        <w:t>Each</w:t>
      </w:r>
      <w:r w:rsidRPr="00D66C2F">
        <w:rPr>
          <w:sz w:val="14"/>
        </w:rPr>
        <w:t xml:space="preserve"> putatively </w:t>
      </w:r>
      <w:r w:rsidRPr="00D66C2F">
        <w:rPr>
          <w:sz w:val="22"/>
          <w:u w:val="single"/>
        </w:rPr>
        <w:t>well-defined side in the warring dyad involves the churn of complex conflicted coalitions</w:t>
      </w:r>
      <w:r w:rsidRPr="00D66C2F">
        <w:rPr>
          <w:sz w:val="14"/>
        </w:rPr>
        <w:t xml:space="preserve">. This conceptual expectation of two dueling antagonistic sides at war, however, steers their interpretation of these struggles toward diplomatic or strategic discursive conventions that track tit-for-tat moves by aggressors on targets or attacks and counter-attacks exchanged by warring antagonists and protagonists. </w:t>
      </w:r>
      <w:r w:rsidRPr="00D66C2F">
        <w:rPr>
          <w:sz w:val="22"/>
          <w:u w:val="single"/>
        </w:rPr>
        <w:t>Two opposing forces are depicted as well-organized blocs fighting to contain, if not end, aggressive activities associated with foreign incursions, terrorist groups, peasant uprisings, urban insurgencies, criminal quasi-states, religious radicalism, failed states, military dictatorships, or environmental disruptions</w:t>
      </w:r>
      <w:r w:rsidRPr="00D66C2F">
        <w:rPr>
          <w:sz w:val="14"/>
        </w:rPr>
        <w:t xml:space="preserve">.[1] While </w:t>
      </w:r>
      <w:r w:rsidRPr="00D66C2F">
        <w:rPr>
          <w:sz w:val="22"/>
          <w:u w:val="single"/>
        </w:rPr>
        <w:t>these analyses</w:t>
      </w:r>
      <w:r w:rsidRPr="00D66C2F">
        <w:rPr>
          <w:sz w:val="14"/>
        </w:rPr>
        <w:t xml:space="preserve"> are not always mistaken, they </w:t>
      </w:r>
      <w:r w:rsidRPr="00D66C2F">
        <w:rPr>
          <w:rStyle w:val="Emphasis"/>
        </w:rPr>
        <w:t>are usually incomplete</w:t>
      </w:r>
      <w:r w:rsidRPr="00D66C2F">
        <w:rPr>
          <w:sz w:val="14"/>
        </w:rPr>
        <w:t xml:space="preserve">. </w:t>
      </w:r>
      <w:r w:rsidRPr="00D66C2F">
        <w:rPr>
          <w:sz w:val="22"/>
          <w:u w:val="single"/>
        </w:rPr>
        <w:t>Asymmetric wars are misunderstood inasmuch as the analyses behind them ignore all the associated political conflicts of the combatants with their allies, competitors, or even within their own ranks in addition to confrontations with their declared foes</w:t>
      </w:r>
      <w:r w:rsidRPr="00D66C2F">
        <w:rPr>
          <w:sz w:val="14"/>
        </w:rPr>
        <w:t xml:space="preserve">. Without breaking this stranglehold of dyadic-centered tactical analysis of asymmetric war strategies, more refined explanations will never be effective. Simple dyadic categories dropped over complicated polyadic conflicts occlude too many of the social forces mobilized in the changing multidimensional alliances of asymmetric wars. Therefore, </w:t>
      </w:r>
      <w:r w:rsidRPr="00D66C2F">
        <w:rPr>
          <w:rStyle w:val="Emphasis"/>
        </w:rPr>
        <w:t>nuanced political competitions within asymmetric warfare get lost when outsiders and/or the victors reduce, afterward or from afar, their messy polymorphous complexities to crisp dyadic simplicities</w:t>
      </w:r>
      <w:r w:rsidRPr="00D66C2F">
        <w:rPr>
          <w:sz w:val="14"/>
        </w:rPr>
        <w:t xml:space="preserve">. Even though harsh violence is always happening, conceptual ordering regimes generally categorize only certain variants of organized violence as instances of “asymmetric warfare,” while ignoring many other brutalities. Perhaps these distortions track the polemical undercurrents in political analysis, which Schmitt identifies in the churn of the political: First, all political concepts, images, and words have a polemical meaning. They are focused on a specific conflict and are bound to a concrete situation; the result (which manifests itself in war or revolution) is a friend-enemy grouping, and they turn to empty and ghostlike abstractions when this situation disappears. Words like state, republic, society, class, as well as sovereignty, constitutional state, absolutism, dictatorship, economic planning, neutral or total state, and so on are incomprehensible if one does not know exactly who is to be affected, combated, refuted, or negated by such a term.[2] Asymmetric warfare plainly has its own hidden polemics. To overcome the shortcomings of such reductive ordering, then, </w:t>
      </w:r>
      <w:r w:rsidRPr="00D66C2F">
        <w:rPr>
          <w:rStyle w:val="Emphasis"/>
        </w:rPr>
        <w:t>studies of asymmetric war must focus on how the diverse crosscutting groups of friends and enemies shift with the violence behind their social disorder</w:t>
      </w:r>
      <w:r w:rsidRPr="00D66C2F">
        <w:rPr>
          <w:sz w:val="14"/>
        </w:rPr>
        <w:t>.</w:t>
      </w:r>
    </w:p>
    <w:p w:rsidR="00A731B8" w:rsidRPr="00A731B8" w:rsidRDefault="00A731B8" w:rsidP="00A731B8"/>
    <w:p w:rsidR="00A731B8" w:rsidRDefault="00A731B8" w:rsidP="00A9654F">
      <w:pPr>
        <w:pStyle w:val="Heading3"/>
      </w:pPr>
      <w:r>
        <w:t>AT negotiations</w:t>
      </w:r>
    </w:p>
    <w:p w:rsidR="00A731B8" w:rsidRDefault="00A731B8" w:rsidP="00A731B8">
      <w:pPr>
        <w:pStyle w:val="Heading4"/>
      </w:pPr>
      <w:r>
        <w:t>North Korea will never negotiate – empirics.</w:t>
      </w:r>
    </w:p>
    <w:p w:rsidR="00A731B8" w:rsidRPr="006B34E3" w:rsidRDefault="00A731B8" w:rsidP="00A731B8">
      <w:pPr>
        <w:rPr>
          <w:rStyle w:val="Style13ptBold"/>
          <w:b w:val="0"/>
          <w:bCs w:val="0"/>
          <w:sz w:val="22"/>
        </w:rPr>
      </w:pPr>
      <w:r>
        <w:rPr>
          <w:rStyle w:val="Style13ptBold"/>
        </w:rPr>
        <w:t xml:space="preserve">Barrett 18. </w:t>
      </w:r>
      <w:r>
        <w:rPr>
          <w:rStyle w:val="Style13ptBold"/>
          <w:b w:val="0"/>
          <w:bCs w:val="0"/>
          <w:sz w:val="22"/>
        </w:rPr>
        <w:t xml:space="preserve">[Brian, </w:t>
      </w:r>
      <w:r w:rsidRPr="006B34E3">
        <w:rPr>
          <w:rStyle w:val="Style13ptBold"/>
          <w:b w:val="0"/>
          <w:bCs w:val="0"/>
          <w:sz w:val="22"/>
        </w:rPr>
        <w:t>news editor at WIRED, covering security, consumer technology, and anything else that seems interesting. Prior to WIRED he was the editor in chief of the tech and culture site Gizmodo and was a business reporter for the Yomiuri Shimbun, Japan’s largest daily newspaper</w:t>
      </w:r>
      <w:r>
        <w:rPr>
          <w:rStyle w:val="Style13ptBold"/>
          <w:b w:val="0"/>
          <w:bCs w:val="0"/>
          <w:sz w:val="22"/>
        </w:rPr>
        <w:t>, “</w:t>
      </w:r>
      <w:r w:rsidRPr="006B34E3">
        <w:rPr>
          <w:rStyle w:val="Emphasis"/>
        </w:rPr>
        <w:t>ALL THE TIMES NORTH KOREA PROMISED TO DENUCLEARIZE</w:t>
      </w:r>
      <w:r>
        <w:rPr>
          <w:rStyle w:val="Style13ptBold"/>
          <w:b w:val="0"/>
          <w:bCs w:val="0"/>
          <w:sz w:val="22"/>
        </w:rPr>
        <w:t xml:space="preserve">”  </w:t>
      </w:r>
      <w:r w:rsidRPr="006B34E3">
        <w:rPr>
          <w:rStyle w:val="Style13ptBold"/>
          <w:b w:val="0"/>
          <w:bCs w:val="0"/>
          <w:sz w:val="22"/>
        </w:rPr>
        <w:t>https://www.wired.com/story/north-korea-summit-denuclearize-history/</w:t>
      </w:r>
      <w:r>
        <w:rPr>
          <w:rStyle w:val="Style13ptBold"/>
          <w:b w:val="0"/>
          <w:bCs w:val="0"/>
          <w:sz w:val="22"/>
        </w:rPr>
        <w:t>]//NH.</w:t>
      </w:r>
    </w:p>
    <w:p w:rsidR="00A731B8" w:rsidRDefault="00A731B8" w:rsidP="00A731B8">
      <w:r w:rsidRPr="006B34E3">
        <w:t xml:space="preserve">THE NUCLEAR SUMMIT between President Donald Trump and North Korean leader Kim Jong Un has concluded, with each securing something they value. The US will suspend the joint military exercises with South Korea that rattle the Hermit Kingdom. And </w:t>
      </w:r>
      <w:r w:rsidRPr="006B34E3">
        <w:rPr>
          <w:u w:val="single"/>
        </w:rPr>
        <w:t>North Korea has promised to denuclearize. At some point. Probably</w:t>
      </w:r>
      <w:r w:rsidRPr="006B34E3">
        <w:t xml:space="preserve">. But if the past is any sort of prologue, you shouldn't hold your breath. On the face of it, the agreement signed by Trump and Kim seems promising. “President Trump committed to provide security guarantees to the DPRK, and Chairman Kim Jong Un reaffirmed his firm and unwavering commitment to complete denuclearization of the Korean Peninsula,” the statement read. But </w:t>
      </w:r>
      <w:r w:rsidRPr="006B34E3">
        <w:rPr>
          <w:rStyle w:val="Emphasis"/>
        </w:rPr>
        <w:t>this is not the first time North Korea has promised to abandon its nuclear efforts</w:t>
      </w:r>
      <w:r w:rsidRPr="006B34E3">
        <w:t xml:space="preserve">. (In truth, </w:t>
      </w:r>
      <w:r w:rsidRPr="006B34E3">
        <w:rPr>
          <w:u w:val="single"/>
        </w:rPr>
        <w:t>even this was simply a reaffirmation of a denuclearization pledge Kim had already made in April</w:t>
      </w:r>
      <w:r w:rsidRPr="006B34E3">
        <w:t xml:space="preserve">.) </w:t>
      </w:r>
      <w:r w:rsidRPr="006B34E3">
        <w:rPr>
          <w:u w:val="single"/>
        </w:rPr>
        <w:t>Nor is it the second time, or the third</w:t>
      </w:r>
      <w:r w:rsidRPr="006B34E3">
        <w:t xml:space="preserve">. The offer has resurfaced over the past several decades with surprising regularity. And it has never panned out so far. </w:t>
      </w:r>
      <w:r w:rsidRPr="006B34E3">
        <w:rPr>
          <w:u w:val="single"/>
        </w:rPr>
        <w:t>“There’s definitely a pattern where the North Koreans agree to denuclearize in theory, but then there’s not really a substantive process that they agree to, to actually hammer it out</w:t>
      </w:r>
      <w:r w:rsidRPr="006B34E3">
        <w:t xml:space="preserve">,” says James McKeon, a policy analyst at the Center for Arms Control and Non-Proliferation. </w:t>
      </w:r>
      <w:r w:rsidRPr="006B34E3">
        <w:rPr>
          <w:rStyle w:val="Emphasis"/>
        </w:rPr>
        <w:t>'Any notion that we’re simply going to denuclearize North Korea now after the summit, or any time in the very near future, must be dispelled</w:t>
      </w:r>
      <w:r w:rsidRPr="006B34E3">
        <w:t xml:space="preserve">.' JAMES MCKEON, CENTER FOR ARMS CONTROL AND NON-PROLIFERATION Those failures don’t necessarily come down to bad faith, or at least not entirely. In fact, the 1994 Agreed Framework between the US and North Korea, in which the North gave up its plutonium enrichment in exchange for aid, resulted in a roughly eight-year stretch of calm. That eventually collapsed too, though, as North Korea’s pursuit of enriched uranium and the George W. Bush administration’s hawkish stance imploded the already shaky scaffolding. But in general, </w:t>
      </w:r>
      <w:r w:rsidRPr="006B34E3">
        <w:rPr>
          <w:u w:val="single"/>
        </w:rPr>
        <w:t>North Korea uses denuclearization as a bargaining chip in times of desperation</w:t>
      </w:r>
      <w:r w:rsidRPr="006B34E3">
        <w:t>. “</w:t>
      </w:r>
      <w:r w:rsidRPr="006B34E3">
        <w:rPr>
          <w:u w:val="single"/>
        </w:rPr>
        <w:t>Usually they suffer some kind of internal crisis, and then start acting in a really threatening way to try to get people to give them stuff</w:t>
      </w:r>
      <w:r w:rsidRPr="006B34E3">
        <w:t>,” says Mieke Eoyang, a national security analyst for center-left think tank Third Way. In this instance, Eoyang argues, Trump gave the longtime US adversary far too much. “It’s substantively worse than what any other president has done,” she says, noting that the joint exercises aren’t just for show. The US rotates troops in and out of South Korea every few years; training with local counterparts helps newly stationed units prepare for potential North Korean aggression. In return for that real loss, the US gained the same promise North Korea has made since 1985, without a single specific about how to accomplish it. There’s no agreement on inspections. North Korea doesn’t have to declare the facilities it has, much less dismantle them, to say nothing of destroying actual warheads. “It is much messier at the working level, particularly when it comes to verification,” says John Carl Baker, a political engagement specialist at Ploughshares Fund, a grantmaking foundation that focuses on denuclearization. “</w:t>
      </w:r>
      <w:r w:rsidRPr="006B34E3">
        <w:rPr>
          <w:u w:val="single"/>
        </w:rPr>
        <w:t>As an analyst, I’m skeptical that this is the time that it’s finally going to come together. I’m certainly skeptical of the fact that the North is going to completely denuclearize itself</w:t>
      </w:r>
      <w:r w:rsidRPr="006B34E3">
        <w:t xml:space="preserve">.” </w:t>
      </w:r>
      <w:r w:rsidRPr="006B34E3">
        <w:rPr>
          <w:u w:val="single"/>
        </w:rPr>
        <w:t>Add to this uncertain stew the fact that Trump very recently tore up a nuclear inspection framework that was actually working in Iran, and it’s hard to see how or why North Korea would go through with a promise that it has broken time and again</w:t>
      </w:r>
      <w:r w:rsidRPr="006B34E3">
        <w:t xml:space="preserve">. Especially this time. “It sent the the absolute wrong message,” says CACNP’s McKeon of scrapping the Iran deal. “Any notion that we’re simply going to denuclearize North Korea now after the summit, or any time in the very near future, must be dispelled.” Some North Korea observers did strike hopeful notes; both McKeon and Baker think the summit was an important first step, however symbolic. And it was certainly an improvement over the overt nuclear threats of a few months ago. But this script has been written before, and always with the same ending. See for yourself (and for a more thorough dissection, check out the Arms Control Association’s comprehensive timeline): What: </w:t>
      </w:r>
      <w:r w:rsidRPr="006B34E3">
        <w:rPr>
          <w:u w:val="single"/>
        </w:rPr>
        <w:t xml:space="preserve">Treaty on the Nonproliferation of Nuclear Weapons When: </w:t>
      </w:r>
      <w:r w:rsidRPr="006B34E3">
        <w:rPr>
          <w:rStyle w:val="Emphasis"/>
        </w:rPr>
        <w:t>December 12, 1985 What happened</w:t>
      </w:r>
      <w:r w:rsidRPr="006B34E3">
        <w:t xml:space="preserve">? </w:t>
      </w:r>
      <w:r w:rsidRPr="006B34E3">
        <w:rPr>
          <w:u w:val="single"/>
        </w:rPr>
        <w:t>North Korea signs onto this landmark</w:t>
      </w:r>
      <w:r w:rsidRPr="006B34E3">
        <w:t xml:space="preserve"> treaty—190 countries are currently members—</w:t>
      </w:r>
      <w:r w:rsidRPr="006B34E3">
        <w:rPr>
          <w:u w:val="single"/>
        </w:rPr>
        <w:t>but makes its membership contingent on the US withdrawing nuclear weapons from South Korea</w:t>
      </w:r>
      <w:r w:rsidRPr="006B34E3">
        <w:t xml:space="preserve">, which doesn’t happen for several years, buying North Korea time to build its nuclear capabilities. What: Joint Declaration of the Denuclearization of the Korean Peninsula When: </w:t>
      </w:r>
      <w:r w:rsidRPr="006B34E3">
        <w:rPr>
          <w:rStyle w:val="Emphasis"/>
        </w:rPr>
        <w:t>January 20, 1992 What happened</w:t>
      </w:r>
      <w:r w:rsidRPr="006B34E3">
        <w:t xml:space="preserve">? </w:t>
      </w:r>
      <w:r w:rsidRPr="006B34E3">
        <w:rPr>
          <w:u w:val="single"/>
        </w:rPr>
        <w:t>North and South Korea sign an agreement that “the South and the North shall not test, manufacture, produce, receive, possess, store, deploy or use nuclear weapons</w:t>
      </w:r>
      <w:r w:rsidRPr="006B34E3">
        <w:t xml:space="preserve">.” In February of 1993, suspicion that North Korea is violating its commitments creates tension over inspections, leading to further delays. What: Agreed Framework When: </w:t>
      </w:r>
      <w:r w:rsidRPr="006B34E3">
        <w:rPr>
          <w:rStyle w:val="Emphasis"/>
        </w:rPr>
        <w:t>October 21, 1994 What happened</w:t>
      </w:r>
      <w:r w:rsidRPr="006B34E3">
        <w:t xml:space="preserve">? </w:t>
      </w:r>
      <w:r w:rsidRPr="006B34E3">
        <w:rPr>
          <w:u w:val="single"/>
        </w:rPr>
        <w:t>North Korea promises to stop plutonium production in exchange for much-needed supplies</w:t>
      </w:r>
      <w:r w:rsidRPr="006B34E3">
        <w:t xml:space="preserve">. This mostly holds up until 2002, when the US discovers that North Korea has secretly been enriching uranium for nuclear weapons. By the end of that year, Kim Jong Il kicks out all international inspectors. On January 10, 2003, North Korea officially withdraws from the 1985 nonproliferation treaty. What: Six-Party Talks When: </w:t>
      </w:r>
      <w:r w:rsidRPr="006B34E3">
        <w:rPr>
          <w:rStyle w:val="Emphasis"/>
        </w:rPr>
        <w:t>September 19, 2005 What happened</w:t>
      </w:r>
      <w:r w:rsidRPr="006B34E3">
        <w:t xml:space="preserve">? After several rounds of intense talks with South Korea, China, Japan, the US, and Russia, </w:t>
      </w:r>
      <w:r w:rsidRPr="006B34E3">
        <w:rPr>
          <w:u w:val="single"/>
        </w:rPr>
        <w:t>North Korea pledges to abandon “all nuclear weapons and existing nuclear programs</w:t>
      </w:r>
      <w:r w:rsidRPr="006B34E3">
        <w:t xml:space="preserve">.” The US and North Korea can’t agree on verification details, though, leading to increased hostilities. What: Six-Party Talks (Again) When: </w:t>
      </w:r>
      <w:r w:rsidRPr="006B34E3">
        <w:rPr>
          <w:rStyle w:val="Emphasis"/>
        </w:rPr>
        <w:t>October 3, 2007 What happened</w:t>
      </w:r>
      <w:r w:rsidRPr="006B34E3">
        <w:t xml:space="preserve">? In a joint statement, </w:t>
      </w:r>
      <w:r w:rsidRPr="006B34E3">
        <w:rPr>
          <w:u w:val="single"/>
        </w:rPr>
        <w:t>North Korea agrees to declare all of its nuclear programs, shut down those affiliated with its weapons program, and not to transfer “nuclear materials, technology, or know-how</w:t>
      </w:r>
      <w:r w:rsidRPr="006B34E3">
        <w:t xml:space="preserve">.” Once again, stakeholders can’t agree on a verification process. What: US Agreement When: </w:t>
      </w:r>
      <w:r w:rsidRPr="006B34E3">
        <w:rPr>
          <w:rStyle w:val="Emphasis"/>
        </w:rPr>
        <w:t>February 29, 2012 What happened</w:t>
      </w:r>
      <w:r w:rsidRPr="006B34E3">
        <w:t xml:space="preserve">? </w:t>
      </w:r>
      <w:r w:rsidRPr="006B34E3">
        <w:rPr>
          <w:u w:val="single"/>
        </w:rPr>
        <w:t>North Korea agrees to suspend nuclear tests and uranium enrichment, and said it will allow inspectors, in exchange for food aid</w:t>
      </w:r>
      <w:r w:rsidRPr="006B34E3">
        <w:t xml:space="preserve">. Two weeks later, North Korea announces plans to launch a satellite, which immediately unwinds the deal. So yes, North Korea has gotten this far before. Trump and Kim haven’t forged any new ground. “The parallels are apparent in the similarities between this statement and many of the previous ones, such as those from the 1990s,” says Baker. “That’s very clear.” The rest hinges on whether the two sides can iron out not just when North Korea will denuclearize, but how, and the manner in which the rest of the world can confirm it. Or maybe the more apt question is what happens when they don’t. </w:t>
      </w:r>
    </w:p>
    <w:p w:rsidR="00A731B8" w:rsidRPr="00A731B8" w:rsidRDefault="00A731B8" w:rsidP="00A731B8"/>
    <w:p w:rsidR="00A731B8" w:rsidRDefault="00A731B8" w:rsidP="00A731B8">
      <w:pPr>
        <w:pStyle w:val="Heading3"/>
      </w:pPr>
      <w:r>
        <w:t>AT Iskander</w:t>
      </w:r>
    </w:p>
    <w:p w:rsidR="00A731B8" w:rsidRDefault="00A731B8" w:rsidP="00A731B8">
      <w:pPr>
        <w:pStyle w:val="Heading4"/>
      </w:pPr>
      <w:r>
        <w:t>Iskander and Buresvestnik missiles fail – accuracy problems, time, cost – means no conflict escalation.</w:t>
      </w:r>
    </w:p>
    <w:p w:rsidR="00A731B8" w:rsidRPr="00247ECE" w:rsidRDefault="00A731B8" w:rsidP="00A731B8">
      <w:pPr>
        <w:rPr>
          <w:rStyle w:val="Style13ptBold"/>
          <w:b w:val="0"/>
          <w:bCs w:val="0"/>
          <w:sz w:val="22"/>
        </w:rPr>
      </w:pPr>
      <w:r>
        <w:rPr>
          <w:rStyle w:val="Style13ptBold"/>
        </w:rPr>
        <w:t xml:space="preserve">Mizokami 19. </w:t>
      </w:r>
      <w:r>
        <w:rPr>
          <w:rStyle w:val="Style13ptBold"/>
          <w:b w:val="0"/>
          <w:bCs w:val="0"/>
          <w:sz w:val="22"/>
        </w:rPr>
        <w:t xml:space="preserve">[Kyle, </w:t>
      </w:r>
      <w:r w:rsidRPr="00247ECE">
        <w:rPr>
          <w:rStyle w:val="Style13ptBold"/>
          <w:b w:val="0"/>
          <w:bCs w:val="0"/>
          <w:sz w:val="22"/>
        </w:rPr>
        <w:t>Writer on Defense and Security issues</w:t>
      </w:r>
      <w:r>
        <w:rPr>
          <w:rStyle w:val="Style13ptBold"/>
          <w:b w:val="0"/>
          <w:bCs w:val="0"/>
          <w:sz w:val="22"/>
        </w:rPr>
        <w:t>, “</w:t>
      </w:r>
      <w:r w:rsidRPr="00247ECE">
        <w:rPr>
          <w:rStyle w:val="Style13ptBold"/>
          <w:b w:val="0"/>
          <w:bCs w:val="0"/>
          <w:sz w:val="22"/>
        </w:rPr>
        <w:t>Putin’s New Missiles Are Having Decidedly Mixed Success</w:t>
      </w:r>
      <w:r>
        <w:rPr>
          <w:rStyle w:val="Style13ptBold"/>
          <w:b w:val="0"/>
          <w:bCs w:val="0"/>
          <w:sz w:val="22"/>
        </w:rPr>
        <w:t xml:space="preserve">” </w:t>
      </w:r>
      <w:r w:rsidRPr="00247ECE">
        <w:rPr>
          <w:rStyle w:val="Style13ptBold"/>
          <w:b w:val="0"/>
          <w:bCs w:val="0"/>
          <w:sz w:val="22"/>
        </w:rPr>
        <w:t>https://www.popularmechanics.com/military/weapons/a26933498/putin-russia-hypersonic-missile-mixed-success/</w:t>
      </w:r>
      <w:r>
        <w:rPr>
          <w:rStyle w:val="Style13ptBold"/>
          <w:b w:val="0"/>
          <w:bCs w:val="0"/>
          <w:sz w:val="22"/>
        </w:rPr>
        <w:t>]//NH.</w:t>
      </w:r>
    </w:p>
    <w:p w:rsidR="00A731B8" w:rsidRDefault="00A731B8" w:rsidP="00A731B8">
      <w:r w:rsidRPr="00247ECE">
        <w:t xml:space="preserve">We've heard plenty of bombastic claims about new Russian weaponry in the past few years. But </w:t>
      </w:r>
      <w:r w:rsidRPr="00247ECE">
        <w:rPr>
          <w:u w:val="single"/>
        </w:rPr>
        <w:t>U.S. intelligence believes that the development of new arms—many of them nuclear-capable—is experiencing decidedly mixed success</w:t>
      </w:r>
      <w:r w:rsidRPr="00247ECE">
        <w:t xml:space="preserve">. </w:t>
      </w:r>
      <w:hyperlink r:id="rId61" w:history="1">
        <w:r w:rsidRPr="00247ECE">
          <w:rPr>
            <w:rStyle w:val="Hyperlink"/>
          </w:rPr>
          <w:t>According to MSNBC</w:t>
        </w:r>
      </w:hyperlink>
      <w:r w:rsidRPr="00247ECE">
        <w:t xml:space="preserve">, the Avangard and Kinzhal hypersonic weapons could be operational by 2020, but </w:t>
      </w:r>
      <w:r w:rsidRPr="00247ECE">
        <w:rPr>
          <w:u w:val="single"/>
        </w:rPr>
        <w:t>the</w:t>
      </w:r>
      <w:r w:rsidRPr="00247ECE">
        <w:t xml:space="preserve"> Buresvestnik </w:t>
      </w:r>
      <w:r w:rsidRPr="00247ECE">
        <w:rPr>
          <w:u w:val="single"/>
        </w:rPr>
        <w:t>nuclear-powered cruise missile won’t be ready for at least a decade</w:t>
      </w:r>
      <w:r w:rsidRPr="00247ECE">
        <w:t xml:space="preserve">. These weapons were announced in May 2018 as part of a package to modernize Russian tactical and strategic nuclear forces. </w:t>
      </w:r>
      <w:hyperlink r:id="rId62" w:history="1">
        <w:r w:rsidRPr="00247ECE">
          <w:rPr>
            <w:rStyle w:val="Hyperlink"/>
          </w:rPr>
          <w:t>Avangard</w:t>
        </w:r>
      </w:hyperlink>
      <w:r w:rsidRPr="00247ECE">
        <w:t xml:space="preserve"> (seen above) is a so-called boost-glide hypersonic weapon system. Traditional ballistic missiles carry their nuclear warhead payloads into space, which then streak back down through the atmosphere onto their targets. Under the boost-glide concept, the missile stops short of delivering its payload into space, instead aiming the warhead into a depressed trajectory. The boost glide weapon then glides through the atmosphere on a relatively flat trajectory, avoiding U.S. missile defenses such as the </w:t>
      </w:r>
      <w:hyperlink r:id="rId63" w:history="1">
        <w:r w:rsidRPr="00247ECE">
          <w:rPr>
            <w:rStyle w:val="Hyperlink"/>
          </w:rPr>
          <w:t>Ground Based Interceptor</w:t>
        </w:r>
      </w:hyperlink>
      <w:r w:rsidRPr="00247ECE">
        <w:t xml:space="preserve">. Avangard is a strategic nuclear weapon useful for holding U.S. early warning radars and missile defense systems under threat, dissuading Washington from launching a surprise nuclear attack. The Center for Strategic and International Studies believes Avangard has a range of 3,700 miles. It is also believed to pack a 2-megaton warhead. </w:t>
      </w:r>
      <w:r w:rsidRPr="00247ECE">
        <w:rPr>
          <w:u w:val="single"/>
        </w:rPr>
        <w:t>Hypersonic weapons are difficult to steer and may suffer from accuracy problems</w:t>
      </w:r>
      <w:r w:rsidRPr="00247ECE">
        <w:t xml:space="preserve">, but a bigger warhead will compensate for a less accurate weapon. </w:t>
      </w:r>
      <w:hyperlink r:id="rId64" w:history="1">
        <w:r w:rsidRPr="00247ECE">
          <w:rPr>
            <w:rStyle w:val="Hyperlink"/>
          </w:rPr>
          <w:t>Kinzhal</w:t>
        </w:r>
      </w:hyperlink>
      <w:r w:rsidRPr="00247ECE">
        <w:t xml:space="preserve"> is believed to be an air-launched version of the 9K720 Iskander short-range ballistic missile. Carried aloft by a modified MiG-31 interceptor, Kinzhal has a </w:t>
      </w:r>
      <w:hyperlink r:id="rId65" w:history="1">
        <w:r w:rsidRPr="00247ECE">
          <w:rPr>
            <w:rStyle w:val="Hyperlink"/>
          </w:rPr>
          <w:t>top speed of Mach 10</w:t>
        </w:r>
      </w:hyperlink>
      <w:r w:rsidRPr="00247ECE">
        <w:t xml:space="preserve"> and and a range of 1,242 miles. The missile’s high speed will make life difficult for existing tactical air defenses, such as the U.S. THAAD and Patriot air defense systems. Unlike Avangard, Kinzhal is a tactical system with a nuclear or conventional warhead designed for attacking targets behind the battlefield, such as air bases, military bases, or headquarters. It is also reportedly capable of attacking ships at sea, particularly aircraft carrier battle groups. Both Avangard and Kinzhal were relatively close to deployment when first announced. Avangard’s boost glide technology was under development for several years under Russia’s </w:t>
      </w:r>
      <w:hyperlink r:id="rId66" w:history="1">
        <w:r w:rsidRPr="00247ECE">
          <w:rPr>
            <w:rStyle w:val="Hyperlink"/>
          </w:rPr>
          <w:t>Yu-71 and Yu-74</w:t>
        </w:r>
      </w:hyperlink>
      <w:r w:rsidRPr="00247ECE">
        <w:t xml:space="preserve"> hypersonic weapon programs, while Kinzhal is simply an adaptation of a ground-based missile. </w:t>
      </w:r>
      <w:r w:rsidRPr="00247ECE">
        <w:rPr>
          <w:u w:val="single"/>
        </w:rPr>
        <w:t>Now the bad news</w:t>
      </w:r>
      <w:r w:rsidRPr="00247ECE">
        <w:t xml:space="preserve"> (if you’re Russia). </w:t>
      </w:r>
      <w:r w:rsidRPr="00247ECE">
        <w:rPr>
          <w:u w:val="single"/>
        </w:rPr>
        <w:t>The intelligence community believes that the</w:t>
      </w:r>
      <w:r w:rsidRPr="00247ECE">
        <w:t xml:space="preserve"> Buresvestnik (“Storm Petrel”) </w:t>
      </w:r>
      <w:r w:rsidRPr="00247ECE">
        <w:rPr>
          <w:u w:val="single"/>
        </w:rPr>
        <w:t>nuclear-powered cruise missile, under development for at least a decade, is still ten years away from becoming operational</w:t>
      </w:r>
      <w:r w:rsidRPr="00247ECE">
        <w:t xml:space="preserve">. Buresvestnik uses a gasoline powered engine, probably a turbojet, to take off. Once the missile has accelerated to sufficient speed, the nuclear-powered engine ignites and provides nearly unlimited range. Theoretically, a nuclear-powered cruise missile could cruise for a day or more, flying around entire continents to exploit gaps in air defenses. That is, if it works. </w:t>
      </w:r>
      <w:r w:rsidRPr="00247ECE">
        <w:rPr>
          <w:rStyle w:val="Emphasis"/>
        </w:rPr>
        <w:t>Nobody has ever tried, let alone successfully developed, a nuclear-powered cruise missile before</w:t>
      </w:r>
      <w:r w:rsidRPr="00247ECE">
        <w:t xml:space="preserve">. And Buresvestnik, under development since the 2000s, is still stuck in development hell. Of four tests conducted in 2018, according to </w:t>
      </w:r>
      <w:hyperlink r:id="rId67" w:history="1">
        <w:r w:rsidRPr="00247ECE">
          <w:rPr>
            <w:rStyle w:val="Hyperlink"/>
          </w:rPr>
          <w:t>MSNBC</w:t>
        </w:r>
      </w:hyperlink>
      <w:r w:rsidRPr="00247ECE">
        <w:t xml:space="preserve">, the longest lasted for just two minutes and the shortest for four seconds. </w:t>
      </w:r>
      <w:r w:rsidRPr="00247ECE">
        <w:rPr>
          <w:u w:val="single"/>
        </w:rPr>
        <w:t>The longest the missile has successfully flown was 22 miles</w:t>
      </w:r>
      <w:r w:rsidRPr="00247ECE">
        <w:t xml:space="preserve">. </w:t>
      </w:r>
      <w:r w:rsidRPr="00247ECE">
        <w:rPr>
          <w:u w:val="single"/>
        </w:rPr>
        <w:t>That’s a far cry from a missile that could theoretically stay aloft for days and fly for 10,000 miles or more</w:t>
      </w:r>
      <w:r w:rsidRPr="00247ECE">
        <w:t xml:space="preserve">. Furthermore U.S. intelligence believes </w:t>
      </w:r>
      <w:r w:rsidRPr="00247ECE">
        <w:rPr>
          <w:rStyle w:val="Emphasis"/>
        </w:rPr>
        <w:t xml:space="preserve">the final product could be unaffordable, especially given the Kremlin is trying to develop </w:t>
      </w:r>
      <w:hyperlink r:id="rId68" w:history="1">
        <w:r w:rsidRPr="00247ECE">
          <w:rPr>
            <w:rStyle w:val="Emphasis"/>
          </w:rPr>
          <w:t>five new strategic and tactical nuclear weapons</w:t>
        </w:r>
      </w:hyperlink>
      <w:r w:rsidRPr="00247ECE">
        <w:rPr>
          <w:rStyle w:val="Emphasis"/>
        </w:rPr>
        <w:t xml:space="preserve"> at once</w:t>
      </w:r>
      <w:r w:rsidRPr="00247ECE">
        <w:t xml:space="preserve">, including a </w:t>
      </w:r>
      <w:hyperlink r:id="rId69" w:history="1">
        <w:r w:rsidRPr="00247ECE">
          <w:rPr>
            <w:rStyle w:val="Hyperlink"/>
          </w:rPr>
          <w:t>nuclear-powered apocalypse torpedo</w:t>
        </w:r>
      </w:hyperlink>
      <w:r w:rsidRPr="00247ECE">
        <w:t>. Russia isn’t alone in developing new cruise missiles and hypersonic weapons. The Pentagon is currently developing the new</w:t>
      </w:r>
      <w:hyperlink r:id="rId70" w:history="1">
        <w:r w:rsidRPr="00247ECE">
          <w:rPr>
            <w:rStyle w:val="Hyperlink"/>
          </w:rPr>
          <w:t xml:space="preserve"> Long Range Stand Off</w:t>
        </w:r>
      </w:hyperlink>
      <w:r w:rsidRPr="00247ECE">
        <w:t xml:space="preserve"> (LRSO) cruise missile. Like Buresvestnik, LRSO is a subsonic cruise missile designed to deliver a nuclear payload. Unlike the Russian missile, LRSO will use a conventional propulsion system along the lines of a miniature jet engine. The U.S. is also </w:t>
      </w:r>
      <w:hyperlink r:id="rId71" w:history="1">
        <w:r w:rsidRPr="00247ECE">
          <w:rPr>
            <w:rStyle w:val="Hyperlink"/>
          </w:rPr>
          <w:t>developing a whole slew of hypersonic weapons</w:t>
        </w:r>
      </w:hyperlink>
      <w:r w:rsidRPr="00247ECE">
        <w:t xml:space="preserve"> to catch up with Russia and China, including the Mach 20 AGM-183A Advanced Rapid Response Weapon (“Arrow”), Tactical Boost Glide, a U.S. Navy hypersonic weapon, the </w:t>
      </w:r>
      <w:hyperlink r:id="rId72" w:history="1">
        <w:r w:rsidRPr="00247ECE">
          <w:rPr>
            <w:rStyle w:val="Hyperlink"/>
          </w:rPr>
          <w:t>Hypersonic Air-breathing Weapon Concept</w:t>
        </w:r>
      </w:hyperlink>
      <w:r w:rsidRPr="00247ECE">
        <w:t>(HAWC), and the Hypersonic Conventional Strike Weapon (“Hacksaw”).</w:t>
      </w:r>
    </w:p>
    <w:p w:rsidR="00A731B8" w:rsidRDefault="00A731B8" w:rsidP="00A731B8"/>
    <w:p w:rsidR="00A731B8" w:rsidRDefault="00A731B8" w:rsidP="00A731B8">
      <w:pPr>
        <w:pStyle w:val="Heading4"/>
      </w:pPr>
      <w:r>
        <w:t>Middle east is inevitably unstable – heterogeneity, lasting historical systems.</w:t>
      </w:r>
    </w:p>
    <w:p w:rsidR="00A731B8" w:rsidRPr="00B4712C" w:rsidRDefault="00A731B8" w:rsidP="00A731B8">
      <w:r w:rsidRPr="00B4712C">
        <w:rPr>
          <w:rStyle w:val="Style13ptBold"/>
        </w:rPr>
        <w:t>Kapusnak 19.</w:t>
      </w:r>
      <w:r w:rsidRPr="00B4712C">
        <w:t xml:space="preserve"> [Jan, staff writer for The Jerusalem Post, “</w:t>
      </w:r>
      <w:r w:rsidRPr="00B4712C">
        <w:rPr>
          <w:rStyle w:val="Emphasis"/>
        </w:rPr>
        <w:t>THERE IS NO KEY TO MIDDLE EAST STABILITY</w:t>
      </w:r>
      <w:r w:rsidRPr="00B4712C">
        <w:t>” https://www.jpost.com/Opinion/There-is-no-key-to-Middle-East-stability-583849]//NH.</w:t>
      </w:r>
    </w:p>
    <w:p w:rsidR="00A9654F" w:rsidRDefault="00A731B8" w:rsidP="00A9654F">
      <w:r w:rsidRPr="00B4712C">
        <w:t xml:space="preserve">For decades, many foreign policy officials, academics and </w:t>
      </w:r>
      <w:r w:rsidRPr="00296678">
        <w:rPr>
          <w:u w:val="single"/>
        </w:rPr>
        <w:t>commentators</w:t>
      </w:r>
      <w:r w:rsidRPr="00B4712C">
        <w:t xml:space="preserve"> across the West and the Arab world </w:t>
      </w:r>
      <w:r w:rsidRPr="00296678">
        <w:rPr>
          <w:u w:val="single"/>
        </w:rPr>
        <w:t>have argued that there is a key to stability and peace in the Middle East</w:t>
      </w:r>
      <w:r w:rsidRPr="00B4712C">
        <w:t xml:space="preserve">. For generations, </w:t>
      </w:r>
      <w:r w:rsidRPr="00296678">
        <w:rPr>
          <w:u w:val="single"/>
        </w:rPr>
        <w:t>the Israeli-Palestinian conflict has been portrayed as the key to making regional peace</w:t>
      </w:r>
      <w:r w:rsidRPr="00B4712C">
        <w:t xml:space="preserve">. Proponents of this concept have claimed that a solution of the protracted conflict would pave the way to Middle East peace, less terrorism and less anti-Americanism, and would eliminate Iran’s regional expansionism and nuclear pursuits. Read More Related Articles Letters to the Editor June, 26, 2019: Concentration camps everywhere Encountering Peace: To Abu Ibrahim, also known as Yahya Sinwar Everything You Need For A Ketogenic Diet (True Self) Recommended by </w:t>
      </w:r>
      <w:r w:rsidRPr="00296678">
        <w:rPr>
          <w:u w:val="single"/>
        </w:rPr>
        <w:t>According to this logic, if Palestinians had a state, all the Arab countries would become secular constitutional democracies run by rulers respecting human rights</w:t>
      </w:r>
      <w:r w:rsidRPr="00B4712C">
        <w:t xml:space="preserve">, </w:t>
      </w:r>
      <w:r w:rsidRPr="00296678">
        <w:rPr>
          <w:u w:val="single"/>
        </w:rPr>
        <w:t>Turkey would guarantee the right of self-determination to Kurds</w:t>
      </w:r>
      <w:r w:rsidRPr="00B4712C">
        <w:t xml:space="preserve">, </w:t>
      </w:r>
      <w:r w:rsidRPr="00296678">
        <w:rPr>
          <w:u w:val="single"/>
        </w:rPr>
        <w:t>Iran would cut support for its proxies, and militant Salafists would call off their jihad</w:t>
      </w:r>
      <w:r w:rsidRPr="00B4712C">
        <w:t xml:space="preserve">. There is no similar case in diplomatic history that was so misunderstood by so many entities for such a long time. </w:t>
      </w:r>
      <w:r w:rsidRPr="00296678">
        <w:rPr>
          <w:u w:val="single"/>
        </w:rPr>
        <w:t>Roots of this belief can be traced back to British foreign policy by the end of the 1930s</w:t>
      </w:r>
      <w:r w:rsidRPr="00B4712C">
        <w:t xml:space="preserve">. </w:t>
      </w:r>
      <w:r w:rsidRPr="00296678">
        <w:rPr>
          <w:u w:val="single"/>
        </w:rPr>
        <w:t>The British believed that their concerns in the region</w:t>
      </w:r>
      <w:r w:rsidRPr="00B4712C">
        <w:t xml:space="preserve"> – such as access to oil, their relations with the individual Arab countries, undercutting French positions and keeping Nazi Germany from gaining more of a foothold – </w:t>
      </w:r>
      <w:r w:rsidRPr="00B4712C">
        <w:rPr>
          <w:u w:val="single"/>
        </w:rPr>
        <w:t>would play out once the problem of Palestine was solved to the satisfaction of the Arab countries</w:t>
      </w:r>
      <w:r w:rsidRPr="00B4712C">
        <w:t xml:space="preserve">. After the Yom Kippur War and the subsequent OPEC oil embargo, </w:t>
      </w:r>
      <w:r w:rsidRPr="00B4712C">
        <w:rPr>
          <w:rStyle w:val="Emphasis"/>
        </w:rPr>
        <w:t>US presidents started repeating this “Israeli-Palestinian conflict key to peace”</w:t>
      </w:r>
      <w:r w:rsidRPr="00B4712C">
        <w:t xml:space="preserve"> mantra, </w:t>
      </w:r>
      <w:r w:rsidRPr="00B4712C">
        <w:rPr>
          <w:u w:val="single"/>
        </w:rPr>
        <w:t>which became conventional</w:t>
      </w:r>
      <w:r w:rsidRPr="00B4712C">
        <w:t xml:space="preserve"> wisdom in the White House. Jimmy Carter, influenced by Zbigniew Brzezinski, his national security adviser, formulated that “the US has a vital interest in the establishment of a stable peace in the Middle East” via solving the Israeli-Arab conflict. Even in 2008, after the 1980-1988 Iran-Iraq War (one of the deadliest conventional wars ever fought), the Gulf War and the Iraq War, </w:t>
      </w:r>
      <w:r w:rsidRPr="00B4712C">
        <w:rPr>
          <w:u w:val="single"/>
        </w:rPr>
        <w:t>Carter claimed that “without doubt, the path to peace in the Middle East goes through Jerusalem</w:t>
      </w:r>
      <w:r w:rsidRPr="00B4712C">
        <w:t xml:space="preserve">,” and Brzezinski added that “the Israeli-Palestinian conflict is the single most combustible and galvanizing issue in the Arab world.” </w:t>
      </w:r>
      <w:r w:rsidRPr="00B4712C">
        <w:rPr>
          <w:u w:val="single"/>
        </w:rPr>
        <w:t>Although this myth was discredited by</w:t>
      </w:r>
      <w:r w:rsidRPr="00B4712C">
        <w:t xml:space="preserve"> other violent events connected with </w:t>
      </w:r>
      <w:r w:rsidRPr="00B4712C">
        <w:rPr>
          <w:rStyle w:val="Emphasis"/>
        </w:rPr>
        <w:t>the Arab Spring, including the Syrian civil war and the genocide of Yazidis by ISIS</w:t>
      </w:r>
      <w:r w:rsidRPr="00B4712C">
        <w:t>, Donald Trump (the same applies for Barack Obama) repeated it – thus effectively denying his 2017 National Security Strategy – in saying that “</w:t>
      </w:r>
      <w:r w:rsidRPr="00B4712C">
        <w:rPr>
          <w:u w:val="single"/>
        </w:rPr>
        <w:t>if we can make peace between the Palestinians and Israel, I think it’ll lead to ultimately peace in the Middle East, which has to happen</w:t>
      </w:r>
      <w:r w:rsidRPr="00B4712C">
        <w:t xml:space="preserve">.” </w:t>
      </w:r>
      <w:r w:rsidRPr="00B4712C">
        <w:rPr>
          <w:rStyle w:val="Emphasis"/>
          <w:sz w:val="32"/>
          <w:szCs w:val="32"/>
        </w:rPr>
        <w:t>Unfortunately, this is not going to happen, since there is no key to Middle East peace</w:t>
      </w:r>
      <w:r w:rsidRPr="00B4712C">
        <w:t xml:space="preserve">. </w:t>
      </w:r>
      <w:r w:rsidRPr="00B4712C">
        <w:rPr>
          <w:u w:val="single"/>
        </w:rPr>
        <w:t>This myth is based on the false assumption that the Middle East is a highly interconnected structure where the solution of one specific armed conflict will solve a bunch of other armed conflicts</w:t>
      </w:r>
      <w:r w:rsidRPr="00B4712C">
        <w:t xml:space="preserve">. However, </w:t>
      </w:r>
      <w:r w:rsidRPr="00B4712C">
        <w:rPr>
          <w:u w:val="single"/>
        </w:rPr>
        <w:t>the Middle East</w:t>
      </w:r>
      <w:r w:rsidRPr="00B4712C">
        <w:t xml:space="preserve">, regardless of how one defines it, </w:t>
      </w:r>
      <w:r w:rsidRPr="00B4712C">
        <w:rPr>
          <w:u w:val="single"/>
        </w:rPr>
        <w:t>is</w:t>
      </w:r>
      <w:r w:rsidRPr="00B4712C">
        <w:t xml:space="preserve"> an ethnically and religiously </w:t>
      </w:r>
      <w:r w:rsidRPr="00B4712C">
        <w:rPr>
          <w:u w:val="single"/>
        </w:rPr>
        <w:t>heterogeneous</w:t>
      </w:r>
      <w:r w:rsidRPr="00B4712C">
        <w:t xml:space="preserve"> region characterized by many complexities and fault lines which throughout the years have produced multiple intrastate, interstate and transnational armed conflicts among countries and violent non-state actors, each of which holds competing, overlapping and sometimes contradictory interests. </w:t>
      </w:r>
      <w:r w:rsidRPr="00B4712C">
        <w:rPr>
          <w:u w:val="single"/>
        </w:rPr>
        <w:t>Any attempt to simplify affairs</w:t>
      </w:r>
      <w:r w:rsidRPr="00B4712C">
        <w:t xml:space="preserve"> in the region and analyze them through the lens of one particular conflict (currently via the proxy conflict between Saudi Arabia and Iran) </w:t>
      </w:r>
      <w:r w:rsidRPr="00B4712C">
        <w:rPr>
          <w:rStyle w:val="Emphasis"/>
        </w:rPr>
        <w:t>creates the impression that all conflicts in the region, their sources and solutions are connected and not independent</w:t>
      </w:r>
      <w:r w:rsidRPr="00B4712C">
        <w:t xml:space="preserve">. THIS WISHFUL thinking about some kind of domino effect in the volatile Middle East has proved to be a very dangerous game with disastrous and long-lasting consequences. For example, US president G.W. Bush, influenced by neoconservatism, launched a war in Iraq, in the belief that regime change in the country would be a catalyst for stimulating democratic change that would “domino” throughout the Middle East. Henry Kissinger, former US secretary of state, even linked the Iraq invasion with the Israeli-Palestinian conflict, claiming: “It is not true that the road to Baghdad leads through Jerusalem. Much more likely, the road to Jerusalem will lead through Baghdad.” However, </w:t>
      </w:r>
      <w:r w:rsidRPr="00B4712C">
        <w:rPr>
          <w:u w:val="single"/>
        </w:rPr>
        <w:t>the hope for a democratic Baghdad, and so ending the Israeli-Palestinian conflict</w:t>
      </w:r>
      <w:r w:rsidRPr="00B4712C">
        <w:t xml:space="preserve">, </w:t>
      </w:r>
      <w:r w:rsidRPr="00B4712C">
        <w:rPr>
          <w:u w:val="single"/>
        </w:rPr>
        <w:t>did not materialize</w:t>
      </w:r>
      <w:r w:rsidRPr="00B4712C">
        <w:t xml:space="preserve">, </w:t>
      </w:r>
      <w:r w:rsidRPr="00B4712C">
        <w:rPr>
          <w:u w:val="single"/>
        </w:rPr>
        <w:t>and</w:t>
      </w:r>
      <w:r w:rsidRPr="00B4712C">
        <w:t xml:space="preserve"> post-invasion </w:t>
      </w:r>
      <w:r w:rsidRPr="00B4712C">
        <w:rPr>
          <w:rStyle w:val="Emphasis"/>
        </w:rPr>
        <w:t>Iraq has become a repellent example of a failed state</w:t>
      </w:r>
      <w:r w:rsidRPr="00B4712C">
        <w:t xml:space="preserve"> defined by widespread political violence, disorder and leadership with authoritarian tendencies.</w:t>
      </w:r>
    </w:p>
    <w:p w:rsidR="007108C6" w:rsidRDefault="007108C6" w:rsidP="007108C6">
      <w:pPr>
        <w:pStyle w:val="Heading3"/>
      </w:pPr>
      <w:r>
        <w:t>! d – prolif</w:t>
      </w:r>
    </w:p>
    <w:p w:rsidR="007108C6" w:rsidRPr="00553677" w:rsidRDefault="007108C6" w:rsidP="007108C6">
      <w:pPr>
        <w:pStyle w:val="Heading4"/>
        <w:rPr>
          <w:rStyle w:val="Style13ptBold"/>
          <w:b/>
        </w:rPr>
      </w:pPr>
      <w:r>
        <w:rPr>
          <w:rStyle w:val="Style13ptBold"/>
          <w:b/>
        </w:rPr>
        <w:t>Proliferation doesn’t cause war and the impact is empirically overstated—experience with nukes reduces propensity for conflict</w:t>
      </w:r>
    </w:p>
    <w:p w:rsidR="007108C6" w:rsidRDefault="007108C6" w:rsidP="007108C6">
      <w:r w:rsidRPr="00553677">
        <w:rPr>
          <w:rStyle w:val="Style13ptBold"/>
        </w:rPr>
        <w:t>Cohen, 16</w:t>
      </w:r>
      <w:r w:rsidRPr="00553677">
        <w:t>—Senior Lecturer, Macquarie University (Michael D., “How nuclear proliferation causes conflict: the case for optimistic pessimism,” The Nonproliferation Review (2016), 23:3-4, 425-442, https://doi.org/10.1080/10736700.2016.1256541, AS)</w:t>
      </w:r>
      <w:r>
        <w:rPr>
          <w:rStyle w:val="Style13ptBold"/>
        </w:rPr>
        <w:br/>
      </w:r>
      <w:r>
        <w:t xml:space="preserve">Three of the four </w:t>
      </w:r>
      <w:r w:rsidRPr="00553677">
        <w:rPr>
          <w:rStyle w:val="StyleUnderline"/>
        </w:rPr>
        <w:t xml:space="preserve">mechanisms long alleged to make nuclear proliferation cause interstate conflict find </w:t>
      </w:r>
      <w:r w:rsidRPr="00553677">
        <w:rPr>
          <w:rStyle w:val="Emphasis"/>
        </w:rPr>
        <w:t xml:space="preserve">little to no empirical support </w:t>
      </w:r>
      <w:r>
        <w:t xml:space="preserve">when the endogeneity, omitted-variable bias, and conceptual-confusion issues addressed above are recognized and applied to the evi- dence. </w:t>
      </w:r>
      <w:r w:rsidRPr="00553677">
        <w:rPr>
          <w:rStyle w:val="StyleUnderline"/>
        </w:rPr>
        <w:t xml:space="preserve">Preventive-war motivations, nonsurvivable arsenals, and organizational logics that lead to accidents do not cause armed conflict. </w:t>
      </w:r>
      <w:r>
        <w:t xml:space="preserve">The only mechanism that has system- atically led to conflict is conventional aggression by weak revisionists after nuclear pro- liferation, but </w:t>
      </w:r>
      <w:r w:rsidRPr="00553677">
        <w:rPr>
          <w:rStyle w:val="Emphasis"/>
        </w:rPr>
        <w:t>a few years of experience with nuclear weapons moderates the conflict propensity of new nuclear states</w:t>
      </w:r>
      <w:r w:rsidRPr="00553677">
        <w:rPr>
          <w:rStyle w:val="StyleUnderline"/>
        </w:rPr>
        <w:t xml:space="preserve">. By failing to specify how frequently we should observe preventive motivations, their effect on nonsurvivable arsenals, or how organizational logics lead to conflict, accidents, and nuclear war, </w:t>
      </w:r>
      <w:r w:rsidRPr="00553677">
        <w:rPr>
          <w:rStyle w:val="Emphasis"/>
        </w:rPr>
        <w:t>proliferation pessimist claims are unfalsifiable.</w:t>
      </w:r>
      <w:r>
        <w:t xml:space="preserve"> Pessimist scholars need to specify how much longer we should observe them not leading to conflict before concluding that their threat has been greatly exaggerated. The undesirability of nuclear use has prevented scholars from coming to terms with what a more careful and systematic reading of the historical record suggests about the relationship between these mechanisms and conflict. Sagan has argued that </w:t>
      </w:r>
      <w:r w:rsidRPr="00553677">
        <w:rPr>
          <w:rStyle w:val="StyleUnderline"/>
        </w:rPr>
        <w:t>proliferation fatalism and deterrence optimism reduce incentives to combat proliferation</w:t>
      </w:r>
      <w:r>
        <w:t xml:space="preserve">.90 But </w:t>
      </w:r>
      <w:r w:rsidRPr="00553677">
        <w:rPr>
          <w:rStyle w:val="StyleUnderline"/>
        </w:rPr>
        <w:t>these same dynamics have led scholars to vastly exaggerate the number of threats posed by the spread of nuclear weapons</w:t>
      </w:r>
      <w:r>
        <w:t xml:space="preserve">. If </w:t>
      </w:r>
      <w:r w:rsidRPr="00553677">
        <w:rPr>
          <w:rStyle w:val="StyleUnderline"/>
        </w:rPr>
        <w:t xml:space="preserve">the greatest danger posed by nuclear proliferation is </w:t>
      </w:r>
      <w:r w:rsidRPr="00553677">
        <w:rPr>
          <w:rStyle w:val="Emphasis"/>
        </w:rPr>
        <w:t>conventional aggression in the short-term</w:t>
      </w:r>
      <w:r>
        <w:t xml:space="preserve">, scholars need to rediscover how deterrence can moderate the high conflict propensity of new nuclear states.91 Arguments about the fre- quency of nuclear escalation, however, say nothing about its cost. Isn’t the possibility of nuclear escalation on the Korean peninsula, for example, evidence against the arguments made throughout this paper? A few cases of accidental, unintentional, or deliberate nuclear escalation could show that the mechanisms offered by pessimist scholars linking nuclear proliferation and conflict survive the criticisms leveled at them here. A lower bar for the proliferation-pessimist theory to pass might be one case of nuclear esca- lation. But </w:t>
      </w:r>
      <w:r w:rsidRPr="00553677">
        <w:rPr>
          <w:rStyle w:val="StyleUnderline"/>
        </w:rPr>
        <w:t>after seventy years, nuclear weapons have not once led to conflict through the mechanisms addressed here.</w:t>
      </w:r>
      <w:r>
        <w:rPr>
          <w:rStyle w:val="StyleUnderline"/>
        </w:rPr>
        <w:t xml:space="preserve"> </w:t>
      </w:r>
      <w:r>
        <w:t xml:space="preserve">This is not the place for a lengthier treatment of how the United States and its allies should deal with the challenges posed by a North Korean (or possible Iranian) nuclear bomb. But </w:t>
      </w:r>
      <w:r w:rsidRPr="00553677">
        <w:rPr>
          <w:rStyle w:val="StyleUnderline"/>
        </w:rPr>
        <w:t>the historical record suggests that Israeli, South Korean, and others’ preventive motivations to strike will not lead to military action, and that any strike would likely not escalate to conflict unless the United States or its allies decide to topple the regimes in Tehran and Pyongyang.</w:t>
      </w:r>
      <w:r>
        <w:t xml:space="preserve"> The </w:t>
      </w:r>
      <w:r w:rsidRPr="00553677">
        <w:rPr>
          <w:rStyle w:val="StyleUnderline"/>
        </w:rPr>
        <w:t xml:space="preserve">nonsurvivability of an Iranian or North Korean arsenal will </w:t>
      </w:r>
      <w:r w:rsidRPr="00553677">
        <w:rPr>
          <w:rStyle w:val="Emphasis"/>
        </w:rPr>
        <w:t>not tempt others to strike.</w:t>
      </w:r>
      <w:r w:rsidRPr="00553677">
        <w:rPr>
          <w:rStyle w:val="StyleUnderline"/>
        </w:rPr>
        <w:t xml:space="preserve"> </w:t>
      </w:r>
      <w:r>
        <w:t xml:space="preserve">The arguments made here have contrasting findings for preventive-strike considerations. On the one hand, </w:t>
      </w:r>
      <w:r w:rsidRPr="00553677">
        <w:rPr>
          <w:rStyle w:val="StyleUnderline"/>
        </w:rPr>
        <w:t>strikes</w:t>
      </w:r>
      <w:r>
        <w:t xml:space="preserve"> are less costly than many believe because they </w:t>
      </w:r>
      <w:r w:rsidRPr="00553677">
        <w:rPr>
          <w:rStyle w:val="StyleUnderline"/>
        </w:rPr>
        <w:t>rarely cause escalation</w:t>
      </w:r>
      <w:r>
        <w:t xml:space="preserve">. On the other hand, strikes are less necessary than many believe because the costs of nuclear proliferation are much lower than usually assumed. </w:t>
      </w:r>
      <w:r w:rsidRPr="00553677">
        <w:rPr>
          <w:rStyle w:val="StyleUnderline"/>
        </w:rPr>
        <w:t xml:space="preserve">Nuclear accidents may occur, but these will likely only cause conventional or nuclear escalation if Tehran or Pyongyang have already attempted to revise their status quo. </w:t>
      </w:r>
      <w:r w:rsidRPr="006E703D">
        <w:t xml:space="preserve">The historical record also suggests that </w:t>
      </w:r>
      <w:r w:rsidRPr="00553677">
        <w:rPr>
          <w:rStyle w:val="StyleUnderline"/>
        </w:rPr>
        <w:t>a few years of experience with the bomb will teach Tehran and Pyongyang the limits of nuclear coercion and that any conflict will stop short of nuclear escalation</w:t>
      </w:r>
      <w:r w:rsidRPr="006E703D">
        <w:t>. Future research should further refine proliferation pessimism and integrate it with optimist perspectives through addressing what causes new nuclear states to moderate their aggression and what policies by the United States and its allies might cause this. An optimistic pessimism toward the spread of nuclear weapons can better come to terms with how and when they lead to interstate conflict and form the basis for better policies to reduce the dangers.</w:t>
      </w:r>
    </w:p>
    <w:p w:rsidR="007108C6" w:rsidRPr="007108C6" w:rsidRDefault="007108C6" w:rsidP="007108C6"/>
    <w:p w:rsidR="00A731B8" w:rsidRDefault="00A731B8" w:rsidP="00A731B8">
      <w:pPr>
        <w:pStyle w:val="Heading3"/>
      </w:pPr>
      <w:r>
        <w:t>! d</w:t>
      </w:r>
      <w:r w:rsidR="007108C6">
        <w:t xml:space="preserve"> – Korea war</w:t>
      </w:r>
    </w:p>
    <w:p w:rsidR="00A731B8" w:rsidRPr="00C770AC" w:rsidRDefault="00A731B8" w:rsidP="00A731B8">
      <w:pPr>
        <w:pStyle w:val="Heading4"/>
      </w:pPr>
      <w:r>
        <w:t>No Korea war ever – answers their miscalc scenario</w:t>
      </w:r>
    </w:p>
    <w:p w:rsidR="00A731B8" w:rsidRDefault="00A731B8" w:rsidP="00A731B8">
      <w:r>
        <w:rPr>
          <w:rStyle w:val="Style13ptBold"/>
        </w:rPr>
        <w:t>Jackson 15</w:t>
      </w:r>
      <w:r>
        <w:t xml:space="preserve"> [Van, Visiting Fellow at the Center for a New American Security and a Council on Foreign Relations International Affairs Fellow, researching the intersection of Asian security, strategy, and military trends. He is also a Visiting Scholar and Adjunct Assistant Professor with the Asian Studies Program in Georgetown University’s School of Foreign Service. Dr. Jackson has testified before the House Committee on Foreign Affairs, Subcommittee on Asia and </w:t>
      </w:r>
      <w:r w:rsidRPr="00EA1EBF">
        <w:t xml:space="preserve">the Pacific, and is a frequent commentator in popular media and policy outlets, “Preparing for the Next Korean War”, 8/24/15, </w:t>
      </w:r>
      <w:hyperlink r:id="rId73" w:history="1">
        <w:r w:rsidRPr="00EA1EBF">
          <w:rPr>
            <w:rStyle w:val="Hyperlink"/>
          </w:rPr>
          <w:t>http://thediplomat.com/2015/08/preparing-for-the-next-korean-war/</w:t>
        </w:r>
      </w:hyperlink>
      <w:r w:rsidRPr="00EA1EBF">
        <w:t>]</w:t>
      </w:r>
    </w:p>
    <w:p w:rsidR="00080271" w:rsidRPr="00EA1EBF" w:rsidRDefault="00080271" w:rsidP="00A731B8"/>
    <w:p w:rsidR="00A731B8" w:rsidRPr="00A731B8" w:rsidRDefault="00A731B8" w:rsidP="00A731B8">
      <w:pPr>
        <w:rPr>
          <w:sz w:val="14"/>
        </w:rPr>
      </w:pPr>
      <w:r w:rsidRPr="00EA1EBF">
        <w:rPr>
          <w:rStyle w:val="StyleUnderline"/>
        </w:rPr>
        <w:t>Nobody Wants Nuclear War—Not Even Kim</w:t>
      </w:r>
      <w:r w:rsidRPr="00EA1EBF">
        <w:rPr>
          <w:sz w:val="14"/>
        </w:rPr>
        <w:t xml:space="preserve"> Jong-un </w:t>
      </w:r>
      <w:r w:rsidRPr="00EA1EBF">
        <w:rPr>
          <w:rStyle w:val="Emphasis"/>
        </w:rPr>
        <w:t>Every Korea expert</w:t>
      </w:r>
      <w:r w:rsidRPr="00EA1EBF">
        <w:rPr>
          <w:rStyle w:val="StyleUnderline"/>
        </w:rPr>
        <w:t xml:space="preserve"> I’ve ever met believes North Korea’s primary goal is regime survival</w:t>
      </w:r>
      <w:r w:rsidRPr="00EA1EBF">
        <w:rPr>
          <w:sz w:val="14"/>
        </w:rPr>
        <w:t xml:space="preserve">. Yet most of these same experts believe that Kim Jong-un is capable of anything and there’s no telling what he might do. To put it politely, that’s cognitive dissonance. If we know North Korea seeks regime survival, then we know something about what it’s keen to avoid. </w:t>
      </w:r>
      <w:r w:rsidRPr="00EA1EBF">
        <w:rPr>
          <w:rStyle w:val="StyleUnderline"/>
        </w:rPr>
        <w:t>Even Kim Jong-un must know there are certain actions that would end him and his regime—nuclear attacks, the destruction of Seoul, or a mass invasion of South Korea</w:t>
      </w:r>
      <w:r w:rsidRPr="00EA1EBF">
        <w:rPr>
          <w:sz w:val="14"/>
        </w:rPr>
        <w:t xml:space="preserve">. Kim Jong-un isn’t a Millenarian or a Jihadi; </w:t>
      </w:r>
      <w:r w:rsidRPr="00EA1EBF">
        <w:rPr>
          <w:rStyle w:val="Emphasis"/>
        </w:rPr>
        <w:t xml:space="preserve">his goal isn’t </w:t>
      </w:r>
      <w:r w:rsidRPr="00EA1EBF">
        <w:rPr>
          <w:rStyle w:val="Emphasis"/>
          <w:strike/>
        </w:rPr>
        <w:t>suicide</w:t>
      </w:r>
      <w:r w:rsidRPr="00EA1EBF">
        <w:rPr>
          <w:sz w:val="14"/>
        </w:rPr>
        <w:t xml:space="preserve">. So unless we want to shrug our shoulders and say “anything could happen,” we should have some modest confidence that </w:t>
      </w:r>
      <w:r w:rsidRPr="00EA1EBF">
        <w:rPr>
          <w:rStyle w:val="StyleUnderline"/>
        </w:rPr>
        <w:t xml:space="preserve">Kim won’t pursue the extreme actions that North Korean media </w:t>
      </w:r>
      <w:r w:rsidRPr="00EA1EBF">
        <w:rPr>
          <w:rStyle w:val="Emphasis"/>
        </w:rPr>
        <w:t>routinely threaten</w:t>
      </w:r>
      <w:r w:rsidRPr="00EA1EBF">
        <w:rPr>
          <w:rStyle w:val="StyleUnderline"/>
        </w:rPr>
        <w:t>. South of the DMZ</w:t>
      </w:r>
      <w:r w:rsidRPr="00EA1EBF">
        <w:rPr>
          <w:sz w:val="14"/>
        </w:rPr>
        <w:t xml:space="preserve">, the </w:t>
      </w:r>
      <w:r w:rsidRPr="00EA1EBF">
        <w:rPr>
          <w:rStyle w:val="StyleUnderline"/>
        </w:rPr>
        <w:t>incentives</w:t>
      </w:r>
      <w:r w:rsidRPr="00EA1EBF">
        <w:rPr>
          <w:sz w:val="14"/>
        </w:rPr>
        <w:t xml:space="preserve"> to avoid a nuclear conflict </w:t>
      </w:r>
      <w:r w:rsidRPr="00EA1EBF">
        <w:rPr>
          <w:rStyle w:val="StyleUnderline"/>
        </w:rPr>
        <w:t>are just as strong</w:t>
      </w:r>
      <w:r w:rsidRPr="00EA1EBF">
        <w:rPr>
          <w:sz w:val="14"/>
        </w:rPr>
        <w:t xml:space="preserve">. For starters, </w:t>
      </w:r>
      <w:r w:rsidRPr="00EA1EBF">
        <w:rPr>
          <w:rStyle w:val="Emphasis"/>
        </w:rPr>
        <w:t>60 years of “restraint” when faced with North Korean violence</w:t>
      </w:r>
      <w:r w:rsidRPr="00EA1EBF">
        <w:rPr>
          <w:rStyle w:val="StyleUnderline"/>
        </w:rPr>
        <w:t xml:space="preserve"> suggests that, </w:t>
      </w:r>
      <w:r w:rsidRPr="00EA1EBF">
        <w:rPr>
          <w:rStyle w:val="Emphasis"/>
        </w:rPr>
        <w:t>in the U</w:t>
      </w:r>
      <w:r w:rsidRPr="00EA1EBF">
        <w:rPr>
          <w:sz w:val="14"/>
        </w:rPr>
        <w:t xml:space="preserve">nited </w:t>
      </w:r>
      <w:r w:rsidRPr="00EA1EBF">
        <w:rPr>
          <w:rStyle w:val="Emphasis"/>
        </w:rPr>
        <w:t>S</w:t>
      </w:r>
      <w:r w:rsidRPr="00EA1EBF">
        <w:rPr>
          <w:sz w:val="14"/>
        </w:rPr>
        <w:t xml:space="preserve">tates </w:t>
      </w:r>
      <w:r w:rsidRPr="00EA1EBF">
        <w:rPr>
          <w:rStyle w:val="Emphasis"/>
        </w:rPr>
        <w:t>especially</w:t>
      </w:r>
      <w:r w:rsidRPr="00EA1EBF">
        <w:rPr>
          <w:rStyle w:val="StyleUnderline"/>
        </w:rPr>
        <w:t>, there is a strong desire to avoid</w:t>
      </w:r>
      <w:r w:rsidRPr="00EA1EBF">
        <w:rPr>
          <w:sz w:val="14"/>
        </w:rPr>
        <w:t xml:space="preserve"> the risks of </w:t>
      </w:r>
      <w:r w:rsidRPr="00EA1EBF">
        <w:rPr>
          <w:rStyle w:val="StyleUnderline"/>
        </w:rPr>
        <w:t>escalation</w:t>
      </w:r>
      <w:r w:rsidRPr="00EA1EBF">
        <w:rPr>
          <w:sz w:val="14"/>
        </w:rPr>
        <w:t xml:space="preserve"> and conflict in general. Plus, no sitting president—American or South Korean—wants to go down in history as the first president to usher in the era of nuclear warfighting. </w:t>
      </w:r>
      <w:r w:rsidRPr="00EA1EBF">
        <w:rPr>
          <w:rStyle w:val="StyleUnderline"/>
        </w:rPr>
        <w:t>The cost in lives would be abhorrent</w:t>
      </w:r>
      <w:r w:rsidRPr="00EA1EBF">
        <w:rPr>
          <w:sz w:val="14"/>
        </w:rPr>
        <w:t xml:space="preserve">, and there’s a high risk that such a situation would rapidly erode the nuclear nonproliferation regime. </w:t>
      </w:r>
      <w:r w:rsidRPr="00EA1EBF">
        <w:rPr>
          <w:rStyle w:val="StyleUnderline"/>
        </w:rPr>
        <w:t>North Korea Can’t Invade the South</w:t>
      </w:r>
      <w:r w:rsidRPr="00EA1EBF">
        <w:rPr>
          <w:sz w:val="12"/>
          <w:szCs w:val="12"/>
        </w:rPr>
        <w:t xml:space="preserve"> </w:t>
      </w:r>
      <w:r w:rsidRPr="00EA1EBF">
        <w:rPr>
          <w:sz w:val="14"/>
        </w:rPr>
        <w:t xml:space="preserve">In June 1950, North Korea launched a large-scale invasion of a South Korea with only a token ability to resist and no meaningful U.S. military presence. This is the classic scenario that experts and military planners often imagine when they think of another Korean War. Yet </w:t>
      </w:r>
      <w:r w:rsidRPr="00EA1EBF">
        <w:rPr>
          <w:rStyle w:val="StyleUnderline"/>
        </w:rPr>
        <w:t>there’s now a heavily armed DMZ—replete with a large minefield</w:t>
      </w:r>
      <w:r w:rsidRPr="00EA1EBF">
        <w:rPr>
          <w:sz w:val="14"/>
        </w:rPr>
        <w:t>, no less—</w:t>
      </w:r>
      <w:r w:rsidRPr="00EA1EBF">
        <w:rPr>
          <w:rStyle w:val="StyleUnderline"/>
        </w:rPr>
        <w:t>separating the North and South</w:t>
      </w:r>
      <w:r w:rsidRPr="00EA1EBF">
        <w:rPr>
          <w:sz w:val="14"/>
        </w:rPr>
        <w:t xml:space="preserve">, and </w:t>
      </w:r>
      <w:r w:rsidRPr="00EA1EBF">
        <w:rPr>
          <w:rStyle w:val="StyleUnderline"/>
        </w:rPr>
        <w:t>the South Korean military is better trained and equipped than any force North Korea could muster. North Korea’s air force and navy services are vastly inferior to the technologically advanced South Korean military. And</w:t>
      </w:r>
      <w:r w:rsidRPr="00EA1EBF">
        <w:rPr>
          <w:sz w:val="14"/>
        </w:rPr>
        <w:t xml:space="preserve"> the </w:t>
      </w:r>
      <w:r w:rsidRPr="00EA1EBF">
        <w:rPr>
          <w:rStyle w:val="Emphasis"/>
        </w:rPr>
        <w:t>U.S. military presence</w:t>
      </w:r>
      <w:r w:rsidRPr="00EA1EBF">
        <w:rPr>
          <w:sz w:val="14"/>
        </w:rPr>
        <w:t xml:space="preserve"> in and commitment to South Korea </w:t>
      </w:r>
      <w:r w:rsidRPr="00EA1EBF">
        <w:rPr>
          <w:rStyle w:val="StyleUnderline"/>
        </w:rPr>
        <w:t>is far more than symbolic</w:t>
      </w:r>
      <w:r w:rsidRPr="00EA1EBF">
        <w:rPr>
          <w:sz w:val="14"/>
        </w:rPr>
        <w:t xml:space="preserve">. The point is that </w:t>
      </w:r>
      <w:r w:rsidRPr="00EA1EBF">
        <w:rPr>
          <w:rStyle w:val="Emphasis"/>
        </w:rPr>
        <w:t>no military leader would look at the military balance on the Korean Peninsula</w:t>
      </w:r>
      <w:r w:rsidRPr="00EA1EBF">
        <w:rPr>
          <w:rStyle w:val="StyleUnderline"/>
        </w:rPr>
        <w:t>—especially not a leader in the North Korean People’s Army (KPA)—</w:t>
      </w:r>
      <w:r w:rsidRPr="00EA1EBF">
        <w:rPr>
          <w:rStyle w:val="Emphasis"/>
        </w:rPr>
        <w:t>and think that it makes sense</w:t>
      </w:r>
      <w:r w:rsidRPr="00EA1EBF">
        <w:rPr>
          <w:rStyle w:val="StyleUnderline"/>
        </w:rPr>
        <w:t xml:space="preserve"> for North Korea to invade South Korea</w:t>
      </w:r>
      <w:r w:rsidRPr="00EA1EBF">
        <w:rPr>
          <w:sz w:val="14"/>
        </w:rPr>
        <w:t xml:space="preserve">. The former might have cause for conflict, but waged asymmetrically, not as a head-on frontal assault. Invasion of the South is militarily impossible. This North-South military imbalance is worsened by a </w:t>
      </w:r>
      <w:r w:rsidRPr="00EA1EBF">
        <w:rPr>
          <w:rStyle w:val="StyleUnderline"/>
        </w:rPr>
        <w:t>KPA</w:t>
      </w:r>
      <w:r w:rsidRPr="00EA1EBF">
        <w:rPr>
          <w:sz w:val="14"/>
        </w:rPr>
        <w:t xml:space="preserve"> that </w:t>
      </w:r>
      <w:r w:rsidRPr="00EA1EBF">
        <w:rPr>
          <w:rStyle w:val="StyleUnderline"/>
        </w:rPr>
        <w:t>lacks the logistics and sustainment capacity required of an invasion; the KPA is numerically large, but regularly diverted from military tasks to perform agricultural and industrial labor functions to support a moribund economy</w:t>
      </w:r>
      <w:r w:rsidRPr="00EA1EBF">
        <w:rPr>
          <w:sz w:val="14"/>
        </w:rPr>
        <w:t xml:space="preserve">. The KPA isn’t a force that’s capable of a long duration military campaign. Invading North Korea is Long, Slow, and Costly While there are few, if any, reasons to expect a North Korean conquest over the South, </w:t>
      </w:r>
      <w:r w:rsidRPr="00EA1EBF">
        <w:rPr>
          <w:rStyle w:val="StyleUnderline"/>
        </w:rPr>
        <w:t xml:space="preserve">the converse is equally unlikely. Any invasion of North Korea </w:t>
      </w:r>
      <w:r w:rsidRPr="00EA1EBF">
        <w:rPr>
          <w:rStyle w:val="Emphasis"/>
        </w:rPr>
        <w:t>would be slow</w:t>
      </w:r>
      <w:r w:rsidRPr="00EA1EBF">
        <w:rPr>
          <w:rStyle w:val="StyleUnderline"/>
        </w:rPr>
        <w:t xml:space="preserve"> and costly, </w:t>
      </w:r>
      <w:r w:rsidRPr="00EA1EBF">
        <w:rPr>
          <w:rStyle w:val="Emphasis"/>
        </w:rPr>
        <w:t>offering both sides many opportunities to</w:t>
      </w:r>
      <w:r w:rsidRPr="00EA1EBF">
        <w:rPr>
          <w:sz w:val="14"/>
        </w:rPr>
        <w:t xml:space="preserve"> either “</w:t>
      </w:r>
      <w:r w:rsidRPr="00EA1EBF">
        <w:rPr>
          <w:rStyle w:val="Emphasis"/>
        </w:rPr>
        <w:t>pause” and de-escalate</w:t>
      </w:r>
      <w:r w:rsidRPr="00EA1EBF">
        <w:rPr>
          <w:rStyle w:val="StyleUnderline"/>
        </w:rPr>
        <w:t xml:space="preserve"> conflict</w:t>
      </w:r>
      <w:r w:rsidRPr="00EA1EBF">
        <w:rPr>
          <w:sz w:val="14"/>
        </w:rPr>
        <w:t xml:space="preserve">, or escalate to total devastation. First, invading North Korea guarantees the mass artillery shelling of Seoul, South Korea’s capital, and North Korea’s use of “battlefield” chemical weapons at scale. If the alliance is invading, there’s no reason for North Korea to refrain from taking these actions. Second, moving large numbers of troops into North Korea requires not only facing down an adversary with home field advantage, but a topography that’s entirely inhospitable to outside invasion—highly mountainous, lots of underground facilities and tunnels, and with very little infrastructure such as roads and bridges to exploit. Third, because North Korea’s local advantages would dramatically slow the progress of a northward march, North Korea would have plenty of time to confirm that its regime is facing extinction, which increases incentives to launch nuclear strikes. North Korea’s Growing Nuclear Confidence, with Authoritarian Characteristics Applied to the Korea situation, two concepts in political science also bear on incentives for limited conflict: audience costs and the stability-instability paradox. Audience costs are the expected punishments or rewards a leader is likely to face based on their behavior. In democracies, domestic audience costs are thought to sometimes encourage restraint in political leaders, and to strengthen the credibility of threats when leaders of democratic polities make them. A politician who fails to live up to their word, for example, will be punished at the ballot box (this is a theory, not a description of reality). In dictatorships though, the audience cost mechanism as a source of either restraint or credibility doesn’t exist in the same way. </w:t>
      </w:r>
      <w:r w:rsidRPr="00EA1EBF">
        <w:rPr>
          <w:rStyle w:val="StyleUnderline"/>
        </w:rPr>
        <w:t>The only audiences that might punish or reward a leader are elites</w:t>
      </w:r>
      <w:r w:rsidRPr="00EA1EBF">
        <w:rPr>
          <w:sz w:val="14"/>
        </w:rPr>
        <w:t xml:space="preserve"> who implement orders and are </w:t>
      </w:r>
      <w:r w:rsidRPr="00EA1EBF">
        <w:rPr>
          <w:rStyle w:val="StyleUnderline"/>
        </w:rPr>
        <w:t>capable of threatening a coup</w:t>
      </w:r>
      <w:r w:rsidRPr="00EA1EBF">
        <w:rPr>
          <w:sz w:val="14"/>
        </w:rPr>
        <w:t xml:space="preserve">. But in North Korea, </w:t>
      </w:r>
      <w:r w:rsidRPr="00EA1EBF">
        <w:rPr>
          <w:rStyle w:val="StyleUnderline"/>
        </w:rPr>
        <w:t>Kim</w:t>
      </w:r>
      <w:r w:rsidRPr="00EA1EBF">
        <w:rPr>
          <w:sz w:val="14"/>
        </w:rPr>
        <w:t xml:space="preserve"> Jong-un </w:t>
      </w:r>
      <w:r w:rsidRPr="00EA1EBF">
        <w:rPr>
          <w:rStyle w:val="StyleUnderline"/>
        </w:rPr>
        <w:t>seems to be killing all those guys. So even if dictators face audience costs in general—and many scholars think they don’t—North Korea seems a special case</w:t>
      </w:r>
      <w:r w:rsidRPr="00EA1EBF">
        <w:rPr>
          <w:sz w:val="14"/>
        </w:rPr>
        <w:t xml:space="preserve"> in which audience costs are marginal if they exist at all. So </w:t>
      </w:r>
      <w:r w:rsidRPr="00EA1EBF">
        <w:rPr>
          <w:rStyle w:val="StyleUnderline"/>
        </w:rPr>
        <w:t>if North Korea ends up in an undesirable conflict, Kim</w:t>
      </w:r>
      <w:r w:rsidRPr="00EA1EBF">
        <w:rPr>
          <w:sz w:val="14"/>
        </w:rPr>
        <w:t xml:space="preserve"> Jong-un and the generals </w:t>
      </w:r>
      <w:r w:rsidRPr="00EA1EBF">
        <w:rPr>
          <w:rStyle w:val="Emphasis"/>
        </w:rPr>
        <w:t>can de-escalate or back down</w:t>
      </w:r>
      <w:r w:rsidRPr="00EA1EBF">
        <w:rPr>
          <w:rStyle w:val="StyleUnderline"/>
        </w:rPr>
        <w:t xml:space="preserve"> without necessarily losing face</w:t>
      </w:r>
      <w:r w:rsidRPr="00EA1EBF">
        <w:rPr>
          <w:sz w:val="14"/>
        </w:rPr>
        <w:t xml:space="preserve">. At any rate, </w:t>
      </w:r>
      <w:r w:rsidRPr="00EA1EBF">
        <w:rPr>
          <w:rStyle w:val="Emphasis"/>
        </w:rPr>
        <w:t>North Korea has a history of making threats that it fails to follow through on.</w:t>
      </w:r>
      <w:r w:rsidRPr="00EA1EBF">
        <w:rPr>
          <w:sz w:val="14"/>
        </w:rPr>
        <w:t xml:space="preserve"> The stability-instability paradox was a concept developed during the Cold War to explain how two states can achieve stability at the strategic level through mutually assured destruction but, as a consequence, simultaneously be even freer to pursue small-scale and seemingly low-stakes conflicts like provocations and proxy wars. The odds of a nuclear holocaust were thought to approach zero while low-intensity conflicts became a recurring phenomenon. As North Korea’s nuclear capability improves, the logic of the stability-instability paradox becomes more compelling. Even without delivery vehicles for North Korea’s nuclear capability, some believe that the stability-instability paradox has already reached the Korean Peninsula due to the capacity of both sides to inflict unimaginable atrocities on the other through conventional weapons alone. In short, </w:t>
      </w:r>
      <w:r w:rsidRPr="00EA1EBF">
        <w:rPr>
          <w:rStyle w:val="StyleUnderline"/>
        </w:rPr>
        <w:t>while there may be incentives for conflict by either side, both sides also have even more compelling incentives to limit the scope of any violence. There are, of course</w:t>
      </w:r>
      <w:r w:rsidRPr="00EA1EBF">
        <w:rPr>
          <w:sz w:val="14"/>
        </w:rPr>
        <w:t xml:space="preserve">, many </w:t>
      </w:r>
      <w:r w:rsidRPr="00EA1EBF">
        <w:rPr>
          <w:rStyle w:val="StyleUnderline"/>
        </w:rPr>
        <w:t>chances for miscalc</w:t>
      </w:r>
      <w:r w:rsidRPr="00EA1EBF">
        <w:rPr>
          <w:sz w:val="14"/>
        </w:rPr>
        <w:t>ulation—especially during a crisis—</w:t>
      </w:r>
      <w:r w:rsidRPr="00EA1EBF">
        <w:rPr>
          <w:rStyle w:val="StyleUnderline"/>
        </w:rPr>
        <w:t xml:space="preserve">but </w:t>
      </w:r>
      <w:r w:rsidRPr="00EA1EBF">
        <w:rPr>
          <w:rStyle w:val="Emphasis"/>
        </w:rPr>
        <w:t>there’s no conceivable miscalculation that would reasonably lead to total war without lots of intervening steps and assumptions in between the miscalculation and the nightmare outcome</w:t>
      </w:r>
      <w:r w:rsidRPr="00EA1EBF">
        <w:rPr>
          <w:sz w:val="14"/>
        </w:rPr>
        <w:t>.  And if we reason from a place of likelihoods rather than from a place of what’s hypothetically possible, we stand a chance of crafting better policy.</w:t>
      </w:r>
    </w:p>
    <w:p w:rsidR="00A731B8" w:rsidRDefault="00A731B8" w:rsidP="00A731B8">
      <w:pPr>
        <w:pStyle w:val="Heading4"/>
      </w:pPr>
      <w:r>
        <w:t>No miscalculation – rhetoric doesn’t determine action and leaders are logical</w:t>
      </w:r>
    </w:p>
    <w:p w:rsidR="00A731B8" w:rsidRPr="008C33C9" w:rsidRDefault="00A731B8" w:rsidP="00A731B8">
      <w:pPr>
        <w:rPr>
          <w:rStyle w:val="Style13ptBold"/>
          <w:b w:val="0"/>
          <w:bCs w:val="0"/>
          <w:sz w:val="22"/>
        </w:rPr>
      </w:pPr>
      <w:r>
        <w:rPr>
          <w:rStyle w:val="Style13ptBold"/>
        </w:rPr>
        <w:t xml:space="preserve">Hanson 17. </w:t>
      </w:r>
      <w:r>
        <w:rPr>
          <w:rStyle w:val="Style13ptBold"/>
          <w:b w:val="0"/>
          <w:bCs w:val="0"/>
          <w:sz w:val="22"/>
        </w:rPr>
        <w:t xml:space="preserve">[Victor Davis, </w:t>
      </w:r>
      <w:r w:rsidRPr="008C33C9">
        <w:rPr>
          <w:rStyle w:val="Style13ptBold"/>
          <w:b w:val="0"/>
          <w:bCs w:val="0"/>
          <w:sz w:val="22"/>
        </w:rPr>
        <w:t>NRO contributor Victor Davis Hanson is a senior fellow at the Hoover Institution and the author, most recently, of The Case for Trump</w:t>
      </w:r>
      <w:r>
        <w:rPr>
          <w:rStyle w:val="Style13ptBold"/>
          <w:b w:val="0"/>
          <w:bCs w:val="0"/>
          <w:sz w:val="22"/>
        </w:rPr>
        <w:t>, “</w:t>
      </w:r>
      <w:r w:rsidRPr="008C33C9">
        <w:rPr>
          <w:rStyle w:val="Style13ptBold"/>
          <w:b w:val="0"/>
          <w:bCs w:val="0"/>
          <w:sz w:val="22"/>
        </w:rPr>
        <w:t>Are Wars Caused by Accidents?</w:t>
      </w:r>
      <w:r>
        <w:rPr>
          <w:rStyle w:val="Style13ptBold"/>
          <w:b w:val="0"/>
          <w:bCs w:val="0"/>
          <w:sz w:val="22"/>
        </w:rPr>
        <w:t xml:space="preserve">” </w:t>
      </w:r>
      <w:r w:rsidRPr="008C33C9">
        <w:rPr>
          <w:rStyle w:val="Style13ptBold"/>
          <w:b w:val="0"/>
          <w:bCs w:val="0"/>
          <w:sz w:val="22"/>
        </w:rPr>
        <w:t>https://www.nationalreview.com/2017/10/what-causes-war-appeasement-weakness-postpone-war-invite-future-aggression/</w:t>
      </w:r>
      <w:r>
        <w:rPr>
          <w:rStyle w:val="Style13ptBold"/>
          <w:b w:val="0"/>
          <w:bCs w:val="0"/>
          <w:sz w:val="22"/>
        </w:rPr>
        <w:t>]//NH.</w:t>
      </w:r>
    </w:p>
    <w:p w:rsidR="00A731B8" w:rsidRDefault="00A731B8" w:rsidP="00A731B8">
      <w:r w:rsidRPr="009F58E5">
        <w:t xml:space="preserve">If rising tensions are not to lead to war, the key factor in confronting aggressors is avoiding accidental impressions that cause a loss of deterrent power. </w:t>
      </w:r>
      <w:r w:rsidRPr="009F58E5">
        <w:rPr>
          <w:u w:val="single"/>
        </w:rPr>
        <w:t>What will start a war with North Korea is not a bellicose tweet</w:t>
      </w:r>
      <w:r w:rsidRPr="009F58E5">
        <w:t xml:space="preserve"> from Trump. Instead, </w:t>
      </w:r>
      <w:r w:rsidRPr="009F58E5">
        <w:rPr>
          <w:u w:val="single"/>
        </w:rPr>
        <w:t>a war will follow if North Korea does a cost-benefit analysis that leads it to conclude that an attack will produce more positive results than setbacks</w:t>
      </w:r>
      <w:r w:rsidRPr="009F58E5">
        <w:t xml:space="preserve">, </w:t>
      </w:r>
      <w:r w:rsidRPr="009F58E5">
        <w:rPr>
          <w:u w:val="single"/>
        </w:rPr>
        <w:t>or if it has the impression that its forces can inflict lots of damage without the regime’s destruction</w:t>
      </w:r>
      <w:r w:rsidRPr="009F58E5">
        <w:t xml:space="preserve">. Again, mellifluous appeasement is far more dangerous even than sloppy, bellicose rhetoric. Of course, the latter should be avoided if not backed by force, but “fire and fury” words, ipsis factis, will not provoke to action an otherwise stationary aggressor. Rather the danger is that rhetoric alone can project a sense of weakness that invites aggression, on the theory that fiery but empty words are intended to mask military inability. </w:t>
      </w:r>
      <w:r w:rsidRPr="009F58E5">
        <w:rPr>
          <w:rStyle w:val="Emphasis"/>
        </w:rPr>
        <w:t>The last century of so-called accidental wars did not start over an unwise taunt or an accidental bombing</w:t>
      </w:r>
      <w:r w:rsidRPr="009F58E5">
        <w:t xml:space="preserve">. </w:t>
      </w:r>
      <w:r w:rsidRPr="009F58E5">
        <w:rPr>
          <w:u w:val="single"/>
        </w:rPr>
        <w:t>To the degree that there was a miscalculation</w:t>
      </w:r>
      <w:r w:rsidRPr="009F58E5">
        <w:t xml:space="preserve"> during rising tensions, </w:t>
      </w:r>
      <w:r w:rsidRPr="009F58E5">
        <w:rPr>
          <w:u w:val="single"/>
        </w:rPr>
        <w:t>the culprit was most often a loss of deterrence</w:t>
      </w:r>
      <w:r w:rsidRPr="009F58E5">
        <w:t xml:space="preserve">, whether real or imagined: ‐Much of Europe and Britain weakly appeased Hitler’s serial aggressions in the 1930s rather than stopping them, persuading Hitler that his rather meager forces could nonetheless win a continental war against America, Britain, and the Soviet Union. ‐Japan wrongly surmised that U.S. isolationism in the 1930s and inaction from 1939 to 1941 would not lead to a muscular response after Pearl Harbor — and so Japan tried its luck. ‐Dean Acheson in 1950 suggested that South Korea was outside the U.S. protective shield; the miscue probably encouraged a North Korean invasion. ‐A series of unwise British actions in the early 1980s (from a parliamentarian’s occasional naïve reference to the Falklands as the “Malvinas” to the more serious tactic of withdrawing a small Royal Navy ship from the Falklands) suggested to the Argentine dictatorship that London did not see retaining the Falklands as worth a war. ‐April Glaspie sloppily remarked in 1990 that Arab border disputes were not of paramount interests to the U.S., which may have encouraged Saddam Hussein to invade Kuwait. ‐ THE TERRIBLE LABORATORY War is a horrific laboratory experiment that confirms or rejects vague and inexact prewar guesses about relative strength or weakness. The way, then, to prevent conflict from breaking out is to assure potential aggressors during peacetime that they are weaker than their targets and would lose catastrophically if they were foolish enough to test the obvious. Only in this way does war appear as a costly redundancy that is avoidable. World Wars I and II were tragic and unnecessary demonstrations of what should have been obvious in 1914 and in 1939–41. In the former case, Germany, Austria-Hungary, and Ottoman Turkey could never match the combined power of the eventual alliance of Britain and its Empire, France, Italy, Russia, and the United States. In the latter war, Germany, Italy, and Japan had no business dreaming that their combined might could ever defeat the forces of the British Empire, the Soviet Union, and the United States. But for a variety of reasons (in the case of World War II, British appeasement, Russian collaboration, and the isolationism of the United States), that reality from 1939 to 1941 was not made clear. The result was that the Axis started a series of wars on false impressions; the truth would have been obvious if their enemies had adopted wiser prewar deterrent policies and military preparation. AN ACCIDENT — OR AN ACCIDENT WAITING TO HAPPEN? </w:t>
      </w:r>
      <w:r w:rsidRPr="009F58E5">
        <w:rPr>
          <w:rStyle w:val="Emphasis"/>
        </w:rPr>
        <w:t>So too it is with North Korea</w:t>
      </w:r>
      <w:r w:rsidRPr="009F58E5">
        <w:t xml:space="preserve">. </w:t>
      </w:r>
      <w:r w:rsidRPr="009F58E5">
        <w:rPr>
          <w:u w:val="single"/>
        </w:rPr>
        <w:t>Even the sloppiest outburst from Kim Jong Un or promises of fiery retaliation from Donald Trump are not likely to prompt a second Korean War</w:t>
      </w:r>
      <w:r w:rsidRPr="009F58E5">
        <w:t xml:space="preserve"> — at least until the conditions for it are nearly preordained by tragically false perceptions of relative strength. Still, Trump should be careful what he says, largely because rhetoric at best is a shrinking asset that encourages adventurism when not reinforced by concrete action. </w:t>
      </w:r>
      <w:r w:rsidRPr="009F58E5">
        <w:rPr>
          <w:rStyle w:val="StyleUnderline"/>
        </w:rPr>
        <w:t>At worst, tough talk can be wrongly interpreted as a surrogate for a quiet willingness to use force to deter enemies</w:t>
      </w:r>
      <w:r w:rsidRPr="009F58E5">
        <w:t xml:space="preserve">. In contrast, </w:t>
      </w:r>
      <w:r w:rsidRPr="009F58E5">
        <w:rPr>
          <w:rStyle w:val="Emphasis"/>
        </w:rPr>
        <w:t>a clear and firm statement about what will happen if North Korea attacks either U.S. bases or American soil or its allies, backed by demonstrations of deterrent force, will likely prevent a war</w:t>
      </w:r>
      <w:r w:rsidRPr="009F58E5">
        <w:t xml:space="preserve">. As far as North Korea, a deterrent policy involves periodic shows of overwhelming force by our alliance, a concerted effort to implement missile defense, and diplomatic efforts to line up big powers such as China, the European Union, India, and Russia to apprise North Korea that it will face only global hostility if it starts a war against the overwhelming strength of the U.S. alliance. </w:t>
      </w:r>
      <w:r w:rsidRPr="009F58E5">
        <w:rPr>
          <w:u w:val="single"/>
        </w:rPr>
        <w:t xml:space="preserve">A bombastic outburst may change the date of an inevitable war with North Korea, </w:t>
      </w:r>
      <w:r w:rsidRPr="009F58E5">
        <w:rPr>
          <w:rStyle w:val="Emphasis"/>
        </w:rPr>
        <w:t>but it won’t in itself ensure a war</w:t>
      </w:r>
      <w:r w:rsidRPr="009F58E5">
        <w:t xml:space="preserve">. In contrast, an inadvertent or deliberate effort to assure North Korea that the U.S. will not respond in apocalyptic fashion to its aggression is a guarantee that war will follow. </w:t>
      </w:r>
    </w:p>
    <w:p w:rsidR="00F87B89" w:rsidRDefault="00F87B89" w:rsidP="009D336F">
      <w:pPr>
        <w:pStyle w:val="Heading2"/>
      </w:pPr>
      <w:r>
        <w:t xml:space="preserve">AT </w:t>
      </w:r>
      <w:r w:rsidR="000934AB">
        <w:t>NUC TERROR AO</w:t>
      </w:r>
    </w:p>
    <w:p w:rsidR="000934AB" w:rsidRPr="000934AB" w:rsidRDefault="008E048B" w:rsidP="000934AB">
      <w:pPr>
        <w:pStyle w:val="Heading3"/>
      </w:pPr>
      <w:r>
        <w:t xml:space="preserve">No </w:t>
      </w:r>
      <w:bookmarkStart w:id="3" w:name="_GoBack"/>
      <w:bookmarkEnd w:id="3"/>
      <w:r w:rsidR="000934AB">
        <w:t>$</w:t>
      </w:r>
    </w:p>
    <w:p w:rsidR="000934AB" w:rsidRDefault="000934AB" w:rsidP="000934AB">
      <w:pPr>
        <w:pStyle w:val="Heading4"/>
      </w:pPr>
      <w:r>
        <w:t>Low funding levels is an alt cause to nuke security</w:t>
      </w:r>
    </w:p>
    <w:p w:rsidR="000934AB" w:rsidRDefault="000934AB" w:rsidP="000934AB">
      <w:r w:rsidRPr="001E56FB">
        <w:rPr>
          <w:b/>
          <w:bCs/>
          <w:sz w:val="26"/>
          <w:szCs w:val="26"/>
        </w:rPr>
        <w:t xml:space="preserve">Reif 19 </w:t>
      </w:r>
      <w:r w:rsidRPr="001E56FB">
        <w:t>(Kingston Reif, Director for Disarmament and Threat Reduction Policy at the Arms Control Association</w:t>
      </w:r>
      <w:r>
        <w:t xml:space="preserve">, </w:t>
      </w:r>
      <w:r w:rsidRPr="001E56FB">
        <w:t xml:space="preserve">"Nuclear Security Funding Cuts in Future," </w:t>
      </w:r>
      <w:r>
        <w:t>Arms Control Association</w:t>
      </w:r>
      <w:r w:rsidRPr="001E56FB">
        <w:t xml:space="preserve">, </w:t>
      </w:r>
      <w:hyperlink r:id="rId74" w:history="1">
        <w:r w:rsidR="00865E23" w:rsidRPr="000A2A7C">
          <w:rPr>
            <w:rStyle w:val="Hyperlink"/>
          </w:rPr>
          <w:t>https://www.armscontrol.org/act/2019-05/news/nuclear-security-funding-cuts-future)SEM</w:t>
        </w:r>
      </w:hyperlink>
    </w:p>
    <w:p w:rsidR="00865E23" w:rsidRPr="001E56FB" w:rsidRDefault="00865E23" w:rsidP="000934AB"/>
    <w:p w:rsidR="000934AB" w:rsidRDefault="000934AB" w:rsidP="000934AB">
      <w:r w:rsidRPr="001E56FB">
        <w:t xml:space="preserve">For the third year in a row, the </w:t>
      </w:r>
      <w:r w:rsidRPr="001E56FB">
        <w:rPr>
          <w:rStyle w:val="Emphasis"/>
        </w:rPr>
        <w:t>Trump</w:t>
      </w:r>
      <w:r w:rsidRPr="001E56FB">
        <w:t xml:space="preserve"> administration is proposing to </w:t>
      </w:r>
      <w:r w:rsidRPr="001E56FB">
        <w:rPr>
          <w:rStyle w:val="Emphasis"/>
        </w:rPr>
        <w:t>reduce funding for core U.S. nuclear security and nonproliferation programs</w:t>
      </w:r>
      <w:r w:rsidRPr="001E56FB">
        <w:rPr>
          <w:rStyle w:val="StyleUnderline"/>
        </w:rPr>
        <w:t xml:space="preserve"> at the semiautonomous National Nuclear Security Administration</w:t>
      </w:r>
      <w:r w:rsidRPr="001E56FB">
        <w:t xml:space="preserve"> (NNSA). The fiscal year 2020 </w:t>
      </w:r>
      <w:r w:rsidRPr="001E56FB">
        <w:rPr>
          <w:rStyle w:val="StyleUnderline"/>
        </w:rPr>
        <w:t>budget</w:t>
      </w:r>
      <w:r w:rsidRPr="001E56FB">
        <w:t xml:space="preserve"> request </w:t>
      </w:r>
      <w:r w:rsidRPr="001E56FB">
        <w:rPr>
          <w:rStyle w:val="StyleUnderline"/>
        </w:rPr>
        <w:t>has prompted concerns from experts and lawmakers who have warned of persistent threats of nuclear terrorism and diminishing international attention to nuclear security.</w:t>
      </w:r>
      <w:r>
        <w:rPr>
          <w:rStyle w:val="StyleUnderline"/>
        </w:rPr>
        <w:t xml:space="preserve"> </w:t>
      </w:r>
      <w:r w:rsidRPr="001E56FB">
        <w:t xml:space="preserve">Even NNSA Administrator Lisa Gordon-Hagerty suggested that the submission is insufficient, telling a congressional committee last month that she would gladly take additional funds above the budget request “to secure more nuclear materials around the world because that’s nuclear materials that are less likely to fall in the hands of terrorists or adversaries.” The Trump administration is asking for $1.3 billion for core nuclear security and nonproliferation programs at the NNSA next year, a decrease of about $100 million, or 7 percent, from the fiscal year 2019 appropriation. When measured against what the NNSA said it would request for these programs during the last year of the Obama administration, the fiscal year </w:t>
      </w:r>
      <w:r w:rsidRPr="001E56FB">
        <w:rPr>
          <w:rStyle w:val="StyleUnderline"/>
        </w:rPr>
        <w:t>2020 proposal is more than $200 million less than projected.</w:t>
      </w:r>
      <w:r>
        <w:rPr>
          <w:rStyle w:val="StyleUnderline"/>
        </w:rPr>
        <w:t xml:space="preserve"> </w:t>
      </w:r>
      <w:r w:rsidRPr="001E56FB">
        <w:rPr>
          <w:rStyle w:val="StyleUnderline"/>
        </w:rPr>
        <w:t xml:space="preserve">The largest proposed reduction in the request is to the Global Material Security program, which has the task of </w:t>
      </w:r>
      <w:r w:rsidRPr="001E56FB">
        <w:rPr>
          <w:rStyle w:val="Emphasis"/>
        </w:rPr>
        <w:t>improving the security of nuclear materials</w:t>
      </w:r>
      <w:r w:rsidRPr="001E56FB">
        <w:rPr>
          <w:rStyle w:val="StyleUnderline"/>
        </w:rPr>
        <w:t xml:space="preserve"> around the world, securing orphaned or disused </w:t>
      </w:r>
      <w:r w:rsidRPr="001E56FB">
        <w:rPr>
          <w:rStyle w:val="Emphasis"/>
        </w:rPr>
        <w:t>radiological sources</w:t>
      </w:r>
      <w:r w:rsidRPr="001E56FB">
        <w:rPr>
          <w:rStyle w:val="StyleUnderline"/>
        </w:rPr>
        <w:t xml:space="preserve">, and strengthening </w:t>
      </w:r>
      <w:r w:rsidRPr="001E56FB">
        <w:rPr>
          <w:rStyle w:val="Emphasis"/>
        </w:rPr>
        <w:t>nuclear smuggling detection</w:t>
      </w:r>
      <w:r w:rsidRPr="001E56FB">
        <w:rPr>
          <w:rStyle w:val="StyleUnderline"/>
        </w:rPr>
        <w:t xml:space="preserve"> and deterrence</w:t>
      </w:r>
      <w:r w:rsidRPr="001E56FB">
        <w:t xml:space="preserve">. The program would get $342 million, a $65 million reduction from the fiscal year 2019 appropriation. According to budget documents, the decline from the enacted level reflects “a return to the baseline budget” after one-time increases from Congress in fiscal year 2019 to programs addressing domestic and international radiological material security and nuclear smuggling. Asked at a House Armed Services Committee hearing on April 9 </w:t>
      </w:r>
      <w:r w:rsidRPr="001E56FB">
        <w:rPr>
          <w:rStyle w:val="StyleUnderline"/>
        </w:rPr>
        <w:t>what the NNSA could do with an additional $80 million</w:t>
      </w:r>
      <w:r w:rsidRPr="001E56FB">
        <w:t xml:space="preserve"> for international nuclear security programs, Gordon-Hagerty said the agency could acquire additional cesium blood irradiators, undertake “additional training around the world,” and </w:t>
      </w:r>
      <w:r w:rsidRPr="001E56FB">
        <w:rPr>
          <w:rStyle w:val="StyleUnderline"/>
        </w:rPr>
        <w:t>help other countries with “security installations.”</w:t>
      </w:r>
      <w:r>
        <w:rPr>
          <w:rStyle w:val="StyleUnderline"/>
        </w:rPr>
        <w:t xml:space="preserve"> </w:t>
      </w:r>
      <w:r w:rsidRPr="001E56FB">
        <w:t xml:space="preserve">The Material Management and Minimization program, which supports the removal of civilian highly enriched uranium (HEU) and plutonium around the world and converts HEU-fueled research reactors and medical isotope production facilities to the use of low-enriched uranium, would receive $334 million, a decrease of $59 million from the fiscal year 2019 appropriation. The budget request would increase funding slightly for nonproliferation and arms control activities from a fiscal year 2019 appropriation of $130 million to $137 million. Spending for nonproliferation research and development activities, which focus on technologies used in tracking foreign nuclear weapons programs, illicit diversion of nuclear materials, and nuclear detonations, would rise to $495 million from its $477 million fiscal year 2019 appropriation. </w:t>
      </w:r>
      <w:r w:rsidRPr="001E56FB">
        <w:rPr>
          <w:rStyle w:val="StyleUnderline"/>
        </w:rPr>
        <w:t>Experts and lawmakers are questioning the wisdom of the proposed reductions in funding for NNSA nuclear and radiological security activities.</w:t>
      </w:r>
      <w:r>
        <w:rPr>
          <w:rStyle w:val="StyleUnderline"/>
        </w:rPr>
        <w:t xml:space="preserve"> </w:t>
      </w:r>
      <w:r w:rsidRPr="001E56FB">
        <w:t>A policy brief from Harvard University’s Managing the Atom Project published in April argued that the “budget request for programs to reduce the dangers of nuclear theft and terrorism is too small to implement the ambitious approach that is needed.” Although past U.S. efforts to improve nuclear security around the world have been highly successful, the brief notes, “</w:t>
      </w:r>
      <w:r w:rsidRPr="001E56FB">
        <w:rPr>
          <w:rStyle w:val="Emphasis"/>
        </w:rPr>
        <w:t>momentum is slowing, raising serious doubts as to whether national leaders are fulfilling their commitment to continue to make nuclear security a priority</w:t>
      </w:r>
      <w:r w:rsidRPr="001E56FB">
        <w:t>.”</w:t>
      </w:r>
    </w:p>
    <w:p w:rsidR="000934AB" w:rsidRPr="001E56FB" w:rsidRDefault="000934AB" w:rsidP="000934AB">
      <w:pPr>
        <w:pStyle w:val="Heading4"/>
      </w:pPr>
      <w:r>
        <w:t>Budget cuts thump</w:t>
      </w:r>
    </w:p>
    <w:p w:rsidR="000934AB" w:rsidRPr="00FF159E" w:rsidRDefault="000934AB" w:rsidP="000934AB">
      <w:r w:rsidRPr="00FF159E">
        <w:rPr>
          <w:b/>
          <w:bCs/>
          <w:sz w:val="26"/>
          <w:szCs w:val="26"/>
        </w:rPr>
        <w:t>Donnelly 18</w:t>
      </w:r>
      <w:r>
        <w:t xml:space="preserve"> (</w:t>
      </w:r>
      <w:r w:rsidRPr="00FF159E">
        <w:t>John M. Donnelly, Senior writer, Congressional Quarterly/Roll Call</w:t>
      </w:r>
      <w:r>
        <w:t xml:space="preserve">, </w:t>
      </w:r>
      <w:r w:rsidRPr="00FF159E">
        <w:t>7-2-2018, "US Spending Less to Secure World’s Nuclear Bomb Materials," Roll Call, https://www.rollcall.com/news/policy/u-s-spending-less-secure-worlds-nuclear-bomb-materials)SEM</w:t>
      </w:r>
    </w:p>
    <w:p w:rsidR="000934AB" w:rsidRDefault="000934AB" w:rsidP="000934AB">
      <w:pPr>
        <w:rPr>
          <w:sz w:val="14"/>
        </w:rPr>
      </w:pPr>
      <w:r w:rsidRPr="00FF159E">
        <w:rPr>
          <w:sz w:val="14"/>
        </w:rPr>
        <w:t xml:space="preserve">Reasons for shrinking budgets The </w:t>
      </w:r>
      <w:r w:rsidRPr="00FF159E">
        <w:rPr>
          <w:rStyle w:val="StyleUnderline"/>
        </w:rPr>
        <w:t xml:space="preserve">momentum behind nuclear security initiatives has waned across the world, and the </w:t>
      </w:r>
      <w:r w:rsidRPr="00FF159E">
        <w:rPr>
          <w:rStyle w:val="Emphasis"/>
        </w:rPr>
        <w:t>flagging attention is largely due</w:t>
      </w:r>
      <w:r w:rsidRPr="00FF159E">
        <w:rPr>
          <w:sz w:val="14"/>
        </w:rPr>
        <w:t xml:space="preserve">, critics say, </w:t>
      </w:r>
      <w:r w:rsidRPr="00FF159E">
        <w:rPr>
          <w:rStyle w:val="Emphasis"/>
        </w:rPr>
        <w:t>to a lack of leadership on the issue in Washington.</w:t>
      </w:r>
      <w:r>
        <w:rPr>
          <w:rStyle w:val="Emphasis"/>
        </w:rPr>
        <w:t xml:space="preserve"> </w:t>
      </w:r>
      <w:r w:rsidRPr="00FF159E">
        <w:rPr>
          <w:sz w:val="14"/>
        </w:rPr>
        <w:t xml:space="preserve">There are many explanations for the lower spending, critics and administration officials agree. First, the dangers of unsecured nuclear materials have diminished, if only slightly, because more material is protected in more countries. And efforts to control the remaining material have stalled, partly because the four </w:t>
      </w:r>
      <w:r w:rsidRPr="00FF159E">
        <w:rPr>
          <w:rStyle w:val="StyleUnderline"/>
        </w:rPr>
        <w:t>nuclear security summits</w:t>
      </w:r>
      <w:r w:rsidRPr="00FF159E">
        <w:rPr>
          <w:sz w:val="14"/>
        </w:rPr>
        <w:t xml:space="preserve"> from 2010 to 2016 </w:t>
      </w:r>
      <w:r w:rsidRPr="00FF159E">
        <w:rPr>
          <w:rStyle w:val="StyleUnderline"/>
        </w:rPr>
        <w:t>have run their course with no sign they will be renewed.</w:t>
      </w:r>
      <w:r>
        <w:rPr>
          <w:rStyle w:val="StyleUnderline"/>
        </w:rPr>
        <w:t xml:space="preserve"> </w:t>
      </w:r>
      <w:r w:rsidRPr="00FF159E">
        <w:rPr>
          <w:sz w:val="14"/>
        </w:rPr>
        <w:t xml:space="preserve">Third, the United States and Russia are no longer cooperating on nonproliferation programs, so those efforts can no longer be funded. And certain </w:t>
      </w:r>
      <w:r w:rsidRPr="00FF159E">
        <w:rPr>
          <w:rStyle w:val="StyleUnderline"/>
        </w:rPr>
        <w:t>international nonproliferation efforts were not efficiently run</w:t>
      </w:r>
      <w:r w:rsidRPr="00FF159E">
        <w:rPr>
          <w:sz w:val="14"/>
        </w:rPr>
        <w:t xml:space="preserve">, congressional aides have said, </w:t>
      </w:r>
      <w:r w:rsidRPr="00FF159E">
        <w:rPr>
          <w:rStyle w:val="StyleUnderline"/>
        </w:rPr>
        <w:t>and so millions of U.S. dollars for those programs have gone unspent</w:t>
      </w:r>
      <w:r w:rsidRPr="00FF159E">
        <w:rPr>
          <w:sz w:val="14"/>
        </w:rPr>
        <w:t xml:space="preserve">. By contrast, weapons programs only rarely are funded at lower rates when unspent money is left over from prior years, critics point out. Securing nuclear materials remains a top priority for the Trump administration, said Dov Schwartz, a spokesman for the Energy Department’s National Nuclear Security Administration. “No other country places such resources on this important mission,” Schwartz told Roll Call in a statement. “The Administration’s FY19 budget request enables NNSA to accomplish its objectives to protect the American people from nuclear terrorism.” ‘Vitally important’ Despite the budget cutbacks and the modest progress in securing some global nuclear materials, there are few signs that the threat of so-called loose nukes is any less grave, experts say. It may be growing more worrisome, some note, because of the expanding and increasingly sophisticated cyber threat, as well new technologies like 3-D printing. The same appropriators who have agreed to downsize spending on nuclear security programs in recent years still express urgency about the mission. “Defense Nuclear Nonproliferation provides a vitally important component of our national security — preventing nuclear materials and weapons from falling into the wrong hands,” the Senate Appropriations Committee wrote in the report accompanying its new bill. “This mission is challenged by an increasingly dangerous world with emerging and evolving threats, in addition to the proliferation of technologies that simplify production, manufacturing, and design of nuclear materials and weapons.” The Nuclear Threat Initiative, a nonprofit research group that tracks controls over nuclear materials, says on its website that the threat is essentially undiminished, despite recent progress. “Increasingly well-organized and well-funded terrorist organizations — which now have easy access to the know-how needed to build a bomb — have declared their intent to seek the materials necessary for weapons of mass destruction,” the group says. Radiological materials that could be used in a so-called dirty bomb are available in dozens of countries at thousands of sites, experts say. A dirty bomb would explode these materials and disseminate radioactivity without a full nuclear reaction associated with an atomic bomb. The materials are often used in commercial applications such as industrial gauges or medical irradiation equipment. In addition, some 2,000 metric tons of weapons-usable nuclear materials are stored in a couple of dozen countries, whereas all that is required to build a bomb is enough highly enriched uranium to fill a five-pound sugar bag or a quantity of plutonium the size of a grapefruit, wrote former Senate Armed Services Chairman Sam Nunn, D-Ga., head of the Nuclear Threat Initiative, in his group’s latest assessment of the threat, published in 2016. ‘Catastrophic consequences’ Even if the odds of a terrorist building and then successfully using a fission or radiological device are low, the harm would be tremendous, experts warn. The result of such an attack, Nunn wrote, would be “catastrophic consequences that would stretch across the globe for economies, commerce, militaries, public health, the environment, civil liberties, and the stability of governments. … Without the high-level attention and impetus provided by the summits and with so many competing priorities in a deeply unsettled world, can governments remain focused on the need to tighten nuclear materials security? It’s a troubling question given how much is left undone and the potential consequences of inaction.” The answer to the question in Washington is increasingly: No. “It’s concerning that, after we spent decades trying to reduce this threat, there seems to be less interest, in the administration and in the House in particular, in tackling this problem,” said Miles Pomper, a senior fellow with the Middlebury Institute of International Studies at Monterey. More money is needed for converting reactors to lower-grade uranium, securing dangerous materials and increasing the use of non-radiological industrial processes, Pomper said. “There’s certainly a lot more that can be done,” he said. Waning focus </w:t>
      </w:r>
      <w:r w:rsidRPr="00FF159E">
        <w:rPr>
          <w:rStyle w:val="StyleUnderline"/>
        </w:rPr>
        <w:t>The Energy Department programs at issue support domestic and international efforts to monitor and safeguard nuclear materials at both civilian and military facilities. Included, too, are programs to convert nuclear reactors to lower-grade uranium, as is research into new ways of detecting nuclear materials.</w:t>
      </w:r>
      <w:r>
        <w:rPr>
          <w:rStyle w:val="StyleUnderline"/>
        </w:rPr>
        <w:t xml:space="preserve"> </w:t>
      </w:r>
      <w:r w:rsidRPr="00FF159E">
        <w:rPr>
          <w:sz w:val="14"/>
        </w:rPr>
        <w:t xml:space="preserve">The </w:t>
      </w:r>
      <w:r w:rsidRPr="00FF159E">
        <w:rPr>
          <w:rStyle w:val="StyleUnderline"/>
        </w:rPr>
        <w:t>Trump</w:t>
      </w:r>
      <w:r w:rsidRPr="00FF159E">
        <w:rPr>
          <w:sz w:val="14"/>
        </w:rPr>
        <w:t xml:space="preserve"> administration’s </w:t>
      </w:r>
      <w:r w:rsidRPr="00FF159E">
        <w:rPr>
          <w:rStyle w:val="StyleUnderline"/>
        </w:rPr>
        <w:t>plans</w:t>
      </w:r>
      <w:r w:rsidRPr="00FF159E">
        <w:rPr>
          <w:sz w:val="14"/>
        </w:rPr>
        <w:t xml:space="preserve"> for some of these programs </w:t>
      </w:r>
      <w:r w:rsidRPr="00FF159E">
        <w:rPr>
          <w:rStyle w:val="StyleUnderline"/>
        </w:rPr>
        <w:t xml:space="preserve">are significantly reduced </w:t>
      </w:r>
      <w:r w:rsidRPr="00FF159E">
        <w:rPr>
          <w:sz w:val="14"/>
        </w:rPr>
        <w:t xml:space="preserve">compared to what Obama had envisioned. For example, </w:t>
      </w:r>
      <w:r w:rsidRPr="00FF159E">
        <w:rPr>
          <w:rStyle w:val="StyleUnderline"/>
        </w:rPr>
        <w:t>spending on bolstering security at other countries’ nuclear facilities would go down by 60 percent</w:t>
      </w:r>
      <w:r w:rsidRPr="00FF159E">
        <w:rPr>
          <w:sz w:val="14"/>
        </w:rPr>
        <w:t xml:space="preserve"> in the fiscal years 2019-2021 period, and spending on initiatives to remove nuclear weapons material from around the world in those years would go down by 64 percent, according to Harvard’s Belfer Center. Attention to such programs waxed during the George W. Bush administration after the 9/11 attacks. Obama continued the emphasis, at least at the start of his administration, saying the programs were his top national security priority. “Of all the threats to global security and peace, the most dangerous is the proliferation and potential use of nuclear weapons,” Obama wrote in a Washington Post op-ed in March 2016. In his nuclear posture review of 2010, Obama elevated this policy’s significance to a place equal to that of America’s offensive nuclear firepower. </w:t>
      </w:r>
      <w:r w:rsidRPr="00FF159E">
        <w:rPr>
          <w:rStyle w:val="StyleUnderline"/>
        </w:rPr>
        <w:t>But the focus on nuclear materials dissipated, and so did the money.</w:t>
      </w:r>
      <w:r>
        <w:rPr>
          <w:rStyle w:val="StyleUnderline"/>
        </w:rPr>
        <w:t xml:space="preserve"> </w:t>
      </w:r>
      <w:r w:rsidRPr="00FF159E">
        <w:rPr>
          <w:sz w:val="14"/>
        </w:rPr>
        <w:t>After spending on such programs increased in Obama’s first two budgets, it then dropped from fiscal years 2012 through 2015. The budget has fluctuated up and down since then, but always at a considerably lower level than in Obama’s first couple of years.</w:t>
      </w:r>
    </w:p>
    <w:p w:rsidR="004172EC" w:rsidRPr="00F87B89" w:rsidRDefault="004172EC" w:rsidP="004172EC">
      <w:pPr>
        <w:pStyle w:val="Heading3"/>
      </w:pPr>
      <w:r>
        <w:t>Missile defense</w:t>
      </w:r>
    </w:p>
    <w:p w:rsidR="004172EC" w:rsidRPr="00425198" w:rsidRDefault="004172EC" w:rsidP="004172EC">
      <w:pPr>
        <w:pStyle w:val="Heading4"/>
      </w:pPr>
      <w:r>
        <w:t>Removing missile defense is a precondition to cooperation</w:t>
      </w:r>
    </w:p>
    <w:p w:rsidR="004172EC" w:rsidRPr="00425198" w:rsidRDefault="004172EC" w:rsidP="004172EC">
      <w:r w:rsidRPr="00996A10">
        <w:rPr>
          <w:b/>
          <w:bCs/>
          <w:sz w:val="26"/>
          <w:szCs w:val="26"/>
        </w:rPr>
        <w:t xml:space="preserve">De Luce </w:t>
      </w:r>
      <w:r>
        <w:rPr>
          <w:b/>
          <w:bCs/>
          <w:sz w:val="26"/>
          <w:szCs w:val="26"/>
        </w:rPr>
        <w:t>et al.</w:t>
      </w:r>
      <w:r w:rsidRPr="00996A10">
        <w:rPr>
          <w:b/>
          <w:bCs/>
          <w:sz w:val="26"/>
          <w:szCs w:val="26"/>
        </w:rPr>
        <w:t xml:space="preserve"> 15</w:t>
      </w:r>
      <w:r>
        <w:t xml:space="preserve"> (</w:t>
      </w:r>
      <w:r w:rsidRPr="00996A10">
        <w:t>Dan De Luce</w:t>
      </w:r>
      <w:r>
        <w:t xml:space="preserve"> is Foreign Policy’s senior national security correspondent.</w:t>
      </w:r>
      <w:r w:rsidRPr="00996A10">
        <w:t xml:space="preserve"> Reid Standish</w:t>
      </w:r>
      <w:r>
        <w:t xml:space="preserve"> is a former senior editor and journalist covering Eurasian security issues.</w:t>
      </w:r>
      <w:r w:rsidRPr="00996A10">
        <w:t xml:space="preserve"> 5-9-2015, "U.S.-Russia Tensions Jeopardize Effort to Lock Down Loose Nukes," Foreign Policy, https://foreignpolicy.com/2016/03/31/u-s-russia-tensions-jeopardize-effort-to-lock-down-loose-nukes/</w:t>
      </w:r>
      <w:r>
        <w:t>)SEM</w:t>
      </w:r>
    </w:p>
    <w:p w:rsidR="004172EC" w:rsidRPr="00D14221" w:rsidRDefault="004172EC" w:rsidP="00D14221">
      <w:r w:rsidRPr="00425198">
        <w:t xml:space="preserve">By the early 2000s, </w:t>
      </w:r>
      <w:r w:rsidRPr="00996A10">
        <w:rPr>
          <w:rStyle w:val="StyleUnderline"/>
        </w:rPr>
        <w:t>cooperation had started to slow down</w:t>
      </w:r>
      <w:r w:rsidRPr="00425198">
        <w:t xml:space="preserve">. In 2002, the United States withdrew from the Anti-Ballistic Missile Treaty, a hallmark of Cold War nuclear arms control. There was a rare burst of optimism in 2010 when Washington and Moscow signed the New START Treaty, which further reduced U.S. and Russian nuclear arsenals. </w:t>
      </w:r>
      <w:r w:rsidRPr="00996A10">
        <w:rPr>
          <w:rStyle w:val="StyleUnderline"/>
        </w:rPr>
        <w:t>Still, the countries retain enormous numbers of the world’s most dangerous weapons: As of January 2015, Russia and the United States had more than 7,000 nuclear warheads each, about 90 percent of world stocks</w:t>
      </w:r>
      <w:r w:rsidRPr="00425198">
        <w:t xml:space="preserve">, according to the Stockholm International Peace Research Institute. And those numbers may not go down anytime soon. </w:t>
      </w:r>
      <w:r w:rsidRPr="00996A10">
        <w:rPr>
          <w:rStyle w:val="Emphasis"/>
        </w:rPr>
        <w:t>Russia has made it clear that removing U.S. missile defense weaponry from Europe is a precondition for any talks on a new arms control treaty</w:t>
      </w:r>
      <w:r w:rsidRPr="00425198">
        <w:t xml:space="preserve">. </w:t>
      </w:r>
      <w:r w:rsidRPr="00996A10">
        <w:rPr>
          <w:rStyle w:val="StyleUnderline"/>
        </w:rPr>
        <w:t>The Obama administration has said that is out of the question</w:t>
      </w:r>
      <w:r w:rsidRPr="00425198">
        <w:t>.</w:t>
      </w:r>
    </w:p>
    <w:p w:rsidR="000934AB" w:rsidRPr="00FF159E" w:rsidRDefault="000934AB" w:rsidP="000934AB">
      <w:pPr>
        <w:pStyle w:val="Heading3"/>
      </w:pPr>
      <w:r>
        <w:t>Pakistan</w:t>
      </w:r>
    </w:p>
    <w:p w:rsidR="000934AB" w:rsidRDefault="000934AB" w:rsidP="000934AB">
      <w:pPr>
        <w:pStyle w:val="Heading4"/>
      </w:pPr>
      <w:r>
        <w:t>Pakistan is a bigger threat – terrorists have already infiltrated systems</w:t>
      </w:r>
    </w:p>
    <w:p w:rsidR="000934AB" w:rsidRPr="001D502F" w:rsidRDefault="000934AB" w:rsidP="000934AB">
      <w:r w:rsidRPr="001D502F">
        <w:rPr>
          <w:b/>
          <w:bCs/>
          <w:sz w:val="26"/>
          <w:szCs w:val="26"/>
        </w:rPr>
        <w:t>Shapoo 17</w:t>
      </w:r>
      <w:r>
        <w:t xml:space="preserve"> (</w:t>
      </w:r>
      <w:r w:rsidRPr="001D502F">
        <w:t>Sajid Farid Shapoo, The Diplomat, 2-1-2017, "The Dangers of Pakistan's Tactical Nuclear Weapons," Diplomat, https://thediplomat.com/2017/02/the-dangers-of-pakistans-tactical-nuclear-weapons/</w:t>
      </w:r>
      <w:r>
        <w:t>)SEM</w:t>
      </w:r>
    </w:p>
    <w:p w:rsidR="000934AB" w:rsidRPr="001D502F" w:rsidRDefault="000934AB" w:rsidP="000934AB">
      <w:pPr>
        <w:rPr>
          <w:rStyle w:val="Emphasis"/>
        </w:rPr>
      </w:pPr>
      <w:r w:rsidRPr="001D502F">
        <w:t xml:space="preserve">Threats to Pakistan’s Nuclear Security </w:t>
      </w:r>
      <w:r w:rsidRPr="001D502F">
        <w:rPr>
          <w:rStyle w:val="StyleUnderline"/>
        </w:rPr>
        <w:t>The terrorist use of nuclear weapons</w:t>
      </w:r>
      <w:r w:rsidRPr="001D502F">
        <w:t xml:space="preserve">, with its tsunamic global and regional consequences, is any country’s worst security nightmare. Such a situation appears highly unlikely, but even a miniscule probability of it happening </w:t>
      </w:r>
      <w:r w:rsidRPr="001D502F">
        <w:rPr>
          <w:rStyle w:val="StyleUnderline"/>
        </w:rPr>
        <w:t>should be enough to motivate intense focus on the proper steps to mitigate such a risk. Pakistan claims to have made significant improvement in its nuclear security</w:t>
      </w:r>
      <w:r w:rsidRPr="001D502F">
        <w:t xml:space="preserve"> environment, </w:t>
      </w:r>
      <w:r w:rsidRPr="001D502F">
        <w:rPr>
          <w:rStyle w:val="Emphasis"/>
        </w:rPr>
        <w:t>but there are no independent reports which can sufficiently verify these claims</w:t>
      </w:r>
      <w:r w:rsidRPr="001D502F">
        <w:rPr>
          <w:rStyle w:val="StyleUnderline"/>
        </w:rPr>
        <w:t xml:space="preserve">. Pakistan’s </w:t>
      </w:r>
      <w:r w:rsidRPr="001D502F">
        <w:rPr>
          <w:rStyle w:val="Emphasis"/>
        </w:rPr>
        <w:t>opacity</w:t>
      </w:r>
      <w:r w:rsidRPr="001D502F">
        <w:rPr>
          <w:rStyle w:val="StyleUnderline"/>
        </w:rPr>
        <w:t xml:space="preserve"> in sharing any kind of details about its security procedures makes it impossible to ascertain the veracity of its security claims.</w:t>
      </w:r>
      <w:r>
        <w:rPr>
          <w:rStyle w:val="StyleUnderline"/>
        </w:rPr>
        <w:t xml:space="preserve"> </w:t>
      </w:r>
      <w:r w:rsidRPr="001D502F">
        <w:t xml:space="preserve">In the past five years there have been at least half a dozen attacks on the facilities that reportedly store Pakistan’s nuclear weapons. </w:t>
      </w:r>
      <w:r w:rsidRPr="001D502F">
        <w:rPr>
          <w:rStyle w:val="StyleUnderline"/>
        </w:rPr>
        <w:t>The Kamra Air Base near Islamabad has been attacked three times by terrorists belonging to the Tehreek-e-Taliban Pakistan</w:t>
      </w:r>
      <w:r w:rsidRPr="001D502F">
        <w:t xml:space="preserve"> (TTP). Meanwhile, </w:t>
      </w:r>
      <w:r w:rsidRPr="001D502F">
        <w:rPr>
          <w:rStyle w:val="StyleUnderline"/>
        </w:rPr>
        <w:t xml:space="preserve">the gradual </w:t>
      </w:r>
      <w:r w:rsidRPr="001D502F">
        <w:rPr>
          <w:rStyle w:val="Emphasis"/>
        </w:rPr>
        <w:t>radicalization of the Pakistani army</w:t>
      </w:r>
      <w:r w:rsidRPr="001D502F">
        <w:rPr>
          <w:rStyle w:val="StyleUnderline"/>
        </w:rPr>
        <w:t xml:space="preserve"> over the past three decades poses a grave danger to Pakistan’s nuclear security in terms of insider threats</w:t>
      </w:r>
      <w:r w:rsidRPr="001D502F">
        <w:t xml:space="preserve">. These </w:t>
      </w:r>
      <w:r w:rsidRPr="001D502F">
        <w:rPr>
          <w:rStyle w:val="Emphasis"/>
        </w:rPr>
        <w:t>insiders</w:t>
      </w:r>
      <w:r w:rsidRPr="001D502F">
        <w:t xml:space="preserve"> have time and again </w:t>
      </w:r>
      <w:r w:rsidRPr="001D502F">
        <w:rPr>
          <w:rStyle w:val="Emphasis"/>
        </w:rPr>
        <w:t>allied with various jihadi organizations to strike at the state</w:t>
      </w:r>
      <w:r w:rsidRPr="001D502F">
        <w:t xml:space="preserve"> at will. </w:t>
      </w:r>
      <w:r w:rsidRPr="001D502F">
        <w:rPr>
          <w:rStyle w:val="StyleUnderline"/>
        </w:rPr>
        <w:t>The gravest threat to Pakistan’s nuclear weapons is posed by this insider-jihadi collaboration</w:t>
      </w:r>
      <w:r w:rsidRPr="001D502F">
        <w:t xml:space="preserve">. The possibility of these two potentially dangerous elements coming together and acquiring a nuclear weapon is perhaps one of the most underappreciated threats to international peace and security in the region. </w:t>
      </w:r>
      <w:r w:rsidRPr="001D502F">
        <w:rPr>
          <w:rStyle w:val="StyleUnderline"/>
        </w:rPr>
        <w:t xml:space="preserve">The extent of </w:t>
      </w:r>
      <w:r w:rsidRPr="001D502F">
        <w:rPr>
          <w:rStyle w:val="Emphasis"/>
        </w:rPr>
        <w:t>terrorist infiltration</w:t>
      </w:r>
      <w:r w:rsidRPr="001D502F">
        <w:rPr>
          <w:rStyle w:val="StyleUnderline"/>
        </w:rPr>
        <w:t xml:space="preserve"> in Pakistan’s nuclear-armed military was highlighted when a group of terrorists,</w:t>
      </w:r>
      <w:r w:rsidRPr="001D502F">
        <w:t xml:space="preserve"> acting with alleged intelligence assistance from “insiders,” </w:t>
      </w:r>
      <w:r w:rsidRPr="001D502F">
        <w:rPr>
          <w:rStyle w:val="StyleUnderline"/>
        </w:rPr>
        <w:t>mounted an attack on one of Pakistan’s biggest naval bases</w:t>
      </w:r>
      <w:r w:rsidRPr="001D502F">
        <w:t xml:space="preserve">. In 2011, jihadists belonging to the 313 Brigade of Ilyas Kashmiri attacked the Mehran Naval Base near Karachi. Since 2005, the 313 Brigade has acted as an armed extension of al-Qaeda. The unit is manned by former Pakistani army officers who were earlier working with Ilyas Kashmiri; he reportedly had a strong contingent of ISI and Pakistan army alumni as advisors. This alumni contingent was working under the banner of “Jund al-Fida” (Army of Martyrs), a name suggested by Osama bin Laden himself. Major (Retd.) Abdur Rehman Hashim, once the director of Jund al-Fida operations on behalf of Ilyas Kashmiri, reportedly instructed David Headley, one of the primary figures accused of scouting on behalf of the Lashkar-e-Taiba attackers in Mumbai in 2008, to conduct surveillance on the Bhabha Atomic Center. Another Pakistan Army alum linked to Jund al-Fida, Major Haroon Ashiq, was arrested for the murder of Major General Ameer Alvi in 2009. Haroon’s younger brother, Capt. (Retd.) Khurram Shehzad was killed fighting Canadian forces in Afghanistan on behalf of al-Qaeda in 2006. With such a battery of ex-army officers at his disposal, it was not surprising that Ilyas Kashmiri was able to get vital insider information about Mehran Airbase. These army officers used their past contacts to spot radical elements within the armed forces and then tried to recruit them to join al-Qaeda. These </w:t>
      </w:r>
      <w:r w:rsidRPr="001D502F">
        <w:rPr>
          <w:rStyle w:val="StyleUnderline"/>
        </w:rPr>
        <w:t>insiders then provided critical information to groups like al-Qaeda and the TTP</w:t>
      </w:r>
      <w:r w:rsidRPr="001D502F">
        <w:t xml:space="preserve">. The </w:t>
      </w:r>
      <w:r w:rsidRPr="001D502F">
        <w:rPr>
          <w:rStyle w:val="StyleUnderline"/>
        </w:rPr>
        <w:t xml:space="preserve">AQIS attack </w:t>
      </w:r>
      <w:r w:rsidRPr="001D502F">
        <w:t xml:space="preserve">on the Pakistani naval frigate PNS Zulfiqar in September 2014, again with the help of serving and retired Naval officers, </w:t>
      </w:r>
      <w:r w:rsidRPr="001D502F">
        <w:rPr>
          <w:rStyle w:val="StyleUnderline"/>
        </w:rPr>
        <w:t>revealed the deep rooted nexus between terrorists and radical elements within the Pakistani defense establishment.</w:t>
      </w:r>
      <w:r>
        <w:rPr>
          <w:rStyle w:val="StyleUnderline"/>
        </w:rPr>
        <w:t xml:space="preserve"> </w:t>
      </w:r>
      <w:r w:rsidRPr="001D502F">
        <w:rPr>
          <w:rStyle w:val="StyleUnderline"/>
        </w:rPr>
        <w:t>The level of infiltration inside the Pakistani military has been growing vertically, with even a middle-ranking officer having been arrested for links to al-Qaeda</w:t>
      </w:r>
      <w:r w:rsidRPr="001D502F">
        <w:t xml:space="preserve">. </w:t>
      </w:r>
      <w:r w:rsidRPr="001D502F">
        <w:rPr>
          <w:rStyle w:val="Emphasis"/>
        </w:rPr>
        <w:t>It may not be completely impossible for radicalized serving officers to get hold of a tactical nuclear warhead in a crisis situation.</w:t>
      </w:r>
    </w:p>
    <w:p w:rsidR="000934AB" w:rsidRDefault="000934AB" w:rsidP="000934AB">
      <w:pPr>
        <w:pStyle w:val="Heading4"/>
      </w:pPr>
      <w:r>
        <w:t>Pakistan is a unique risk</w:t>
      </w:r>
    </w:p>
    <w:p w:rsidR="000934AB" w:rsidRPr="00C53236" w:rsidRDefault="000934AB" w:rsidP="000934AB">
      <w:r w:rsidRPr="00C53236">
        <w:rPr>
          <w:b/>
          <w:bCs/>
          <w:sz w:val="26"/>
          <w:szCs w:val="26"/>
        </w:rPr>
        <w:t xml:space="preserve">Lockie 19 </w:t>
      </w:r>
      <w:r>
        <w:t>(</w:t>
      </w:r>
      <w:r w:rsidRPr="00C53236">
        <w:t>Alex Lockie, 1-25-2019, a news editor and a military and foreign-policy blogger at Business Insider. "We ranked the world's nuclear arsenals — here's why China's came out on top," Business Insider, https://www.businessinsider.com/9-nuclear-nations-arsenals-ranked-us-vs-russia-china-wins-2019-1)SEM</w:t>
      </w:r>
    </w:p>
    <w:p w:rsidR="000934AB" w:rsidRDefault="000934AB" w:rsidP="000934AB">
      <w:r w:rsidRPr="00C53236">
        <w:rPr>
          <w:rStyle w:val="StyleUnderline"/>
        </w:rPr>
        <w:t>Pakistan built nuclear weapons in response to its bitter regional rival, India</w:t>
      </w:r>
      <w:r w:rsidRPr="00C53236">
        <w:t xml:space="preserve">, testing and proceeding with a relatively simple nuclear mission: deter or defeat India. Pakistan managed to develop what's known as a "credible minimum deterrent," or the lowest number of nukes possible while still credibly warding off India, which has much stronger conventional forces and many times Pakistan's population. Full on shooting wars and frequent cross-border skirmishes have broken out between India and Pakistan since World War II, making the relatively smaller country fear for its sovereignty. "Pakistan has concluded that India can use its more advanced conventional forces to push into Pakistan and Pakistan wouldn't have a choice except to use nuclear weapons," Kristensen told Business Insider. </w:t>
      </w:r>
      <w:r w:rsidRPr="00C53236">
        <w:rPr>
          <w:rStyle w:val="StyleUnderline"/>
        </w:rPr>
        <w:t>Pakistan would score highly for having a simple nuclear mission</w:t>
      </w:r>
      <w:r w:rsidRPr="00C53236">
        <w:t xml:space="preserve">, and not going overboard in meeting it, </w:t>
      </w:r>
      <w:r w:rsidRPr="00C53236">
        <w:rPr>
          <w:rStyle w:val="Emphasis"/>
        </w:rPr>
        <w:t>except for two glaring issues: safety and responsibility.</w:t>
      </w:r>
      <w:r>
        <w:rPr>
          <w:rStyle w:val="Emphasis"/>
        </w:rPr>
        <w:t xml:space="preserve"> </w:t>
      </w:r>
      <w:r w:rsidRPr="00C53236">
        <w:rPr>
          <w:rStyle w:val="Emphasis"/>
        </w:rPr>
        <w:t>Pakistan has links to Islamic extremists with connections to global terror networks. Experts have long feared not enough has been done to secure Islamabad's nukes against these threats.</w:t>
      </w:r>
      <w:r>
        <w:rPr>
          <w:rStyle w:val="Emphasis"/>
        </w:rPr>
        <w:t xml:space="preserve"> </w:t>
      </w:r>
      <w:r w:rsidRPr="00C53236">
        <w:t>Additionally, "</w:t>
      </w:r>
      <w:r w:rsidRPr="00C53236">
        <w:rPr>
          <w:rStyle w:val="StyleUnderline"/>
        </w:rPr>
        <w:t>Pakistan has lowered the threshold for nuclear weapons use</w:t>
      </w:r>
      <w:r w:rsidRPr="00C53236">
        <w:t>," by building smaller, tactical nuclear weapons, according to the Arms Control Association.</w:t>
      </w:r>
    </w:p>
    <w:p w:rsidR="000934AB" w:rsidRDefault="000934AB" w:rsidP="000934AB">
      <w:pPr>
        <w:pStyle w:val="Heading3"/>
      </w:pPr>
      <w:r>
        <w:t>! d</w:t>
      </w:r>
    </w:p>
    <w:p w:rsidR="000934AB" w:rsidRPr="00795A1D" w:rsidRDefault="000934AB" w:rsidP="000934AB">
      <w:pPr>
        <w:pStyle w:val="Heading4"/>
        <w:rPr>
          <w:rFonts w:cstheme="minorHAnsi"/>
        </w:rPr>
      </w:pPr>
      <w:r>
        <w:rPr>
          <w:rFonts w:cstheme="minorHAnsi"/>
        </w:rPr>
        <w:t>Trump won’t retaliate</w:t>
      </w:r>
    </w:p>
    <w:p w:rsidR="000934AB" w:rsidRDefault="000934AB" w:rsidP="000934AB">
      <w:pPr>
        <w:rPr>
          <w:rFonts w:cstheme="minorHAnsi"/>
        </w:rPr>
      </w:pPr>
      <w:r w:rsidRPr="00795A1D">
        <w:rPr>
          <w:rStyle w:val="Style13ptBold"/>
          <w:rFonts w:cstheme="minorHAnsi"/>
        </w:rPr>
        <w:t xml:space="preserve">Miller 16 </w:t>
      </w:r>
      <w:r w:rsidRPr="00795A1D">
        <w:t>– Distinguished</w:t>
      </w:r>
      <w:r w:rsidRPr="00795A1D">
        <w:rPr>
          <w:rFonts w:cstheme="minorHAnsi"/>
        </w:rPr>
        <w:t xml:space="preserve"> scholar at the Woodrow Wilson International </w:t>
      </w:r>
      <w:r w:rsidRPr="003113F5">
        <w:t xml:space="preserve">Center (Aaron, “9/11: What Would Trump Do?” </w:t>
      </w:r>
      <w:hyperlink r:id="rId75" w:history="1">
        <w:r w:rsidR="0092255E" w:rsidRPr="000A2A7C">
          <w:rPr>
            <w:rStyle w:val="Hyperlink"/>
          </w:rPr>
          <w:t>http://www.politico.com/magazine/story/2016/03/donald-trump-2016-terr</w:t>
        </w:r>
        <w:r w:rsidR="0092255E" w:rsidRPr="000A2A7C">
          <w:rPr>
            <w:rStyle w:val="Hyperlink"/>
            <w:rFonts w:cstheme="minorHAnsi"/>
          </w:rPr>
          <w:t>orist-attack-foreign-policy-213784</w:t>
        </w:r>
      </w:hyperlink>
      <w:r>
        <w:rPr>
          <w:rFonts w:cstheme="minorHAnsi"/>
        </w:rPr>
        <w:t>)</w:t>
      </w:r>
    </w:p>
    <w:p w:rsidR="0092255E" w:rsidRPr="004172EC" w:rsidRDefault="0092255E" w:rsidP="004172EC"/>
    <w:p w:rsidR="000934AB" w:rsidRPr="004172EC" w:rsidRDefault="000934AB" w:rsidP="000934AB">
      <w:pPr>
        <w:rPr>
          <w:rFonts w:cstheme="minorHAnsi"/>
        </w:rPr>
      </w:pPr>
      <w:r w:rsidRPr="003113F5">
        <w:rPr>
          <w:rFonts w:cstheme="minorHAnsi"/>
        </w:rPr>
        <w:t xml:space="preserve">Meanwhile </w:t>
      </w:r>
      <w:r w:rsidRPr="003113F5">
        <w:rPr>
          <w:rStyle w:val="StyleUnderline"/>
          <w:rFonts w:cstheme="minorHAnsi"/>
        </w:rPr>
        <w:t>back on planet earth</w:t>
      </w:r>
      <w:r w:rsidRPr="003113F5">
        <w:rPr>
          <w:rFonts w:cstheme="minorHAnsi"/>
        </w:rPr>
        <w:t xml:space="preserve">, Donald </w:t>
      </w:r>
      <w:r w:rsidRPr="003113F5">
        <w:rPr>
          <w:rStyle w:val="StyleUnderline"/>
          <w:rFonts w:cstheme="minorHAnsi"/>
        </w:rPr>
        <w:t>Trump</w:t>
      </w:r>
      <w:r w:rsidRPr="003113F5">
        <w:rPr>
          <w:rFonts w:cstheme="minorHAnsi"/>
        </w:rPr>
        <w:t xml:space="preserve"> as president </w:t>
      </w:r>
      <w:r w:rsidRPr="003113F5">
        <w:rPr>
          <w:rStyle w:val="Emphasis"/>
          <w:rFonts w:cstheme="minorHAnsi"/>
        </w:rPr>
        <w:t xml:space="preserve">will confront the same gap </w:t>
      </w:r>
      <w:r w:rsidRPr="003113F5">
        <w:rPr>
          <w:rStyle w:val="StyleUnderline"/>
          <w:rFonts w:cstheme="minorHAnsi"/>
        </w:rPr>
        <w:t xml:space="preserve">between words and deeds that </w:t>
      </w:r>
      <w:r w:rsidRPr="003113F5">
        <w:rPr>
          <w:rStyle w:val="Emphasis"/>
          <w:rFonts w:cstheme="minorHAnsi"/>
        </w:rPr>
        <w:t>faced his predecessors</w:t>
      </w:r>
      <w:r w:rsidRPr="003113F5">
        <w:rPr>
          <w:rFonts w:cstheme="minorHAnsi"/>
        </w:rPr>
        <w:t xml:space="preserve"> </w:t>
      </w:r>
      <w:r w:rsidRPr="003113F5">
        <w:rPr>
          <w:rStyle w:val="StyleUnderline"/>
          <w:rFonts w:cstheme="minorHAnsi"/>
        </w:rPr>
        <w:t>and</w:t>
      </w:r>
      <w:r w:rsidRPr="003113F5">
        <w:rPr>
          <w:rFonts w:cstheme="minorHAnsi"/>
        </w:rPr>
        <w:t xml:space="preserve"> the </w:t>
      </w:r>
      <w:r w:rsidRPr="003113F5">
        <w:rPr>
          <w:rStyle w:val="Emphasis"/>
          <w:rFonts w:cstheme="minorHAnsi"/>
        </w:rPr>
        <w:t>constraints</w:t>
      </w:r>
      <w:r w:rsidRPr="003113F5">
        <w:rPr>
          <w:rFonts w:cstheme="minorHAnsi"/>
        </w:rPr>
        <w:t xml:space="preserve"> </w:t>
      </w:r>
      <w:r w:rsidRPr="003113F5">
        <w:rPr>
          <w:rStyle w:val="StyleUnderline"/>
          <w:rFonts w:cstheme="minorHAnsi"/>
        </w:rPr>
        <w:t>that impinge</w:t>
      </w:r>
      <w:r w:rsidRPr="003113F5">
        <w:rPr>
          <w:rFonts w:cstheme="minorHAnsi"/>
        </w:rPr>
        <w:t xml:space="preserve"> </w:t>
      </w:r>
      <w:r w:rsidRPr="003113F5">
        <w:rPr>
          <w:rStyle w:val="StyleUnderline"/>
          <w:rFonts w:cstheme="minorHAnsi"/>
        </w:rPr>
        <w:t>on any president</w:t>
      </w:r>
      <w:r w:rsidRPr="003113F5">
        <w:rPr>
          <w:rFonts w:cstheme="minorHAnsi"/>
        </w:rPr>
        <w:t xml:space="preserve"> at home and abroad. </w:t>
      </w:r>
      <w:r w:rsidRPr="003113F5">
        <w:rPr>
          <w:rStyle w:val="StyleUnderline"/>
          <w:rFonts w:cstheme="minorHAnsi"/>
        </w:rPr>
        <w:t>I fear</w:t>
      </w:r>
      <w:r w:rsidRPr="003113F5">
        <w:rPr>
          <w:rFonts w:cstheme="minorHAnsi"/>
        </w:rPr>
        <w:t xml:space="preserve"> the </w:t>
      </w:r>
      <w:r w:rsidRPr="003113F5">
        <w:rPr>
          <w:rStyle w:val="StyleUnderline"/>
          <w:rFonts w:cstheme="minorHAnsi"/>
        </w:rPr>
        <w:t>unpredictability</w:t>
      </w:r>
      <w:r w:rsidRPr="003113F5">
        <w:rPr>
          <w:rFonts w:cstheme="minorHAnsi"/>
        </w:rPr>
        <w:t xml:space="preserve"> of a Trump presidency. (I can barely utter those words in close proximity.) </w:t>
      </w:r>
      <w:r w:rsidRPr="003113F5">
        <w:rPr>
          <w:rStyle w:val="StyleUnderline"/>
          <w:rFonts w:cstheme="minorHAnsi"/>
        </w:rPr>
        <w:t>Still if I had to wager, I’d bet that in Trump’s case</w:t>
      </w:r>
      <w:r w:rsidRPr="003113F5">
        <w:rPr>
          <w:rFonts w:cstheme="minorHAnsi"/>
        </w:rPr>
        <w:t xml:space="preserve">—as for most bullies, </w:t>
      </w:r>
      <w:r w:rsidRPr="003113F5">
        <w:rPr>
          <w:rStyle w:val="StyleUnderline"/>
          <w:rFonts w:cstheme="minorHAnsi"/>
        </w:rPr>
        <w:t>and this one highly inexperienced in foreign</w:t>
      </w:r>
      <w:r w:rsidRPr="003113F5">
        <w:rPr>
          <w:rFonts w:cstheme="minorHAnsi"/>
        </w:rPr>
        <w:t xml:space="preserve"> </w:t>
      </w:r>
      <w:r w:rsidRPr="003113F5">
        <w:rPr>
          <w:rStyle w:val="StyleUnderline"/>
          <w:rFonts w:cstheme="minorHAnsi"/>
        </w:rPr>
        <w:t>policy—</w:t>
      </w:r>
      <w:r w:rsidRPr="003113F5">
        <w:rPr>
          <w:rStyle w:val="Emphasis"/>
          <w:rFonts w:cstheme="minorHAnsi"/>
        </w:rPr>
        <w:t>risk aversion</w:t>
      </w:r>
      <w:r w:rsidRPr="003113F5">
        <w:rPr>
          <w:rFonts w:cstheme="minorHAnsi"/>
        </w:rPr>
        <w:t xml:space="preserve"> </w:t>
      </w:r>
      <w:r w:rsidRPr="003113F5">
        <w:rPr>
          <w:rStyle w:val="StyleUnderline"/>
          <w:rFonts w:cstheme="minorHAnsi"/>
        </w:rPr>
        <w:t xml:space="preserve">rather </w:t>
      </w:r>
      <w:r w:rsidRPr="003113F5">
        <w:rPr>
          <w:rStyle w:val="Emphasis"/>
          <w:rFonts w:cstheme="minorHAnsi"/>
        </w:rPr>
        <w:t>than risk readiness</w:t>
      </w:r>
      <w:r w:rsidRPr="003113F5">
        <w:rPr>
          <w:rStyle w:val="StyleUnderline"/>
          <w:rFonts w:cstheme="minorHAnsi"/>
        </w:rPr>
        <w:t xml:space="preserve"> will</w:t>
      </w:r>
      <w:r w:rsidRPr="003113F5">
        <w:rPr>
          <w:rFonts w:cstheme="minorHAnsi"/>
        </w:rPr>
        <w:t xml:space="preserve"> </w:t>
      </w:r>
      <w:r w:rsidRPr="003113F5">
        <w:rPr>
          <w:rStyle w:val="Emphasis"/>
          <w:rFonts w:cstheme="minorHAnsi"/>
        </w:rPr>
        <w:t>prevail in response to an ISIS</w:t>
      </w:r>
      <w:r w:rsidRPr="003113F5">
        <w:rPr>
          <w:rFonts w:cstheme="minorHAnsi"/>
        </w:rPr>
        <w:t xml:space="preserve"> style Paris or Brussels </w:t>
      </w:r>
      <w:r w:rsidRPr="003113F5">
        <w:rPr>
          <w:rStyle w:val="StyleUnderline"/>
          <w:rFonts w:cstheme="minorHAnsi"/>
        </w:rPr>
        <w:t>attack in the United States</w:t>
      </w:r>
      <w:r w:rsidRPr="003113F5">
        <w:rPr>
          <w:rFonts w:cstheme="minorHAnsi"/>
        </w:rPr>
        <w:t xml:space="preserve">. I know it’s going to come as a shocker, but I’m betting </w:t>
      </w:r>
      <w:r w:rsidRPr="003113F5">
        <w:rPr>
          <w:rStyle w:val="StyleUnderline"/>
          <w:rFonts w:cstheme="minorHAnsi"/>
        </w:rPr>
        <w:t xml:space="preserve">the Trumpian response would be a lot closer to </w:t>
      </w:r>
      <w:r w:rsidRPr="003113F5">
        <w:rPr>
          <w:rFonts w:cstheme="minorHAnsi"/>
        </w:rPr>
        <w:t xml:space="preserve">what Barack </w:t>
      </w:r>
      <w:r w:rsidRPr="003113F5">
        <w:rPr>
          <w:rStyle w:val="Emphasis"/>
          <w:rFonts w:cstheme="minorHAnsi"/>
        </w:rPr>
        <w:t>Obama</w:t>
      </w:r>
      <w:r w:rsidRPr="003113F5">
        <w:rPr>
          <w:rFonts w:cstheme="minorHAnsi"/>
        </w:rPr>
        <w:t xml:space="preserve"> might do </w:t>
      </w:r>
      <w:r w:rsidRPr="003113F5">
        <w:rPr>
          <w:rStyle w:val="StyleUnderline"/>
          <w:rFonts w:cstheme="minorHAnsi"/>
        </w:rPr>
        <w:t>than Bush 43.</w:t>
      </w:r>
      <w:r w:rsidRPr="003113F5">
        <w:rPr>
          <w:rFonts w:cstheme="minorHAnsi"/>
        </w:rPr>
        <w:t xml:space="preserve"> </w:t>
      </w:r>
      <w:r w:rsidRPr="003113F5">
        <w:rPr>
          <w:rStyle w:val="StyleUnderline"/>
          <w:rFonts w:cstheme="minorHAnsi"/>
        </w:rPr>
        <w:t>We’ve seen that movie before</w:t>
      </w:r>
      <w:r w:rsidRPr="003113F5">
        <w:rPr>
          <w:rFonts w:cstheme="minorHAnsi"/>
        </w:rPr>
        <w:t xml:space="preserve"> Iraq; Patriot Act; waterboarding, torture; tens of thousands of ground forces deployed; trillions expended. Outside of the torture he’s endorsed, </w:t>
      </w:r>
      <w:r w:rsidRPr="003113F5">
        <w:rPr>
          <w:rStyle w:val="StyleUnderline"/>
          <w:rFonts w:cstheme="minorHAnsi"/>
        </w:rPr>
        <w:t>Trump has opposed wasting money</w:t>
      </w:r>
      <w:r w:rsidRPr="003113F5">
        <w:rPr>
          <w:rFonts w:cstheme="minorHAnsi"/>
        </w:rPr>
        <w:t xml:space="preserve"> </w:t>
      </w:r>
      <w:r w:rsidRPr="003113F5">
        <w:rPr>
          <w:rStyle w:val="StyleUnderline"/>
          <w:rFonts w:cstheme="minorHAnsi"/>
        </w:rPr>
        <w:t xml:space="preserve">in the Middle East nation-building; sending large numbers of U.S. troops, etc. </w:t>
      </w:r>
      <w:r w:rsidRPr="003113F5">
        <w:rPr>
          <w:rFonts w:cstheme="minorHAnsi"/>
        </w:rPr>
        <w:t>I’d expect more air and missile strikes, maybe more special operators to Iraq and Syria in a stepped up campaign to deprive ISIS of territory.</w:t>
      </w:r>
    </w:p>
    <w:p w:rsidR="000934AB" w:rsidRPr="000934AB" w:rsidRDefault="000934AB" w:rsidP="000934AB"/>
    <w:sectPr w:rsidR="000934AB" w:rsidRPr="000934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Lucida Grande">
    <w:charset w:val="00"/>
    <w:family w:val="swiss"/>
    <w:pitch w:val="variable"/>
    <w:sig w:usb0="E1000AEF" w:usb1="5000A1FF" w:usb2="00000000" w:usb3="00000000" w:csb0="000001BF" w:csb1="00000000"/>
  </w:font>
  <w:font w:name="Calibri Light">
    <w:panose1 w:val="020F0302020204030204"/>
    <w:charset w:val="00"/>
    <w:family w:val="swiss"/>
    <w:pitch w:val="variable"/>
    <w:sig w:usb0="E0002A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5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950834442320"/>
    <w:docVar w:name="VerbatimVersion" w:val="5.1"/>
  </w:docVars>
  <w:rsids>
    <w:rsidRoot w:val="00242C4E"/>
    <w:rsid w:val="00010A4B"/>
    <w:rsid w:val="000139A3"/>
    <w:rsid w:val="000350EF"/>
    <w:rsid w:val="00080271"/>
    <w:rsid w:val="00086874"/>
    <w:rsid w:val="000934AB"/>
    <w:rsid w:val="000C74C3"/>
    <w:rsid w:val="000F2D1B"/>
    <w:rsid w:val="00100833"/>
    <w:rsid w:val="00104529"/>
    <w:rsid w:val="00105942"/>
    <w:rsid w:val="00107396"/>
    <w:rsid w:val="00126958"/>
    <w:rsid w:val="00130D21"/>
    <w:rsid w:val="0013207A"/>
    <w:rsid w:val="00133059"/>
    <w:rsid w:val="001408C5"/>
    <w:rsid w:val="00144A4C"/>
    <w:rsid w:val="00176AB0"/>
    <w:rsid w:val="00177B7D"/>
    <w:rsid w:val="0018322D"/>
    <w:rsid w:val="001B5776"/>
    <w:rsid w:val="001E527A"/>
    <w:rsid w:val="001F78CE"/>
    <w:rsid w:val="00242C4E"/>
    <w:rsid w:val="00246387"/>
    <w:rsid w:val="00251FC7"/>
    <w:rsid w:val="002559D1"/>
    <w:rsid w:val="00267D42"/>
    <w:rsid w:val="0028164D"/>
    <w:rsid w:val="002855A7"/>
    <w:rsid w:val="002953BC"/>
    <w:rsid w:val="002B146A"/>
    <w:rsid w:val="002B5E17"/>
    <w:rsid w:val="00315690"/>
    <w:rsid w:val="00316B75"/>
    <w:rsid w:val="00325646"/>
    <w:rsid w:val="003324D4"/>
    <w:rsid w:val="003460F2"/>
    <w:rsid w:val="00376119"/>
    <w:rsid w:val="0038158C"/>
    <w:rsid w:val="003902BA"/>
    <w:rsid w:val="00393008"/>
    <w:rsid w:val="003A09E2"/>
    <w:rsid w:val="00407037"/>
    <w:rsid w:val="004172EC"/>
    <w:rsid w:val="00446733"/>
    <w:rsid w:val="004605D6"/>
    <w:rsid w:val="00473CAE"/>
    <w:rsid w:val="004B1D0F"/>
    <w:rsid w:val="004B60D4"/>
    <w:rsid w:val="004B6DDB"/>
    <w:rsid w:val="004C60E8"/>
    <w:rsid w:val="004E3579"/>
    <w:rsid w:val="004E728B"/>
    <w:rsid w:val="004F39E0"/>
    <w:rsid w:val="00537BD5"/>
    <w:rsid w:val="0057268A"/>
    <w:rsid w:val="005D2912"/>
    <w:rsid w:val="005F52BE"/>
    <w:rsid w:val="006065BD"/>
    <w:rsid w:val="00645FA9"/>
    <w:rsid w:val="00647866"/>
    <w:rsid w:val="00665003"/>
    <w:rsid w:val="006A2AD0"/>
    <w:rsid w:val="006C2375"/>
    <w:rsid w:val="006C38B5"/>
    <w:rsid w:val="006D4ECC"/>
    <w:rsid w:val="00705D8C"/>
    <w:rsid w:val="007108C6"/>
    <w:rsid w:val="00722258"/>
    <w:rsid w:val="007243E5"/>
    <w:rsid w:val="00732280"/>
    <w:rsid w:val="00766EA0"/>
    <w:rsid w:val="00786493"/>
    <w:rsid w:val="007A2226"/>
    <w:rsid w:val="007D4E31"/>
    <w:rsid w:val="007F5B66"/>
    <w:rsid w:val="008209F3"/>
    <w:rsid w:val="00822C49"/>
    <w:rsid w:val="00823A1C"/>
    <w:rsid w:val="00845B9D"/>
    <w:rsid w:val="00860984"/>
    <w:rsid w:val="00865E23"/>
    <w:rsid w:val="008856D1"/>
    <w:rsid w:val="0089080B"/>
    <w:rsid w:val="008B3ECB"/>
    <w:rsid w:val="008B4E85"/>
    <w:rsid w:val="008C1B2E"/>
    <w:rsid w:val="008D1ECE"/>
    <w:rsid w:val="008E048B"/>
    <w:rsid w:val="00905895"/>
    <w:rsid w:val="00911B13"/>
    <w:rsid w:val="0091627E"/>
    <w:rsid w:val="00917507"/>
    <w:rsid w:val="0092255E"/>
    <w:rsid w:val="00962FB6"/>
    <w:rsid w:val="0097032B"/>
    <w:rsid w:val="00971B95"/>
    <w:rsid w:val="009C47A6"/>
    <w:rsid w:val="009D2EAD"/>
    <w:rsid w:val="009D336F"/>
    <w:rsid w:val="009D54B2"/>
    <w:rsid w:val="009E1922"/>
    <w:rsid w:val="009F7ED2"/>
    <w:rsid w:val="00A55CF1"/>
    <w:rsid w:val="00A731B8"/>
    <w:rsid w:val="00A83C03"/>
    <w:rsid w:val="00A93661"/>
    <w:rsid w:val="00A95652"/>
    <w:rsid w:val="00A9654F"/>
    <w:rsid w:val="00AA2C0C"/>
    <w:rsid w:val="00AC0AB8"/>
    <w:rsid w:val="00AC5B51"/>
    <w:rsid w:val="00B023D5"/>
    <w:rsid w:val="00B33C6D"/>
    <w:rsid w:val="00B4508F"/>
    <w:rsid w:val="00B55AD5"/>
    <w:rsid w:val="00B8057C"/>
    <w:rsid w:val="00BD6238"/>
    <w:rsid w:val="00BF593B"/>
    <w:rsid w:val="00BF773A"/>
    <w:rsid w:val="00BF7E81"/>
    <w:rsid w:val="00C13773"/>
    <w:rsid w:val="00C17CC8"/>
    <w:rsid w:val="00C520BA"/>
    <w:rsid w:val="00C83417"/>
    <w:rsid w:val="00C9604F"/>
    <w:rsid w:val="00C96242"/>
    <w:rsid w:val="00C97AB6"/>
    <w:rsid w:val="00CA0DDF"/>
    <w:rsid w:val="00CA19AA"/>
    <w:rsid w:val="00CB6837"/>
    <w:rsid w:val="00CC0C38"/>
    <w:rsid w:val="00CC5298"/>
    <w:rsid w:val="00CD736E"/>
    <w:rsid w:val="00CD798D"/>
    <w:rsid w:val="00CE161E"/>
    <w:rsid w:val="00CF39A3"/>
    <w:rsid w:val="00CF59A8"/>
    <w:rsid w:val="00D010BB"/>
    <w:rsid w:val="00D14221"/>
    <w:rsid w:val="00D325A9"/>
    <w:rsid w:val="00D36A8A"/>
    <w:rsid w:val="00D61409"/>
    <w:rsid w:val="00D6691E"/>
    <w:rsid w:val="00D71170"/>
    <w:rsid w:val="00D97021"/>
    <w:rsid w:val="00DA1C92"/>
    <w:rsid w:val="00DA25D4"/>
    <w:rsid w:val="00DA6538"/>
    <w:rsid w:val="00DD5139"/>
    <w:rsid w:val="00E15E75"/>
    <w:rsid w:val="00E32D49"/>
    <w:rsid w:val="00E5262C"/>
    <w:rsid w:val="00E70262"/>
    <w:rsid w:val="00EA7D43"/>
    <w:rsid w:val="00EC4AE3"/>
    <w:rsid w:val="00EC7DC4"/>
    <w:rsid w:val="00ED30CF"/>
    <w:rsid w:val="00F176EF"/>
    <w:rsid w:val="00F23BC9"/>
    <w:rsid w:val="00F26A94"/>
    <w:rsid w:val="00F455EA"/>
    <w:rsid w:val="00F45E10"/>
    <w:rsid w:val="00F6364A"/>
    <w:rsid w:val="00F87B89"/>
    <w:rsid w:val="00F9113A"/>
    <w:rsid w:val="00F97B4E"/>
    <w:rsid w:val="00FA255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86A457"/>
  <w15:chartTrackingRefBased/>
  <w15:docId w15:val="{AA927046-81C2-4B10-92D8-12F9C0920D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8E048B"/>
    <w:pPr>
      <w:spacing w:after="0" w:line="240" w:lineRule="auto"/>
    </w:pPr>
    <w:rPr>
      <w:rFonts w:ascii="Times New Roman" w:hAnsi="Times New Roman" w:cs="Times New Roman"/>
      <w:sz w:val="16"/>
    </w:rPr>
  </w:style>
  <w:style w:type="paragraph" w:styleId="Heading1">
    <w:name w:val="heading 1"/>
    <w:aliases w:val="Pocket"/>
    <w:basedOn w:val="Normal"/>
    <w:next w:val="Normal"/>
    <w:link w:val="Heading1Char"/>
    <w:qFormat/>
    <w:rsid w:val="008E048B"/>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42"/>
      <w:szCs w:val="32"/>
    </w:rPr>
  </w:style>
  <w:style w:type="paragraph" w:styleId="Heading2">
    <w:name w:val="heading 2"/>
    <w:aliases w:val="Hat"/>
    <w:basedOn w:val="Normal"/>
    <w:next w:val="Normal"/>
    <w:link w:val="Heading2Char"/>
    <w:uiPriority w:val="1"/>
    <w:unhideWhenUsed/>
    <w:qFormat/>
    <w:rsid w:val="008E048B"/>
    <w:pPr>
      <w:keepNext/>
      <w:keepLines/>
      <w:pageBreakBefore/>
      <w:spacing w:before="480"/>
      <w:jc w:val="center"/>
      <w:outlineLvl w:val="1"/>
    </w:pPr>
    <w:rPr>
      <w:rFonts w:eastAsiaTheme="majorEastAsia" w:cstheme="majorBidi"/>
      <w:b/>
      <w:sz w:val="38"/>
      <w:szCs w:val="26"/>
      <w:u w:val="double"/>
    </w:rPr>
  </w:style>
  <w:style w:type="paragraph" w:styleId="Heading3">
    <w:name w:val="heading 3"/>
    <w:aliases w:val="Block"/>
    <w:basedOn w:val="Normal"/>
    <w:next w:val="Normal"/>
    <w:link w:val="Heading3Char"/>
    <w:uiPriority w:val="2"/>
    <w:unhideWhenUsed/>
    <w:qFormat/>
    <w:rsid w:val="008E048B"/>
    <w:pPr>
      <w:keepNext/>
      <w:keepLines/>
      <w:pageBreakBefore/>
      <w:spacing w:before="200"/>
      <w:jc w:val="center"/>
      <w:outlineLvl w:val="2"/>
    </w:pPr>
    <w:rPr>
      <w:rFonts w:eastAsiaTheme="majorEastAsia" w:cstheme="majorBidi"/>
      <w:b/>
      <w:sz w:val="30"/>
      <w:szCs w:val="24"/>
      <w:u w:val="single"/>
    </w:rPr>
  </w:style>
  <w:style w:type="paragraph" w:styleId="Heading4">
    <w:name w:val="heading 4"/>
    <w:aliases w:val="Tag,heading 2,Heading 2 Char2 Char,Heading 2 Char1 Char Char,Heading 2 Char Char Char Char,TAG, Ch,Big card,body,small text,Normal Tag,Ch,small space,no read,No Spacing211,No Spacing12,No Spacing2111,T,ta,t,Ta,CD - Cite,No Spacing4,No Spacing5"/>
    <w:basedOn w:val="Normal"/>
    <w:next w:val="Normal"/>
    <w:link w:val="Heading4Char"/>
    <w:uiPriority w:val="3"/>
    <w:unhideWhenUsed/>
    <w:qFormat/>
    <w:rsid w:val="008E048B"/>
    <w:pPr>
      <w:keepNext/>
      <w:keepLines/>
      <w:spacing w:before="200"/>
      <w:outlineLvl w:val="3"/>
    </w:pPr>
    <w:rPr>
      <w:rFonts w:eastAsiaTheme="majorEastAsia" w:cstheme="majorBidi"/>
      <w:b/>
      <w:iCs/>
      <w:sz w:val="24"/>
    </w:rPr>
  </w:style>
  <w:style w:type="character" w:default="1" w:styleId="DefaultParagraphFont">
    <w:name w:val="Default Paragraph Font"/>
    <w:uiPriority w:val="1"/>
    <w:semiHidden/>
    <w:unhideWhenUsed/>
    <w:rsid w:val="008E048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E048B"/>
  </w:style>
  <w:style w:type="character" w:customStyle="1" w:styleId="Heading1Char">
    <w:name w:val="Heading 1 Char"/>
    <w:aliases w:val="Pocket Char"/>
    <w:basedOn w:val="DefaultParagraphFont"/>
    <w:link w:val="Heading1"/>
    <w:rsid w:val="008E048B"/>
    <w:rPr>
      <w:rFonts w:ascii="Times New Roman" w:eastAsiaTheme="majorEastAsia" w:hAnsi="Times New Roman" w:cstheme="majorBidi"/>
      <w:b/>
      <w:sz w:val="42"/>
      <w:szCs w:val="32"/>
    </w:rPr>
  </w:style>
  <w:style w:type="character" w:customStyle="1" w:styleId="Heading2Char">
    <w:name w:val="Heading 2 Char"/>
    <w:aliases w:val="Hat Char"/>
    <w:basedOn w:val="DefaultParagraphFont"/>
    <w:link w:val="Heading2"/>
    <w:uiPriority w:val="1"/>
    <w:rsid w:val="008E048B"/>
    <w:rPr>
      <w:rFonts w:ascii="Times New Roman" w:eastAsiaTheme="majorEastAsia" w:hAnsi="Times New Roman" w:cstheme="majorBidi"/>
      <w:b/>
      <w:sz w:val="38"/>
      <w:szCs w:val="26"/>
      <w:u w:val="double"/>
    </w:rPr>
  </w:style>
  <w:style w:type="character" w:customStyle="1" w:styleId="Heading3Char">
    <w:name w:val="Heading 3 Char"/>
    <w:aliases w:val="Block Char"/>
    <w:basedOn w:val="DefaultParagraphFont"/>
    <w:link w:val="Heading3"/>
    <w:uiPriority w:val="2"/>
    <w:rsid w:val="008E048B"/>
    <w:rPr>
      <w:rFonts w:ascii="Times New Roman" w:eastAsiaTheme="majorEastAsia" w:hAnsi="Times New Roman" w:cstheme="majorBidi"/>
      <w:b/>
      <w:sz w:val="30"/>
      <w:szCs w:val="24"/>
      <w:u w:val="single"/>
    </w:rPr>
  </w:style>
  <w:style w:type="character" w:customStyle="1" w:styleId="Heading4Char">
    <w:name w:val="Heading 4 Char"/>
    <w:aliases w:val="Tag Char,heading 2 Char,Heading 2 Char2 Char Char,Heading 2 Char1 Char Char Char,Heading 2 Char Char Char Char Char,TAG Char, Ch Char,Big card Char,body Char,small text Char,Normal Tag Char,Ch Char,small space Char,no read Char,T Char"/>
    <w:basedOn w:val="DefaultParagraphFont"/>
    <w:link w:val="Heading4"/>
    <w:uiPriority w:val="3"/>
    <w:rsid w:val="008E048B"/>
    <w:rPr>
      <w:rFonts w:ascii="Times New Roman" w:eastAsiaTheme="majorEastAsia" w:hAnsi="Times New Roman" w:cstheme="majorBidi"/>
      <w:b/>
      <w:iCs/>
      <w:sz w:val="24"/>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Debate,Box,/"/>
    <w:basedOn w:val="DefaultParagraphFont"/>
    <w:link w:val="textbold"/>
    <w:uiPriority w:val="7"/>
    <w:qFormat/>
    <w:rsid w:val="008E048B"/>
    <w:rPr>
      <w:rFonts w:ascii="Times New Roman" w:hAnsi="Times New Roman" w:cs="Times New Roman"/>
      <w:b/>
      <w:i w:val="0"/>
      <w:iCs/>
      <w:sz w:val="22"/>
      <w:u w:val="single"/>
      <w:bdr w:val="single" w:sz="8" w:space="0" w:color="auto"/>
    </w:rPr>
  </w:style>
  <w:style w:type="character" w:customStyle="1" w:styleId="Style13ptBold">
    <w:name w:val="Style 13 pt Bold"/>
    <w:aliases w:val="Cite,Style Style Bold + 12 pt,Style Style Bold + 12pt,Style Style Bold,Style Style + 12 pt,Style Style Bo... +,Old Cite,Style Style Bold + 10 pt,Style Style Bold + 11 pt,Style Style Bold + 13 pt,tagld + 12 pt,tag + 12 pt,Not...,Not.,Not"/>
    <w:basedOn w:val="DefaultParagraphFont"/>
    <w:uiPriority w:val="5"/>
    <w:qFormat/>
    <w:rsid w:val="008E048B"/>
    <w:rPr>
      <w:b/>
      <w:bCs/>
      <w:sz w:val="24"/>
      <w:u w:val="none"/>
    </w:rPr>
  </w:style>
  <w:style w:type="character" w:customStyle="1" w:styleId="StyleUnderline">
    <w:name w:val="Style Underline"/>
    <w:aliases w:val="Underline,Style Bold Underline,apple-style-span + 6 pt,Bold,Kern at 16 pt,Intense Emphasis1,Intense Emphasis2,HHeading 3 + 12 pt,Style,ci,Intense Emphasis11,Intense Emphasis111,Heading 3 Char Char Char1,Bold Cite Char,c,cite,Bo,B,Italic"/>
    <w:basedOn w:val="DefaultParagraphFont"/>
    <w:uiPriority w:val="6"/>
    <w:qFormat/>
    <w:rsid w:val="008E048B"/>
    <w:rPr>
      <w:b w:val="0"/>
      <w:sz w:val="22"/>
      <w:u w:val="single"/>
    </w:rPr>
  </w:style>
  <w:style w:type="character" w:styleId="Hyperlink">
    <w:name w:val="Hyperlink"/>
    <w:aliases w:val="heading 1 (block title),Important,Read,Card Text,Internet Link,Analytic Text,Internet link,Char Char1,Heading 3 Char2,Block Char1,Heading 3 Char1 Char1,No Underline Char1,Text 7 Char1,Tags v 2 Char1,Card Char1,Heading 3 Char1,3: Cite Char1"/>
    <w:basedOn w:val="DefaultParagraphFont"/>
    <w:link w:val="Card"/>
    <w:uiPriority w:val="99"/>
    <w:unhideWhenUsed/>
    <w:rsid w:val="008E048B"/>
    <w:rPr>
      <w:color w:val="auto"/>
      <w:u w:val="none"/>
    </w:rPr>
  </w:style>
  <w:style w:type="character" w:styleId="FollowedHyperlink">
    <w:name w:val="FollowedHyperlink"/>
    <w:basedOn w:val="DefaultParagraphFont"/>
    <w:uiPriority w:val="99"/>
    <w:semiHidden/>
    <w:unhideWhenUsed/>
    <w:rsid w:val="008E048B"/>
    <w:rPr>
      <w:color w:val="auto"/>
      <w:u w:val="none"/>
    </w:rPr>
  </w:style>
  <w:style w:type="paragraph" w:customStyle="1" w:styleId="textbold">
    <w:name w:val="text bold"/>
    <w:basedOn w:val="Normal"/>
    <w:link w:val="Emphasis"/>
    <w:autoRedefine/>
    <w:uiPriority w:val="7"/>
    <w:qFormat/>
    <w:rsid w:val="00CB6837"/>
    <w:pPr>
      <w:ind w:left="720"/>
      <w:jc w:val="both"/>
    </w:pPr>
    <w:rPr>
      <w:b/>
      <w:iCs/>
      <w:sz w:val="22"/>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qFormat/>
    <w:rsid w:val="000934AB"/>
    <w:pPr>
      <w:spacing w:after="0" w:line="240" w:lineRule="auto"/>
    </w:pPr>
    <w:rPr>
      <w:u w:val="single"/>
    </w:rPr>
  </w:style>
  <w:style w:type="paragraph" w:styleId="DocumentMap">
    <w:name w:val="Document Map"/>
    <w:basedOn w:val="Normal"/>
    <w:link w:val="DocumentMapChar"/>
    <w:uiPriority w:val="99"/>
    <w:semiHidden/>
    <w:unhideWhenUsed/>
    <w:rsid w:val="00EC4AE3"/>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EC4AE3"/>
    <w:rPr>
      <w:rFonts w:ascii="Lucida Grande" w:hAnsi="Lucida Grande" w:cs="Lucida Grande"/>
      <w:sz w:val="24"/>
    </w:rPr>
  </w:style>
  <w:style w:type="character" w:customStyle="1" w:styleId="UnresolvedMention">
    <w:name w:val="Unresolved Mention"/>
    <w:basedOn w:val="DefaultParagraphFont"/>
    <w:uiPriority w:val="99"/>
    <w:semiHidden/>
    <w:unhideWhenUsed/>
    <w:rsid w:val="00EC4AE3"/>
    <w:rPr>
      <w:color w:val="605E5C"/>
      <w:shd w:val="clear" w:color="auto" w:fill="E1DFDD"/>
    </w:rPr>
  </w:style>
  <w:style w:type="character" w:styleId="CommentReference">
    <w:name w:val="annotation reference"/>
    <w:basedOn w:val="DefaultParagraphFont"/>
    <w:uiPriority w:val="99"/>
    <w:semiHidden/>
    <w:unhideWhenUsed/>
    <w:rsid w:val="00EC4AE3"/>
    <w:rPr>
      <w:sz w:val="16"/>
      <w:szCs w:val="16"/>
    </w:rPr>
  </w:style>
  <w:style w:type="paragraph" w:styleId="CommentText">
    <w:name w:val="annotation text"/>
    <w:basedOn w:val="Normal"/>
    <w:link w:val="CommentTextChar"/>
    <w:uiPriority w:val="99"/>
    <w:semiHidden/>
    <w:unhideWhenUsed/>
    <w:rsid w:val="00EC4AE3"/>
    <w:rPr>
      <w:sz w:val="20"/>
      <w:szCs w:val="20"/>
    </w:rPr>
  </w:style>
  <w:style w:type="character" w:customStyle="1" w:styleId="CommentTextChar">
    <w:name w:val="Comment Text Char"/>
    <w:basedOn w:val="DefaultParagraphFont"/>
    <w:link w:val="CommentText"/>
    <w:uiPriority w:val="99"/>
    <w:semiHidden/>
    <w:rsid w:val="00EC4AE3"/>
    <w:rPr>
      <w:rFonts w:ascii="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EC4AE3"/>
    <w:rPr>
      <w:b/>
      <w:bCs/>
    </w:rPr>
  </w:style>
  <w:style w:type="character" w:customStyle="1" w:styleId="CommentSubjectChar">
    <w:name w:val="Comment Subject Char"/>
    <w:basedOn w:val="CommentTextChar"/>
    <w:link w:val="CommentSubject"/>
    <w:uiPriority w:val="99"/>
    <w:semiHidden/>
    <w:rsid w:val="00EC4AE3"/>
    <w:rPr>
      <w:rFonts w:ascii="Times New Roman" w:hAnsi="Times New Roman" w:cs="Times New Roman"/>
      <w:b/>
      <w:bCs/>
      <w:sz w:val="20"/>
      <w:szCs w:val="20"/>
    </w:rPr>
  </w:style>
  <w:style w:type="paragraph" w:styleId="BalloonText">
    <w:name w:val="Balloon Text"/>
    <w:basedOn w:val="Normal"/>
    <w:link w:val="BalloonTextChar"/>
    <w:uiPriority w:val="99"/>
    <w:semiHidden/>
    <w:unhideWhenUsed/>
    <w:rsid w:val="00EC4AE3"/>
    <w:rPr>
      <w:sz w:val="18"/>
      <w:szCs w:val="18"/>
    </w:rPr>
  </w:style>
  <w:style w:type="character" w:customStyle="1" w:styleId="BalloonTextChar">
    <w:name w:val="Balloon Text Char"/>
    <w:basedOn w:val="DefaultParagraphFont"/>
    <w:link w:val="BalloonText"/>
    <w:uiPriority w:val="99"/>
    <w:semiHidden/>
    <w:rsid w:val="00EC4AE3"/>
    <w:rPr>
      <w:rFonts w:ascii="Times New Roman" w:hAnsi="Times New Roman" w:cs="Times New Roman"/>
      <w:sz w:val="18"/>
      <w:szCs w:val="18"/>
    </w:rPr>
  </w:style>
  <w:style w:type="paragraph" w:customStyle="1" w:styleId="Emphasis1">
    <w:name w:val="Emphasis1"/>
    <w:basedOn w:val="Heading1"/>
    <w:next w:val="Normal"/>
    <w:autoRedefine/>
    <w:uiPriority w:val="7"/>
    <w:qFormat/>
    <w:rsid w:val="00EC4AE3"/>
    <w:pPr>
      <w:keepNext w:val="0"/>
      <w:keepLines w:val="0"/>
      <w:pageBreakBefore w:val="0"/>
      <w:pBdr>
        <w:top w:val="single" w:sz="12" w:space="1" w:color="auto"/>
        <w:left w:val="single" w:sz="12" w:space="4" w:color="auto"/>
        <w:bottom w:val="single" w:sz="12" w:space="1" w:color="auto"/>
        <w:right w:val="single" w:sz="12" w:space="4" w:color="auto"/>
      </w:pBdr>
      <w:ind w:left="720"/>
      <w:jc w:val="both"/>
      <w:outlineLvl w:val="9"/>
    </w:pPr>
    <w:rPr>
      <w:rFonts w:eastAsiaTheme="minorEastAsia" w:cs="Times New Roman"/>
      <w:iCs/>
      <w:sz w:val="22"/>
      <w:szCs w:val="24"/>
      <w:u w:val="single"/>
      <w:bdr w:val="single" w:sz="8" w:space="0" w:color="auto"/>
    </w:rPr>
  </w:style>
  <w:style w:type="character" w:customStyle="1" w:styleId="underline">
    <w:name w:val="underline"/>
    <w:basedOn w:val="DefaultParagraphFont"/>
    <w:qFormat/>
    <w:rsid w:val="00EC4AE3"/>
    <w:rPr>
      <w:rFonts w:ascii="Times New Roman" w:hAnsi="Times New Roman"/>
      <w:u w:val="single"/>
    </w:rPr>
  </w:style>
  <w:style w:type="character" w:customStyle="1" w:styleId="TitleChar">
    <w:name w:val="Title Char"/>
    <w:aliases w:val="title Char,UNDERLINE Char,Cites and Cards Char,Bold Underlined Char,Block Heading Char"/>
    <w:basedOn w:val="DefaultParagraphFont"/>
    <w:link w:val="Title"/>
    <w:uiPriority w:val="6"/>
    <w:qFormat/>
    <w:rsid w:val="00EC4AE3"/>
    <w:rPr>
      <w:sz w:val="20"/>
      <w:u w:val="single"/>
    </w:rPr>
  </w:style>
  <w:style w:type="paragraph" w:styleId="Title">
    <w:name w:val="Title"/>
    <w:aliases w:val="title,UNDERLINE,Cites and Cards,Bold Underlined,Block Heading"/>
    <w:basedOn w:val="Normal"/>
    <w:next w:val="Normal"/>
    <w:link w:val="TitleChar"/>
    <w:uiPriority w:val="6"/>
    <w:qFormat/>
    <w:rsid w:val="00EC4AE3"/>
    <w:pPr>
      <w:outlineLvl w:val="0"/>
    </w:pPr>
    <w:rPr>
      <w:rFonts w:asciiTheme="minorHAnsi" w:hAnsiTheme="minorHAnsi" w:cstheme="minorBidi"/>
      <w:sz w:val="20"/>
      <w:u w:val="single"/>
    </w:rPr>
  </w:style>
  <w:style w:type="character" w:customStyle="1" w:styleId="TitleChar1">
    <w:name w:val="Title Char1"/>
    <w:basedOn w:val="DefaultParagraphFont"/>
    <w:uiPriority w:val="10"/>
    <w:rsid w:val="00EC4AE3"/>
    <w:rPr>
      <w:rFonts w:asciiTheme="majorHAnsi" w:eastAsiaTheme="majorEastAsia" w:hAnsiTheme="majorHAnsi" w:cstheme="majorBidi"/>
      <w:spacing w:val="-10"/>
      <w:kern w:val="28"/>
      <w:sz w:val="56"/>
      <w:szCs w:val="56"/>
    </w:rPr>
  </w:style>
  <w:style w:type="character" w:customStyle="1" w:styleId="Style11ptUnderline">
    <w:name w:val="Style 11 pt Underline"/>
    <w:basedOn w:val="DefaultParagraphFont"/>
    <w:rsid w:val="00EC4AE3"/>
    <w:rPr>
      <w:sz w:val="20"/>
      <w:u w:val="single"/>
    </w:rPr>
  </w:style>
  <w:style w:type="character" w:customStyle="1" w:styleId="Style11pt">
    <w:name w:val="Style 11 pt"/>
    <w:basedOn w:val="DefaultParagraphFont"/>
    <w:rsid w:val="00EC4AE3"/>
    <w:rPr>
      <w:sz w:val="20"/>
    </w:rPr>
  </w:style>
  <w:style w:type="character" w:customStyle="1" w:styleId="Style4Char">
    <w:name w:val="Style4 Char"/>
    <w:basedOn w:val="DefaultParagraphFont"/>
    <w:link w:val="Style4"/>
    <w:rsid w:val="00EC4AE3"/>
    <w:rPr>
      <w:rFonts w:ascii="Arial Narrow" w:hAnsi="Arial Narrow"/>
      <w:u w:val="single"/>
    </w:rPr>
  </w:style>
  <w:style w:type="paragraph" w:customStyle="1" w:styleId="Style4">
    <w:name w:val="Style4"/>
    <w:basedOn w:val="Normal"/>
    <w:link w:val="Style4Char"/>
    <w:rsid w:val="00EC4AE3"/>
    <w:rPr>
      <w:rFonts w:ascii="Arial Narrow" w:hAnsi="Arial Narrow" w:cstheme="minorBidi"/>
      <w:sz w:val="22"/>
      <w:u w:val="single"/>
    </w:rPr>
  </w:style>
  <w:style w:type="paragraph" w:customStyle="1" w:styleId="Card">
    <w:name w:val="Card"/>
    <w:aliases w:val="No Spacing31,No Spacing22,No Spacing3,tag,No Spacing1,No Spacing111,No Spacing11,No Spacing112,No Spacing2,Debate Text,Read stuff,No Spacing1121,Tag and Cite,nonunderlined,Tags,No Spacing1111,tags,Dont use,Very Small Text,No Spacing111112"/>
    <w:basedOn w:val="Heading1"/>
    <w:link w:val="Hyperlink"/>
    <w:autoRedefine/>
    <w:uiPriority w:val="99"/>
    <w:qFormat/>
    <w:rsid w:val="00EC4AE3"/>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sz w:val="22"/>
      <w:szCs w:val="22"/>
    </w:rPr>
  </w:style>
  <w:style w:type="character" w:customStyle="1" w:styleId="verdana">
    <w:name w:val="verdana"/>
    <w:basedOn w:val="DefaultParagraphFont"/>
    <w:rsid w:val="00EC4AE3"/>
    <w:rPr>
      <w:rFonts w:cs="Times New Roman"/>
    </w:rPr>
  </w:style>
  <w:style w:type="character" w:customStyle="1" w:styleId="italic">
    <w:name w:val="italic"/>
    <w:basedOn w:val="DefaultParagraphFont"/>
    <w:rsid w:val="00EC4AE3"/>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fpri.org/article/2015/12/russias-motives-in-the-baltic-states/" TargetMode="External"/><Relationship Id="rId21" Type="http://schemas.openxmlformats.org/officeDocument/2006/relationships/hyperlink" Target="https://www.politico.com/magazine/story/2018/07/15/trump-nato-europe-history-dependence-219011" TargetMode="External"/><Relationship Id="rId42" Type="http://schemas.openxmlformats.org/officeDocument/2006/relationships/hyperlink" Target="https://www.realclearpolitics.com/articles/2018/07/12/mr_president_dont_abandon_ukraine_137493.html)//BB" TargetMode="External"/><Relationship Id="rId47" Type="http://schemas.openxmlformats.org/officeDocument/2006/relationships/hyperlink" Target="https://www.atlanticcouncil.org/blogs/ukrainealert/lethal-weapons-to-ukraine-a-primer)//BB" TargetMode="External"/><Relationship Id="rId63" Type="http://schemas.openxmlformats.org/officeDocument/2006/relationships/hyperlink" Target="https://missilethreat.csis.org/defsys/gbi/" TargetMode="External"/><Relationship Id="rId68" Type="http://schemas.openxmlformats.org/officeDocument/2006/relationships/hyperlink" Target="https://www.defensenews.com/smr/nuclear-triad/2018/03/01/coersive-tactics-putin-touts-russias-invincible-nuclear-weapons/'" TargetMode="External"/><Relationship Id="rId16" Type="http://schemas.openxmlformats.org/officeDocument/2006/relationships/hyperlink" Target="https://thefederalist.com/2018/11/29/putins-game-russian-roulette-ukraine-big-deal/" TargetMode="External"/><Relationship Id="rId11" Type="http://schemas.openxmlformats.org/officeDocument/2006/relationships/hyperlink" Target="https://www.defensenews.com/global/europe/2018/03/09/can-russia-easily-take-the-baltics-not-likely-says-us-general/" TargetMode="External"/><Relationship Id="rId24" Type="http://schemas.openxmlformats.org/officeDocument/2006/relationships/hyperlink" Target="http://dx.doi.org/10.1080/01402390.2014.893508" TargetMode="External"/><Relationship Id="rId32" Type="http://schemas.openxmlformats.org/officeDocument/2006/relationships/hyperlink" Target="http://infowar.cepa.org/Briefs/Lt/Washingtons-European-Deterrence-Initiative-stirs-Kremlin-anxiety)SEM" TargetMode="External"/><Relationship Id="rId37" Type="http://schemas.openxmlformats.org/officeDocument/2006/relationships/hyperlink" Target="https://mwi.usma.edu/case-nato-alliances-post-cold-war-expansion-vital-european-security-american-interests/" TargetMode="External"/><Relationship Id="rId40" Type="http://schemas.openxmlformats.org/officeDocument/2006/relationships/hyperlink" Target="https://www.atlanticcouncil.org/blogs/ukrainealert/q-a-ukraine-s-got-javelins-now-so-what" TargetMode="External"/><Relationship Id="rId45" Type="http://schemas.openxmlformats.org/officeDocument/2006/relationships/hyperlink" Target="https://search-proquest-com.proxy.lib.umich.edu/pubidlinkhandler/sng/pub/The+Polish+Quarterly+of+International+Affairs/ExactMatch/506345/DocView/1758155410/abstract/22BBF5BCDB244914PQ/1?accountid=14667" TargetMode="External"/><Relationship Id="rId53" Type="http://schemas.openxmlformats.org/officeDocument/2006/relationships/hyperlink" Target="https://www.washingtonpost.com/world/national-security/north-korea-now-making-missile-ready-nuclear-weapons-us-analysts-say/2017/08/08/e14b882a-7b6b-11e7-9d08-b79f191668ed_story.html?utm_term=.4999c4ebbf7a" TargetMode="External"/><Relationship Id="rId58" Type="http://schemas.openxmlformats.org/officeDocument/2006/relationships/hyperlink" Target="http://www.nti.org/analysis/articles/cns-north-korea-missile-test-database/" TargetMode="External"/><Relationship Id="rId66" Type="http://schemas.openxmlformats.org/officeDocument/2006/relationships/hyperlink" Target="https://www.globalsecurity.org/wmd/world/russia/objekt-4202.htm" TargetMode="External"/><Relationship Id="rId74" Type="http://schemas.openxmlformats.org/officeDocument/2006/relationships/hyperlink" Target="https://www.armscontrol.org/act/2019-05/news/nuclear-security-funding-cuts-future)SEM" TargetMode="External"/><Relationship Id="rId5" Type="http://schemas.openxmlformats.org/officeDocument/2006/relationships/webSettings" Target="webSettings.xml"/><Relationship Id="rId61" Type="http://schemas.openxmlformats.org/officeDocument/2006/relationships/hyperlink" Target="https://www.cnbc.com/2019/03/22/putins-missile-with-unlimited-range-is-too-expensive-and-hasnt-flown-more-than-22-miles.html?__source=twitter%7Cmain" TargetMode="External"/><Relationship Id="rId19" Type="http://schemas.openxmlformats.org/officeDocument/2006/relationships/hyperlink" Target="https://nationalinterest.org/blog/buzz/how-push-back-against-russia-ukraines-defense-industry-could-help-32242" TargetMode="External"/><Relationship Id="rId14" Type="http://schemas.openxmlformats.org/officeDocument/2006/relationships/hyperlink" Target="https://www.bloomberg.com/news/articles/2019-06-25/u-s-allies-in-europe-to-boost-defense-spending-for-fourth-year" TargetMode="External"/><Relationship Id="rId22" Type="http://schemas.openxmlformats.org/officeDocument/2006/relationships/hyperlink" Target="https://carnegieendowment.org/2018/03/28/three-escalation-scenarios-pub-75882" TargetMode="External"/><Relationship Id="rId27" Type="http://schemas.openxmlformats.org/officeDocument/2006/relationships/hyperlink" Target="https://www.defenseone.com/threats/2018/07/how-russia-could-test-nato-warns-former-us-army-europe-commander/149530/" TargetMode="External"/><Relationship Id="rId30" Type="http://schemas.openxmlformats.org/officeDocument/2006/relationships/hyperlink" Target="https://www.cato.org/publications/policy-analysis/risky-business-role-arms-sales-us-foreign-policy" TargetMode="External"/><Relationship Id="rId35" Type="http://schemas.openxmlformats.org/officeDocument/2006/relationships/hyperlink" Target="https://comptroller.defense.gov/Portals/45/Documents/defbudget/fy2020/fy2020_EDI_JBook.pdf)SEM" TargetMode="External"/><Relationship Id="rId43" Type="http://schemas.openxmlformats.org/officeDocument/2006/relationships/hyperlink" Target="https://www.atlanticcouncil.org/blogs/ukrainealert/q-a-ukraine-s-got-javelins-now-so-what)//BB" TargetMode="External"/><Relationship Id="rId48" Type="http://schemas.openxmlformats.org/officeDocument/2006/relationships/hyperlink" Target="https://ukdefencejournal.org.uk/essential-alliance-nato-nuclear-sharing-bond/" TargetMode="External"/><Relationship Id="rId56" Type="http://schemas.openxmlformats.org/officeDocument/2006/relationships/hyperlink" Target="http://www.npr.org/sections/thetwo-way/2017/09/03/548262043/here-are-the-facts-about-north-koreas-nuclear-test" TargetMode="External"/><Relationship Id="rId64" Type="http://schemas.openxmlformats.org/officeDocument/2006/relationships/hyperlink" Target="https://missilethreat.csis.org/missile/kinzhal/" TargetMode="External"/><Relationship Id="rId69" Type="http://schemas.openxmlformats.org/officeDocument/2006/relationships/hyperlink" Target="https://www.popularmechanics.com/military/weapons/a25953089/russia-apocalypse-torpedo-poseidon/" TargetMode="External"/><Relationship Id="rId77" Type="http://schemas.openxmlformats.org/officeDocument/2006/relationships/theme" Target="theme/theme1.xml"/><Relationship Id="rId8" Type="http://schemas.openxmlformats.org/officeDocument/2006/relationships/hyperlink" Target="https://www.baltictimes.com/nato_s_success_determined_by_its_ability_to_respond_to_member_states__immediate_security_issues_-_rinkevics/" TargetMode="External"/><Relationship Id="rId51" Type="http://schemas.openxmlformats.org/officeDocument/2006/relationships/hyperlink" Target="https://www.reuters.com/article/us-northkorea-missiles/north-korea-says-breakthrough-puts-u-s-mainland-within-range-of-nuclear-weapons-idUSKBN1DS2MB" TargetMode="External"/><Relationship Id="rId72" Type="http://schemas.openxmlformats.org/officeDocument/2006/relationships/hyperlink" Target="https://www.darpa.mil/program/hypersonic-air-breathing-weapon-concept" TargetMode="External"/><Relationship Id="rId3" Type="http://schemas.openxmlformats.org/officeDocument/2006/relationships/styles" Target="styles.xml"/><Relationship Id="rId12" Type="http://schemas.openxmlformats.org/officeDocument/2006/relationships/hyperlink" Target="https://www.riponsociety.org/2019/06/we-werent-there-and-thats-exactly-why-the-russians-moved-in/" TargetMode="External"/><Relationship Id="rId17" Type="http://schemas.openxmlformats.org/officeDocument/2006/relationships/hyperlink" Target="https://www.brookings.edu/opinions/time-to-give-ukraine-defensive-weapons/" TargetMode="External"/><Relationship Id="rId25" Type="http://schemas.openxmlformats.org/officeDocument/2006/relationships/hyperlink" Target="http://dx.doi.org/10.1080/01402390.2014.893508" TargetMode="External"/><Relationship Id="rId33" Type="http://schemas.openxmlformats.org/officeDocument/2006/relationships/hyperlink" Target="https://comptroller.defense.gov/Portals/45/Documents/defbudget/fy2020/fy2020_EDI_JBook.pdf)SEM" TargetMode="External"/><Relationship Id="rId38" Type="http://schemas.openxmlformats.org/officeDocument/2006/relationships/hyperlink" Target="http://www.saintjoehigh.com/ourpages/auto/2014/3/4/62271187/14-0303%20Russian%20Revisionism.pdf" TargetMode="External"/><Relationship Id="rId46" Type="http://schemas.openxmlformats.org/officeDocument/2006/relationships/hyperlink" Target="https://search-proquest-com.proxy.lib.umich.edu/docview/1758155410?pq-origsite=summon&amp;accountid=14667)SEM" TargetMode="External"/><Relationship Id="rId59" Type="http://schemas.openxmlformats.org/officeDocument/2006/relationships/hyperlink" Target="http://nationalinterest.org/blog/the-buzz/north-korea-using-chinas-satellites-guide-its-missiles-20810" TargetMode="External"/><Relationship Id="rId67" Type="http://schemas.openxmlformats.org/officeDocument/2006/relationships/hyperlink" Target="https://www.cnbc.com/2019/03/22/putins-missile-with-unlimited-range-is-too-expensive-and-hasnt-flown-more-than-22-miles.html?__source=twitter%7Cmain" TargetMode="External"/><Relationship Id="rId20" Type="http://schemas.openxmlformats.org/officeDocument/2006/relationships/hyperlink" Target="http://georgetownsecuritystudiesreview.org/2017/03/12/nato-still-matters/" TargetMode="External"/><Relationship Id="rId41" Type="http://schemas.openxmlformats.org/officeDocument/2006/relationships/hyperlink" Target="https://www.atlanticcouncil.org/blogs/ukrainealert/q-a-ukraine-s-got-javelins-now-so-what" TargetMode="External"/><Relationship Id="rId54" Type="http://schemas.openxmlformats.org/officeDocument/2006/relationships/hyperlink" Target="https://www.reuters.com/article/us-northkorea-missiles/north-korea-says-breakthrough-puts-u-s-mainland-within-range-of-nuclear-weapons-idUSKBN1DS2MB" TargetMode="External"/><Relationship Id="rId62" Type="http://schemas.openxmlformats.org/officeDocument/2006/relationships/hyperlink" Target="https://missilethreat.csis.org/missile/avangard/" TargetMode="External"/><Relationship Id="rId70" Type="http://schemas.openxmlformats.org/officeDocument/2006/relationships/hyperlink" Target="https://www.popularmechanics.com/military/weapons/news/a27925/america-stealthy-nuclear-cruise-missile/" TargetMode="External"/><Relationship Id="rId75" Type="http://schemas.openxmlformats.org/officeDocument/2006/relationships/hyperlink" Target="http://www.politico.com/magazine/story/2016/03/donald-trump-2016-terrorist-attack-foreign-policy-213784" TargetMode="External"/><Relationship Id="rId1" Type="http://schemas.openxmlformats.org/officeDocument/2006/relationships/customXml" Target="../customXml/item1.xml"/><Relationship Id="rId6" Type="http://schemas.openxmlformats.org/officeDocument/2006/relationships/hyperlink" Target="http://www.thechicagocouncil.org/sites/default/files/UkraineReport_February2015_FINAL.pdf)//BB" TargetMode="External"/><Relationship Id="rId15" Type="http://schemas.openxmlformats.org/officeDocument/2006/relationships/hyperlink" Target="https://www.belfercenter.org/sites/default/files/files/publication/NATOatSeventy.pdf)//RP" TargetMode="External"/><Relationship Id="rId23" Type="http://schemas.openxmlformats.org/officeDocument/2006/relationships/hyperlink" Target="https://doi.org/10.1080/00963402.2017.1338014" TargetMode="External"/><Relationship Id="rId28" Type="http://schemas.openxmlformats.org/officeDocument/2006/relationships/hyperlink" Target="https://nationalinterest.org/blog/the-buzz/5-places-world-war-iii-could-start-2018-23686" TargetMode="External"/><Relationship Id="rId36" Type="http://schemas.openxmlformats.org/officeDocument/2006/relationships/hyperlink" Target="https://obamawhitehouse.archives.gov/the-press-office/2014/06/04/fact-sheet-us-security-assistance-ukraine)SEM" TargetMode="External"/><Relationship Id="rId49" Type="http://schemas.openxmlformats.org/officeDocument/2006/relationships/hyperlink" Target="https://www.brookings.edu/blog/order-from-chaos/2017/11/17/why-trump-should-arm-ukraine/)//BB" TargetMode="External"/><Relationship Id="rId57" Type="http://schemas.openxmlformats.org/officeDocument/2006/relationships/hyperlink" Target="https://www.wsj.com/articles/north-koreas-underground-nuclear-test-facility-is-damaged-experts-say-1524643948" TargetMode="External"/><Relationship Id="rId10" Type="http://schemas.openxmlformats.org/officeDocument/2006/relationships/hyperlink" Target="https://www.wsj.com/articles/u-s-nato-moves-in-baltics-raise-russian-fears-11560543426" TargetMode="External"/><Relationship Id="rId31" Type="http://schemas.openxmlformats.org/officeDocument/2006/relationships/hyperlink" Target="https://www.defensenews.com/congress/2018/11/26/us-lawmakers-urge-trump-to-arm-ukraine-break-silence-on-russian-blockade)//RP" TargetMode="External"/><Relationship Id="rId44" Type="http://schemas.openxmlformats.org/officeDocument/2006/relationships/hyperlink" Target="https://www.washingtonexaminer.com/opinion/putin-just-made-a-move-on-ukraine-trump-needs-to-respond" TargetMode="External"/><Relationship Id="rId52" Type="http://schemas.openxmlformats.org/officeDocument/2006/relationships/hyperlink" Target="https://www.theguardian.com/world/2017/nov/28/north-korea-has-fired-ballistic-missile-say-reports-in-south-korea" TargetMode="External"/><Relationship Id="rId60" Type="http://schemas.openxmlformats.org/officeDocument/2006/relationships/hyperlink" Target="https://www.nytimes.com/2018/03/06/world/asia/north-korea-south-nuclear-weapons.html" TargetMode="External"/><Relationship Id="rId65" Type="http://schemas.openxmlformats.org/officeDocument/2006/relationships/hyperlink" Target="https://www.defensenews.com/industry/techwatch/2018/03/12/russia-to-world-our-new-nukes-are-no-bluff/" TargetMode="External"/><Relationship Id="rId73" Type="http://schemas.openxmlformats.org/officeDocument/2006/relationships/hyperlink" Target="http://thediplomat.com/2015/08/preparing-for-the-next-korean-war/" TargetMode="External"/><Relationship Id="rId4" Type="http://schemas.openxmlformats.org/officeDocument/2006/relationships/settings" Target="settings.xml"/><Relationship Id="rId9" Type="http://schemas.openxmlformats.org/officeDocument/2006/relationships/hyperlink" Target="https://londoncenter.org/nato-is-now-stronger-than-ever/" TargetMode="External"/><Relationship Id="rId13" Type="http://schemas.openxmlformats.org/officeDocument/2006/relationships/hyperlink" Target="https://www.foreignaffairs.com/articles/2019-03-20/nato-thriving-spite-trump?utm_campaign=reg_conf_email&amp;utm_medium=newsletters&amp;utm_source=fa_registration" TargetMode="External"/><Relationship Id="rId18" Type="http://schemas.openxmlformats.org/officeDocument/2006/relationships/hyperlink" Target="https://www.brookings.edu/opinions/time-to-give-ukraine-defensive-weapons/" TargetMode="External"/><Relationship Id="rId39" Type="http://schemas.openxmlformats.org/officeDocument/2006/relationships/hyperlink" Target="https://www.europeanleadershipnetwork.org/commentary/the-case-for-providing-lethal-military-aid-to-ukraine/)//BB" TargetMode="External"/><Relationship Id="rId34" Type="http://schemas.openxmlformats.org/officeDocument/2006/relationships/hyperlink" Target="https://www.washingtonexaminer.com/policy/defense-national-security/pentagon-to-send-250m-in-weapons-to-ukraine)SEM" TargetMode="External"/><Relationship Id="rId50" Type="http://schemas.openxmlformats.org/officeDocument/2006/relationships/hyperlink" Target="https://www.washingtonpost.com/world/national-security/north-korea-now-making-missile-ready-nuclear-weapons-us-analysts-say/2017/08/08/e14b882a-7b6b-11e7-9d08-b79f191668ed_story.html?utm_term=.dc7aa4b5662a" TargetMode="External"/><Relationship Id="rId55" Type="http://schemas.openxmlformats.org/officeDocument/2006/relationships/hyperlink" Target="http://www.nti.org/analysis/articles/north-koreas-nuclear-year-reviewand-whats-next/" TargetMode="External"/><Relationship Id="rId76" Type="http://schemas.openxmlformats.org/officeDocument/2006/relationships/fontTable" Target="fontTable.xml"/><Relationship Id="rId7" Type="http://schemas.openxmlformats.org/officeDocument/2006/relationships/hyperlink" Target="https://www.foreignaffairs.com/articles/2019-03-20/nato-thriving-spite-trump?utm_campaign=reg_conf_email&amp;utm_medium=newsletters&amp;utm_source=fa_registration" TargetMode="External"/><Relationship Id="rId71" Type="http://schemas.openxmlformats.org/officeDocument/2006/relationships/hyperlink" Target="https://www.popularmechanics.com/military/weapons/a22791042/the-first-us-hypersonic-weapons-arrow-and-hacksaw/" TargetMode="External"/><Relationship Id="rId2" Type="http://schemas.openxmlformats.org/officeDocument/2006/relationships/numbering" Target="numbering.xml"/><Relationship Id="rId29" Type="http://schemas.openxmlformats.org/officeDocument/2006/relationships/hyperlink" Target="https://www.dni.gov/index.php/global-trends/near-futur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re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A51879-6A48-40B9-AF3F-4421768B93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147</TotalTime>
  <Pages>1</Pages>
  <Words>79916</Words>
  <Characters>455522</Characters>
  <Application>Microsoft Office Word</Application>
  <DocSecurity>0</DocSecurity>
  <Lines>3796</Lines>
  <Paragraphs>1068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534370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5.1.1</cp:keywords>
  <dc:description/>
  <cp:lastModifiedBy>Bricker, Brett</cp:lastModifiedBy>
  <cp:revision>69</cp:revision>
  <dcterms:created xsi:type="dcterms:W3CDTF">2019-05-30T22:25:00Z</dcterms:created>
  <dcterms:modified xsi:type="dcterms:W3CDTF">2019-06-29T21:40:00Z</dcterms:modified>
</cp:coreProperties>
</file>