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AFABC" w14:textId="77777777" w:rsidR="00815EB8" w:rsidRPr="00AA4819" w:rsidRDefault="00815EB8" w:rsidP="00815EB8">
      <w:pPr>
        <w:pStyle w:val="Heading1"/>
        <w:rPr>
          <w:rFonts w:cs="Times New Roman"/>
        </w:rPr>
      </w:pPr>
      <w:bookmarkStart w:id="0" w:name="_Toc13955538"/>
      <w:r>
        <w:rPr>
          <w:rFonts w:cs="Times New Roman"/>
        </w:rPr>
        <w:t>Politics-20</w:t>
      </w:r>
      <w:bookmarkStart w:id="1" w:name="_GoBack"/>
      <w:bookmarkEnd w:id="1"/>
      <w:r>
        <w:rPr>
          <w:rFonts w:cs="Times New Roman"/>
        </w:rPr>
        <w:t>20 Disads-GDI Scholars 2019</w:t>
      </w:r>
      <w:bookmarkEnd w:id="0"/>
    </w:p>
    <w:p w14:paraId="12B76625" w14:textId="20D6547D" w:rsidR="00BC7D91" w:rsidRPr="00AA4819" w:rsidRDefault="00BC7D91" w:rsidP="00BC7D91"/>
    <w:sdt>
      <w:sdtPr>
        <w:rPr>
          <w:rFonts w:ascii="Times New Roman" w:eastAsiaTheme="minorHAnsi" w:hAnsi="Times New Roman" w:cs="Times New Roman"/>
          <w:color w:val="auto"/>
          <w:sz w:val="22"/>
          <w:szCs w:val="22"/>
        </w:rPr>
        <w:id w:val="959926214"/>
        <w:docPartObj>
          <w:docPartGallery w:val="Table of Contents"/>
          <w:docPartUnique/>
        </w:docPartObj>
      </w:sdtPr>
      <w:sdtEndPr>
        <w:rPr>
          <w:b/>
          <w:bCs/>
          <w:noProof/>
        </w:rPr>
      </w:sdtEndPr>
      <w:sdtContent>
        <w:p w14:paraId="64DB45F5" w14:textId="483AF7F1" w:rsidR="00BC7D91" w:rsidRPr="00AA4819" w:rsidRDefault="00BC7D91" w:rsidP="00BC7D91">
          <w:pPr>
            <w:pStyle w:val="TOCHeading"/>
            <w:jc w:val="center"/>
            <w:rPr>
              <w:rFonts w:ascii="Times New Roman" w:hAnsi="Times New Roman" w:cs="Times New Roman"/>
              <w:b/>
              <w:bCs/>
              <w:color w:val="auto"/>
            </w:rPr>
          </w:pPr>
          <w:r w:rsidRPr="00AA4819">
            <w:rPr>
              <w:rFonts w:ascii="Times New Roman" w:hAnsi="Times New Roman" w:cs="Times New Roman"/>
              <w:b/>
              <w:bCs/>
              <w:color w:val="auto"/>
            </w:rPr>
            <w:t>Contents</w:t>
          </w:r>
        </w:p>
        <w:p w14:paraId="2D12F837" w14:textId="0C2D1C74" w:rsidR="00930F4F" w:rsidRDefault="00BC7D91">
          <w:pPr>
            <w:pStyle w:val="TOC1"/>
            <w:tabs>
              <w:tab w:val="right" w:leader="dot" w:pos="9350"/>
            </w:tabs>
            <w:rPr>
              <w:rFonts w:asciiTheme="minorHAnsi" w:eastAsiaTheme="minorEastAsia" w:hAnsiTheme="minorHAnsi" w:cstheme="minorBidi"/>
              <w:noProof/>
            </w:rPr>
          </w:pPr>
          <w:r w:rsidRPr="00AA4819">
            <w:fldChar w:fldCharType="begin"/>
          </w:r>
          <w:r w:rsidRPr="00AA4819">
            <w:instrText xml:space="preserve"> TOC \o "1-3" \h \z \u </w:instrText>
          </w:r>
          <w:r w:rsidRPr="00AA4819">
            <w:fldChar w:fldCharType="separate"/>
          </w:r>
          <w:hyperlink w:anchor="_Toc13955538" w:history="1">
            <w:r w:rsidR="00930F4F" w:rsidRPr="00062FBF">
              <w:rPr>
                <w:rStyle w:val="Hyperlink"/>
                <w:noProof/>
              </w:rPr>
              <w:t>Politics-2020 Disads-GDI Scholars 2019</w:t>
            </w:r>
            <w:r w:rsidR="00930F4F">
              <w:rPr>
                <w:noProof/>
                <w:webHidden/>
              </w:rPr>
              <w:tab/>
            </w:r>
            <w:r w:rsidR="00930F4F">
              <w:rPr>
                <w:noProof/>
                <w:webHidden/>
              </w:rPr>
              <w:fldChar w:fldCharType="begin"/>
            </w:r>
            <w:r w:rsidR="00930F4F">
              <w:rPr>
                <w:noProof/>
                <w:webHidden/>
              </w:rPr>
              <w:instrText xml:space="preserve"> PAGEREF _Toc13955538 \h </w:instrText>
            </w:r>
            <w:r w:rsidR="00930F4F">
              <w:rPr>
                <w:noProof/>
                <w:webHidden/>
              </w:rPr>
            </w:r>
            <w:r w:rsidR="00930F4F">
              <w:rPr>
                <w:noProof/>
                <w:webHidden/>
              </w:rPr>
              <w:fldChar w:fldCharType="separate"/>
            </w:r>
            <w:r w:rsidR="00930F4F">
              <w:rPr>
                <w:noProof/>
                <w:webHidden/>
              </w:rPr>
              <w:t>1</w:t>
            </w:r>
            <w:r w:rsidR="00930F4F">
              <w:rPr>
                <w:noProof/>
                <w:webHidden/>
              </w:rPr>
              <w:fldChar w:fldCharType="end"/>
            </w:r>
          </w:hyperlink>
        </w:p>
        <w:p w14:paraId="4BC9111A" w14:textId="1D4C9852" w:rsidR="00930F4F" w:rsidRDefault="00930F4F">
          <w:pPr>
            <w:pStyle w:val="TOC1"/>
            <w:tabs>
              <w:tab w:val="right" w:leader="dot" w:pos="9350"/>
            </w:tabs>
            <w:rPr>
              <w:rFonts w:asciiTheme="minorHAnsi" w:eastAsiaTheme="minorEastAsia" w:hAnsiTheme="minorHAnsi" w:cstheme="minorBidi"/>
              <w:noProof/>
            </w:rPr>
          </w:pPr>
          <w:hyperlink w:anchor="_Toc13955539" w:history="1">
            <w:r w:rsidRPr="00062FBF">
              <w:rPr>
                <w:rStyle w:val="Hyperlink"/>
                <w:noProof/>
              </w:rPr>
              <w:t>****PLEASE READ THIS FIRST</w:t>
            </w:r>
            <w:r>
              <w:rPr>
                <w:noProof/>
                <w:webHidden/>
              </w:rPr>
              <w:tab/>
            </w:r>
            <w:r>
              <w:rPr>
                <w:noProof/>
                <w:webHidden/>
              </w:rPr>
              <w:fldChar w:fldCharType="begin"/>
            </w:r>
            <w:r>
              <w:rPr>
                <w:noProof/>
                <w:webHidden/>
              </w:rPr>
              <w:instrText xml:space="preserve"> PAGEREF _Toc13955539 \h </w:instrText>
            </w:r>
            <w:r>
              <w:rPr>
                <w:noProof/>
                <w:webHidden/>
              </w:rPr>
            </w:r>
            <w:r>
              <w:rPr>
                <w:noProof/>
                <w:webHidden/>
              </w:rPr>
              <w:fldChar w:fldCharType="separate"/>
            </w:r>
            <w:r>
              <w:rPr>
                <w:noProof/>
                <w:webHidden/>
              </w:rPr>
              <w:t>8</w:t>
            </w:r>
            <w:r>
              <w:rPr>
                <w:noProof/>
                <w:webHidden/>
              </w:rPr>
              <w:fldChar w:fldCharType="end"/>
            </w:r>
          </w:hyperlink>
        </w:p>
        <w:p w14:paraId="7BA1E8FC" w14:textId="5CD4D72F" w:rsidR="00930F4F" w:rsidRDefault="00930F4F">
          <w:pPr>
            <w:pStyle w:val="TOC2"/>
            <w:tabs>
              <w:tab w:val="right" w:leader="dot" w:pos="9350"/>
            </w:tabs>
            <w:rPr>
              <w:rFonts w:asciiTheme="minorHAnsi" w:eastAsiaTheme="minorEastAsia" w:hAnsiTheme="minorHAnsi" w:cstheme="minorBidi"/>
              <w:noProof/>
            </w:rPr>
          </w:pPr>
          <w:hyperlink w:anchor="_Toc13955540" w:history="1">
            <w:r w:rsidRPr="00062FBF">
              <w:rPr>
                <w:rStyle w:val="Hyperlink"/>
                <w:noProof/>
              </w:rPr>
              <w:t>Notes</w:t>
            </w:r>
            <w:r>
              <w:rPr>
                <w:noProof/>
                <w:webHidden/>
              </w:rPr>
              <w:tab/>
            </w:r>
            <w:r>
              <w:rPr>
                <w:noProof/>
                <w:webHidden/>
              </w:rPr>
              <w:fldChar w:fldCharType="begin"/>
            </w:r>
            <w:r>
              <w:rPr>
                <w:noProof/>
                <w:webHidden/>
              </w:rPr>
              <w:instrText xml:space="preserve"> PAGEREF _Toc13955540 \h </w:instrText>
            </w:r>
            <w:r>
              <w:rPr>
                <w:noProof/>
                <w:webHidden/>
              </w:rPr>
            </w:r>
            <w:r>
              <w:rPr>
                <w:noProof/>
                <w:webHidden/>
              </w:rPr>
              <w:fldChar w:fldCharType="separate"/>
            </w:r>
            <w:r>
              <w:rPr>
                <w:noProof/>
                <w:webHidden/>
              </w:rPr>
              <w:t>9</w:t>
            </w:r>
            <w:r>
              <w:rPr>
                <w:noProof/>
                <w:webHidden/>
              </w:rPr>
              <w:fldChar w:fldCharType="end"/>
            </w:r>
          </w:hyperlink>
        </w:p>
        <w:p w14:paraId="0D7403E3" w14:textId="7509BD5D" w:rsidR="00930F4F" w:rsidRDefault="00930F4F">
          <w:pPr>
            <w:pStyle w:val="TOC3"/>
            <w:tabs>
              <w:tab w:val="right" w:leader="dot" w:pos="9350"/>
            </w:tabs>
            <w:rPr>
              <w:rFonts w:asciiTheme="minorHAnsi" w:eastAsiaTheme="minorEastAsia" w:hAnsiTheme="minorHAnsi" w:cstheme="minorBidi"/>
              <w:noProof/>
            </w:rPr>
          </w:pPr>
          <w:hyperlink w:anchor="_Toc13955541" w:history="1">
            <w:r w:rsidRPr="00062FBF">
              <w:rPr>
                <w:rStyle w:val="Hyperlink"/>
                <w:noProof/>
              </w:rPr>
              <w:t>Two Disads Here</w:t>
            </w:r>
            <w:r>
              <w:rPr>
                <w:noProof/>
                <w:webHidden/>
              </w:rPr>
              <w:tab/>
            </w:r>
            <w:r>
              <w:rPr>
                <w:noProof/>
                <w:webHidden/>
              </w:rPr>
              <w:fldChar w:fldCharType="begin"/>
            </w:r>
            <w:r>
              <w:rPr>
                <w:noProof/>
                <w:webHidden/>
              </w:rPr>
              <w:instrText xml:space="preserve"> PAGEREF _Toc13955541 \h </w:instrText>
            </w:r>
            <w:r>
              <w:rPr>
                <w:noProof/>
                <w:webHidden/>
              </w:rPr>
            </w:r>
            <w:r>
              <w:rPr>
                <w:noProof/>
                <w:webHidden/>
              </w:rPr>
              <w:fldChar w:fldCharType="separate"/>
            </w:r>
            <w:r>
              <w:rPr>
                <w:noProof/>
                <w:webHidden/>
              </w:rPr>
              <w:t>10</w:t>
            </w:r>
            <w:r>
              <w:rPr>
                <w:noProof/>
                <w:webHidden/>
              </w:rPr>
              <w:fldChar w:fldCharType="end"/>
            </w:r>
          </w:hyperlink>
        </w:p>
        <w:p w14:paraId="36C5C427" w14:textId="14A7EF10" w:rsidR="00930F4F" w:rsidRDefault="00930F4F">
          <w:pPr>
            <w:pStyle w:val="TOC3"/>
            <w:tabs>
              <w:tab w:val="right" w:leader="dot" w:pos="9350"/>
            </w:tabs>
            <w:rPr>
              <w:rFonts w:asciiTheme="minorHAnsi" w:eastAsiaTheme="minorEastAsia" w:hAnsiTheme="minorHAnsi" w:cstheme="minorBidi"/>
              <w:noProof/>
            </w:rPr>
          </w:pPr>
          <w:hyperlink w:anchor="_Toc13955542" w:history="1">
            <w:r w:rsidRPr="00062FBF">
              <w:rPr>
                <w:rStyle w:val="Hyperlink"/>
                <w:noProof/>
              </w:rPr>
              <w:t>Parts of the Two Disads Answer Each Other</w:t>
            </w:r>
            <w:r>
              <w:rPr>
                <w:noProof/>
                <w:webHidden/>
              </w:rPr>
              <w:tab/>
            </w:r>
            <w:r>
              <w:rPr>
                <w:noProof/>
                <w:webHidden/>
              </w:rPr>
              <w:fldChar w:fldCharType="begin"/>
            </w:r>
            <w:r>
              <w:rPr>
                <w:noProof/>
                <w:webHidden/>
              </w:rPr>
              <w:instrText xml:space="preserve"> PAGEREF _Toc13955542 \h </w:instrText>
            </w:r>
            <w:r>
              <w:rPr>
                <w:noProof/>
                <w:webHidden/>
              </w:rPr>
            </w:r>
            <w:r>
              <w:rPr>
                <w:noProof/>
                <w:webHidden/>
              </w:rPr>
              <w:fldChar w:fldCharType="separate"/>
            </w:r>
            <w:r>
              <w:rPr>
                <w:noProof/>
                <w:webHidden/>
              </w:rPr>
              <w:t>11</w:t>
            </w:r>
            <w:r>
              <w:rPr>
                <w:noProof/>
                <w:webHidden/>
              </w:rPr>
              <w:fldChar w:fldCharType="end"/>
            </w:r>
          </w:hyperlink>
        </w:p>
        <w:p w14:paraId="5C02D7D8" w14:textId="08945A97" w:rsidR="00930F4F" w:rsidRDefault="00930F4F">
          <w:pPr>
            <w:pStyle w:val="TOC2"/>
            <w:tabs>
              <w:tab w:val="right" w:leader="dot" w:pos="9350"/>
            </w:tabs>
            <w:rPr>
              <w:rFonts w:asciiTheme="minorHAnsi" w:eastAsiaTheme="minorEastAsia" w:hAnsiTheme="minorHAnsi" w:cstheme="minorBidi"/>
              <w:noProof/>
            </w:rPr>
          </w:pPr>
          <w:hyperlink w:anchor="_Toc13955543" w:history="1">
            <w:r w:rsidRPr="00062FBF">
              <w:rPr>
                <w:rStyle w:val="Hyperlink"/>
                <w:noProof/>
              </w:rPr>
              <w:t>1NCs</w:t>
            </w:r>
            <w:r>
              <w:rPr>
                <w:noProof/>
                <w:webHidden/>
              </w:rPr>
              <w:tab/>
            </w:r>
            <w:r>
              <w:rPr>
                <w:noProof/>
                <w:webHidden/>
              </w:rPr>
              <w:fldChar w:fldCharType="begin"/>
            </w:r>
            <w:r>
              <w:rPr>
                <w:noProof/>
                <w:webHidden/>
              </w:rPr>
              <w:instrText xml:space="preserve"> PAGEREF _Toc13955543 \h </w:instrText>
            </w:r>
            <w:r>
              <w:rPr>
                <w:noProof/>
                <w:webHidden/>
              </w:rPr>
            </w:r>
            <w:r>
              <w:rPr>
                <w:noProof/>
                <w:webHidden/>
              </w:rPr>
              <w:fldChar w:fldCharType="separate"/>
            </w:r>
            <w:r>
              <w:rPr>
                <w:noProof/>
                <w:webHidden/>
              </w:rPr>
              <w:t>12</w:t>
            </w:r>
            <w:r>
              <w:rPr>
                <w:noProof/>
                <w:webHidden/>
              </w:rPr>
              <w:fldChar w:fldCharType="end"/>
            </w:r>
          </w:hyperlink>
        </w:p>
        <w:p w14:paraId="741F64D7" w14:textId="3B5CD6B6" w:rsidR="00930F4F" w:rsidRDefault="00930F4F">
          <w:pPr>
            <w:pStyle w:val="TOC3"/>
            <w:tabs>
              <w:tab w:val="right" w:leader="dot" w:pos="9350"/>
            </w:tabs>
            <w:rPr>
              <w:rFonts w:asciiTheme="minorHAnsi" w:eastAsiaTheme="minorEastAsia" w:hAnsiTheme="minorHAnsi" w:cstheme="minorBidi"/>
              <w:noProof/>
            </w:rPr>
          </w:pPr>
          <w:hyperlink w:anchor="_Toc13955544" w:history="1">
            <w:r w:rsidRPr="00062FBF">
              <w:rPr>
                <w:rStyle w:val="Hyperlink"/>
                <w:noProof/>
              </w:rPr>
              <w:t>Trump Win BAD – 1NC</w:t>
            </w:r>
            <w:r>
              <w:rPr>
                <w:noProof/>
                <w:webHidden/>
              </w:rPr>
              <w:tab/>
            </w:r>
            <w:r>
              <w:rPr>
                <w:noProof/>
                <w:webHidden/>
              </w:rPr>
              <w:fldChar w:fldCharType="begin"/>
            </w:r>
            <w:r>
              <w:rPr>
                <w:noProof/>
                <w:webHidden/>
              </w:rPr>
              <w:instrText xml:space="preserve"> PAGEREF _Toc13955544 \h </w:instrText>
            </w:r>
            <w:r>
              <w:rPr>
                <w:noProof/>
                <w:webHidden/>
              </w:rPr>
            </w:r>
            <w:r>
              <w:rPr>
                <w:noProof/>
                <w:webHidden/>
              </w:rPr>
              <w:fldChar w:fldCharType="separate"/>
            </w:r>
            <w:r>
              <w:rPr>
                <w:noProof/>
                <w:webHidden/>
              </w:rPr>
              <w:t>13</w:t>
            </w:r>
            <w:r>
              <w:rPr>
                <w:noProof/>
                <w:webHidden/>
              </w:rPr>
              <w:fldChar w:fldCharType="end"/>
            </w:r>
          </w:hyperlink>
        </w:p>
        <w:p w14:paraId="736C711B" w14:textId="23A05F83" w:rsidR="00930F4F" w:rsidRDefault="00930F4F">
          <w:pPr>
            <w:pStyle w:val="TOC3"/>
            <w:tabs>
              <w:tab w:val="right" w:leader="dot" w:pos="9350"/>
            </w:tabs>
            <w:rPr>
              <w:rFonts w:asciiTheme="minorHAnsi" w:eastAsiaTheme="minorEastAsia" w:hAnsiTheme="minorHAnsi" w:cstheme="minorBidi"/>
              <w:noProof/>
            </w:rPr>
          </w:pPr>
          <w:hyperlink w:anchor="_Toc13955545" w:history="1">
            <w:r w:rsidRPr="00062FBF">
              <w:rPr>
                <w:rStyle w:val="Hyperlink"/>
                <w:noProof/>
              </w:rPr>
              <w:t>Trump Win GOOD – 1NC</w:t>
            </w:r>
            <w:r>
              <w:rPr>
                <w:noProof/>
                <w:webHidden/>
              </w:rPr>
              <w:tab/>
            </w:r>
            <w:r>
              <w:rPr>
                <w:noProof/>
                <w:webHidden/>
              </w:rPr>
              <w:fldChar w:fldCharType="begin"/>
            </w:r>
            <w:r>
              <w:rPr>
                <w:noProof/>
                <w:webHidden/>
              </w:rPr>
              <w:instrText xml:space="preserve"> PAGEREF _Toc13955545 \h </w:instrText>
            </w:r>
            <w:r>
              <w:rPr>
                <w:noProof/>
                <w:webHidden/>
              </w:rPr>
            </w:r>
            <w:r>
              <w:rPr>
                <w:noProof/>
                <w:webHidden/>
              </w:rPr>
              <w:fldChar w:fldCharType="separate"/>
            </w:r>
            <w:r>
              <w:rPr>
                <w:noProof/>
                <w:webHidden/>
              </w:rPr>
              <w:t>19</w:t>
            </w:r>
            <w:r>
              <w:rPr>
                <w:noProof/>
                <w:webHidden/>
              </w:rPr>
              <w:fldChar w:fldCharType="end"/>
            </w:r>
          </w:hyperlink>
        </w:p>
        <w:p w14:paraId="223C1352" w14:textId="1B8738E4" w:rsidR="00930F4F" w:rsidRDefault="00930F4F">
          <w:pPr>
            <w:pStyle w:val="TOC1"/>
            <w:tabs>
              <w:tab w:val="right" w:leader="dot" w:pos="9350"/>
            </w:tabs>
            <w:rPr>
              <w:rFonts w:asciiTheme="minorHAnsi" w:eastAsiaTheme="minorEastAsia" w:hAnsiTheme="minorHAnsi" w:cstheme="minorBidi"/>
              <w:noProof/>
            </w:rPr>
          </w:pPr>
          <w:hyperlink w:anchor="_Toc13955546" w:history="1">
            <w:r w:rsidRPr="00062FBF">
              <w:rPr>
                <w:rStyle w:val="Hyperlink"/>
                <w:noProof/>
              </w:rPr>
              <w:t>****2020 – Trump Win Bad/Democrat Win Good</w:t>
            </w:r>
            <w:r>
              <w:rPr>
                <w:noProof/>
                <w:webHidden/>
              </w:rPr>
              <w:tab/>
            </w:r>
            <w:r>
              <w:rPr>
                <w:noProof/>
                <w:webHidden/>
              </w:rPr>
              <w:fldChar w:fldCharType="begin"/>
            </w:r>
            <w:r>
              <w:rPr>
                <w:noProof/>
                <w:webHidden/>
              </w:rPr>
              <w:instrText xml:space="preserve"> PAGEREF _Toc13955546 \h </w:instrText>
            </w:r>
            <w:r>
              <w:rPr>
                <w:noProof/>
                <w:webHidden/>
              </w:rPr>
            </w:r>
            <w:r>
              <w:rPr>
                <w:noProof/>
                <w:webHidden/>
              </w:rPr>
              <w:fldChar w:fldCharType="separate"/>
            </w:r>
            <w:r>
              <w:rPr>
                <w:noProof/>
                <w:webHidden/>
              </w:rPr>
              <w:t>26</w:t>
            </w:r>
            <w:r>
              <w:rPr>
                <w:noProof/>
                <w:webHidden/>
              </w:rPr>
              <w:fldChar w:fldCharType="end"/>
            </w:r>
          </w:hyperlink>
        </w:p>
        <w:p w14:paraId="75BDE3AA" w14:textId="07E52C81" w:rsidR="00930F4F" w:rsidRDefault="00930F4F">
          <w:pPr>
            <w:pStyle w:val="TOC1"/>
            <w:tabs>
              <w:tab w:val="right" w:leader="dot" w:pos="9350"/>
            </w:tabs>
            <w:rPr>
              <w:rFonts w:asciiTheme="minorHAnsi" w:eastAsiaTheme="minorEastAsia" w:hAnsiTheme="minorHAnsi" w:cstheme="minorBidi"/>
              <w:noProof/>
            </w:rPr>
          </w:pPr>
          <w:hyperlink w:anchor="_Toc13955547" w:history="1">
            <w:r w:rsidRPr="00062FBF">
              <w:rPr>
                <w:rStyle w:val="Hyperlink"/>
                <w:noProof/>
              </w:rPr>
              <w:t>Uniqueness (Trump Not Winning)</w:t>
            </w:r>
            <w:r>
              <w:rPr>
                <w:noProof/>
                <w:webHidden/>
              </w:rPr>
              <w:tab/>
            </w:r>
            <w:r>
              <w:rPr>
                <w:noProof/>
                <w:webHidden/>
              </w:rPr>
              <w:fldChar w:fldCharType="begin"/>
            </w:r>
            <w:r>
              <w:rPr>
                <w:noProof/>
                <w:webHidden/>
              </w:rPr>
              <w:instrText xml:space="preserve"> PAGEREF _Toc13955547 \h </w:instrText>
            </w:r>
            <w:r>
              <w:rPr>
                <w:noProof/>
                <w:webHidden/>
              </w:rPr>
            </w:r>
            <w:r>
              <w:rPr>
                <w:noProof/>
                <w:webHidden/>
              </w:rPr>
              <w:fldChar w:fldCharType="separate"/>
            </w:r>
            <w:r>
              <w:rPr>
                <w:noProof/>
                <w:webHidden/>
              </w:rPr>
              <w:t>27</w:t>
            </w:r>
            <w:r>
              <w:rPr>
                <w:noProof/>
                <w:webHidden/>
              </w:rPr>
              <w:fldChar w:fldCharType="end"/>
            </w:r>
          </w:hyperlink>
        </w:p>
        <w:p w14:paraId="10D3D76A" w14:textId="38C0BEC9" w:rsidR="00930F4F" w:rsidRDefault="00930F4F">
          <w:pPr>
            <w:pStyle w:val="TOC3"/>
            <w:tabs>
              <w:tab w:val="right" w:leader="dot" w:pos="9350"/>
            </w:tabs>
            <w:rPr>
              <w:rFonts w:asciiTheme="minorHAnsi" w:eastAsiaTheme="minorEastAsia" w:hAnsiTheme="minorHAnsi" w:cstheme="minorBidi"/>
              <w:noProof/>
            </w:rPr>
          </w:pPr>
          <w:hyperlink w:anchor="_Toc13955548" w:history="1">
            <w:r w:rsidRPr="00062FBF">
              <w:rPr>
                <w:rStyle w:val="Hyperlink"/>
                <w:noProof/>
              </w:rPr>
              <w:t>Trump Losing Now</w:t>
            </w:r>
            <w:r>
              <w:rPr>
                <w:noProof/>
                <w:webHidden/>
              </w:rPr>
              <w:tab/>
            </w:r>
            <w:r>
              <w:rPr>
                <w:noProof/>
                <w:webHidden/>
              </w:rPr>
              <w:fldChar w:fldCharType="begin"/>
            </w:r>
            <w:r>
              <w:rPr>
                <w:noProof/>
                <w:webHidden/>
              </w:rPr>
              <w:instrText xml:space="preserve"> PAGEREF _Toc13955548 \h </w:instrText>
            </w:r>
            <w:r>
              <w:rPr>
                <w:noProof/>
                <w:webHidden/>
              </w:rPr>
            </w:r>
            <w:r>
              <w:rPr>
                <w:noProof/>
                <w:webHidden/>
              </w:rPr>
              <w:fldChar w:fldCharType="separate"/>
            </w:r>
            <w:r>
              <w:rPr>
                <w:noProof/>
                <w:webHidden/>
              </w:rPr>
              <w:t>28</w:t>
            </w:r>
            <w:r>
              <w:rPr>
                <w:noProof/>
                <w:webHidden/>
              </w:rPr>
              <w:fldChar w:fldCharType="end"/>
            </w:r>
          </w:hyperlink>
        </w:p>
        <w:p w14:paraId="29FBAB4A" w14:textId="09B73E65" w:rsidR="00930F4F" w:rsidRDefault="00930F4F">
          <w:pPr>
            <w:pStyle w:val="TOC3"/>
            <w:tabs>
              <w:tab w:val="right" w:leader="dot" w:pos="9350"/>
            </w:tabs>
            <w:rPr>
              <w:rFonts w:asciiTheme="minorHAnsi" w:eastAsiaTheme="minorEastAsia" w:hAnsiTheme="minorHAnsi" w:cstheme="minorBidi"/>
              <w:noProof/>
            </w:rPr>
          </w:pPr>
          <w:hyperlink w:anchor="_Toc13955549" w:history="1">
            <w:r w:rsidRPr="00062FBF">
              <w:rPr>
                <w:rStyle w:val="Hyperlink"/>
                <w:noProof/>
              </w:rPr>
              <w:t>Trump Losing Now – Key Voters/States</w:t>
            </w:r>
            <w:r>
              <w:rPr>
                <w:noProof/>
                <w:webHidden/>
              </w:rPr>
              <w:tab/>
            </w:r>
            <w:r>
              <w:rPr>
                <w:noProof/>
                <w:webHidden/>
              </w:rPr>
              <w:fldChar w:fldCharType="begin"/>
            </w:r>
            <w:r>
              <w:rPr>
                <w:noProof/>
                <w:webHidden/>
              </w:rPr>
              <w:instrText xml:space="preserve"> PAGEREF _Toc13955549 \h </w:instrText>
            </w:r>
            <w:r>
              <w:rPr>
                <w:noProof/>
                <w:webHidden/>
              </w:rPr>
            </w:r>
            <w:r>
              <w:rPr>
                <w:noProof/>
                <w:webHidden/>
              </w:rPr>
              <w:fldChar w:fldCharType="separate"/>
            </w:r>
            <w:r>
              <w:rPr>
                <w:noProof/>
                <w:webHidden/>
              </w:rPr>
              <w:t>29</w:t>
            </w:r>
            <w:r>
              <w:rPr>
                <w:noProof/>
                <w:webHidden/>
              </w:rPr>
              <w:fldChar w:fldCharType="end"/>
            </w:r>
          </w:hyperlink>
        </w:p>
        <w:p w14:paraId="36E70F0C" w14:textId="7EB755AF" w:rsidR="00930F4F" w:rsidRDefault="00930F4F">
          <w:pPr>
            <w:pStyle w:val="TOC3"/>
            <w:tabs>
              <w:tab w:val="right" w:leader="dot" w:pos="9350"/>
            </w:tabs>
            <w:rPr>
              <w:rFonts w:asciiTheme="minorHAnsi" w:eastAsiaTheme="minorEastAsia" w:hAnsiTheme="minorHAnsi" w:cstheme="minorBidi"/>
              <w:noProof/>
            </w:rPr>
          </w:pPr>
          <w:hyperlink w:anchor="_Toc13955550" w:history="1">
            <w:r w:rsidRPr="00062FBF">
              <w:rPr>
                <w:rStyle w:val="Hyperlink"/>
                <w:noProof/>
              </w:rPr>
              <w:t>AT – No Nominee Yet</w:t>
            </w:r>
            <w:r>
              <w:rPr>
                <w:noProof/>
                <w:webHidden/>
              </w:rPr>
              <w:tab/>
            </w:r>
            <w:r>
              <w:rPr>
                <w:noProof/>
                <w:webHidden/>
              </w:rPr>
              <w:fldChar w:fldCharType="begin"/>
            </w:r>
            <w:r>
              <w:rPr>
                <w:noProof/>
                <w:webHidden/>
              </w:rPr>
              <w:instrText xml:space="preserve"> PAGEREF _Toc13955550 \h </w:instrText>
            </w:r>
            <w:r>
              <w:rPr>
                <w:noProof/>
                <w:webHidden/>
              </w:rPr>
            </w:r>
            <w:r>
              <w:rPr>
                <w:noProof/>
                <w:webHidden/>
              </w:rPr>
              <w:fldChar w:fldCharType="separate"/>
            </w:r>
            <w:r>
              <w:rPr>
                <w:noProof/>
                <w:webHidden/>
              </w:rPr>
              <w:t>34</w:t>
            </w:r>
            <w:r>
              <w:rPr>
                <w:noProof/>
                <w:webHidden/>
              </w:rPr>
              <w:fldChar w:fldCharType="end"/>
            </w:r>
          </w:hyperlink>
        </w:p>
        <w:p w14:paraId="59391F0B" w14:textId="6F3FA6BC" w:rsidR="00930F4F" w:rsidRDefault="00930F4F">
          <w:pPr>
            <w:pStyle w:val="TOC1"/>
            <w:tabs>
              <w:tab w:val="right" w:leader="dot" w:pos="9350"/>
            </w:tabs>
            <w:rPr>
              <w:rFonts w:asciiTheme="minorHAnsi" w:eastAsiaTheme="minorEastAsia" w:hAnsiTheme="minorHAnsi" w:cstheme="minorBidi"/>
              <w:noProof/>
            </w:rPr>
          </w:pPr>
          <w:hyperlink w:anchor="_Toc13955551" w:history="1">
            <w:r w:rsidRPr="00062FBF">
              <w:rPr>
                <w:rStyle w:val="Hyperlink"/>
                <w:noProof/>
              </w:rPr>
              <w:t>Links (Plan Helps Trump)</w:t>
            </w:r>
            <w:r>
              <w:rPr>
                <w:noProof/>
                <w:webHidden/>
              </w:rPr>
              <w:tab/>
            </w:r>
            <w:r>
              <w:rPr>
                <w:noProof/>
                <w:webHidden/>
              </w:rPr>
              <w:fldChar w:fldCharType="begin"/>
            </w:r>
            <w:r>
              <w:rPr>
                <w:noProof/>
                <w:webHidden/>
              </w:rPr>
              <w:instrText xml:space="preserve"> PAGEREF _Toc13955551 \h </w:instrText>
            </w:r>
            <w:r>
              <w:rPr>
                <w:noProof/>
                <w:webHidden/>
              </w:rPr>
            </w:r>
            <w:r>
              <w:rPr>
                <w:noProof/>
                <w:webHidden/>
              </w:rPr>
              <w:fldChar w:fldCharType="separate"/>
            </w:r>
            <w:r>
              <w:rPr>
                <w:noProof/>
                <w:webHidden/>
              </w:rPr>
              <w:t>36</w:t>
            </w:r>
            <w:r>
              <w:rPr>
                <w:noProof/>
                <w:webHidden/>
              </w:rPr>
              <w:fldChar w:fldCharType="end"/>
            </w:r>
          </w:hyperlink>
        </w:p>
        <w:p w14:paraId="7F68C11C" w14:textId="73E5CF80" w:rsidR="00930F4F" w:rsidRDefault="00930F4F">
          <w:pPr>
            <w:pStyle w:val="TOC2"/>
            <w:tabs>
              <w:tab w:val="right" w:leader="dot" w:pos="9350"/>
            </w:tabs>
            <w:rPr>
              <w:rFonts w:asciiTheme="minorHAnsi" w:eastAsiaTheme="minorEastAsia" w:hAnsiTheme="minorHAnsi" w:cstheme="minorBidi"/>
              <w:noProof/>
            </w:rPr>
          </w:pPr>
          <w:hyperlink w:anchor="_Toc13955552" w:history="1">
            <w:r w:rsidRPr="00062FBF">
              <w:rPr>
                <w:rStyle w:val="Hyperlink"/>
                <w:noProof/>
              </w:rPr>
              <w:t>Foreign Policy Links</w:t>
            </w:r>
            <w:r>
              <w:rPr>
                <w:noProof/>
                <w:webHidden/>
              </w:rPr>
              <w:tab/>
            </w:r>
            <w:r>
              <w:rPr>
                <w:noProof/>
                <w:webHidden/>
              </w:rPr>
              <w:fldChar w:fldCharType="begin"/>
            </w:r>
            <w:r>
              <w:rPr>
                <w:noProof/>
                <w:webHidden/>
              </w:rPr>
              <w:instrText xml:space="preserve"> PAGEREF _Toc13955552 \h </w:instrText>
            </w:r>
            <w:r>
              <w:rPr>
                <w:noProof/>
                <w:webHidden/>
              </w:rPr>
            </w:r>
            <w:r>
              <w:rPr>
                <w:noProof/>
                <w:webHidden/>
              </w:rPr>
              <w:fldChar w:fldCharType="separate"/>
            </w:r>
            <w:r>
              <w:rPr>
                <w:noProof/>
                <w:webHidden/>
              </w:rPr>
              <w:t>37</w:t>
            </w:r>
            <w:r>
              <w:rPr>
                <w:noProof/>
                <w:webHidden/>
              </w:rPr>
              <w:fldChar w:fldCharType="end"/>
            </w:r>
          </w:hyperlink>
        </w:p>
        <w:p w14:paraId="70C54063" w14:textId="5BBCB9AC" w:rsidR="00930F4F" w:rsidRDefault="00930F4F">
          <w:pPr>
            <w:pStyle w:val="TOC3"/>
            <w:tabs>
              <w:tab w:val="right" w:leader="dot" w:pos="9350"/>
            </w:tabs>
            <w:rPr>
              <w:rFonts w:asciiTheme="minorHAnsi" w:eastAsiaTheme="minorEastAsia" w:hAnsiTheme="minorHAnsi" w:cstheme="minorBidi"/>
              <w:noProof/>
            </w:rPr>
          </w:pPr>
          <w:hyperlink w:anchor="_Toc13955553" w:history="1">
            <w:r w:rsidRPr="00062FBF">
              <w:rPr>
                <w:rStyle w:val="Hyperlink"/>
                <w:noProof/>
              </w:rPr>
              <w:t>Foreign Policy Narrative Link</w:t>
            </w:r>
            <w:r>
              <w:rPr>
                <w:noProof/>
                <w:webHidden/>
              </w:rPr>
              <w:tab/>
            </w:r>
            <w:r>
              <w:rPr>
                <w:noProof/>
                <w:webHidden/>
              </w:rPr>
              <w:fldChar w:fldCharType="begin"/>
            </w:r>
            <w:r>
              <w:rPr>
                <w:noProof/>
                <w:webHidden/>
              </w:rPr>
              <w:instrText xml:space="preserve"> PAGEREF _Toc13955553 \h </w:instrText>
            </w:r>
            <w:r>
              <w:rPr>
                <w:noProof/>
                <w:webHidden/>
              </w:rPr>
            </w:r>
            <w:r>
              <w:rPr>
                <w:noProof/>
                <w:webHidden/>
              </w:rPr>
              <w:fldChar w:fldCharType="separate"/>
            </w:r>
            <w:r>
              <w:rPr>
                <w:noProof/>
                <w:webHidden/>
              </w:rPr>
              <w:t>38</w:t>
            </w:r>
            <w:r>
              <w:rPr>
                <w:noProof/>
                <w:webHidden/>
              </w:rPr>
              <w:fldChar w:fldCharType="end"/>
            </w:r>
          </w:hyperlink>
        </w:p>
        <w:p w14:paraId="5A44017C" w14:textId="5E10EAB4" w:rsidR="00930F4F" w:rsidRDefault="00930F4F">
          <w:pPr>
            <w:pStyle w:val="TOC3"/>
            <w:tabs>
              <w:tab w:val="right" w:leader="dot" w:pos="9350"/>
            </w:tabs>
            <w:rPr>
              <w:rFonts w:asciiTheme="minorHAnsi" w:eastAsiaTheme="minorEastAsia" w:hAnsiTheme="minorHAnsi" w:cstheme="minorBidi"/>
              <w:noProof/>
            </w:rPr>
          </w:pPr>
          <w:hyperlink w:anchor="_Toc13955554" w:history="1">
            <w:r w:rsidRPr="00062FBF">
              <w:rPr>
                <w:rStyle w:val="Hyperlink"/>
                <w:noProof/>
              </w:rPr>
              <w:t>Current Foreign Policy Debate Helps Dems Now</w:t>
            </w:r>
            <w:r>
              <w:rPr>
                <w:noProof/>
                <w:webHidden/>
              </w:rPr>
              <w:tab/>
            </w:r>
            <w:r>
              <w:rPr>
                <w:noProof/>
                <w:webHidden/>
              </w:rPr>
              <w:fldChar w:fldCharType="begin"/>
            </w:r>
            <w:r>
              <w:rPr>
                <w:noProof/>
                <w:webHidden/>
              </w:rPr>
              <w:instrText xml:space="preserve"> PAGEREF _Toc13955554 \h </w:instrText>
            </w:r>
            <w:r>
              <w:rPr>
                <w:noProof/>
                <w:webHidden/>
              </w:rPr>
            </w:r>
            <w:r>
              <w:rPr>
                <w:noProof/>
                <w:webHidden/>
              </w:rPr>
              <w:fldChar w:fldCharType="separate"/>
            </w:r>
            <w:r>
              <w:rPr>
                <w:noProof/>
                <w:webHidden/>
              </w:rPr>
              <w:t>43</w:t>
            </w:r>
            <w:r>
              <w:rPr>
                <w:noProof/>
                <w:webHidden/>
              </w:rPr>
              <w:fldChar w:fldCharType="end"/>
            </w:r>
          </w:hyperlink>
        </w:p>
        <w:p w14:paraId="7DF9E50F" w14:textId="3B7262EA" w:rsidR="00930F4F" w:rsidRDefault="00930F4F">
          <w:pPr>
            <w:pStyle w:val="TOC3"/>
            <w:tabs>
              <w:tab w:val="right" w:leader="dot" w:pos="9350"/>
            </w:tabs>
            <w:rPr>
              <w:rFonts w:asciiTheme="minorHAnsi" w:eastAsiaTheme="minorEastAsia" w:hAnsiTheme="minorHAnsi" w:cstheme="minorBidi"/>
              <w:noProof/>
            </w:rPr>
          </w:pPr>
          <w:hyperlink w:anchor="_Toc13955555" w:history="1">
            <w:r w:rsidRPr="00062FBF">
              <w:rPr>
                <w:rStyle w:val="Hyperlink"/>
                <w:noProof/>
              </w:rPr>
              <w:t>Focused Foreign Policy Debate Hurts Democrats</w:t>
            </w:r>
            <w:r>
              <w:rPr>
                <w:noProof/>
                <w:webHidden/>
              </w:rPr>
              <w:tab/>
            </w:r>
            <w:r>
              <w:rPr>
                <w:noProof/>
                <w:webHidden/>
              </w:rPr>
              <w:fldChar w:fldCharType="begin"/>
            </w:r>
            <w:r>
              <w:rPr>
                <w:noProof/>
                <w:webHidden/>
              </w:rPr>
              <w:instrText xml:space="preserve"> PAGEREF _Toc13955555 \h </w:instrText>
            </w:r>
            <w:r>
              <w:rPr>
                <w:noProof/>
                <w:webHidden/>
              </w:rPr>
            </w:r>
            <w:r>
              <w:rPr>
                <w:noProof/>
                <w:webHidden/>
              </w:rPr>
              <w:fldChar w:fldCharType="separate"/>
            </w:r>
            <w:r>
              <w:rPr>
                <w:noProof/>
                <w:webHidden/>
              </w:rPr>
              <w:t>50</w:t>
            </w:r>
            <w:r>
              <w:rPr>
                <w:noProof/>
                <w:webHidden/>
              </w:rPr>
              <w:fldChar w:fldCharType="end"/>
            </w:r>
          </w:hyperlink>
        </w:p>
        <w:p w14:paraId="76D569AE" w14:textId="22A18B85" w:rsidR="00930F4F" w:rsidRDefault="00930F4F">
          <w:pPr>
            <w:pStyle w:val="TOC3"/>
            <w:tabs>
              <w:tab w:val="right" w:leader="dot" w:pos="9350"/>
            </w:tabs>
            <w:rPr>
              <w:rFonts w:asciiTheme="minorHAnsi" w:eastAsiaTheme="minorEastAsia" w:hAnsiTheme="minorHAnsi" w:cstheme="minorBidi"/>
              <w:noProof/>
            </w:rPr>
          </w:pPr>
          <w:hyperlink w:anchor="_Toc13955556" w:history="1">
            <w:r w:rsidRPr="00062FBF">
              <w:rPr>
                <w:rStyle w:val="Hyperlink"/>
                <w:noProof/>
              </w:rPr>
              <w:t>AT – No Link – Dems Won’t Push Foreign Policy</w:t>
            </w:r>
            <w:r>
              <w:rPr>
                <w:noProof/>
                <w:webHidden/>
              </w:rPr>
              <w:tab/>
            </w:r>
            <w:r>
              <w:rPr>
                <w:noProof/>
                <w:webHidden/>
              </w:rPr>
              <w:fldChar w:fldCharType="begin"/>
            </w:r>
            <w:r>
              <w:rPr>
                <w:noProof/>
                <w:webHidden/>
              </w:rPr>
              <w:instrText xml:space="preserve"> PAGEREF _Toc13955556 \h </w:instrText>
            </w:r>
            <w:r>
              <w:rPr>
                <w:noProof/>
                <w:webHidden/>
              </w:rPr>
            </w:r>
            <w:r>
              <w:rPr>
                <w:noProof/>
                <w:webHidden/>
              </w:rPr>
              <w:fldChar w:fldCharType="separate"/>
            </w:r>
            <w:r>
              <w:rPr>
                <w:noProof/>
                <w:webHidden/>
              </w:rPr>
              <w:t>51</w:t>
            </w:r>
            <w:r>
              <w:rPr>
                <w:noProof/>
                <w:webHidden/>
              </w:rPr>
              <w:fldChar w:fldCharType="end"/>
            </w:r>
          </w:hyperlink>
        </w:p>
        <w:p w14:paraId="74443484" w14:textId="0CF5CB32" w:rsidR="00930F4F" w:rsidRDefault="00930F4F">
          <w:pPr>
            <w:pStyle w:val="TOC3"/>
            <w:tabs>
              <w:tab w:val="right" w:leader="dot" w:pos="9350"/>
            </w:tabs>
            <w:rPr>
              <w:rFonts w:asciiTheme="minorHAnsi" w:eastAsiaTheme="minorEastAsia" w:hAnsiTheme="minorHAnsi" w:cstheme="minorBidi"/>
              <w:noProof/>
            </w:rPr>
          </w:pPr>
          <w:hyperlink w:anchor="_Toc13955557" w:history="1">
            <w:r w:rsidRPr="00062FBF">
              <w:rPr>
                <w:rStyle w:val="Hyperlink"/>
                <w:noProof/>
              </w:rPr>
              <w:t>AT – Democrats Can’t Gain on Foreign Policy</w:t>
            </w:r>
            <w:r>
              <w:rPr>
                <w:noProof/>
                <w:webHidden/>
              </w:rPr>
              <w:tab/>
            </w:r>
            <w:r>
              <w:rPr>
                <w:noProof/>
                <w:webHidden/>
              </w:rPr>
              <w:fldChar w:fldCharType="begin"/>
            </w:r>
            <w:r>
              <w:rPr>
                <w:noProof/>
                <w:webHidden/>
              </w:rPr>
              <w:instrText xml:space="preserve"> PAGEREF _Toc13955557 \h </w:instrText>
            </w:r>
            <w:r>
              <w:rPr>
                <w:noProof/>
                <w:webHidden/>
              </w:rPr>
            </w:r>
            <w:r>
              <w:rPr>
                <w:noProof/>
                <w:webHidden/>
              </w:rPr>
              <w:fldChar w:fldCharType="separate"/>
            </w:r>
            <w:r>
              <w:rPr>
                <w:noProof/>
                <w:webHidden/>
              </w:rPr>
              <w:t>52</w:t>
            </w:r>
            <w:r>
              <w:rPr>
                <w:noProof/>
                <w:webHidden/>
              </w:rPr>
              <w:fldChar w:fldCharType="end"/>
            </w:r>
          </w:hyperlink>
        </w:p>
        <w:p w14:paraId="779F92FA" w14:textId="59A21739" w:rsidR="00930F4F" w:rsidRDefault="00930F4F">
          <w:pPr>
            <w:pStyle w:val="TOC3"/>
            <w:tabs>
              <w:tab w:val="right" w:leader="dot" w:pos="9350"/>
            </w:tabs>
            <w:rPr>
              <w:rFonts w:asciiTheme="minorHAnsi" w:eastAsiaTheme="minorEastAsia" w:hAnsiTheme="minorHAnsi" w:cstheme="minorBidi"/>
              <w:noProof/>
            </w:rPr>
          </w:pPr>
          <w:hyperlink w:anchor="_Toc13955558" w:history="1">
            <w:r w:rsidRPr="00062FBF">
              <w:rPr>
                <w:rStyle w:val="Hyperlink"/>
                <w:noProof/>
              </w:rPr>
              <w:t>AT – Voters Don’t Care</w:t>
            </w:r>
            <w:r>
              <w:rPr>
                <w:noProof/>
                <w:webHidden/>
              </w:rPr>
              <w:tab/>
            </w:r>
            <w:r>
              <w:rPr>
                <w:noProof/>
                <w:webHidden/>
              </w:rPr>
              <w:fldChar w:fldCharType="begin"/>
            </w:r>
            <w:r>
              <w:rPr>
                <w:noProof/>
                <w:webHidden/>
              </w:rPr>
              <w:instrText xml:space="preserve"> PAGEREF _Toc13955558 \h </w:instrText>
            </w:r>
            <w:r>
              <w:rPr>
                <w:noProof/>
                <w:webHidden/>
              </w:rPr>
            </w:r>
            <w:r>
              <w:rPr>
                <w:noProof/>
                <w:webHidden/>
              </w:rPr>
              <w:fldChar w:fldCharType="separate"/>
            </w:r>
            <w:r>
              <w:rPr>
                <w:noProof/>
                <w:webHidden/>
              </w:rPr>
              <w:t>53</w:t>
            </w:r>
            <w:r>
              <w:rPr>
                <w:noProof/>
                <w:webHidden/>
              </w:rPr>
              <w:fldChar w:fldCharType="end"/>
            </w:r>
          </w:hyperlink>
        </w:p>
        <w:p w14:paraId="3FD677BB" w14:textId="2D3A8E57" w:rsidR="00930F4F" w:rsidRDefault="00930F4F">
          <w:pPr>
            <w:pStyle w:val="TOC3"/>
            <w:tabs>
              <w:tab w:val="right" w:leader="dot" w:pos="9350"/>
            </w:tabs>
            <w:rPr>
              <w:rFonts w:asciiTheme="minorHAnsi" w:eastAsiaTheme="minorEastAsia" w:hAnsiTheme="minorHAnsi" w:cstheme="minorBidi"/>
              <w:noProof/>
            </w:rPr>
          </w:pPr>
          <w:hyperlink w:anchor="_Toc13955559" w:history="1">
            <w:r w:rsidRPr="00062FBF">
              <w:rPr>
                <w:rStyle w:val="Hyperlink"/>
                <w:noProof/>
              </w:rPr>
              <w:t>AT – Public Doesn’t Care/Get Foreign Policy</w:t>
            </w:r>
            <w:r>
              <w:rPr>
                <w:noProof/>
                <w:webHidden/>
              </w:rPr>
              <w:tab/>
            </w:r>
            <w:r>
              <w:rPr>
                <w:noProof/>
                <w:webHidden/>
              </w:rPr>
              <w:fldChar w:fldCharType="begin"/>
            </w:r>
            <w:r>
              <w:rPr>
                <w:noProof/>
                <w:webHidden/>
              </w:rPr>
              <w:instrText xml:space="preserve"> PAGEREF _Toc13955559 \h </w:instrText>
            </w:r>
            <w:r>
              <w:rPr>
                <w:noProof/>
                <w:webHidden/>
              </w:rPr>
            </w:r>
            <w:r>
              <w:rPr>
                <w:noProof/>
                <w:webHidden/>
              </w:rPr>
              <w:fldChar w:fldCharType="separate"/>
            </w:r>
            <w:r>
              <w:rPr>
                <w:noProof/>
                <w:webHidden/>
              </w:rPr>
              <w:t>54</w:t>
            </w:r>
            <w:r>
              <w:rPr>
                <w:noProof/>
                <w:webHidden/>
              </w:rPr>
              <w:fldChar w:fldCharType="end"/>
            </w:r>
          </w:hyperlink>
        </w:p>
        <w:p w14:paraId="21BC24F7" w14:textId="5EF56640" w:rsidR="00930F4F" w:rsidRDefault="00930F4F">
          <w:pPr>
            <w:pStyle w:val="TOC3"/>
            <w:tabs>
              <w:tab w:val="right" w:leader="dot" w:pos="9350"/>
            </w:tabs>
            <w:rPr>
              <w:rFonts w:asciiTheme="minorHAnsi" w:eastAsiaTheme="minorEastAsia" w:hAnsiTheme="minorHAnsi" w:cstheme="minorBidi"/>
              <w:noProof/>
            </w:rPr>
          </w:pPr>
          <w:hyperlink w:anchor="_Toc13955560" w:history="1">
            <w:r w:rsidRPr="00062FBF">
              <w:rPr>
                <w:rStyle w:val="Hyperlink"/>
                <w:noProof/>
              </w:rPr>
              <w:t>AT – Policy Details Popular</w:t>
            </w:r>
            <w:r>
              <w:rPr>
                <w:noProof/>
                <w:webHidden/>
              </w:rPr>
              <w:tab/>
            </w:r>
            <w:r>
              <w:rPr>
                <w:noProof/>
                <w:webHidden/>
              </w:rPr>
              <w:fldChar w:fldCharType="begin"/>
            </w:r>
            <w:r>
              <w:rPr>
                <w:noProof/>
                <w:webHidden/>
              </w:rPr>
              <w:instrText xml:space="preserve"> PAGEREF _Toc13955560 \h </w:instrText>
            </w:r>
            <w:r>
              <w:rPr>
                <w:noProof/>
                <w:webHidden/>
              </w:rPr>
            </w:r>
            <w:r>
              <w:rPr>
                <w:noProof/>
                <w:webHidden/>
              </w:rPr>
              <w:fldChar w:fldCharType="separate"/>
            </w:r>
            <w:r>
              <w:rPr>
                <w:noProof/>
                <w:webHidden/>
              </w:rPr>
              <w:t>56</w:t>
            </w:r>
            <w:r>
              <w:rPr>
                <w:noProof/>
                <w:webHidden/>
              </w:rPr>
              <w:fldChar w:fldCharType="end"/>
            </w:r>
          </w:hyperlink>
        </w:p>
        <w:p w14:paraId="49E2DE03" w14:textId="06ED761F" w:rsidR="00930F4F" w:rsidRDefault="00930F4F">
          <w:pPr>
            <w:pStyle w:val="TOC2"/>
            <w:tabs>
              <w:tab w:val="right" w:leader="dot" w:pos="9350"/>
            </w:tabs>
            <w:rPr>
              <w:rFonts w:asciiTheme="minorHAnsi" w:eastAsiaTheme="minorEastAsia" w:hAnsiTheme="minorHAnsi" w:cstheme="minorBidi"/>
              <w:noProof/>
            </w:rPr>
          </w:pPr>
          <w:hyperlink w:anchor="_Toc13955561" w:history="1">
            <w:r w:rsidRPr="00062FBF">
              <w:rPr>
                <w:rStyle w:val="Hyperlink"/>
                <w:noProof/>
              </w:rPr>
              <w:t>Economic Links</w:t>
            </w:r>
            <w:r>
              <w:rPr>
                <w:noProof/>
                <w:webHidden/>
              </w:rPr>
              <w:tab/>
            </w:r>
            <w:r>
              <w:rPr>
                <w:noProof/>
                <w:webHidden/>
              </w:rPr>
              <w:fldChar w:fldCharType="begin"/>
            </w:r>
            <w:r>
              <w:rPr>
                <w:noProof/>
                <w:webHidden/>
              </w:rPr>
              <w:instrText xml:space="preserve"> PAGEREF _Toc13955561 \h </w:instrText>
            </w:r>
            <w:r>
              <w:rPr>
                <w:noProof/>
                <w:webHidden/>
              </w:rPr>
            </w:r>
            <w:r>
              <w:rPr>
                <w:noProof/>
                <w:webHidden/>
              </w:rPr>
              <w:fldChar w:fldCharType="separate"/>
            </w:r>
            <w:r>
              <w:rPr>
                <w:noProof/>
                <w:webHidden/>
              </w:rPr>
              <w:t>57</w:t>
            </w:r>
            <w:r>
              <w:rPr>
                <w:noProof/>
                <w:webHidden/>
              </w:rPr>
              <w:fldChar w:fldCharType="end"/>
            </w:r>
          </w:hyperlink>
        </w:p>
        <w:p w14:paraId="1F6C0178" w14:textId="060442D6" w:rsidR="00930F4F" w:rsidRDefault="00930F4F">
          <w:pPr>
            <w:pStyle w:val="TOC3"/>
            <w:tabs>
              <w:tab w:val="right" w:leader="dot" w:pos="9350"/>
            </w:tabs>
            <w:rPr>
              <w:rFonts w:asciiTheme="minorHAnsi" w:eastAsiaTheme="minorEastAsia" w:hAnsiTheme="minorHAnsi" w:cstheme="minorBidi"/>
              <w:noProof/>
            </w:rPr>
          </w:pPr>
          <w:hyperlink w:anchor="_Toc13955562" w:history="1">
            <w:r w:rsidRPr="00062FBF">
              <w:rPr>
                <w:rStyle w:val="Hyperlink"/>
                <w:noProof/>
              </w:rPr>
              <w:t>Economic Narrative Link</w:t>
            </w:r>
            <w:r>
              <w:rPr>
                <w:noProof/>
                <w:webHidden/>
              </w:rPr>
              <w:tab/>
            </w:r>
            <w:r>
              <w:rPr>
                <w:noProof/>
                <w:webHidden/>
              </w:rPr>
              <w:fldChar w:fldCharType="begin"/>
            </w:r>
            <w:r>
              <w:rPr>
                <w:noProof/>
                <w:webHidden/>
              </w:rPr>
              <w:instrText xml:space="preserve"> PAGEREF _Toc13955562 \h </w:instrText>
            </w:r>
            <w:r>
              <w:rPr>
                <w:noProof/>
                <w:webHidden/>
              </w:rPr>
            </w:r>
            <w:r>
              <w:rPr>
                <w:noProof/>
                <w:webHidden/>
              </w:rPr>
              <w:fldChar w:fldCharType="separate"/>
            </w:r>
            <w:r>
              <w:rPr>
                <w:noProof/>
                <w:webHidden/>
              </w:rPr>
              <w:t>58</w:t>
            </w:r>
            <w:r>
              <w:rPr>
                <w:noProof/>
                <w:webHidden/>
              </w:rPr>
              <w:fldChar w:fldCharType="end"/>
            </w:r>
          </w:hyperlink>
        </w:p>
        <w:p w14:paraId="0D810D0C" w14:textId="6BCE8232" w:rsidR="00930F4F" w:rsidRDefault="00930F4F">
          <w:pPr>
            <w:pStyle w:val="TOC3"/>
            <w:tabs>
              <w:tab w:val="right" w:leader="dot" w:pos="9350"/>
            </w:tabs>
            <w:rPr>
              <w:rFonts w:asciiTheme="minorHAnsi" w:eastAsiaTheme="minorEastAsia" w:hAnsiTheme="minorHAnsi" w:cstheme="minorBidi"/>
              <w:noProof/>
            </w:rPr>
          </w:pPr>
          <w:hyperlink w:anchor="_Toc13955563" w:history="1">
            <w:r w:rsidRPr="00062FBF">
              <w:rPr>
                <w:rStyle w:val="Hyperlink"/>
                <w:noProof/>
              </w:rPr>
              <w:t>Economic Messaging Boosts Trump</w:t>
            </w:r>
            <w:r>
              <w:rPr>
                <w:noProof/>
                <w:webHidden/>
              </w:rPr>
              <w:tab/>
            </w:r>
            <w:r>
              <w:rPr>
                <w:noProof/>
                <w:webHidden/>
              </w:rPr>
              <w:fldChar w:fldCharType="begin"/>
            </w:r>
            <w:r>
              <w:rPr>
                <w:noProof/>
                <w:webHidden/>
              </w:rPr>
              <w:instrText xml:space="preserve"> PAGEREF _Toc13955563 \h </w:instrText>
            </w:r>
            <w:r>
              <w:rPr>
                <w:noProof/>
                <w:webHidden/>
              </w:rPr>
            </w:r>
            <w:r>
              <w:rPr>
                <w:noProof/>
                <w:webHidden/>
              </w:rPr>
              <w:fldChar w:fldCharType="separate"/>
            </w:r>
            <w:r>
              <w:rPr>
                <w:noProof/>
                <w:webHidden/>
              </w:rPr>
              <w:t>61</w:t>
            </w:r>
            <w:r>
              <w:rPr>
                <w:noProof/>
                <w:webHidden/>
              </w:rPr>
              <w:fldChar w:fldCharType="end"/>
            </w:r>
          </w:hyperlink>
        </w:p>
        <w:p w14:paraId="2ADE3E88" w14:textId="31AFE3EA" w:rsidR="00930F4F" w:rsidRDefault="00930F4F">
          <w:pPr>
            <w:pStyle w:val="TOC3"/>
            <w:tabs>
              <w:tab w:val="right" w:leader="dot" w:pos="9350"/>
            </w:tabs>
            <w:rPr>
              <w:rFonts w:asciiTheme="minorHAnsi" w:eastAsiaTheme="minorEastAsia" w:hAnsiTheme="minorHAnsi" w:cstheme="minorBidi"/>
              <w:noProof/>
            </w:rPr>
          </w:pPr>
          <w:hyperlink w:anchor="_Toc13955564" w:history="1">
            <w:r w:rsidRPr="00062FBF">
              <w:rPr>
                <w:rStyle w:val="Hyperlink"/>
                <w:noProof/>
              </w:rPr>
              <w:t>AT – Dems Can’t Win on Economy</w:t>
            </w:r>
            <w:r>
              <w:rPr>
                <w:noProof/>
                <w:webHidden/>
              </w:rPr>
              <w:tab/>
            </w:r>
            <w:r>
              <w:rPr>
                <w:noProof/>
                <w:webHidden/>
              </w:rPr>
              <w:fldChar w:fldCharType="begin"/>
            </w:r>
            <w:r>
              <w:rPr>
                <w:noProof/>
                <w:webHidden/>
              </w:rPr>
              <w:instrText xml:space="preserve"> PAGEREF _Toc13955564 \h </w:instrText>
            </w:r>
            <w:r>
              <w:rPr>
                <w:noProof/>
                <w:webHidden/>
              </w:rPr>
            </w:r>
            <w:r>
              <w:rPr>
                <w:noProof/>
                <w:webHidden/>
              </w:rPr>
              <w:fldChar w:fldCharType="separate"/>
            </w:r>
            <w:r>
              <w:rPr>
                <w:noProof/>
                <w:webHidden/>
              </w:rPr>
              <w:t>62</w:t>
            </w:r>
            <w:r>
              <w:rPr>
                <w:noProof/>
                <w:webHidden/>
              </w:rPr>
              <w:fldChar w:fldCharType="end"/>
            </w:r>
          </w:hyperlink>
        </w:p>
        <w:p w14:paraId="2B11B196" w14:textId="2B27E511" w:rsidR="00930F4F" w:rsidRDefault="00930F4F">
          <w:pPr>
            <w:pStyle w:val="TOC3"/>
            <w:tabs>
              <w:tab w:val="right" w:leader="dot" w:pos="9350"/>
            </w:tabs>
            <w:rPr>
              <w:rFonts w:asciiTheme="minorHAnsi" w:eastAsiaTheme="minorEastAsia" w:hAnsiTheme="minorHAnsi" w:cstheme="minorBidi"/>
              <w:noProof/>
            </w:rPr>
          </w:pPr>
          <w:hyperlink w:anchor="_Toc13955565" w:history="1">
            <w:r w:rsidRPr="00062FBF">
              <w:rPr>
                <w:rStyle w:val="Hyperlink"/>
                <w:noProof/>
              </w:rPr>
              <w:t>Economy Key – Key States</w:t>
            </w:r>
            <w:r>
              <w:rPr>
                <w:noProof/>
                <w:webHidden/>
              </w:rPr>
              <w:tab/>
            </w:r>
            <w:r>
              <w:rPr>
                <w:noProof/>
                <w:webHidden/>
              </w:rPr>
              <w:fldChar w:fldCharType="begin"/>
            </w:r>
            <w:r>
              <w:rPr>
                <w:noProof/>
                <w:webHidden/>
              </w:rPr>
              <w:instrText xml:space="preserve"> PAGEREF _Toc13955565 \h </w:instrText>
            </w:r>
            <w:r>
              <w:rPr>
                <w:noProof/>
                <w:webHidden/>
              </w:rPr>
            </w:r>
            <w:r>
              <w:rPr>
                <w:noProof/>
                <w:webHidden/>
              </w:rPr>
              <w:fldChar w:fldCharType="separate"/>
            </w:r>
            <w:r>
              <w:rPr>
                <w:noProof/>
                <w:webHidden/>
              </w:rPr>
              <w:t>64</w:t>
            </w:r>
            <w:r>
              <w:rPr>
                <w:noProof/>
                <w:webHidden/>
              </w:rPr>
              <w:fldChar w:fldCharType="end"/>
            </w:r>
          </w:hyperlink>
        </w:p>
        <w:p w14:paraId="60D69A96" w14:textId="079E2843" w:rsidR="00930F4F" w:rsidRDefault="00930F4F">
          <w:pPr>
            <w:pStyle w:val="TOC3"/>
            <w:tabs>
              <w:tab w:val="right" w:leader="dot" w:pos="9350"/>
            </w:tabs>
            <w:rPr>
              <w:rFonts w:asciiTheme="minorHAnsi" w:eastAsiaTheme="minorEastAsia" w:hAnsiTheme="minorHAnsi" w:cstheme="minorBidi"/>
              <w:noProof/>
            </w:rPr>
          </w:pPr>
          <w:hyperlink w:anchor="_Toc13955566" w:history="1">
            <w:r w:rsidRPr="00062FBF">
              <w:rPr>
                <w:rStyle w:val="Hyperlink"/>
                <w:noProof/>
              </w:rPr>
              <w:t>Economy Key – Wisconsin</w:t>
            </w:r>
            <w:r>
              <w:rPr>
                <w:noProof/>
                <w:webHidden/>
              </w:rPr>
              <w:tab/>
            </w:r>
            <w:r>
              <w:rPr>
                <w:noProof/>
                <w:webHidden/>
              </w:rPr>
              <w:fldChar w:fldCharType="begin"/>
            </w:r>
            <w:r>
              <w:rPr>
                <w:noProof/>
                <w:webHidden/>
              </w:rPr>
              <w:instrText xml:space="preserve"> PAGEREF _Toc13955566 \h </w:instrText>
            </w:r>
            <w:r>
              <w:rPr>
                <w:noProof/>
                <w:webHidden/>
              </w:rPr>
            </w:r>
            <w:r>
              <w:rPr>
                <w:noProof/>
                <w:webHidden/>
              </w:rPr>
              <w:fldChar w:fldCharType="separate"/>
            </w:r>
            <w:r>
              <w:rPr>
                <w:noProof/>
                <w:webHidden/>
              </w:rPr>
              <w:t>66</w:t>
            </w:r>
            <w:r>
              <w:rPr>
                <w:noProof/>
                <w:webHidden/>
              </w:rPr>
              <w:fldChar w:fldCharType="end"/>
            </w:r>
          </w:hyperlink>
        </w:p>
        <w:p w14:paraId="23F55731" w14:textId="5EC802E0" w:rsidR="00930F4F" w:rsidRDefault="00930F4F">
          <w:pPr>
            <w:pStyle w:val="TOC3"/>
            <w:tabs>
              <w:tab w:val="right" w:leader="dot" w:pos="9350"/>
            </w:tabs>
            <w:rPr>
              <w:rFonts w:asciiTheme="minorHAnsi" w:eastAsiaTheme="minorEastAsia" w:hAnsiTheme="minorHAnsi" w:cstheme="minorBidi"/>
              <w:noProof/>
            </w:rPr>
          </w:pPr>
          <w:hyperlink w:anchor="_Toc13955567" w:history="1">
            <w:r w:rsidRPr="00062FBF">
              <w:rPr>
                <w:rStyle w:val="Hyperlink"/>
                <w:noProof/>
              </w:rPr>
              <w:t>Pennsylvania/Rust Belt Key</w:t>
            </w:r>
            <w:r>
              <w:rPr>
                <w:noProof/>
                <w:webHidden/>
              </w:rPr>
              <w:tab/>
            </w:r>
            <w:r>
              <w:rPr>
                <w:noProof/>
                <w:webHidden/>
              </w:rPr>
              <w:fldChar w:fldCharType="begin"/>
            </w:r>
            <w:r>
              <w:rPr>
                <w:noProof/>
                <w:webHidden/>
              </w:rPr>
              <w:instrText xml:space="preserve"> PAGEREF _Toc13955567 \h </w:instrText>
            </w:r>
            <w:r>
              <w:rPr>
                <w:noProof/>
                <w:webHidden/>
              </w:rPr>
            </w:r>
            <w:r>
              <w:rPr>
                <w:noProof/>
                <w:webHidden/>
              </w:rPr>
              <w:fldChar w:fldCharType="separate"/>
            </w:r>
            <w:r>
              <w:rPr>
                <w:noProof/>
                <w:webHidden/>
              </w:rPr>
              <w:t>72</w:t>
            </w:r>
            <w:r>
              <w:rPr>
                <w:noProof/>
                <w:webHidden/>
              </w:rPr>
              <w:fldChar w:fldCharType="end"/>
            </w:r>
          </w:hyperlink>
        </w:p>
        <w:p w14:paraId="161EBF75" w14:textId="440516ED" w:rsidR="00930F4F" w:rsidRDefault="00930F4F">
          <w:pPr>
            <w:pStyle w:val="TOC3"/>
            <w:tabs>
              <w:tab w:val="right" w:leader="dot" w:pos="9350"/>
            </w:tabs>
            <w:rPr>
              <w:rFonts w:asciiTheme="minorHAnsi" w:eastAsiaTheme="minorEastAsia" w:hAnsiTheme="minorHAnsi" w:cstheme="minorBidi"/>
              <w:noProof/>
            </w:rPr>
          </w:pPr>
          <w:hyperlink w:anchor="_Toc13955568" w:history="1">
            <w:r w:rsidRPr="00062FBF">
              <w:rPr>
                <w:rStyle w:val="Hyperlink"/>
                <w:noProof/>
              </w:rPr>
              <w:t>AT – Economy Not Key</w:t>
            </w:r>
            <w:r>
              <w:rPr>
                <w:noProof/>
                <w:webHidden/>
              </w:rPr>
              <w:tab/>
            </w:r>
            <w:r>
              <w:rPr>
                <w:noProof/>
                <w:webHidden/>
              </w:rPr>
              <w:fldChar w:fldCharType="begin"/>
            </w:r>
            <w:r>
              <w:rPr>
                <w:noProof/>
                <w:webHidden/>
              </w:rPr>
              <w:instrText xml:space="preserve"> PAGEREF _Toc13955568 \h </w:instrText>
            </w:r>
            <w:r>
              <w:rPr>
                <w:noProof/>
                <w:webHidden/>
              </w:rPr>
            </w:r>
            <w:r>
              <w:rPr>
                <w:noProof/>
                <w:webHidden/>
              </w:rPr>
              <w:fldChar w:fldCharType="separate"/>
            </w:r>
            <w:r>
              <w:rPr>
                <w:noProof/>
                <w:webHidden/>
              </w:rPr>
              <w:t>73</w:t>
            </w:r>
            <w:r>
              <w:rPr>
                <w:noProof/>
                <w:webHidden/>
              </w:rPr>
              <w:fldChar w:fldCharType="end"/>
            </w:r>
          </w:hyperlink>
        </w:p>
        <w:p w14:paraId="34A39803" w14:textId="68E0C0AB" w:rsidR="00930F4F" w:rsidRDefault="00930F4F">
          <w:pPr>
            <w:pStyle w:val="TOC3"/>
            <w:tabs>
              <w:tab w:val="right" w:leader="dot" w:pos="9350"/>
            </w:tabs>
            <w:rPr>
              <w:rFonts w:asciiTheme="minorHAnsi" w:eastAsiaTheme="minorEastAsia" w:hAnsiTheme="minorHAnsi" w:cstheme="minorBidi"/>
              <w:noProof/>
            </w:rPr>
          </w:pPr>
          <w:hyperlink w:anchor="_Toc13955569" w:history="1">
            <w:r w:rsidRPr="00062FBF">
              <w:rPr>
                <w:rStyle w:val="Hyperlink"/>
                <w:noProof/>
              </w:rPr>
              <w:t>AT – Trade Fights Help Trump</w:t>
            </w:r>
            <w:r>
              <w:rPr>
                <w:noProof/>
                <w:webHidden/>
              </w:rPr>
              <w:tab/>
            </w:r>
            <w:r>
              <w:rPr>
                <w:noProof/>
                <w:webHidden/>
              </w:rPr>
              <w:fldChar w:fldCharType="begin"/>
            </w:r>
            <w:r>
              <w:rPr>
                <w:noProof/>
                <w:webHidden/>
              </w:rPr>
              <w:instrText xml:space="preserve"> PAGEREF _Toc13955569 \h </w:instrText>
            </w:r>
            <w:r>
              <w:rPr>
                <w:noProof/>
                <w:webHidden/>
              </w:rPr>
            </w:r>
            <w:r>
              <w:rPr>
                <w:noProof/>
                <w:webHidden/>
              </w:rPr>
              <w:fldChar w:fldCharType="separate"/>
            </w:r>
            <w:r>
              <w:rPr>
                <w:noProof/>
                <w:webHidden/>
              </w:rPr>
              <w:t>75</w:t>
            </w:r>
            <w:r>
              <w:rPr>
                <w:noProof/>
                <w:webHidden/>
              </w:rPr>
              <w:fldChar w:fldCharType="end"/>
            </w:r>
          </w:hyperlink>
        </w:p>
        <w:p w14:paraId="030B80E3" w14:textId="1B949449" w:rsidR="00930F4F" w:rsidRDefault="00930F4F">
          <w:pPr>
            <w:pStyle w:val="TOC2"/>
            <w:tabs>
              <w:tab w:val="right" w:leader="dot" w:pos="9350"/>
            </w:tabs>
            <w:rPr>
              <w:rFonts w:asciiTheme="minorHAnsi" w:eastAsiaTheme="minorEastAsia" w:hAnsiTheme="minorHAnsi" w:cstheme="minorBidi"/>
              <w:noProof/>
            </w:rPr>
          </w:pPr>
          <w:hyperlink w:anchor="_Toc13955570" w:history="1">
            <w:r w:rsidRPr="00062FBF">
              <w:rPr>
                <w:rStyle w:val="Hyperlink"/>
                <w:noProof/>
              </w:rPr>
              <w:t>Fighter Links</w:t>
            </w:r>
            <w:r>
              <w:rPr>
                <w:noProof/>
                <w:webHidden/>
              </w:rPr>
              <w:tab/>
            </w:r>
            <w:r>
              <w:rPr>
                <w:noProof/>
                <w:webHidden/>
              </w:rPr>
              <w:fldChar w:fldCharType="begin"/>
            </w:r>
            <w:r>
              <w:rPr>
                <w:noProof/>
                <w:webHidden/>
              </w:rPr>
              <w:instrText xml:space="preserve"> PAGEREF _Toc13955570 \h </w:instrText>
            </w:r>
            <w:r>
              <w:rPr>
                <w:noProof/>
                <w:webHidden/>
              </w:rPr>
            </w:r>
            <w:r>
              <w:rPr>
                <w:noProof/>
                <w:webHidden/>
              </w:rPr>
              <w:fldChar w:fldCharType="separate"/>
            </w:r>
            <w:r>
              <w:rPr>
                <w:noProof/>
                <w:webHidden/>
              </w:rPr>
              <w:t>76</w:t>
            </w:r>
            <w:r>
              <w:rPr>
                <w:noProof/>
                <w:webHidden/>
              </w:rPr>
              <w:fldChar w:fldCharType="end"/>
            </w:r>
          </w:hyperlink>
        </w:p>
        <w:p w14:paraId="6B5C371D" w14:textId="37164984" w:rsidR="00930F4F" w:rsidRDefault="00930F4F">
          <w:pPr>
            <w:pStyle w:val="TOC3"/>
            <w:tabs>
              <w:tab w:val="right" w:leader="dot" w:pos="9350"/>
            </w:tabs>
            <w:rPr>
              <w:rFonts w:asciiTheme="minorHAnsi" w:eastAsiaTheme="minorEastAsia" w:hAnsiTheme="minorHAnsi" w:cstheme="minorBidi"/>
              <w:noProof/>
            </w:rPr>
          </w:pPr>
          <w:hyperlink w:anchor="_Toc13955571" w:history="1">
            <w:r w:rsidRPr="00062FBF">
              <w:rPr>
                <w:rStyle w:val="Hyperlink"/>
                <w:noProof/>
              </w:rPr>
              <w:t>Trump Fighting Rallies GOP</w:t>
            </w:r>
            <w:r>
              <w:rPr>
                <w:noProof/>
                <w:webHidden/>
              </w:rPr>
              <w:tab/>
            </w:r>
            <w:r>
              <w:rPr>
                <w:noProof/>
                <w:webHidden/>
              </w:rPr>
              <w:fldChar w:fldCharType="begin"/>
            </w:r>
            <w:r>
              <w:rPr>
                <w:noProof/>
                <w:webHidden/>
              </w:rPr>
              <w:instrText xml:space="preserve"> PAGEREF _Toc13955571 \h </w:instrText>
            </w:r>
            <w:r>
              <w:rPr>
                <w:noProof/>
                <w:webHidden/>
              </w:rPr>
            </w:r>
            <w:r>
              <w:rPr>
                <w:noProof/>
                <w:webHidden/>
              </w:rPr>
              <w:fldChar w:fldCharType="separate"/>
            </w:r>
            <w:r>
              <w:rPr>
                <w:noProof/>
                <w:webHidden/>
              </w:rPr>
              <w:t>77</w:t>
            </w:r>
            <w:r>
              <w:rPr>
                <w:noProof/>
                <w:webHidden/>
              </w:rPr>
              <w:fldChar w:fldCharType="end"/>
            </w:r>
          </w:hyperlink>
        </w:p>
        <w:p w14:paraId="4BBB4BA6" w14:textId="78A65E5F" w:rsidR="00930F4F" w:rsidRDefault="00930F4F">
          <w:pPr>
            <w:pStyle w:val="TOC3"/>
            <w:tabs>
              <w:tab w:val="right" w:leader="dot" w:pos="9350"/>
            </w:tabs>
            <w:rPr>
              <w:rFonts w:asciiTheme="minorHAnsi" w:eastAsiaTheme="minorEastAsia" w:hAnsiTheme="minorHAnsi" w:cstheme="minorBidi"/>
              <w:noProof/>
            </w:rPr>
          </w:pPr>
          <w:hyperlink w:anchor="_Toc13955572" w:history="1">
            <w:r w:rsidRPr="00062FBF">
              <w:rPr>
                <w:rStyle w:val="Hyperlink"/>
                <w:noProof/>
              </w:rPr>
              <w:t>AT – Fighting Hurts Trump</w:t>
            </w:r>
            <w:r>
              <w:rPr>
                <w:noProof/>
                <w:webHidden/>
              </w:rPr>
              <w:tab/>
            </w:r>
            <w:r>
              <w:rPr>
                <w:noProof/>
                <w:webHidden/>
              </w:rPr>
              <w:fldChar w:fldCharType="begin"/>
            </w:r>
            <w:r>
              <w:rPr>
                <w:noProof/>
                <w:webHidden/>
              </w:rPr>
              <w:instrText xml:space="preserve"> PAGEREF _Toc13955572 \h </w:instrText>
            </w:r>
            <w:r>
              <w:rPr>
                <w:noProof/>
                <w:webHidden/>
              </w:rPr>
            </w:r>
            <w:r>
              <w:rPr>
                <w:noProof/>
                <w:webHidden/>
              </w:rPr>
              <w:fldChar w:fldCharType="separate"/>
            </w:r>
            <w:r>
              <w:rPr>
                <w:noProof/>
                <w:webHidden/>
              </w:rPr>
              <w:t>78</w:t>
            </w:r>
            <w:r>
              <w:rPr>
                <w:noProof/>
                <w:webHidden/>
              </w:rPr>
              <w:fldChar w:fldCharType="end"/>
            </w:r>
          </w:hyperlink>
        </w:p>
        <w:p w14:paraId="6B51F04D" w14:textId="440DB6E6" w:rsidR="00930F4F" w:rsidRDefault="00930F4F">
          <w:pPr>
            <w:pStyle w:val="TOC3"/>
            <w:tabs>
              <w:tab w:val="right" w:leader="dot" w:pos="9350"/>
            </w:tabs>
            <w:rPr>
              <w:rFonts w:asciiTheme="minorHAnsi" w:eastAsiaTheme="minorEastAsia" w:hAnsiTheme="minorHAnsi" w:cstheme="minorBidi"/>
              <w:noProof/>
            </w:rPr>
          </w:pPr>
          <w:hyperlink w:anchor="_Toc13955573" w:history="1">
            <w:r w:rsidRPr="00062FBF">
              <w:rPr>
                <w:rStyle w:val="Hyperlink"/>
                <w:noProof/>
              </w:rPr>
              <w:t>Normal Means – Override</w:t>
            </w:r>
            <w:r>
              <w:rPr>
                <w:noProof/>
                <w:webHidden/>
              </w:rPr>
              <w:tab/>
            </w:r>
            <w:r>
              <w:rPr>
                <w:noProof/>
                <w:webHidden/>
              </w:rPr>
              <w:fldChar w:fldCharType="begin"/>
            </w:r>
            <w:r>
              <w:rPr>
                <w:noProof/>
                <w:webHidden/>
              </w:rPr>
              <w:instrText xml:space="preserve"> PAGEREF _Toc13955573 \h </w:instrText>
            </w:r>
            <w:r>
              <w:rPr>
                <w:noProof/>
                <w:webHidden/>
              </w:rPr>
            </w:r>
            <w:r>
              <w:rPr>
                <w:noProof/>
                <w:webHidden/>
              </w:rPr>
              <w:fldChar w:fldCharType="separate"/>
            </w:r>
            <w:r>
              <w:rPr>
                <w:noProof/>
                <w:webHidden/>
              </w:rPr>
              <w:t>82</w:t>
            </w:r>
            <w:r>
              <w:rPr>
                <w:noProof/>
                <w:webHidden/>
              </w:rPr>
              <w:fldChar w:fldCharType="end"/>
            </w:r>
          </w:hyperlink>
        </w:p>
        <w:p w14:paraId="417CA160" w14:textId="6EBADA30" w:rsidR="00930F4F" w:rsidRDefault="00930F4F">
          <w:pPr>
            <w:pStyle w:val="TOC2"/>
            <w:tabs>
              <w:tab w:val="right" w:leader="dot" w:pos="9350"/>
            </w:tabs>
            <w:rPr>
              <w:rFonts w:asciiTheme="minorHAnsi" w:eastAsiaTheme="minorEastAsia" w:hAnsiTheme="minorHAnsi" w:cstheme="minorBidi"/>
              <w:noProof/>
            </w:rPr>
          </w:pPr>
          <w:hyperlink w:anchor="_Toc13955574" w:history="1">
            <w:r w:rsidRPr="00062FBF">
              <w:rPr>
                <w:rStyle w:val="Hyperlink"/>
                <w:noProof/>
              </w:rPr>
              <w:t>AT – Trump Hurt by/Blamed for Plan</w:t>
            </w:r>
            <w:r>
              <w:rPr>
                <w:noProof/>
                <w:webHidden/>
              </w:rPr>
              <w:tab/>
            </w:r>
            <w:r>
              <w:rPr>
                <w:noProof/>
                <w:webHidden/>
              </w:rPr>
              <w:fldChar w:fldCharType="begin"/>
            </w:r>
            <w:r>
              <w:rPr>
                <w:noProof/>
                <w:webHidden/>
              </w:rPr>
              <w:instrText xml:space="preserve"> PAGEREF _Toc13955574 \h </w:instrText>
            </w:r>
            <w:r>
              <w:rPr>
                <w:noProof/>
                <w:webHidden/>
              </w:rPr>
            </w:r>
            <w:r>
              <w:rPr>
                <w:noProof/>
                <w:webHidden/>
              </w:rPr>
              <w:fldChar w:fldCharType="separate"/>
            </w:r>
            <w:r>
              <w:rPr>
                <w:noProof/>
                <w:webHidden/>
              </w:rPr>
              <w:t>85</w:t>
            </w:r>
            <w:r>
              <w:rPr>
                <w:noProof/>
                <w:webHidden/>
              </w:rPr>
              <w:fldChar w:fldCharType="end"/>
            </w:r>
          </w:hyperlink>
        </w:p>
        <w:p w14:paraId="6547ACD3" w14:textId="184E8313" w:rsidR="00930F4F" w:rsidRDefault="00930F4F">
          <w:pPr>
            <w:pStyle w:val="TOC3"/>
            <w:tabs>
              <w:tab w:val="right" w:leader="dot" w:pos="9350"/>
            </w:tabs>
            <w:rPr>
              <w:rFonts w:asciiTheme="minorHAnsi" w:eastAsiaTheme="minorEastAsia" w:hAnsiTheme="minorHAnsi" w:cstheme="minorBidi"/>
              <w:noProof/>
            </w:rPr>
          </w:pPr>
          <w:hyperlink w:anchor="_Toc13955575" w:history="1">
            <w:r w:rsidRPr="00062FBF">
              <w:rPr>
                <w:rStyle w:val="Hyperlink"/>
                <w:noProof/>
              </w:rPr>
              <w:t>Trump Shifts Blame</w:t>
            </w:r>
            <w:r>
              <w:rPr>
                <w:noProof/>
                <w:webHidden/>
              </w:rPr>
              <w:tab/>
            </w:r>
            <w:r>
              <w:rPr>
                <w:noProof/>
                <w:webHidden/>
              </w:rPr>
              <w:fldChar w:fldCharType="begin"/>
            </w:r>
            <w:r>
              <w:rPr>
                <w:noProof/>
                <w:webHidden/>
              </w:rPr>
              <w:instrText xml:space="preserve"> PAGEREF _Toc13955575 \h </w:instrText>
            </w:r>
            <w:r>
              <w:rPr>
                <w:noProof/>
                <w:webHidden/>
              </w:rPr>
            </w:r>
            <w:r>
              <w:rPr>
                <w:noProof/>
                <w:webHidden/>
              </w:rPr>
              <w:fldChar w:fldCharType="separate"/>
            </w:r>
            <w:r>
              <w:rPr>
                <w:noProof/>
                <w:webHidden/>
              </w:rPr>
              <w:t>86</w:t>
            </w:r>
            <w:r>
              <w:rPr>
                <w:noProof/>
                <w:webHidden/>
              </w:rPr>
              <w:fldChar w:fldCharType="end"/>
            </w:r>
          </w:hyperlink>
        </w:p>
        <w:p w14:paraId="09BE0966" w14:textId="1E0864D5" w:rsidR="00930F4F" w:rsidRDefault="00930F4F">
          <w:pPr>
            <w:pStyle w:val="TOC2"/>
            <w:tabs>
              <w:tab w:val="right" w:leader="dot" w:pos="9350"/>
            </w:tabs>
            <w:rPr>
              <w:rFonts w:asciiTheme="minorHAnsi" w:eastAsiaTheme="minorEastAsia" w:hAnsiTheme="minorHAnsi" w:cstheme="minorBidi"/>
              <w:noProof/>
            </w:rPr>
          </w:pPr>
          <w:hyperlink w:anchor="_Toc13955576" w:history="1">
            <w:r w:rsidRPr="00062FBF">
              <w:rPr>
                <w:rStyle w:val="Hyperlink"/>
                <w:noProof/>
              </w:rPr>
              <w:t>Arms Sales Links</w:t>
            </w:r>
            <w:r>
              <w:rPr>
                <w:noProof/>
                <w:webHidden/>
              </w:rPr>
              <w:tab/>
            </w:r>
            <w:r>
              <w:rPr>
                <w:noProof/>
                <w:webHidden/>
              </w:rPr>
              <w:fldChar w:fldCharType="begin"/>
            </w:r>
            <w:r>
              <w:rPr>
                <w:noProof/>
                <w:webHidden/>
              </w:rPr>
              <w:instrText xml:space="preserve"> PAGEREF _Toc13955576 \h </w:instrText>
            </w:r>
            <w:r>
              <w:rPr>
                <w:noProof/>
                <w:webHidden/>
              </w:rPr>
            </w:r>
            <w:r>
              <w:rPr>
                <w:noProof/>
                <w:webHidden/>
              </w:rPr>
              <w:fldChar w:fldCharType="separate"/>
            </w:r>
            <w:r>
              <w:rPr>
                <w:noProof/>
                <w:webHidden/>
              </w:rPr>
              <w:t>97</w:t>
            </w:r>
            <w:r>
              <w:rPr>
                <w:noProof/>
                <w:webHidden/>
              </w:rPr>
              <w:fldChar w:fldCharType="end"/>
            </w:r>
          </w:hyperlink>
        </w:p>
        <w:p w14:paraId="5A7B535D" w14:textId="1ED8D9DB" w:rsidR="00930F4F" w:rsidRDefault="00930F4F">
          <w:pPr>
            <w:pStyle w:val="TOC3"/>
            <w:tabs>
              <w:tab w:val="right" w:leader="dot" w:pos="9350"/>
            </w:tabs>
            <w:rPr>
              <w:rFonts w:asciiTheme="minorHAnsi" w:eastAsiaTheme="minorEastAsia" w:hAnsiTheme="minorHAnsi" w:cstheme="minorBidi"/>
              <w:noProof/>
            </w:rPr>
          </w:pPr>
          <w:hyperlink w:anchor="_Toc13955577" w:history="1">
            <w:r w:rsidRPr="00062FBF">
              <w:rPr>
                <w:rStyle w:val="Hyperlink"/>
                <w:noProof/>
              </w:rPr>
              <w:t>Trump Will Fight the Plan</w:t>
            </w:r>
            <w:r>
              <w:rPr>
                <w:noProof/>
                <w:webHidden/>
              </w:rPr>
              <w:tab/>
            </w:r>
            <w:r>
              <w:rPr>
                <w:noProof/>
                <w:webHidden/>
              </w:rPr>
              <w:fldChar w:fldCharType="begin"/>
            </w:r>
            <w:r>
              <w:rPr>
                <w:noProof/>
                <w:webHidden/>
              </w:rPr>
              <w:instrText xml:space="preserve"> PAGEREF _Toc13955577 \h </w:instrText>
            </w:r>
            <w:r>
              <w:rPr>
                <w:noProof/>
                <w:webHidden/>
              </w:rPr>
            </w:r>
            <w:r>
              <w:rPr>
                <w:noProof/>
                <w:webHidden/>
              </w:rPr>
              <w:fldChar w:fldCharType="separate"/>
            </w:r>
            <w:r>
              <w:rPr>
                <w:noProof/>
                <w:webHidden/>
              </w:rPr>
              <w:t>98</w:t>
            </w:r>
            <w:r>
              <w:rPr>
                <w:noProof/>
                <w:webHidden/>
              </w:rPr>
              <w:fldChar w:fldCharType="end"/>
            </w:r>
          </w:hyperlink>
        </w:p>
        <w:p w14:paraId="4839F14C" w14:textId="130F29D8" w:rsidR="00930F4F" w:rsidRDefault="00930F4F">
          <w:pPr>
            <w:pStyle w:val="TOC2"/>
            <w:tabs>
              <w:tab w:val="right" w:leader="dot" w:pos="9350"/>
            </w:tabs>
            <w:rPr>
              <w:rFonts w:asciiTheme="minorHAnsi" w:eastAsiaTheme="minorEastAsia" w:hAnsiTheme="minorHAnsi" w:cstheme="minorBidi"/>
              <w:noProof/>
            </w:rPr>
          </w:pPr>
          <w:hyperlink w:anchor="_Toc13955578" w:history="1">
            <w:r w:rsidRPr="00062FBF">
              <w:rPr>
                <w:rStyle w:val="Hyperlink"/>
                <w:noProof/>
              </w:rPr>
              <w:t>Tear Gas Links</w:t>
            </w:r>
            <w:r>
              <w:rPr>
                <w:noProof/>
                <w:webHidden/>
              </w:rPr>
              <w:tab/>
            </w:r>
            <w:r>
              <w:rPr>
                <w:noProof/>
                <w:webHidden/>
              </w:rPr>
              <w:fldChar w:fldCharType="begin"/>
            </w:r>
            <w:r>
              <w:rPr>
                <w:noProof/>
                <w:webHidden/>
              </w:rPr>
              <w:instrText xml:space="preserve"> PAGEREF _Toc13955578 \h </w:instrText>
            </w:r>
            <w:r>
              <w:rPr>
                <w:noProof/>
                <w:webHidden/>
              </w:rPr>
            </w:r>
            <w:r>
              <w:rPr>
                <w:noProof/>
                <w:webHidden/>
              </w:rPr>
              <w:fldChar w:fldCharType="separate"/>
            </w:r>
            <w:r>
              <w:rPr>
                <w:noProof/>
                <w:webHidden/>
              </w:rPr>
              <w:t>101</w:t>
            </w:r>
            <w:r>
              <w:rPr>
                <w:noProof/>
                <w:webHidden/>
              </w:rPr>
              <w:fldChar w:fldCharType="end"/>
            </w:r>
          </w:hyperlink>
        </w:p>
        <w:p w14:paraId="71EADAA1" w14:textId="3E3AEC0E" w:rsidR="00930F4F" w:rsidRDefault="00930F4F">
          <w:pPr>
            <w:pStyle w:val="TOC3"/>
            <w:tabs>
              <w:tab w:val="right" w:leader="dot" w:pos="9350"/>
            </w:tabs>
            <w:rPr>
              <w:rFonts w:asciiTheme="minorHAnsi" w:eastAsiaTheme="minorEastAsia" w:hAnsiTheme="minorHAnsi" w:cstheme="minorBidi"/>
              <w:noProof/>
            </w:rPr>
          </w:pPr>
          <w:hyperlink w:anchor="_Toc13955579" w:history="1">
            <w:r w:rsidRPr="00062FBF">
              <w:rPr>
                <w:rStyle w:val="Hyperlink"/>
                <w:noProof/>
              </w:rPr>
              <w:t>Tear Gas Sales Popular – Economic Reasons</w:t>
            </w:r>
            <w:r>
              <w:rPr>
                <w:noProof/>
                <w:webHidden/>
              </w:rPr>
              <w:tab/>
            </w:r>
            <w:r>
              <w:rPr>
                <w:noProof/>
                <w:webHidden/>
              </w:rPr>
              <w:fldChar w:fldCharType="begin"/>
            </w:r>
            <w:r>
              <w:rPr>
                <w:noProof/>
                <w:webHidden/>
              </w:rPr>
              <w:instrText xml:space="preserve"> PAGEREF _Toc13955579 \h </w:instrText>
            </w:r>
            <w:r>
              <w:rPr>
                <w:noProof/>
                <w:webHidden/>
              </w:rPr>
            </w:r>
            <w:r>
              <w:rPr>
                <w:noProof/>
                <w:webHidden/>
              </w:rPr>
              <w:fldChar w:fldCharType="separate"/>
            </w:r>
            <w:r>
              <w:rPr>
                <w:noProof/>
                <w:webHidden/>
              </w:rPr>
              <w:t>102</w:t>
            </w:r>
            <w:r>
              <w:rPr>
                <w:noProof/>
                <w:webHidden/>
              </w:rPr>
              <w:fldChar w:fldCharType="end"/>
            </w:r>
          </w:hyperlink>
        </w:p>
        <w:p w14:paraId="59D25383" w14:textId="7380AA88" w:rsidR="00930F4F" w:rsidRDefault="00930F4F">
          <w:pPr>
            <w:pStyle w:val="TOC2"/>
            <w:tabs>
              <w:tab w:val="right" w:leader="dot" w:pos="9350"/>
            </w:tabs>
            <w:rPr>
              <w:rFonts w:asciiTheme="minorHAnsi" w:eastAsiaTheme="minorEastAsia" w:hAnsiTheme="minorHAnsi" w:cstheme="minorBidi"/>
              <w:noProof/>
            </w:rPr>
          </w:pPr>
          <w:hyperlink w:anchor="_Toc13955580" w:history="1">
            <w:r w:rsidRPr="00062FBF">
              <w:rPr>
                <w:rStyle w:val="Hyperlink"/>
                <w:noProof/>
              </w:rPr>
              <w:t>Lobby Links</w:t>
            </w:r>
            <w:r>
              <w:rPr>
                <w:noProof/>
                <w:webHidden/>
              </w:rPr>
              <w:tab/>
            </w:r>
            <w:r>
              <w:rPr>
                <w:noProof/>
                <w:webHidden/>
              </w:rPr>
              <w:fldChar w:fldCharType="begin"/>
            </w:r>
            <w:r>
              <w:rPr>
                <w:noProof/>
                <w:webHidden/>
              </w:rPr>
              <w:instrText xml:space="preserve"> PAGEREF _Toc13955580 \h </w:instrText>
            </w:r>
            <w:r>
              <w:rPr>
                <w:noProof/>
                <w:webHidden/>
              </w:rPr>
            </w:r>
            <w:r>
              <w:rPr>
                <w:noProof/>
                <w:webHidden/>
              </w:rPr>
              <w:fldChar w:fldCharType="separate"/>
            </w:r>
            <w:r>
              <w:rPr>
                <w:noProof/>
                <w:webHidden/>
              </w:rPr>
              <w:t>105</w:t>
            </w:r>
            <w:r>
              <w:rPr>
                <w:noProof/>
                <w:webHidden/>
              </w:rPr>
              <w:fldChar w:fldCharType="end"/>
            </w:r>
          </w:hyperlink>
        </w:p>
        <w:p w14:paraId="74DAC0B2" w14:textId="42950587" w:rsidR="00930F4F" w:rsidRDefault="00930F4F">
          <w:pPr>
            <w:pStyle w:val="TOC3"/>
            <w:tabs>
              <w:tab w:val="right" w:leader="dot" w:pos="9350"/>
            </w:tabs>
            <w:rPr>
              <w:rFonts w:asciiTheme="minorHAnsi" w:eastAsiaTheme="minorEastAsia" w:hAnsiTheme="minorHAnsi" w:cstheme="minorBidi"/>
              <w:noProof/>
            </w:rPr>
          </w:pPr>
          <w:hyperlink w:anchor="_Toc13955581" w:history="1">
            <w:r w:rsidRPr="00062FBF">
              <w:rPr>
                <w:rStyle w:val="Hyperlink"/>
                <w:noProof/>
              </w:rPr>
              <w:t>Manufacturers Link—Saudi Specific</w:t>
            </w:r>
            <w:r>
              <w:rPr>
                <w:noProof/>
                <w:webHidden/>
              </w:rPr>
              <w:tab/>
            </w:r>
            <w:r>
              <w:rPr>
                <w:noProof/>
                <w:webHidden/>
              </w:rPr>
              <w:fldChar w:fldCharType="begin"/>
            </w:r>
            <w:r>
              <w:rPr>
                <w:noProof/>
                <w:webHidden/>
              </w:rPr>
              <w:instrText xml:space="preserve"> PAGEREF _Toc13955581 \h </w:instrText>
            </w:r>
            <w:r>
              <w:rPr>
                <w:noProof/>
                <w:webHidden/>
              </w:rPr>
            </w:r>
            <w:r>
              <w:rPr>
                <w:noProof/>
                <w:webHidden/>
              </w:rPr>
              <w:fldChar w:fldCharType="separate"/>
            </w:r>
            <w:r>
              <w:rPr>
                <w:noProof/>
                <w:webHidden/>
              </w:rPr>
              <w:t>106</w:t>
            </w:r>
            <w:r>
              <w:rPr>
                <w:noProof/>
                <w:webHidden/>
              </w:rPr>
              <w:fldChar w:fldCharType="end"/>
            </w:r>
          </w:hyperlink>
        </w:p>
        <w:p w14:paraId="071F7364" w14:textId="39C7CF96" w:rsidR="00930F4F" w:rsidRDefault="00930F4F">
          <w:pPr>
            <w:pStyle w:val="TOC3"/>
            <w:tabs>
              <w:tab w:val="right" w:leader="dot" w:pos="9350"/>
            </w:tabs>
            <w:rPr>
              <w:rFonts w:asciiTheme="minorHAnsi" w:eastAsiaTheme="minorEastAsia" w:hAnsiTheme="minorHAnsi" w:cstheme="minorBidi"/>
              <w:noProof/>
            </w:rPr>
          </w:pPr>
          <w:hyperlink w:anchor="_Toc13955582" w:history="1">
            <w:r w:rsidRPr="00062FBF">
              <w:rPr>
                <w:rStyle w:val="Hyperlink"/>
                <w:noProof/>
              </w:rPr>
              <w:t>Manufacturers Link—Generic</w:t>
            </w:r>
            <w:r>
              <w:rPr>
                <w:noProof/>
                <w:webHidden/>
              </w:rPr>
              <w:tab/>
            </w:r>
            <w:r>
              <w:rPr>
                <w:noProof/>
                <w:webHidden/>
              </w:rPr>
              <w:fldChar w:fldCharType="begin"/>
            </w:r>
            <w:r>
              <w:rPr>
                <w:noProof/>
                <w:webHidden/>
              </w:rPr>
              <w:instrText xml:space="preserve"> PAGEREF _Toc13955582 \h </w:instrText>
            </w:r>
            <w:r>
              <w:rPr>
                <w:noProof/>
                <w:webHidden/>
              </w:rPr>
            </w:r>
            <w:r>
              <w:rPr>
                <w:noProof/>
                <w:webHidden/>
              </w:rPr>
              <w:fldChar w:fldCharType="separate"/>
            </w:r>
            <w:r>
              <w:rPr>
                <w:noProof/>
                <w:webHidden/>
              </w:rPr>
              <w:t>115</w:t>
            </w:r>
            <w:r>
              <w:rPr>
                <w:noProof/>
                <w:webHidden/>
              </w:rPr>
              <w:fldChar w:fldCharType="end"/>
            </w:r>
          </w:hyperlink>
        </w:p>
        <w:p w14:paraId="5C9A6738" w14:textId="42CBB014" w:rsidR="00930F4F" w:rsidRDefault="00930F4F">
          <w:pPr>
            <w:pStyle w:val="TOC3"/>
            <w:tabs>
              <w:tab w:val="right" w:leader="dot" w:pos="9350"/>
            </w:tabs>
            <w:rPr>
              <w:rFonts w:asciiTheme="minorHAnsi" w:eastAsiaTheme="minorEastAsia" w:hAnsiTheme="minorHAnsi" w:cstheme="minorBidi"/>
              <w:noProof/>
            </w:rPr>
          </w:pPr>
          <w:hyperlink w:anchor="_Toc13955583" w:history="1">
            <w:r w:rsidRPr="00062FBF">
              <w:rPr>
                <w:rStyle w:val="Hyperlink"/>
                <w:noProof/>
              </w:rPr>
              <w:t>Boeing/Lockheed Link</w:t>
            </w:r>
            <w:r>
              <w:rPr>
                <w:noProof/>
                <w:webHidden/>
              </w:rPr>
              <w:tab/>
            </w:r>
            <w:r>
              <w:rPr>
                <w:noProof/>
                <w:webHidden/>
              </w:rPr>
              <w:fldChar w:fldCharType="begin"/>
            </w:r>
            <w:r>
              <w:rPr>
                <w:noProof/>
                <w:webHidden/>
              </w:rPr>
              <w:instrText xml:space="preserve"> PAGEREF _Toc13955583 \h </w:instrText>
            </w:r>
            <w:r>
              <w:rPr>
                <w:noProof/>
                <w:webHidden/>
              </w:rPr>
            </w:r>
            <w:r>
              <w:rPr>
                <w:noProof/>
                <w:webHidden/>
              </w:rPr>
              <w:fldChar w:fldCharType="separate"/>
            </w:r>
            <w:r>
              <w:rPr>
                <w:noProof/>
                <w:webHidden/>
              </w:rPr>
              <w:t>119</w:t>
            </w:r>
            <w:r>
              <w:rPr>
                <w:noProof/>
                <w:webHidden/>
              </w:rPr>
              <w:fldChar w:fldCharType="end"/>
            </w:r>
          </w:hyperlink>
        </w:p>
        <w:p w14:paraId="2A76A969" w14:textId="1E7016FD" w:rsidR="00930F4F" w:rsidRDefault="00930F4F">
          <w:pPr>
            <w:pStyle w:val="TOC2"/>
            <w:tabs>
              <w:tab w:val="right" w:leader="dot" w:pos="9350"/>
            </w:tabs>
            <w:rPr>
              <w:rFonts w:asciiTheme="minorHAnsi" w:eastAsiaTheme="minorEastAsia" w:hAnsiTheme="minorHAnsi" w:cstheme="minorBidi"/>
              <w:noProof/>
            </w:rPr>
          </w:pPr>
          <w:hyperlink w:anchor="_Toc13955584" w:history="1">
            <w:r w:rsidRPr="00062FBF">
              <w:rPr>
                <w:rStyle w:val="Hyperlink"/>
                <w:noProof/>
              </w:rPr>
              <w:t>Congressional Review Links</w:t>
            </w:r>
            <w:r>
              <w:rPr>
                <w:noProof/>
                <w:webHidden/>
              </w:rPr>
              <w:tab/>
            </w:r>
            <w:r>
              <w:rPr>
                <w:noProof/>
                <w:webHidden/>
              </w:rPr>
              <w:fldChar w:fldCharType="begin"/>
            </w:r>
            <w:r>
              <w:rPr>
                <w:noProof/>
                <w:webHidden/>
              </w:rPr>
              <w:instrText xml:space="preserve"> PAGEREF _Toc13955584 \h </w:instrText>
            </w:r>
            <w:r>
              <w:rPr>
                <w:noProof/>
                <w:webHidden/>
              </w:rPr>
            </w:r>
            <w:r>
              <w:rPr>
                <w:noProof/>
                <w:webHidden/>
              </w:rPr>
              <w:fldChar w:fldCharType="separate"/>
            </w:r>
            <w:r>
              <w:rPr>
                <w:noProof/>
                <w:webHidden/>
              </w:rPr>
              <w:t>121</w:t>
            </w:r>
            <w:r>
              <w:rPr>
                <w:noProof/>
                <w:webHidden/>
              </w:rPr>
              <w:fldChar w:fldCharType="end"/>
            </w:r>
          </w:hyperlink>
        </w:p>
        <w:p w14:paraId="254DE15C" w14:textId="7C6FE040" w:rsidR="00930F4F" w:rsidRDefault="00930F4F">
          <w:pPr>
            <w:pStyle w:val="TOC3"/>
            <w:tabs>
              <w:tab w:val="right" w:leader="dot" w:pos="9350"/>
            </w:tabs>
            <w:rPr>
              <w:rFonts w:asciiTheme="minorHAnsi" w:eastAsiaTheme="minorEastAsia" w:hAnsiTheme="minorHAnsi" w:cstheme="minorBidi"/>
              <w:noProof/>
            </w:rPr>
          </w:pPr>
          <w:hyperlink w:anchor="_Toc13955585" w:history="1">
            <w:r w:rsidRPr="00062FBF">
              <w:rPr>
                <w:rStyle w:val="Hyperlink"/>
                <w:noProof/>
              </w:rPr>
              <w:t>Plan Hurts Moderate Dems</w:t>
            </w:r>
            <w:r>
              <w:rPr>
                <w:noProof/>
                <w:webHidden/>
              </w:rPr>
              <w:tab/>
            </w:r>
            <w:r>
              <w:rPr>
                <w:noProof/>
                <w:webHidden/>
              </w:rPr>
              <w:fldChar w:fldCharType="begin"/>
            </w:r>
            <w:r>
              <w:rPr>
                <w:noProof/>
                <w:webHidden/>
              </w:rPr>
              <w:instrText xml:space="preserve"> PAGEREF _Toc13955585 \h </w:instrText>
            </w:r>
            <w:r>
              <w:rPr>
                <w:noProof/>
                <w:webHidden/>
              </w:rPr>
            </w:r>
            <w:r>
              <w:rPr>
                <w:noProof/>
                <w:webHidden/>
              </w:rPr>
              <w:fldChar w:fldCharType="separate"/>
            </w:r>
            <w:r>
              <w:rPr>
                <w:noProof/>
                <w:webHidden/>
              </w:rPr>
              <w:t>122</w:t>
            </w:r>
            <w:r>
              <w:rPr>
                <w:noProof/>
                <w:webHidden/>
              </w:rPr>
              <w:fldChar w:fldCharType="end"/>
            </w:r>
          </w:hyperlink>
        </w:p>
        <w:p w14:paraId="37CB5373" w14:textId="42FF984A" w:rsidR="00930F4F" w:rsidRDefault="00930F4F">
          <w:pPr>
            <w:pStyle w:val="TOC2"/>
            <w:tabs>
              <w:tab w:val="right" w:leader="dot" w:pos="9350"/>
            </w:tabs>
            <w:rPr>
              <w:rFonts w:asciiTheme="minorHAnsi" w:eastAsiaTheme="minorEastAsia" w:hAnsiTheme="minorHAnsi" w:cstheme="minorBidi"/>
              <w:noProof/>
            </w:rPr>
          </w:pPr>
          <w:hyperlink w:anchor="_Toc13955586" w:history="1">
            <w:r w:rsidRPr="00062FBF">
              <w:rPr>
                <w:rStyle w:val="Hyperlink"/>
                <w:noProof/>
              </w:rPr>
              <w:t>Iran Link</w:t>
            </w:r>
            <w:r>
              <w:rPr>
                <w:noProof/>
                <w:webHidden/>
              </w:rPr>
              <w:tab/>
            </w:r>
            <w:r>
              <w:rPr>
                <w:noProof/>
                <w:webHidden/>
              </w:rPr>
              <w:fldChar w:fldCharType="begin"/>
            </w:r>
            <w:r>
              <w:rPr>
                <w:noProof/>
                <w:webHidden/>
              </w:rPr>
              <w:instrText xml:space="preserve"> PAGEREF _Toc13955586 \h </w:instrText>
            </w:r>
            <w:r>
              <w:rPr>
                <w:noProof/>
                <w:webHidden/>
              </w:rPr>
            </w:r>
            <w:r>
              <w:rPr>
                <w:noProof/>
                <w:webHidden/>
              </w:rPr>
              <w:fldChar w:fldCharType="separate"/>
            </w:r>
            <w:r>
              <w:rPr>
                <w:noProof/>
                <w:webHidden/>
              </w:rPr>
              <w:t>123</w:t>
            </w:r>
            <w:r>
              <w:rPr>
                <w:noProof/>
                <w:webHidden/>
              </w:rPr>
              <w:fldChar w:fldCharType="end"/>
            </w:r>
          </w:hyperlink>
        </w:p>
        <w:p w14:paraId="0E4D3221" w14:textId="691FE84B" w:rsidR="00930F4F" w:rsidRDefault="00930F4F">
          <w:pPr>
            <w:pStyle w:val="TOC3"/>
            <w:tabs>
              <w:tab w:val="right" w:leader="dot" w:pos="9350"/>
            </w:tabs>
            <w:rPr>
              <w:rFonts w:asciiTheme="minorHAnsi" w:eastAsiaTheme="minorEastAsia" w:hAnsiTheme="minorHAnsi" w:cstheme="minorBidi"/>
              <w:noProof/>
            </w:rPr>
          </w:pPr>
          <w:hyperlink w:anchor="_Toc13955587" w:history="1">
            <w:r w:rsidRPr="00062FBF">
              <w:rPr>
                <w:rStyle w:val="Hyperlink"/>
                <w:noProof/>
              </w:rPr>
              <w:t>Deescalate Iran Link</w:t>
            </w:r>
            <w:r>
              <w:rPr>
                <w:noProof/>
                <w:webHidden/>
              </w:rPr>
              <w:tab/>
            </w:r>
            <w:r>
              <w:rPr>
                <w:noProof/>
                <w:webHidden/>
              </w:rPr>
              <w:fldChar w:fldCharType="begin"/>
            </w:r>
            <w:r>
              <w:rPr>
                <w:noProof/>
                <w:webHidden/>
              </w:rPr>
              <w:instrText xml:space="preserve"> PAGEREF _Toc13955587 \h </w:instrText>
            </w:r>
            <w:r>
              <w:rPr>
                <w:noProof/>
                <w:webHidden/>
              </w:rPr>
            </w:r>
            <w:r>
              <w:rPr>
                <w:noProof/>
                <w:webHidden/>
              </w:rPr>
              <w:fldChar w:fldCharType="separate"/>
            </w:r>
            <w:r>
              <w:rPr>
                <w:noProof/>
                <w:webHidden/>
              </w:rPr>
              <w:t>124</w:t>
            </w:r>
            <w:r>
              <w:rPr>
                <w:noProof/>
                <w:webHidden/>
              </w:rPr>
              <w:fldChar w:fldCharType="end"/>
            </w:r>
          </w:hyperlink>
        </w:p>
        <w:p w14:paraId="4288DD2D" w14:textId="33EF4C45" w:rsidR="00930F4F" w:rsidRDefault="00930F4F">
          <w:pPr>
            <w:pStyle w:val="TOC2"/>
            <w:tabs>
              <w:tab w:val="right" w:leader="dot" w:pos="9350"/>
            </w:tabs>
            <w:rPr>
              <w:rFonts w:asciiTheme="minorHAnsi" w:eastAsiaTheme="minorEastAsia" w:hAnsiTheme="minorHAnsi" w:cstheme="minorBidi"/>
              <w:noProof/>
            </w:rPr>
          </w:pPr>
          <w:hyperlink w:anchor="_Toc13955588" w:history="1">
            <w:r w:rsidRPr="00062FBF">
              <w:rPr>
                <w:rStyle w:val="Hyperlink"/>
                <w:noProof/>
              </w:rPr>
              <w:t>Israel Links</w:t>
            </w:r>
            <w:r>
              <w:rPr>
                <w:noProof/>
                <w:webHidden/>
              </w:rPr>
              <w:tab/>
            </w:r>
            <w:r>
              <w:rPr>
                <w:noProof/>
                <w:webHidden/>
              </w:rPr>
              <w:fldChar w:fldCharType="begin"/>
            </w:r>
            <w:r>
              <w:rPr>
                <w:noProof/>
                <w:webHidden/>
              </w:rPr>
              <w:instrText xml:space="preserve"> PAGEREF _Toc13955588 \h </w:instrText>
            </w:r>
            <w:r>
              <w:rPr>
                <w:noProof/>
                <w:webHidden/>
              </w:rPr>
            </w:r>
            <w:r>
              <w:rPr>
                <w:noProof/>
                <w:webHidden/>
              </w:rPr>
              <w:fldChar w:fldCharType="separate"/>
            </w:r>
            <w:r>
              <w:rPr>
                <w:noProof/>
                <w:webHidden/>
              </w:rPr>
              <w:t>126</w:t>
            </w:r>
            <w:r>
              <w:rPr>
                <w:noProof/>
                <w:webHidden/>
              </w:rPr>
              <w:fldChar w:fldCharType="end"/>
            </w:r>
          </w:hyperlink>
        </w:p>
        <w:p w14:paraId="1799E23D" w14:textId="3BAF72AC" w:rsidR="00930F4F" w:rsidRDefault="00930F4F">
          <w:pPr>
            <w:pStyle w:val="TOC3"/>
            <w:tabs>
              <w:tab w:val="right" w:leader="dot" w:pos="9350"/>
            </w:tabs>
            <w:rPr>
              <w:rFonts w:asciiTheme="minorHAnsi" w:eastAsiaTheme="minorEastAsia" w:hAnsiTheme="minorHAnsi" w:cstheme="minorBidi"/>
              <w:noProof/>
            </w:rPr>
          </w:pPr>
          <w:hyperlink w:anchor="_Toc13955589" w:history="1">
            <w:r w:rsidRPr="00062FBF">
              <w:rPr>
                <w:rStyle w:val="Hyperlink"/>
                <w:noProof/>
              </w:rPr>
              <w:t>Israel Issue Divides Democrats</w:t>
            </w:r>
            <w:r>
              <w:rPr>
                <w:noProof/>
                <w:webHidden/>
              </w:rPr>
              <w:tab/>
            </w:r>
            <w:r>
              <w:rPr>
                <w:noProof/>
                <w:webHidden/>
              </w:rPr>
              <w:fldChar w:fldCharType="begin"/>
            </w:r>
            <w:r>
              <w:rPr>
                <w:noProof/>
                <w:webHidden/>
              </w:rPr>
              <w:instrText xml:space="preserve"> PAGEREF _Toc13955589 \h </w:instrText>
            </w:r>
            <w:r>
              <w:rPr>
                <w:noProof/>
                <w:webHidden/>
              </w:rPr>
            </w:r>
            <w:r>
              <w:rPr>
                <w:noProof/>
                <w:webHidden/>
              </w:rPr>
              <w:fldChar w:fldCharType="separate"/>
            </w:r>
            <w:r>
              <w:rPr>
                <w:noProof/>
                <w:webHidden/>
              </w:rPr>
              <w:t>127</w:t>
            </w:r>
            <w:r>
              <w:rPr>
                <w:noProof/>
                <w:webHidden/>
              </w:rPr>
              <w:fldChar w:fldCharType="end"/>
            </w:r>
          </w:hyperlink>
        </w:p>
        <w:p w14:paraId="0588FE4D" w14:textId="7C31B688" w:rsidR="00930F4F" w:rsidRDefault="00930F4F">
          <w:pPr>
            <w:pStyle w:val="TOC3"/>
            <w:tabs>
              <w:tab w:val="right" w:leader="dot" w:pos="9350"/>
            </w:tabs>
            <w:rPr>
              <w:rFonts w:asciiTheme="minorHAnsi" w:eastAsiaTheme="minorEastAsia" w:hAnsiTheme="minorHAnsi" w:cstheme="minorBidi"/>
              <w:noProof/>
            </w:rPr>
          </w:pPr>
          <w:hyperlink w:anchor="_Toc13955590" w:history="1">
            <w:r w:rsidRPr="00062FBF">
              <w:rPr>
                <w:rStyle w:val="Hyperlink"/>
                <w:noProof/>
              </w:rPr>
              <w:t>GOP Uses Israel Issue to Rally Support</w:t>
            </w:r>
            <w:r>
              <w:rPr>
                <w:noProof/>
                <w:webHidden/>
              </w:rPr>
              <w:tab/>
            </w:r>
            <w:r>
              <w:rPr>
                <w:noProof/>
                <w:webHidden/>
              </w:rPr>
              <w:fldChar w:fldCharType="begin"/>
            </w:r>
            <w:r>
              <w:rPr>
                <w:noProof/>
                <w:webHidden/>
              </w:rPr>
              <w:instrText xml:space="preserve"> PAGEREF _Toc13955590 \h </w:instrText>
            </w:r>
            <w:r>
              <w:rPr>
                <w:noProof/>
                <w:webHidden/>
              </w:rPr>
            </w:r>
            <w:r>
              <w:rPr>
                <w:noProof/>
                <w:webHidden/>
              </w:rPr>
              <w:fldChar w:fldCharType="separate"/>
            </w:r>
            <w:r>
              <w:rPr>
                <w:noProof/>
                <w:webHidden/>
              </w:rPr>
              <w:t>131</w:t>
            </w:r>
            <w:r>
              <w:rPr>
                <w:noProof/>
                <w:webHidden/>
              </w:rPr>
              <w:fldChar w:fldCharType="end"/>
            </w:r>
          </w:hyperlink>
        </w:p>
        <w:p w14:paraId="73909607" w14:textId="3AB1CF61" w:rsidR="00930F4F" w:rsidRDefault="00930F4F">
          <w:pPr>
            <w:pStyle w:val="TOC3"/>
            <w:tabs>
              <w:tab w:val="right" w:leader="dot" w:pos="9350"/>
            </w:tabs>
            <w:rPr>
              <w:rFonts w:asciiTheme="minorHAnsi" w:eastAsiaTheme="minorEastAsia" w:hAnsiTheme="minorHAnsi" w:cstheme="minorBidi"/>
              <w:noProof/>
            </w:rPr>
          </w:pPr>
          <w:hyperlink w:anchor="_Toc13955591" w:history="1">
            <w:r w:rsidRPr="00062FBF">
              <w:rPr>
                <w:rStyle w:val="Hyperlink"/>
                <w:noProof/>
              </w:rPr>
              <w:t>Trump Looking to Use Israel Issue</w:t>
            </w:r>
            <w:r>
              <w:rPr>
                <w:noProof/>
                <w:webHidden/>
              </w:rPr>
              <w:tab/>
            </w:r>
            <w:r>
              <w:rPr>
                <w:noProof/>
                <w:webHidden/>
              </w:rPr>
              <w:fldChar w:fldCharType="begin"/>
            </w:r>
            <w:r>
              <w:rPr>
                <w:noProof/>
                <w:webHidden/>
              </w:rPr>
              <w:instrText xml:space="preserve"> PAGEREF _Toc13955591 \h </w:instrText>
            </w:r>
            <w:r>
              <w:rPr>
                <w:noProof/>
                <w:webHidden/>
              </w:rPr>
            </w:r>
            <w:r>
              <w:rPr>
                <w:noProof/>
                <w:webHidden/>
              </w:rPr>
              <w:fldChar w:fldCharType="separate"/>
            </w:r>
            <w:r>
              <w:rPr>
                <w:noProof/>
                <w:webHidden/>
              </w:rPr>
              <w:t>136</w:t>
            </w:r>
            <w:r>
              <w:rPr>
                <w:noProof/>
                <w:webHidden/>
              </w:rPr>
              <w:fldChar w:fldCharType="end"/>
            </w:r>
          </w:hyperlink>
        </w:p>
        <w:p w14:paraId="0CD88461" w14:textId="320ABB66" w:rsidR="00930F4F" w:rsidRDefault="00930F4F">
          <w:pPr>
            <w:pStyle w:val="TOC3"/>
            <w:tabs>
              <w:tab w:val="right" w:leader="dot" w:pos="9350"/>
            </w:tabs>
            <w:rPr>
              <w:rFonts w:asciiTheme="minorHAnsi" w:eastAsiaTheme="minorEastAsia" w:hAnsiTheme="minorHAnsi" w:cstheme="minorBidi"/>
              <w:noProof/>
            </w:rPr>
          </w:pPr>
          <w:hyperlink w:anchor="_Toc13955592" w:history="1">
            <w:r w:rsidRPr="00062FBF">
              <w:rPr>
                <w:rStyle w:val="Hyperlink"/>
                <w:noProof/>
              </w:rPr>
              <w:t>Lobbies – AIPAC Clout</w:t>
            </w:r>
            <w:r>
              <w:rPr>
                <w:noProof/>
                <w:webHidden/>
              </w:rPr>
              <w:tab/>
            </w:r>
            <w:r>
              <w:rPr>
                <w:noProof/>
                <w:webHidden/>
              </w:rPr>
              <w:fldChar w:fldCharType="begin"/>
            </w:r>
            <w:r>
              <w:rPr>
                <w:noProof/>
                <w:webHidden/>
              </w:rPr>
              <w:instrText xml:space="preserve"> PAGEREF _Toc13955592 \h </w:instrText>
            </w:r>
            <w:r>
              <w:rPr>
                <w:noProof/>
                <w:webHidden/>
              </w:rPr>
            </w:r>
            <w:r>
              <w:rPr>
                <w:noProof/>
                <w:webHidden/>
              </w:rPr>
              <w:fldChar w:fldCharType="separate"/>
            </w:r>
            <w:r>
              <w:rPr>
                <w:noProof/>
                <w:webHidden/>
              </w:rPr>
              <w:t>139</w:t>
            </w:r>
            <w:r>
              <w:rPr>
                <w:noProof/>
                <w:webHidden/>
              </w:rPr>
              <w:fldChar w:fldCharType="end"/>
            </w:r>
          </w:hyperlink>
        </w:p>
        <w:p w14:paraId="695B3E33" w14:textId="22C6D416" w:rsidR="00930F4F" w:rsidRDefault="00930F4F">
          <w:pPr>
            <w:pStyle w:val="TOC3"/>
            <w:tabs>
              <w:tab w:val="right" w:leader="dot" w:pos="9350"/>
            </w:tabs>
            <w:rPr>
              <w:rFonts w:asciiTheme="minorHAnsi" w:eastAsiaTheme="minorEastAsia" w:hAnsiTheme="minorHAnsi" w:cstheme="minorBidi"/>
              <w:noProof/>
            </w:rPr>
          </w:pPr>
          <w:hyperlink w:anchor="_Toc13955593" w:history="1">
            <w:r w:rsidRPr="00062FBF">
              <w:rPr>
                <w:rStyle w:val="Hyperlink"/>
                <w:noProof/>
              </w:rPr>
              <w:t>AT – Voters Don’t Care About Israel</w:t>
            </w:r>
            <w:r>
              <w:rPr>
                <w:noProof/>
                <w:webHidden/>
              </w:rPr>
              <w:tab/>
            </w:r>
            <w:r>
              <w:rPr>
                <w:noProof/>
                <w:webHidden/>
              </w:rPr>
              <w:fldChar w:fldCharType="begin"/>
            </w:r>
            <w:r>
              <w:rPr>
                <w:noProof/>
                <w:webHidden/>
              </w:rPr>
              <w:instrText xml:space="preserve"> PAGEREF _Toc13955593 \h </w:instrText>
            </w:r>
            <w:r>
              <w:rPr>
                <w:noProof/>
                <w:webHidden/>
              </w:rPr>
            </w:r>
            <w:r>
              <w:rPr>
                <w:noProof/>
                <w:webHidden/>
              </w:rPr>
              <w:fldChar w:fldCharType="separate"/>
            </w:r>
            <w:r>
              <w:rPr>
                <w:noProof/>
                <w:webHidden/>
              </w:rPr>
              <w:t>142</w:t>
            </w:r>
            <w:r>
              <w:rPr>
                <w:noProof/>
                <w:webHidden/>
              </w:rPr>
              <w:fldChar w:fldCharType="end"/>
            </w:r>
          </w:hyperlink>
        </w:p>
        <w:p w14:paraId="6C6E16DF" w14:textId="75B38893" w:rsidR="00930F4F" w:rsidRDefault="00930F4F">
          <w:pPr>
            <w:pStyle w:val="TOC3"/>
            <w:tabs>
              <w:tab w:val="right" w:leader="dot" w:pos="9350"/>
            </w:tabs>
            <w:rPr>
              <w:rFonts w:asciiTheme="minorHAnsi" w:eastAsiaTheme="minorEastAsia" w:hAnsiTheme="minorHAnsi" w:cstheme="minorBidi"/>
              <w:noProof/>
            </w:rPr>
          </w:pPr>
          <w:hyperlink w:anchor="_Toc13955594" w:history="1">
            <w:r w:rsidRPr="00062FBF">
              <w:rPr>
                <w:rStyle w:val="Hyperlink"/>
                <w:noProof/>
              </w:rPr>
              <w:t>AT – Israel Unpopular</w:t>
            </w:r>
            <w:r>
              <w:rPr>
                <w:noProof/>
                <w:webHidden/>
              </w:rPr>
              <w:tab/>
            </w:r>
            <w:r>
              <w:rPr>
                <w:noProof/>
                <w:webHidden/>
              </w:rPr>
              <w:fldChar w:fldCharType="begin"/>
            </w:r>
            <w:r>
              <w:rPr>
                <w:noProof/>
                <w:webHidden/>
              </w:rPr>
              <w:instrText xml:space="preserve"> PAGEREF _Toc13955594 \h </w:instrText>
            </w:r>
            <w:r>
              <w:rPr>
                <w:noProof/>
                <w:webHidden/>
              </w:rPr>
            </w:r>
            <w:r>
              <w:rPr>
                <w:noProof/>
                <w:webHidden/>
              </w:rPr>
              <w:fldChar w:fldCharType="separate"/>
            </w:r>
            <w:r>
              <w:rPr>
                <w:noProof/>
                <w:webHidden/>
              </w:rPr>
              <w:t>144</w:t>
            </w:r>
            <w:r>
              <w:rPr>
                <w:noProof/>
                <w:webHidden/>
              </w:rPr>
              <w:fldChar w:fldCharType="end"/>
            </w:r>
          </w:hyperlink>
        </w:p>
        <w:p w14:paraId="56705BE0" w14:textId="4B4851C9" w:rsidR="00930F4F" w:rsidRDefault="00930F4F">
          <w:pPr>
            <w:pStyle w:val="TOC3"/>
            <w:tabs>
              <w:tab w:val="right" w:leader="dot" w:pos="9350"/>
            </w:tabs>
            <w:rPr>
              <w:rFonts w:asciiTheme="minorHAnsi" w:eastAsiaTheme="minorEastAsia" w:hAnsiTheme="minorHAnsi" w:cstheme="minorBidi"/>
              <w:noProof/>
            </w:rPr>
          </w:pPr>
          <w:hyperlink w:anchor="_Toc13955595" w:history="1">
            <w:r w:rsidRPr="00062FBF">
              <w:rPr>
                <w:rStyle w:val="Hyperlink"/>
                <w:noProof/>
              </w:rPr>
              <w:t>AT – Israel Issue Helps GOP Now</w:t>
            </w:r>
            <w:r>
              <w:rPr>
                <w:noProof/>
                <w:webHidden/>
              </w:rPr>
              <w:tab/>
            </w:r>
            <w:r>
              <w:rPr>
                <w:noProof/>
                <w:webHidden/>
              </w:rPr>
              <w:fldChar w:fldCharType="begin"/>
            </w:r>
            <w:r>
              <w:rPr>
                <w:noProof/>
                <w:webHidden/>
              </w:rPr>
              <w:instrText xml:space="preserve"> PAGEREF _Toc13955595 \h </w:instrText>
            </w:r>
            <w:r>
              <w:rPr>
                <w:noProof/>
                <w:webHidden/>
              </w:rPr>
            </w:r>
            <w:r>
              <w:rPr>
                <w:noProof/>
                <w:webHidden/>
              </w:rPr>
              <w:fldChar w:fldCharType="separate"/>
            </w:r>
            <w:r>
              <w:rPr>
                <w:noProof/>
                <w:webHidden/>
              </w:rPr>
              <w:t>147</w:t>
            </w:r>
            <w:r>
              <w:rPr>
                <w:noProof/>
                <w:webHidden/>
              </w:rPr>
              <w:fldChar w:fldCharType="end"/>
            </w:r>
          </w:hyperlink>
        </w:p>
        <w:p w14:paraId="2F818BC0" w14:textId="3289EE9A" w:rsidR="00930F4F" w:rsidRDefault="00930F4F">
          <w:pPr>
            <w:pStyle w:val="TOC2"/>
            <w:tabs>
              <w:tab w:val="right" w:leader="dot" w:pos="9350"/>
            </w:tabs>
            <w:rPr>
              <w:rFonts w:asciiTheme="minorHAnsi" w:eastAsiaTheme="minorEastAsia" w:hAnsiTheme="minorHAnsi" w:cstheme="minorBidi"/>
              <w:noProof/>
            </w:rPr>
          </w:pPr>
          <w:hyperlink w:anchor="_Toc13955596" w:history="1">
            <w:r w:rsidRPr="00062FBF">
              <w:rPr>
                <w:rStyle w:val="Hyperlink"/>
                <w:noProof/>
              </w:rPr>
              <w:t>Saudi Links</w:t>
            </w:r>
            <w:r>
              <w:rPr>
                <w:noProof/>
                <w:webHidden/>
              </w:rPr>
              <w:tab/>
            </w:r>
            <w:r>
              <w:rPr>
                <w:noProof/>
                <w:webHidden/>
              </w:rPr>
              <w:fldChar w:fldCharType="begin"/>
            </w:r>
            <w:r>
              <w:rPr>
                <w:noProof/>
                <w:webHidden/>
              </w:rPr>
              <w:instrText xml:space="preserve"> PAGEREF _Toc13955596 \h </w:instrText>
            </w:r>
            <w:r>
              <w:rPr>
                <w:noProof/>
                <w:webHidden/>
              </w:rPr>
            </w:r>
            <w:r>
              <w:rPr>
                <w:noProof/>
                <w:webHidden/>
              </w:rPr>
              <w:fldChar w:fldCharType="separate"/>
            </w:r>
            <w:r>
              <w:rPr>
                <w:noProof/>
                <w:webHidden/>
              </w:rPr>
              <w:t>148</w:t>
            </w:r>
            <w:r>
              <w:rPr>
                <w:noProof/>
                <w:webHidden/>
              </w:rPr>
              <w:fldChar w:fldCharType="end"/>
            </w:r>
          </w:hyperlink>
        </w:p>
        <w:p w14:paraId="17DB0365" w14:textId="56CDAC3C" w:rsidR="00930F4F" w:rsidRDefault="00930F4F">
          <w:pPr>
            <w:pStyle w:val="TOC3"/>
            <w:tabs>
              <w:tab w:val="right" w:leader="dot" w:pos="9350"/>
            </w:tabs>
            <w:rPr>
              <w:rFonts w:asciiTheme="minorHAnsi" w:eastAsiaTheme="minorEastAsia" w:hAnsiTheme="minorHAnsi" w:cstheme="minorBidi"/>
              <w:noProof/>
            </w:rPr>
          </w:pPr>
          <w:hyperlink w:anchor="_Toc13955597" w:history="1">
            <w:r w:rsidRPr="00062FBF">
              <w:rPr>
                <w:rStyle w:val="Hyperlink"/>
                <w:noProof/>
              </w:rPr>
              <w:t>Trump Will Fight the Plan – Saudi Lobby</w:t>
            </w:r>
            <w:r>
              <w:rPr>
                <w:noProof/>
                <w:webHidden/>
              </w:rPr>
              <w:tab/>
            </w:r>
            <w:r>
              <w:rPr>
                <w:noProof/>
                <w:webHidden/>
              </w:rPr>
              <w:fldChar w:fldCharType="begin"/>
            </w:r>
            <w:r>
              <w:rPr>
                <w:noProof/>
                <w:webHidden/>
              </w:rPr>
              <w:instrText xml:space="preserve"> PAGEREF _Toc13955597 \h </w:instrText>
            </w:r>
            <w:r>
              <w:rPr>
                <w:noProof/>
                <w:webHidden/>
              </w:rPr>
            </w:r>
            <w:r>
              <w:rPr>
                <w:noProof/>
                <w:webHidden/>
              </w:rPr>
              <w:fldChar w:fldCharType="separate"/>
            </w:r>
            <w:r>
              <w:rPr>
                <w:noProof/>
                <w:webHidden/>
              </w:rPr>
              <w:t>149</w:t>
            </w:r>
            <w:r>
              <w:rPr>
                <w:noProof/>
                <w:webHidden/>
              </w:rPr>
              <w:fldChar w:fldCharType="end"/>
            </w:r>
          </w:hyperlink>
        </w:p>
        <w:p w14:paraId="481DE779" w14:textId="234BDD14" w:rsidR="00930F4F" w:rsidRDefault="00930F4F">
          <w:pPr>
            <w:pStyle w:val="TOC3"/>
            <w:tabs>
              <w:tab w:val="right" w:leader="dot" w:pos="9350"/>
            </w:tabs>
            <w:rPr>
              <w:rFonts w:asciiTheme="minorHAnsi" w:eastAsiaTheme="minorEastAsia" w:hAnsiTheme="minorHAnsi" w:cstheme="minorBidi"/>
              <w:noProof/>
            </w:rPr>
          </w:pPr>
          <w:hyperlink w:anchor="_Toc13955598" w:history="1">
            <w:r w:rsidRPr="00062FBF">
              <w:rPr>
                <w:rStyle w:val="Hyperlink"/>
                <w:noProof/>
              </w:rPr>
              <w:t>Trump Would Fight the Plan – Normal Means</w:t>
            </w:r>
            <w:r>
              <w:rPr>
                <w:noProof/>
                <w:webHidden/>
              </w:rPr>
              <w:tab/>
            </w:r>
            <w:r>
              <w:rPr>
                <w:noProof/>
                <w:webHidden/>
              </w:rPr>
              <w:fldChar w:fldCharType="begin"/>
            </w:r>
            <w:r>
              <w:rPr>
                <w:noProof/>
                <w:webHidden/>
              </w:rPr>
              <w:instrText xml:space="preserve"> PAGEREF _Toc13955598 \h </w:instrText>
            </w:r>
            <w:r>
              <w:rPr>
                <w:noProof/>
                <w:webHidden/>
              </w:rPr>
            </w:r>
            <w:r>
              <w:rPr>
                <w:noProof/>
                <w:webHidden/>
              </w:rPr>
              <w:fldChar w:fldCharType="separate"/>
            </w:r>
            <w:r>
              <w:rPr>
                <w:noProof/>
                <w:webHidden/>
              </w:rPr>
              <w:t>152</w:t>
            </w:r>
            <w:r>
              <w:rPr>
                <w:noProof/>
                <w:webHidden/>
              </w:rPr>
              <w:fldChar w:fldCharType="end"/>
            </w:r>
          </w:hyperlink>
        </w:p>
        <w:p w14:paraId="3E45E61F" w14:textId="606E05C1" w:rsidR="00930F4F" w:rsidRDefault="00930F4F">
          <w:pPr>
            <w:pStyle w:val="TOC2"/>
            <w:tabs>
              <w:tab w:val="right" w:leader="dot" w:pos="9350"/>
            </w:tabs>
            <w:rPr>
              <w:rFonts w:asciiTheme="minorHAnsi" w:eastAsiaTheme="minorEastAsia" w:hAnsiTheme="minorHAnsi" w:cstheme="minorBidi"/>
              <w:noProof/>
            </w:rPr>
          </w:pPr>
          <w:hyperlink w:anchor="_Toc13955599" w:history="1">
            <w:r w:rsidRPr="00062FBF">
              <w:rPr>
                <w:rStyle w:val="Hyperlink"/>
                <w:noProof/>
              </w:rPr>
              <w:t>Taiwan Links</w:t>
            </w:r>
            <w:r>
              <w:rPr>
                <w:noProof/>
                <w:webHidden/>
              </w:rPr>
              <w:tab/>
            </w:r>
            <w:r>
              <w:rPr>
                <w:noProof/>
                <w:webHidden/>
              </w:rPr>
              <w:fldChar w:fldCharType="begin"/>
            </w:r>
            <w:r>
              <w:rPr>
                <w:noProof/>
                <w:webHidden/>
              </w:rPr>
              <w:instrText xml:space="preserve"> PAGEREF _Toc13955599 \h </w:instrText>
            </w:r>
            <w:r>
              <w:rPr>
                <w:noProof/>
                <w:webHidden/>
              </w:rPr>
            </w:r>
            <w:r>
              <w:rPr>
                <w:noProof/>
                <w:webHidden/>
              </w:rPr>
              <w:fldChar w:fldCharType="separate"/>
            </w:r>
            <w:r>
              <w:rPr>
                <w:noProof/>
                <w:webHidden/>
              </w:rPr>
              <w:t>155</w:t>
            </w:r>
            <w:r>
              <w:rPr>
                <w:noProof/>
                <w:webHidden/>
              </w:rPr>
              <w:fldChar w:fldCharType="end"/>
            </w:r>
          </w:hyperlink>
        </w:p>
        <w:p w14:paraId="1A9A12F3" w14:textId="48931B00" w:rsidR="00930F4F" w:rsidRDefault="00930F4F">
          <w:pPr>
            <w:pStyle w:val="TOC3"/>
            <w:tabs>
              <w:tab w:val="right" w:leader="dot" w:pos="9350"/>
            </w:tabs>
            <w:rPr>
              <w:rFonts w:asciiTheme="minorHAnsi" w:eastAsiaTheme="minorEastAsia" w:hAnsiTheme="minorHAnsi" w:cstheme="minorBidi"/>
              <w:noProof/>
            </w:rPr>
          </w:pPr>
          <w:hyperlink w:anchor="_Toc13955600" w:history="1">
            <w:r w:rsidRPr="00062FBF">
              <w:rPr>
                <w:rStyle w:val="Hyperlink"/>
                <w:noProof/>
              </w:rPr>
              <w:t>Arms Sales Key to Ohio</w:t>
            </w:r>
            <w:r>
              <w:rPr>
                <w:noProof/>
                <w:webHidden/>
              </w:rPr>
              <w:tab/>
            </w:r>
            <w:r>
              <w:rPr>
                <w:noProof/>
                <w:webHidden/>
              </w:rPr>
              <w:fldChar w:fldCharType="begin"/>
            </w:r>
            <w:r>
              <w:rPr>
                <w:noProof/>
                <w:webHidden/>
              </w:rPr>
              <w:instrText xml:space="preserve"> PAGEREF _Toc13955600 \h </w:instrText>
            </w:r>
            <w:r>
              <w:rPr>
                <w:noProof/>
                <w:webHidden/>
              </w:rPr>
            </w:r>
            <w:r>
              <w:rPr>
                <w:noProof/>
                <w:webHidden/>
              </w:rPr>
              <w:fldChar w:fldCharType="separate"/>
            </w:r>
            <w:r>
              <w:rPr>
                <w:noProof/>
                <w:webHidden/>
              </w:rPr>
              <w:t>156</w:t>
            </w:r>
            <w:r>
              <w:rPr>
                <w:noProof/>
                <w:webHidden/>
              </w:rPr>
              <w:fldChar w:fldCharType="end"/>
            </w:r>
          </w:hyperlink>
        </w:p>
        <w:p w14:paraId="23D5A608" w14:textId="4DEEE8C7" w:rsidR="00930F4F" w:rsidRDefault="00930F4F">
          <w:pPr>
            <w:pStyle w:val="TOC1"/>
            <w:tabs>
              <w:tab w:val="right" w:leader="dot" w:pos="9350"/>
            </w:tabs>
            <w:rPr>
              <w:rFonts w:asciiTheme="minorHAnsi" w:eastAsiaTheme="minorEastAsia" w:hAnsiTheme="minorHAnsi" w:cstheme="minorBidi"/>
              <w:noProof/>
            </w:rPr>
          </w:pPr>
          <w:hyperlink w:anchor="_Toc13955601" w:history="1">
            <w:r w:rsidRPr="00062FBF">
              <w:rPr>
                <w:rStyle w:val="Hyperlink"/>
                <w:noProof/>
              </w:rPr>
              <w:t>Impacts (Trump Win Bad)</w:t>
            </w:r>
            <w:r>
              <w:rPr>
                <w:noProof/>
                <w:webHidden/>
              </w:rPr>
              <w:tab/>
            </w:r>
            <w:r>
              <w:rPr>
                <w:noProof/>
                <w:webHidden/>
              </w:rPr>
              <w:fldChar w:fldCharType="begin"/>
            </w:r>
            <w:r>
              <w:rPr>
                <w:noProof/>
                <w:webHidden/>
              </w:rPr>
              <w:instrText xml:space="preserve"> PAGEREF _Toc13955601 \h </w:instrText>
            </w:r>
            <w:r>
              <w:rPr>
                <w:noProof/>
                <w:webHidden/>
              </w:rPr>
            </w:r>
            <w:r>
              <w:rPr>
                <w:noProof/>
                <w:webHidden/>
              </w:rPr>
              <w:fldChar w:fldCharType="separate"/>
            </w:r>
            <w:r>
              <w:rPr>
                <w:noProof/>
                <w:webHidden/>
              </w:rPr>
              <w:t>157</w:t>
            </w:r>
            <w:r>
              <w:rPr>
                <w:noProof/>
                <w:webHidden/>
              </w:rPr>
              <w:fldChar w:fldCharType="end"/>
            </w:r>
          </w:hyperlink>
        </w:p>
        <w:p w14:paraId="564F4BC2" w14:textId="40D3BAA9" w:rsidR="00930F4F" w:rsidRDefault="00930F4F">
          <w:pPr>
            <w:pStyle w:val="TOC2"/>
            <w:tabs>
              <w:tab w:val="right" w:leader="dot" w:pos="9350"/>
            </w:tabs>
            <w:rPr>
              <w:rFonts w:asciiTheme="minorHAnsi" w:eastAsiaTheme="minorEastAsia" w:hAnsiTheme="minorHAnsi" w:cstheme="minorBidi"/>
              <w:noProof/>
            </w:rPr>
          </w:pPr>
          <w:hyperlink w:anchor="_Toc13955602" w:history="1">
            <w:r w:rsidRPr="00062FBF">
              <w:rPr>
                <w:rStyle w:val="Hyperlink"/>
                <w:noProof/>
              </w:rPr>
              <w:t>Trump Win Bad</w:t>
            </w:r>
            <w:r>
              <w:rPr>
                <w:noProof/>
                <w:webHidden/>
              </w:rPr>
              <w:tab/>
            </w:r>
            <w:r>
              <w:rPr>
                <w:noProof/>
                <w:webHidden/>
              </w:rPr>
              <w:fldChar w:fldCharType="begin"/>
            </w:r>
            <w:r>
              <w:rPr>
                <w:noProof/>
                <w:webHidden/>
              </w:rPr>
              <w:instrText xml:space="preserve"> PAGEREF _Toc13955602 \h </w:instrText>
            </w:r>
            <w:r>
              <w:rPr>
                <w:noProof/>
                <w:webHidden/>
              </w:rPr>
            </w:r>
            <w:r>
              <w:rPr>
                <w:noProof/>
                <w:webHidden/>
              </w:rPr>
              <w:fldChar w:fldCharType="separate"/>
            </w:r>
            <w:r>
              <w:rPr>
                <w:noProof/>
                <w:webHidden/>
              </w:rPr>
              <w:t>158</w:t>
            </w:r>
            <w:r>
              <w:rPr>
                <w:noProof/>
                <w:webHidden/>
              </w:rPr>
              <w:fldChar w:fldCharType="end"/>
            </w:r>
          </w:hyperlink>
        </w:p>
        <w:p w14:paraId="3B1A3CED" w14:textId="3D72D6BE" w:rsidR="00930F4F" w:rsidRDefault="00930F4F">
          <w:pPr>
            <w:pStyle w:val="TOC3"/>
            <w:tabs>
              <w:tab w:val="right" w:leader="dot" w:pos="9350"/>
            </w:tabs>
            <w:rPr>
              <w:rFonts w:asciiTheme="minorHAnsi" w:eastAsiaTheme="minorEastAsia" w:hAnsiTheme="minorHAnsi" w:cstheme="minorBidi"/>
              <w:noProof/>
            </w:rPr>
          </w:pPr>
          <w:hyperlink w:anchor="_Toc13955603" w:history="1">
            <w:r w:rsidRPr="00062FBF">
              <w:rPr>
                <w:rStyle w:val="Hyperlink"/>
                <w:noProof/>
              </w:rPr>
              <w:t>Leadership</w:t>
            </w:r>
            <w:r>
              <w:rPr>
                <w:noProof/>
                <w:webHidden/>
              </w:rPr>
              <w:tab/>
            </w:r>
            <w:r>
              <w:rPr>
                <w:noProof/>
                <w:webHidden/>
              </w:rPr>
              <w:fldChar w:fldCharType="begin"/>
            </w:r>
            <w:r>
              <w:rPr>
                <w:noProof/>
                <w:webHidden/>
              </w:rPr>
              <w:instrText xml:space="preserve"> PAGEREF _Toc13955603 \h </w:instrText>
            </w:r>
            <w:r>
              <w:rPr>
                <w:noProof/>
                <w:webHidden/>
              </w:rPr>
            </w:r>
            <w:r>
              <w:rPr>
                <w:noProof/>
                <w:webHidden/>
              </w:rPr>
              <w:fldChar w:fldCharType="separate"/>
            </w:r>
            <w:r>
              <w:rPr>
                <w:noProof/>
                <w:webHidden/>
              </w:rPr>
              <w:t>159</w:t>
            </w:r>
            <w:r>
              <w:rPr>
                <w:noProof/>
                <w:webHidden/>
              </w:rPr>
              <w:fldChar w:fldCharType="end"/>
            </w:r>
          </w:hyperlink>
        </w:p>
        <w:p w14:paraId="78A015B4" w14:textId="58A21341" w:rsidR="00930F4F" w:rsidRDefault="00930F4F">
          <w:pPr>
            <w:pStyle w:val="TOC3"/>
            <w:tabs>
              <w:tab w:val="right" w:leader="dot" w:pos="9350"/>
            </w:tabs>
            <w:rPr>
              <w:rFonts w:asciiTheme="minorHAnsi" w:eastAsiaTheme="minorEastAsia" w:hAnsiTheme="minorHAnsi" w:cstheme="minorBidi"/>
              <w:noProof/>
            </w:rPr>
          </w:pPr>
          <w:hyperlink w:anchor="_Toc13955604" w:history="1">
            <w:r w:rsidRPr="00062FBF">
              <w:rPr>
                <w:rStyle w:val="Hyperlink"/>
                <w:noProof/>
              </w:rPr>
              <w:t>Russia and North Korea War</w:t>
            </w:r>
            <w:r>
              <w:rPr>
                <w:noProof/>
                <w:webHidden/>
              </w:rPr>
              <w:tab/>
            </w:r>
            <w:r>
              <w:rPr>
                <w:noProof/>
                <w:webHidden/>
              </w:rPr>
              <w:fldChar w:fldCharType="begin"/>
            </w:r>
            <w:r>
              <w:rPr>
                <w:noProof/>
                <w:webHidden/>
              </w:rPr>
              <w:instrText xml:space="preserve"> PAGEREF _Toc13955604 \h </w:instrText>
            </w:r>
            <w:r>
              <w:rPr>
                <w:noProof/>
                <w:webHidden/>
              </w:rPr>
            </w:r>
            <w:r>
              <w:rPr>
                <w:noProof/>
                <w:webHidden/>
              </w:rPr>
              <w:fldChar w:fldCharType="separate"/>
            </w:r>
            <w:r>
              <w:rPr>
                <w:noProof/>
                <w:webHidden/>
              </w:rPr>
              <w:t>161</w:t>
            </w:r>
            <w:r>
              <w:rPr>
                <w:noProof/>
                <w:webHidden/>
              </w:rPr>
              <w:fldChar w:fldCharType="end"/>
            </w:r>
          </w:hyperlink>
        </w:p>
        <w:p w14:paraId="306D90C7" w14:textId="0C3FDF79" w:rsidR="00930F4F" w:rsidRDefault="00930F4F">
          <w:pPr>
            <w:pStyle w:val="TOC3"/>
            <w:tabs>
              <w:tab w:val="right" w:leader="dot" w:pos="9350"/>
            </w:tabs>
            <w:rPr>
              <w:rFonts w:asciiTheme="minorHAnsi" w:eastAsiaTheme="minorEastAsia" w:hAnsiTheme="minorHAnsi" w:cstheme="minorBidi"/>
              <w:noProof/>
            </w:rPr>
          </w:pPr>
          <w:hyperlink w:anchor="_Toc13955605" w:history="1">
            <w:r w:rsidRPr="00062FBF">
              <w:rPr>
                <w:rStyle w:val="Hyperlink"/>
                <w:noProof/>
              </w:rPr>
              <w:t>Supreme Court</w:t>
            </w:r>
            <w:r>
              <w:rPr>
                <w:noProof/>
                <w:webHidden/>
              </w:rPr>
              <w:tab/>
            </w:r>
            <w:r>
              <w:rPr>
                <w:noProof/>
                <w:webHidden/>
              </w:rPr>
              <w:fldChar w:fldCharType="begin"/>
            </w:r>
            <w:r>
              <w:rPr>
                <w:noProof/>
                <w:webHidden/>
              </w:rPr>
              <w:instrText xml:space="preserve"> PAGEREF _Toc13955605 \h </w:instrText>
            </w:r>
            <w:r>
              <w:rPr>
                <w:noProof/>
                <w:webHidden/>
              </w:rPr>
            </w:r>
            <w:r>
              <w:rPr>
                <w:noProof/>
                <w:webHidden/>
              </w:rPr>
              <w:fldChar w:fldCharType="separate"/>
            </w:r>
            <w:r>
              <w:rPr>
                <w:noProof/>
                <w:webHidden/>
              </w:rPr>
              <w:t>163</w:t>
            </w:r>
            <w:r>
              <w:rPr>
                <w:noProof/>
                <w:webHidden/>
              </w:rPr>
              <w:fldChar w:fldCharType="end"/>
            </w:r>
          </w:hyperlink>
        </w:p>
        <w:p w14:paraId="7657FBD4" w14:textId="3BC4C2FF" w:rsidR="00930F4F" w:rsidRDefault="00930F4F">
          <w:pPr>
            <w:pStyle w:val="TOC3"/>
            <w:tabs>
              <w:tab w:val="right" w:leader="dot" w:pos="9350"/>
            </w:tabs>
            <w:rPr>
              <w:rFonts w:asciiTheme="minorHAnsi" w:eastAsiaTheme="minorEastAsia" w:hAnsiTheme="minorHAnsi" w:cstheme="minorBidi"/>
              <w:noProof/>
            </w:rPr>
          </w:pPr>
          <w:hyperlink w:anchor="_Toc13955606" w:history="1">
            <w:r w:rsidRPr="00062FBF">
              <w:rPr>
                <w:rStyle w:val="Hyperlink"/>
                <w:noProof/>
              </w:rPr>
              <w:t>AT – Impact Non-Unique Because Trump Now</w:t>
            </w:r>
            <w:r>
              <w:rPr>
                <w:noProof/>
                <w:webHidden/>
              </w:rPr>
              <w:tab/>
            </w:r>
            <w:r>
              <w:rPr>
                <w:noProof/>
                <w:webHidden/>
              </w:rPr>
              <w:fldChar w:fldCharType="begin"/>
            </w:r>
            <w:r>
              <w:rPr>
                <w:noProof/>
                <w:webHidden/>
              </w:rPr>
              <w:instrText xml:space="preserve"> PAGEREF _Toc13955606 \h </w:instrText>
            </w:r>
            <w:r>
              <w:rPr>
                <w:noProof/>
                <w:webHidden/>
              </w:rPr>
            </w:r>
            <w:r>
              <w:rPr>
                <w:noProof/>
                <w:webHidden/>
              </w:rPr>
              <w:fldChar w:fldCharType="separate"/>
            </w:r>
            <w:r>
              <w:rPr>
                <w:noProof/>
                <w:webHidden/>
              </w:rPr>
              <w:t>165</w:t>
            </w:r>
            <w:r>
              <w:rPr>
                <w:noProof/>
                <w:webHidden/>
              </w:rPr>
              <w:fldChar w:fldCharType="end"/>
            </w:r>
          </w:hyperlink>
        </w:p>
        <w:p w14:paraId="2864F68B" w14:textId="4132B267" w:rsidR="00930F4F" w:rsidRDefault="00930F4F">
          <w:pPr>
            <w:pStyle w:val="TOC2"/>
            <w:tabs>
              <w:tab w:val="right" w:leader="dot" w:pos="9350"/>
            </w:tabs>
            <w:rPr>
              <w:rFonts w:asciiTheme="minorHAnsi" w:eastAsiaTheme="minorEastAsia" w:hAnsiTheme="minorHAnsi" w:cstheme="minorBidi"/>
              <w:noProof/>
            </w:rPr>
          </w:pPr>
          <w:hyperlink w:anchor="_Toc13955607" w:history="1">
            <w:r w:rsidRPr="00062FBF">
              <w:rPr>
                <w:rStyle w:val="Hyperlink"/>
                <w:noProof/>
              </w:rPr>
              <w:t>Democrat Win Good Impacts</w:t>
            </w:r>
            <w:r>
              <w:rPr>
                <w:noProof/>
                <w:webHidden/>
              </w:rPr>
              <w:tab/>
            </w:r>
            <w:r>
              <w:rPr>
                <w:noProof/>
                <w:webHidden/>
              </w:rPr>
              <w:fldChar w:fldCharType="begin"/>
            </w:r>
            <w:r>
              <w:rPr>
                <w:noProof/>
                <w:webHidden/>
              </w:rPr>
              <w:instrText xml:space="preserve"> PAGEREF _Toc13955607 \h </w:instrText>
            </w:r>
            <w:r>
              <w:rPr>
                <w:noProof/>
                <w:webHidden/>
              </w:rPr>
            </w:r>
            <w:r>
              <w:rPr>
                <w:noProof/>
                <w:webHidden/>
              </w:rPr>
              <w:fldChar w:fldCharType="separate"/>
            </w:r>
            <w:r>
              <w:rPr>
                <w:noProof/>
                <w:webHidden/>
              </w:rPr>
              <w:t>169</w:t>
            </w:r>
            <w:r>
              <w:rPr>
                <w:noProof/>
                <w:webHidden/>
              </w:rPr>
              <w:fldChar w:fldCharType="end"/>
            </w:r>
          </w:hyperlink>
        </w:p>
        <w:p w14:paraId="4452F628" w14:textId="3C2C8DAA" w:rsidR="00930F4F" w:rsidRDefault="00930F4F">
          <w:pPr>
            <w:pStyle w:val="TOC3"/>
            <w:tabs>
              <w:tab w:val="right" w:leader="dot" w:pos="9350"/>
            </w:tabs>
            <w:rPr>
              <w:rFonts w:asciiTheme="minorHAnsi" w:eastAsiaTheme="minorEastAsia" w:hAnsiTheme="minorHAnsi" w:cstheme="minorBidi"/>
              <w:noProof/>
            </w:rPr>
          </w:pPr>
          <w:hyperlink w:anchor="_Toc13955608" w:history="1">
            <w:r w:rsidRPr="00062FBF">
              <w:rPr>
                <w:rStyle w:val="Hyperlink"/>
                <w:noProof/>
              </w:rPr>
              <w:t>Climate Change – Democratic Win Key to Solve</w:t>
            </w:r>
            <w:r>
              <w:rPr>
                <w:noProof/>
                <w:webHidden/>
              </w:rPr>
              <w:tab/>
            </w:r>
            <w:r>
              <w:rPr>
                <w:noProof/>
                <w:webHidden/>
              </w:rPr>
              <w:fldChar w:fldCharType="begin"/>
            </w:r>
            <w:r>
              <w:rPr>
                <w:noProof/>
                <w:webHidden/>
              </w:rPr>
              <w:instrText xml:space="preserve"> PAGEREF _Toc13955608 \h </w:instrText>
            </w:r>
            <w:r>
              <w:rPr>
                <w:noProof/>
                <w:webHidden/>
              </w:rPr>
            </w:r>
            <w:r>
              <w:rPr>
                <w:noProof/>
                <w:webHidden/>
              </w:rPr>
              <w:fldChar w:fldCharType="separate"/>
            </w:r>
            <w:r>
              <w:rPr>
                <w:noProof/>
                <w:webHidden/>
              </w:rPr>
              <w:t>170</w:t>
            </w:r>
            <w:r>
              <w:rPr>
                <w:noProof/>
                <w:webHidden/>
              </w:rPr>
              <w:fldChar w:fldCharType="end"/>
            </w:r>
          </w:hyperlink>
        </w:p>
        <w:p w14:paraId="3DBA3732" w14:textId="256FC385" w:rsidR="00930F4F" w:rsidRDefault="00930F4F">
          <w:pPr>
            <w:pStyle w:val="TOC3"/>
            <w:tabs>
              <w:tab w:val="right" w:leader="dot" w:pos="9350"/>
            </w:tabs>
            <w:rPr>
              <w:rFonts w:asciiTheme="minorHAnsi" w:eastAsiaTheme="minorEastAsia" w:hAnsiTheme="minorHAnsi" w:cstheme="minorBidi"/>
              <w:noProof/>
            </w:rPr>
          </w:pPr>
          <w:hyperlink w:anchor="_Toc13955609" w:history="1">
            <w:r w:rsidRPr="00062FBF">
              <w:rPr>
                <w:rStyle w:val="Hyperlink"/>
                <w:noProof/>
              </w:rPr>
              <w:t>Climate Change – Paris Key</w:t>
            </w:r>
            <w:r>
              <w:rPr>
                <w:noProof/>
                <w:webHidden/>
              </w:rPr>
              <w:tab/>
            </w:r>
            <w:r>
              <w:rPr>
                <w:noProof/>
                <w:webHidden/>
              </w:rPr>
              <w:fldChar w:fldCharType="begin"/>
            </w:r>
            <w:r>
              <w:rPr>
                <w:noProof/>
                <w:webHidden/>
              </w:rPr>
              <w:instrText xml:space="preserve"> PAGEREF _Toc13955609 \h </w:instrText>
            </w:r>
            <w:r>
              <w:rPr>
                <w:noProof/>
                <w:webHidden/>
              </w:rPr>
            </w:r>
            <w:r>
              <w:rPr>
                <w:noProof/>
                <w:webHidden/>
              </w:rPr>
              <w:fldChar w:fldCharType="separate"/>
            </w:r>
            <w:r>
              <w:rPr>
                <w:noProof/>
                <w:webHidden/>
              </w:rPr>
              <w:t>172</w:t>
            </w:r>
            <w:r>
              <w:rPr>
                <w:noProof/>
                <w:webHidden/>
              </w:rPr>
              <w:fldChar w:fldCharType="end"/>
            </w:r>
          </w:hyperlink>
        </w:p>
        <w:p w14:paraId="2BE44AC3" w14:textId="6813DFF4" w:rsidR="00930F4F" w:rsidRDefault="00930F4F">
          <w:pPr>
            <w:pStyle w:val="TOC3"/>
            <w:tabs>
              <w:tab w:val="right" w:leader="dot" w:pos="9350"/>
            </w:tabs>
            <w:rPr>
              <w:rFonts w:asciiTheme="minorHAnsi" w:eastAsiaTheme="minorEastAsia" w:hAnsiTheme="minorHAnsi" w:cstheme="minorBidi"/>
              <w:noProof/>
            </w:rPr>
          </w:pPr>
          <w:hyperlink w:anchor="_Toc13955610" w:history="1">
            <w:r w:rsidRPr="00062FBF">
              <w:rPr>
                <w:rStyle w:val="Hyperlink"/>
                <w:noProof/>
              </w:rPr>
              <w:t>Climate Change Impact – Food Scarcity</w:t>
            </w:r>
            <w:r>
              <w:rPr>
                <w:noProof/>
                <w:webHidden/>
              </w:rPr>
              <w:tab/>
            </w:r>
            <w:r>
              <w:rPr>
                <w:noProof/>
                <w:webHidden/>
              </w:rPr>
              <w:fldChar w:fldCharType="begin"/>
            </w:r>
            <w:r>
              <w:rPr>
                <w:noProof/>
                <w:webHidden/>
              </w:rPr>
              <w:instrText xml:space="preserve"> PAGEREF _Toc13955610 \h </w:instrText>
            </w:r>
            <w:r>
              <w:rPr>
                <w:noProof/>
                <w:webHidden/>
              </w:rPr>
            </w:r>
            <w:r>
              <w:rPr>
                <w:noProof/>
                <w:webHidden/>
              </w:rPr>
              <w:fldChar w:fldCharType="separate"/>
            </w:r>
            <w:r>
              <w:rPr>
                <w:noProof/>
                <w:webHidden/>
              </w:rPr>
              <w:t>174</w:t>
            </w:r>
            <w:r>
              <w:rPr>
                <w:noProof/>
                <w:webHidden/>
              </w:rPr>
              <w:fldChar w:fldCharType="end"/>
            </w:r>
          </w:hyperlink>
        </w:p>
        <w:p w14:paraId="7014ED42" w14:textId="58B45FB3" w:rsidR="00930F4F" w:rsidRDefault="00930F4F">
          <w:pPr>
            <w:pStyle w:val="TOC3"/>
            <w:tabs>
              <w:tab w:val="right" w:leader="dot" w:pos="9350"/>
            </w:tabs>
            <w:rPr>
              <w:rFonts w:asciiTheme="minorHAnsi" w:eastAsiaTheme="minorEastAsia" w:hAnsiTheme="minorHAnsi" w:cstheme="minorBidi"/>
              <w:noProof/>
            </w:rPr>
          </w:pPr>
          <w:hyperlink w:anchor="_Toc13955611" w:history="1">
            <w:r w:rsidRPr="00062FBF">
              <w:rPr>
                <w:rStyle w:val="Hyperlink"/>
                <w:noProof/>
              </w:rPr>
              <w:t>Climate Change Impact – Conflict</w:t>
            </w:r>
            <w:r>
              <w:rPr>
                <w:noProof/>
                <w:webHidden/>
              </w:rPr>
              <w:tab/>
            </w:r>
            <w:r>
              <w:rPr>
                <w:noProof/>
                <w:webHidden/>
              </w:rPr>
              <w:fldChar w:fldCharType="begin"/>
            </w:r>
            <w:r>
              <w:rPr>
                <w:noProof/>
                <w:webHidden/>
              </w:rPr>
              <w:instrText xml:space="preserve"> PAGEREF _Toc13955611 \h </w:instrText>
            </w:r>
            <w:r>
              <w:rPr>
                <w:noProof/>
                <w:webHidden/>
              </w:rPr>
            </w:r>
            <w:r>
              <w:rPr>
                <w:noProof/>
                <w:webHidden/>
              </w:rPr>
              <w:fldChar w:fldCharType="separate"/>
            </w:r>
            <w:r>
              <w:rPr>
                <w:noProof/>
                <w:webHidden/>
              </w:rPr>
              <w:t>176</w:t>
            </w:r>
            <w:r>
              <w:rPr>
                <w:noProof/>
                <w:webHidden/>
              </w:rPr>
              <w:fldChar w:fldCharType="end"/>
            </w:r>
          </w:hyperlink>
        </w:p>
        <w:p w14:paraId="6DDEF5AF" w14:textId="36133ACD" w:rsidR="00930F4F" w:rsidRDefault="00930F4F">
          <w:pPr>
            <w:pStyle w:val="TOC3"/>
            <w:tabs>
              <w:tab w:val="right" w:leader="dot" w:pos="9350"/>
            </w:tabs>
            <w:rPr>
              <w:rFonts w:asciiTheme="minorHAnsi" w:eastAsiaTheme="minorEastAsia" w:hAnsiTheme="minorHAnsi" w:cstheme="minorBidi"/>
              <w:noProof/>
            </w:rPr>
          </w:pPr>
          <w:hyperlink w:anchor="_Toc13955612" w:history="1">
            <w:r w:rsidRPr="00062FBF">
              <w:rPr>
                <w:rStyle w:val="Hyperlink"/>
                <w:noProof/>
              </w:rPr>
              <w:t>Foreign Policy – Dem Win Solves</w:t>
            </w:r>
            <w:r>
              <w:rPr>
                <w:noProof/>
                <w:webHidden/>
              </w:rPr>
              <w:tab/>
            </w:r>
            <w:r>
              <w:rPr>
                <w:noProof/>
                <w:webHidden/>
              </w:rPr>
              <w:fldChar w:fldCharType="begin"/>
            </w:r>
            <w:r>
              <w:rPr>
                <w:noProof/>
                <w:webHidden/>
              </w:rPr>
              <w:instrText xml:space="preserve"> PAGEREF _Toc13955612 \h </w:instrText>
            </w:r>
            <w:r>
              <w:rPr>
                <w:noProof/>
                <w:webHidden/>
              </w:rPr>
            </w:r>
            <w:r>
              <w:rPr>
                <w:noProof/>
                <w:webHidden/>
              </w:rPr>
              <w:fldChar w:fldCharType="separate"/>
            </w:r>
            <w:r>
              <w:rPr>
                <w:noProof/>
                <w:webHidden/>
              </w:rPr>
              <w:t>178</w:t>
            </w:r>
            <w:r>
              <w:rPr>
                <w:noProof/>
                <w:webHidden/>
              </w:rPr>
              <w:fldChar w:fldCharType="end"/>
            </w:r>
          </w:hyperlink>
        </w:p>
        <w:p w14:paraId="1D842C65" w14:textId="19CF978D" w:rsidR="00930F4F" w:rsidRDefault="00930F4F">
          <w:pPr>
            <w:pStyle w:val="TOC3"/>
            <w:tabs>
              <w:tab w:val="right" w:leader="dot" w:pos="9350"/>
            </w:tabs>
            <w:rPr>
              <w:rFonts w:asciiTheme="minorHAnsi" w:eastAsiaTheme="minorEastAsia" w:hAnsiTheme="minorHAnsi" w:cstheme="minorBidi"/>
              <w:noProof/>
            </w:rPr>
          </w:pPr>
          <w:hyperlink w:anchor="_Toc13955613" w:history="1">
            <w:r w:rsidRPr="00062FBF">
              <w:rPr>
                <w:rStyle w:val="Hyperlink"/>
                <w:noProof/>
              </w:rPr>
              <w:t>NATO – Dem Win Solves</w:t>
            </w:r>
            <w:r>
              <w:rPr>
                <w:noProof/>
                <w:webHidden/>
              </w:rPr>
              <w:tab/>
            </w:r>
            <w:r>
              <w:rPr>
                <w:noProof/>
                <w:webHidden/>
              </w:rPr>
              <w:fldChar w:fldCharType="begin"/>
            </w:r>
            <w:r>
              <w:rPr>
                <w:noProof/>
                <w:webHidden/>
              </w:rPr>
              <w:instrText xml:space="preserve"> PAGEREF _Toc13955613 \h </w:instrText>
            </w:r>
            <w:r>
              <w:rPr>
                <w:noProof/>
                <w:webHidden/>
              </w:rPr>
            </w:r>
            <w:r>
              <w:rPr>
                <w:noProof/>
                <w:webHidden/>
              </w:rPr>
              <w:fldChar w:fldCharType="separate"/>
            </w:r>
            <w:r>
              <w:rPr>
                <w:noProof/>
                <w:webHidden/>
              </w:rPr>
              <w:t>180</w:t>
            </w:r>
            <w:r>
              <w:rPr>
                <w:noProof/>
                <w:webHidden/>
              </w:rPr>
              <w:fldChar w:fldCharType="end"/>
            </w:r>
          </w:hyperlink>
        </w:p>
        <w:p w14:paraId="72A7CEDE" w14:textId="67A8A1AC" w:rsidR="00930F4F" w:rsidRDefault="00930F4F">
          <w:pPr>
            <w:pStyle w:val="TOC3"/>
            <w:tabs>
              <w:tab w:val="right" w:leader="dot" w:pos="9350"/>
            </w:tabs>
            <w:rPr>
              <w:rFonts w:asciiTheme="minorHAnsi" w:eastAsiaTheme="minorEastAsia" w:hAnsiTheme="minorHAnsi" w:cstheme="minorBidi"/>
              <w:noProof/>
            </w:rPr>
          </w:pPr>
          <w:hyperlink w:anchor="_Toc13955614" w:history="1">
            <w:r w:rsidRPr="00062FBF">
              <w:rPr>
                <w:rStyle w:val="Hyperlink"/>
                <w:noProof/>
              </w:rPr>
              <w:t>Israel – Dem Win Solves</w:t>
            </w:r>
            <w:r>
              <w:rPr>
                <w:noProof/>
                <w:webHidden/>
              </w:rPr>
              <w:tab/>
            </w:r>
            <w:r>
              <w:rPr>
                <w:noProof/>
                <w:webHidden/>
              </w:rPr>
              <w:fldChar w:fldCharType="begin"/>
            </w:r>
            <w:r>
              <w:rPr>
                <w:noProof/>
                <w:webHidden/>
              </w:rPr>
              <w:instrText xml:space="preserve"> PAGEREF _Toc13955614 \h </w:instrText>
            </w:r>
            <w:r>
              <w:rPr>
                <w:noProof/>
                <w:webHidden/>
              </w:rPr>
            </w:r>
            <w:r>
              <w:rPr>
                <w:noProof/>
                <w:webHidden/>
              </w:rPr>
              <w:fldChar w:fldCharType="separate"/>
            </w:r>
            <w:r>
              <w:rPr>
                <w:noProof/>
                <w:webHidden/>
              </w:rPr>
              <w:t>182</w:t>
            </w:r>
            <w:r>
              <w:rPr>
                <w:noProof/>
                <w:webHidden/>
              </w:rPr>
              <w:fldChar w:fldCharType="end"/>
            </w:r>
          </w:hyperlink>
        </w:p>
        <w:p w14:paraId="2AB812FC" w14:textId="406FF24D" w:rsidR="00930F4F" w:rsidRDefault="00930F4F">
          <w:pPr>
            <w:pStyle w:val="TOC1"/>
            <w:tabs>
              <w:tab w:val="right" w:leader="dot" w:pos="9350"/>
            </w:tabs>
            <w:rPr>
              <w:rFonts w:asciiTheme="minorHAnsi" w:eastAsiaTheme="minorEastAsia" w:hAnsiTheme="minorHAnsi" w:cstheme="minorBidi"/>
              <w:noProof/>
            </w:rPr>
          </w:pPr>
          <w:hyperlink w:anchor="_Toc13955615" w:history="1">
            <w:r w:rsidRPr="00062FBF">
              <w:rPr>
                <w:rStyle w:val="Hyperlink"/>
                <w:noProof/>
              </w:rPr>
              <w:t>****2020 – Trump Win Good/Democrat Win Bad</w:t>
            </w:r>
            <w:r>
              <w:rPr>
                <w:noProof/>
                <w:webHidden/>
              </w:rPr>
              <w:tab/>
            </w:r>
            <w:r>
              <w:rPr>
                <w:noProof/>
                <w:webHidden/>
              </w:rPr>
              <w:fldChar w:fldCharType="begin"/>
            </w:r>
            <w:r>
              <w:rPr>
                <w:noProof/>
                <w:webHidden/>
              </w:rPr>
              <w:instrText xml:space="preserve"> PAGEREF _Toc13955615 \h </w:instrText>
            </w:r>
            <w:r>
              <w:rPr>
                <w:noProof/>
                <w:webHidden/>
              </w:rPr>
            </w:r>
            <w:r>
              <w:rPr>
                <w:noProof/>
                <w:webHidden/>
              </w:rPr>
              <w:fldChar w:fldCharType="separate"/>
            </w:r>
            <w:r>
              <w:rPr>
                <w:noProof/>
                <w:webHidden/>
              </w:rPr>
              <w:t>184</w:t>
            </w:r>
            <w:r>
              <w:rPr>
                <w:noProof/>
                <w:webHidden/>
              </w:rPr>
              <w:fldChar w:fldCharType="end"/>
            </w:r>
          </w:hyperlink>
        </w:p>
        <w:p w14:paraId="72BD1C98" w14:textId="79276917" w:rsidR="00930F4F" w:rsidRDefault="00930F4F">
          <w:pPr>
            <w:pStyle w:val="TOC1"/>
            <w:tabs>
              <w:tab w:val="right" w:leader="dot" w:pos="9350"/>
            </w:tabs>
            <w:rPr>
              <w:rFonts w:asciiTheme="minorHAnsi" w:eastAsiaTheme="minorEastAsia" w:hAnsiTheme="minorHAnsi" w:cstheme="minorBidi"/>
              <w:noProof/>
            </w:rPr>
          </w:pPr>
          <w:hyperlink w:anchor="_Toc13955616" w:history="1">
            <w:r w:rsidRPr="00062FBF">
              <w:rPr>
                <w:rStyle w:val="Hyperlink"/>
                <w:noProof/>
              </w:rPr>
              <w:t>Uniqueness (Trump Winning)</w:t>
            </w:r>
            <w:r>
              <w:rPr>
                <w:noProof/>
                <w:webHidden/>
              </w:rPr>
              <w:tab/>
            </w:r>
            <w:r>
              <w:rPr>
                <w:noProof/>
                <w:webHidden/>
              </w:rPr>
              <w:fldChar w:fldCharType="begin"/>
            </w:r>
            <w:r>
              <w:rPr>
                <w:noProof/>
                <w:webHidden/>
              </w:rPr>
              <w:instrText xml:space="preserve"> PAGEREF _Toc13955616 \h </w:instrText>
            </w:r>
            <w:r>
              <w:rPr>
                <w:noProof/>
                <w:webHidden/>
              </w:rPr>
            </w:r>
            <w:r>
              <w:rPr>
                <w:noProof/>
                <w:webHidden/>
              </w:rPr>
              <w:fldChar w:fldCharType="separate"/>
            </w:r>
            <w:r>
              <w:rPr>
                <w:noProof/>
                <w:webHidden/>
              </w:rPr>
              <w:t>185</w:t>
            </w:r>
            <w:r>
              <w:rPr>
                <w:noProof/>
                <w:webHidden/>
              </w:rPr>
              <w:fldChar w:fldCharType="end"/>
            </w:r>
          </w:hyperlink>
        </w:p>
        <w:p w14:paraId="5BFEE542" w14:textId="34B4B345" w:rsidR="00930F4F" w:rsidRDefault="00930F4F">
          <w:pPr>
            <w:pStyle w:val="TOC2"/>
            <w:tabs>
              <w:tab w:val="right" w:leader="dot" w:pos="9350"/>
            </w:tabs>
            <w:rPr>
              <w:rFonts w:asciiTheme="minorHAnsi" w:eastAsiaTheme="minorEastAsia" w:hAnsiTheme="minorHAnsi" w:cstheme="minorBidi"/>
              <w:noProof/>
            </w:rPr>
          </w:pPr>
          <w:hyperlink w:anchor="_Toc13955617" w:history="1">
            <w:r w:rsidRPr="00062FBF">
              <w:rPr>
                <w:rStyle w:val="Hyperlink"/>
                <w:noProof/>
              </w:rPr>
              <w:t>Trump Winning Now</w:t>
            </w:r>
            <w:r>
              <w:rPr>
                <w:noProof/>
                <w:webHidden/>
              </w:rPr>
              <w:tab/>
            </w:r>
            <w:r>
              <w:rPr>
                <w:noProof/>
                <w:webHidden/>
              </w:rPr>
              <w:fldChar w:fldCharType="begin"/>
            </w:r>
            <w:r>
              <w:rPr>
                <w:noProof/>
                <w:webHidden/>
              </w:rPr>
              <w:instrText xml:space="preserve"> PAGEREF _Toc13955617 \h </w:instrText>
            </w:r>
            <w:r>
              <w:rPr>
                <w:noProof/>
                <w:webHidden/>
              </w:rPr>
            </w:r>
            <w:r>
              <w:rPr>
                <w:noProof/>
                <w:webHidden/>
              </w:rPr>
              <w:fldChar w:fldCharType="separate"/>
            </w:r>
            <w:r>
              <w:rPr>
                <w:noProof/>
                <w:webHidden/>
              </w:rPr>
              <w:t>186</w:t>
            </w:r>
            <w:r>
              <w:rPr>
                <w:noProof/>
                <w:webHidden/>
              </w:rPr>
              <w:fldChar w:fldCharType="end"/>
            </w:r>
          </w:hyperlink>
        </w:p>
        <w:p w14:paraId="5CAE007F" w14:textId="4062A400" w:rsidR="00930F4F" w:rsidRDefault="00930F4F">
          <w:pPr>
            <w:pStyle w:val="TOC3"/>
            <w:tabs>
              <w:tab w:val="right" w:leader="dot" w:pos="9350"/>
            </w:tabs>
            <w:rPr>
              <w:rFonts w:asciiTheme="minorHAnsi" w:eastAsiaTheme="minorEastAsia" w:hAnsiTheme="minorHAnsi" w:cstheme="minorBidi"/>
              <w:noProof/>
            </w:rPr>
          </w:pPr>
          <w:hyperlink w:anchor="_Toc13955618" w:history="1">
            <w:r w:rsidRPr="00062FBF">
              <w:rPr>
                <w:rStyle w:val="Hyperlink"/>
                <w:noProof/>
              </w:rPr>
              <w:t>Win Now – But Plan Could Change That</w:t>
            </w:r>
            <w:r>
              <w:rPr>
                <w:noProof/>
                <w:webHidden/>
              </w:rPr>
              <w:tab/>
            </w:r>
            <w:r>
              <w:rPr>
                <w:noProof/>
                <w:webHidden/>
              </w:rPr>
              <w:fldChar w:fldCharType="begin"/>
            </w:r>
            <w:r>
              <w:rPr>
                <w:noProof/>
                <w:webHidden/>
              </w:rPr>
              <w:instrText xml:space="preserve"> PAGEREF _Toc13955618 \h </w:instrText>
            </w:r>
            <w:r>
              <w:rPr>
                <w:noProof/>
                <w:webHidden/>
              </w:rPr>
            </w:r>
            <w:r>
              <w:rPr>
                <w:noProof/>
                <w:webHidden/>
              </w:rPr>
              <w:fldChar w:fldCharType="separate"/>
            </w:r>
            <w:r>
              <w:rPr>
                <w:noProof/>
                <w:webHidden/>
              </w:rPr>
              <w:t>187</w:t>
            </w:r>
            <w:r>
              <w:rPr>
                <w:noProof/>
                <w:webHidden/>
              </w:rPr>
              <w:fldChar w:fldCharType="end"/>
            </w:r>
          </w:hyperlink>
        </w:p>
        <w:p w14:paraId="1A55FB14" w14:textId="59BF4FDA" w:rsidR="00930F4F" w:rsidRDefault="00930F4F">
          <w:pPr>
            <w:pStyle w:val="TOC3"/>
            <w:tabs>
              <w:tab w:val="right" w:leader="dot" w:pos="9350"/>
            </w:tabs>
            <w:rPr>
              <w:rFonts w:asciiTheme="minorHAnsi" w:eastAsiaTheme="minorEastAsia" w:hAnsiTheme="minorHAnsi" w:cstheme="minorBidi"/>
              <w:noProof/>
            </w:rPr>
          </w:pPr>
          <w:hyperlink w:anchor="_Toc13955619" w:history="1">
            <w:r w:rsidRPr="00062FBF">
              <w:rPr>
                <w:rStyle w:val="Hyperlink"/>
                <w:noProof/>
              </w:rPr>
              <w:t>Win Now – Polls</w:t>
            </w:r>
            <w:r>
              <w:rPr>
                <w:noProof/>
                <w:webHidden/>
              </w:rPr>
              <w:tab/>
            </w:r>
            <w:r>
              <w:rPr>
                <w:noProof/>
                <w:webHidden/>
              </w:rPr>
              <w:fldChar w:fldCharType="begin"/>
            </w:r>
            <w:r>
              <w:rPr>
                <w:noProof/>
                <w:webHidden/>
              </w:rPr>
              <w:instrText xml:space="preserve"> PAGEREF _Toc13955619 \h </w:instrText>
            </w:r>
            <w:r>
              <w:rPr>
                <w:noProof/>
                <w:webHidden/>
              </w:rPr>
            </w:r>
            <w:r>
              <w:rPr>
                <w:noProof/>
                <w:webHidden/>
              </w:rPr>
              <w:fldChar w:fldCharType="separate"/>
            </w:r>
            <w:r>
              <w:rPr>
                <w:noProof/>
                <w:webHidden/>
              </w:rPr>
              <w:t>189</w:t>
            </w:r>
            <w:r>
              <w:rPr>
                <w:noProof/>
                <w:webHidden/>
              </w:rPr>
              <w:fldChar w:fldCharType="end"/>
            </w:r>
          </w:hyperlink>
        </w:p>
        <w:p w14:paraId="6F8DFA2A" w14:textId="2B9DEA44" w:rsidR="00930F4F" w:rsidRDefault="00930F4F">
          <w:pPr>
            <w:pStyle w:val="TOC3"/>
            <w:tabs>
              <w:tab w:val="right" w:leader="dot" w:pos="9350"/>
            </w:tabs>
            <w:rPr>
              <w:rFonts w:asciiTheme="minorHAnsi" w:eastAsiaTheme="minorEastAsia" w:hAnsiTheme="minorHAnsi" w:cstheme="minorBidi"/>
              <w:noProof/>
            </w:rPr>
          </w:pPr>
          <w:hyperlink w:anchor="_Toc13955620" w:history="1">
            <w:r w:rsidRPr="00062FBF">
              <w:rPr>
                <w:rStyle w:val="Hyperlink"/>
                <w:noProof/>
              </w:rPr>
              <w:t>Trump Winning Now – Key Voters/States</w:t>
            </w:r>
            <w:r>
              <w:rPr>
                <w:noProof/>
                <w:webHidden/>
              </w:rPr>
              <w:tab/>
            </w:r>
            <w:r>
              <w:rPr>
                <w:noProof/>
                <w:webHidden/>
              </w:rPr>
              <w:fldChar w:fldCharType="begin"/>
            </w:r>
            <w:r>
              <w:rPr>
                <w:noProof/>
                <w:webHidden/>
              </w:rPr>
              <w:instrText xml:space="preserve"> PAGEREF _Toc13955620 \h </w:instrText>
            </w:r>
            <w:r>
              <w:rPr>
                <w:noProof/>
                <w:webHidden/>
              </w:rPr>
            </w:r>
            <w:r>
              <w:rPr>
                <w:noProof/>
                <w:webHidden/>
              </w:rPr>
              <w:fldChar w:fldCharType="separate"/>
            </w:r>
            <w:r>
              <w:rPr>
                <w:noProof/>
                <w:webHidden/>
              </w:rPr>
              <w:t>192</w:t>
            </w:r>
            <w:r>
              <w:rPr>
                <w:noProof/>
                <w:webHidden/>
              </w:rPr>
              <w:fldChar w:fldCharType="end"/>
            </w:r>
          </w:hyperlink>
        </w:p>
        <w:p w14:paraId="34C31D89" w14:textId="7EE0D136" w:rsidR="00930F4F" w:rsidRDefault="00930F4F">
          <w:pPr>
            <w:pStyle w:val="TOC1"/>
            <w:tabs>
              <w:tab w:val="right" w:leader="dot" w:pos="9350"/>
            </w:tabs>
            <w:rPr>
              <w:rFonts w:asciiTheme="minorHAnsi" w:eastAsiaTheme="minorEastAsia" w:hAnsiTheme="minorHAnsi" w:cstheme="minorBidi"/>
              <w:noProof/>
            </w:rPr>
          </w:pPr>
          <w:hyperlink w:anchor="_Toc13955621" w:history="1">
            <w:r w:rsidRPr="00062FBF">
              <w:rPr>
                <w:rStyle w:val="Hyperlink"/>
                <w:noProof/>
              </w:rPr>
              <w:t>Links (Plan Hurts Trump)</w:t>
            </w:r>
            <w:r>
              <w:rPr>
                <w:noProof/>
                <w:webHidden/>
              </w:rPr>
              <w:tab/>
            </w:r>
            <w:r>
              <w:rPr>
                <w:noProof/>
                <w:webHidden/>
              </w:rPr>
              <w:fldChar w:fldCharType="begin"/>
            </w:r>
            <w:r>
              <w:rPr>
                <w:noProof/>
                <w:webHidden/>
              </w:rPr>
              <w:instrText xml:space="preserve"> PAGEREF _Toc13955621 \h </w:instrText>
            </w:r>
            <w:r>
              <w:rPr>
                <w:noProof/>
                <w:webHidden/>
              </w:rPr>
            </w:r>
            <w:r>
              <w:rPr>
                <w:noProof/>
                <w:webHidden/>
              </w:rPr>
              <w:fldChar w:fldCharType="separate"/>
            </w:r>
            <w:r>
              <w:rPr>
                <w:noProof/>
                <w:webHidden/>
              </w:rPr>
              <w:t>194</w:t>
            </w:r>
            <w:r>
              <w:rPr>
                <w:noProof/>
                <w:webHidden/>
              </w:rPr>
              <w:fldChar w:fldCharType="end"/>
            </w:r>
          </w:hyperlink>
        </w:p>
        <w:p w14:paraId="3C50E969" w14:textId="27546628" w:rsidR="00930F4F" w:rsidRDefault="00930F4F">
          <w:pPr>
            <w:pStyle w:val="TOC2"/>
            <w:tabs>
              <w:tab w:val="right" w:leader="dot" w:pos="9350"/>
            </w:tabs>
            <w:rPr>
              <w:rFonts w:asciiTheme="minorHAnsi" w:eastAsiaTheme="minorEastAsia" w:hAnsiTheme="minorHAnsi" w:cstheme="minorBidi"/>
              <w:noProof/>
            </w:rPr>
          </w:pPr>
          <w:hyperlink w:anchor="_Toc13955622" w:history="1">
            <w:r w:rsidRPr="00062FBF">
              <w:rPr>
                <w:rStyle w:val="Hyperlink"/>
                <w:noProof/>
              </w:rPr>
              <w:t>Additional Links</w:t>
            </w:r>
            <w:r>
              <w:rPr>
                <w:noProof/>
                <w:webHidden/>
              </w:rPr>
              <w:tab/>
            </w:r>
            <w:r>
              <w:rPr>
                <w:noProof/>
                <w:webHidden/>
              </w:rPr>
              <w:fldChar w:fldCharType="begin"/>
            </w:r>
            <w:r>
              <w:rPr>
                <w:noProof/>
                <w:webHidden/>
              </w:rPr>
              <w:instrText xml:space="preserve"> PAGEREF _Toc13955622 \h </w:instrText>
            </w:r>
            <w:r>
              <w:rPr>
                <w:noProof/>
                <w:webHidden/>
              </w:rPr>
            </w:r>
            <w:r>
              <w:rPr>
                <w:noProof/>
                <w:webHidden/>
              </w:rPr>
              <w:fldChar w:fldCharType="separate"/>
            </w:r>
            <w:r>
              <w:rPr>
                <w:noProof/>
                <w:webHidden/>
              </w:rPr>
              <w:t>195</w:t>
            </w:r>
            <w:r>
              <w:rPr>
                <w:noProof/>
                <w:webHidden/>
              </w:rPr>
              <w:fldChar w:fldCharType="end"/>
            </w:r>
          </w:hyperlink>
        </w:p>
        <w:p w14:paraId="0717366B" w14:textId="768EA2B1" w:rsidR="00930F4F" w:rsidRDefault="00930F4F">
          <w:pPr>
            <w:pStyle w:val="TOC3"/>
            <w:tabs>
              <w:tab w:val="right" w:leader="dot" w:pos="9350"/>
            </w:tabs>
            <w:rPr>
              <w:rFonts w:asciiTheme="minorHAnsi" w:eastAsiaTheme="minorEastAsia" w:hAnsiTheme="minorHAnsi" w:cstheme="minorBidi"/>
              <w:noProof/>
            </w:rPr>
          </w:pPr>
          <w:hyperlink w:anchor="_Toc13955623" w:history="1">
            <w:r w:rsidRPr="00062FBF">
              <w:rPr>
                <w:rStyle w:val="Hyperlink"/>
                <w:noProof/>
              </w:rPr>
              <w:t>***See the Links Above (in Trump Win Bad)</w:t>
            </w:r>
            <w:r>
              <w:rPr>
                <w:noProof/>
                <w:webHidden/>
              </w:rPr>
              <w:tab/>
            </w:r>
            <w:r>
              <w:rPr>
                <w:noProof/>
                <w:webHidden/>
              </w:rPr>
              <w:fldChar w:fldCharType="begin"/>
            </w:r>
            <w:r>
              <w:rPr>
                <w:noProof/>
                <w:webHidden/>
              </w:rPr>
              <w:instrText xml:space="preserve"> PAGEREF _Toc13955623 \h </w:instrText>
            </w:r>
            <w:r>
              <w:rPr>
                <w:noProof/>
                <w:webHidden/>
              </w:rPr>
            </w:r>
            <w:r>
              <w:rPr>
                <w:noProof/>
                <w:webHidden/>
              </w:rPr>
              <w:fldChar w:fldCharType="separate"/>
            </w:r>
            <w:r>
              <w:rPr>
                <w:noProof/>
                <w:webHidden/>
              </w:rPr>
              <w:t>196</w:t>
            </w:r>
            <w:r>
              <w:rPr>
                <w:noProof/>
                <w:webHidden/>
              </w:rPr>
              <w:fldChar w:fldCharType="end"/>
            </w:r>
          </w:hyperlink>
        </w:p>
        <w:p w14:paraId="208F4F1C" w14:textId="3EBB39CB" w:rsidR="00930F4F" w:rsidRDefault="00930F4F">
          <w:pPr>
            <w:pStyle w:val="TOC2"/>
            <w:tabs>
              <w:tab w:val="right" w:leader="dot" w:pos="9350"/>
            </w:tabs>
            <w:rPr>
              <w:rFonts w:asciiTheme="minorHAnsi" w:eastAsiaTheme="minorEastAsia" w:hAnsiTheme="minorHAnsi" w:cstheme="minorBidi"/>
              <w:noProof/>
            </w:rPr>
          </w:pPr>
          <w:hyperlink w:anchor="_Toc13955624" w:history="1">
            <w:r w:rsidRPr="00062FBF">
              <w:rPr>
                <w:rStyle w:val="Hyperlink"/>
                <w:noProof/>
              </w:rPr>
              <w:t>Specific Links</w:t>
            </w:r>
            <w:r>
              <w:rPr>
                <w:noProof/>
                <w:webHidden/>
              </w:rPr>
              <w:tab/>
            </w:r>
            <w:r>
              <w:rPr>
                <w:noProof/>
                <w:webHidden/>
              </w:rPr>
              <w:fldChar w:fldCharType="begin"/>
            </w:r>
            <w:r>
              <w:rPr>
                <w:noProof/>
                <w:webHidden/>
              </w:rPr>
              <w:instrText xml:space="preserve"> PAGEREF _Toc13955624 \h </w:instrText>
            </w:r>
            <w:r>
              <w:rPr>
                <w:noProof/>
                <w:webHidden/>
              </w:rPr>
            </w:r>
            <w:r>
              <w:rPr>
                <w:noProof/>
                <w:webHidden/>
              </w:rPr>
              <w:fldChar w:fldCharType="separate"/>
            </w:r>
            <w:r>
              <w:rPr>
                <w:noProof/>
                <w:webHidden/>
              </w:rPr>
              <w:t>197</w:t>
            </w:r>
            <w:r>
              <w:rPr>
                <w:noProof/>
                <w:webHidden/>
              </w:rPr>
              <w:fldChar w:fldCharType="end"/>
            </w:r>
          </w:hyperlink>
        </w:p>
        <w:p w14:paraId="34DAAD67" w14:textId="6712F061" w:rsidR="00930F4F" w:rsidRDefault="00930F4F">
          <w:pPr>
            <w:pStyle w:val="TOC3"/>
            <w:tabs>
              <w:tab w:val="right" w:leader="dot" w:pos="9350"/>
            </w:tabs>
            <w:rPr>
              <w:rFonts w:asciiTheme="minorHAnsi" w:eastAsiaTheme="minorEastAsia" w:hAnsiTheme="minorHAnsi" w:cstheme="minorBidi"/>
              <w:noProof/>
            </w:rPr>
          </w:pPr>
          <w:hyperlink w:anchor="_Toc13955625" w:history="1">
            <w:r w:rsidRPr="00062FBF">
              <w:rPr>
                <w:rStyle w:val="Hyperlink"/>
                <w:noProof/>
              </w:rPr>
              <w:t>Dems Campaigning on Value of Alliances</w:t>
            </w:r>
            <w:r>
              <w:rPr>
                <w:noProof/>
                <w:webHidden/>
              </w:rPr>
              <w:tab/>
            </w:r>
            <w:r>
              <w:rPr>
                <w:noProof/>
                <w:webHidden/>
              </w:rPr>
              <w:fldChar w:fldCharType="begin"/>
            </w:r>
            <w:r>
              <w:rPr>
                <w:noProof/>
                <w:webHidden/>
              </w:rPr>
              <w:instrText xml:space="preserve"> PAGEREF _Toc13955625 \h </w:instrText>
            </w:r>
            <w:r>
              <w:rPr>
                <w:noProof/>
                <w:webHidden/>
              </w:rPr>
            </w:r>
            <w:r>
              <w:rPr>
                <w:noProof/>
                <w:webHidden/>
              </w:rPr>
              <w:fldChar w:fldCharType="separate"/>
            </w:r>
            <w:r>
              <w:rPr>
                <w:noProof/>
                <w:webHidden/>
              </w:rPr>
              <w:t>198</w:t>
            </w:r>
            <w:r>
              <w:rPr>
                <w:noProof/>
                <w:webHidden/>
              </w:rPr>
              <w:fldChar w:fldCharType="end"/>
            </w:r>
          </w:hyperlink>
        </w:p>
        <w:p w14:paraId="443B2627" w14:textId="4600AFAF" w:rsidR="00930F4F" w:rsidRDefault="00930F4F">
          <w:pPr>
            <w:pStyle w:val="TOC3"/>
            <w:tabs>
              <w:tab w:val="right" w:leader="dot" w:pos="9350"/>
            </w:tabs>
            <w:rPr>
              <w:rFonts w:asciiTheme="minorHAnsi" w:eastAsiaTheme="minorEastAsia" w:hAnsiTheme="minorHAnsi" w:cstheme="minorBidi"/>
              <w:noProof/>
            </w:rPr>
          </w:pPr>
          <w:hyperlink w:anchor="_Toc13955626" w:history="1">
            <w:r w:rsidRPr="00062FBF">
              <w:rPr>
                <w:rStyle w:val="Hyperlink"/>
                <w:noProof/>
              </w:rPr>
              <w:t>Israel Cuts Unpopular</w:t>
            </w:r>
            <w:r>
              <w:rPr>
                <w:noProof/>
                <w:webHidden/>
              </w:rPr>
              <w:tab/>
            </w:r>
            <w:r>
              <w:rPr>
                <w:noProof/>
                <w:webHidden/>
              </w:rPr>
              <w:fldChar w:fldCharType="begin"/>
            </w:r>
            <w:r>
              <w:rPr>
                <w:noProof/>
                <w:webHidden/>
              </w:rPr>
              <w:instrText xml:space="preserve"> PAGEREF _Toc13955626 \h </w:instrText>
            </w:r>
            <w:r>
              <w:rPr>
                <w:noProof/>
                <w:webHidden/>
              </w:rPr>
            </w:r>
            <w:r>
              <w:rPr>
                <w:noProof/>
                <w:webHidden/>
              </w:rPr>
              <w:fldChar w:fldCharType="separate"/>
            </w:r>
            <w:r>
              <w:rPr>
                <w:noProof/>
                <w:webHidden/>
              </w:rPr>
              <w:t>200</w:t>
            </w:r>
            <w:r>
              <w:rPr>
                <w:noProof/>
                <w:webHidden/>
              </w:rPr>
              <w:fldChar w:fldCharType="end"/>
            </w:r>
          </w:hyperlink>
        </w:p>
        <w:p w14:paraId="2C3388ED" w14:textId="6F735F52" w:rsidR="00930F4F" w:rsidRDefault="00930F4F">
          <w:pPr>
            <w:pStyle w:val="TOC3"/>
            <w:tabs>
              <w:tab w:val="right" w:leader="dot" w:pos="9350"/>
            </w:tabs>
            <w:rPr>
              <w:rFonts w:asciiTheme="minorHAnsi" w:eastAsiaTheme="minorEastAsia" w:hAnsiTheme="minorHAnsi" w:cstheme="minorBidi"/>
              <w:noProof/>
            </w:rPr>
          </w:pPr>
          <w:hyperlink w:anchor="_Toc13955627" w:history="1">
            <w:r w:rsidRPr="00062FBF">
              <w:rPr>
                <w:rStyle w:val="Hyperlink"/>
                <w:noProof/>
              </w:rPr>
              <w:t>Saudi Pressure Hurts Trump</w:t>
            </w:r>
            <w:r>
              <w:rPr>
                <w:noProof/>
                <w:webHidden/>
              </w:rPr>
              <w:tab/>
            </w:r>
            <w:r>
              <w:rPr>
                <w:noProof/>
                <w:webHidden/>
              </w:rPr>
              <w:fldChar w:fldCharType="begin"/>
            </w:r>
            <w:r>
              <w:rPr>
                <w:noProof/>
                <w:webHidden/>
              </w:rPr>
              <w:instrText xml:space="preserve"> PAGEREF _Toc13955627 \h </w:instrText>
            </w:r>
            <w:r>
              <w:rPr>
                <w:noProof/>
                <w:webHidden/>
              </w:rPr>
            </w:r>
            <w:r>
              <w:rPr>
                <w:noProof/>
                <w:webHidden/>
              </w:rPr>
              <w:fldChar w:fldCharType="separate"/>
            </w:r>
            <w:r>
              <w:rPr>
                <w:noProof/>
                <w:webHidden/>
              </w:rPr>
              <w:t>201</w:t>
            </w:r>
            <w:r>
              <w:rPr>
                <w:noProof/>
                <w:webHidden/>
              </w:rPr>
              <w:fldChar w:fldCharType="end"/>
            </w:r>
          </w:hyperlink>
        </w:p>
        <w:p w14:paraId="5018AF02" w14:textId="036BE201" w:rsidR="00930F4F" w:rsidRDefault="00930F4F">
          <w:pPr>
            <w:pStyle w:val="TOC1"/>
            <w:tabs>
              <w:tab w:val="right" w:leader="dot" w:pos="9350"/>
            </w:tabs>
            <w:rPr>
              <w:rFonts w:asciiTheme="minorHAnsi" w:eastAsiaTheme="minorEastAsia" w:hAnsiTheme="minorHAnsi" w:cstheme="minorBidi"/>
              <w:noProof/>
            </w:rPr>
          </w:pPr>
          <w:hyperlink w:anchor="_Toc13955628" w:history="1">
            <w:r w:rsidRPr="00062FBF">
              <w:rPr>
                <w:rStyle w:val="Hyperlink"/>
                <w:noProof/>
              </w:rPr>
              <w:t>Impacts (Trump Win Good)</w:t>
            </w:r>
            <w:r>
              <w:rPr>
                <w:noProof/>
                <w:webHidden/>
              </w:rPr>
              <w:tab/>
            </w:r>
            <w:r>
              <w:rPr>
                <w:noProof/>
                <w:webHidden/>
              </w:rPr>
              <w:fldChar w:fldCharType="begin"/>
            </w:r>
            <w:r>
              <w:rPr>
                <w:noProof/>
                <w:webHidden/>
              </w:rPr>
              <w:instrText xml:space="preserve"> PAGEREF _Toc13955628 \h </w:instrText>
            </w:r>
            <w:r>
              <w:rPr>
                <w:noProof/>
                <w:webHidden/>
              </w:rPr>
            </w:r>
            <w:r>
              <w:rPr>
                <w:noProof/>
                <w:webHidden/>
              </w:rPr>
              <w:fldChar w:fldCharType="separate"/>
            </w:r>
            <w:r>
              <w:rPr>
                <w:noProof/>
                <w:webHidden/>
              </w:rPr>
              <w:t>202</w:t>
            </w:r>
            <w:r>
              <w:rPr>
                <w:noProof/>
                <w:webHidden/>
              </w:rPr>
              <w:fldChar w:fldCharType="end"/>
            </w:r>
          </w:hyperlink>
        </w:p>
        <w:p w14:paraId="5DFEC16E" w14:textId="66D5D21B" w:rsidR="00930F4F" w:rsidRDefault="00930F4F">
          <w:pPr>
            <w:pStyle w:val="TOC3"/>
            <w:tabs>
              <w:tab w:val="right" w:leader="dot" w:pos="9350"/>
            </w:tabs>
            <w:rPr>
              <w:rFonts w:asciiTheme="minorHAnsi" w:eastAsiaTheme="minorEastAsia" w:hAnsiTheme="minorHAnsi" w:cstheme="minorBidi"/>
              <w:noProof/>
            </w:rPr>
          </w:pPr>
          <w:hyperlink w:anchor="_Toc13955629" w:history="1">
            <w:r w:rsidRPr="00062FBF">
              <w:rPr>
                <w:rStyle w:val="Hyperlink"/>
                <w:noProof/>
              </w:rPr>
              <w:t>China – Deterrence</w:t>
            </w:r>
            <w:r>
              <w:rPr>
                <w:noProof/>
                <w:webHidden/>
              </w:rPr>
              <w:tab/>
            </w:r>
            <w:r>
              <w:rPr>
                <w:noProof/>
                <w:webHidden/>
              </w:rPr>
              <w:fldChar w:fldCharType="begin"/>
            </w:r>
            <w:r>
              <w:rPr>
                <w:noProof/>
                <w:webHidden/>
              </w:rPr>
              <w:instrText xml:space="preserve"> PAGEREF _Toc13955629 \h </w:instrText>
            </w:r>
            <w:r>
              <w:rPr>
                <w:noProof/>
                <w:webHidden/>
              </w:rPr>
            </w:r>
            <w:r>
              <w:rPr>
                <w:noProof/>
                <w:webHidden/>
              </w:rPr>
              <w:fldChar w:fldCharType="separate"/>
            </w:r>
            <w:r>
              <w:rPr>
                <w:noProof/>
                <w:webHidden/>
              </w:rPr>
              <w:t>203</w:t>
            </w:r>
            <w:r>
              <w:rPr>
                <w:noProof/>
                <w:webHidden/>
              </w:rPr>
              <w:fldChar w:fldCharType="end"/>
            </w:r>
          </w:hyperlink>
        </w:p>
        <w:p w14:paraId="114F93C6" w14:textId="2BE458B6" w:rsidR="00930F4F" w:rsidRDefault="00930F4F">
          <w:pPr>
            <w:pStyle w:val="TOC3"/>
            <w:tabs>
              <w:tab w:val="right" w:leader="dot" w:pos="9350"/>
            </w:tabs>
            <w:rPr>
              <w:rFonts w:asciiTheme="minorHAnsi" w:eastAsiaTheme="minorEastAsia" w:hAnsiTheme="minorHAnsi" w:cstheme="minorBidi"/>
              <w:noProof/>
            </w:rPr>
          </w:pPr>
          <w:hyperlink w:anchor="_Toc13955630" w:history="1">
            <w:r w:rsidRPr="00062FBF">
              <w:rPr>
                <w:rStyle w:val="Hyperlink"/>
                <w:noProof/>
              </w:rPr>
              <w:t>Markets</w:t>
            </w:r>
            <w:r>
              <w:rPr>
                <w:noProof/>
                <w:webHidden/>
              </w:rPr>
              <w:tab/>
            </w:r>
            <w:r>
              <w:rPr>
                <w:noProof/>
                <w:webHidden/>
              </w:rPr>
              <w:fldChar w:fldCharType="begin"/>
            </w:r>
            <w:r>
              <w:rPr>
                <w:noProof/>
                <w:webHidden/>
              </w:rPr>
              <w:instrText xml:space="preserve"> PAGEREF _Toc13955630 \h </w:instrText>
            </w:r>
            <w:r>
              <w:rPr>
                <w:noProof/>
                <w:webHidden/>
              </w:rPr>
            </w:r>
            <w:r>
              <w:rPr>
                <w:noProof/>
                <w:webHidden/>
              </w:rPr>
              <w:fldChar w:fldCharType="separate"/>
            </w:r>
            <w:r>
              <w:rPr>
                <w:noProof/>
                <w:webHidden/>
              </w:rPr>
              <w:t>204</w:t>
            </w:r>
            <w:r>
              <w:rPr>
                <w:noProof/>
                <w:webHidden/>
              </w:rPr>
              <w:fldChar w:fldCharType="end"/>
            </w:r>
          </w:hyperlink>
        </w:p>
        <w:p w14:paraId="34E4BB3E" w14:textId="0B2387AB" w:rsidR="00930F4F" w:rsidRDefault="00930F4F">
          <w:pPr>
            <w:pStyle w:val="TOC3"/>
            <w:tabs>
              <w:tab w:val="right" w:leader="dot" w:pos="9350"/>
            </w:tabs>
            <w:rPr>
              <w:rFonts w:asciiTheme="minorHAnsi" w:eastAsiaTheme="minorEastAsia" w:hAnsiTheme="minorHAnsi" w:cstheme="minorBidi"/>
              <w:noProof/>
            </w:rPr>
          </w:pPr>
          <w:hyperlink w:anchor="_Toc13955631" w:history="1">
            <w:r w:rsidRPr="00062FBF">
              <w:rPr>
                <w:rStyle w:val="Hyperlink"/>
                <w:noProof/>
              </w:rPr>
              <w:t>Saudi Arabia Relations</w:t>
            </w:r>
            <w:r>
              <w:rPr>
                <w:noProof/>
                <w:webHidden/>
              </w:rPr>
              <w:tab/>
            </w:r>
            <w:r>
              <w:rPr>
                <w:noProof/>
                <w:webHidden/>
              </w:rPr>
              <w:fldChar w:fldCharType="begin"/>
            </w:r>
            <w:r>
              <w:rPr>
                <w:noProof/>
                <w:webHidden/>
              </w:rPr>
              <w:instrText xml:space="preserve"> PAGEREF _Toc13955631 \h </w:instrText>
            </w:r>
            <w:r>
              <w:rPr>
                <w:noProof/>
                <w:webHidden/>
              </w:rPr>
            </w:r>
            <w:r>
              <w:rPr>
                <w:noProof/>
                <w:webHidden/>
              </w:rPr>
              <w:fldChar w:fldCharType="separate"/>
            </w:r>
            <w:r>
              <w:rPr>
                <w:noProof/>
                <w:webHidden/>
              </w:rPr>
              <w:t>206</w:t>
            </w:r>
            <w:r>
              <w:rPr>
                <w:noProof/>
                <w:webHidden/>
              </w:rPr>
              <w:fldChar w:fldCharType="end"/>
            </w:r>
          </w:hyperlink>
        </w:p>
        <w:p w14:paraId="45F008B9" w14:textId="522E9332" w:rsidR="00930F4F" w:rsidRDefault="00930F4F">
          <w:pPr>
            <w:pStyle w:val="TOC3"/>
            <w:tabs>
              <w:tab w:val="right" w:leader="dot" w:pos="9350"/>
            </w:tabs>
            <w:rPr>
              <w:rFonts w:asciiTheme="minorHAnsi" w:eastAsiaTheme="minorEastAsia" w:hAnsiTheme="minorHAnsi" w:cstheme="minorBidi"/>
              <w:noProof/>
            </w:rPr>
          </w:pPr>
          <w:hyperlink w:anchor="_Toc13955632" w:history="1">
            <w:r w:rsidRPr="00062FBF">
              <w:rPr>
                <w:rStyle w:val="Hyperlink"/>
                <w:noProof/>
              </w:rPr>
              <w:t>China – Relations</w:t>
            </w:r>
            <w:r>
              <w:rPr>
                <w:noProof/>
                <w:webHidden/>
              </w:rPr>
              <w:tab/>
            </w:r>
            <w:r>
              <w:rPr>
                <w:noProof/>
                <w:webHidden/>
              </w:rPr>
              <w:fldChar w:fldCharType="begin"/>
            </w:r>
            <w:r>
              <w:rPr>
                <w:noProof/>
                <w:webHidden/>
              </w:rPr>
              <w:instrText xml:space="preserve"> PAGEREF _Toc13955632 \h </w:instrText>
            </w:r>
            <w:r>
              <w:rPr>
                <w:noProof/>
                <w:webHidden/>
              </w:rPr>
            </w:r>
            <w:r>
              <w:rPr>
                <w:noProof/>
                <w:webHidden/>
              </w:rPr>
              <w:fldChar w:fldCharType="separate"/>
            </w:r>
            <w:r>
              <w:rPr>
                <w:noProof/>
                <w:webHidden/>
              </w:rPr>
              <w:t>208</w:t>
            </w:r>
            <w:r>
              <w:rPr>
                <w:noProof/>
                <w:webHidden/>
              </w:rPr>
              <w:fldChar w:fldCharType="end"/>
            </w:r>
          </w:hyperlink>
        </w:p>
        <w:p w14:paraId="248B7AD3" w14:textId="1E974C08" w:rsidR="00930F4F" w:rsidRDefault="00930F4F">
          <w:pPr>
            <w:pStyle w:val="TOC3"/>
            <w:tabs>
              <w:tab w:val="right" w:leader="dot" w:pos="9350"/>
            </w:tabs>
            <w:rPr>
              <w:rFonts w:asciiTheme="minorHAnsi" w:eastAsiaTheme="minorEastAsia" w:hAnsiTheme="minorHAnsi" w:cstheme="minorBidi"/>
              <w:noProof/>
            </w:rPr>
          </w:pPr>
          <w:hyperlink w:anchor="_Toc13955633" w:history="1">
            <w:r w:rsidRPr="00062FBF">
              <w:rPr>
                <w:rStyle w:val="Hyperlink"/>
                <w:noProof/>
              </w:rPr>
              <w:t>China – Trade</w:t>
            </w:r>
            <w:r>
              <w:rPr>
                <w:noProof/>
                <w:webHidden/>
              </w:rPr>
              <w:tab/>
            </w:r>
            <w:r>
              <w:rPr>
                <w:noProof/>
                <w:webHidden/>
              </w:rPr>
              <w:fldChar w:fldCharType="begin"/>
            </w:r>
            <w:r>
              <w:rPr>
                <w:noProof/>
                <w:webHidden/>
              </w:rPr>
              <w:instrText xml:space="preserve"> PAGEREF _Toc13955633 \h </w:instrText>
            </w:r>
            <w:r>
              <w:rPr>
                <w:noProof/>
                <w:webHidden/>
              </w:rPr>
            </w:r>
            <w:r>
              <w:rPr>
                <w:noProof/>
                <w:webHidden/>
              </w:rPr>
              <w:fldChar w:fldCharType="separate"/>
            </w:r>
            <w:r>
              <w:rPr>
                <w:noProof/>
                <w:webHidden/>
              </w:rPr>
              <w:t>210</w:t>
            </w:r>
            <w:r>
              <w:rPr>
                <w:noProof/>
                <w:webHidden/>
              </w:rPr>
              <w:fldChar w:fldCharType="end"/>
            </w:r>
          </w:hyperlink>
        </w:p>
        <w:p w14:paraId="15F3AD6C" w14:textId="76FFB119" w:rsidR="00930F4F" w:rsidRDefault="00930F4F">
          <w:pPr>
            <w:pStyle w:val="TOC3"/>
            <w:tabs>
              <w:tab w:val="right" w:leader="dot" w:pos="9350"/>
            </w:tabs>
            <w:rPr>
              <w:rFonts w:asciiTheme="minorHAnsi" w:eastAsiaTheme="minorEastAsia" w:hAnsiTheme="minorHAnsi" w:cstheme="minorBidi"/>
              <w:noProof/>
            </w:rPr>
          </w:pPr>
          <w:hyperlink w:anchor="_Toc13955634" w:history="1">
            <w:r w:rsidRPr="00062FBF">
              <w:rPr>
                <w:rStyle w:val="Hyperlink"/>
                <w:noProof/>
              </w:rPr>
              <w:t>Trade Balancing</w:t>
            </w:r>
            <w:r>
              <w:rPr>
                <w:noProof/>
                <w:webHidden/>
              </w:rPr>
              <w:tab/>
            </w:r>
            <w:r>
              <w:rPr>
                <w:noProof/>
                <w:webHidden/>
              </w:rPr>
              <w:fldChar w:fldCharType="begin"/>
            </w:r>
            <w:r>
              <w:rPr>
                <w:noProof/>
                <w:webHidden/>
              </w:rPr>
              <w:instrText xml:space="preserve"> PAGEREF _Toc13955634 \h </w:instrText>
            </w:r>
            <w:r>
              <w:rPr>
                <w:noProof/>
                <w:webHidden/>
              </w:rPr>
            </w:r>
            <w:r>
              <w:rPr>
                <w:noProof/>
                <w:webHidden/>
              </w:rPr>
              <w:fldChar w:fldCharType="separate"/>
            </w:r>
            <w:r>
              <w:rPr>
                <w:noProof/>
                <w:webHidden/>
              </w:rPr>
              <w:t>213</w:t>
            </w:r>
            <w:r>
              <w:rPr>
                <w:noProof/>
                <w:webHidden/>
              </w:rPr>
              <w:fldChar w:fldCharType="end"/>
            </w:r>
          </w:hyperlink>
        </w:p>
        <w:p w14:paraId="4050C7A0" w14:textId="57C833FD" w:rsidR="00930F4F" w:rsidRDefault="00930F4F">
          <w:pPr>
            <w:pStyle w:val="TOC3"/>
            <w:tabs>
              <w:tab w:val="right" w:leader="dot" w:pos="9350"/>
            </w:tabs>
            <w:rPr>
              <w:rFonts w:asciiTheme="minorHAnsi" w:eastAsiaTheme="minorEastAsia" w:hAnsiTheme="minorHAnsi" w:cstheme="minorBidi"/>
              <w:noProof/>
            </w:rPr>
          </w:pPr>
          <w:hyperlink w:anchor="_Toc13955635" w:history="1">
            <w:r w:rsidRPr="00062FBF">
              <w:rPr>
                <w:rStyle w:val="Hyperlink"/>
                <w:noProof/>
              </w:rPr>
              <w:t>Bilateralism</w:t>
            </w:r>
            <w:r>
              <w:rPr>
                <w:noProof/>
                <w:webHidden/>
              </w:rPr>
              <w:tab/>
            </w:r>
            <w:r>
              <w:rPr>
                <w:noProof/>
                <w:webHidden/>
              </w:rPr>
              <w:fldChar w:fldCharType="begin"/>
            </w:r>
            <w:r>
              <w:rPr>
                <w:noProof/>
                <w:webHidden/>
              </w:rPr>
              <w:instrText xml:space="preserve"> PAGEREF _Toc13955635 \h </w:instrText>
            </w:r>
            <w:r>
              <w:rPr>
                <w:noProof/>
                <w:webHidden/>
              </w:rPr>
            </w:r>
            <w:r>
              <w:rPr>
                <w:noProof/>
                <w:webHidden/>
              </w:rPr>
              <w:fldChar w:fldCharType="separate"/>
            </w:r>
            <w:r>
              <w:rPr>
                <w:noProof/>
                <w:webHidden/>
              </w:rPr>
              <w:t>215</w:t>
            </w:r>
            <w:r>
              <w:rPr>
                <w:noProof/>
                <w:webHidden/>
              </w:rPr>
              <w:fldChar w:fldCharType="end"/>
            </w:r>
          </w:hyperlink>
        </w:p>
        <w:p w14:paraId="76071239" w14:textId="1045303E" w:rsidR="00930F4F" w:rsidRDefault="00930F4F">
          <w:pPr>
            <w:pStyle w:val="TOC3"/>
            <w:tabs>
              <w:tab w:val="right" w:leader="dot" w:pos="9350"/>
            </w:tabs>
            <w:rPr>
              <w:rFonts w:asciiTheme="minorHAnsi" w:eastAsiaTheme="minorEastAsia" w:hAnsiTheme="minorHAnsi" w:cstheme="minorBidi"/>
              <w:noProof/>
            </w:rPr>
          </w:pPr>
          <w:hyperlink w:anchor="_Toc13955636" w:history="1">
            <w:r w:rsidRPr="00062FBF">
              <w:rPr>
                <w:rStyle w:val="Hyperlink"/>
                <w:noProof/>
              </w:rPr>
              <w:t>AT – Trump Bad Impact Turn – Trump Ruins Global Order</w:t>
            </w:r>
            <w:r>
              <w:rPr>
                <w:noProof/>
                <w:webHidden/>
              </w:rPr>
              <w:tab/>
            </w:r>
            <w:r>
              <w:rPr>
                <w:noProof/>
                <w:webHidden/>
              </w:rPr>
              <w:fldChar w:fldCharType="begin"/>
            </w:r>
            <w:r>
              <w:rPr>
                <w:noProof/>
                <w:webHidden/>
              </w:rPr>
              <w:instrText xml:space="preserve"> PAGEREF _Toc13955636 \h </w:instrText>
            </w:r>
            <w:r>
              <w:rPr>
                <w:noProof/>
                <w:webHidden/>
              </w:rPr>
            </w:r>
            <w:r>
              <w:rPr>
                <w:noProof/>
                <w:webHidden/>
              </w:rPr>
              <w:fldChar w:fldCharType="separate"/>
            </w:r>
            <w:r>
              <w:rPr>
                <w:noProof/>
                <w:webHidden/>
              </w:rPr>
              <w:t>217</w:t>
            </w:r>
            <w:r>
              <w:rPr>
                <w:noProof/>
                <w:webHidden/>
              </w:rPr>
              <w:fldChar w:fldCharType="end"/>
            </w:r>
          </w:hyperlink>
        </w:p>
        <w:p w14:paraId="08531164" w14:textId="7B304E8A" w:rsidR="00930F4F" w:rsidRDefault="00930F4F">
          <w:pPr>
            <w:pStyle w:val="TOC1"/>
            <w:tabs>
              <w:tab w:val="right" w:leader="dot" w:pos="9350"/>
            </w:tabs>
            <w:rPr>
              <w:rFonts w:asciiTheme="minorHAnsi" w:eastAsiaTheme="minorEastAsia" w:hAnsiTheme="minorHAnsi" w:cstheme="minorBidi"/>
              <w:noProof/>
            </w:rPr>
          </w:pPr>
          <w:hyperlink w:anchor="_Toc13955637" w:history="1">
            <w:r w:rsidRPr="00062FBF">
              <w:rPr>
                <w:rStyle w:val="Hyperlink"/>
                <w:noProof/>
              </w:rPr>
              <w:t>****2020 – Either Version</w:t>
            </w:r>
            <w:r>
              <w:rPr>
                <w:noProof/>
                <w:webHidden/>
              </w:rPr>
              <w:tab/>
            </w:r>
            <w:r>
              <w:rPr>
                <w:noProof/>
                <w:webHidden/>
              </w:rPr>
              <w:fldChar w:fldCharType="begin"/>
            </w:r>
            <w:r>
              <w:rPr>
                <w:noProof/>
                <w:webHidden/>
              </w:rPr>
              <w:instrText xml:space="preserve"> PAGEREF _Toc13955637 \h </w:instrText>
            </w:r>
            <w:r>
              <w:rPr>
                <w:noProof/>
                <w:webHidden/>
              </w:rPr>
            </w:r>
            <w:r>
              <w:rPr>
                <w:noProof/>
                <w:webHidden/>
              </w:rPr>
              <w:fldChar w:fldCharType="separate"/>
            </w:r>
            <w:r>
              <w:rPr>
                <w:noProof/>
                <w:webHidden/>
              </w:rPr>
              <w:t>220</w:t>
            </w:r>
            <w:r>
              <w:rPr>
                <w:noProof/>
                <w:webHidden/>
              </w:rPr>
              <w:fldChar w:fldCharType="end"/>
            </w:r>
          </w:hyperlink>
        </w:p>
        <w:p w14:paraId="75CEE664" w14:textId="692D1E4B" w:rsidR="00930F4F" w:rsidRDefault="00930F4F">
          <w:pPr>
            <w:pStyle w:val="TOC2"/>
            <w:tabs>
              <w:tab w:val="right" w:leader="dot" w:pos="9350"/>
            </w:tabs>
            <w:rPr>
              <w:rFonts w:asciiTheme="minorHAnsi" w:eastAsiaTheme="minorEastAsia" w:hAnsiTheme="minorHAnsi" w:cstheme="minorBidi"/>
              <w:noProof/>
            </w:rPr>
          </w:pPr>
          <w:hyperlink w:anchor="_Toc13955638" w:history="1">
            <w:r w:rsidRPr="00062FBF">
              <w:rPr>
                <w:rStyle w:val="Hyperlink"/>
                <w:noProof/>
              </w:rPr>
              <w:t>Key Turnout</w:t>
            </w:r>
            <w:r>
              <w:rPr>
                <w:noProof/>
                <w:webHidden/>
              </w:rPr>
              <w:tab/>
            </w:r>
            <w:r>
              <w:rPr>
                <w:noProof/>
                <w:webHidden/>
              </w:rPr>
              <w:fldChar w:fldCharType="begin"/>
            </w:r>
            <w:r>
              <w:rPr>
                <w:noProof/>
                <w:webHidden/>
              </w:rPr>
              <w:instrText xml:space="preserve"> PAGEREF _Toc13955638 \h </w:instrText>
            </w:r>
            <w:r>
              <w:rPr>
                <w:noProof/>
                <w:webHidden/>
              </w:rPr>
            </w:r>
            <w:r>
              <w:rPr>
                <w:noProof/>
                <w:webHidden/>
              </w:rPr>
              <w:fldChar w:fldCharType="separate"/>
            </w:r>
            <w:r>
              <w:rPr>
                <w:noProof/>
                <w:webHidden/>
              </w:rPr>
              <w:t>221</w:t>
            </w:r>
            <w:r>
              <w:rPr>
                <w:noProof/>
                <w:webHidden/>
              </w:rPr>
              <w:fldChar w:fldCharType="end"/>
            </w:r>
          </w:hyperlink>
        </w:p>
        <w:p w14:paraId="1D698BF5" w14:textId="6DFDF7A8" w:rsidR="00930F4F" w:rsidRDefault="00930F4F">
          <w:pPr>
            <w:pStyle w:val="TOC3"/>
            <w:tabs>
              <w:tab w:val="right" w:leader="dot" w:pos="9350"/>
            </w:tabs>
            <w:rPr>
              <w:rFonts w:asciiTheme="minorHAnsi" w:eastAsiaTheme="minorEastAsia" w:hAnsiTheme="minorHAnsi" w:cstheme="minorBidi"/>
              <w:noProof/>
            </w:rPr>
          </w:pPr>
          <w:hyperlink w:anchor="_Toc13955639" w:history="1">
            <w:r w:rsidRPr="00062FBF">
              <w:rPr>
                <w:rStyle w:val="Hyperlink"/>
                <w:noProof/>
              </w:rPr>
              <w:t>Trump Base Turnout Key</w:t>
            </w:r>
            <w:r>
              <w:rPr>
                <w:noProof/>
                <w:webHidden/>
              </w:rPr>
              <w:tab/>
            </w:r>
            <w:r>
              <w:rPr>
                <w:noProof/>
                <w:webHidden/>
              </w:rPr>
              <w:fldChar w:fldCharType="begin"/>
            </w:r>
            <w:r>
              <w:rPr>
                <w:noProof/>
                <w:webHidden/>
              </w:rPr>
              <w:instrText xml:space="preserve"> PAGEREF _Toc13955639 \h </w:instrText>
            </w:r>
            <w:r>
              <w:rPr>
                <w:noProof/>
                <w:webHidden/>
              </w:rPr>
            </w:r>
            <w:r>
              <w:rPr>
                <w:noProof/>
                <w:webHidden/>
              </w:rPr>
              <w:fldChar w:fldCharType="separate"/>
            </w:r>
            <w:r>
              <w:rPr>
                <w:noProof/>
                <w:webHidden/>
              </w:rPr>
              <w:t>222</w:t>
            </w:r>
            <w:r>
              <w:rPr>
                <w:noProof/>
                <w:webHidden/>
              </w:rPr>
              <w:fldChar w:fldCharType="end"/>
            </w:r>
          </w:hyperlink>
        </w:p>
        <w:p w14:paraId="752AF2C5" w14:textId="10A73ECE" w:rsidR="00930F4F" w:rsidRDefault="00930F4F">
          <w:pPr>
            <w:pStyle w:val="TOC3"/>
            <w:tabs>
              <w:tab w:val="right" w:leader="dot" w:pos="9350"/>
            </w:tabs>
            <w:rPr>
              <w:rFonts w:asciiTheme="minorHAnsi" w:eastAsiaTheme="minorEastAsia" w:hAnsiTheme="minorHAnsi" w:cstheme="minorBidi"/>
              <w:noProof/>
            </w:rPr>
          </w:pPr>
          <w:hyperlink w:anchor="_Toc13955640" w:history="1">
            <w:r w:rsidRPr="00062FBF">
              <w:rPr>
                <w:rStyle w:val="Hyperlink"/>
                <w:noProof/>
              </w:rPr>
              <w:t>Turnout Key</w:t>
            </w:r>
            <w:r>
              <w:rPr>
                <w:noProof/>
                <w:webHidden/>
              </w:rPr>
              <w:tab/>
            </w:r>
            <w:r>
              <w:rPr>
                <w:noProof/>
                <w:webHidden/>
              </w:rPr>
              <w:fldChar w:fldCharType="begin"/>
            </w:r>
            <w:r>
              <w:rPr>
                <w:noProof/>
                <w:webHidden/>
              </w:rPr>
              <w:instrText xml:space="preserve"> PAGEREF _Toc13955640 \h </w:instrText>
            </w:r>
            <w:r>
              <w:rPr>
                <w:noProof/>
                <w:webHidden/>
              </w:rPr>
            </w:r>
            <w:r>
              <w:rPr>
                <w:noProof/>
                <w:webHidden/>
              </w:rPr>
              <w:fldChar w:fldCharType="separate"/>
            </w:r>
            <w:r>
              <w:rPr>
                <w:noProof/>
                <w:webHidden/>
              </w:rPr>
              <w:t>224</w:t>
            </w:r>
            <w:r>
              <w:rPr>
                <w:noProof/>
                <w:webHidden/>
              </w:rPr>
              <w:fldChar w:fldCharType="end"/>
            </w:r>
          </w:hyperlink>
        </w:p>
        <w:p w14:paraId="0BB05553" w14:textId="7C978E0A" w:rsidR="00930F4F" w:rsidRDefault="00930F4F">
          <w:pPr>
            <w:pStyle w:val="TOC3"/>
            <w:tabs>
              <w:tab w:val="right" w:leader="dot" w:pos="9350"/>
            </w:tabs>
            <w:rPr>
              <w:rFonts w:asciiTheme="minorHAnsi" w:eastAsiaTheme="minorEastAsia" w:hAnsiTheme="minorHAnsi" w:cstheme="minorBidi"/>
              <w:noProof/>
            </w:rPr>
          </w:pPr>
          <w:hyperlink w:anchor="_Toc13955641" w:history="1">
            <w:r w:rsidRPr="00062FBF">
              <w:rPr>
                <w:rStyle w:val="Hyperlink"/>
                <w:noProof/>
              </w:rPr>
              <w:t>Asian American Voters Key</w:t>
            </w:r>
            <w:r>
              <w:rPr>
                <w:noProof/>
                <w:webHidden/>
              </w:rPr>
              <w:tab/>
            </w:r>
            <w:r>
              <w:rPr>
                <w:noProof/>
                <w:webHidden/>
              </w:rPr>
              <w:fldChar w:fldCharType="begin"/>
            </w:r>
            <w:r>
              <w:rPr>
                <w:noProof/>
                <w:webHidden/>
              </w:rPr>
              <w:instrText xml:space="preserve"> PAGEREF _Toc13955641 \h </w:instrText>
            </w:r>
            <w:r>
              <w:rPr>
                <w:noProof/>
                <w:webHidden/>
              </w:rPr>
            </w:r>
            <w:r>
              <w:rPr>
                <w:noProof/>
                <w:webHidden/>
              </w:rPr>
              <w:fldChar w:fldCharType="separate"/>
            </w:r>
            <w:r>
              <w:rPr>
                <w:noProof/>
                <w:webHidden/>
              </w:rPr>
              <w:t>226</w:t>
            </w:r>
            <w:r>
              <w:rPr>
                <w:noProof/>
                <w:webHidden/>
              </w:rPr>
              <w:fldChar w:fldCharType="end"/>
            </w:r>
          </w:hyperlink>
        </w:p>
        <w:p w14:paraId="06C5F80B" w14:textId="75E14A7E" w:rsidR="00930F4F" w:rsidRDefault="00930F4F">
          <w:pPr>
            <w:pStyle w:val="TOC3"/>
            <w:tabs>
              <w:tab w:val="right" w:leader="dot" w:pos="9350"/>
            </w:tabs>
            <w:rPr>
              <w:rFonts w:asciiTheme="minorHAnsi" w:eastAsiaTheme="minorEastAsia" w:hAnsiTheme="minorHAnsi" w:cstheme="minorBidi"/>
              <w:noProof/>
            </w:rPr>
          </w:pPr>
          <w:hyperlink w:anchor="_Toc13955642" w:history="1">
            <w:r w:rsidRPr="00062FBF">
              <w:rPr>
                <w:rStyle w:val="Hyperlink"/>
                <w:noProof/>
              </w:rPr>
              <w:t>Muslim Voter Turnout Key</w:t>
            </w:r>
            <w:r>
              <w:rPr>
                <w:noProof/>
                <w:webHidden/>
              </w:rPr>
              <w:tab/>
            </w:r>
            <w:r>
              <w:rPr>
                <w:noProof/>
                <w:webHidden/>
              </w:rPr>
              <w:fldChar w:fldCharType="begin"/>
            </w:r>
            <w:r>
              <w:rPr>
                <w:noProof/>
                <w:webHidden/>
              </w:rPr>
              <w:instrText xml:space="preserve"> PAGEREF _Toc13955642 \h </w:instrText>
            </w:r>
            <w:r>
              <w:rPr>
                <w:noProof/>
                <w:webHidden/>
              </w:rPr>
            </w:r>
            <w:r>
              <w:rPr>
                <w:noProof/>
                <w:webHidden/>
              </w:rPr>
              <w:fldChar w:fldCharType="separate"/>
            </w:r>
            <w:r>
              <w:rPr>
                <w:noProof/>
                <w:webHidden/>
              </w:rPr>
              <w:t>228</w:t>
            </w:r>
            <w:r>
              <w:rPr>
                <w:noProof/>
                <w:webHidden/>
              </w:rPr>
              <w:fldChar w:fldCharType="end"/>
            </w:r>
          </w:hyperlink>
        </w:p>
        <w:p w14:paraId="73C97BE2" w14:textId="3C0AF9B0" w:rsidR="00930F4F" w:rsidRDefault="00930F4F">
          <w:pPr>
            <w:pStyle w:val="TOC3"/>
            <w:tabs>
              <w:tab w:val="right" w:leader="dot" w:pos="9350"/>
            </w:tabs>
            <w:rPr>
              <w:rFonts w:asciiTheme="minorHAnsi" w:eastAsiaTheme="minorEastAsia" w:hAnsiTheme="minorHAnsi" w:cstheme="minorBidi"/>
              <w:noProof/>
            </w:rPr>
          </w:pPr>
          <w:hyperlink w:anchor="_Toc13955643" w:history="1">
            <w:r w:rsidRPr="00062FBF">
              <w:rPr>
                <w:rStyle w:val="Hyperlink"/>
                <w:noProof/>
              </w:rPr>
              <w:t>Latinx Voter Turnout Key</w:t>
            </w:r>
            <w:r>
              <w:rPr>
                <w:noProof/>
                <w:webHidden/>
              </w:rPr>
              <w:tab/>
            </w:r>
            <w:r>
              <w:rPr>
                <w:noProof/>
                <w:webHidden/>
              </w:rPr>
              <w:fldChar w:fldCharType="begin"/>
            </w:r>
            <w:r>
              <w:rPr>
                <w:noProof/>
                <w:webHidden/>
              </w:rPr>
              <w:instrText xml:space="preserve"> PAGEREF _Toc13955643 \h </w:instrText>
            </w:r>
            <w:r>
              <w:rPr>
                <w:noProof/>
                <w:webHidden/>
              </w:rPr>
            </w:r>
            <w:r>
              <w:rPr>
                <w:noProof/>
                <w:webHidden/>
              </w:rPr>
              <w:fldChar w:fldCharType="separate"/>
            </w:r>
            <w:r>
              <w:rPr>
                <w:noProof/>
                <w:webHidden/>
              </w:rPr>
              <w:t>230</w:t>
            </w:r>
            <w:r>
              <w:rPr>
                <w:noProof/>
                <w:webHidden/>
              </w:rPr>
              <w:fldChar w:fldCharType="end"/>
            </w:r>
          </w:hyperlink>
        </w:p>
        <w:p w14:paraId="13A28EA8" w14:textId="74959E7E" w:rsidR="00930F4F" w:rsidRDefault="00930F4F">
          <w:pPr>
            <w:pStyle w:val="TOC3"/>
            <w:tabs>
              <w:tab w:val="right" w:leader="dot" w:pos="9350"/>
            </w:tabs>
            <w:rPr>
              <w:rFonts w:asciiTheme="minorHAnsi" w:eastAsiaTheme="minorEastAsia" w:hAnsiTheme="minorHAnsi" w:cstheme="minorBidi"/>
              <w:noProof/>
            </w:rPr>
          </w:pPr>
          <w:hyperlink w:anchor="_Toc13955644" w:history="1">
            <w:r w:rsidRPr="00062FBF">
              <w:rPr>
                <w:rStyle w:val="Hyperlink"/>
                <w:noProof/>
              </w:rPr>
              <w:t>Black Women Voters Turnout Key</w:t>
            </w:r>
            <w:r>
              <w:rPr>
                <w:noProof/>
                <w:webHidden/>
              </w:rPr>
              <w:tab/>
            </w:r>
            <w:r>
              <w:rPr>
                <w:noProof/>
                <w:webHidden/>
              </w:rPr>
              <w:fldChar w:fldCharType="begin"/>
            </w:r>
            <w:r>
              <w:rPr>
                <w:noProof/>
                <w:webHidden/>
              </w:rPr>
              <w:instrText xml:space="preserve"> PAGEREF _Toc13955644 \h </w:instrText>
            </w:r>
            <w:r>
              <w:rPr>
                <w:noProof/>
                <w:webHidden/>
              </w:rPr>
            </w:r>
            <w:r>
              <w:rPr>
                <w:noProof/>
                <w:webHidden/>
              </w:rPr>
              <w:fldChar w:fldCharType="separate"/>
            </w:r>
            <w:r>
              <w:rPr>
                <w:noProof/>
                <w:webHidden/>
              </w:rPr>
              <w:t>232</w:t>
            </w:r>
            <w:r>
              <w:rPr>
                <w:noProof/>
                <w:webHidden/>
              </w:rPr>
              <w:fldChar w:fldCharType="end"/>
            </w:r>
          </w:hyperlink>
        </w:p>
        <w:p w14:paraId="5E4778C1" w14:textId="2FDED190" w:rsidR="00930F4F" w:rsidRDefault="00930F4F">
          <w:pPr>
            <w:pStyle w:val="TOC3"/>
            <w:tabs>
              <w:tab w:val="right" w:leader="dot" w:pos="9350"/>
            </w:tabs>
            <w:rPr>
              <w:rFonts w:asciiTheme="minorHAnsi" w:eastAsiaTheme="minorEastAsia" w:hAnsiTheme="minorHAnsi" w:cstheme="minorBidi"/>
              <w:noProof/>
            </w:rPr>
          </w:pPr>
          <w:hyperlink w:anchor="_Toc13955645" w:history="1">
            <w:r w:rsidRPr="00062FBF">
              <w:rPr>
                <w:rStyle w:val="Hyperlink"/>
                <w:noProof/>
              </w:rPr>
              <w:t>Youth Voter Turnout Key</w:t>
            </w:r>
            <w:r>
              <w:rPr>
                <w:noProof/>
                <w:webHidden/>
              </w:rPr>
              <w:tab/>
            </w:r>
            <w:r>
              <w:rPr>
                <w:noProof/>
                <w:webHidden/>
              </w:rPr>
              <w:fldChar w:fldCharType="begin"/>
            </w:r>
            <w:r>
              <w:rPr>
                <w:noProof/>
                <w:webHidden/>
              </w:rPr>
              <w:instrText xml:space="preserve"> PAGEREF _Toc13955645 \h </w:instrText>
            </w:r>
            <w:r>
              <w:rPr>
                <w:noProof/>
                <w:webHidden/>
              </w:rPr>
            </w:r>
            <w:r>
              <w:rPr>
                <w:noProof/>
                <w:webHidden/>
              </w:rPr>
              <w:fldChar w:fldCharType="separate"/>
            </w:r>
            <w:r>
              <w:rPr>
                <w:noProof/>
                <w:webHidden/>
              </w:rPr>
              <w:t>235</w:t>
            </w:r>
            <w:r>
              <w:rPr>
                <w:noProof/>
                <w:webHidden/>
              </w:rPr>
              <w:fldChar w:fldCharType="end"/>
            </w:r>
          </w:hyperlink>
        </w:p>
        <w:p w14:paraId="76F06704" w14:textId="5628F7E2" w:rsidR="00930F4F" w:rsidRDefault="00930F4F">
          <w:pPr>
            <w:pStyle w:val="TOC3"/>
            <w:tabs>
              <w:tab w:val="right" w:leader="dot" w:pos="9350"/>
            </w:tabs>
            <w:rPr>
              <w:rFonts w:asciiTheme="minorHAnsi" w:eastAsiaTheme="minorEastAsia" w:hAnsiTheme="minorHAnsi" w:cstheme="minorBidi"/>
              <w:noProof/>
            </w:rPr>
          </w:pPr>
          <w:hyperlink w:anchor="_Toc13955646" w:history="1">
            <w:r w:rsidRPr="00062FBF">
              <w:rPr>
                <w:rStyle w:val="Hyperlink"/>
                <w:noProof/>
              </w:rPr>
              <w:t>AT – Base Key</w:t>
            </w:r>
            <w:r>
              <w:rPr>
                <w:noProof/>
                <w:webHidden/>
              </w:rPr>
              <w:tab/>
            </w:r>
            <w:r>
              <w:rPr>
                <w:noProof/>
                <w:webHidden/>
              </w:rPr>
              <w:fldChar w:fldCharType="begin"/>
            </w:r>
            <w:r>
              <w:rPr>
                <w:noProof/>
                <w:webHidden/>
              </w:rPr>
              <w:instrText xml:space="preserve"> PAGEREF _Toc13955646 \h </w:instrText>
            </w:r>
            <w:r>
              <w:rPr>
                <w:noProof/>
                <w:webHidden/>
              </w:rPr>
            </w:r>
            <w:r>
              <w:rPr>
                <w:noProof/>
                <w:webHidden/>
              </w:rPr>
              <w:fldChar w:fldCharType="separate"/>
            </w:r>
            <w:r>
              <w:rPr>
                <w:noProof/>
                <w:webHidden/>
              </w:rPr>
              <w:t>237</w:t>
            </w:r>
            <w:r>
              <w:rPr>
                <w:noProof/>
                <w:webHidden/>
              </w:rPr>
              <w:fldChar w:fldCharType="end"/>
            </w:r>
          </w:hyperlink>
        </w:p>
        <w:p w14:paraId="7FACFBA9" w14:textId="2FFC7E1E" w:rsidR="00930F4F" w:rsidRDefault="00930F4F">
          <w:pPr>
            <w:pStyle w:val="TOC3"/>
            <w:tabs>
              <w:tab w:val="right" w:leader="dot" w:pos="9350"/>
            </w:tabs>
            <w:rPr>
              <w:rFonts w:asciiTheme="minorHAnsi" w:eastAsiaTheme="minorEastAsia" w:hAnsiTheme="minorHAnsi" w:cstheme="minorBidi"/>
              <w:noProof/>
            </w:rPr>
          </w:pPr>
          <w:hyperlink w:anchor="_Toc13955647" w:history="1">
            <w:r w:rsidRPr="00062FBF">
              <w:rPr>
                <w:rStyle w:val="Hyperlink"/>
                <w:noProof/>
              </w:rPr>
              <w:t>AT – Black Voters Key</w:t>
            </w:r>
            <w:r>
              <w:rPr>
                <w:noProof/>
                <w:webHidden/>
              </w:rPr>
              <w:tab/>
            </w:r>
            <w:r>
              <w:rPr>
                <w:noProof/>
                <w:webHidden/>
              </w:rPr>
              <w:fldChar w:fldCharType="begin"/>
            </w:r>
            <w:r>
              <w:rPr>
                <w:noProof/>
                <w:webHidden/>
              </w:rPr>
              <w:instrText xml:space="preserve"> PAGEREF _Toc13955647 \h </w:instrText>
            </w:r>
            <w:r>
              <w:rPr>
                <w:noProof/>
                <w:webHidden/>
              </w:rPr>
            </w:r>
            <w:r>
              <w:rPr>
                <w:noProof/>
                <w:webHidden/>
              </w:rPr>
              <w:fldChar w:fldCharType="separate"/>
            </w:r>
            <w:r>
              <w:rPr>
                <w:noProof/>
                <w:webHidden/>
              </w:rPr>
              <w:t>238</w:t>
            </w:r>
            <w:r>
              <w:rPr>
                <w:noProof/>
                <w:webHidden/>
              </w:rPr>
              <w:fldChar w:fldCharType="end"/>
            </w:r>
          </w:hyperlink>
        </w:p>
        <w:p w14:paraId="2A3F824C" w14:textId="621B4163" w:rsidR="00930F4F" w:rsidRDefault="00930F4F">
          <w:pPr>
            <w:pStyle w:val="TOC3"/>
            <w:tabs>
              <w:tab w:val="right" w:leader="dot" w:pos="9350"/>
            </w:tabs>
            <w:rPr>
              <w:rFonts w:asciiTheme="minorHAnsi" w:eastAsiaTheme="minorEastAsia" w:hAnsiTheme="minorHAnsi" w:cstheme="minorBidi"/>
              <w:noProof/>
            </w:rPr>
          </w:pPr>
          <w:hyperlink w:anchor="_Toc13955648" w:history="1">
            <w:r w:rsidRPr="00062FBF">
              <w:rPr>
                <w:rStyle w:val="Hyperlink"/>
                <w:noProof/>
              </w:rPr>
              <w:t>AT – Latinx Voters Key</w:t>
            </w:r>
            <w:r>
              <w:rPr>
                <w:noProof/>
                <w:webHidden/>
              </w:rPr>
              <w:tab/>
            </w:r>
            <w:r>
              <w:rPr>
                <w:noProof/>
                <w:webHidden/>
              </w:rPr>
              <w:fldChar w:fldCharType="begin"/>
            </w:r>
            <w:r>
              <w:rPr>
                <w:noProof/>
                <w:webHidden/>
              </w:rPr>
              <w:instrText xml:space="preserve"> PAGEREF _Toc13955648 \h </w:instrText>
            </w:r>
            <w:r>
              <w:rPr>
                <w:noProof/>
                <w:webHidden/>
              </w:rPr>
            </w:r>
            <w:r>
              <w:rPr>
                <w:noProof/>
                <w:webHidden/>
              </w:rPr>
              <w:fldChar w:fldCharType="separate"/>
            </w:r>
            <w:r>
              <w:rPr>
                <w:noProof/>
                <w:webHidden/>
              </w:rPr>
              <w:t>239</w:t>
            </w:r>
            <w:r>
              <w:rPr>
                <w:noProof/>
                <w:webHidden/>
              </w:rPr>
              <w:fldChar w:fldCharType="end"/>
            </w:r>
          </w:hyperlink>
        </w:p>
        <w:p w14:paraId="617679D8" w14:textId="530D643D" w:rsidR="00930F4F" w:rsidRDefault="00930F4F">
          <w:pPr>
            <w:pStyle w:val="TOC3"/>
            <w:tabs>
              <w:tab w:val="right" w:leader="dot" w:pos="9350"/>
            </w:tabs>
            <w:rPr>
              <w:rFonts w:asciiTheme="minorHAnsi" w:eastAsiaTheme="minorEastAsia" w:hAnsiTheme="minorHAnsi" w:cstheme="minorBidi"/>
              <w:noProof/>
            </w:rPr>
          </w:pPr>
          <w:hyperlink w:anchor="_Toc13955649" w:history="1">
            <w:r w:rsidRPr="00062FBF">
              <w:rPr>
                <w:rStyle w:val="Hyperlink"/>
                <w:noProof/>
              </w:rPr>
              <w:t>AT – Youth Vote Key</w:t>
            </w:r>
            <w:r>
              <w:rPr>
                <w:noProof/>
                <w:webHidden/>
              </w:rPr>
              <w:tab/>
            </w:r>
            <w:r>
              <w:rPr>
                <w:noProof/>
                <w:webHidden/>
              </w:rPr>
              <w:fldChar w:fldCharType="begin"/>
            </w:r>
            <w:r>
              <w:rPr>
                <w:noProof/>
                <w:webHidden/>
              </w:rPr>
              <w:instrText xml:space="preserve"> PAGEREF _Toc13955649 \h </w:instrText>
            </w:r>
            <w:r>
              <w:rPr>
                <w:noProof/>
                <w:webHidden/>
              </w:rPr>
            </w:r>
            <w:r>
              <w:rPr>
                <w:noProof/>
                <w:webHidden/>
              </w:rPr>
              <w:fldChar w:fldCharType="separate"/>
            </w:r>
            <w:r>
              <w:rPr>
                <w:noProof/>
                <w:webHidden/>
              </w:rPr>
              <w:t>241</w:t>
            </w:r>
            <w:r>
              <w:rPr>
                <w:noProof/>
                <w:webHidden/>
              </w:rPr>
              <w:fldChar w:fldCharType="end"/>
            </w:r>
          </w:hyperlink>
        </w:p>
        <w:p w14:paraId="192D4450" w14:textId="32E87E82" w:rsidR="00930F4F" w:rsidRDefault="00930F4F">
          <w:pPr>
            <w:pStyle w:val="TOC3"/>
            <w:tabs>
              <w:tab w:val="right" w:leader="dot" w:pos="9350"/>
            </w:tabs>
            <w:rPr>
              <w:rFonts w:asciiTheme="minorHAnsi" w:eastAsiaTheme="minorEastAsia" w:hAnsiTheme="minorHAnsi" w:cstheme="minorBidi"/>
              <w:noProof/>
            </w:rPr>
          </w:pPr>
          <w:hyperlink w:anchor="_Toc13955650" w:history="1">
            <w:r w:rsidRPr="00062FBF">
              <w:rPr>
                <w:rStyle w:val="Hyperlink"/>
                <w:noProof/>
              </w:rPr>
              <w:t>AT – Disabled Voters Key</w:t>
            </w:r>
            <w:r>
              <w:rPr>
                <w:noProof/>
                <w:webHidden/>
              </w:rPr>
              <w:tab/>
            </w:r>
            <w:r>
              <w:rPr>
                <w:noProof/>
                <w:webHidden/>
              </w:rPr>
              <w:fldChar w:fldCharType="begin"/>
            </w:r>
            <w:r>
              <w:rPr>
                <w:noProof/>
                <w:webHidden/>
              </w:rPr>
              <w:instrText xml:space="preserve"> PAGEREF _Toc13955650 \h </w:instrText>
            </w:r>
            <w:r>
              <w:rPr>
                <w:noProof/>
                <w:webHidden/>
              </w:rPr>
            </w:r>
            <w:r>
              <w:rPr>
                <w:noProof/>
                <w:webHidden/>
              </w:rPr>
              <w:fldChar w:fldCharType="separate"/>
            </w:r>
            <w:r>
              <w:rPr>
                <w:noProof/>
                <w:webHidden/>
              </w:rPr>
              <w:t>242</w:t>
            </w:r>
            <w:r>
              <w:rPr>
                <w:noProof/>
                <w:webHidden/>
              </w:rPr>
              <w:fldChar w:fldCharType="end"/>
            </w:r>
          </w:hyperlink>
        </w:p>
        <w:p w14:paraId="78A279AA" w14:textId="341D4ACB" w:rsidR="00930F4F" w:rsidRDefault="00930F4F">
          <w:pPr>
            <w:pStyle w:val="TOC2"/>
            <w:tabs>
              <w:tab w:val="right" w:leader="dot" w:pos="9350"/>
            </w:tabs>
            <w:rPr>
              <w:rFonts w:asciiTheme="minorHAnsi" w:eastAsiaTheme="minorEastAsia" w:hAnsiTheme="minorHAnsi" w:cstheme="minorBidi"/>
              <w:noProof/>
            </w:rPr>
          </w:pPr>
          <w:hyperlink w:anchor="_Toc13955651" w:history="1">
            <w:r w:rsidRPr="00062FBF">
              <w:rPr>
                <w:rStyle w:val="Hyperlink"/>
                <w:noProof/>
              </w:rPr>
              <w:t>Key Issues</w:t>
            </w:r>
            <w:r>
              <w:rPr>
                <w:noProof/>
                <w:webHidden/>
              </w:rPr>
              <w:tab/>
            </w:r>
            <w:r>
              <w:rPr>
                <w:noProof/>
                <w:webHidden/>
              </w:rPr>
              <w:fldChar w:fldCharType="begin"/>
            </w:r>
            <w:r>
              <w:rPr>
                <w:noProof/>
                <w:webHidden/>
              </w:rPr>
              <w:instrText xml:space="preserve"> PAGEREF _Toc13955651 \h </w:instrText>
            </w:r>
            <w:r>
              <w:rPr>
                <w:noProof/>
                <w:webHidden/>
              </w:rPr>
            </w:r>
            <w:r>
              <w:rPr>
                <w:noProof/>
                <w:webHidden/>
              </w:rPr>
              <w:fldChar w:fldCharType="separate"/>
            </w:r>
            <w:r>
              <w:rPr>
                <w:noProof/>
                <w:webHidden/>
              </w:rPr>
              <w:t>244</w:t>
            </w:r>
            <w:r>
              <w:rPr>
                <w:noProof/>
                <w:webHidden/>
              </w:rPr>
              <w:fldChar w:fldCharType="end"/>
            </w:r>
          </w:hyperlink>
        </w:p>
        <w:p w14:paraId="0C226F57" w14:textId="1BA2465A" w:rsidR="00930F4F" w:rsidRDefault="00930F4F">
          <w:pPr>
            <w:pStyle w:val="TOC3"/>
            <w:tabs>
              <w:tab w:val="right" w:leader="dot" w:pos="9350"/>
            </w:tabs>
            <w:rPr>
              <w:rFonts w:asciiTheme="minorHAnsi" w:eastAsiaTheme="minorEastAsia" w:hAnsiTheme="minorHAnsi" w:cstheme="minorBidi"/>
              <w:noProof/>
            </w:rPr>
          </w:pPr>
          <w:hyperlink w:anchor="_Toc13955652" w:history="1">
            <w:r w:rsidRPr="00062FBF">
              <w:rPr>
                <w:rStyle w:val="Hyperlink"/>
                <w:noProof/>
              </w:rPr>
              <w:t>China Key to 2020</w:t>
            </w:r>
            <w:r>
              <w:rPr>
                <w:noProof/>
                <w:webHidden/>
              </w:rPr>
              <w:tab/>
            </w:r>
            <w:r>
              <w:rPr>
                <w:noProof/>
                <w:webHidden/>
              </w:rPr>
              <w:fldChar w:fldCharType="begin"/>
            </w:r>
            <w:r>
              <w:rPr>
                <w:noProof/>
                <w:webHidden/>
              </w:rPr>
              <w:instrText xml:space="preserve"> PAGEREF _Toc13955652 \h </w:instrText>
            </w:r>
            <w:r>
              <w:rPr>
                <w:noProof/>
                <w:webHidden/>
              </w:rPr>
            </w:r>
            <w:r>
              <w:rPr>
                <w:noProof/>
                <w:webHidden/>
              </w:rPr>
              <w:fldChar w:fldCharType="separate"/>
            </w:r>
            <w:r>
              <w:rPr>
                <w:noProof/>
                <w:webHidden/>
              </w:rPr>
              <w:t>245</w:t>
            </w:r>
            <w:r>
              <w:rPr>
                <w:noProof/>
                <w:webHidden/>
              </w:rPr>
              <w:fldChar w:fldCharType="end"/>
            </w:r>
          </w:hyperlink>
        </w:p>
        <w:p w14:paraId="20160465" w14:textId="27B4390F" w:rsidR="00930F4F" w:rsidRDefault="00930F4F">
          <w:pPr>
            <w:pStyle w:val="TOC3"/>
            <w:tabs>
              <w:tab w:val="right" w:leader="dot" w:pos="9350"/>
            </w:tabs>
            <w:rPr>
              <w:rFonts w:asciiTheme="minorHAnsi" w:eastAsiaTheme="minorEastAsia" w:hAnsiTheme="minorHAnsi" w:cstheme="minorBidi"/>
              <w:noProof/>
            </w:rPr>
          </w:pPr>
          <w:hyperlink w:anchor="_Toc13955653" w:history="1">
            <w:r w:rsidRPr="00062FBF">
              <w:rPr>
                <w:rStyle w:val="Hyperlink"/>
                <w:noProof/>
              </w:rPr>
              <w:t>Israel Key to 2020</w:t>
            </w:r>
            <w:r>
              <w:rPr>
                <w:noProof/>
                <w:webHidden/>
              </w:rPr>
              <w:tab/>
            </w:r>
            <w:r>
              <w:rPr>
                <w:noProof/>
                <w:webHidden/>
              </w:rPr>
              <w:fldChar w:fldCharType="begin"/>
            </w:r>
            <w:r>
              <w:rPr>
                <w:noProof/>
                <w:webHidden/>
              </w:rPr>
              <w:instrText xml:space="preserve"> PAGEREF _Toc13955653 \h </w:instrText>
            </w:r>
            <w:r>
              <w:rPr>
                <w:noProof/>
                <w:webHidden/>
              </w:rPr>
            </w:r>
            <w:r>
              <w:rPr>
                <w:noProof/>
                <w:webHidden/>
              </w:rPr>
              <w:fldChar w:fldCharType="separate"/>
            </w:r>
            <w:r>
              <w:rPr>
                <w:noProof/>
                <w:webHidden/>
              </w:rPr>
              <w:t>246</w:t>
            </w:r>
            <w:r>
              <w:rPr>
                <w:noProof/>
                <w:webHidden/>
              </w:rPr>
              <w:fldChar w:fldCharType="end"/>
            </w:r>
          </w:hyperlink>
        </w:p>
        <w:p w14:paraId="07B35B7B" w14:textId="3B0752C6" w:rsidR="00930F4F" w:rsidRDefault="00930F4F">
          <w:pPr>
            <w:pStyle w:val="TOC3"/>
            <w:tabs>
              <w:tab w:val="right" w:leader="dot" w:pos="9350"/>
            </w:tabs>
            <w:rPr>
              <w:rFonts w:asciiTheme="minorHAnsi" w:eastAsiaTheme="minorEastAsia" w:hAnsiTheme="minorHAnsi" w:cstheme="minorBidi"/>
              <w:noProof/>
            </w:rPr>
          </w:pPr>
          <w:hyperlink w:anchor="_Toc13955654" w:history="1">
            <w:r w:rsidRPr="00062FBF">
              <w:rPr>
                <w:rStyle w:val="Hyperlink"/>
                <w:noProof/>
              </w:rPr>
              <w:t>Iran Key to 2020</w:t>
            </w:r>
            <w:r>
              <w:rPr>
                <w:noProof/>
                <w:webHidden/>
              </w:rPr>
              <w:tab/>
            </w:r>
            <w:r>
              <w:rPr>
                <w:noProof/>
                <w:webHidden/>
              </w:rPr>
              <w:fldChar w:fldCharType="begin"/>
            </w:r>
            <w:r>
              <w:rPr>
                <w:noProof/>
                <w:webHidden/>
              </w:rPr>
              <w:instrText xml:space="preserve"> PAGEREF _Toc13955654 \h </w:instrText>
            </w:r>
            <w:r>
              <w:rPr>
                <w:noProof/>
                <w:webHidden/>
              </w:rPr>
            </w:r>
            <w:r>
              <w:rPr>
                <w:noProof/>
                <w:webHidden/>
              </w:rPr>
              <w:fldChar w:fldCharType="separate"/>
            </w:r>
            <w:r>
              <w:rPr>
                <w:noProof/>
                <w:webHidden/>
              </w:rPr>
              <w:t>255</w:t>
            </w:r>
            <w:r>
              <w:rPr>
                <w:noProof/>
                <w:webHidden/>
              </w:rPr>
              <w:fldChar w:fldCharType="end"/>
            </w:r>
          </w:hyperlink>
        </w:p>
        <w:p w14:paraId="06C9276C" w14:textId="33A711C3" w:rsidR="00930F4F" w:rsidRDefault="00930F4F">
          <w:pPr>
            <w:pStyle w:val="TOC3"/>
            <w:tabs>
              <w:tab w:val="right" w:leader="dot" w:pos="9350"/>
            </w:tabs>
            <w:rPr>
              <w:rFonts w:asciiTheme="minorHAnsi" w:eastAsiaTheme="minorEastAsia" w:hAnsiTheme="minorHAnsi" w:cstheme="minorBidi"/>
              <w:noProof/>
            </w:rPr>
          </w:pPr>
          <w:hyperlink w:anchor="_Toc13955655" w:history="1">
            <w:r w:rsidRPr="00062FBF">
              <w:rPr>
                <w:rStyle w:val="Hyperlink"/>
                <w:noProof/>
              </w:rPr>
              <w:t>Manufacturing Issue Key</w:t>
            </w:r>
            <w:r>
              <w:rPr>
                <w:noProof/>
                <w:webHidden/>
              </w:rPr>
              <w:tab/>
            </w:r>
            <w:r>
              <w:rPr>
                <w:noProof/>
                <w:webHidden/>
              </w:rPr>
              <w:fldChar w:fldCharType="begin"/>
            </w:r>
            <w:r>
              <w:rPr>
                <w:noProof/>
                <w:webHidden/>
              </w:rPr>
              <w:instrText xml:space="preserve"> PAGEREF _Toc13955655 \h </w:instrText>
            </w:r>
            <w:r>
              <w:rPr>
                <w:noProof/>
                <w:webHidden/>
              </w:rPr>
            </w:r>
            <w:r>
              <w:rPr>
                <w:noProof/>
                <w:webHidden/>
              </w:rPr>
              <w:fldChar w:fldCharType="separate"/>
            </w:r>
            <w:r>
              <w:rPr>
                <w:noProof/>
                <w:webHidden/>
              </w:rPr>
              <w:t>257</w:t>
            </w:r>
            <w:r>
              <w:rPr>
                <w:noProof/>
                <w:webHidden/>
              </w:rPr>
              <w:fldChar w:fldCharType="end"/>
            </w:r>
          </w:hyperlink>
        </w:p>
        <w:p w14:paraId="6DFA1460" w14:textId="4106AAFB" w:rsidR="00930F4F" w:rsidRDefault="00930F4F">
          <w:pPr>
            <w:pStyle w:val="TOC1"/>
            <w:tabs>
              <w:tab w:val="right" w:leader="dot" w:pos="9350"/>
            </w:tabs>
            <w:rPr>
              <w:rFonts w:asciiTheme="minorHAnsi" w:eastAsiaTheme="minorEastAsia" w:hAnsiTheme="minorHAnsi" w:cstheme="minorBidi"/>
              <w:noProof/>
            </w:rPr>
          </w:pPr>
          <w:hyperlink w:anchor="_Toc13955656" w:history="1">
            <w:r w:rsidRPr="00062FBF">
              <w:rPr>
                <w:rStyle w:val="Hyperlink"/>
                <w:noProof/>
              </w:rPr>
              <w:t>****AFF Answers</w:t>
            </w:r>
            <w:r>
              <w:rPr>
                <w:noProof/>
                <w:webHidden/>
              </w:rPr>
              <w:tab/>
            </w:r>
            <w:r>
              <w:rPr>
                <w:noProof/>
                <w:webHidden/>
              </w:rPr>
              <w:fldChar w:fldCharType="begin"/>
            </w:r>
            <w:r>
              <w:rPr>
                <w:noProof/>
                <w:webHidden/>
              </w:rPr>
              <w:instrText xml:space="preserve"> PAGEREF _Toc13955656 \h </w:instrText>
            </w:r>
            <w:r>
              <w:rPr>
                <w:noProof/>
                <w:webHidden/>
              </w:rPr>
            </w:r>
            <w:r>
              <w:rPr>
                <w:noProof/>
                <w:webHidden/>
              </w:rPr>
              <w:fldChar w:fldCharType="separate"/>
            </w:r>
            <w:r>
              <w:rPr>
                <w:noProof/>
                <w:webHidden/>
              </w:rPr>
              <w:t>259</w:t>
            </w:r>
            <w:r>
              <w:rPr>
                <w:noProof/>
                <w:webHidden/>
              </w:rPr>
              <w:fldChar w:fldCharType="end"/>
            </w:r>
          </w:hyperlink>
        </w:p>
        <w:p w14:paraId="2DECA548" w14:textId="13BB9C97" w:rsidR="00930F4F" w:rsidRDefault="00930F4F">
          <w:pPr>
            <w:pStyle w:val="TOC1"/>
            <w:tabs>
              <w:tab w:val="right" w:leader="dot" w:pos="9350"/>
            </w:tabs>
            <w:rPr>
              <w:rFonts w:asciiTheme="minorHAnsi" w:eastAsiaTheme="minorEastAsia" w:hAnsiTheme="minorHAnsi" w:cstheme="minorBidi"/>
              <w:noProof/>
            </w:rPr>
          </w:pPr>
          <w:hyperlink w:anchor="_Toc13955657" w:history="1">
            <w:r w:rsidRPr="00062FBF">
              <w:rPr>
                <w:rStyle w:val="Hyperlink"/>
                <w:noProof/>
              </w:rPr>
              <w:t>Link Answers</w:t>
            </w:r>
            <w:r>
              <w:rPr>
                <w:noProof/>
                <w:webHidden/>
              </w:rPr>
              <w:tab/>
            </w:r>
            <w:r>
              <w:rPr>
                <w:noProof/>
                <w:webHidden/>
              </w:rPr>
              <w:fldChar w:fldCharType="begin"/>
            </w:r>
            <w:r>
              <w:rPr>
                <w:noProof/>
                <w:webHidden/>
              </w:rPr>
              <w:instrText xml:space="preserve"> PAGEREF _Toc13955657 \h </w:instrText>
            </w:r>
            <w:r>
              <w:rPr>
                <w:noProof/>
                <w:webHidden/>
              </w:rPr>
            </w:r>
            <w:r>
              <w:rPr>
                <w:noProof/>
                <w:webHidden/>
              </w:rPr>
              <w:fldChar w:fldCharType="separate"/>
            </w:r>
            <w:r>
              <w:rPr>
                <w:noProof/>
                <w:webHidden/>
              </w:rPr>
              <w:t>260</w:t>
            </w:r>
            <w:r>
              <w:rPr>
                <w:noProof/>
                <w:webHidden/>
              </w:rPr>
              <w:fldChar w:fldCharType="end"/>
            </w:r>
          </w:hyperlink>
        </w:p>
        <w:p w14:paraId="6A8D7F1D" w14:textId="1B87EC7B" w:rsidR="00930F4F" w:rsidRDefault="00930F4F">
          <w:pPr>
            <w:pStyle w:val="TOC2"/>
            <w:tabs>
              <w:tab w:val="right" w:leader="dot" w:pos="9350"/>
            </w:tabs>
            <w:rPr>
              <w:rFonts w:asciiTheme="minorHAnsi" w:eastAsiaTheme="minorEastAsia" w:hAnsiTheme="minorHAnsi" w:cstheme="minorBidi"/>
              <w:noProof/>
            </w:rPr>
          </w:pPr>
          <w:hyperlink w:anchor="_Toc13955658" w:history="1">
            <w:r w:rsidRPr="00062FBF">
              <w:rPr>
                <w:rStyle w:val="Hyperlink"/>
                <w:noProof/>
              </w:rPr>
              <w:t>Generic</w:t>
            </w:r>
            <w:r>
              <w:rPr>
                <w:noProof/>
                <w:webHidden/>
              </w:rPr>
              <w:tab/>
            </w:r>
            <w:r>
              <w:rPr>
                <w:noProof/>
                <w:webHidden/>
              </w:rPr>
              <w:fldChar w:fldCharType="begin"/>
            </w:r>
            <w:r>
              <w:rPr>
                <w:noProof/>
                <w:webHidden/>
              </w:rPr>
              <w:instrText xml:space="preserve"> PAGEREF _Toc13955658 \h </w:instrText>
            </w:r>
            <w:r>
              <w:rPr>
                <w:noProof/>
                <w:webHidden/>
              </w:rPr>
            </w:r>
            <w:r>
              <w:rPr>
                <w:noProof/>
                <w:webHidden/>
              </w:rPr>
              <w:fldChar w:fldCharType="separate"/>
            </w:r>
            <w:r>
              <w:rPr>
                <w:noProof/>
                <w:webHidden/>
              </w:rPr>
              <w:t>261</w:t>
            </w:r>
            <w:r>
              <w:rPr>
                <w:noProof/>
                <w:webHidden/>
              </w:rPr>
              <w:fldChar w:fldCharType="end"/>
            </w:r>
          </w:hyperlink>
        </w:p>
        <w:p w14:paraId="51527212" w14:textId="737B92DE" w:rsidR="00930F4F" w:rsidRDefault="00930F4F">
          <w:pPr>
            <w:pStyle w:val="TOC3"/>
            <w:tabs>
              <w:tab w:val="right" w:leader="dot" w:pos="9350"/>
            </w:tabs>
            <w:rPr>
              <w:rFonts w:asciiTheme="minorHAnsi" w:eastAsiaTheme="minorEastAsia" w:hAnsiTheme="minorHAnsi" w:cstheme="minorBidi"/>
              <w:noProof/>
            </w:rPr>
          </w:pPr>
          <w:hyperlink w:anchor="_Toc13955659" w:history="1">
            <w:r w:rsidRPr="00062FBF">
              <w:rPr>
                <w:rStyle w:val="Hyperlink"/>
                <w:noProof/>
              </w:rPr>
              <w:t>No Link/Link Turn – Arms Sales Unpopular</w:t>
            </w:r>
            <w:r>
              <w:rPr>
                <w:noProof/>
                <w:webHidden/>
              </w:rPr>
              <w:tab/>
            </w:r>
            <w:r>
              <w:rPr>
                <w:noProof/>
                <w:webHidden/>
              </w:rPr>
              <w:fldChar w:fldCharType="begin"/>
            </w:r>
            <w:r>
              <w:rPr>
                <w:noProof/>
                <w:webHidden/>
              </w:rPr>
              <w:instrText xml:space="preserve"> PAGEREF _Toc13955659 \h </w:instrText>
            </w:r>
            <w:r>
              <w:rPr>
                <w:noProof/>
                <w:webHidden/>
              </w:rPr>
            </w:r>
            <w:r>
              <w:rPr>
                <w:noProof/>
                <w:webHidden/>
              </w:rPr>
              <w:fldChar w:fldCharType="separate"/>
            </w:r>
            <w:r>
              <w:rPr>
                <w:noProof/>
                <w:webHidden/>
              </w:rPr>
              <w:t>262</w:t>
            </w:r>
            <w:r>
              <w:rPr>
                <w:noProof/>
                <w:webHidden/>
              </w:rPr>
              <w:fldChar w:fldCharType="end"/>
            </w:r>
          </w:hyperlink>
        </w:p>
        <w:p w14:paraId="62EF0403" w14:textId="2313A0B0" w:rsidR="00930F4F" w:rsidRDefault="00930F4F">
          <w:pPr>
            <w:pStyle w:val="TOC3"/>
            <w:tabs>
              <w:tab w:val="right" w:leader="dot" w:pos="9350"/>
            </w:tabs>
            <w:rPr>
              <w:rFonts w:asciiTheme="minorHAnsi" w:eastAsiaTheme="minorEastAsia" w:hAnsiTheme="minorHAnsi" w:cstheme="minorBidi"/>
              <w:noProof/>
            </w:rPr>
          </w:pPr>
          <w:hyperlink w:anchor="_Toc13955660" w:history="1">
            <w:r w:rsidRPr="00062FBF">
              <w:rPr>
                <w:rStyle w:val="Hyperlink"/>
                <w:noProof/>
              </w:rPr>
              <w:t>No Link – Trump Lies</w:t>
            </w:r>
            <w:r>
              <w:rPr>
                <w:noProof/>
                <w:webHidden/>
              </w:rPr>
              <w:tab/>
            </w:r>
            <w:r>
              <w:rPr>
                <w:noProof/>
                <w:webHidden/>
              </w:rPr>
              <w:fldChar w:fldCharType="begin"/>
            </w:r>
            <w:r>
              <w:rPr>
                <w:noProof/>
                <w:webHidden/>
              </w:rPr>
              <w:instrText xml:space="preserve"> PAGEREF _Toc13955660 \h </w:instrText>
            </w:r>
            <w:r>
              <w:rPr>
                <w:noProof/>
                <w:webHidden/>
              </w:rPr>
            </w:r>
            <w:r>
              <w:rPr>
                <w:noProof/>
                <w:webHidden/>
              </w:rPr>
              <w:fldChar w:fldCharType="separate"/>
            </w:r>
            <w:r>
              <w:rPr>
                <w:noProof/>
                <w:webHidden/>
              </w:rPr>
              <w:t>263</w:t>
            </w:r>
            <w:r>
              <w:rPr>
                <w:noProof/>
                <w:webHidden/>
              </w:rPr>
              <w:fldChar w:fldCharType="end"/>
            </w:r>
          </w:hyperlink>
        </w:p>
        <w:p w14:paraId="0679E160" w14:textId="7C90BA21" w:rsidR="00930F4F" w:rsidRDefault="00930F4F">
          <w:pPr>
            <w:pStyle w:val="TOC3"/>
            <w:tabs>
              <w:tab w:val="right" w:leader="dot" w:pos="9350"/>
            </w:tabs>
            <w:rPr>
              <w:rFonts w:asciiTheme="minorHAnsi" w:eastAsiaTheme="minorEastAsia" w:hAnsiTheme="minorHAnsi" w:cstheme="minorBidi"/>
              <w:noProof/>
            </w:rPr>
          </w:pPr>
          <w:hyperlink w:anchor="_Toc13955661" w:history="1">
            <w:r w:rsidRPr="00062FBF">
              <w:rPr>
                <w:rStyle w:val="Hyperlink"/>
                <w:noProof/>
              </w:rPr>
              <w:t>No Link – Trump Shifts the Blame</w:t>
            </w:r>
            <w:r>
              <w:rPr>
                <w:noProof/>
                <w:webHidden/>
              </w:rPr>
              <w:tab/>
            </w:r>
            <w:r>
              <w:rPr>
                <w:noProof/>
                <w:webHidden/>
              </w:rPr>
              <w:fldChar w:fldCharType="begin"/>
            </w:r>
            <w:r>
              <w:rPr>
                <w:noProof/>
                <w:webHidden/>
              </w:rPr>
              <w:instrText xml:space="preserve"> PAGEREF _Toc13955661 \h </w:instrText>
            </w:r>
            <w:r>
              <w:rPr>
                <w:noProof/>
                <w:webHidden/>
              </w:rPr>
            </w:r>
            <w:r>
              <w:rPr>
                <w:noProof/>
                <w:webHidden/>
              </w:rPr>
              <w:fldChar w:fldCharType="separate"/>
            </w:r>
            <w:r>
              <w:rPr>
                <w:noProof/>
                <w:webHidden/>
              </w:rPr>
              <w:t>265</w:t>
            </w:r>
            <w:r>
              <w:rPr>
                <w:noProof/>
                <w:webHidden/>
              </w:rPr>
              <w:fldChar w:fldCharType="end"/>
            </w:r>
          </w:hyperlink>
        </w:p>
        <w:p w14:paraId="0CC7E423" w14:textId="7347F750" w:rsidR="00930F4F" w:rsidRDefault="00930F4F">
          <w:pPr>
            <w:pStyle w:val="TOC3"/>
            <w:tabs>
              <w:tab w:val="right" w:leader="dot" w:pos="9350"/>
            </w:tabs>
            <w:rPr>
              <w:rFonts w:asciiTheme="minorHAnsi" w:eastAsiaTheme="minorEastAsia" w:hAnsiTheme="minorHAnsi" w:cstheme="minorBidi"/>
              <w:noProof/>
            </w:rPr>
          </w:pPr>
          <w:hyperlink w:anchor="_Toc13955662" w:history="1">
            <w:r w:rsidRPr="00062FBF">
              <w:rPr>
                <w:rStyle w:val="Hyperlink"/>
                <w:noProof/>
              </w:rPr>
              <w:t>No Link – Foreign Policy Reality Show</w:t>
            </w:r>
            <w:r>
              <w:rPr>
                <w:noProof/>
                <w:webHidden/>
              </w:rPr>
              <w:tab/>
            </w:r>
            <w:r>
              <w:rPr>
                <w:noProof/>
                <w:webHidden/>
              </w:rPr>
              <w:fldChar w:fldCharType="begin"/>
            </w:r>
            <w:r>
              <w:rPr>
                <w:noProof/>
                <w:webHidden/>
              </w:rPr>
              <w:instrText xml:space="preserve"> PAGEREF _Toc13955662 \h </w:instrText>
            </w:r>
            <w:r>
              <w:rPr>
                <w:noProof/>
                <w:webHidden/>
              </w:rPr>
            </w:r>
            <w:r>
              <w:rPr>
                <w:noProof/>
                <w:webHidden/>
              </w:rPr>
              <w:fldChar w:fldCharType="separate"/>
            </w:r>
            <w:r>
              <w:rPr>
                <w:noProof/>
                <w:webHidden/>
              </w:rPr>
              <w:t>276</w:t>
            </w:r>
            <w:r>
              <w:rPr>
                <w:noProof/>
                <w:webHidden/>
              </w:rPr>
              <w:fldChar w:fldCharType="end"/>
            </w:r>
          </w:hyperlink>
        </w:p>
        <w:p w14:paraId="6B87D865" w14:textId="09319A4A" w:rsidR="00930F4F" w:rsidRDefault="00930F4F">
          <w:pPr>
            <w:pStyle w:val="TOC3"/>
            <w:tabs>
              <w:tab w:val="right" w:leader="dot" w:pos="9350"/>
            </w:tabs>
            <w:rPr>
              <w:rFonts w:asciiTheme="minorHAnsi" w:eastAsiaTheme="minorEastAsia" w:hAnsiTheme="minorHAnsi" w:cstheme="minorBidi"/>
              <w:noProof/>
            </w:rPr>
          </w:pPr>
          <w:hyperlink w:anchor="_Toc13955663" w:history="1">
            <w:r w:rsidRPr="00062FBF">
              <w:rPr>
                <w:rStyle w:val="Hyperlink"/>
                <w:noProof/>
              </w:rPr>
              <w:t>AT – Flip Flop Link</w:t>
            </w:r>
            <w:r>
              <w:rPr>
                <w:noProof/>
                <w:webHidden/>
              </w:rPr>
              <w:tab/>
            </w:r>
            <w:r>
              <w:rPr>
                <w:noProof/>
                <w:webHidden/>
              </w:rPr>
              <w:fldChar w:fldCharType="begin"/>
            </w:r>
            <w:r>
              <w:rPr>
                <w:noProof/>
                <w:webHidden/>
              </w:rPr>
              <w:instrText xml:space="preserve"> PAGEREF _Toc13955663 \h </w:instrText>
            </w:r>
            <w:r>
              <w:rPr>
                <w:noProof/>
                <w:webHidden/>
              </w:rPr>
            </w:r>
            <w:r>
              <w:rPr>
                <w:noProof/>
                <w:webHidden/>
              </w:rPr>
              <w:fldChar w:fldCharType="separate"/>
            </w:r>
            <w:r>
              <w:rPr>
                <w:noProof/>
                <w:webHidden/>
              </w:rPr>
              <w:t>279</w:t>
            </w:r>
            <w:r>
              <w:rPr>
                <w:noProof/>
                <w:webHidden/>
              </w:rPr>
              <w:fldChar w:fldCharType="end"/>
            </w:r>
          </w:hyperlink>
        </w:p>
        <w:p w14:paraId="5585980C" w14:textId="21327749" w:rsidR="00930F4F" w:rsidRDefault="00930F4F">
          <w:pPr>
            <w:pStyle w:val="TOC3"/>
            <w:tabs>
              <w:tab w:val="right" w:leader="dot" w:pos="9350"/>
            </w:tabs>
            <w:rPr>
              <w:rFonts w:asciiTheme="minorHAnsi" w:eastAsiaTheme="minorEastAsia" w:hAnsiTheme="minorHAnsi" w:cstheme="minorBidi"/>
              <w:noProof/>
            </w:rPr>
          </w:pPr>
          <w:hyperlink w:anchor="_Toc13955664" w:history="1">
            <w:r w:rsidRPr="00062FBF">
              <w:rPr>
                <w:rStyle w:val="Hyperlink"/>
                <w:noProof/>
              </w:rPr>
              <w:t>AT – Veto Link</w:t>
            </w:r>
            <w:r>
              <w:rPr>
                <w:noProof/>
                <w:webHidden/>
              </w:rPr>
              <w:tab/>
            </w:r>
            <w:r>
              <w:rPr>
                <w:noProof/>
                <w:webHidden/>
              </w:rPr>
              <w:fldChar w:fldCharType="begin"/>
            </w:r>
            <w:r>
              <w:rPr>
                <w:noProof/>
                <w:webHidden/>
              </w:rPr>
              <w:instrText xml:space="preserve"> PAGEREF _Toc13955664 \h </w:instrText>
            </w:r>
            <w:r>
              <w:rPr>
                <w:noProof/>
                <w:webHidden/>
              </w:rPr>
            </w:r>
            <w:r>
              <w:rPr>
                <w:noProof/>
                <w:webHidden/>
              </w:rPr>
              <w:fldChar w:fldCharType="separate"/>
            </w:r>
            <w:r>
              <w:rPr>
                <w:noProof/>
                <w:webHidden/>
              </w:rPr>
              <w:t>282</w:t>
            </w:r>
            <w:r>
              <w:rPr>
                <w:noProof/>
                <w:webHidden/>
              </w:rPr>
              <w:fldChar w:fldCharType="end"/>
            </w:r>
          </w:hyperlink>
        </w:p>
        <w:p w14:paraId="0126D9DB" w14:textId="55CC1F80" w:rsidR="00930F4F" w:rsidRDefault="00930F4F">
          <w:pPr>
            <w:pStyle w:val="TOC3"/>
            <w:tabs>
              <w:tab w:val="right" w:leader="dot" w:pos="9350"/>
            </w:tabs>
            <w:rPr>
              <w:rFonts w:asciiTheme="minorHAnsi" w:eastAsiaTheme="minorEastAsia" w:hAnsiTheme="minorHAnsi" w:cstheme="minorBidi"/>
              <w:noProof/>
            </w:rPr>
          </w:pPr>
          <w:hyperlink w:anchor="_Toc13955665" w:history="1">
            <w:r w:rsidRPr="00062FBF">
              <w:rPr>
                <w:rStyle w:val="Hyperlink"/>
                <w:noProof/>
              </w:rPr>
              <w:t>AT – Arms Lobby Clout</w:t>
            </w:r>
            <w:r>
              <w:rPr>
                <w:noProof/>
                <w:webHidden/>
              </w:rPr>
              <w:tab/>
            </w:r>
            <w:r>
              <w:rPr>
                <w:noProof/>
                <w:webHidden/>
              </w:rPr>
              <w:fldChar w:fldCharType="begin"/>
            </w:r>
            <w:r>
              <w:rPr>
                <w:noProof/>
                <w:webHidden/>
              </w:rPr>
              <w:instrText xml:space="preserve"> PAGEREF _Toc13955665 \h </w:instrText>
            </w:r>
            <w:r>
              <w:rPr>
                <w:noProof/>
                <w:webHidden/>
              </w:rPr>
            </w:r>
            <w:r>
              <w:rPr>
                <w:noProof/>
                <w:webHidden/>
              </w:rPr>
              <w:fldChar w:fldCharType="separate"/>
            </w:r>
            <w:r>
              <w:rPr>
                <w:noProof/>
                <w:webHidden/>
              </w:rPr>
              <w:t>284</w:t>
            </w:r>
            <w:r>
              <w:rPr>
                <w:noProof/>
                <w:webHidden/>
              </w:rPr>
              <w:fldChar w:fldCharType="end"/>
            </w:r>
          </w:hyperlink>
        </w:p>
        <w:p w14:paraId="4A8063B3" w14:textId="26A8C941" w:rsidR="00930F4F" w:rsidRDefault="00930F4F">
          <w:pPr>
            <w:pStyle w:val="TOC3"/>
            <w:tabs>
              <w:tab w:val="right" w:leader="dot" w:pos="9350"/>
            </w:tabs>
            <w:rPr>
              <w:rFonts w:asciiTheme="minorHAnsi" w:eastAsiaTheme="minorEastAsia" w:hAnsiTheme="minorHAnsi" w:cstheme="minorBidi"/>
              <w:noProof/>
            </w:rPr>
          </w:pPr>
          <w:hyperlink w:anchor="_Toc13955666" w:history="1">
            <w:r w:rsidRPr="00062FBF">
              <w:rPr>
                <w:rStyle w:val="Hyperlink"/>
                <w:noProof/>
              </w:rPr>
              <w:t>AT – NRA Clout</w:t>
            </w:r>
            <w:r>
              <w:rPr>
                <w:noProof/>
                <w:webHidden/>
              </w:rPr>
              <w:tab/>
            </w:r>
            <w:r>
              <w:rPr>
                <w:noProof/>
                <w:webHidden/>
              </w:rPr>
              <w:fldChar w:fldCharType="begin"/>
            </w:r>
            <w:r>
              <w:rPr>
                <w:noProof/>
                <w:webHidden/>
              </w:rPr>
              <w:instrText xml:space="preserve"> PAGEREF _Toc13955666 \h </w:instrText>
            </w:r>
            <w:r>
              <w:rPr>
                <w:noProof/>
                <w:webHidden/>
              </w:rPr>
            </w:r>
            <w:r>
              <w:rPr>
                <w:noProof/>
                <w:webHidden/>
              </w:rPr>
              <w:fldChar w:fldCharType="separate"/>
            </w:r>
            <w:r>
              <w:rPr>
                <w:noProof/>
                <w:webHidden/>
              </w:rPr>
              <w:t>288</w:t>
            </w:r>
            <w:r>
              <w:rPr>
                <w:noProof/>
                <w:webHidden/>
              </w:rPr>
              <w:fldChar w:fldCharType="end"/>
            </w:r>
          </w:hyperlink>
        </w:p>
        <w:p w14:paraId="3A7DAC43" w14:textId="744A7C51" w:rsidR="00930F4F" w:rsidRDefault="00930F4F">
          <w:pPr>
            <w:pStyle w:val="TOC3"/>
            <w:tabs>
              <w:tab w:val="right" w:leader="dot" w:pos="9350"/>
            </w:tabs>
            <w:rPr>
              <w:rFonts w:asciiTheme="minorHAnsi" w:eastAsiaTheme="minorEastAsia" w:hAnsiTheme="minorHAnsi" w:cstheme="minorBidi"/>
              <w:noProof/>
            </w:rPr>
          </w:pPr>
          <w:hyperlink w:anchor="_Toc13955667" w:history="1">
            <w:r w:rsidRPr="00062FBF">
              <w:rPr>
                <w:rStyle w:val="Hyperlink"/>
                <w:noProof/>
              </w:rPr>
              <w:t>AT – Lobby Clout</w:t>
            </w:r>
            <w:r>
              <w:rPr>
                <w:noProof/>
                <w:webHidden/>
              </w:rPr>
              <w:tab/>
            </w:r>
            <w:r>
              <w:rPr>
                <w:noProof/>
                <w:webHidden/>
              </w:rPr>
              <w:fldChar w:fldCharType="begin"/>
            </w:r>
            <w:r>
              <w:rPr>
                <w:noProof/>
                <w:webHidden/>
              </w:rPr>
              <w:instrText xml:space="preserve"> PAGEREF _Toc13955667 \h </w:instrText>
            </w:r>
            <w:r>
              <w:rPr>
                <w:noProof/>
                <w:webHidden/>
              </w:rPr>
            </w:r>
            <w:r>
              <w:rPr>
                <w:noProof/>
                <w:webHidden/>
              </w:rPr>
              <w:fldChar w:fldCharType="separate"/>
            </w:r>
            <w:r>
              <w:rPr>
                <w:noProof/>
                <w:webHidden/>
              </w:rPr>
              <w:t>294</w:t>
            </w:r>
            <w:r>
              <w:rPr>
                <w:noProof/>
                <w:webHidden/>
              </w:rPr>
              <w:fldChar w:fldCharType="end"/>
            </w:r>
          </w:hyperlink>
        </w:p>
        <w:p w14:paraId="02464A4E" w14:textId="4F4EC639" w:rsidR="00930F4F" w:rsidRDefault="00930F4F">
          <w:pPr>
            <w:pStyle w:val="TOC2"/>
            <w:tabs>
              <w:tab w:val="right" w:leader="dot" w:pos="9350"/>
            </w:tabs>
            <w:rPr>
              <w:rFonts w:asciiTheme="minorHAnsi" w:eastAsiaTheme="minorEastAsia" w:hAnsiTheme="minorHAnsi" w:cstheme="minorBidi"/>
              <w:noProof/>
            </w:rPr>
          </w:pPr>
          <w:hyperlink w:anchor="_Toc13955668" w:history="1">
            <w:r w:rsidRPr="00062FBF">
              <w:rPr>
                <w:rStyle w:val="Hyperlink"/>
                <w:noProof/>
              </w:rPr>
              <w:t>Economic Narrative Link Answers</w:t>
            </w:r>
            <w:r>
              <w:rPr>
                <w:noProof/>
                <w:webHidden/>
              </w:rPr>
              <w:tab/>
            </w:r>
            <w:r>
              <w:rPr>
                <w:noProof/>
                <w:webHidden/>
              </w:rPr>
              <w:fldChar w:fldCharType="begin"/>
            </w:r>
            <w:r>
              <w:rPr>
                <w:noProof/>
                <w:webHidden/>
              </w:rPr>
              <w:instrText xml:space="preserve"> PAGEREF _Toc13955668 \h </w:instrText>
            </w:r>
            <w:r>
              <w:rPr>
                <w:noProof/>
                <w:webHidden/>
              </w:rPr>
            </w:r>
            <w:r>
              <w:rPr>
                <w:noProof/>
                <w:webHidden/>
              </w:rPr>
              <w:fldChar w:fldCharType="separate"/>
            </w:r>
            <w:r>
              <w:rPr>
                <w:noProof/>
                <w:webHidden/>
              </w:rPr>
              <w:t>296</w:t>
            </w:r>
            <w:r>
              <w:rPr>
                <w:noProof/>
                <w:webHidden/>
              </w:rPr>
              <w:fldChar w:fldCharType="end"/>
            </w:r>
          </w:hyperlink>
        </w:p>
        <w:p w14:paraId="5D9D3C25" w14:textId="0733305F" w:rsidR="00930F4F" w:rsidRDefault="00930F4F">
          <w:pPr>
            <w:pStyle w:val="TOC3"/>
            <w:tabs>
              <w:tab w:val="right" w:leader="dot" w:pos="9350"/>
            </w:tabs>
            <w:rPr>
              <w:rFonts w:asciiTheme="minorHAnsi" w:eastAsiaTheme="minorEastAsia" w:hAnsiTheme="minorHAnsi" w:cstheme="minorBidi"/>
              <w:noProof/>
            </w:rPr>
          </w:pPr>
          <w:hyperlink w:anchor="_Toc13955669" w:history="1">
            <w:r w:rsidRPr="00062FBF">
              <w:rPr>
                <w:rStyle w:val="Hyperlink"/>
                <w:noProof/>
              </w:rPr>
              <w:t>Trump Winning Economic Narrative Now</w:t>
            </w:r>
            <w:r>
              <w:rPr>
                <w:noProof/>
                <w:webHidden/>
              </w:rPr>
              <w:tab/>
            </w:r>
            <w:r>
              <w:rPr>
                <w:noProof/>
                <w:webHidden/>
              </w:rPr>
              <w:fldChar w:fldCharType="begin"/>
            </w:r>
            <w:r>
              <w:rPr>
                <w:noProof/>
                <w:webHidden/>
              </w:rPr>
              <w:instrText xml:space="preserve"> PAGEREF _Toc13955669 \h </w:instrText>
            </w:r>
            <w:r>
              <w:rPr>
                <w:noProof/>
                <w:webHidden/>
              </w:rPr>
            </w:r>
            <w:r>
              <w:rPr>
                <w:noProof/>
                <w:webHidden/>
              </w:rPr>
              <w:fldChar w:fldCharType="separate"/>
            </w:r>
            <w:r>
              <w:rPr>
                <w:noProof/>
                <w:webHidden/>
              </w:rPr>
              <w:t>297</w:t>
            </w:r>
            <w:r>
              <w:rPr>
                <w:noProof/>
                <w:webHidden/>
              </w:rPr>
              <w:fldChar w:fldCharType="end"/>
            </w:r>
          </w:hyperlink>
        </w:p>
        <w:p w14:paraId="74193EEB" w14:textId="34F2EC6A" w:rsidR="00930F4F" w:rsidRDefault="00930F4F">
          <w:pPr>
            <w:pStyle w:val="TOC3"/>
            <w:tabs>
              <w:tab w:val="right" w:leader="dot" w:pos="9350"/>
            </w:tabs>
            <w:rPr>
              <w:rFonts w:asciiTheme="minorHAnsi" w:eastAsiaTheme="minorEastAsia" w:hAnsiTheme="minorHAnsi" w:cstheme="minorBidi"/>
              <w:noProof/>
            </w:rPr>
          </w:pPr>
          <w:hyperlink w:anchor="_Toc13955670" w:history="1">
            <w:r w:rsidRPr="00062FBF">
              <w:rPr>
                <w:rStyle w:val="Hyperlink"/>
                <w:noProof/>
              </w:rPr>
              <w:t>AT – Economic Issues Key</w:t>
            </w:r>
            <w:r>
              <w:rPr>
                <w:noProof/>
                <w:webHidden/>
              </w:rPr>
              <w:tab/>
            </w:r>
            <w:r>
              <w:rPr>
                <w:noProof/>
                <w:webHidden/>
              </w:rPr>
              <w:fldChar w:fldCharType="begin"/>
            </w:r>
            <w:r>
              <w:rPr>
                <w:noProof/>
                <w:webHidden/>
              </w:rPr>
              <w:instrText xml:space="preserve"> PAGEREF _Toc13955670 \h </w:instrText>
            </w:r>
            <w:r>
              <w:rPr>
                <w:noProof/>
                <w:webHidden/>
              </w:rPr>
            </w:r>
            <w:r>
              <w:rPr>
                <w:noProof/>
                <w:webHidden/>
              </w:rPr>
              <w:fldChar w:fldCharType="separate"/>
            </w:r>
            <w:r>
              <w:rPr>
                <w:noProof/>
                <w:webHidden/>
              </w:rPr>
              <w:t>298</w:t>
            </w:r>
            <w:r>
              <w:rPr>
                <w:noProof/>
                <w:webHidden/>
              </w:rPr>
              <w:fldChar w:fldCharType="end"/>
            </w:r>
          </w:hyperlink>
        </w:p>
        <w:p w14:paraId="078FA84C" w14:textId="5A683CF7" w:rsidR="00930F4F" w:rsidRDefault="00930F4F">
          <w:pPr>
            <w:pStyle w:val="TOC3"/>
            <w:tabs>
              <w:tab w:val="right" w:leader="dot" w:pos="9350"/>
            </w:tabs>
            <w:rPr>
              <w:rFonts w:asciiTheme="minorHAnsi" w:eastAsiaTheme="minorEastAsia" w:hAnsiTheme="minorHAnsi" w:cstheme="minorBidi"/>
              <w:noProof/>
            </w:rPr>
          </w:pPr>
          <w:hyperlink w:anchor="_Toc13955671" w:history="1">
            <w:r w:rsidRPr="00062FBF">
              <w:rPr>
                <w:rStyle w:val="Hyperlink"/>
                <w:noProof/>
              </w:rPr>
              <w:t>AT – Rust Belt Economy Key</w:t>
            </w:r>
            <w:r>
              <w:rPr>
                <w:noProof/>
                <w:webHidden/>
              </w:rPr>
              <w:tab/>
            </w:r>
            <w:r>
              <w:rPr>
                <w:noProof/>
                <w:webHidden/>
              </w:rPr>
              <w:fldChar w:fldCharType="begin"/>
            </w:r>
            <w:r>
              <w:rPr>
                <w:noProof/>
                <w:webHidden/>
              </w:rPr>
              <w:instrText xml:space="preserve"> PAGEREF _Toc13955671 \h </w:instrText>
            </w:r>
            <w:r>
              <w:rPr>
                <w:noProof/>
                <w:webHidden/>
              </w:rPr>
            </w:r>
            <w:r>
              <w:rPr>
                <w:noProof/>
                <w:webHidden/>
              </w:rPr>
              <w:fldChar w:fldCharType="separate"/>
            </w:r>
            <w:r>
              <w:rPr>
                <w:noProof/>
                <w:webHidden/>
              </w:rPr>
              <w:t>302</w:t>
            </w:r>
            <w:r>
              <w:rPr>
                <w:noProof/>
                <w:webHidden/>
              </w:rPr>
              <w:fldChar w:fldCharType="end"/>
            </w:r>
          </w:hyperlink>
        </w:p>
        <w:p w14:paraId="2D3826E1" w14:textId="5A70D6BB" w:rsidR="00930F4F" w:rsidRDefault="00930F4F">
          <w:pPr>
            <w:pStyle w:val="TOC2"/>
            <w:tabs>
              <w:tab w:val="right" w:leader="dot" w:pos="9350"/>
            </w:tabs>
            <w:rPr>
              <w:rFonts w:asciiTheme="minorHAnsi" w:eastAsiaTheme="minorEastAsia" w:hAnsiTheme="minorHAnsi" w:cstheme="minorBidi"/>
              <w:noProof/>
            </w:rPr>
          </w:pPr>
          <w:hyperlink w:anchor="_Toc13955672" w:history="1">
            <w:r w:rsidRPr="00062FBF">
              <w:rPr>
                <w:rStyle w:val="Hyperlink"/>
                <w:noProof/>
              </w:rPr>
              <w:t>Israel 2020 Trump Bad Link Answers</w:t>
            </w:r>
            <w:r>
              <w:rPr>
                <w:noProof/>
                <w:webHidden/>
              </w:rPr>
              <w:tab/>
            </w:r>
            <w:r>
              <w:rPr>
                <w:noProof/>
                <w:webHidden/>
              </w:rPr>
              <w:fldChar w:fldCharType="begin"/>
            </w:r>
            <w:r>
              <w:rPr>
                <w:noProof/>
                <w:webHidden/>
              </w:rPr>
              <w:instrText xml:space="preserve"> PAGEREF _Toc13955672 \h </w:instrText>
            </w:r>
            <w:r>
              <w:rPr>
                <w:noProof/>
                <w:webHidden/>
              </w:rPr>
            </w:r>
            <w:r>
              <w:rPr>
                <w:noProof/>
                <w:webHidden/>
              </w:rPr>
              <w:fldChar w:fldCharType="separate"/>
            </w:r>
            <w:r>
              <w:rPr>
                <w:noProof/>
                <w:webHidden/>
              </w:rPr>
              <w:t>305</w:t>
            </w:r>
            <w:r>
              <w:rPr>
                <w:noProof/>
                <w:webHidden/>
              </w:rPr>
              <w:fldChar w:fldCharType="end"/>
            </w:r>
          </w:hyperlink>
        </w:p>
        <w:p w14:paraId="5E385336" w14:textId="198665F5" w:rsidR="00930F4F" w:rsidRDefault="00930F4F">
          <w:pPr>
            <w:pStyle w:val="TOC3"/>
            <w:tabs>
              <w:tab w:val="right" w:leader="dot" w:pos="9350"/>
            </w:tabs>
            <w:rPr>
              <w:rFonts w:asciiTheme="minorHAnsi" w:eastAsiaTheme="minorEastAsia" w:hAnsiTheme="minorHAnsi" w:cstheme="minorBidi"/>
              <w:noProof/>
            </w:rPr>
          </w:pPr>
          <w:hyperlink w:anchor="_Toc13955673" w:history="1">
            <w:r w:rsidRPr="00062FBF">
              <w:rPr>
                <w:rStyle w:val="Hyperlink"/>
                <w:noProof/>
              </w:rPr>
              <w:t>Israel Not Key Voting Issue</w:t>
            </w:r>
            <w:r>
              <w:rPr>
                <w:noProof/>
                <w:webHidden/>
              </w:rPr>
              <w:tab/>
            </w:r>
            <w:r>
              <w:rPr>
                <w:noProof/>
                <w:webHidden/>
              </w:rPr>
              <w:fldChar w:fldCharType="begin"/>
            </w:r>
            <w:r>
              <w:rPr>
                <w:noProof/>
                <w:webHidden/>
              </w:rPr>
              <w:instrText xml:space="preserve"> PAGEREF _Toc13955673 \h </w:instrText>
            </w:r>
            <w:r>
              <w:rPr>
                <w:noProof/>
                <w:webHidden/>
              </w:rPr>
            </w:r>
            <w:r>
              <w:rPr>
                <w:noProof/>
                <w:webHidden/>
              </w:rPr>
              <w:fldChar w:fldCharType="separate"/>
            </w:r>
            <w:r>
              <w:rPr>
                <w:noProof/>
                <w:webHidden/>
              </w:rPr>
              <w:t>306</w:t>
            </w:r>
            <w:r>
              <w:rPr>
                <w:noProof/>
                <w:webHidden/>
              </w:rPr>
              <w:fldChar w:fldCharType="end"/>
            </w:r>
          </w:hyperlink>
        </w:p>
        <w:p w14:paraId="31DD37C7" w14:textId="63A42C64" w:rsidR="00930F4F" w:rsidRDefault="00930F4F">
          <w:pPr>
            <w:pStyle w:val="TOC3"/>
            <w:tabs>
              <w:tab w:val="right" w:leader="dot" w:pos="9350"/>
            </w:tabs>
            <w:rPr>
              <w:rFonts w:asciiTheme="minorHAnsi" w:eastAsiaTheme="minorEastAsia" w:hAnsiTheme="minorHAnsi" w:cstheme="minorBidi"/>
              <w:noProof/>
            </w:rPr>
          </w:pPr>
          <w:hyperlink w:anchor="_Toc13955674" w:history="1">
            <w:r w:rsidRPr="00062FBF">
              <w:rPr>
                <w:rStyle w:val="Hyperlink"/>
                <w:noProof/>
              </w:rPr>
              <w:t>Uniqueness Answer – McCollum Bill</w:t>
            </w:r>
            <w:r>
              <w:rPr>
                <w:noProof/>
                <w:webHidden/>
              </w:rPr>
              <w:tab/>
            </w:r>
            <w:r>
              <w:rPr>
                <w:noProof/>
                <w:webHidden/>
              </w:rPr>
              <w:fldChar w:fldCharType="begin"/>
            </w:r>
            <w:r>
              <w:rPr>
                <w:noProof/>
                <w:webHidden/>
              </w:rPr>
              <w:instrText xml:space="preserve"> PAGEREF _Toc13955674 \h </w:instrText>
            </w:r>
            <w:r>
              <w:rPr>
                <w:noProof/>
                <w:webHidden/>
              </w:rPr>
            </w:r>
            <w:r>
              <w:rPr>
                <w:noProof/>
                <w:webHidden/>
              </w:rPr>
              <w:fldChar w:fldCharType="separate"/>
            </w:r>
            <w:r>
              <w:rPr>
                <w:noProof/>
                <w:webHidden/>
              </w:rPr>
              <w:t>308</w:t>
            </w:r>
            <w:r>
              <w:rPr>
                <w:noProof/>
                <w:webHidden/>
              </w:rPr>
              <w:fldChar w:fldCharType="end"/>
            </w:r>
          </w:hyperlink>
        </w:p>
        <w:p w14:paraId="0EB19C1F" w14:textId="65B515C5" w:rsidR="00930F4F" w:rsidRDefault="00930F4F">
          <w:pPr>
            <w:pStyle w:val="TOC3"/>
            <w:tabs>
              <w:tab w:val="right" w:leader="dot" w:pos="9350"/>
            </w:tabs>
            <w:rPr>
              <w:rFonts w:asciiTheme="minorHAnsi" w:eastAsiaTheme="minorEastAsia" w:hAnsiTheme="minorHAnsi" w:cstheme="minorBidi"/>
              <w:noProof/>
            </w:rPr>
          </w:pPr>
          <w:hyperlink w:anchor="_Toc13955675" w:history="1">
            <w:r w:rsidRPr="00062FBF">
              <w:rPr>
                <w:rStyle w:val="Hyperlink"/>
                <w:noProof/>
              </w:rPr>
              <w:t>Uniqueness Answer – Boycott Divest Sanction</w:t>
            </w:r>
            <w:r>
              <w:rPr>
                <w:noProof/>
                <w:webHidden/>
              </w:rPr>
              <w:tab/>
            </w:r>
            <w:r>
              <w:rPr>
                <w:noProof/>
                <w:webHidden/>
              </w:rPr>
              <w:fldChar w:fldCharType="begin"/>
            </w:r>
            <w:r>
              <w:rPr>
                <w:noProof/>
                <w:webHidden/>
              </w:rPr>
              <w:instrText xml:space="preserve"> PAGEREF _Toc13955675 \h </w:instrText>
            </w:r>
            <w:r>
              <w:rPr>
                <w:noProof/>
                <w:webHidden/>
              </w:rPr>
            </w:r>
            <w:r>
              <w:rPr>
                <w:noProof/>
                <w:webHidden/>
              </w:rPr>
              <w:fldChar w:fldCharType="separate"/>
            </w:r>
            <w:r>
              <w:rPr>
                <w:noProof/>
                <w:webHidden/>
              </w:rPr>
              <w:t>311</w:t>
            </w:r>
            <w:r>
              <w:rPr>
                <w:noProof/>
                <w:webHidden/>
              </w:rPr>
              <w:fldChar w:fldCharType="end"/>
            </w:r>
          </w:hyperlink>
        </w:p>
        <w:p w14:paraId="4EBF0809" w14:textId="469F7C54" w:rsidR="00930F4F" w:rsidRDefault="00930F4F">
          <w:pPr>
            <w:pStyle w:val="TOC3"/>
            <w:tabs>
              <w:tab w:val="right" w:leader="dot" w:pos="9350"/>
            </w:tabs>
            <w:rPr>
              <w:rFonts w:asciiTheme="minorHAnsi" w:eastAsiaTheme="minorEastAsia" w:hAnsiTheme="minorHAnsi" w:cstheme="minorBidi"/>
              <w:noProof/>
            </w:rPr>
          </w:pPr>
          <w:hyperlink w:anchor="_Toc13955676" w:history="1">
            <w:r w:rsidRPr="00062FBF">
              <w:rPr>
                <w:rStyle w:val="Hyperlink"/>
                <w:noProof/>
              </w:rPr>
              <w:t>AT – Pro-Israel Boosts Trump</w:t>
            </w:r>
            <w:r>
              <w:rPr>
                <w:noProof/>
                <w:webHidden/>
              </w:rPr>
              <w:tab/>
            </w:r>
            <w:r>
              <w:rPr>
                <w:noProof/>
                <w:webHidden/>
              </w:rPr>
              <w:fldChar w:fldCharType="begin"/>
            </w:r>
            <w:r>
              <w:rPr>
                <w:noProof/>
                <w:webHidden/>
              </w:rPr>
              <w:instrText xml:space="preserve"> PAGEREF _Toc13955676 \h </w:instrText>
            </w:r>
            <w:r>
              <w:rPr>
                <w:noProof/>
                <w:webHidden/>
              </w:rPr>
            </w:r>
            <w:r>
              <w:rPr>
                <w:noProof/>
                <w:webHidden/>
              </w:rPr>
              <w:fldChar w:fldCharType="separate"/>
            </w:r>
            <w:r>
              <w:rPr>
                <w:noProof/>
                <w:webHidden/>
              </w:rPr>
              <w:t>313</w:t>
            </w:r>
            <w:r>
              <w:rPr>
                <w:noProof/>
                <w:webHidden/>
              </w:rPr>
              <w:fldChar w:fldCharType="end"/>
            </w:r>
          </w:hyperlink>
        </w:p>
        <w:p w14:paraId="11A412A5" w14:textId="6703F905" w:rsidR="00930F4F" w:rsidRDefault="00930F4F">
          <w:pPr>
            <w:pStyle w:val="TOC3"/>
            <w:tabs>
              <w:tab w:val="right" w:leader="dot" w:pos="9350"/>
            </w:tabs>
            <w:rPr>
              <w:rFonts w:asciiTheme="minorHAnsi" w:eastAsiaTheme="minorEastAsia" w:hAnsiTheme="minorHAnsi" w:cstheme="minorBidi"/>
              <w:noProof/>
            </w:rPr>
          </w:pPr>
          <w:hyperlink w:anchor="_Toc13955677" w:history="1">
            <w:r w:rsidRPr="00062FBF">
              <w:rPr>
                <w:rStyle w:val="Hyperlink"/>
                <w:noProof/>
              </w:rPr>
              <w:t>AT – Dems Will Support Pressure on Israel</w:t>
            </w:r>
            <w:r>
              <w:rPr>
                <w:noProof/>
                <w:webHidden/>
              </w:rPr>
              <w:tab/>
            </w:r>
            <w:r>
              <w:rPr>
                <w:noProof/>
                <w:webHidden/>
              </w:rPr>
              <w:fldChar w:fldCharType="begin"/>
            </w:r>
            <w:r>
              <w:rPr>
                <w:noProof/>
                <w:webHidden/>
              </w:rPr>
              <w:instrText xml:space="preserve"> PAGEREF _Toc13955677 \h </w:instrText>
            </w:r>
            <w:r>
              <w:rPr>
                <w:noProof/>
                <w:webHidden/>
              </w:rPr>
            </w:r>
            <w:r>
              <w:rPr>
                <w:noProof/>
                <w:webHidden/>
              </w:rPr>
              <w:fldChar w:fldCharType="separate"/>
            </w:r>
            <w:r>
              <w:rPr>
                <w:noProof/>
                <w:webHidden/>
              </w:rPr>
              <w:t>314</w:t>
            </w:r>
            <w:r>
              <w:rPr>
                <w:noProof/>
                <w:webHidden/>
              </w:rPr>
              <w:fldChar w:fldCharType="end"/>
            </w:r>
          </w:hyperlink>
        </w:p>
        <w:p w14:paraId="5E6C0175" w14:textId="37E7289E" w:rsidR="00930F4F" w:rsidRDefault="00930F4F">
          <w:pPr>
            <w:pStyle w:val="TOC3"/>
            <w:tabs>
              <w:tab w:val="right" w:leader="dot" w:pos="9350"/>
            </w:tabs>
            <w:rPr>
              <w:rFonts w:asciiTheme="minorHAnsi" w:eastAsiaTheme="minorEastAsia" w:hAnsiTheme="minorHAnsi" w:cstheme="minorBidi"/>
              <w:noProof/>
            </w:rPr>
          </w:pPr>
          <w:hyperlink w:anchor="_Toc13955678" w:history="1">
            <w:r w:rsidRPr="00062FBF">
              <w:rPr>
                <w:rStyle w:val="Hyperlink"/>
                <w:noProof/>
              </w:rPr>
              <w:t>AT – Israel Pressure Hurts Dems</w:t>
            </w:r>
            <w:r>
              <w:rPr>
                <w:noProof/>
                <w:webHidden/>
              </w:rPr>
              <w:tab/>
            </w:r>
            <w:r>
              <w:rPr>
                <w:noProof/>
                <w:webHidden/>
              </w:rPr>
              <w:fldChar w:fldCharType="begin"/>
            </w:r>
            <w:r>
              <w:rPr>
                <w:noProof/>
                <w:webHidden/>
              </w:rPr>
              <w:instrText xml:space="preserve"> PAGEREF _Toc13955678 \h </w:instrText>
            </w:r>
            <w:r>
              <w:rPr>
                <w:noProof/>
                <w:webHidden/>
              </w:rPr>
            </w:r>
            <w:r>
              <w:rPr>
                <w:noProof/>
                <w:webHidden/>
              </w:rPr>
              <w:fldChar w:fldCharType="separate"/>
            </w:r>
            <w:r>
              <w:rPr>
                <w:noProof/>
                <w:webHidden/>
              </w:rPr>
              <w:t>315</w:t>
            </w:r>
            <w:r>
              <w:rPr>
                <w:noProof/>
                <w:webHidden/>
              </w:rPr>
              <w:fldChar w:fldCharType="end"/>
            </w:r>
          </w:hyperlink>
        </w:p>
        <w:p w14:paraId="7080C436" w14:textId="12A6E988" w:rsidR="00930F4F" w:rsidRDefault="00930F4F">
          <w:pPr>
            <w:pStyle w:val="TOC3"/>
            <w:tabs>
              <w:tab w:val="right" w:leader="dot" w:pos="9350"/>
            </w:tabs>
            <w:rPr>
              <w:rFonts w:asciiTheme="minorHAnsi" w:eastAsiaTheme="minorEastAsia" w:hAnsiTheme="minorHAnsi" w:cstheme="minorBidi"/>
              <w:noProof/>
            </w:rPr>
          </w:pPr>
          <w:hyperlink w:anchor="_Toc13955679" w:history="1">
            <w:r w:rsidRPr="00062FBF">
              <w:rPr>
                <w:rStyle w:val="Hyperlink"/>
                <w:noProof/>
              </w:rPr>
              <w:t>AT – Israel Popular with Voters</w:t>
            </w:r>
            <w:r>
              <w:rPr>
                <w:noProof/>
                <w:webHidden/>
              </w:rPr>
              <w:tab/>
            </w:r>
            <w:r>
              <w:rPr>
                <w:noProof/>
                <w:webHidden/>
              </w:rPr>
              <w:fldChar w:fldCharType="begin"/>
            </w:r>
            <w:r>
              <w:rPr>
                <w:noProof/>
                <w:webHidden/>
              </w:rPr>
              <w:instrText xml:space="preserve"> PAGEREF _Toc13955679 \h </w:instrText>
            </w:r>
            <w:r>
              <w:rPr>
                <w:noProof/>
                <w:webHidden/>
              </w:rPr>
            </w:r>
            <w:r>
              <w:rPr>
                <w:noProof/>
                <w:webHidden/>
              </w:rPr>
              <w:fldChar w:fldCharType="separate"/>
            </w:r>
            <w:r>
              <w:rPr>
                <w:noProof/>
                <w:webHidden/>
              </w:rPr>
              <w:t>316</w:t>
            </w:r>
            <w:r>
              <w:rPr>
                <w:noProof/>
                <w:webHidden/>
              </w:rPr>
              <w:fldChar w:fldCharType="end"/>
            </w:r>
          </w:hyperlink>
        </w:p>
        <w:p w14:paraId="16F43C3D" w14:textId="4A769C7E" w:rsidR="00930F4F" w:rsidRDefault="00930F4F">
          <w:pPr>
            <w:pStyle w:val="TOC3"/>
            <w:tabs>
              <w:tab w:val="right" w:leader="dot" w:pos="9350"/>
            </w:tabs>
            <w:rPr>
              <w:rFonts w:asciiTheme="minorHAnsi" w:eastAsiaTheme="minorEastAsia" w:hAnsiTheme="minorHAnsi" w:cstheme="minorBidi"/>
              <w:noProof/>
            </w:rPr>
          </w:pPr>
          <w:hyperlink w:anchor="_Toc13955680" w:history="1">
            <w:r w:rsidRPr="00062FBF">
              <w:rPr>
                <w:rStyle w:val="Hyperlink"/>
                <w:noProof/>
              </w:rPr>
              <w:t>AT – Jewish Voters Support Trump</w:t>
            </w:r>
            <w:r>
              <w:rPr>
                <w:noProof/>
                <w:webHidden/>
              </w:rPr>
              <w:tab/>
            </w:r>
            <w:r>
              <w:rPr>
                <w:noProof/>
                <w:webHidden/>
              </w:rPr>
              <w:fldChar w:fldCharType="begin"/>
            </w:r>
            <w:r>
              <w:rPr>
                <w:noProof/>
                <w:webHidden/>
              </w:rPr>
              <w:instrText xml:space="preserve"> PAGEREF _Toc13955680 \h </w:instrText>
            </w:r>
            <w:r>
              <w:rPr>
                <w:noProof/>
                <w:webHidden/>
              </w:rPr>
            </w:r>
            <w:r>
              <w:rPr>
                <w:noProof/>
                <w:webHidden/>
              </w:rPr>
              <w:fldChar w:fldCharType="separate"/>
            </w:r>
            <w:r>
              <w:rPr>
                <w:noProof/>
                <w:webHidden/>
              </w:rPr>
              <w:t>318</w:t>
            </w:r>
            <w:r>
              <w:rPr>
                <w:noProof/>
                <w:webHidden/>
              </w:rPr>
              <w:fldChar w:fldCharType="end"/>
            </w:r>
          </w:hyperlink>
        </w:p>
        <w:p w14:paraId="32B7A3F0" w14:textId="274BF136" w:rsidR="00930F4F" w:rsidRDefault="00930F4F">
          <w:pPr>
            <w:pStyle w:val="TOC3"/>
            <w:tabs>
              <w:tab w:val="right" w:leader="dot" w:pos="9350"/>
            </w:tabs>
            <w:rPr>
              <w:rFonts w:asciiTheme="minorHAnsi" w:eastAsiaTheme="minorEastAsia" w:hAnsiTheme="minorHAnsi" w:cstheme="minorBidi"/>
              <w:noProof/>
            </w:rPr>
          </w:pPr>
          <w:hyperlink w:anchor="_Toc13955681" w:history="1">
            <w:r w:rsidRPr="00062FBF">
              <w:rPr>
                <w:rStyle w:val="Hyperlink"/>
                <w:noProof/>
              </w:rPr>
              <w:t>AT – Military Support for Israel Popular</w:t>
            </w:r>
            <w:r>
              <w:rPr>
                <w:noProof/>
                <w:webHidden/>
              </w:rPr>
              <w:tab/>
            </w:r>
            <w:r>
              <w:rPr>
                <w:noProof/>
                <w:webHidden/>
              </w:rPr>
              <w:fldChar w:fldCharType="begin"/>
            </w:r>
            <w:r>
              <w:rPr>
                <w:noProof/>
                <w:webHidden/>
              </w:rPr>
              <w:instrText xml:space="preserve"> PAGEREF _Toc13955681 \h </w:instrText>
            </w:r>
            <w:r>
              <w:rPr>
                <w:noProof/>
                <w:webHidden/>
              </w:rPr>
            </w:r>
            <w:r>
              <w:rPr>
                <w:noProof/>
                <w:webHidden/>
              </w:rPr>
              <w:fldChar w:fldCharType="separate"/>
            </w:r>
            <w:r>
              <w:rPr>
                <w:noProof/>
                <w:webHidden/>
              </w:rPr>
              <w:t>321</w:t>
            </w:r>
            <w:r>
              <w:rPr>
                <w:noProof/>
                <w:webHidden/>
              </w:rPr>
              <w:fldChar w:fldCharType="end"/>
            </w:r>
          </w:hyperlink>
        </w:p>
        <w:p w14:paraId="4A18F55E" w14:textId="6A158D49" w:rsidR="00930F4F" w:rsidRDefault="00930F4F">
          <w:pPr>
            <w:pStyle w:val="TOC2"/>
            <w:tabs>
              <w:tab w:val="right" w:leader="dot" w:pos="9350"/>
            </w:tabs>
            <w:rPr>
              <w:rFonts w:asciiTheme="minorHAnsi" w:eastAsiaTheme="minorEastAsia" w:hAnsiTheme="minorHAnsi" w:cstheme="minorBidi"/>
              <w:noProof/>
            </w:rPr>
          </w:pPr>
          <w:hyperlink w:anchor="_Toc13955682" w:history="1">
            <w:r w:rsidRPr="00062FBF">
              <w:rPr>
                <w:rStyle w:val="Hyperlink"/>
                <w:noProof/>
              </w:rPr>
              <w:t>Israel 2020 Trump Good Link Answers</w:t>
            </w:r>
            <w:r>
              <w:rPr>
                <w:noProof/>
                <w:webHidden/>
              </w:rPr>
              <w:tab/>
            </w:r>
            <w:r>
              <w:rPr>
                <w:noProof/>
                <w:webHidden/>
              </w:rPr>
              <w:fldChar w:fldCharType="begin"/>
            </w:r>
            <w:r>
              <w:rPr>
                <w:noProof/>
                <w:webHidden/>
              </w:rPr>
              <w:instrText xml:space="preserve"> PAGEREF _Toc13955682 \h </w:instrText>
            </w:r>
            <w:r>
              <w:rPr>
                <w:noProof/>
                <w:webHidden/>
              </w:rPr>
            </w:r>
            <w:r>
              <w:rPr>
                <w:noProof/>
                <w:webHidden/>
              </w:rPr>
              <w:fldChar w:fldCharType="separate"/>
            </w:r>
            <w:r>
              <w:rPr>
                <w:noProof/>
                <w:webHidden/>
              </w:rPr>
              <w:t>322</w:t>
            </w:r>
            <w:r>
              <w:rPr>
                <w:noProof/>
                <w:webHidden/>
              </w:rPr>
              <w:fldChar w:fldCharType="end"/>
            </w:r>
          </w:hyperlink>
        </w:p>
        <w:p w14:paraId="3A8A066B" w14:textId="3A8C87B3" w:rsidR="00930F4F" w:rsidRDefault="00930F4F">
          <w:pPr>
            <w:pStyle w:val="TOC3"/>
            <w:tabs>
              <w:tab w:val="right" w:leader="dot" w:pos="9350"/>
            </w:tabs>
            <w:rPr>
              <w:rFonts w:asciiTheme="minorHAnsi" w:eastAsiaTheme="minorEastAsia" w:hAnsiTheme="minorHAnsi" w:cstheme="minorBidi"/>
              <w:noProof/>
            </w:rPr>
          </w:pPr>
          <w:hyperlink w:anchor="_Toc13955683" w:history="1">
            <w:r w:rsidRPr="00062FBF">
              <w:rPr>
                <w:rStyle w:val="Hyperlink"/>
                <w:noProof/>
              </w:rPr>
              <w:t>AT – Plan Hurts Trump with GOP</w:t>
            </w:r>
            <w:r>
              <w:rPr>
                <w:noProof/>
                <w:webHidden/>
              </w:rPr>
              <w:tab/>
            </w:r>
            <w:r>
              <w:rPr>
                <w:noProof/>
                <w:webHidden/>
              </w:rPr>
              <w:fldChar w:fldCharType="begin"/>
            </w:r>
            <w:r>
              <w:rPr>
                <w:noProof/>
                <w:webHidden/>
              </w:rPr>
              <w:instrText xml:space="preserve"> PAGEREF _Toc13955683 \h </w:instrText>
            </w:r>
            <w:r>
              <w:rPr>
                <w:noProof/>
                <w:webHidden/>
              </w:rPr>
            </w:r>
            <w:r>
              <w:rPr>
                <w:noProof/>
                <w:webHidden/>
              </w:rPr>
              <w:fldChar w:fldCharType="separate"/>
            </w:r>
            <w:r>
              <w:rPr>
                <w:noProof/>
                <w:webHidden/>
              </w:rPr>
              <w:t>323</w:t>
            </w:r>
            <w:r>
              <w:rPr>
                <w:noProof/>
                <w:webHidden/>
              </w:rPr>
              <w:fldChar w:fldCharType="end"/>
            </w:r>
          </w:hyperlink>
        </w:p>
        <w:p w14:paraId="5C250698" w14:textId="359EA802" w:rsidR="00930F4F" w:rsidRDefault="00930F4F">
          <w:pPr>
            <w:pStyle w:val="TOC2"/>
            <w:tabs>
              <w:tab w:val="right" w:leader="dot" w:pos="9350"/>
            </w:tabs>
            <w:rPr>
              <w:rFonts w:asciiTheme="minorHAnsi" w:eastAsiaTheme="minorEastAsia" w:hAnsiTheme="minorHAnsi" w:cstheme="minorBidi"/>
              <w:noProof/>
            </w:rPr>
          </w:pPr>
          <w:hyperlink w:anchor="_Toc13955684" w:history="1">
            <w:r w:rsidRPr="00062FBF">
              <w:rPr>
                <w:rStyle w:val="Hyperlink"/>
                <w:noProof/>
              </w:rPr>
              <w:t>Israel Agenda Link Answers</w:t>
            </w:r>
            <w:r>
              <w:rPr>
                <w:noProof/>
                <w:webHidden/>
              </w:rPr>
              <w:tab/>
            </w:r>
            <w:r>
              <w:rPr>
                <w:noProof/>
                <w:webHidden/>
              </w:rPr>
              <w:fldChar w:fldCharType="begin"/>
            </w:r>
            <w:r>
              <w:rPr>
                <w:noProof/>
                <w:webHidden/>
              </w:rPr>
              <w:instrText xml:space="preserve"> PAGEREF _Toc13955684 \h </w:instrText>
            </w:r>
            <w:r>
              <w:rPr>
                <w:noProof/>
                <w:webHidden/>
              </w:rPr>
            </w:r>
            <w:r>
              <w:rPr>
                <w:noProof/>
                <w:webHidden/>
              </w:rPr>
              <w:fldChar w:fldCharType="separate"/>
            </w:r>
            <w:r>
              <w:rPr>
                <w:noProof/>
                <w:webHidden/>
              </w:rPr>
              <w:t>325</w:t>
            </w:r>
            <w:r>
              <w:rPr>
                <w:noProof/>
                <w:webHidden/>
              </w:rPr>
              <w:fldChar w:fldCharType="end"/>
            </w:r>
          </w:hyperlink>
        </w:p>
        <w:p w14:paraId="137AD940" w14:textId="206C141F" w:rsidR="00930F4F" w:rsidRDefault="00930F4F">
          <w:pPr>
            <w:pStyle w:val="TOC3"/>
            <w:tabs>
              <w:tab w:val="right" w:leader="dot" w:pos="9350"/>
            </w:tabs>
            <w:rPr>
              <w:rFonts w:asciiTheme="minorHAnsi" w:eastAsiaTheme="minorEastAsia" w:hAnsiTheme="minorHAnsi" w:cstheme="minorBidi"/>
              <w:noProof/>
            </w:rPr>
          </w:pPr>
          <w:hyperlink w:anchor="_Toc13955685" w:history="1">
            <w:r w:rsidRPr="00062FBF">
              <w:rPr>
                <w:rStyle w:val="Hyperlink"/>
                <w:noProof/>
              </w:rPr>
              <w:t>Israel Pressure Unpopular – Senate</w:t>
            </w:r>
            <w:r>
              <w:rPr>
                <w:noProof/>
                <w:webHidden/>
              </w:rPr>
              <w:tab/>
            </w:r>
            <w:r>
              <w:rPr>
                <w:noProof/>
                <w:webHidden/>
              </w:rPr>
              <w:fldChar w:fldCharType="begin"/>
            </w:r>
            <w:r>
              <w:rPr>
                <w:noProof/>
                <w:webHidden/>
              </w:rPr>
              <w:instrText xml:space="preserve"> PAGEREF _Toc13955685 \h </w:instrText>
            </w:r>
            <w:r>
              <w:rPr>
                <w:noProof/>
                <w:webHidden/>
              </w:rPr>
            </w:r>
            <w:r>
              <w:rPr>
                <w:noProof/>
                <w:webHidden/>
              </w:rPr>
              <w:fldChar w:fldCharType="separate"/>
            </w:r>
            <w:r>
              <w:rPr>
                <w:noProof/>
                <w:webHidden/>
              </w:rPr>
              <w:t>326</w:t>
            </w:r>
            <w:r>
              <w:rPr>
                <w:noProof/>
                <w:webHidden/>
              </w:rPr>
              <w:fldChar w:fldCharType="end"/>
            </w:r>
          </w:hyperlink>
        </w:p>
        <w:p w14:paraId="6AED3288" w14:textId="5BFACEF8" w:rsidR="00930F4F" w:rsidRDefault="00930F4F">
          <w:pPr>
            <w:pStyle w:val="TOC3"/>
            <w:tabs>
              <w:tab w:val="right" w:leader="dot" w:pos="9350"/>
            </w:tabs>
            <w:rPr>
              <w:rFonts w:asciiTheme="minorHAnsi" w:eastAsiaTheme="minorEastAsia" w:hAnsiTheme="minorHAnsi" w:cstheme="minorBidi"/>
              <w:noProof/>
            </w:rPr>
          </w:pPr>
          <w:hyperlink w:anchor="_Toc13955686" w:history="1">
            <w:r w:rsidRPr="00062FBF">
              <w:rPr>
                <w:rStyle w:val="Hyperlink"/>
                <w:noProof/>
              </w:rPr>
              <w:t>AT – Israel Partisanship</w:t>
            </w:r>
            <w:r>
              <w:rPr>
                <w:noProof/>
                <w:webHidden/>
              </w:rPr>
              <w:tab/>
            </w:r>
            <w:r>
              <w:rPr>
                <w:noProof/>
                <w:webHidden/>
              </w:rPr>
              <w:fldChar w:fldCharType="begin"/>
            </w:r>
            <w:r>
              <w:rPr>
                <w:noProof/>
                <w:webHidden/>
              </w:rPr>
              <w:instrText xml:space="preserve"> PAGEREF _Toc13955686 \h </w:instrText>
            </w:r>
            <w:r>
              <w:rPr>
                <w:noProof/>
                <w:webHidden/>
              </w:rPr>
            </w:r>
            <w:r>
              <w:rPr>
                <w:noProof/>
                <w:webHidden/>
              </w:rPr>
              <w:fldChar w:fldCharType="separate"/>
            </w:r>
            <w:r>
              <w:rPr>
                <w:noProof/>
                <w:webHidden/>
              </w:rPr>
              <w:t>328</w:t>
            </w:r>
            <w:r>
              <w:rPr>
                <w:noProof/>
                <w:webHidden/>
              </w:rPr>
              <w:fldChar w:fldCharType="end"/>
            </w:r>
          </w:hyperlink>
        </w:p>
        <w:p w14:paraId="28B873C8" w14:textId="421EB9F3" w:rsidR="00930F4F" w:rsidRDefault="00930F4F">
          <w:pPr>
            <w:pStyle w:val="TOC2"/>
            <w:tabs>
              <w:tab w:val="right" w:leader="dot" w:pos="9350"/>
            </w:tabs>
            <w:rPr>
              <w:rFonts w:asciiTheme="minorHAnsi" w:eastAsiaTheme="minorEastAsia" w:hAnsiTheme="minorHAnsi" w:cstheme="minorBidi"/>
              <w:noProof/>
            </w:rPr>
          </w:pPr>
          <w:hyperlink w:anchor="_Toc13955687" w:history="1">
            <w:r w:rsidRPr="00062FBF">
              <w:rPr>
                <w:rStyle w:val="Hyperlink"/>
                <w:noProof/>
              </w:rPr>
              <w:t>Saudi Link Answers</w:t>
            </w:r>
            <w:r>
              <w:rPr>
                <w:noProof/>
                <w:webHidden/>
              </w:rPr>
              <w:tab/>
            </w:r>
            <w:r>
              <w:rPr>
                <w:noProof/>
                <w:webHidden/>
              </w:rPr>
              <w:fldChar w:fldCharType="begin"/>
            </w:r>
            <w:r>
              <w:rPr>
                <w:noProof/>
                <w:webHidden/>
              </w:rPr>
              <w:instrText xml:space="preserve"> PAGEREF _Toc13955687 \h </w:instrText>
            </w:r>
            <w:r>
              <w:rPr>
                <w:noProof/>
                <w:webHidden/>
              </w:rPr>
            </w:r>
            <w:r>
              <w:rPr>
                <w:noProof/>
                <w:webHidden/>
              </w:rPr>
              <w:fldChar w:fldCharType="separate"/>
            </w:r>
            <w:r>
              <w:rPr>
                <w:noProof/>
                <w:webHidden/>
              </w:rPr>
              <w:t>330</w:t>
            </w:r>
            <w:r>
              <w:rPr>
                <w:noProof/>
                <w:webHidden/>
              </w:rPr>
              <w:fldChar w:fldCharType="end"/>
            </w:r>
          </w:hyperlink>
        </w:p>
        <w:p w14:paraId="473E9A8B" w14:textId="191B437D" w:rsidR="00930F4F" w:rsidRDefault="00930F4F">
          <w:pPr>
            <w:pStyle w:val="TOC3"/>
            <w:tabs>
              <w:tab w:val="right" w:leader="dot" w:pos="9350"/>
            </w:tabs>
            <w:rPr>
              <w:rFonts w:asciiTheme="minorHAnsi" w:eastAsiaTheme="minorEastAsia" w:hAnsiTheme="minorHAnsi" w:cstheme="minorBidi"/>
              <w:noProof/>
            </w:rPr>
          </w:pPr>
          <w:hyperlink w:anchor="_Toc13955688" w:history="1">
            <w:r w:rsidRPr="00062FBF">
              <w:rPr>
                <w:rStyle w:val="Hyperlink"/>
                <w:noProof/>
              </w:rPr>
              <w:t>Arms Sales Opposition Bipartisan</w:t>
            </w:r>
            <w:r>
              <w:rPr>
                <w:noProof/>
                <w:webHidden/>
              </w:rPr>
              <w:tab/>
            </w:r>
            <w:r>
              <w:rPr>
                <w:noProof/>
                <w:webHidden/>
              </w:rPr>
              <w:fldChar w:fldCharType="begin"/>
            </w:r>
            <w:r>
              <w:rPr>
                <w:noProof/>
                <w:webHidden/>
              </w:rPr>
              <w:instrText xml:space="preserve"> PAGEREF _Toc13955688 \h </w:instrText>
            </w:r>
            <w:r>
              <w:rPr>
                <w:noProof/>
                <w:webHidden/>
              </w:rPr>
            </w:r>
            <w:r>
              <w:rPr>
                <w:noProof/>
                <w:webHidden/>
              </w:rPr>
              <w:fldChar w:fldCharType="separate"/>
            </w:r>
            <w:r>
              <w:rPr>
                <w:noProof/>
                <w:webHidden/>
              </w:rPr>
              <w:t>331</w:t>
            </w:r>
            <w:r>
              <w:rPr>
                <w:noProof/>
                <w:webHidden/>
              </w:rPr>
              <w:fldChar w:fldCharType="end"/>
            </w:r>
          </w:hyperlink>
        </w:p>
        <w:p w14:paraId="47BBACFF" w14:textId="2E6A15A3" w:rsidR="00930F4F" w:rsidRDefault="00930F4F">
          <w:pPr>
            <w:pStyle w:val="TOC3"/>
            <w:tabs>
              <w:tab w:val="right" w:leader="dot" w:pos="9350"/>
            </w:tabs>
            <w:rPr>
              <w:rFonts w:asciiTheme="minorHAnsi" w:eastAsiaTheme="minorEastAsia" w:hAnsiTheme="minorHAnsi" w:cstheme="minorBidi"/>
              <w:noProof/>
            </w:rPr>
          </w:pPr>
          <w:hyperlink w:anchor="_Toc13955689" w:history="1">
            <w:r w:rsidRPr="00062FBF">
              <w:rPr>
                <w:rStyle w:val="Hyperlink"/>
                <w:noProof/>
              </w:rPr>
              <w:t>Public Opposes US Support for Saudi-Yemen War</w:t>
            </w:r>
            <w:r>
              <w:rPr>
                <w:noProof/>
                <w:webHidden/>
              </w:rPr>
              <w:tab/>
            </w:r>
            <w:r>
              <w:rPr>
                <w:noProof/>
                <w:webHidden/>
              </w:rPr>
              <w:fldChar w:fldCharType="begin"/>
            </w:r>
            <w:r>
              <w:rPr>
                <w:noProof/>
                <w:webHidden/>
              </w:rPr>
              <w:instrText xml:space="preserve"> PAGEREF _Toc13955689 \h </w:instrText>
            </w:r>
            <w:r>
              <w:rPr>
                <w:noProof/>
                <w:webHidden/>
              </w:rPr>
            </w:r>
            <w:r>
              <w:rPr>
                <w:noProof/>
                <w:webHidden/>
              </w:rPr>
              <w:fldChar w:fldCharType="separate"/>
            </w:r>
            <w:r>
              <w:rPr>
                <w:noProof/>
                <w:webHidden/>
              </w:rPr>
              <w:t>335</w:t>
            </w:r>
            <w:r>
              <w:rPr>
                <w:noProof/>
                <w:webHidden/>
              </w:rPr>
              <w:fldChar w:fldCharType="end"/>
            </w:r>
          </w:hyperlink>
        </w:p>
        <w:p w14:paraId="05E89F10" w14:textId="02C6DD90" w:rsidR="00930F4F" w:rsidRDefault="00930F4F">
          <w:pPr>
            <w:pStyle w:val="TOC2"/>
            <w:tabs>
              <w:tab w:val="right" w:leader="dot" w:pos="9350"/>
            </w:tabs>
            <w:rPr>
              <w:rFonts w:asciiTheme="minorHAnsi" w:eastAsiaTheme="minorEastAsia" w:hAnsiTheme="minorHAnsi" w:cstheme="minorBidi"/>
              <w:noProof/>
            </w:rPr>
          </w:pPr>
          <w:hyperlink w:anchor="_Toc13955690" w:history="1">
            <w:r w:rsidRPr="00062FBF">
              <w:rPr>
                <w:rStyle w:val="Hyperlink"/>
                <w:noProof/>
              </w:rPr>
              <w:t>Taiwan Link Answers</w:t>
            </w:r>
            <w:r>
              <w:rPr>
                <w:noProof/>
                <w:webHidden/>
              </w:rPr>
              <w:tab/>
            </w:r>
            <w:r>
              <w:rPr>
                <w:noProof/>
                <w:webHidden/>
              </w:rPr>
              <w:fldChar w:fldCharType="begin"/>
            </w:r>
            <w:r>
              <w:rPr>
                <w:noProof/>
                <w:webHidden/>
              </w:rPr>
              <w:instrText xml:space="preserve"> PAGEREF _Toc13955690 \h </w:instrText>
            </w:r>
            <w:r>
              <w:rPr>
                <w:noProof/>
                <w:webHidden/>
              </w:rPr>
            </w:r>
            <w:r>
              <w:rPr>
                <w:noProof/>
                <w:webHidden/>
              </w:rPr>
              <w:fldChar w:fldCharType="separate"/>
            </w:r>
            <w:r>
              <w:rPr>
                <w:noProof/>
                <w:webHidden/>
              </w:rPr>
              <w:t>336</w:t>
            </w:r>
            <w:r>
              <w:rPr>
                <w:noProof/>
                <w:webHidden/>
              </w:rPr>
              <w:fldChar w:fldCharType="end"/>
            </w:r>
          </w:hyperlink>
        </w:p>
        <w:p w14:paraId="482AD5EB" w14:textId="6B6D5046" w:rsidR="00930F4F" w:rsidRDefault="00930F4F">
          <w:pPr>
            <w:pStyle w:val="TOC3"/>
            <w:tabs>
              <w:tab w:val="right" w:leader="dot" w:pos="9350"/>
            </w:tabs>
            <w:rPr>
              <w:rFonts w:asciiTheme="minorHAnsi" w:eastAsiaTheme="minorEastAsia" w:hAnsiTheme="minorHAnsi" w:cstheme="minorBidi"/>
              <w:noProof/>
            </w:rPr>
          </w:pPr>
          <w:hyperlink w:anchor="_Toc13955691" w:history="1">
            <w:r w:rsidRPr="00062FBF">
              <w:rPr>
                <w:rStyle w:val="Hyperlink"/>
                <w:noProof/>
              </w:rPr>
              <w:t>AT – Trump Linked to Taiwan Arms Sales</w:t>
            </w:r>
            <w:r>
              <w:rPr>
                <w:noProof/>
                <w:webHidden/>
              </w:rPr>
              <w:tab/>
            </w:r>
            <w:r>
              <w:rPr>
                <w:noProof/>
                <w:webHidden/>
              </w:rPr>
              <w:fldChar w:fldCharType="begin"/>
            </w:r>
            <w:r>
              <w:rPr>
                <w:noProof/>
                <w:webHidden/>
              </w:rPr>
              <w:instrText xml:space="preserve"> PAGEREF _Toc13955691 \h </w:instrText>
            </w:r>
            <w:r>
              <w:rPr>
                <w:noProof/>
                <w:webHidden/>
              </w:rPr>
            </w:r>
            <w:r>
              <w:rPr>
                <w:noProof/>
                <w:webHidden/>
              </w:rPr>
              <w:fldChar w:fldCharType="separate"/>
            </w:r>
            <w:r>
              <w:rPr>
                <w:noProof/>
                <w:webHidden/>
              </w:rPr>
              <w:t>337</w:t>
            </w:r>
            <w:r>
              <w:rPr>
                <w:noProof/>
                <w:webHidden/>
              </w:rPr>
              <w:fldChar w:fldCharType="end"/>
            </w:r>
          </w:hyperlink>
        </w:p>
        <w:p w14:paraId="2E5D7F8C" w14:textId="6B64C617" w:rsidR="00930F4F" w:rsidRDefault="00930F4F">
          <w:pPr>
            <w:pStyle w:val="TOC3"/>
            <w:tabs>
              <w:tab w:val="right" w:leader="dot" w:pos="9350"/>
            </w:tabs>
            <w:rPr>
              <w:rFonts w:asciiTheme="minorHAnsi" w:eastAsiaTheme="minorEastAsia" w:hAnsiTheme="minorHAnsi" w:cstheme="minorBidi"/>
              <w:noProof/>
            </w:rPr>
          </w:pPr>
          <w:hyperlink w:anchor="_Toc13955692" w:history="1">
            <w:r w:rsidRPr="00062FBF">
              <w:rPr>
                <w:rStyle w:val="Hyperlink"/>
                <w:noProof/>
              </w:rPr>
              <w:t>Taiwan Link Turn</w:t>
            </w:r>
            <w:r>
              <w:rPr>
                <w:noProof/>
                <w:webHidden/>
              </w:rPr>
              <w:tab/>
            </w:r>
            <w:r>
              <w:rPr>
                <w:noProof/>
                <w:webHidden/>
              </w:rPr>
              <w:fldChar w:fldCharType="begin"/>
            </w:r>
            <w:r>
              <w:rPr>
                <w:noProof/>
                <w:webHidden/>
              </w:rPr>
              <w:instrText xml:space="preserve"> PAGEREF _Toc13955692 \h </w:instrText>
            </w:r>
            <w:r>
              <w:rPr>
                <w:noProof/>
                <w:webHidden/>
              </w:rPr>
            </w:r>
            <w:r>
              <w:rPr>
                <w:noProof/>
                <w:webHidden/>
              </w:rPr>
              <w:fldChar w:fldCharType="separate"/>
            </w:r>
            <w:r>
              <w:rPr>
                <w:noProof/>
                <w:webHidden/>
              </w:rPr>
              <w:t>338</w:t>
            </w:r>
            <w:r>
              <w:rPr>
                <w:noProof/>
                <w:webHidden/>
              </w:rPr>
              <w:fldChar w:fldCharType="end"/>
            </w:r>
          </w:hyperlink>
        </w:p>
        <w:p w14:paraId="53F2FC45" w14:textId="6DB91C8F" w:rsidR="00930F4F" w:rsidRDefault="00930F4F">
          <w:pPr>
            <w:pStyle w:val="TOC1"/>
            <w:tabs>
              <w:tab w:val="right" w:leader="dot" w:pos="9350"/>
            </w:tabs>
            <w:rPr>
              <w:rFonts w:asciiTheme="minorHAnsi" w:eastAsiaTheme="minorEastAsia" w:hAnsiTheme="minorHAnsi" w:cstheme="minorBidi"/>
              <w:noProof/>
            </w:rPr>
          </w:pPr>
          <w:hyperlink w:anchor="_Toc13955693" w:history="1">
            <w:r w:rsidRPr="00062FBF">
              <w:rPr>
                <w:rStyle w:val="Hyperlink"/>
                <w:noProof/>
              </w:rPr>
              <w:t>2020 AFF</w:t>
            </w:r>
            <w:r>
              <w:rPr>
                <w:noProof/>
                <w:webHidden/>
              </w:rPr>
              <w:tab/>
            </w:r>
            <w:r>
              <w:rPr>
                <w:noProof/>
                <w:webHidden/>
              </w:rPr>
              <w:fldChar w:fldCharType="begin"/>
            </w:r>
            <w:r>
              <w:rPr>
                <w:noProof/>
                <w:webHidden/>
              </w:rPr>
              <w:instrText xml:space="preserve"> PAGEREF _Toc13955693 \h </w:instrText>
            </w:r>
            <w:r>
              <w:rPr>
                <w:noProof/>
                <w:webHidden/>
              </w:rPr>
            </w:r>
            <w:r>
              <w:rPr>
                <w:noProof/>
                <w:webHidden/>
              </w:rPr>
              <w:fldChar w:fldCharType="separate"/>
            </w:r>
            <w:r>
              <w:rPr>
                <w:noProof/>
                <w:webHidden/>
              </w:rPr>
              <w:t>341</w:t>
            </w:r>
            <w:r>
              <w:rPr>
                <w:noProof/>
                <w:webHidden/>
              </w:rPr>
              <w:fldChar w:fldCharType="end"/>
            </w:r>
          </w:hyperlink>
        </w:p>
        <w:p w14:paraId="2BC4B7D0" w14:textId="5B459A21" w:rsidR="00930F4F" w:rsidRDefault="00930F4F">
          <w:pPr>
            <w:pStyle w:val="TOC2"/>
            <w:tabs>
              <w:tab w:val="right" w:leader="dot" w:pos="9350"/>
            </w:tabs>
            <w:rPr>
              <w:rFonts w:asciiTheme="minorHAnsi" w:eastAsiaTheme="minorEastAsia" w:hAnsiTheme="minorHAnsi" w:cstheme="minorBidi"/>
              <w:noProof/>
            </w:rPr>
          </w:pPr>
          <w:hyperlink w:anchor="_Toc13955694" w:history="1">
            <w:r w:rsidRPr="00062FBF">
              <w:rPr>
                <w:rStyle w:val="Hyperlink"/>
                <w:noProof/>
              </w:rPr>
              <w:t>Uniqueness Answers</w:t>
            </w:r>
            <w:r>
              <w:rPr>
                <w:noProof/>
                <w:webHidden/>
              </w:rPr>
              <w:tab/>
            </w:r>
            <w:r>
              <w:rPr>
                <w:noProof/>
                <w:webHidden/>
              </w:rPr>
              <w:fldChar w:fldCharType="begin"/>
            </w:r>
            <w:r>
              <w:rPr>
                <w:noProof/>
                <w:webHidden/>
              </w:rPr>
              <w:instrText xml:space="preserve"> PAGEREF _Toc13955694 \h </w:instrText>
            </w:r>
            <w:r>
              <w:rPr>
                <w:noProof/>
                <w:webHidden/>
              </w:rPr>
            </w:r>
            <w:r>
              <w:rPr>
                <w:noProof/>
                <w:webHidden/>
              </w:rPr>
              <w:fldChar w:fldCharType="separate"/>
            </w:r>
            <w:r>
              <w:rPr>
                <w:noProof/>
                <w:webHidden/>
              </w:rPr>
              <w:t>342</w:t>
            </w:r>
            <w:r>
              <w:rPr>
                <w:noProof/>
                <w:webHidden/>
              </w:rPr>
              <w:fldChar w:fldCharType="end"/>
            </w:r>
          </w:hyperlink>
        </w:p>
        <w:p w14:paraId="34CC6AC0" w14:textId="50873CEB" w:rsidR="00930F4F" w:rsidRDefault="00930F4F">
          <w:pPr>
            <w:pStyle w:val="TOC3"/>
            <w:tabs>
              <w:tab w:val="right" w:leader="dot" w:pos="9350"/>
            </w:tabs>
            <w:rPr>
              <w:rFonts w:asciiTheme="minorHAnsi" w:eastAsiaTheme="minorEastAsia" w:hAnsiTheme="minorHAnsi" w:cstheme="minorBidi"/>
              <w:noProof/>
            </w:rPr>
          </w:pPr>
          <w:hyperlink w:anchor="_Toc13955695" w:history="1">
            <w:r w:rsidRPr="00062FBF">
              <w:rPr>
                <w:rStyle w:val="Hyperlink"/>
                <w:noProof/>
              </w:rPr>
              <w:t>Trump Wins Now – Socialism</w:t>
            </w:r>
            <w:r>
              <w:rPr>
                <w:noProof/>
                <w:webHidden/>
              </w:rPr>
              <w:tab/>
            </w:r>
            <w:r>
              <w:rPr>
                <w:noProof/>
                <w:webHidden/>
              </w:rPr>
              <w:fldChar w:fldCharType="begin"/>
            </w:r>
            <w:r>
              <w:rPr>
                <w:noProof/>
                <w:webHidden/>
              </w:rPr>
              <w:instrText xml:space="preserve"> PAGEREF _Toc13955695 \h </w:instrText>
            </w:r>
            <w:r>
              <w:rPr>
                <w:noProof/>
                <w:webHidden/>
              </w:rPr>
            </w:r>
            <w:r>
              <w:rPr>
                <w:noProof/>
                <w:webHidden/>
              </w:rPr>
              <w:fldChar w:fldCharType="separate"/>
            </w:r>
            <w:r>
              <w:rPr>
                <w:noProof/>
                <w:webHidden/>
              </w:rPr>
              <w:t>343</w:t>
            </w:r>
            <w:r>
              <w:rPr>
                <w:noProof/>
                <w:webHidden/>
              </w:rPr>
              <w:fldChar w:fldCharType="end"/>
            </w:r>
          </w:hyperlink>
        </w:p>
        <w:p w14:paraId="21280678" w14:textId="76C85D75" w:rsidR="00930F4F" w:rsidRDefault="00930F4F">
          <w:pPr>
            <w:pStyle w:val="TOC3"/>
            <w:tabs>
              <w:tab w:val="right" w:leader="dot" w:pos="9350"/>
            </w:tabs>
            <w:rPr>
              <w:rFonts w:asciiTheme="minorHAnsi" w:eastAsiaTheme="minorEastAsia" w:hAnsiTheme="minorHAnsi" w:cstheme="minorBidi"/>
              <w:noProof/>
            </w:rPr>
          </w:pPr>
          <w:hyperlink w:anchor="_Toc13955696" w:history="1">
            <w:r w:rsidRPr="00062FBF">
              <w:rPr>
                <w:rStyle w:val="Hyperlink"/>
                <w:noProof/>
              </w:rPr>
              <w:t>Trump Controls Foreign Policy Narrative</w:t>
            </w:r>
            <w:r>
              <w:rPr>
                <w:noProof/>
                <w:webHidden/>
              </w:rPr>
              <w:tab/>
            </w:r>
            <w:r>
              <w:rPr>
                <w:noProof/>
                <w:webHidden/>
              </w:rPr>
              <w:fldChar w:fldCharType="begin"/>
            </w:r>
            <w:r>
              <w:rPr>
                <w:noProof/>
                <w:webHidden/>
              </w:rPr>
              <w:instrText xml:space="preserve"> PAGEREF _Toc13955696 \h </w:instrText>
            </w:r>
            <w:r>
              <w:rPr>
                <w:noProof/>
                <w:webHidden/>
              </w:rPr>
            </w:r>
            <w:r>
              <w:rPr>
                <w:noProof/>
                <w:webHidden/>
              </w:rPr>
              <w:fldChar w:fldCharType="separate"/>
            </w:r>
            <w:r>
              <w:rPr>
                <w:noProof/>
                <w:webHidden/>
              </w:rPr>
              <w:t>345</w:t>
            </w:r>
            <w:r>
              <w:rPr>
                <w:noProof/>
                <w:webHidden/>
              </w:rPr>
              <w:fldChar w:fldCharType="end"/>
            </w:r>
          </w:hyperlink>
        </w:p>
        <w:p w14:paraId="178CDE59" w14:textId="4ED083DA" w:rsidR="00930F4F" w:rsidRDefault="00930F4F">
          <w:pPr>
            <w:pStyle w:val="TOC3"/>
            <w:tabs>
              <w:tab w:val="right" w:leader="dot" w:pos="9350"/>
            </w:tabs>
            <w:rPr>
              <w:rFonts w:asciiTheme="minorHAnsi" w:eastAsiaTheme="minorEastAsia" w:hAnsiTheme="minorHAnsi" w:cstheme="minorBidi"/>
              <w:noProof/>
            </w:rPr>
          </w:pPr>
          <w:hyperlink w:anchor="_Toc13955697" w:history="1">
            <w:r w:rsidRPr="00062FBF">
              <w:rPr>
                <w:rStyle w:val="Hyperlink"/>
                <w:noProof/>
              </w:rPr>
              <w:t>Dems Divided on Foreign Policy</w:t>
            </w:r>
            <w:r>
              <w:rPr>
                <w:noProof/>
                <w:webHidden/>
              </w:rPr>
              <w:tab/>
            </w:r>
            <w:r>
              <w:rPr>
                <w:noProof/>
                <w:webHidden/>
              </w:rPr>
              <w:fldChar w:fldCharType="begin"/>
            </w:r>
            <w:r>
              <w:rPr>
                <w:noProof/>
                <w:webHidden/>
              </w:rPr>
              <w:instrText xml:space="preserve"> PAGEREF _Toc13955697 \h </w:instrText>
            </w:r>
            <w:r>
              <w:rPr>
                <w:noProof/>
                <w:webHidden/>
              </w:rPr>
            </w:r>
            <w:r>
              <w:rPr>
                <w:noProof/>
                <w:webHidden/>
              </w:rPr>
              <w:fldChar w:fldCharType="separate"/>
            </w:r>
            <w:r>
              <w:rPr>
                <w:noProof/>
                <w:webHidden/>
              </w:rPr>
              <w:t>346</w:t>
            </w:r>
            <w:r>
              <w:rPr>
                <w:noProof/>
                <w:webHidden/>
              </w:rPr>
              <w:fldChar w:fldCharType="end"/>
            </w:r>
          </w:hyperlink>
        </w:p>
        <w:p w14:paraId="123AAB04" w14:textId="4845D619" w:rsidR="00930F4F" w:rsidRDefault="00930F4F">
          <w:pPr>
            <w:pStyle w:val="TOC3"/>
            <w:tabs>
              <w:tab w:val="right" w:leader="dot" w:pos="9350"/>
            </w:tabs>
            <w:rPr>
              <w:rFonts w:asciiTheme="minorHAnsi" w:eastAsiaTheme="minorEastAsia" w:hAnsiTheme="minorHAnsi" w:cstheme="minorBidi"/>
              <w:noProof/>
            </w:rPr>
          </w:pPr>
          <w:hyperlink w:anchor="_Toc13955698" w:history="1">
            <w:r w:rsidRPr="00062FBF">
              <w:rPr>
                <w:rStyle w:val="Hyperlink"/>
                <w:noProof/>
              </w:rPr>
              <w:t>Trade Fights Inevitable</w:t>
            </w:r>
            <w:r>
              <w:rPr>
                <w:noProof/>
                <w:webHidden/>
              </w:rPr>
              <w:tab/>
            </w:r>
            <w:r>
              <w:rPr>
                <w:noProof/>
                <w:webHidden/>
              </w:rPr>
              <w:fldChar w:fldCharType="begin"/>
            </w:r>
            <w:r>
              <w:rPr>
                <w:noProof/>
                <w:webHidden/>
              </w:rPr>
              <w:instrText xml:space="preserve"> PAGEREF _Toc13955698 \h </w:instrText>
            </w:r>
            <w:r>
              <w:rPr>
                <w:noProof/>
                <w:webHidden/>
              </w:rPr>
            </w:r>
            <w:r>
              <w:rPr>
                <w:noProof/>
                <w:webHidden/>
              </w:rPr>
              <w:fldChar w:fldCharType="separate"/>
            </w:r>
            <w:r>
              <w:rPr>
                <w:noProof/>
                <w:webHidden/>
              </w:rPr>
              <w:t>348</w:t>
            </w:r>
            <w:r>
              <w:rPr>
                <w:noProof/>
                <w:webHidden/>
              </w:rPr>
              <w:fldChar w:fldCharType="end"/>
            </w:r>
          </w:hyperlink>
        </w:p>
        <w:p w14:paraId="6FBF7225" w14:textId="6CCABAD2" w:rsidR="00930F4F" w:rsidRDefault="00930F4F">
          <w:pPr>
            <w:pStyle w:val="TOC3"/>
            <w:tabs>
              <w:tab w:val="right" w:leader="dot" w:pos="9350"/>
            </w:tabs>
            <w:rPr>
              <w:rFonts w:asciiTheme="minorHAnsi" w:eastAsiaTheme="minorEastAsia" w:hAnsiTheme="minorHAnsi" w:cstheme="minorBidi"/>
              <w:noProof/>
            </w:rPr>
          </w:pPr>
          <w:hyperlink w:anchor="_Toc13955699" w:history="1">
            <w:r w:rsidRPr="00062FBF">
              <w:rPr>
                <w:rStyle w:val="Hyperlink"/>
                <w:noProof/>
              </w:rPr>
              <w:t>Too Soon – Predictions Flawed</w:t>
            </w:r>
            <w:r>
              <w:rPr>
                <w:noProof/>
                <w:webHidden/>
              </w:rPr>
              <w:tab/>
            </w:r>
            <w:r>
              <w:rPr>
                <w:noProof/>
                <w:webHidden/>
              </w:rPr>
              <w:fldChar w:fldCharType="begin"/>
            </w:r>
            <w:r>
              <w:rPr>
                <w:noProof/>
                <w:webHidden/>
              </w:rPr>
              <w:instrText xml:space="preserve"> PAGEREF _Toc13955699 \h </w:instrText>
            </w:r>
            <w:r>
              <w:rPr>
                <w:noProof/>
                <w:webHidden/>
              </w:rPr>
            </w:r>
            <w:r>
              <w:rPr>
                <w:noProof/>
                <w:webHidden/>
              </w:rPr>
              <w:fldChar w:fldCharType="separate"/>
            </w:r>
            <w:r>
              <w:rPr>
                <w:noProof/>
                <w:webHidden/>
              </w:rPr>
              <w:t>350</w:t>
            </w:r>
            <w:r>
              <w:rPr>
                <w:noProof/>
                <w:webHidden/>
              </w:rPr>
              <w:fldChar w:fldCharType="end"/>
            </w:r>
          </w:hyperlink>
        </w:p>
        <w:p w14:paraId="1E8AF067" w14:textId="71F98529" w:rsidR="00930F4F" w:rsidRDefault="00930F4F">
          <w:pPr>
            <w:pStyle w:val="TOC2"/>
            <w:tabs>
              <w:tab w:val="right" w:leader="dot" w:pos="9350"/>
            </w:tabs>
            <w:rPr>
              <w:rFonts w:asciiTheme="minorHAnsi" w:eastAsiaTheme="minorEastAsia" w:hAnsiTheme="minorHAnsi" w:cstheme="minorBidi"/>
              <w:noProof/>
            </w:rPr>
          </w:pPr>
          <w:hyperlink w:anchor="_Toc13955700" w:history="1">
            <w:r w:rsidRPr="00062FBF">
              <w:rPr>
                <w:rStyle w:val="Hyperlink"/>
                <w:noProof/>
              </w:rPr>
              <w:t>Link Answers</w:t>
            </w:r>
            <w:r>
              <w:rPr>
                <w:noProof/>
                <w:webHidden/>
              </w:rPr>
              <w:tab/>
            </w:r>
            <w:r>
              <w:rPr>
                <w:noProof/>
                <w:webHidden/>
              </w:rPr>
              <w:fldChar w:fldCharType="begin"/>
            </w:r>
            <w:r>
              <w:rPr>
                <w:noProof/>
                <w:webHidden/>
              </w:rPr>
              <w:instrText xml:space="preserve"> PAGEREF _Toc13955700 \h </w:instrText>
            </w:r>
            <w:r>
              <w:rPr>
                <w:noProof/>
                <w:webHidden/>
              </w:rPr>
            </w:r>
            <w:r>
              <w:rPr>
                <w:noProof/>
                <w:webHidden/>
              </w:rPr>
              <w:fldChar w:fldCharType="separate"/>
            </w:r>
            <w:r>
              <w:rPr>
                <w:noProof/>
                <w:webHidden/>
              </w:rPr>
              <w:t>353</w:t>
            </w:r>
            <w:r>
              <w:rPr>
                <w:noProof/>
                <w:webHidden/>
              </w:rPr>
              <w:fldChar w:fldCharType="end"/>
            </w:r>
          </w:hyperlink>
        </w:p>
        <w:p w14:paraId="533555BD" w14:textId="5261CB5C" w:rsidR="00930F4F" w:rsidRDefault="00930F4F">
          <w:pPr>
            <w:pStyle w:val="TOC3"/>
            <w:tabs>
              <w:tab w:val="right" w:leader="dot" w:pos="9350"/>
            </w:tabs>
            <w:rPr>
              <w:rFonts w:asciiTheme="minorHAnsi" w:eastAsiaTheme="minorEastAsia" w:hAnsiTheme="minorHAnsi" w:cstheme="minorBidi"/>
              <w:noProof/>
            </w:rPr>
          </w:pPr>
          <w:hyperlink w:anchor="_Toc13955701" w:history="1">
            <w:r w:rsidRPr="00062FBF">
              <w:rPr>
                <w:rStyle w:val="Hyperlink"/>
                <w:noProof/>
              </w:rPr>
              <w:t>AT – Foreign Policy Link</w:t>
            </w:r>
            <w:r>
              <w:rPr>
                <w:noProof/>
                <w:webHidden/>
              </w:rPr>
              <w:tab/>
            </w:r>
            <w:r>
              <w:rPr>
                <w:noProof/>
                <w:webHidden/>
              </w:rPr>
              <w:fldChar w:fldCharType="begin"/>
            </w:r>
            <w:r>
              <w:rPr>
                <w:noProof/>
                <w:webHidden/>
              </w:rPr>
              <w:instrText xml:space="preserve"> PAGEREF _Toc13955701 \h </w:instrText>
            </w:r>
            <w:r>
              <w:rPr>
                <w:noProof/>
                <w:webHidden/>
              </w:rPr>
            </w:r>
            <w:r>
              <w:rPr>
                <w:noProof/>
                <w:webHidden/>
              </w:rPr>
              <w:fldChar w:fldCharType="separate"/>
            </w:r>
            <w:r>
              <w:rPr>
                <w:noProof/>
                <w:webHidden/>
              </w:rPr>
              <w:t>354</w:t>
            </w:r>
            <w:r>
              <w:rPr>
                <w:noProof/>
                <w:webHidden/>
              </w:rPr>
              <w:fldChar w:fldCharType="end"/>
            </w:r>
          </w:hyperlink>
        </w:p>
        <w:p w14:paraId="402727F3" w14:textId="2329BD88" w:rsidR="00930F4F" w:rsidRDefault="00930F4F">
          <w:pPr>
            <w:pStyle w:val="TOC3"/>
            <w:tabs>
              <w:tab w:val="right" w:leader="dot" w:pos="9350"/>
            </w:tabs>
            <w:rPr>
              <w:rFonts w:asciiTheme="minorHAnsi" w:eastAsiaTheme="minorEastAsia" w:hAnsiTheme="minorHAnsi" w:cstheme="minorBidi"/>
              <w:noProof/>
            </w:rPr>
          </w:pPr>
          <w:hyperlink w:anchor="_Toc13955702" w:history="1">
            <w:r w:rsidRPr="00062FBF">
              <w:rPr>
                <w:rStyle w:val="Hyperlink"/>
                <w:noProof/>
              </w:rPr>
              <w:t>No Link – Nobody Cares About Arm Sales</w:t>
            </w:r>
            <w:r>
              <w:rPr>
                <w:noProof/>
                <w:webHidden/>
              </w:rPr>
              <w:tab/>
            </w:r>
            <w:r>
              <w:rPr>
                <w:noProof/>
                <w:webHidden/>
              </w:rPr>
              <w:fldChar w:fldCharType="begin"/>
            </w:r>
            <w:r>
              <w:rPr>
                <w:noProof/>
                <w:webHidden/>
              </w:rPr>
              <w:instrText xml:space="preserve"> PAGEREF _Toc13955702 \h </w:instrText>
            </w:r>
            <w:r>
              <w:rPr>
                <w:noProof/>
                <w:webHidden/>
              </w:rPr>
            </w:r>
            <w:r>
              <w:rPr>
                <w:noProof/>
                <w:webHidden/>
              </w:rPr>
              <w:fldChar w:fldCharType="separate"/>
            </w:r>
            <w:r>
              <w:rPr>
                <w:noProof/>
                <w:webHidden/>
              </w:rPr>
              <w:t>356</w:t>
            </w:r>
            <w:r>
              <w:rPr>
                <w:noProof/>
                <w:webHidden/>
              </w:rPr>
              <w:fldChar w:fldCharType="end"/>
            </w:r>
          </w:hyperlink>
        </w:p>
        <w:p w14:paraId="39346B85" w14:textId="0E124A76" w:rsidR="00930F4F" w:rsidRDefault="00930F4F">
          <w:pPr>
            <w:pStyle w:val="TOC3"/>
            <w:tabs>
              <w:tab w:val="right" w:leader="dot" w:pos="9350"/>
            </w:tabs>
            <w:rPr>
              <w:rFonts w:asciiTheme="minorHAnsi" w:eastAsiaTheme="minorEastAsia" w:hAnsiTheme="minorHAnsi" w:cstheme="minorBidi"/>
              <w:noProof/>
            </w:rPr>
          </w:pPr>
          <w:hyperlink w:anchor="_Toc13955703" w:history="1">
            <w:r w:rsidRPr="00062FBF">
              <w:rPr>
                <w:rStyle w:val="Hyperlink"/>
                <w:noProof/>
              </w:rPr>
              <w:t>No Link – Other Factors Outweigh</w:t>
            </w:r>
            <w:r>
              <w:rPr>
                <w:noProof/>
                <w:webHidden/>
              </w:rPr>
              <w:tab/>
            </w:r>
            <w:r>
              <w:rPr>
                <w:noProof/>
                <w:webHidden/>
              </w:rPr>
              <w:fldChar w:fldCharType="begin"/>
            </w:r>
            <w:r>
              <w:rPr>
                <w:noProof/>
                <w:webHidden/>
              </w:rPr>
              <w:instrText xml:space="preserve"> PAGEREF _Toc13955703 \h </w:instrText>
            </w:r>
            <w:r>
              <w:rPr>
                <w:noProof/>
                <w:webHidden/>
              </w:rPr>
            </w:r>
            <w:r>
              <w:rPr>
                <w:noProof/>
                <w:webHidden/>
              </w:rPr>
              <w:fldChar w:fldCharType="separate"/>
            </w:r>
            <w:r>
              <w:rPr>
                <w:noProof/>
                <w:webHidden/>
              </w:rPr>
              <w:t>358</w:t>
            </w:r>
            <w:r>
              <w:rPr>
                <w:noProof/>
                <w:webHidden/>
              </w:rPr>
              <w:fldChar w:fldCharType="end"/>
            </w:r>
          </w:hyperlink>
        </w:p>
        <w:p w14:paraId="2B0DA9C8" w14:textId="6509973A" w:rsidR="00930F4F" w:rsidRDefault="00930F4F">
          <w:pPr>
            <w:pStyle w:val="TOC3"/>
            <w:tabs>
              <w:tab w:val="right" w:leader="dot" w:pos="9350"/>
            </w:tabs>
            <w:rPr>
              <w:rFonts w:asciiTheme="minorHAnsi" w:eastAsiaTheme="minorEastAsia" w:hAnsiTheme="minorHAnsi" w:cstheme="minorBidi"/>
              <w:noProof/>
            </w:rPr>
          </w:pPr>
          <w:hyperlink w:anchor="_Toc13955704" w:history="1">
            <w:r w:rsidRPr="00062FBF">
              <w:rPr>
                <w:rStyle w:val="Hyperlink"/>
                <w:noProof/>
              </w:rPr>
              <w:t>No Link – Deep Fakes</w:t>
            </w:r>
            <w:r>
              <w:rPr>
                <w:noProof/>
                <w:webHidden/>
              </w:rPr>
              <w:tab/>
            </w:r>
            <w:r>
              <w:rPr>
                <w:noProof/>
                <w:webHidden/>
              </w:rPr>
              <w:fldChar w:fldCharType="begin"/>
            </w:r>
            <w:r>
              <w:rPr>
                <w:noProof/>
                <w:webHidden/>
              </w:rPr>
              <w:instrText xml:space="preserve"> PAGEREF _Toc13955704 \h </w:instrText>
            </w:r>
            <w:r>
              <w:rPr>
                <w:noProof/>
                <w:webHidden/>
              </w:rPr>
            </w:r>
            <w:r>
              <w:rPr>
                <w:noProof/>
                <w:webHidden/>
              </w:rPr>
              <w:fldChar w:fldCharType="separate"/>
            </w:r>
            <w:r>
              <w:rPr>
                <w:noProof/>
                <w:webHidden/>
              </w:rPr>
              <w:t>361</w:t>
            </w:r>
            <w:r>
              <w:rPr>
                <w:noProof/>
                <w:webHidden/>
              </w:rPr>
              <w:fldChar w:fldCharType="end"/>
            </w:r>
          </w:hyperlink>
        </w:p>
        <w:p w14:paraId="463716AD" w14:textId="46940855" w:rsidR="00930F4F" w:rsidRDefault="00930F4F">
          <w:pPr>
            <w:pStyle w:val="TOC3"/>
            <w:tabs>
              <w:tab w:val="right" w:leader="dot" w:pos="9350"/>
            </w:tabs>
            <w:rPr>
              <w:rFonts w:asciiTheme="minorHAnsi" w:eastAsiaTheme="minorEastAsia" w:hAnsiTheme="minorHAnsi" w:cstheme="minorBidi"/>
              <w:noProof/>
            </w:rPr>
          </w:pPr>
          <w:hyperlink w:anchor="_Toc13955705" w:history="1">
            <w:r w:rsidRPr="00062FBF">
              <w:rPr>
                <w:rStyle w:val="Hyperlink"/>
                <w:noProof/>
              </w:rPr>
              <w:t>Plan Not Key – Executive Authority Fights</w:t>
            </w:r>
            <w:r>
              <w:rPr>
                <w:noProof/>
                <w:webHidden/>
              </w:rPr>
              <w:tab/>
            </w:r>
            <w:r>
              <w:rPr>
                <w:noProof/>
                <w:webHidden/>
              </w:rPr>
              <w:fldChar w:fldCharType="begin"/>
            </w:r>
            <w:r>
              <w:rPr>
                <w:noProof/>
                <w:webHidden/>
              </w:rPr>
              <w:instrText xml:space="preserve"> PAGEREF _Toc13955705 \h </w:instrText>
            </w:r>
            <w:r>
              <w:rPr>
                <w:noProof/>
                <w:webHidden/>
              </w:rPr>
            </w:r>
            <w:r>
              <w:rPr>
                <w:noProof/>
                <w:webHidden/>
              </w:rPr>
              <w:fldChar w:fldCharType="separate"/>
            </w:r>
            <w:r>
              <w:rPr>
                <w:noProof/>
                <w:webHidden/>
              </w:rPr>
              <w:t>364</w:t>
            </w:r>
            <w:r>
              <w:rPr>
                <w:noProof/>
                <w:webHidden/>
              </w:rPr>
              <w:fldChar w:fldCharType="end"/>
            </w:r>
          </w:hyperlink>
        </w:p>
        <w:p w14:paraId="4A6DCD74" w14:textId="3643CFEC" w:rsidR="00930F4F" w:rsidRDefault="00930F4F">
          <w:pPr>
            <w:pStyle w:val="TOC3"/>
            <w:tabs>
              <w:tab w:val="right" w:leader="dot" w:pos="9350"/>
            </w:tabs>
            <w:rPr>
              <w:rFonts w:asciiTheme="minorHAnsi" w:eastAsiaTheme="minorEastAsia" w:hAnsiTheme="minorHAnsi" w:cstheme="minorBidi"/>
              <w:noProof/>
            </w:rPr>
          </w:pPr>
          <w:hyperlink w:anchor="_Toc13955706" w:history="1">
            <w:r w:rsidRPr="00062FBF">
              <w:rPr>
                <w:rStyle w:val="Hyperlink"/>
                <w:noProof/>
              </w:rPr>
              <w:t>Plan Not Key – Tariffs</w:t>
            </w:r>
            <w:r>
              <w:rPr>
                <w:noProof/>
                <w:webHidden/>
              </w:rPr>
              <w:tab/>
            </w:r>
            <w:r>
              <w:rPr>
                <w:noProof/>
                <w:webHidden/>
              </w:rPr>
              <w:fldChar w:fldCharType="begin"/>
            </w:r>
            <w:r>
              <w:rPr>
                <w:noProof/>
                <w:webHidden/>
              </w:rPr>
              <w:instrText xml:space="preserve"> PAGEREF _Toc13955706 \h </w:instrText>
            </w:r>
            <w:r>
              <w:rPr>
                <w:noProof/>
                <w:webHidden/>
              </w:rPr>
            </w:r>
            <w:r>
              <w:rPr>
                <w:noProof/>
                <w:webHidden/>
              </w:rPr>
              <w:fldChar w:fldCharType="separate"/>
            </w:r>
            <w:r>
              <w:rPr>
                <w:noProof/>
                <w:webHidden/>
              </w:rPr>
              <w:t>365</w:t>
            </w:r>
            <w:r>
              <w:rPr>
                <w:noProof/>
                <w:webHidden/>
              </w:rPr>
              <w:fldChar w:fldCharType="end"/>
            </w:r>
          </w:hyperlink>
        </w:p>
        <w:p w14:paraId="716FB67A" w14:textId="74093921" w:rsidR="00930F4F" w:rsidRDefault="00930F4F">
          <w:pPr>
            <w:pStyle w:val="TOC3"/>
            <w:tabs>
              <w:tab w:val="right" w:leader="dot" w:pos="9350"/>
            </w:tabs>
            <w:rPr>
              <w:rFonts w:asciiTheme="minorHAnsi" w:eastAsiaTheme="minorEastAsia" w:hAnsiTheme="minorHAnsi" w:cstheme="minorBidi"/>
              <w:noProof/>
            </w:rPr>
          </w:pPr>
          <w:hyperlink w:anchor="_Toc13955707" w:history="1">
            <w:r w:rsidRPr="00062FBF">
              <w:rPr>
                <w:rStyle w:val="Hyperlink"/>
                <w:noProof/>
              </w:rPr>
              <w:t>Plan Not Key – Trade War</w:t>
            </w:r>
            <w:r>
              <w:rPr>
                <w:noProof/>
                <w:webHidden/>
              </w:rPr>
              <w:tab/>
            </w:r>
            <w:r>
              <w:rPr>
                <w:noProof/>
                <w:webHidden/>
              </w:rPr>
              <w:fldChar w:fldCharType="begin"/>
            </w:r>
            <w:r>
              <w:rPr>
                <w:noProof/>
                <w:webHidden/>
              </w:rPr>
              <w:instrText xml:space="preserve"> PAGEREF _Toc13955707 \h </w:instrText>
            </w:r>
            <w:r>
              <w:rPr>
                <w:noProof/>
                <w:webHidden/>
              </w:rPr>
            </w:r>
            <w:r>
              <w:rPr>
                <w:noProof/>
                <w:webHidden/>
              </w:rPr>
              <w:fldChar w:fldCharType="separate"/>
            </w:r>
            <w:r>
              <w:rPr>
                <w:noProof/>
                <w:webHidden/>
              </w:rPr>
              <w:t>366</w:t>
            </w:r>
            <w:r>
              <w:rPr>
                <w:noProof/>
                <w:webHidden/>
              </w:rPr>
              <w:fldChar w:fldCharType="end"/>
            </w:r>
          </w:hyperlink>
        </w:p>
        <w:p w14:paraId="65B85044" w14:textId="65E07BAA" w:rsidR="00930F4F" w:rsidRDefault="00930F4F">
          <w:pPr>
            <w:pStyle w:val="TOC3"/>
            <w:tabs>
              <w:tab w:val="right" w:leader="dot" w:pos="9350"/>
            </w:tabs>
            <w:rPr>
              <w:rFonts w:asciiTheme="minorHAnsi" w:eastAsiaTheme="minorEastAsia" w:hAnsiTheme="minorHAnsi" w:cstheme="minorBidi"/>
              <w:noProof/>
            </w:rPr>
          </w:pPr>
          <w:hyperlink w:anchor="_Toc13955708" w:history="1">
            <w:r w:rsidRPr="00062FBF">
              <w:rPr>
                <w:rStyle w:val="Hyperlink"/>
                <w:noProof/>
              </w:rPr>
              <w:t>Plan Not Key – Climate Change</w:t>
            </w:r>
            <w:r>
              <w:rPr>
                <w:noProof/>
                <w:webHidden/>
              </w:rPr>
              <w:tab/>
            </w:r>
            <w:r>
              <w:rPr>
                <w:noProof/>
                <w:webHidden/>
              </w:rPr>
              <w:fldChar w:fldCharType="begin"/>
            </w:r>
            <w:r>
              <w:rPr>
                <w:noProof/>
                <w:webHidden/>
              </w:rPr>
              <w:instrText xml:space="preserve"> PAGEREF _Toc13955708 \h </w:instrText>
            </w:r>
            <w:r>
              <w:rPr>
                <w:noProof/>
                <w:webHidden/>
              </w:rPr>
            </w:r>
            <w:r>
              <w:rPr>
                <w:noProof/>
                <w:webHidden/>
              </w:rPr>
              <w:fldChar w:fldCharType="separate"/>
            </w:r>
            <w:r>
              <w:rPr>
                <w:noProof/>
                <w:webHidden/>
              </w:rPr>
              <w:t>368</w:t>
            </w:r>
            <w:r>
              <w:rPr>
                <w:noProof/>
                <w:webHidden/>
              </w:rPr>
              <w:fldChar w:fldCharType="end"/>
            </w:r>
          </w:hyperlink>
        </w:p>
        <w:p w14:paraId="6AEC3AE9" w14:textId="43AEBC32" w:rsidR="00930F4F" w:rsidRDefault="00930F4F">
          <w:pPr>
            <w:pStyle w:val="TOC2"/>
            <w:tabs>
              <w:tab w:val="right" w:leader="dot" w:pos="9350"/>
            </w:tabs>
            <w:rPr>
              <w:rFonts w:asciiTheme="minorHAnsi" w:eastAsiaTheme="minorEastAsia" w:hAnsiTheme="minorHAnsi" w:cstheme="minorBidi"/>
              <w:noProof/>
            </w:rPr>
          </w:pPr>
          <w:hyperlink w:anchor="_Toc13955709" w:history="1">
            <w:r w:rsidRPr="00062FBF">
              <w:rPr>
                <w:rStyle w:val="Hyperlink"/>
                <w:noProof/>
              </w:rPr>
              <w:t>Internal Link Answers</w:t>
            </w:r>
            <w:r>
              <w:rPr>
                <w:noProof/>
                <w:webHidden/>
              </w:rPr>
              <w:tab/>
            </w:r>
            <w:r>
              <w:rPr>
                <w:noProof/>
                <w:webHidden/>
              </w:rPr>
              <w:fldChar w:fldCharType="begin"/>
            </w:r>
            <w:r>
              <w:rPr>
                <w:noProof/>
                <w:webHidden/>
              </w:rPr>
              <w:instrText xml:space="preserve"> PAGEREF _Toc13955709 \h </w:instrText>
            </w:r>
            <w:r>
              <w:rPr>
                <w:noProof/>
                <w:webHidden/>
              </w:rPr>
            </w:r>
            <w:r>
              <w:rPr>
                <w:noProof/>
                <w:webHidden/>
              </w:rPr>
              <w:fldChar w:fldCharType="separate"/>
            </w:r>
            <w:r>
              <w:rPr>
                <w:noProof/>
                <w:webHidden/>
              </w:rPr>
              <w:t>370</w:t>
            </w:r>
            <w:r>
              <w:rPr>
                <w:noProof/>
                <w:webHidden/>
              </w:rPr>
              <w:fldChar w:fldCharType="end"/>
            </w:r>
          </w:hyperlink>
        </w:p>
        <w:p w14:paraId="039CE04E" w14:textId="04375A72" w:rsidR="00930F4F" w:rsidRDefault="00930F4F">
          <w:pPr>
            <w:pStyle w:val="TOC3"/>
            <w:tabs>
              <w:tab w:val="right" w:leader="dot" w:pos="9350"/>
            </w:tabs>
            <w:rPr>
              <w:rFonts w:asciiTheme="minorHAnsi" w:eastAsiaTheme="minorEastAsia" w:hAnsiTheme="minorHAnsi" w:cstheme="minorBidi"/>
              <w:noProof/>
            </w:rPr>
          </w:pPr>
          <w:hyperlink w:anchor="_Toc13955710" w:history="1">
            <w:r w:rsidRPr="00062FBF">
              <w:rPr>
                <w:rStyle w:val="Hyperlink"/>
                <w:noProof/>
              </w:rPr>
              <w:t>Foreign Interference</w:t>
            </w:r>
            <w:r>
              <w:rPr>
                <w:noProof/>
                <w:webHidden/>
              </w:rPr>
              <w:tab/>
            </w:r>
            <w:r>
              <w:rPr>
                <w:noProof/>
                <w:webHidden/>
              </w:rPr>
              <w:fldChar w:fldCharType="begin"/>
            </w:r>
            <w:r>
              <w:rPr>
                <w:noProof/>
                <w:webHidden/>
              </w:rPr>
              <w:instrText xml:space="preserve"> PAGEREF _Toc13955710 \h </w:instrText>
            </w:r>
            <w:r>
              <w:rPr>
                <w:noProof/>
                <w:webHidden/>
              </w:rPr>
            </w:r>
            <w:r>
              <w:rPr>
                <w:noProof/>
                <w:webHidden/>
              </w:rPr>
              <w:fldChar w:fldCharType="separate"/>
            </w:r>
            <w:r>
              <w:rPr>
                <w:noProof/>
                <w:webHidden/>
              </w:rPr>
              <w:t>371</w:t>
            </w:r>
            <w:r>
              <w:rPr>
                <w:noProof/>
                <w:webHidden/>
              </w:rPr>
              <w:fldChar w:fldCharType="end"/>
            </w:r>
          </w:hyperlink>
        </w:p>
        <w:p w14:paraId="3455B3EE" w14:textId="72A6D2F0" w:rsidR="00930F4F" w:rsidRDefault="00930F4F">
          <w:pPr>
            <w:pStyle w:val="TOC2"/>
            <w:tabs>
              <w:tab w:val="right" w:leader="dot" w:pos="9350"/>
            </w:tabs>
            <w:rPr>
              <w:rFonts w:asciiTheme="minorHAnsi" w:eastAsiaTheme="minorEastAsia" w:hAnsiTheme="minorHAnsi" w:cstheme="minorBidi"/>
              <w:noProof/>
            </w:rPr>
          </w:pPr>
          <w:hyperlink w:anchor="_Toc13955711" w:history="1">
            <w:r w:rsidRPr="00062FBF">
              <w:rPr>
                <w:rStyle w:val="Hyperlink"/>
                <w:noProof/>
              </w:rPr>
              <w:t>Climate Impact Answers</w:t>
            </w:r>
            <w:r>
              <w:rPr>
                <w:noProof/>
                <w:webHidden/>
              </w:rPr>
              <w:tab/>
            </w:r>
            <w:r>
              <w:rPr>
                <w:noProof/>
                <w:webHidden/>
              </w:rPr>
              <w:fldChar w:fldCharType="begin"/>
            </w:r>
            <w:r>
              <w:rPr>
                <w:noProof/>
                <w:webHidden/>
              </w:rPr>
              <w:instrText xml:space="preserve"> PAGEREF _Toc13955711 \h </w:instrText>
            </w:r>
            <w:r>
              <w:rPr>
                <w:noProof/>
                <w:webHidden/>
              </w:rPr>
            </w:r>
            <w:r>
              <w:rPr>
                <w:noProof/>
                <w:webHidden/>
              </w:rPr>
              <w:fldChar w:fldCharType="separate"/>
            </w:r>
            <w:r>
              <w:rPr>
                <w:noProof/>
                <w:webHidden/>
              </w:rPr>
              <w:t>373</w:t>
            </w:r>
            <w:r>
              <w:rPr>
                <w:noProof/>
                <w:webHidden/>
              </w:rPr>
              <w:fldChar w:fldCharType="end"/>
            </w:r>
          </w:hyperlink>
        </w:p>
        <w:p w14:paraId="56E46FA6" w14:textId="5C5D7743" w:rsidR="00930F4F" w:rsidRDefault="00930F4F">
          <w:pPr>
            <w:pStyle w:val="TOC3"/>
            <w:tabs>
              <w:tab w:val="right" w:leader="dot" w:pos="9350"/>
            </w:tabs>
            <w:rPr>
              <w:rFonts w:asciiTheme="minorHAnsi" w:eastAsiaTheme="minorEastAsia" w:hAnsiTheme="minorHAnsi" w:cstheme="minorBidi"/>
              <w:noProof/>
            </w:rPr>
          </w:pPr>
          <w:hyperlink w:anchor="_Toc13955712" w:history="1">
            <w:r w:rsidRPr="00062FBF">
              <w:rPr>
                <w:rStyle w:val="Hyperlink"/>
                <w:noProof/>
              </w:rPr>
              <w:t>Paris Ineffective</w:t>
            </w:r>
            <w:r>
              <w:rPr>
                <w:noProof/>
                <w:webHidden/>
              </w:rPr>
              <w:tab/>
            </w:r>
            <w:r>
              <w:rPr>
                <w:noProof/>
                <w:webHidden/>
              </w:rPr>
              <w:fldChar w:fldCharType="begin"/>
            </w:r>
            <w:r>
              <w:rPr>
                <w:noProof/>
                <w:webHidden/>
              </w:rPr>
              <w:instrText xml:space="preserve"> PAGEREF _Toc13955712 \h </w:instrText>
            </w:r>
            <w:r>
              <w:rPr>
                <w:noProof/>
                <w:webHidden/>
              </w:rPr>
            </w:r>
            <w:r>
              <w:rPr>
                <w:noProof/>
                <w:webHidden/>
              </w:rPr>
              <w:fldChar w:fldCharType="separate"/>
            </w:r>
            <w:r>
              <w:rPr>
                <w:noProof/>
                <w:webHidden/>
              </w:rPr>
              <w:t>374</w:t>
            </w:r>
            <w:r>
              <w:rPr>
                <w:noProof/>
                <w:webHidden/>
              </w:rPr>
              <w:fldChar w:fldCharType="end"/>
            </w:r>
          </w:hyperlink>
        </w:p>
        <w:p w14:paraId="149C2A5E" w14:textId="3F8ACBDA" w:rsidR="00930F4F" w:rsidRDefault="00930F4F">
          <w:pPr>
            <w:pStyle w:val="TOC2"/>
            <w:tabs>
              <w:tab w:val="right" w:leader="dot" w:pos="9350"/>
            </w:tabs>
            <w:rPr>
              <w:rFonts w:asciiTheme="minorHAnsi" w:eastAsiaTheme="minorEastAsia" w:hAnsiTheme="minorHAnsi" w:cstheme="minorBidi"/>
              <w:noProof/>
            </w:rPr>
          </w:pPr>
          <w:hyperlink w:anchor="_Toc13955713" w:history="1">
            <w:r w:rsidRPr="00062FBF">
              <w:rPr>
                <w:rStyle w:val="Hyperlink"/>
                <w:noProof/>
              </w:rPr>
              <w:t>Dem Agenda Good Answers</w:t>
            </w:r>
            <w:r>
              <w:rPr>
                <w:noProof/>
                <w:webHidden/>
              </w:rPr>
              <w:tab/>
            </w:r>
            <w:r>
              <w:rPr>
                <w:noProof/>
                <w:webHidden/>
              </w:rPr>
              <w:fldChar w:fldCharType="begin"/>
            </w:r>
            <w:r>
              <w:rPr>
                <w:noProof/>
                <w:webHidden/>
              </w:rPr>
              <w:instrText xml:space="preserve"> PAGEREF _Toc13955713 \h </w:instrText>
            </w:r>
            <w:r>
              <w:rPr>
                <w:noProof/>
                <w:webHidden/>
              </w:rPr>
            </w:r>
            <w:r>
              <w:rPr>
                <w:noProof/>
                <w:webHidden/>
              </w:rPr>
              <w:fldChar w:fldCharType="separate"/>
            </w:r>
            <w:r>
              <w:rPr>
                <w:noProof/>
                <w:webHidden/>
              </w:rPr>
              <w:t>377</w:t>
            </w:r>
            <w:r>
              <w:rPr>
                <w:noProof/>
                <w:webHidden/>
              </w:rPr>
              <w:fldChar w:fldCharType="end"/>
            </w:r>
          </w:hyperlink>
        </w:p>
        <w:p w14:paraId="461223AD" w14:textId="024DE778" w:rsidR="00930F4F" w:rsidRDefault="00930F4F">
          <w:pPr>
            <w:pStyle w:val="TOC3"/>
            <w:tabs>
              <w:tab w:val="right" w:leader="dot" w:pos="9350"/>
            </w:tabs>
            <w:rPr>
              <w:rFonts w:asciiTheme="minorHAnsi" w:eastAsiaTheme="minorEastAsia" w:hAnsiTheme="minorHAnsi" w:cstheme="minorBidi"/>
              <w:noProof/>
            </w:rPr>
          </w:pPr>
          <w:hyperlink w:anchor="_Toc13955714" w:history="1">
            <w:r w:rsidRPr="00062FBF">
              <w:rPr>
                <w:rStyle w:val="Hyperlink"/>
                <w:noProof/>
              </w:rPr>
              <w:t>No Dem Agenda</w:t>
            </w:r>
            <w:r>
              <w:rPr>
                <w:noProof/>
                <w:webHidden/>
              </w:rPr>
              <w:tab/>
            </w:r>
            <w:r>
              <w:rPr>
                <w:noProof/>
                <w:webHidden/>
              </w:rPr>
              <w:fldChar w:fldCharType="begin"/>
            </w:r>
            <w:r>
              <w:rPr>
                <w:noProof/>
                <w:webHidden/>
              </w:rPr>
              <w:instrText xml:space="preserve"> PAGEREF _Toc13955714 \h </w:instrText>
            </w:r>
            <w:r>
              <w:rPr>
                <w:noProof/>
                <w:webHidden/>
              </w:rPr>
            </w:r>
            <w:r>
              <w:rPr>
                <w:noProof/>
                <w:webHidden/>
              </w:rPr>
              <w:fldChar w:fldCharType="separate"/>
            </w:r>
            <w:r>
              <w:rPr>
                <w:noProof/>
                <w:webHidden/>
              </w:rPr>
              <w:t>378</w:t>
            </w:r>
            <w:r>
              <w:rPr>
                <w:noProof/>
                <w:webHidden/>
              </w:rPr>
              <w:fldChar w:fldCharType="end"/>
            </w:r>
          </w:hyperlink>
        </w:p>
        <w:p w14:paraId="40EF8149" w14:textId="3E2EB67D" w:rsidR="00930F4F" w:rsidRDefault="00930F4F">
          <w:pPr>
            <w:pStyle w:val="TOC3"/>
            <w:tabs>
              <w:tab w:val="right" w:leader="dot" w:pos="9350"/>
            </w:tabs>
            <w:rPr>
              <w:rFonts w:asciiTheme="minorHAnsi" w:eastAsiaTheme="minorEastAsia" w:hAnsiTheme="minorHAnsi" w:cstheme="minorBidi"/>
              <w:noProof/>
            </w:rPr>
          </w:pPr>
          <w:hyperlink w:anchor="_Toc13955715" w:history="1">
            <w:r w:rsidRPr="00062FBF">
              <w:rPr>
                <w:rStyle w:val="Hyperlink"/>
                <w:noProof/>
              </w:rPr>
              <w:t>Impact Answer – AT – Solves Israel Aff</w:t>
            </w:r>
            <w:r>
              <w:rPr>
                <w:noProof/>
                <w:webHidden/>
              </w:rPr>
              <w:tab/>
            </w:r>
            <w:r>
              <w:rPr>
                <w:noProof/>
                <w:webHidden/>
              </w:rPr>
              <w:fldChar w:fldCharType="begin"/>
            </w:r>
            <w:r>
              <w:rPr>
                <w:noProof/>
                <w:webHidden/>
              </w:rPr>
              <w:instrText xml:space="preserve"> PAGEREF _Toc13955715 \h </w:instrText>
            </w:r>
            <w:r>
              <w:rPr>
                <w:noProof/>
                <w:webHidden/>
              </w:rPr>
            </w:r>
            <w:r>
              <w:rPr>
                <w:noProof/>
                <w:webHidden/>
              </w:rPr>
              <w:fldChar w:fldCharType="separate"/>
            </w:r>
            <w:r>
              <w:rPr>
                <w:noProof/>
                <w:webHidden/>
              </w:rPr>
              <w:t>381</w:t>
            </w:r>
            <w:r>
              <w:rPr>
                <w:noProof/>
                <w:webHidden/>
              </w:rPr>
              <w:fldChar w:fldCharType="end"/>
            </w:r>
          </w:hyperlink>
        </w:p>
        <w:p w14:paraId="3566F838" w14:textId="0223A8E5" w:rsidR="000842D2" w:rsidRDefault="00BC7D91">
          <w:r w:rsidRPr="00AA4819">
            <w:rPr>
              <w:b/>
              <w:bCs/>
              <w:noProof/>
            </w:rPr>
            <w:fldChar w:fldCharType="end"/>
          </w:r>
        </w:p>
      </w:sdtContent>
    </w:sdt>
    <w:p w14:paraId="1465EDFB" w14:textId="77777777" w:rsidR="000842D2" w:rsidRDefault="000842D2"/>
    <w:p w14:paraId="063AF651" w14:textId="77777777" w:rsidR="00733E0B" w:rsidRDefault="00733E0B" w:rsidP="00733E0B">
      <w:pPr>
        <w:pStyle w:val="Heading1"/>
      </w:pPr>
    </w:p>
    <w:p w14:paraId="0021CEFA" w14:textId="154478D4" w:rsidR="00733E0B" w:rsidRDefault="00733E0B" w:rsidP="00733E0B">
      <w:pPr>
        <w:pStyle w:val="Heading1"/>
      </w:pPr>
      <w:bookmarkStart w:id="2" w:name="_Toc13955539"/>
      <w:r>
        <w:t>****PLEASE READ THIS FIRST</w:t>
      </w:r>
      <w:bookmarkEnd w:id="2"/>
    </w:p>
    <w:p w14:paraId="00161D15" w14:textId="615B2185" w:rsidR="004F3042" w:rsidRDefault="004F3042" w:rsidP="004F7066">
      <w:pPr>
        <w:pStyle w:val="Heading2"/>
        <w:rPr>
          <w:rFonts w:cs="Times New Roman"/>
        </w:rPr>
      </w:pPr>
      <w:bookmarkStart w:id="3" w:name="_Toc13955540"/>
      <w:r>
        <w:rPr>
          <w:rFonts w:cs="Times New Roman"/>
        </w:rPr>
        <w:t>Notes</w:t>
      </w:r>
      <w:bookmarkEnd w:id="3"/>
    </w:p>
    <w:p w14:paraId="3378DB4E" w14:textId="3E8215BB" w:rsidR="004F3042" w:rsidRDefault="004F3042" w:rsidP="004F3042"/>
    <w:p w14:paraId="1F886AF9" w14:textId="4A5DFA25" w:rsidR="004F3042" w:rsidRDefault="004F3042" w:rsidP="004F3042">
      <w:pPr>
        <w:pStyle w:val="Heading3"/>
      </w:pPr>
      <w:bookmarkStart w:id="4" w:name="_Toc13955541"/>
      <w:r>
        <w:t>Two Disads Here</w:t>
      </w:r>
      <w:bookmarkEnd w:id="4"/>
    </w:p>
    <w:p w14:paraId="6895354A" w14:textId="3F2A3CBD" w:rsidR="004F3042" w:rsidRDefault="004F3042" w:rsidP="004F3042"/>
    <w:p w14:paraId="5268E4DE" w14:textId="0A904BFC" w:rsidR="004F3042" w:rsidRDefault="004F3042" w:rsidP="004F3042">
      <w:pPr>
        <w:pStyle w:val="Heading4"/>
      </w:pPr>
      <w:r>
        <w:t xml:space="preserve">Trump Win Bad – </w:t>
      </w:r>
    </w:p>
    <w:p w14:paraId="636E40F4" w14:textId="483F4DB8" w:rsidR="004F3042" w:rsidRDefault="004F3042" w:rsidP="00FB3A75">
      <w:pPr>
        <w:pStyle w:val="ListParagraph"/>
        <w:numPr>
          <w:ilvl w:val="0"/>
          <w:numId w:val="16"/>
        </w:numPr>
      </w:pPr>
      <w:r>
        <w:t xml:space="preserve">Trump is </w:t>
      </w:r>
      <w:r w:rsidRPr="00FB3A75">
        <w:rPr>
          <w:highlight w:val="cyan"/>
        </w:rPr>
        <w:t>losing</w:t>
      </w:r>
      <w:r>
        <w:t xml:space="preserve"> now</w:t>
      </w:r>
      <w:r w:rsidR="00FB3A75">
        <w:t>.</w:t>
      </w:r>
    </w:p>
    <w:p w14:paraId="3E546F51" w14:textId="77777777" w:rsidR="00FB3A75" w:rsidRDefault="004F3042" w:rsidP="00FB3A75">
      <w:pPr>
        <w:pStyle w:val="ListParagraph"/>
        <w:numPr>
          <w:ilvl w:val="0"/>
          <w:numId w:val="16"/>
        </w:numPr>
      </w:pPr>
      <w:r w:rsidRPr="00FB3A75">
        <w:rPr>
          <w:highlight w:val="yellow"/>
        </w:rPr>
        <w:t>Plan causes a fight</w:t>
      </w:r>
      <w:r>
        <w:t xml:space="preserve"> (because he doesn’t like it, or he thinks Dems are being jerks for pushing it, or it costs jobs, etc.).</w:t>
      </w:r>
    </w:p>
    <w:p w14:paraId="2F9B293A" w14:textId="4B0FF5C5" w:rsidR="00FB3A75" w:rsidRDefault="004F3042" w:rsidP="00FB3A75">
      <w:pPr>
        <w:pStyle w:val="ListParagraph"/>
        <w:numPr>
          <w:ilvl w:val="0"/>
          <w:numId w:val="16"/>
        </w:numPr>
      </w:pPr>
      <w:r>
        <w:t>He pins the blame for the unpopular plan on the Democrats, because that’s how he rolls.</w:t>
      </w:r>
    </w:p>
    <w:p w14:paraId="57439C5A" w14:textId="6E895CCD" w:rsidR="00FB3A75" w:rsidRDefault="00FB3A75" w:rsidP="00FB3A75">
      <w:pPr>
        <w:pStyle w:val="ListParagraph"/>
        <w:numPr>
          <w:ilvl w:val="0"/>
          <w:numId w:val="16"/>
        </w:numPr>
      </w:pPr>
      <w:r>
        <w:t xml:space="preserve">Making Dems look silly on foreign policy and/or economic issues helps Trump. </w:t>
      </w:r>
    </w:p>
    <w:p w14:paraId="255D4E59" w14:textId="7924A76D" w:rsidR="004F3042" w:rsidRDefault="00FB3A75" w:rsidP="00FB3A75">
      <w:pPr>
        <w:pStyle w:val="ListParagraph"/>
        <w:numPr>
          <w:ilvl w:val="0"/>
          <w:numId w:val="16"/>
        </w:numPr>
      </w:pPr>
      <w:r>
        <w:t xml:space="preserve">Trump wins re-election. Trump reelection is </w:t>
      </w:r>
      <w:r w:rsidRPr="00FB3A75">
        <w:rPr>
          <w:highlight w:val="cyan"/>
        </w:rPr>
        <w:t>bad</w:t>
      </w:r>
      <w:r>
        <w:t xml:space="preserve"> because he won’t solve climate change.</w:t>
      </w:r>
    </w:p>
    <w:p w14:paraId="0E37E7ED" w14:textId="6E3625C8" w:rsidR="00FB3A75" w:rsidRDefault="00FB3A75" w:rsidP="00FB3A75"/>
    <w:p w14:paraId="736BBCE9" w14:textId="39456C73" w:rsidR="00FB3A75" w:rsidRDefault="00FB3A75" w:rsidP="00FB3A75">
      <w:pPr>
        <w:pStyle w:val="Heading4"/>
      </w:pPr>
      <w:r>
        <w:t>Trump Win</w:t>
      </w:r>
      <w:r>
        <w:t xml:space="preserve"> Good</w:t>
      </w:r>
      <w:r>
        <w:t xml:space="preserve"> – </w:t>
      </w:r>
    </w:p>
    <w:p w14:paraId="073B2B63" w14:textId="2C3BAE81" w:rsidR="00FB3A75" w:rsidRDefault="00FB3A75" w:rsidP="00FB3A75">
      <w:pPr>
        <w:pStyle w:val="ListParagraph"/>
        <w:numPr>
          <w:ilvl w:val="0"/>
          <w:numId w:val="16"/>
        </w:numPr>
      </w:pPr>
      <w:r>
        <w:t xml:space="preserve">Trump is </w:t>
      </w:r>
      <w:r w:rsidRPr="00FB3A75">
        <w:rPr>
          <w:highlight w:val="red"/>
        </w:rPr>
        <w:t>winning</w:t>
      </w:r>
      <w:r>
        <w:t xml:space="preserve"> now.</w:t>
      </w:r>
    </w:p>
    <w:p w14:paraId="03FC2872" w14:textId="7C874C0D" w:rsidR="00FB3A75" w:rsidRDefault="00FB3A75" w:rsidP="00FB3A75">
      <w:pPr>
        <w:pStyle w:val="ListParagraph"/>
        <w:numPr>
          <w:ilvl w:val="0"/>
          <w:numId w:val="16"/>
        </w:numPr>
      </w:pPr>
      <w:r w:rsidRPr="00FB3A75">
        <w:rPr>
          <w:highlight w:val="yellow"/>
        </w:rPr>
        <w:t>Plan causes a fight</w:t>
      </w:r>
      <w:r>
        <w:t xml:space="preserve"> (because </w:t>
      </w:r>
      <w:r>
        <w:t>Trump</w:t>
      </w:r>
      <w:r>
        <w:t xml:space="preserve"> doesn’t like it, or </w:t>
      </w:r>
      <w:r>
        <w:t>Trump</w:t>
      </w:r>
      <w:r>
        <w:t xml:space="preserve"> thinks Dems are being jerks for pushing it, or it costs jobs, </w:t>
      </w:r>
      <w:r>
        <w:t xml:space="preserve">or lobbies get involved, the plan spends political capital, causes partisanship, </w:t>
      </w:r>
      <w:r>
        <w:t>etc.).</w:t>
      </w:r>
    </w:p>
    <w:p w14:paraId="7BA848B8" w14:textId="6BF0E75E" w:rsidR="00FB3A75" w:rsidRDefault="00FB3A75" w:rsidP="00FB3A75">
      <w:pPr>
        <w:pStyle w:val="ListParagraph"/>
        <w:numPr>
          <w:ilvl w:val="0"/>
          <w:numId w:val="16"/>
        </w:numPr>
      </w:pPr>
      <w:r>
        <w:t>The fight hurts Trump – he is blamed for the plan</w:t>
      </w:r>
      <w:r>
        <w:t>.</w:t>
      </w:r>
    </w:p>
    <w:p w14:paraId="219907F6" w14:textId="3C1CE5A8" w:rsidR="00FB3A75" w:rsidRDefault="00FB3A75" w:rsidP="00FB3A75">
      <w:pPr>
        <w:pStyle w:val="ListParagraph"/>
        <w:numPr>
          <w:ilvl w:val="0"/>
          <w:numId w:val="16"/>
        </w:numPr>
      </w:pPr>
      <w:r>
        <w:t xml:space="preserve">Trump </w:t>
      </w:r>
      <w:r>
        <w:t xml:space="preserve">loses. </w:t>
      </w:r>
      <w:r>
        <w:t xml:space="preserve">Trump reelection is </w:t>
      </w:r>
      <w:r w:rsidRPr="00FB3A75">
        <w:rPr>
          <w:highlight w:val="red"/>
        </w:rPr>
        <w:t>good</w:t>
      </w:r>
      <w:r>
        <w:t xml:space="preserve"> because he is tough on China.</w:t>
      </w:r>
    </w:p>
    <w:p w14:paraId="3BA33386" w14:textId="3F73DC3F" w:rsidR="00FB3A75" w:rsidRDefault="00FB3A75" w:rsidP="00FB3A75"/>
    <w:p w14:paraId="5AD525DE" w14:textId="1B86C584" w:rsidR="00733E0B" w:rsidRDefault="00733E0B" w:rsidP="00733E0B">
      <w:pPr>
        <w:pStyle w:val="Heading4"/>
      </w:pPr>
      <w:r>
        <w:t>****2020 – Either Version</w:t>
      </w:r>
    </w:p>
    <w:p w14:paraId="1C541F9D" w14:textId="5A5C2E6E" w:rsidR="00733E0B" w:rsidRPr="00733E0B" w:rsidRDefault="00733E0B" w:rsidP="00733E0B">
      <w:r>
        <w:t xml:space="preserve">Because the disads have very similar link stories, some of the cards here could technically be used for either version of the disad (depending on the debate) or potentially as aff answers (depending on the debate). </w:t>
      </w:r>
    </w:p>
    <w:p w14:paraId="48253D87" w14:textId="51D7C43C" w:rsidR="00FB3A75" w:rsidRDefault="00FB3A75" w:rsidP="00FB3A75">
      <w:pPr>
        <w:pStyle w:val="Heading3"/>
      </w:pPr>
      <w:bookmarkStart w:id="5" w:name="_Toc13955542"/>
      <w:r>
        <w:t>Parts of the Two Disads Answer Each Other</w:t>
      </w:r>
      <w:bookmarkEnd w:id="5"/>
    </w:p>
    <w:p w14:paraId="5D901932" w14:textId="7C23867A" w:rsidR="00FB3A75" w:rsidRDefault="00FB3A75" w:rsidP="00FB3A75"/>
    <w:p w14:paraId="35C6C304" w14:textId="77777777" w:rsidR="00FB3A75" w:rsidRDefault="00FB3A75" w:rsidP="00FB3A75">
      <w:pPr>
        <w:pStyle w:val="Heading4"/>
      </w:pPr>
      <w:r>
        <w:t xml:space="preserve">Trump Win </w:t>
      </w:r>
      <w:r w:rsidRPr="00FB3A75">
        <w:rPr>
          <w:highlight w:val="cyan"/>
        </w:rPr>
        <w:t>Bad</w:t>
      </w:r>
      <w:r>
        <w:t xml:space="preserve"> says Trump is </w:t>
      </w:r>
      <w:r w:rsidRPr="00FB3A75">
        <w:rPr>
          <w:highlight w:val="cyan"/>
        </w:rPr>
        <w:t>losing</w:t>
      </w:r>
      <w:r>
        <w:t xml:space="preserve"> now. </w:t>
      </w:r>
    </w:p>
    <w:p w14:paraId="79EAE510" w14:textId="23880F7C" w:rsidR="00FB3A75" w:rsidRDefault="00FB3A75" w:rsidP="00FB3A75">
      <w:r>
        <w:t xml:space="preserve">To answer that, read evidence that Trump is </w:t>
      </w:r>
      <w:r w:rsidRPr="00FB3A75">
        <w:rPr>
          <w:highlight w:val="red"/>
        </w:rPr>
        <w:t>winning</w:t>
      </w:r>
      <w:r>
        <w:t xml:space="preserve"> now (from the Trump Win </w:t>
      </w:r>
      <w:r w:rsidRPr="00FB3A75">
        <w:rPr>
          <w:highlight w:val="red"/>
        </w:rPr>
        <w:t>Good</w:t>
      </w:r>
      <w:r>
        <w:t xml:space="preserve"> disad).</w:t>
      </w:r>
    </w:p>
    <w:p w14:paraId="49181CEF" w14:textId="7B5BFE85" w:rsidR="00FB3A75" w:rsidRDefault="00FB3A75" w:rsidP="00FB3A75"/>
    <w:p w14:paraId="79DC1FBD" w14:textId="77777777" w:rsidR="00FB3A75" w:rsidRDefault="00FB3A75" w:rsidP="00FB3A75">
      <w:pPr>
        <w:pStyle w:val="Heading4"/>
      </w:pPr>
      <w:r>
        <w:t xml:space="preserve">Trump Win </w:t>
      </w:r>
      <w:r w:rsidRPr="00FB3A75">
        <w:rPr>
          <w:highlight w:val="red"/>
        </w:rPr>
        <w:t>Good</w:t>
      </w:r>
      <w:r>
        <w:t xml:space="preserve"> says Trump is </w:t>
      </w:r>
      <w:r w:rsidRPr="00FB3A75">
        <w:rPr>
          <w:highlight w:val="red"/>
        </w:rPr>
        <w:t>winning</w:t>
      </w:r>
      <w:r>
        <w:t xml:space="preserve"> now. </w:t>
      </w:r>
    </w:p>
    <w:p w14:paraId="2208FA08" w14:textId="2534486C" w:rsidR="00FB3A75" w:rsidRDefault="00FB3A75" w:rsidP="00FB3A75">
      <w:r>
        <w:t xml:space="preserve">To answer that, read evidence that Trump is </w:t>
      </w:r>
      <w:r w:rsidRPr="00FB3A75">
        <w:rPr>
          <w:highlight w:val="cyan"/>
        </w:rPr>
        <w:t>losing</w:t>
      </w:r>
      <w:r>
        <w:t xml:space="preserve"> now (from the Trump Win </w:t>
      </w:r>
      <w:r w:rsidRPr="00FB3A75">
        <w:rPr>
          <w:highlight w:val="cyan"/>
        </w:rPr>
        <w:t>Bad</w:t>
      </w:r>
      <w:r>
        <w:t xml:space="preserve"> disad).</w:t>
      </w:r>
    </w:p>
    <w:p w14:paraId="61CB1426" w14:textId="46D0E97E" w:rsidR="00FB3A75" w:rsidRDefault="00FB3A75" w:rsidP="00FB3A75"/>
    <w:p w14:paraId="579A71FF" w14:textId="7EDC28C4" w:rsidR="00FB3A75" w:rsidRDefault="00FB3A75" w:rsidP="00FB3A75">
      <w:pPr>
        <w:pStyle w:val="Heading4"/>
      </w:pPr>
      <w:r>
        <w:t>Technically, the impacts from either side can be impact turns to each other, but in most cases, that strategy is tough to win for the aff (and the files here are samplers – not complete impact files).</w:t>
      </w:r>
    </w:p>
    <w:p w14:paraId="5F14D98B" w14:textId="3DEA8A87" w:rsidR="00733E0B" w:rsidRDefault="00733E0B" w:rsidP="00733E0B"/>
    <w:p w14:paraId="69D13F7F" w14:textId="43073768" w:rsidR="00733E0B" w:rsidRPr="00733E0B" w:rsidRDefault="00733E0B" w:rsidP="00733E0B">
      <w:pPr>
        <w:pStyle w:val="Heading4"/>
      </w:pPr>
      <w:r>
        <w:t>There are also aff link and 2020 answers in the section near the bottom of the file, labelled AFF Answers.</w:t>
      </w:r>
    </w:p>
    <w:p w14:paraId="265596FD" w14:textId="3C8E365C" w:rsidR="00FB3A75" w:rsidRDefault="00FB3A75" w:rsidP="00FB3A75"/>
    <w:p w14:paraId="36C84815" w14:textId="77777777" w:rsidR="00FB3A75" w:rsidRPr="00FB3A75" w:rsidRDefault="00FB3A75" w:rsidP="00FB3A75"/>
    <w:p w14:paraId="13403A4B" w14:textId="77777777" w:rsidR="00FB3A75" w:rsidRDefault="00FB3A75" w:rsidP="00FB3A75"/>
    <w:p w14:paraId="48DDF29D" w14:textId="77777777" w:rsidR="00FB3A75" w:rsidRPr="00FB3A75" w:rsidRDefault="00FB3A75" w:rsidP="00FB3A75"/>
    <w:p w14:paraId="5060BBC3" w14:textId="7B301EAF" w:rsidR="004F7066" w:rsidRPr="00AA4819" w:rsidRDefault="004F7066" w:rsidP="004F7066">
      <w:pPr>
        <w:pStyle w:val="Heading2"/>
        <w:rPr>
          <w:rFonts w:cs="Times New Roman"/>
        </w:rPr>
      </w:pPr>
      <w:bookmarkStart w:id="6" w:name="_Toc13955543"/>
      <w:r w:rsidRPr="00AA4819">
        <w:rPr>
          <w:rFonts w:cs="Times New Roman"/>
        </w:rPr>
        <w:t>1NC</w:t>
      </w:r>
      <w:r w:rsidR="00572D2F">
        <w:rPr>
          <w:rFonts w:cs="Times New Roman"/>
        </w:rPr>
        <w:t>s</w:t>
      </w:r>
      <w:bookmarkEnd w:id="6"/>
    </w:p>
    <w:p w14:paraId="40B2A7C6" w14:textId="77777777" w:rsidR="004F7066" w:rsidRPr="00AA4819" w:rsidRDefault="004F7066" w:rsidP="004F7066"/>
    <w:p w14:paraId="2D5E2E46" w14:textId="0C745718" w:rsidR="004E43E0" w:rsidRPr="00AA4819" w:rsidRDefault="004E43E0" w:rsidP="004E43E0">
      <w:pPr>
        <w:pStyle w:val="Heading3"/>
        <w:rPr>
          <w:rFonts w:cs="Times New Roman"/>
        </w:rPr>
      </w:pPr>
      <w:bookmarkStart w:id="7" w:name="_Toc13955544"/>
      <w:r w:rsidRPr="00AA4819">
        <w:rPr>
          <w:rFonts w:cs="Times New Roman"/>
        </w:rPr>
        <w:t>Trump Win B</w:t>
      </w:r>
      <w:r w:rsidR="008C7050">
        <w:rPr>
          <w:rFonts w:cs="Times New Roman"/>
        </w:rPr>
        <w:t>AD</w:t>
      </w:r>
      <w:r w:rsidRPr="00AA4819">
        <w:rPr>
          <w:rFonts w:cs="Times New Roman"/>
        </w:rPr>
        <w:t xml:space="preserve"> – 1NC</w:t>
      </w:r>
      <w:bookmarkEnd w:id="7"/>
    </w:p>
    <w:p w14:paraId="11220089" w14:textId="77777777" w:rsidR="004E43E0" w:rsidRPr="00AA4819" w:rsidRDefault="004E43E0" w:rsidP="004E43E0"/>
    <w:p w14:paraId="607B37B9" w14:textId="77777777" w:rsidR="004E43E0" w:rsidRPr="00AA4819" w:rsidRDefault="004E43E0" w:rsidP="004E43E0">
      <w:pPr>
        <w:pStyle w:val="Heading4"/>
        <w:rPr>
          <w:rFonts w:cs="Times New Roman"/>
        </w:rPr>
      </w:pPr>
      <w:r w:rsidRPr="00AA4819">
        <w:rPr>
          <w:rFonts w:cs="Times New Roman"/>
        </w:rPr>
        <w:t>A. Uniqueness and links</w:t>
      </w:r>
    </w:p>
    <w:p w14:paraId="27C1484D" w14:textId="3A3A07AF" w:rsidR="00387955" w:rsidRPr="00A64BCC" w:rsidRDefault="00387955" w:rsidP="00387955">
      <w:pPr>
        <w:pStyle w:val="Heading4"/>
      </w:pPr>
      <w:r>
        <w:t xml:space="preserve">1. </w:t>
      </w:r>
      <w:r w:rsidRPr="00A64BCC">
        <w:t>Trump loses</w:t>
      </w:r>
      <w:r>
        <w:t xml:space="preserve"> now</w:t>
      </w:r>
      <w:r w:rsidRPr="00A64BCC">
        <w:t xml:space="preserve"> – less emphasis on economy and more on personality in 2020</w:t>
      </w:r>
    </w:p>
    <w:p w14:paraId="4C35E4E5" w14:textId="77777777" w:rsidR="004F3042" w:rsidRDefault="00387955" w:rsidP="00387955">
      <w:r w:rsidRPr="00A64BCC">
        <w:rPr>
          <w:rStyle w:val="Style13ptBold"/>
        </w:rPr>
        <w:t>Rogers, Washington Post Politics writer and former Reagan and Bush Sr. campaigner, 7-8-19</w:t>
      </w:r>
    </w:p>
    <w:p w14:paraId="3280FDCA" w14:textId="3389E57E" w:rsidR="00387955" w:rsidRDefault="00387955" w:rsidP="00387955">
      <w:r>
        <w:t xml:space="preserve">(Ed, </w:t>
      </w:r>
      <w:r>
        <w:rPr>
          <w:i/>
        </w:rPr>
        <w:t xml:space="preserve">The Washington Post, </w:t>
      </w:r>
      <w:r>
        <w:t xml:space="preserve">“Will 2020 be about the economy or Trump’s behavior?” </w:t>
      </w:r>
      <w:hyperlink r:id="rId8" w:history="1">
        <w:r w:rsidRPr="00BA4198">
          <w:rPr>
            <w:rStyle w:val="Hyperlink"/>
          </w:rPr>
          <w:t>https://www.washingtonpost.com/opinions/2019/07/08/will-be-about-economy-or-trumps-behavior/?utm_term=.4db9376533c6</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1994EC80" w14:textId="77777777" w:rsidR="00387955" w:rsidRPr="00A64BCC" w:rsidRDefault="00387955" w:rsidP="00387955"/>
    <w:p w14:paraId="0141B43C" w14:textId="77777777" w:rsidR="00387955" w:rsidRPr="00387955" w:rsidRDefault="00387955" w:rsidP="00387955">
      <w:pPr>
        <w:rPr>
          <w:rStyle w:val="StyleUnderline"/>
        </w:rPr>
      </w:pPr>
      <w:r w:rsidRPr="00387955">
        <w:rPr>
          <w:rStyle w:val="StyleUnderline"/>
        </w:rPr>
        <w:t>Voters always vote with their pocketbook, right? The last two presidents who lost reelection, George H.W. Bush and Jimmy Carter, both had the bad luck of a weak economy throughout much of their terms. In 1992, the mantra of Bill Clinton’s campaign became “It’s the economy, stupid.” In 1980, Ronald Reagan famously asked the audience during his debate with Carter “Are you better off than you were four years ago?” and set a benchmark that incumbents have feared ever since.</w:t>
      </w:r>
    </w:p>
    <w:p w14:paraId="50AC0B15" w14:textId="77777777" w:rsidR="00387955" w:rsidRDefault="00387955" w:rsidP="00387955">
      <w:r>
        <w:t xml:space="preserve">But maybe </w:t>
      </w:r>
      <w:r w:rsidRPr="00A64BCC">
        <w:rPr>
          <w:rStyle w:val="StyleUnderline"/>
        </w:rPr>
        <w:t xml:space="preserve">things are evolving. When people get used to a strong economy, </w:t>
      </w:r>
      <w:r>
        <w:t xml:space="preserve">some </w:t>
      </w:r>
      <w:r w:rsidRPr="00A64BCC">
        <w:rPr>
          <w:rStyle w:val="StyleUnderline"/>
        </w:rPr>
        <w:t>voters</w:t>
      </w:r>
      <w:r>
        <w:t xml:space="preserve"> may </w:t>
      </w:r>
      <w:r w:rsidRPr="00A64BCC">
        <w:rPr>
          <w:rStyle w:val="StyleUnderline"/>
        </w:rPr>
        <w:t>take it for granted</w:t>
      </w:r>
      <w:r>
        <w:t xml:space="preserve">, allowing other issues and priorities to creep into the forefront. </w:t>
      </w:r>
      <w:r w:rsidRPr="00A64BCC">
        <w:rPr>
          <w:rStyle w:val="StyleUnderline"/>
        </w:rPr>
        <w:t>If</w:t>
      </w:r>
      <w:r>
        <w:t xml:space="preserve"> President </w:t>
      </w:r>
      <w:r w:rsidRPr="00A64BCC">
        <w:rPr>
          <w:rStyle w:val="StyleUnderline"/>
        </w:rPr>
        <w:t>Trump’s favorability were tied just to the economy, he’d now enjoy a rating more like 60 percent instead of the 44 percent high-water mark</w:t>
      </w:r>
      <w:r>
        <w:t xml:space="preserve"> he reached in the Post-ABC poll this week.</w:t>
      </w:r>
    </w:p>
    <w:p w14:paraId="733201B0" w14:textId="77777777" w:rsidR="00387955" w:rsidRDefault="00387955" w:rsidP="00387955">
      <w:r>
        <w:t>For the sake of argument, let’s assume that the economy is as strong a year from now as it is today. If that is the case, voters will not be as anxious about pocketbook issues as they were in 1980 or 1992. They may have more bandwidth to worry about other issues — and the personal differences between the candidates. And when it comes to who gets the credit for the economy, the breakdown along partisan lines is striking, if unsurprising. Republicans say it’s Trump’s doing, while Democrats say Barack Obama is responsible.</w:t>
      </w:r>
    </w:p>
    <w:p w14:paraId="6077B92B" w14:textId="77777777" w:rsidR="00387955" w:rsidRDefault="00387955" w:rsidP="00387955">
      <w:r>
        <w:t xml:space="preserve">So </w:t>
      </w:r>
      <w:r w:rsidRPr="00A64BCC">
        <w:rPr>
          <w:rStyle w:val="StyleUnderline"/>
        </w:rPr>
        <w:t>let’s imagine if Trump asked Reagan’s question in a debate with his Democratic opponent.</w:t>
      </w:r>
      <w:r>
        <w:t xml:space="preserve"> The answer from most could be generally, “Yes, I am better off financially than I was four years ago.” But </w:t>
      </w:r>
      <w:r w:rsidRPr="00A64BCC">
        <w:rPr>
          <w:rStyle w:val="StyleUnderline"/>
        </w:rPr>
        <w:t>voters who take the Trump economy as the norm and not particularly the result of his policies might well respond to a countermove.</w:t>
      </w:r>
      <w:r>
        <w:t xml:space="preserve"> Imagine Trump’s opponent asking in reply: “</w:t>
      </w:r>
      <w:r w:rsidRPr="00A64BCC">
        <w:rPr>
          <w:rStyle w:val="StyleUnderline"/>
        </w:rPr>
        <w:t>Are you more worried, shell-shocked, dumbfounded and embarrassed than you were four years ago? Do you want the craziness to stop?</w:t>
      </w:r>
      <w:r>
        <w:t>”</w:t>
      </w:r>
    </w:p>
    <w:p w14:paraId="6C0786C0" w14:textId="77777777" w:rsidR="00387955" w:rsidRDefault="00387955" w:rsidP="00387955">
      <w:r>
        <w:t xml:space="preserve">In the Post-ABC poll, </w:t>
      </w:r>
      <w:r w:rsidRPr="00A64BCC">
        <w:rPr>
          <w:rStyle w:val="StyleUnderline"/>
        </w:rPr>
        <w:t>Trump’s job approval was 51 percent on the economy but</w:t>
      </w:r>
      <w:r>
        <w:t xml:space="preserve"> substantially </w:t>
      </w:r>
      <w:r w:rsidRPr="00A64BCC">
        <w:rPr>
          <w:rStyle w:val="StyleUnderline"/>
        </w:rPr>
        <w:t>less for every other major issue</w:t>
      </w:r>
      <w:r>
        <w:t xml:space="preserve"> (42 percent on taxes, 40 percent on immigration and foreign policy and in the 30s on others). </w:t>
      </w:r>
      <w:r w:rsidRPr="00387955">
        <w:rPr>
          <w:rStyle w:val="StyleUnderline"/>
        </w:rPr>
        <w:t>As far as net positives go, this survey suggests he’s a single-issue president. A separate poll by Monmouth University asked an interesting question: “Has [Trump] been giving enough attention to the issues that are most important to your family?” Here again, just 41 percent said yes while 55 percent said no. If Trump loses, it doesn’t look like it will be because of the economy.</w:t>
      </w:r>
      <w:r>
        <w:t xml:space="preserve"> </w:t>
      </w:r>
      <w:r w:rsidRPr="00A64BCC">
        <w:rPr>
          <w:rStyle w:val="StyleUnderline"/>
        </w:rPr>
        <w:t>It will be because he has alienated so many people through his behavior and his conduct in office</w:t>
      </w:r>
      <w:r>
        <w:t>.</w:t>
      </w:r>
    </w:p>
    <w:p w14:paraId="77C975AC" w14:textId="77777777" w:rsidR="00387955" w:rsidRDefault="00387955" w:rsidP="00387955"/>
    <w:p w14:paraId="721597A2" w14:textId="09997FB0" w:rsidR="004E43E0" w:rsidRPr="00AA4819" w:rsidRDefault="00387955" w:rsidP="004E43E0">
      <w:pPr>
        <w:pStyle w:val="Heading4"/>
        <w:rPr>
          <w:rFonts w:cs="Times New Roman"/>
        </w:rPr>
      </w:pPr>
      <w:r>
        <w:rPr>
          <w:rFonts w:cs="Times New Roman"/>
        </w:rPr>
        <w:t>2</w:t>
      </w:r>
      <w:r w:rsidR="004E43E0" w:rsidRPr="00AA4819">
        <w:rPr>
          <w:rFonts w:cs="Times New Roman"/>
        </w:rPr>
        <w:t>. Democrats can capitalize on foreign policy – but framing key – Trump will win the foreign policy issue if he capitalizes on economic args</w:t>
      </w:r>
    </w:p>
    <w:p w14:paraId="4167237A" w14:textId="77777777" w:rsidR="004E43E0" w:rsidRPr="00AA4819" w:rsidRDefault="004E43E0" w:rsidP="004E43E0">
      <w:pPr>
        <w:rPr>
          <w:rStyle w:val="Style13ptBold"/>
        </w:rPr>
      </w:pPr>
      <w:r w:rsidRPr="00AA4819">
        <w:rPr>
          <w:rStyle w:val="Style13ptBold"/>
        </w:rPr>
        <w:t>Rogin, Washington Post foreign policy and national security columnist, 19</w:t>
      </w:r>
    </w:p>
    <w:p w14:paraId="2CC8E274" w14:textId="77777777" w:rsidR="004E43E0" w:rsidRPr="00AA4819" w:rsidRDefault="004E43E0" w:rsidP="004E43E0">
      <w:r w:rsidRPr="00AA4819">
        <w:t xml:space="preserve">[Josh, 5-23-19, Washington Post, “2020 Democrats must run on foreign policy, not away from “, </w:t>
      </w:r>
      <w:hyperlink r:id="rId9" w:history="1">
        <w:r w:rsidRPr="00AA4819">
          <w:rPr>
            <w:rStyle w:val="Hyperlink"/>
          </w:rPr>
          <w:t>https://www.washingtonpost.com/opinions/global-opinions/2020-democrats-must-run-on-foreign-policy-not-away-from-it/2019/05/23/e08775cc-7d88-11e9-a5b3-34f3edf1351e_story.html?utm_term=.c6aedeef77af</w:t>
        </w:r>
      </w:hyperlink>
      <w:r w:rsidRPr="00AA4819">
        <w:t>, accessed 7-10-19, AFB]</w:t>
      </w:r>
    </w:p>
    <w:p w14:paraId="31A43B88" w14:textId="77777777" w:rsidR="004E43E0" w:rsidRPr="00AA4819" w:rsidRDefault="004E43E0" w:rsidP="004E43E0"/>
    <w:p w14:paraId="048C9D83" w14:textId="77777777" w:rsidR="004E43E0" w:rsidRPr="00AA4819" w:rsidRDefault="004E43E0" w:rsidP="004E43E0">
      <w:r w:rsidRPr="00AA4819">
        <w:rPr>
          <w:rStyle w:val="StyleUnderline"/>
        </w:rPr>
        <w:t>The conventional wisdom on presidential elections is that foreign policy doesn’t play a decisive role</w:t>
      </w:r>
      <w:r w:rsidRPr="00AA4819">
        <w:t xml:space="preserve"> — and most Democratic presidential candidates have largely avoided it so far. </w:t>
      </w:r>
      <w:r w:rsidRPr="00AA4819">
        <w:rPr>
          <w:rStyle w:val="StyleUnderline"/>
        </w:rPr>
        <w:t>But in the 2020 presidential contest, foreign policy will feature more prominently than ever,</w:t>
      </w:r>
      <w:r w:rsidRPr="00AA4819">
        <w:t xml:space="preserve"> and Democrats ignore it at their peril.</w:t>
      </w:r>
    </w:p>
    <w:p w14:paraId="21835A8C" w14:textId="77777777" w:rsidR="004E43E0" w:rsidRPr="00AA4819" w:rsidRDefault="004E43E0" w:rsidP="004E43E0">
      <w:pPr>
        <w:rPr>
          <w:rStyle w:val="StyleUnderline"/>
        </w:rPr>
      </w:pPr>
      <w:r w:rsidRPr="00AA4819">
        <w:rPr>
          <w:rStyle w:val="StyleUnderline"/>
        </w:rPr>
        <w:t xml:space="preserve">In 2016, voters had a clear choice between a traditional foreign policy leader with tons of experience in </w:t>
      </w:r>
      <w:r w:rsidRPr="00AA4819">
        <w:t xml:space="preserve">Hillary </w:t>
      </w:r>
      <w:r w:rsidRPr="00AA4819">
        <w:rPr>
          <w:rStyle w:val="StyleUnderline"/>
        </w:rPr>
        <w:t>Clinton and a candidate with no foreign policy experience who promised to radically change the way U.S. diplomacy was conducted. Although polls showed voters trusted Clinton more as a commander in chief, she lost</w:t>
      </w:r>
      <w:r w:rsidRPr="00AA4819">
        <w:t xml:space="preserve"> the election, </w:t>
      </w:r>
      <w:r w:rsidRPr="00AA4819">
        <w:rPr>
          <w:rStyle w:val="StyleUnderline"/>
        </w:rPr>
        <w:t>and</w:t>
      </w:r>
      <w:r w:rsidRPr="00AA4819">
        <w:t xml:space="preserve"> President </w:t>
      </w:r>
      <w:r w:rsidRPr="00AA4819">
        <w:rPr>
          <w:rStyle w:val="StyleUnderline"/>
        </w:rPr>
        <w:t>Trump has been implementing his new vision for the United States’ role in the world ever since.</w:t>
      </w:r>
    </w:p>
    <w:p w14:paraId="473569ED" w14:textId="77777777" w:rsidR="004E43E0" w:rsidRPr="00AA4819" w:rsidRDefault="004E43E0" w:rsidP="004E43E0">
      <w:r w:rsidRPr="00AA4819">
        <w:t>That’s been a mix of what Trump calls “nationalism”: a pivot away from values-based foreign policy advocacy, an embrace of populism abroad, support for authoritarian rulers, skepticism of international organizations such as NATO, and unilateralism in confronting threats such as Iran and the rise of China.</w:t>
      </w:r>
    </w:p>
    <w:p w14:paraId="672D845C" w14:textId="77777777" w:rsidR="004E43E0" w:rsidRPr="00AA4819" w:rsidRDefault="004E43E0" w:rsidP="004E43E0">
      <w:r w:rsidRPr="00AA4819">
        <w:rPr>
          <w:rStyle w:val="StyleUnderline"/>
        </w:rPr>
        <w:t>A new poll this week by the Democratic group National Security Action showed that Trump is vulnerable on foreign policy, even among his own supporters, especially when it comes to trade and Russia.</w:t>
      </w:r>
      <w:r w:rsidRPr="00AA4819">
        <w:t xml:space="preserve"> And yet, Democratic presidential candidates — with a couple of exceptions — have remained quiet on these issues.</w:t>
      </w:r>
    </w:p>
    <w:p w14:paraId="583BA067" w14:textId="77777777" w:rsidR="004E43E0" w:rsidRPr="00AA4819" w:rsidRDefault="004E43E0" w:rsidP="004E43E0">
      <w:pPr>
        <w:rPr>
          <w:rStyle w:val="StyleUnderline"/>
        </w:rPr>
      </w:pPr>
      <w:r w:rsidRPr="00AA4819">
        <w:t xml:space="preserve">One exception has been former </w:t>
      </w:r>
      <w:r w:rsidRPr="00AA4819">
        <w:rPr>
          <w:rStyle w:val="StyleUnderline"/>
        </w:rPr>
        <w:t>Maryland congressman</w:t>
      </w:r>
      <w:r w:rsidRPr="00AA4819">
        <w:t xml:space="preserve"> John </w:t>
      </w:r>
      <w:r w:rsidRPr="00AA4819">
        <w:rPr>
          <w:rStyle w:val="StyleUnderline"/>
        </w:rPr>
        <w:t>Delaney</w:t>
      </w:r>
      <w:r w:rsidRPr="00AA4819">
        <w:t xml:space="preserve">. He has been talking to voters about foreign policy since becoming the first Democratic candidate to declare his candidacy in July 2017. He </w:t>
      </w:r>
      <w:r w:rsidRPr="00AA4819">
        <w:rPr>
          <w:rStyle w:val="StyleUnderline"/>
        </w:rPr>
        <w:t>is convinced it’s the most important 2020 issue.</w:t>
      </w:r>
    </w:p>
    <w:p w14:paraId="0285673D" w14:textId="77777777" w:rsidR="004E43E0" w:rsidRPr="00AA4819" w:rsidRDefault="004E43E0" w:rsidP="004E43E0">
      <w:r w:rsidRPr="00AA4819">
        <w:rPr>
          <w:rStyle w:val="StyleUnderline"/>
        </w:rPr>
        <w:t xml:space="preserve">“Foreign policy is the biggest part of the job. And that’s the irony of running for president,” he told me </w:t>
      </w:r>
      <w:r w:rsidRPr="00AA4819">
        <w:t>during an interview.</w:t>
      </w:r>
    </w:p>
    <w:p w14:paraId="52D63E24" w14:textId="77777777" w:rsidR="004E43E0" w:rsidRPr="00AA4819" w:rsidRDefault="004E43E0" w:rsidP="004E43E0">
      <w:r w:rsidRPr="00AA4819">
        <w:rPr>
          <w:rStyle w:val="StyleUnderline"/>
        </w:rPr>
        <w:t>Delaney is running as an unabashed internationalist, centrist, moderate Democrat who believes in returning to the assertive, values-promoting, alliance-building foreign policy approach that majorities in both parties once traditionally supported.</w:t>
      </w:r>
      <w:r w:rsidRPr="00AA4819">
        <w:t xml:space="preserve"> This month, he laid out a detailed agenda during a speech at the Johns Hopkins University School of Advanced and International Studies.</w:t>
      </w:r>
    </w:p>
    <w:p w14:paraId="001AC0A7" w14:textId="77777777" w:rsidR="004E43E0" w:rsidRPr="00AA4819" w:rsidRDefault="004E43E0" w:rsidP="004E43E0">
      <w:pPr>
        <w:rPr>
          <w:rStyle w:val="StyleUnderline"/>
        </w:rPr>
      </w:pPr>
      <w:r w:rsidRPr="00AA4819">
        <w:rPr>
          <w:rStyle w:val="StyleUnderline"/>
        </w:rPr>
        <w:t>The Center for American Progress released a study this month that showed Democratic voters do care about foreign policy, though they want to hear about how it relates to their security and prosperity</w:t>
      </w:r>
      <w:r w:rsidRPr="00AA4819">
        <w:t xml:space="preserve"> </w:t>
      </w:r>
      <w:r w:rsidRPr="00AA4819">
        <w:rPr>
          <w:rStyle w:val="StyleUnderline"/>
        </w:rPr>
        <w:t>— not about “maintaining the liberal international order.”</w:t>
      </w:r>
    </w:p>
    <w:p w14:paraId="1D5D7B6C" w14:textId="77777777" w:rsidR="004E43E0" w:rsidRPr="00AA4819" w:rsidRDefault="004E43E0" w:rsidP="004E43E0">
      <w:pPr>
        <w:rPr>
          <w:rStyle w:val="StyleUnderline"/>
        </w:rPr>
      </w:pPr>
      <w:r w:rsidRPr="00AA4819">
        <w:rPr>
          <w:rStyle w:val="StyleUnderline"/>
        </w:rPr>
        <w:t>Delaney argues foreign policy is more intertwined than ever with economics and prosperity at home, and that Trump has co-opted the legitimate grievances of those left behind by globalization to advance his unilateralist, nationalist, populist agenda. But Delaney believes Democratic primary voters can be persuaded to fix the system rather than blow it up.</w:t>
      </w:r>
    </w:p>
    <w:p w14:paraId="26548CEB" w14:textId="77777777" w:rsidR="004E43E0" w:rsidRPr="00AA4819" w:rsidRDefault="004E43E0" w:rsidP="004E43E0">
      <w:pPr>
        <w:rPr>
          <w:rStyle w:val="StyleUnderline"/>
        </w:rPr>
      </w:pPr>
      <w:r w:rsidRPr="00AA4819">
        <w:t>“</w:t>
      </w:r>
      <w:r w:rsidRPr="00AA4819">
        <w:rPr>
          <w:rStyle w:val="StyleUnderline"/>
        </w:rPr>
        <w:t>The world has changed very rapidly and profoundly, and we didn’t do the kind of things we should have done to prepare our citizens for this. As a result, a lot of them feel left behind and their response is to question everything,” he said. “The American people will allow you to think globally as long as they believe you are investing locally.”</w:t>
      </w:r>
    </w:p>
    <w:p w14:paraId="14AEDB75" w14:textId="77777777" w:rsidR="004E43E0" w:rsidRPr="00AA4819" w:rsidRDefault="004E43E0" w:rsidP="004E43E0"/>
    <w:p w14:paraId="1325C0F1" w14:textId="633748DE" w:rsidR="004E43E0" w:rsidRPr="00AA4819" w:rsidRDefault="00387955" w:rsidP="004E43E0">
      <w:pPr>
        <w:pStyle w:val="Heading4"/>
        <w:rPr>
          <w:rFonts w:cs="Times New Roman"/>
        </w:rPr>
      </w:pPr>
      <w:r>
        <w:rPr>
          <w:rFonts w:cs="Times New Roman"/>
        </w:rPr>
        <w:t>3</w:t>
      </w:r>
      <w:r w:rsidR="004E43E0" w:rsidRPr="00AA4819">
        <w:rPr>
          <w:rFonts w:cs="Times New Roman"/>
        </w:rPr>
        <w:t>. Trump will fight the plan on economic merits – bolstering his support</w:t>
      </w:r>
    </w:p>
    <w:p w14:paraId="2A67A230" w14:textId="77777777" w:rsidR="004E43E0" w:rsidRPr="00AA4819" w:rsidRDefault="004E43E0" w:rsidP="004E43E0">
      <w:pPr>
        <w:rPr>
          <w:rStyle w:val="Style13ptBold"/>
        </w:rPr>
      </w:pPr>
      <w:r w:rsidRPr="00AA4819">
        <w:rPr>
          <w:rStyle w:val="Style13ptBold"/>
        </w:rPr>
        <w:t>Exum, The Atlantic contributing editor, 17</w:t>
      </w:r>
    </w:p>
    <w:p w14:paraId="64C5CD99" w14:textId="5AF3503A" w:rsidR="004E43E0" w:rsidRDefault="004E43E0" w:rsidP="004E43E0">
      <w:r w:rsidRPr="00AA4819">
        <w:t>[Andrew, former U.S. deputy assistant secretary of defense for Middle East policy, 5/23/17, The Atlantic, “What Progressives Miss About Arms Sales”, https://www.theatlantic.com/politics/archive/2017/05/americas-right-to-sell-arms/527805/ accessed 7-9-19 EO]</w:t>
      </w:r>
    </w:p>
    <w:p w14:paraId="4359AA45" w14:textId="77777777" w:rsidR="00387955" w:rsidRPr="00AA4819" w:rsidRDefault="00387955" w:rsidP="004E43E0"/>
    <w:p w14:paraId="136D4F56" w14:textId="77777777" w:rsidR="004E43E0" w:rsidRPr="00AA4819" w:rsidRDefault="004E43E0" w:rsidP="004E43E0">
      <w:pPr>
        <w:rPr>
          <w:rStyle w:val="StyleUnderline"/>
        </w:rPr>
      </w:pPr>
      <w:r w:rsidRPr="00AA4819">
        <w:t>I have a lot of respect for these progressives and their values. I spent too much time in Sunday School as a kid to not feel a little uneasy about the business of selling weapons</w:t>
      </w:r>
      <w:r w:rsidRPr="00AA4819">
        <w:rPr>
          <w:rStyle w:val="StyleUnderline"/>
        </w:rPr>
        <w:t>. And the angst many progressives feel about U.S. arms sales has been enough to keep many Democrats from talking up their successes in helping U.S. industry abroad. I wonder, though, if there isn’t a real political cost to not doing so.</w:t>
      </w:r>
    </w:p>
    <w:p w14:paraId="6389472B" w14:textId="77777777" w:rsidR="004E43E0" w:rsidRPr="00AA4819" w:rsidRDefault="004E43E0" w:rsidP="004E43E0">
      <w:r w:rsidRPr="00AA4819">
        <w:rPr>
          <w:rStyle w:val="StyleUnderline"/>
        </w:rPr>
        <w:t>Boeing employs 157,000 people—almost all of them in the United States. 14,500 people work in Boeing’s facilities in Missouri, where the F-15 and F-18 are made, where Senator Claire McCaskill is up for reelection next year, and where Donald Trump trounced Hillary Clinton 56 to 38 percent in 2016</w:t>
      </w:r>
      <w:r w:rsidRPr="00AA4819">
        <w:t>. (Those 14,500 people do not include the many thousands of other Americans who make parts for the F-15 and F-18 elsewhere in America.)</w:t>
      </w:r>
    </w:p>
    <w:p w14:paraId="247C2DEA" w14:textId="77777777" w:rsidR="004E43E0" w:rsidRPr="00AA4819" w:rsidRDefault="004E43E0" w:rsidP="004E43E0">
      <w:pPr>
        <w:rPr>
          <w:rStyle w:val="StyleUnderline"/>
        </w:rPr>
      </w:pPr>
      <w:r w:rsidRPr="00AA4819">
        <w:rPr>
          <w:rStyle w:val="StyleUnderline"/>
        </w:rPr>
        <w:t>Lockheed Martin, meanwhile, a huge winner in the recent arms deal with Saudi Arabia (</w:t>
      </w:r>
      <w:r w:rsidRPr="00AA4819">
        <w:t>despite ace businessman Jared Kushner negotiating the price down on behalf of the Saudis</w:t>
      </w:r>
      <w:r w:rsidRPr="00AA4819">
        <w:rPr>
          <w:rStyle w:val="StyleUnderline"/>
        </w:rPr>
        <w:t>), employs an additional 97,000 workers—again, most of them in the United States. And Raytheon, another big winner last week, employs another 60,000 or so Americans.</w:t>
      </w:r>
    </w:p>
    <w:p w14:paraId="4AFA360F" w14:textId="77777777" w:rsidR="004E43E0" w:rsidRPr="00AA4819" w:rsidRDefault="004E43E0" w:rsidP="004E43E0">
      <w:pPr>
        <w:rPr>
          <w:rStyle w:val="StyleUnderline"/>
        </w:rPr>
      </w:pPr>
      <w:r w:rsidRPr="00AA4819">
        <w:t xml:space="preserve">Donald </w:t>
      </w:r>
      <w:r w:rsidRPr="00AA4819">
        <w:rPr>
          <w:rStyle w:val="StyleUnderline"/>
        </w:rPr>
        <w:t xml:space="preserve">Trump obviously has no moral qualms about selling weapons to our partners and allies abroad. </w:t>
      </w:r>
      <w:r w:rsidRPr="00AA4819">
        <w:t xml:space="preserve">And so </w:t>
      </w:r>
      <w:r w:rsidRPr="00AA4819">
        <w:rPr>
          <w:rStyle w:val="StyleUnderline"/>
        </w:rPr>
        <w:t>while Democrats leave points on the board with working-class voters by not talking about how much Democrats do to support U.S. industry, Republicans swoop in to take credit with assembly line workers for even those things that Obama approved and set in motion.</w:t>
      </w:r>
    </w:p>
    <w:p w14:paraId="7BF8C54C" w14:textId="77777777" w:rsidR="004E43E0" w:rsidRPr="00AA4819" w:rsidRDefault="004E43E0" w:rsidP="004E43E0">
      <w:pPr>
        <w:rPr>
          <w:rStyle w:val="StyleUnderline"/>
        </w:rPr>
      </w:pPr>
      <w:r w:rsidRPr="00AA4819">
        <w:rPr>
          <w:rStyle w:val="StyleUnderline"/>
        </w:rPr>
        <w:t>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companies that sell weapons, the roughly 1.2 million American voters who work in the aerospace and defense sector—together with the roughly 3.2 million Americans who support the sector indirectly—see little wrong with the sales that help ensure their livelihoods and provide a future for their children.</w:t>
      </w:r>
    </w:p>
    <w:p w14:paraId="11B5EB60" w14:textId="77777777" w:rsidR="004E43E0" w:rsidRPr="00AA4819" w:rsidRDefault="004E43E0" w:rsidP="004E43E0">
      <w:r w:rsidRPr="00AA4819">
        <w:rPr>
          <w:rStyle w:val="StyleUnderline"/>
        </w:rPr>
        <w:t>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w:t>
      </w:r>
      <w:r w:rsidRPr="00AA4819">
        <w:t xml:space="preserve"> And politics aside, surely even the moral calculus of arms sales gets more complicated when you think about the millions of American mouths that are fed by mothers and fathers who work in the aerospace and defense sector.</w:t>
      </w:r>
    </w:p>
    <w:p w14:paraId="0B13719C" w14:textId="336A0D75" w:rsidR="004E43E0" w:rsidRPr="00AA4819" w:rsidRDefault="004E43E0" w:rsidP="004E43E0">
      <w:r w:rsidRPr="00AA4819">
        <w:t xml:space="preserve">Donald </w:t>
      </w:r>
      <w:r w:rsidRPr="00AA4819">
        <w:rPr>
          <w:rStyle w:val="StyleUnderline"/>
        </w:rPr>
        <w:t>Trump, for his part, is speaking to those voters</w:t>
      </w:r>
      <w:r w:rsidRPr="00AA4819">
        <w:t xml:space="preserve">. And </w:t>
      </w:r>
      <w:r w:rsidRPr="00AA4819">
        <w:rPr>
          <w:rStyle w:val="StyleUnderline"/>
        </w:rPr>
        <w:t>even as progressives fret about U.S. arms sales, they should also fret about what it will mean for the rest of their agenda when Republicans claim credit for protecting some of the last good assembly-line jobs in America</w:t>
      </w:r>
      <w:r w:rsidR="00AA1F87">
        <w:rPr>
          <w:rStyle w:val="StyleUnderline"/>
        </w:rPr>
        <w:t>.</w:t>
      </w:r>
    </w:p>
    <w:p w14:paraId="03FA15D6" w14:textId="77777777" w:rsidR="004E43E0" w:rsidRPr="00AA4819" w:rsidRDefault="004E43E0" w:rsidP="004E43E0"/>
    <w:p w14:paraId="3974FD3B" w14:textId="0EA16E0C" w:rsidR="000842D2" w:rsidRDefault="004E43E0" w:rsidP="004E43E0">
      <w:pPr>
        <w:pStyle w:val="Heading4"/>
        <w:rPr>
          <w:rFonts w:cs="Times New Roman"/>
        </w:rPr>
      </w:pPr>
      <w:r w:rsidRPr="00AA4819">
        <w:rPr>
          <w:rFonts w:cs="Times New Roman"/>
        </w:rPr>
        <w:t>B. Impact – Trump Re-election Bad</w:t>
      </w:r>
      <w:r w:rsidR="00AD645A">
        <w:rPr>
          <w:rFonts w:cs="Times New Roman"/>
        </w:rPr>
        <w:t xml:space="preserve"> - Climate</w:t>
      </w:r>
    </w:p>
    <w:p w14:paraId="4DC6FE67" w14:textId="3D71210B" w:rsidR="00387955" w:rsidRDefault="00387955" w:rsidP="00387955"/>
    <w:p w14:paraId="1F1D061D" w14:textId="088547C6" w:rsidR="00A573D8" w:rsidRPr="00A573D8" w:rsidRDefault="00A573D8" w:rsidP="00A573D8">
      <w:pPr>
        <w:pStyle w:val="Heading4"/>
      </w:pPr>
      <w:r>
        <w:t xml:space="preserve">1. </w:t>
      </w:r>
      <w:r w:rsidRPr="00AA4819">
        <w:rPr>
          <w:rFonts w:cs="Times New Roman"/>
        </w:rPr>
        <w:t>Trump reelection locks in climate change</w:t>
      </w:r>
    </w:p>
    <w:p w14:paraId="37804ADF" w14:textId="7C1F2036" w:rsidR="00A573D8" w:rsidRPr="00AA4819" w:rsidRDefault="00A573D8" w:rsidP="00A573D8">
      <w:pPr>
        <w:rPr>
          <w:rStyle w:val="Style13ptBold"/>
        </w:rPr>
      </w:pPr>
      <w:r w:rsidRPr="00AA4819">
        <w:rPr>
          <w:rStyle w:val="Style13ptBold"/>
        </w:rPr>
        <w:t>Starr, Princeton Sociology and Public Affairs Professor, 19</w:t>
      </w:r>
    </w:p>
    <w:p w14:paraId="4FC530AA" w14:textId="77777777" w:rsidR="00A573D8" w:rsidRPr="00AA4819" w:rsidRDefault="00A573D8" w:rsidP="00A573D8">
      <w:pPr>
        <w:rPr>
          <w:color w:val="000000"/>
        </w:rPr>
      </w:pPr>
      <w:r w:rsidRPr="00AA4819">
        <w:rPr>
          <w:color w:val="000000"/>
        </w:rPr>
        <w:t>[Paul, May 2019, The Atlantic, “Trump’s Second Term- It’s more likely than most people think—and compared with his first term, its effects would be far more durable,” https://www.theatlantic.com/magazine/archive/2019/05/trump-2020-second-term/585994/ , accessed 7-9-19, GDI LNM]</w:t>
      </w:r>
    </w:p>
    <w:p w14:paraId="5AE8D9ED" w14:textId="77777777" w:rsidR="00A573D8" w:rsidRPr="00AA4819" w:rsidRDefault="00A573D8" w:rsidP="00A573D8">
      <w:pPr>
        <w:rPr>
          <w:color w:val="000000"/>
        </w:rPr>
      </w:pPr>
    </w:p>
    <w:p w14:paraId="31FD2FB7" w14:textId="77777777" w:rsidR="00A573D8" w:rsidRPr="00AA4819" w:rsidRDefault="00A573D8" w:rsidP="00A573D8">
      <w:pPr>
        <w:rPr>
          <w:u w:val="single"/>
        </w:rPr>
      </w:pPr>
      <w:r w:rsidRPr="00AA4819">
        <w:t xml:space="preserve">In short, </w:t>
      </w:r>
      <w:r w:rsidRPr="00AA4819">
        <w:rPr>
          <w:u w:val="single"/>
        </w:rPr>
        <w:t>the biggest difference between electing Trump in 2016 and reelecting Trump in 2020 would be irreversibility</w:t>
      </w:r>
      <w:r w:rsidRPr="00AA4819">
        <w:t xml:space="preserve">. Climate policy is now the most obvious example. For a long time, even many of the people who acknowledged the reality of climate change thought of it as a slow process that did not demand immediate action. But </w:t>
      </w:r>
      <w:r w:rsidRPr="00AA4819">
        <w:rPr>
          <w:u w:val="single"/>
        </w:rPr>
        <w:t>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w:t>
      </w:r>
    </w:p>
    <w:p w14:paraId="591C586B" w14:textId="77777777" w:rsidR="00A573D8" w:rsidRDefault="00A573D8" w:rsidP="00A573D8">
      <w:pPr>
        <w:rPr>
          <w:u w:val="single"/>
        </w:rPr>
      </w:pPr>
      <w:r w:rsidRPr="00AA4819">
        <w:rPr>
          <w:u w:val="single"/>
        </w:rPr>
        <w:t>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decarbonization until at least the second half of the 2020s, while encouraging other countries to do nothing as well. And change that is delayed becomes more economically and politically difficult</w:t>
      </w:r>
      <w:r w:rsidRPr="00AA4819">
        <w:t xml:space="preserve">. </w:t>
      </w:r>
      <w:r w:rsidRPr="00AA4819">
        <w:rPr>
          <w:u w:val="single"/>
        </w:rPr>
        <w:t>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w:t>
      </w:r>
      <w:r w:rsidRPr="00AA4819">
        <w:t xml:space="preserve">. In the United States, the economic disruption and popular resistance sure to arise from such an abrupt transition may be more than our political system can bear. </w:t>
      </w:r>
      <w:r w:rsidRPr="00AA4819">
        <w:rPr>
          <w:u w:val="single"/>
        </w:rPr>
        <w:t>No one knows, moreover, when the world might hit irreversible tipping points such as the collapse of the West Antarctic Ice Sheet, which would likely doom us to a catastrophic sea-level rise.</w:t>
      </w:r>
    </w:p>
    <w:p w14:paraId="2F78F204" w14:textId="77777777" w:rsidR="00A573D8" w:rsidRDefault="00A573D8" w:rsidP="00A573D8">
      <w:pPr>
        <w:rPr>
          <w:u w:val="single"/>
        </w:rPr>
      </w:pPr>
    </w:p>
    <w:p w14:paraId="68E6C569" w14:textId="783033A5" w:rsidR="00A573D8" w:rsidRDefault="00A573D8" w:rsidP="00A573D8"/>
    <w:p w14:paraId="37A9A268" w14:textId="77777777" w:rsidR="004F3042" w:rsidRDefault="00A573D8" w:rsidP="00A573D8">
      <w:pPr>
        <w:pStyle w:val="Heading4"/>
      </w:pPr>
      <w:r>
        <w:t>2. Climate change is worse than predicted – societal collapse by 2050 leading to environmental devastation, armed conflict, nuclear war, and extinction</w:t>
      </w:r>
    </w:p>
    <w:p w14:paraId="24DB1A03" w14:textId="4A9B0207" w:rsidR="00A573D8" w:rsidRPr="00AE26D4" w:rsidRDefault="00A573D8" w:rsidP="00A573D8">
      <w:pPr>
        <w:rPr>
          <w:rStyle w:val="Style13ptBold"/>
        </w:rPr>
      </w:pPr>
      <w:r>
        <w:rPr>
          <w:rStyle w:val="Style13ptBold"/>
        </w:rPr>
        <w:t>Specktor</w:t>
      </w:r>
      <w:r w:rsidRPr="00AE26D4">
        <w:rPr>
          <w:rStyle w:val="Style13ptBold"/>
        </w:rPr>
        <w:t xml:space="preserve">, </w:t>
      </w:r>
      <w:r>
        <w:rPr>
          <w:rStyle w:val="Style13ptBold"/>
        </w:rPr>
        <w:t>Live Science Senior Writer</w:t>
      </w:r>
      <w:r w:rsidRPr="00AE26D4">
        <w:rPr>
          <w:rStyle w:val="Style13ptBold"/>
        </w:rPr>
        <w:t xml:space="preserve">, </w:t>
      </w:r>
      <w:r>
        <w:rPr>
          <w:rStyle w:val="Style13ptBold"/>
        </w:rPr>
        <w:t>19</w:t>
      </w:r>
    </w:p>
    <w:p w14:paraId="0481AA1A" w14:textId="77777777" w:rsidR="00A573D8" w:rsidRPr="009A3627" w:rsidRDefault="00A573D8" w:rsidP="00A573D8">
      <w:pPr>
        <w:rPr>
          <w:color w:val="000000"/>
        </w:rPr>
      </w:pPr>
      <w:r>
        <w:rPr>
          <w:color w:val="000000"/>
        </w:rPr>
        <w:t>[Brandon</w:t>
      </w:r>
      <w:r w:rsidRPr="00AE26D4">
        <w:rPr>
          <w:color w:val="000000"/>
        </w:rPr>
        <w:t xml:space="preserve">, </w:t>
      </w:r>
      <w:r>
        <w:rPr>
          <w:color w:val="000000"/>
        </w:rPr>
        <w:t>6-4-19</w:t>
      </w:r>
      <w:r w:rsidRPr="00AE26D4">
        <w:rPr>
          <w:color w:val="000000"/>
        </w:rPr>
        <w:t xml:space="preserve">, </w:t>
      </w:r>
      <w:r>
        <w:rPr>
          <w:color w:val="000000"/>
        </w:rPr>
        <w:t>Live Science</w:t>
      </w:r>
      <w:r w:rsidRPr="00AE26D4">
        <w:rPr>
          <w:color w:val="000000"/>
        </w:rPr>
        <w:t>, “</w:t>
      </w:r>
      <w:r>
        <w:rPr>
          <w:color w:val="000000"/>
        </w:rPr>
        <w:t>Human Civilization Will Crumble by 2050 If We Don't Stop Climate Change Now, New Paper Claims</w:t>
      </w:r>
      <w:r w:rsidRPr="00AE26D4">
        <w:rPr>
          <w:color w:val="000000"/>
        </w:rPr>
        <w:t xml:space="preserve">,” </w:t>
      </w:r>
      <w:r>
        <w:rPr>
          <w:color w:val="000000"/>
        </w:rPr>
        <w:t>https://www.livescience.com/65633-climate-change-dooms-humans-by-2050.html</w:t>
      </w:r>
      <w:r w:rsidRPr="00AE26D4">
        <w:rPr>
          <w:color w:val="000000"/>
        </w:rPr>
        <w:t>, accessed</w:t>
      </w:r>
      <w:r>
        <w:rPr>
          <w:color w:val="000000"/>
        </w:rPr>
        <w:t xml:space="preserve"> 7-13-19</w:t>
      </w:r>
      <w:r w:rsidRPr="00AE26D4">
        <w:rPr>
          <w:color w:val="000000"/>
        </w:rPr>
        <w:t xml:space="preserve">, </w:t>
      </w:r>
      <w:r>
        <w:rPr>
          <w:color w:val="000000"/>
        </w:rPr>
        <w:t>GDI LNM]</w:t>
      </w:r>
    </w:p>
    <w:p w14:paraId="7D676615" w14:textId="77777777" w:rsidR="00A573D8" w:rsidRDefault="00A573D8" w:rsidP="00A573D8">
      <w:r w:rsidRPr="003463DB">
        <w:rPr>
          <w:u w:val="single"/>
        </w:rPr>
        <w:t>It seems every week there's a scary new report about how man-made climate change is going to cause the collapse of the world's ice sheets, result in the extinction of up to 1 million animal species</w:t>
      </w:r>
      <w:r>
        <w:t xml:space="preserve"> and — if that wasn't bad enough — make our beer very, very expensive. This week</w:t>
      </w:r>
      <w:r w:rsidRPr="003463DB">
        <w:rPr>
          <w:u w:val="single"/>
        </w:rPr>
        <w:t>, a new policy paper from an Australian think tank claims that those other reports are slightly off; the risks of climate change are actually much, much worse</w:t>
      </w:r>
      <w:r>
        <w:t xml:space="preserve"> than anyone can imagine.</w:t>
      </w:r>
    </w:p>
    <w:p w14:paraId="02C42E24" w14:textId="77777777" w:rsidR="00A573D8" w:rsidRDefault="00A573D8" w:rsidP="00A573D8">
      <w:r>
        <w:t xml:space="preserve">According to the paper, </w:t>
      </w:r>
      <w:r w:rsidRPr="003463DB">
        <w:rPr>
          <w:u w:val="single"/>
        </w:rPr>
        <w:t>climate change poses a "near- to mid-term existential threat to human civilization," and there's a good chance society could collapse as soon as 2050 if serious mitigation actions aren't taken in the next decade</w:t>
      </w:r>
      <w:r>
        <w:t>.</w:t>
      </w:r>
    </w:p>
    <w:p w14:paraId="3B2ACDF4" w14:textId="77777777" w:rsidR="00A573D8" w:rsidRDefault="00A573D8" w:rsidP="00A573D8">
      <w:r w:rsidRPr="003463DB">
        <w:rPr>
          <w:u w:val="single"/>
        </w:rPr>
        <w:t>Published by the Breakthrough National Centre for Climate Restoration in Melbourne (an independent think tank focused on climate policy) and authored by a climate researcher and a former fossil fuel executive, the paper's central thesis is that climate scientists are too restrained in their predictions of how climate change will affect the planet in the near future</w:t>
      </w:r>
      <w:r>
        <w:t>. [Top 9 Ways the World Could End]</w:t>
      </w:r>
    </w:p>
    <w:p w14:paraId="742BF04B" w14:textId="77777777" w:rsidR="00A573D8" w:rsidRDefault="00A573D8" w:rsidP="00A573D8">
      <w:r>
        <w:t>Advertisement</w:t>
      </w:r>
    </w:p>
    <w:p w14:paraId="54AE583E" w14:textId="77777777" w:rsidR="00A573D8" w:rsidRDefault="00A573D8" w:rsidP="00A573D8">
      <w:r w:rsidRPr="003463DB">
        <w:rPr>
          <w:u w:val="single"/>
        </w:rPr>
        <w:t>The current climate crisis</w:t>
      </w:r>
      <w:r>
        <w:t xml:space="preserve">, they say, </w:t>
      </w:r>
      <w:r w:rsidRPr="003463DB">
        <w:rPr>
          <w:u w:val="single"/>
        </w:rPr>
        <w:t>is larger and more complex than any humans have ever dealt with before. General climate models</w:t>
      </w:r>
      <w:r>
        <w:t xml:space="preserve"> — like the one that the United Nations' Panel on Climate Change (IPCC) used in 2018 to predict that a global temperature increase of 3.6 degrees Fahrenheit (2 degrees Celsius) could put hundreds of millions of people at risk — </w:t>
      </w:r>
      <w:r w:rsidRPr="003463DB">
        <w:rPr>
          <w:u w:val="single"/>
        </w:rPr>
        <w:t>fail to account for the sheer complexity of Earth's many interlinked geological processes; as such, they fail to adequately predict the scale of the potential consequences</w:t>
      </w:r>
      <w:r>
        <w:t xml:space="preserve">. </w:t>
      </w:r>
      <w:r w:rsidRPr="003463DB">
        <w:rPr>
          <w:u w:val="single"/>
        </w:rPr>
        <w:t>The truth</w:t>
      </w:r>
      <w:r>
        <w:t>, the authors wrote</w:t>
      </w:r>
      <w:r w:rsidRPr="003463DB">
        <w:rPr>
          <w:u w:val="single"/>
        </w:rPr>
        <w:t>, is probably far worse than any models can fathom.</w:t>
      </w:r>
    </w:p>
    <w:p w14:paraId="3F7C2B0C" w14:textId="77777777" w:rsidR="00A573D8" w:rsidRDefault="00A573D8" w:rsidP="00A573D8">
      <w:r>
        <w:t>How the world ends</w:t>
      </w:r>
    </w:p>
    <w:p w14:paraId="198C541D" w14:textId="77777777" w:rsidR="00A573D8" w:rsidRDefault="00A573D8" w:rsidP="00A573D8">
      <w:r>
        <w:t xml:space="preserve">What might an accurate worst-case picture of the planet's climate-addled future actually look like, then? </w:t>
      </w:r>
      <w:r w:rsidRPr="003463DB">
        <w:rPr>
          <w:u w:val="single"/>
        </w:rPr>
        <w:t>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the world's ice sheets vanish; brutal droughts kill many of the trees in the Amazon rainforest (removing one of the world's largest carbon offsets); and the planet plunges into a feedback loop of ever-hotter, ever-deadlier conditions</w:t>
      </w:r>
      <w:r>
        <w:t>.</w:t>
      </w:r>
    </w:p>
    <w:p w14:paraId="37838D77" w14:textId="77777777" w:rsidR="00A573D8" w:rsidRDefault="00A573D8" w:rsidP="00A573D8">
      <w:r w:rsidRPr="003463DB">
        <w:rPr>
          <w:u w:val="single"/>
        </w:rPr>
        <w:t xml:space="preserve">"Thirty-five percent of the global land area, and 55 percent of the global population, are subject to more than 20 days a year of lethal heat conditions, beyond the threshold of human survivability," </w:t>
      </w:r>
      <w:r>
        <w:t>the authors hypothesized.</w:t>
      </w:r>
    </w:p>
    <w:p w14:paraId="4CD6D929" w14:textId="77777777" w:rsidR="00A573D8" w:rsidRDefault="00A573D8" w:rsidP="00A573D8">
      <w:pPr>
        <w:rPr>
          <w:u w:val="single"/>
        </w:rPr>
      </w:pPr>
      <w:r>
        <w:t xml:space="preserve">Meanwhile, </w:t>
      </w:r>
      <w:r w:rsidRPr="003463DB">
        <w:rPr>
          <w:u w:val="single"/>
        </w:rPr>
        <w:t>droughts, floods and wildfires regularly ravage the land. Nearly one-third of the world's land surface turns to desert. Entire ecosystems collapse, beginning with the planet's coral reefs, the rainforest and the Arctic ice sheets. The world's tropics are hit hardest by these new climate extremes, destroying the region's agriculture and turning more than 1 billion people into refugees.</w:t>
      </w:r>
    </w:p>
    <w:p w14:paraId="6955C5F2" w14:textId="77777777" w:rsidR="00A573D8" w:rsidRDefault="00A573D8" w:rsidP="00A573D8">
      <w:pPr>
        <w:rPr>
          <w:b/>
          <w:bCs/>
          <w:u w:val="single"/>
        </w:rPr>
      </w:pPr>
      <w:r w:rsidRPr="009A3627">
        <w:rPr>
          <w:u w:val="single"/>
        </w:rPr>
        <w:t>This mass movement of refugees — coupled with shrinking coastlines and severe drops in food and water availability — begin to stress the fabric of the world's largest nations, including the U</w:t>
      </w:r>
      <w:r>
        <w:t xml:space="preserve">nited </w:t>
      </w:r>
      <w:r w:rsidRPr="009A3627">
        <w:rPr>
          <w:u w:val="single"/>
        </w:rPr>
        <w:t>S</w:t>
      </w:r>
      <w:r>
        <w:t xml:space="preserve">tates. </w:t>
      </w:r>
      <w:r w:rsidRPr="009A3627">
        <w:rPr>
          <w:b/>
          <w:bCs/>
          <w:u w:val="single"/>
        </w:rPr>
        <w:t>Armed conflicts over resources, perhaps culminating in nuclear war, are likely.</w:t>
      </w:r>
    </w:p>
    <w:p w14:paraId="1A97BCC4" w14:textId="77777777" w:rsidR="00A573D8" w:rsidRDefault="00A573D8" w:rsidP="00A573D8">
      <w:r w:rsidRPr="009A3627">
        <w:rPr>
          <w:u w:val="single"/>
        </w:rPr>
        <w:t>The result</w:t>
      </w:r>
      <w:r>
        <w:t xml:space="preserve">, according to the new paper, </w:t>
      </w:r>
      <w:r w:rsidRPr="009A3627">
        <w:rPr>
          <w:u w:val="single"/>
        </w:rPr>
        <w:t>is "outright chaos" and</w:t>
      </w:r>
      <w:r>
        <w:t xml:space="preserve"> perhaps "</w:t>
      </w:r>
      <w:r w:rsidRPr="009A3627">
        <w:rPr>
          <w:u w:val="single"/>
        </w:rPr>
        <w:t>the end of human global civilization</w:t>
      </w:r>
      <w:r>
        <w:t xml:space="preserve"> as we know it."</w:t>
      </w:r>
    </w:p>
    <w:p w14:paraId="0A1764BC" w14:textId="74CD9B62" w:rsidR="008C7050" w:rsidRDefault="008C7050" w:rsidP="008C7050">
      <w:pPr>
        <w:pStyle w:val="Heading3"/>
      </w:pPr>
      <w:bookmarkStart w:id="8" w:name="_Toc13955545"/>
      <w:r>
        <w:t>Trump Win GOOD – 1NC</w:t>
      </w:r>
      <w:bookmarkEnd w:id="8"/>
    </w:p>
    <w:p w14:paraId="3E802E87" w14:textId="77777777" w:rsidR="008C7050" w:rsidRDefault="008C7050" w:rsidP="008C7050"/>
    <w:p w14:paraId="5685CDA7" w14:textId="77777777" w:rsidR="008C7050" w:rsidRDefault="008C7050" w:rsidP="008C7050">
      <w:pPr>
        <w:pStyle w:val="Heading4"/>
      </w:pPr>
      <w:r>
        <w:t>A. Uniqueness and link – Trump wins now but its close – foreign policy could be the deciding factor</w:t>
      </w:r>
    </w:p>
    <w:p w14:paraId="662F6CFD" w14:textId="77777777" w:rsidR="008C7050" w:rsidRPr="00AE26D4" w:rsidRDefault="008C7050" w:rsidP="008C7050">
      <w:pPr>
        <w:rPr>
          <w:rStyle w:val="Style13ptBold"/>
        </w:rPr>
      </w:pPr>
      <w:r>
        <w:rPr>
          <w:rStyle w:val="Style13ptBold"/>
        </w:rPr>
        <w:t>Agiesta</w:t>
      </w:r>
      <w:r w:rsidRPr="00AE26D4">
        <w:rPr>
          <w:rStyle w:val="Style13ptBold"/>
        </w:rPr>
        <w:t xml:space="preserve">, </w:t>
      </w:r>
      <w:r>
        <w:rPr>
          <w:rStyle w:val="Style13ptBold"/>
        </w:rPr>
        <w:t>CNN Politics Polling Director</w:t>
      </w:r>
      <w:r w:rsidRPr="00AE26D4">
        <w:rPr>
          <w:rStyle w:val="Style13ptBold"/>
        </w:rPr>
        <w:t xml:space="preserve">, </w:t>
      </w:r>
      <w:r>
        <w:rPr>
          <w:rStyle w:val="Style13ptBold"/>
        </w:rPr>
        <w:t>19</w:t>
      </w:r>
    </w:p>
    <w:p w14:paraId="44750046" w14:textId="77777777" w:rsidR="008C7050" w:rsidRDefault="008C7050" w:rsidP="008C7050">
      <w:pPr>
        <w:rPr>
          <w:color w:val="000000"/>
        </w:rPr>
      </w:pPr>
      <w:r>
        <w:rPr>
          <w:color w:val="000000"/>
        </w:rPr>
        <w:t>[Jennifer</w:t>
      </w:r>
      <w:r w:rsidRPr="00AE26D4">
        <w:rPr>
          <w:color w:val="000000"/>
        </w:rPr>
        <w:t xml:space="preserve">, </w:t>
      </w:r>
      <w:r>
        <w:rPr>
          <w:color w:val="000000"/>
        </w:rPr>
        <w:t>6-5-19</w:t>
      </w:r>
      <w:r w:rsidRPr="00AE26D4">
        <w:rPr>
          <w:color w:val="000000"/>
        </w:rPr>
        <w:t xml:space="preserve">, </w:t>
      </w:r>
      <w:r>
        <w:rPr>
          <w:color w:val="000000"/>
        </w:rPr>
        <w:t>CNN</w:t>
      </w:r>
      <w:r w:rsidRPr="00AE26D4">
        <w:rPr>
          <w:color w:val="000000"/>
        </w:rPr>
        <w:t>, “</w:t>
      </w:r>
      <w:r>
        <w:rPr>
          <w:color w:val="000000"/>
        </w:rPr>
        <w:t>CNN Poll: Rising share expect Trump to win in 2020</w:t>
      </w:r>
      <w:r w:rsidRPr="00AE26D4">
        <w:rPr>
          <w:color w:val="000000"/>
        </w:rPr>
        <w:t xml:space="preserve">,” </w:t>
      </w:r>
      <w:r>
        <w:rPr>
          <w:color w:val="000000"/>
        </w:rPr>
        <w:t>https://www.cnn.com/2019/06/05/politics/cnn-poll-trump-prediction-economy-issues/index.html</w:t>
      </w:r>
      <w:r w:rsidRPr="00AE26D4">
        <w:rPr>
          <w:color w:val="000000"/>
        </w:rPr>
        <w:t>,</w:t>
      </w:r>
      <w:r>
        <w:rPr>
          <w:color w:val="000000"/>
        </w:rPr>
        <w:t xml:space="preserve"> </w:t>
      </w:r>
      <w:r w:rsidRPr="00AE26D4">
        <w:rPr>
          <w:color w:val="000000"/>
        </w:rPr>
        <w:t>accessed</w:t>
      </w:r>
      <w:r>
        <w:rPr>
          <w:color w:val="000000"/>
        </w:rPr>
        <w:t xml:space="preserve"> 7-13-19</w:t>
      </w:r>
      <w:r w:rsidRPr="00AE26D4">
        <w:rPr>
          <w:color w:val="000000"/>
        </w:rPr>
        <w:t xml:space="preserve">, </w:t>
      </w:r>
      <w:r>
        <w:rPr>
          <w:color w:val="000000"/>
        </w:rPr>
        <w:t>GDI LNM]</w:t>
      </w:r>
    </w:p>
    <w:p w14:paraId="57985984" w14:textId="77777777" w:rsidR="008C7050" w:rsidRPr="00BD07E7" w:rsidRDefault="008C7050" w:rsidP="008C7050">
      <w:pPr>
        <w:rPr>
          <w:color w:val="000000"/>
        </w:rPr>
      </w:pPr>
    </w:p>
    <w:p w14:paraId="0AAEFFDD" w14:textId="77777777" w:rsidR="008C7050" w:rsidRDefault="008C7050" w:rsidP="008C7050">
      <w:r>
        <w:t>Washington (CNN)</w:t>
      </w:r>
      <w:r w:rsidRPr="00BD07E7">
        <w:rPr>
          <w:u w:val="single"/>
        </w:rPr>
        <w:t>A majority of Americans say they think Donald Trump is going to win a second term, according to a CNN Poll conducted by SSRS, even as the President's reviews on issues other than the economy remain largely negative</w:t>
      </w:r>
      <w:r>
        <w:t>.</w:t>
      </w:r>
    </w:p>
    <w:p w14:paraId="769A6BC4" w14:textId="77777777" w:rsidR="008C7050" w:rsidRPr="00BD07E7" w:rsidRDefault="008C7050" w:rsidP="008C7050">
      <w:pPr>
        <w:rPr>
          <w:u w:val="single"/>
        </w:rPr>
      </w:pPr>
      <w:r>
        <w:t xml:space="preserve">The new poll finds </w:t>
      </w:r>
      <w:r w:rsidRPr="00BD07E7">
        <w:rPr>
          <w:u w:val="single"/>
        </w:rPr>
        <w:t>54% say their best guess is that Trump will win the 2020 election</w:t>
      </w:r>
      <w:r>
        <w:t xml:space="preserve">, 41% feel he will lose. </w:t>
      </w:r>
      <w:r w:rsidRPr="00BD07E7">
        <w:rPr>
          <w:u w:val="single"/>
        </w:rPr>
        <w:t>Americans are slightly more apt to say Trump will win now than they were to say Barack Obama would win a second term in May 2011</w:t>
      </w:r>
      <w:r>
        <w:t xml:space="preserve">, in a survey conducted just after the death of Osama bin Laden (50% thought Obama would win in that poll). </w:t>
      </w:r>
      <w:r w:rsidRPr="00BD07E7">
        <w:rPr>
          <w:u w:val="single"/>
        </w:rPr>
        <w:t>The new numbers on Trump are a reversal from December, when a narrow majority of 51% said they thought Trump would lose his bid for re-election.</w:t>
      </w:r>
    </w:p>
    <w:p w14:paraId="1D253E09" w14:textId="77777777" w:rsidR="008C7050" w:rsidRPr="00BD07E7" w:rsidRDefault="008C7050" w:rsidP="008C7050">
      <w:pPr>
        <w:rPr>
          <w:u w:val="single"/>
        </w:rPr>
      </w:pPr>
      <w:r w:rsidRPr="00BD07E7">
        <w:rPr>
          <w:u w:val="single"/>
        </w:rPr>
        <w:t>The shift over that time comes mostly among those who disapprove of Trump's handling of the presidency. In December, 81% in that group said they thought the President would lose, and now, that's fallen to 67%. At the same time, the share who approve of the President and think he will win has held mostly steady (88% now vs. 85% in December).</w:t>
      </w:r>
    </w:p>
    <w:p w14:paraId="38C98E40" w14:textId="77777777" w:rsidR="008C7050" w:rsidRDefault="008C7050" w:rsidP="008C7050">
      <w:r>
        <w:t>The dislike those disapprovers hold for Trump is palpable in the poll. Asked to explain in their own words why they disapprove of Trump, Trump's behavior is a central reason. The most frequently cited responses are lying (13%), racism (11%), incompetence (11%) and not acting presidential (7%). Immigration, named by 7%, is the only specific issue that merits mention by 5% or more.</w:t>
      </w:r>
    </w:p>
    <w:p w14:paraId="276302D2" w14:textId="77777777" w:rsidR="008C7050" w:rsidRDefault="008C7050" w:rsidP="008C7050">
      <w:r>
        <w:t>Those who approve of the way Trump is handling his job as President instead focus on his accomplishments and on issues. About a quarter (26%) cite the economy as the main reason they back him, 12% say it's because he has kept his promises, 9% say that he's getting things done or accomplishing more than other presidents, 8% mention improved unemployment ratings and 5% point to his policies on the border.</w:t>
      </w:r>
    </w:p>
    <w:p w14:paraId="1C6FF667" w14:textId="77777777" w:rsidR="008C7050" w:rsidRDefault="008C7050" w:rsidP="008C7050">
      <w:r>
        <w:t>The economy remains the bright spot of Trump's presidency in public opinion. Overall, 7 in 10 say the economy is in good shape, about the same as in March, and 52% say they approve of Trump's handling of the economy, down 4 points since April. This poll marks a new high point in the Trump presidency for the share who feel the economy is in "very good" shape, 28% say so, and though that's not significantly larger than the 26% who felt that way in March, it is the best mark since 2000.</w:t>
      </w:r>
    </w:p>
    <w:p w14:paraId="0E4C852B" w14:textId="77777777" w:rsidR="008C7050" w:rsidRDefault="008C7050" w:rsidP="008C7050">
      <w:r>
        <w:t>Trump's second-best approval rating in the poll comes on an economy-connected measure: helping the middle class. On that score, 44% approve of the President, 49% disapprove. While still negative, that's an improvement compared with the last time CNN surveyed on this question in August of the first year of his presidency, when 39% approved.</w:t>
      </w:r>
    </w:p>
    <w:p w14:paraId="289D7B7E" w14:textId="77777777" w:rsidR="008C7050" w:rsidRDefault="008C7050" w:rsidP="008C7050">
      <w:r>
        <w:t>Foreign trade earns the President fewer accolades, with 41% saying they approve while 47% disapprove. The poll was in the field when the President threatened new tariffs on imports from Mexico in response to illegal border crossings from that country. While those figures are not significantly different from the President's approval ratings on this topic in December, his approval rating on foreign trade has grown 9 points over that time among a core constituency: Whites who do not have college degrees.</w:t>
      </w:r>
    </w:p>
    <w:p w14:paraId="3C976571" w14:textId="77777777" w:rsidR="008C7050" w:rsidRDefault="008C7050" w:rsidP="008C7050">
      <w:r>
        <w:t>On immigration, Americans also give the President a 41% approval rating, with a higher disapproval rating (54%) than he earns for his trade policies.</w:t>
      </w:r>
    </w:p>
    <w:p w14:paraId="171B83A2" w14:textId="77777777" w:rsidR="008C7050" w:rsidRPr="00BD07E7" w:rsidRDefault="008C7050" w:rsidP="008C7050">
      <w:pPr>
        <w:rPr>
          <w:u w:val="single"/>
        </w:rPr>
      </w:pPr>
      <w:r w:rsidRPr="00BD07E7">
        <w:rPr>
          <w:u w:val="single"/>
        </w:rPr>
        <w:t>Turning to foreign policy, the President's reviews are also largely negative. On his handling of North Korea, Americans' opinions have shifted from positive (48% approve to 40% disapprove) to negative (41% approve and 45% disapprove) over the last year. Disapproval outweighs approval for his handling of the situation with Iran, 43% to 32%. And more disapprove (48%) than approve (42%) of his handling of the role of commander-in-chief.</w:t>
      </w:r>
    </w:p>
    <w:p w14:paraId="1595A0B1" w14:textId="77777777" w:rsidR="008C7050" w:rsidRDefault="008C7050" w:rsidP="008C7050">
      <w:pPr>
        <w:rPr>
          <w:u w:val="single"/>
        </w:rPr>
      </w:pPr>
      <w:r w:rsidRPr="00BD07E7">
        <w:rPr>
          <w:u w:val="single"/>
        </w:rPr>
        <w:t>Still, Americans' perceptions of the threat posed by Iran and North Korea has declined over the last year. In a May 2018 poll, 47% said they considered North Korea a "very serious threat to the United States," now, just 34% feel the same way, the lowest number in CNN polls since 2015. The same 2018 poll found 40% viewed Iran as a very serious threat. That has fallen to 28% in the new poll, the smallest share to say so in CNN polling back to 2000.</w:t>
      </w:r>
    </w:p>
    <w:p w14:paraId="28425AAD" w14:textId="77777777" w:rsidR="008C7050" w:rsidRDefault="008C7050" w:rsidP="008C7050">
      <w:r>
        <w:t>In both cases, the declines come chiefly among Republicans. Last May, 50% of Republicans considered North Korea a very serious threat, now just 30% say the same. There have been smaller declines over the same time among independents (down 13 points) and Democrats (down 6 points). Likewise, the share calling Iran a very serious threat has fallen 23 points among Republicans, 3 points among independents and 13 among Democrats.</w:t>
      </w:r>
    </w:p>
    <w:p w14:paraId="149D776A" w14:textId="77777777" w:rsidR="008C7050" w:rsidRDefault="008C7050" w:rsidP="008C7050">
      <w:r>
        <w:t>The share of Republicans who consider Russia a very serious threat has also dipped in the last year, from 28% in 2018 to 20% now. Among independents, it's dipped 5 points, and nearly half of Democrats consider Russia a deeply serious threat (48%), about the same as the 46% who said so last year.</w:t>
      </w:r>
    </w:p>
    <w:p w14:paraId="77FAEBCE" w14:textId="77777777" w:rsidR="008C7050" w:rsidRPr="00BD07E7" w:rsidRDefault="008C7050" w:rsidP="008C7050">
      <w:r>
        <w:t>The CNN Poll was conducted by SSRS May 28 through 31 among a random national sample of 1,006 adults reached on landlines or cellphones by a live interviewer. Results for the full sample have a margin of sampling error of plus or minus 3.8 percentage points. It is larger for subgroups.</w:t>
      </w:r>
    </w:p>
    <w:p w14:paraId="703536EB" w14:textId="77777777" w:rsidR="008C7050" w:rsidRDefault="008C7050" w:rsidP="008C7050"/>
    <w:p w14:paraId="4488C397" w14:textId="77777777" w:rsidR="008C7050" w:rsidRPr="00AA4819" w:rsidRDefault="008C7050" w:rsidP="008C7050">
      <w:pPr>
        <w:pStyle w:val="Heading4"/>
        <w:rPr>
          <w:rFonts w:cs="Times New Roman"/>
        </w:rPr>
      </w:pPr>
      <w:r>
        <w:t xml:space="preserve">B. </w:t>
      </w:r>
      <w:r w:rsidRPr="00AA4819">
        <w:rPr>
          <w:rFonts w:cs="Times New Roman"/>
        </w:rPr>
        <w:t>Trump touts arms sales now – the plan reverses, undercutting support</w:t>
      </w:r>
    </w:p>
    <w:p w14:paraId="4DC45930" w14:textId="77777777" w:rsidR="008C7050" w:rsidRPr="00AA4819" w:rsidRDefault="008C7050" w:rsidP="008C7050">
      <w:pPr>
        <w:rPr>
          <w:rStyle w:val="Style13ptBold"/>
        </w:rPr>
      </w:pPr>
      <w:r w:rsidRPr="00AA4819">
        <w:rPr>
          <w:rStyle w:val="Style13ptBold"/>
        </w:rPr>
        <w:t>Exum, The Atlantic contributing editor, 17</w:t>
      </w:r>
    </w:p>
    <w:p w14:paraId="009E5E68" w14:textId="77777777" w:rsidR="008C7050" w:rsidRPr="00AA4819" w:rsidRDefault="008C7050" w:rsidP="008C7050">
      <w:r w:rsidRPr="00AA4819">
        <w:t>[Andrew, former U.S. deputy assistant secretary of defense for Middle East policy, 5/23/17, The Atlantic, “What Progressives Miss About Arms Sales”, https://www.theatlantic.com/politics/archive/2017/05/americas-right-to-sell-arms/527805/ accessed 7-9-19 EO]</w:t>
      </w:r>
    </w:p>
    <w:p w14:paraId="569878B2" w14:textId="77777777" w:rsidR="008C7050" w:rsidRPr="00AA4819" w:rsidRDefault="008C7050" w:rsidP="008C7050">
      <w:pPr>
        <w:rPr>
          <w:rStyle w:val="StyleUnderline"/>
        </w:rPr>
      </w:pPr>
      <w:r w:rsidRPr="00AA4819">
        <w:t>I have a lot of respect for these progressives and their values. I spent too much time in Sunday School as a kid to not feel a little uneasy about the business of selling weapons</w:t>
      </w:r>
      <w:r w:rsidRPr="00AA4819">
        <w:rPr>
          <w:rStyle w:val="StyleUnderline"/>
        </w:rPr>
        <w:t>. And the angst many progressives feel about U.S. arms sales has been enough to keep many Democrats from talking up their successes in helping U.S. industry abroad. I wonder, though, if there isn’t a real political cost to not doing so.</w:t>
      </w:r>
    </w:p>
    <w:p w14:paraId="325B385B" w14:textId="77777777" w:rsidR="008C7050" w:rsidRPr="00AA4819" w:rsidRDefault="008C7050" w:rsidP="008C7050">
      <w:r w:rsidRPr="00AA4819">
        <w:rPr>
          <w:rStyle w:val="StyleUnderline"/>
        </w:rPr>
        <w:t>Boeing employs 157,000 people—almost all of them in the United States. 14,500 people work in Boeing’s facilities in Missouri, where the F-15 and F-18 are made, where Senator Claire McCaskill is up for reelection next year, and where Donald Trump trounced Hillary Clinton 56 to 38 percent in 2016</w:t>
      </w:r>
      <w:r w:rsidRPr="00AA4819">
        <w:t>. (Those 14,500 people do not include the many thousands of other Americans who make parts for the F-15 and F-18 elsewhere in America.)</w:t>
      </w:r>
    </w:p>
    <w:p w14:paraId="708DCB61" w14:textId="77777777" w:rsidR="008C7050" w:rsidRPr="00AA4819" w:rsidRDefault="008C7050" w:rsidP="008C7050">
      <w:pPr>
        <w:rPr>
          <w:rStyle w:val="StyleUnderline"/>
        </w:rPr>
      </w:pPr>
      <w:r w:rsidRPr="00AA4819">
        <w:rPr>
          <w:rStyle w:val="StyleUnderline"/>
        </w:rPr>
        <w:t>Lockheed Martin, meanwhile, a huge winner in the recent arms deal with Saudi Arabia (</w:t>
      </w:r>
      <w:r w:rsidRPr="00AA4819">
        <w:t>despite ace businessman Jared Kushner negotiating the price down on behalf of the Saudis</w:t>
      </w:r>
      <w:r w:rsidRPr="00AA4819">
        <w:rPr>
          <w:rStyle w:val="StyleUnderline"/>
        </w:rPr>
        <w:t>), employs an additional 97,000 workers—again, most of them in the United States. And Raytheon, another big winner last week, employs another 60,000 or so Americans.</w:t>
      </w:r>
    </w:p>
    <w:p w14:paraId="0AC03DA8" w14:textId="77777777" w:rsidR="008C7050" w:rsidRPr="00AA4819" w:rsidRDefault="008C7050" w:rsidP="008C7050">
      <w:pPr>
        <w:rPr>
          <w:rStyle w:val="StyleUnderline"/>
        </w:rPr>
      </w:pPr>
      <w:r w:rsidRPr="00AA4819">
        <w:t xml:space="preserve">Donald </w:t>
      </w:r>
      <w:r w:rsidRPr="00AA4819">
        <w:rPr>
          <w:rStyle w:val="StyleUnderline"/>
        </w:rPr>
        <w:t xml:space="preserve">Trump obviously has no moral qualms about selling weapons to our partners and allies abroad. </w:t>
      </w:r>
      <w:r w:rsidRPr="00AA4819">
        <w:t xml:space="preserve">And so </w:t>
      </w:r>
      <w:r w:rsidRPr="00AA4819">
        <w:rPr>
          <w:rStyle w:val="StyleUnderline"/>
        </w:rPr>
        <w:t>while Democrats leave points on the board with working-class voters by not talking about how much Democrats do to support U.S. industry, Republicans swoop in to take credit with assembly line workers for even those things that Obama approved and set in motion.</w:t>
      </w:r>
    </w:p>
    <w:p w14:paraId="0C09FB6D" w14:textId="77777777" w:rsidR="008C7050" w:rsidRPr="00AA4819" w:rsidRDefault="008C7050" w:rsidP="008C7050">
      <w:pPr>
        <w:rPr>
          <w:rStyle w:val="StyleUnderline"/>
        </w:rPr>
      </w:pPr>
      <w:r w:rsidRPr="00AA4819">
        <w:rPr>
          <w:rStyle w:val="StyleUnderline"/>
        </w:rPr>
        <w:t>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companies that sell weapons, the roughly 1.2 million American voters who work in the aerospace and defense sector—together with the roughly 3.2 million Americans who support the sector indirectly—see little wrong with the sales that help ensure their livelihoods and provide a future for their children.</w:t>
      </w:r>
    </w:p>
    <w:p w14:paraId="75FF2A35" w14:textId="77777777" w:rsidR="008C7050" w:rsidRPr="00AA4819" w:rsidRDefault="008C7050" w:rsidP="008C7050">
      <w:r w:rsidRPr="00AA4819">
        <w:rPr>
          <w:rStyle w:val="StyleUnderline"/>
        </w:rPr>
        <w:t>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w:t>
      </w:r>
      <w:r w:rsidRPr="00AA4819">
        <w:t xml:space="preserve"> And politics aside, surely even the moral calculus of arms sales gets more complicated when you think about the millions of American mouths that are fed by mothers and fathers who work in the aerospace and defense sector.</w:t>
      </w:r>
    </w:p>
    <w:p w14:paraId="59033A80" w14:textId="77777777" w:rsidR="008C7050" w:rsidRPr="00AA4819" w:rsidRDefault="008C7050" w:rsidP="008C7050">
      <w:r w:rsidRPr="00AA4819">
        <w:t xml:space="preserve">Donald </w:t>
      </w:r>
      <w:r w:rsidRPr="00AA4819">
        <w:rPr>
          <w:rStyle w:val="StyleUnderline"/>
        </w:rPr>
        <w:t>Trump, for his part, is speaking to those voters</w:t>
      </w:r>
      <w:r w:rsidRPr="00AA4819">
        <w:t xml:space="preserve">. And </w:t>
      </w:r>
      <w:r w:rsidRPr="00AA4819">
        <w:rPr>
          <w:rStyle w:val="StyleUnderline"/>
        </w:rPr>
        <w:t>even as progressives fret about U.S. arms sales, they should also fret about what it will mean for the rest of their agenda when Republicans claim credit for protecting some of the last good assembly-line jobs in America</w:t>
      </w:r>
      <w:r>
        <w:rPr>
          <w:rStyle w:val="StyleUnderline"/>
        </w:rPr>
        <w:t>.</w:t>
      </w:r>
    </w:p>
    <w:p w14:paraId="6BE81517" w14:textId="77777777" w:rsidR="008C7050" w:rsidRDefault="008C7050" w:rsidP="008C7050"/>
    <w:p w14:paraId="417E1655" w14:textId="660992AC" w:rsidR="008C7050" w:rsidRDefault="008C7050" w:rsidP="008C7050">
      <w:pPr>
        <w:pStyle w:val="Heading4"/>
      </w:pPr>
      <w:r>
        <w:t>C. Impact – Trump Re-Election Good</w:t>
      </w:r>
      <w:r w:rsidR="00AD645A">
        <w:t xml:space="preserve"> - China</w:t>
      </w:r>
    </w:p>
    <w:p w14:paraId="1D2B81D7" w14:textId="184CB065" w:rsidR="008C7050" w:rsidRDefault="008C7050" w:rsidP="008C7050"/>
    <w:p w14:paraId="2436E65A" w14:textId="477BCA77" w:rsidR="00AD645A" w:rsidRDefault="00AD645A" w:rsidP="00AD645A">
      <w:pPr>
        <w:pStyle w:val="Heading4"/>
        <w:numPr>
          <w:ilvl w:val="0"/>
          <w:numId w:val="14"/>
        </w:numPr>
      </w:pPr>
      <w:r>
        <w:t>Trump foreign policy key to check China</w:t>
      </w:r>
    </w:p>
    <w:p w14:paraId="692FC344" w14:textId="77777777" w:rsidR="00AD645A" w:rsidRPr="00815319" w:rsidRDefault="00AD645A" w:rsidP="00AD645A">
      <w:pPr>
        <w:rPr>
          <w:rStyle w:val="Style13ptBold"/>
        </w:rPr>
      </w:pPr>
      <w:r w:rsidRPr="00815319">
        <w:rPr>
          <w:rStyle w:val="Style13ptBold"/>
        </w:rPr>
        <w:t>Blackwill, Council of Foreign Relations senior fellow, 19</w:t>
      </w:r>
    </w:p>
    <w:p w14:paraId="6862E6DC" w14:textId="46B88567" w:rsidR="00AD645A" w:rsidRDefault="00AD645A" w:rsidP="00AD645A">
      <w:r>
        <w:t xml:space="preserve">[Robert D., lobbyist, author, and former diplomat, April 2019, Council on Foreign Relations, “Trump’s Foreign Policies Are Better Than They Seem” p. 7-18, Council Special Report No. 84, </w:t>
      </w:r>
      <w:hyperlink r:id="rId10" w:history="1">
        <w:r w:rsidRPr="005843DD">
          <w:rPr>
            <w:rStyle w:val="Hyperlink"/>
          </w:rPr>
          <w:t>https://www.cfr.org/report/trumps-foreign-policies-are-better-they-seem accessed 7-11-19</w:t>
        </w:r>
      </w:hyperlink>
      <w:r>
        <w:t xml:space="preserve"> EO]</w:t>
      </w:r>
    </w:p>
    <w:p w14:paraId="2FE29A55" w14:textId="77777777" w:rsidR="00AD645A" w:rsidRDefault="00AD645A" w:rsidP="00AD645A"/>
    <w:p w14:paraId="353F79FD" w14:textId="77777777" w:rsidR="00AD645A" w:rsidRDefault="00AD645A" w:rsidP="00AD645A">
      <w:r>
        <w:t xml:space="preserve">Sometimes continuing policies initiated by President Obama, </w:t>
      </w:r>
      <w:r w:rsidRPr="00FE4E12">
        <w:rPr>
          <w:rStyle w:val="StyleUnderline"/>
        </w:rPr>
        <w:t>the Trump administration has</w:t>
      </w:r>
      <w:r>
        <w:t xml:space="preserve"> similarly </w:t>
      </w:r>
      <w:r w:rsidRPr="00FE4E12">
        <w:rPr>
          <w:rStyle w:val="StyleUnderline"/>
        </w:rPr>
        <w:t>worked to push back against China’s growing influence on regional security in Asia and has sought to improve the United States’ ability to project power into the region.</w:t>
      </w:r>
      <w:r>
        <w:t xml:space="preserve"> The number of </w:t>
      </w:r>
      <w:r w:rsidRPr="00FE4E12">
        <w:rPr>
          <w:rStyle w:val="StyleUnderline"/>
        </w:rPr>
        <w:t>deployable U.S. Navy ships across the entire fleet has increased from 273</w:t>
      </w:r>
      <w:r>
        <w:t xml:space="preserve"> in December 2016, right before President Trump took office</w:t>
      </w:r>
      <w:r w:rsidRPr="00FE4E12">
        <w:rPr>
          <w:rStyle w:val="StyleUnderline"/>
        </w:rPr>
        <w:t>, to 287</w:t>
      </w:r>
      <w:r>
        <w:t xml:space="preserve"> in January 2019.47 </w:t>
      </w:r>
      <w:r w:rsidRPr="00FE4E12">
        <w:rPr>
          <w:rStyle w:val="StyleUnderline"/>
        </w:rPr>
        <w:t>In the South China Sea, which China claims as its territory in violation of international law, the navy has conducted at least ten freedom of navigation operations during the Trump administration. By February 2019, these amounted to more than twice as many as</w:t>
      </w:r>
      <w:r>
        <w:t xml:space="preserve"> the </w:t>
      </w:r>
      <w:r w:rsidRPr="00FE4E12">
        <w:rPr>
          <w:rStyle w:val="StyleUnderline"/>
        </w:rPr>
        <w:t>Obama</w:t>
      </w:r>
      <w:r>
        <w:t xml:space="preserve"> administration conducted </w:t>
      </w:r>
      <w:r w:rsidRPr="00FE4E12">
        <w:rPr>
          <w:rStyle w:val="StyleUnderline"/>
        </w:rPr>
        <w:t>in its eight years</w:t>
      </w:r>
      <w:r>
        <w:t>.48 (The Chinese government has stated that it believes these operations “infringed upon Chinese sovereignty, and undermined the peace, security, and order of the relevant waters.”49) The Trump administration remains determined to keep a strong U.S. presence in contested spaces in the western Pacific.</w:t>
      </w:r>
    </w:p>
    <w:p w14:paraId="5F37A03F" w14:textId="77777777" w:rsidR="00AD645A" w:rsidRDefault="00AD645A" w:rsidP="00AD645A">
      <w:r>
        <w:t xml:space="preserve">These efforts to strengthen the U.S. military’s deployments in Asia are not limited to the U.S. Navy. Noting the importance of combat aircraft for missions over large distances in the western Pacific and Indian Oceans, </w:t>
      </w:r>
      <w:r w:rsidRPr="00FE4E12">
        <w:rPr>
          <w:rStyle w:val="StyleUnderline"/>
        </w:rPr>
        <w:t>U.S. Indo-Pacific Command</w:t>
      </w:r>
      <w:r>
        <w:t xml:space="preserve"> (INDOPACOM) </w:t>
      </w:r>
      <w:r w:rsidRPr="00FE4E12">
        <w:rPr>
          <w:rStyle w:val="StyleUnderline"/>
        </w:rPr>
        <w:t>has prioritized placing the most advanced warplanes in forward positions, including the F-35 and the P-8 Poseidon maritime patrol plane</w:t>
      </w:r>
      <w:r>
        <w:t xml:space="preserve"> and many unmanned aerial vehicles (UAVs</w:t>
      </w:r>
      <w:r w:rsidRPr="00FE4E12">
        <w:rPr>
          <w:rStyle w:val="StyleUnderline"/>
        </w:rPr>
        <w:t>), in addition to its already deployed long-range bombers.50 The Pentagon is funding the research and development of UAVs and other unmanned systems, along with long-range anti-ship missiles, to compensate for surface ships’ increasing vulnerability to anti-access/area denial tools like land-based missile attacks</w:t>
      </w:r>
      <w:r>
        <w:t>.51</w:t>
      </w:r>
    </w:p>
    <w:p w14:paraId="740B79B5" w14:textId="77777777" w:rsidR="00AD645A" w:rsidRDefault="00AD645A" w:rsidP="00AD645A">
      <w:r>
        <w:t xml:space="preserve">INDOPACOM has also sought to make its supply networks and bases more resilient, in response to China’s greater capability to deliver concentrated attacks against specific targets using long-range missiles. </w:t>
      </w:r>
      <w:r w:rsidRPr="00953EDA">
        <w:rPr>
          <w:rStyle w:val="StyleUnderline"/>
        </w:rPr>
        <w:t>The defense posture realignment initiative,</w:t>
      </w:r>
      <w:r>
        <w:t xml:space="preserve"> begun during the Obama administration and continuing today, has involved new construction to relocate some bases that were previously concentrated in Guam and Okinawa to new areas around the Pacific Rim, </w:t>
      </w:r>
      <w:r w:rsidRPr="00FE4E12">
        <w:rPr>
          <w:rStyle w:val="StyleUnderline"/>
        </w:rPr>
        <w:t>in addition to reinforcing the construction of existing facilities. In the same vein, INDOPACOM has started efforts to “disaggregate” its supply stockpiles and to improve its ability to communicate with regional allies in the event of a conflict.</w:t>
      </w:r>
      <w:r>
        <w:t>52</w:t>
      </w:r>
    </w:p>
    <w:p w14:paraId="77491960" w14:textId="77777777" w:rsidR="00AD645A" w:rsidRDefault="00AD645A" w:rsidP="00AD645A">
      <w:r w:rsidRPr="00953EDA">
        <w:rPr>
          <w:rStyle w:val="StyleUnderline"/>
        </w:rPr>
        <w:t>Despite the president’s erratic stances on trade, the Trump administration has maintained robust relationships at multiple levels with Japan and other traditional regional partner</w:t>
      </w:r>
      <w:r>
        <w:t>s</w:t>
      </w:r>
      <w:r w:rsidRPr="00953EDA">
        <w:rPr>
          <w:rStyle w:val="StyleUnderline"/>
        </w:rPr>
        <w:t>. INDOPACOM has carried out increased military exercises with the Japan Self-Defense Forces, including the annual Keen Sword air and sea exercise</w:t>
      </w:r>
      <w:r>
        <w:t xml:space="preserve">, which involved fifty-seven thousand troops in 2018.53 In December 2018, Tokyo announced plans to spend $10 billion on 147 F-35 jets, making it the largest non-U.S. buyer of the aircraft.54 </w:t>
      </w:r>
      <w:r w:rsidRPr="00953EDA">
        <w:rPr>
          <w:rStyle w:val="StyleUnderline"/>
        </w:rPr>
        <w:t>Japan has also provided essential support for U.S. efforts to disperse U.S. bases across its territories. And the United States and Australia conducted their largest exercise ever, with thirty-three thousand total personnel taking part in Talisman Saber 2017.</w:t>
      </w:r>
      <w:r>
        <w:t>55</w:t>
      </w:r>
    </w:p>
    <w:p w14:paraId="4A5F6532" w14:textId="77777777" w:rsidR="00AD645A" w:rsidRDefault="00AD645A" w:rsidP="00AD645A">
      <w:r>
        <w:t xml:space="preserve">U.S. support for militaries in the Asia-Pacific does not apply only to treaty allies. </w:t>
      </w:r>
      <w:r w:rsidRPr="00953EDA">
        <w:rPr>
          <w:rStyle w:val="StyleUnderline"/>
        </w:rPr>
        <w:t>The Trump administration has worked to make India a more prominent part of its regional strategy (discussed below). After</w:t>
      </w:r>
      <w:r>
        <w:t xml:space="preserve"> changing the name of U.S. Pacific Command to U.S. Indo-Pacific Command in May 2018, the United States is now </w:t>
      </w:r>
      <w:r w:rsidRPr="00953EDA">
        <w:rPr>
          <w:rStyle w:val="StyleUnderline"/>
        </w:rPr>
        <w:t>planning its first tri-service exercise with the Indian military</w:t>
      </w:r>
      <w:r>
        <w:t xml:space="preserve">.56 </w:t>
      </w:r>
      <w:r w:rsidRPr="00953EDA">
        <w:rPr>
          <w:rStyle w:val="StyleUnderline"/>
        </w:rPr>
        <w:t>In addition to maintaining the Obama administration’s Southeast Asia Maritime Security</w:t>
      </w:r>
      <w:r>
        <w:t xml:space="preserve"> </w:t>
      </w:r>
      <w:r w:rsidRPr="00953EDA">
        <w:rPr>
          <w:rStyle w:val="StyleUnderline"/>
        </w:rPr>
        <w:t>Initiative</w:t>
      </w:r>
      <w:r>
        <w:t xml:space="preserve"> (renaming it the Indo-Pacific Maritime Security Initiative), which was designed to improve the capacity of U.S. allies and partners to respond to regional threats, </w:t>
      </w:r>
      <w:r w:rsidRPr="00953EDA">
        <w:rPr>
          <w:rStyle w:val="StyleUnderline"/>
        </w:rPr>
        <w:t>the Trump administration provided an additional $300 million to countries in Southeast Asia for improving communications systems and patrol capabilitie</w:t>
      </w:r>
      <w:r>
        <w:t>s around the Bay of Bengal, the South China Sea, and many Pacific islands.5</w:t>
      </w:r>
    </w:p>
    <w:p w14:paraId="48BA099A" w14:textId="77777777" w:rsidR="00AD645A" w:rsidRDefault="00AD645A" w:rsidP="00AD645A">
      <w:r w:rsidRPr="00953EDA">
        <w:rPr>
          <w:rStyle w:val="StyleUnderline"/>
        </w:rPr>
        <w:t>The administration has also taken steps to craft and implement a geoeconomic response to China’s BRI to provide an alternative to</w:t>
      </w:r>
      <w:r>
        <w:t xml:space="preserve">, as Vice President Pence put it, “a </w:t>
      </w:r>
      <w:r w:rsidRPr="00953EDA">
        <w:rPr>
          <w:rStyle w:val="StyleUnderline"/>
        </w:rPr>
        <w:t>constricting</w:t>
      </w:r>
      <w:r>
        <w:t xml:space="preserve"> belt [and] </w:t>
      </w:r>
      <w:r w:rsidRPr="00953EDA">
        <w:rPr>
          <w:rStyle w:val="StyleUnderline"/>
        </w:rPr>
        <w:t>a one-way road</w:t>
      </w:r>
      <w:r>
        <w:t>.”58 China uses the debts that BRI recipients incur to take possession of strategic assets such as ports and energy infrastructure across Asia and beyond.59 Even though m</w:t>
      </w:r>
      <w:r w:rsidRPr="00953EDA">
        <w:rPr>
          <w:rStyle w:val="StyleUnderline"/>
        </w:rPr>
        <w:t>ore and more countries have recognized Beijing’s partly malign intentions with the initiative, some still accept the funding, and the size of China’s efforts has far exceeded offerings from other sources.</w:t>
      </w:r>
      <w:r>
        <w:t xml:space="preserve">60 </w:t>
      </w:r>
      <w:r w:rsidRPr="00953EDA">
        <w:rPr>
          <w:rStyle w:val="StyleUnderline"/>
        </w:rPr>
        <w:t>Washington has begun some of its own development programs across the region</w:t>
      </w:r>
      <w:r>
        <w:t>, including $</w:t>
      </w:r>
      <w:r w:rsidRPr="00953EDA">
        <w:rPr>
          <w:rStyle w:val="StyleUnderline"/>
        </w:rPr>
        <w:t>25 million for telecommunications projects, $50 million for energy infrastructure, and $30 million for a new Infrastructure Transaction and Assistance Network to coordinate funding</w:t>
      </w:r>
      <w:r>
        <w:t xml:space="preserve">, although these are pitifully small numbers compared to BRI; estimates of its size range from $25 billion to $300 billion.61 The United States’ Overseas Private Investment Corporation (OPIC) already has $3.9 billion invested in the Indo-Pacific, and its successor organization, the U.S. International Development Finance Corporation, will have more than double OPIC’s lending authority, creating more openings for new projects.62 </w:t>
      </w:r>
      <w:r w:rsidRPr="00953EDA">
        <w:rPr>
          <w:rStyle w:val="StyleUnderline"/>
        </w:rPr>
        <w:t>The administration also announced that it would work with Australia and Japan to provide increased alternatives to Chinese investment.</w:t>
      </w:r>
      <w:r>
        <w:t>63 But Washington will have to promote massive amounts of additional private investment if it hopes to successfully counter Beijing’s efforts to use geoeconomic coercion to achieve its regional and global geopolitical goals.64 This is where the U.S. withdrawal from the TPP especially hurts.</w:t>
      </w:r>
    </w:p>
    <w:p w14:paraId="5117D959" w14:textId="77777777" w:rsidR="00AD645A" w:rsidRPr="00385E3D" w:rsidRDefault="00AD645A" w:rsidP="008C7050"/>
    <w:p w14:paraId="79F6FEDD" w14:textId="77777777" w:rsidR="004F3042" w:rsidRDefault="0042705D" w:rsidP="0042705D">
      <w:pPr>
        <w:pStyle w:val="Heading4"/>
        <w:numPr>
          <w:ilvl w:val="0"/>
          <w:numId w:val="14"/>
        </w:numPr>
      </w:pPr>
      <w:r>
        <w:t>China invasion of Taiwan could go nuclear</w:t>
      </w:r>
    </w:p>
    <w:p w14:paraId="2210A8F5" w14:textId="01C83DC9" w:rsidR="0042705D" w:rsidRDefault="0042705D" w:rsidP="0042705D">
      <w:pPr>
        <w:rPr>
          <w:rStyle w:val="Style13ptBold"/>
        </w:rPr>
      </w:pPr>
      <w:r>
        <w:rPr>
          <w:rStyle w:val="Style13ptBold"/>
        </w:rPr>
        <w:t>Colby, Center for a New American Security Defense Program Director, 18</w:t>
      </w:r>
    </w:p>
    <w:p w14:paraId="742E7553" w14:textId="77777777" w:rsidR="0042705D" w:rsidRDefault="0042705D" w:rsidP="0042705D">
      <w:r w:rsidRPr="00F8294D">
        <w:t>(</w:t>
      </w:r>
      <w:r>
        <w:t xml:space="preserve">Elbridge, Foreign Affairs, November/December 2018, “If You Want Peace, Prepare for Nuclear War A Strategy for the New Great-Power Rivalry,” </w:t>
      </w:r>
      <w:hyperlink r:id="rId11" w:history="1">
        <w:r w:rsidRPr="008D3DE8">
          <w:rPr>
            <w:rStyle w:val="Hyperlink"/>
          </w:rPr>
          <w:t>https://www.foreignaffairs.com/articles/china/2018-10-15/if-you-want-peace-prepare-nuclear-war</w:t>
        </w:r>
      </w:hyperlink>
      <w:r>
        <w:t>, accessed 7/5/19, GDI – JBII)</w:t>
      </w:r>
    </w:p>
    <w:p w14:paraId="3557E571" w14:textId="77777777" w:rsidR="0042705D" w:rsidRDefault="0042705D" w:rsidP="0042705D">
      <w:r>
        <w:t xml:space="preserve">But if this approach once made sense, it no longer does. </w:t>
      </w:r>
      <w:r w:rsidRPr="00070983">
        <w:t>Russia and China have made impressive strides toward building militaries that can take on the United States and its allies over key strategic interests</w:t>
      </w:r>
      <w:r w:rsidRPr="00F8294D">
        <w:rPr>
          <w:rStyle w:val="StyleUnderline"/>
        </w:rPr>
        <w:t>.</w:t>
      </w:r>
      <w:r>
        <w:t xml:space="preserve"> </w:t>
      </w:r>
      <w:r w:rsidRPr="00F8294D">
        <w:rPr>
          <w:rStyle w:val="StyleUnderline"/>
        </w:rPr>
        <w:t>Gone are the days when the United States could easily swat away a Chinese attack on Taiwan</w:t>
      </w:r>
      <w:r>
        <w:t xml:space="preserve"> or when it did not even have to contemplate a Russian assault on the Baltics.</w:t>
      </w:r>
    </w:p>
    <w:p w14:paraId="0809F64C" w14:textId="77777777" w:rsidR="0042705D" w:rsidRPr="00F8294D" w:rsidRDefault="0042705D" w:rsidP="0042705D">
      <w:r w:rsidRPr="00070983">
        <w:t xml:space="preserve">The problem is not just that Russia’s and </w:t>
      </w:r>
      <w:r w:rsidRPr="00F8294D">
        <w:rPr>
          <w:rStyle w:val="StyleUnderline"/>
        </w:rPr>
        <w:t>China’s increasingly sophisticated and powerful conventional militaries are well poised to strike U.S. allies and partners</w:t>
      </w:r>
      <w:r w:rsidRPr="00F8294D">
        <w:t xml:space="preserve"> (think Poland or the Baltics in Europe and Japan or Taiwan in Asia). </w:t>
      </w:r>
      <w:r w:rsidRPr="00F8294D">
        <w:rPr>
          <w:rStyle w:val="StyleUnderline"/>
        </w:rPr>
        <w:t xml:space="preserve">It is also that any future confrontation with </w:t>
      </w:r>
      <w:r w:rsidRPr="00070983">
        <w:t>Russia or</w:t>
      </w:r>
      <w:r w:rsidRPr="00F8294D">
        <w:rPr>
          <w:rStyle w:val="StyleUnderline"/>
        </w:rPr>
        <w:t xml:space="preserve"> China could go nuclear.</w:t>
      </w:r>
      <w:r w:rsidRPr="00F8294D">
        <w:t xml:space="preserve"> First, </w:t>
      </w:r>
      <w:r w:rsidRPr="00F8294D">
        <w:rPr>
          <w:rStyle w:val="StyleUnderline"/>
        </w:rPr>
        <w:t>in a harder-fought, more uncertain struggle, each combatant may be tempted to reach for the nuclear saber to up the ante and test the other side’s resolve, or even just to keep fighting.</w:t>
      </w:r>
      <w:r w:rsidRPr="00F8294D">
        <w:t xml:space="preserve"> Second, </w:t>
      </w:r>
      <w:r w:rsidRPr="00F8294D">
        <w:rPr>
          <w:rStyle w:val="StyleUnderline"/>
        </w:rPr>
        <w:t xml:space="preserve">should </w:t>
      </w:r>
      <w:r w:rsidRPr="00070983">
        <w:t>Moscow seize the Baltics or</w:t>
      </w:r>
      <w:r w:rsidRPr="00F8294D">
        <w:rPr>
          <w:rStyle w:val="StyleUnderline"/>
        </w:rPr>
        <w:t xml:space="preserve"> Beijing invade Taiwan, </w:t>
      </w:r>
      <w:r w:rsidRPr="00070983">
        <w:t>both</w:t>
      </w:r>
      <w:r w:rsidRPr="00F8294D">
        <w:rPr>
          <w:rStyle w:val="StyleUnderline"/>
        </w:rPr>
        <w:t xml:space="preserve"> </w:t>
      </w:r>
      <w:r w:rsidRPr="00070983">
        <w:t xml:space="preserve">U.S. foes are </w:t>
      </w:r>
      <w:r w:rsidRPr="00F8294D">
        <w:rPr>
          <w:rStyle w:val="StyleUnderline"/>
        </w:rPr>
        <w:t>likely to threaten to use or actually use nuclear weapons to close the door on U.S. counterattacks, or to drastically curtail their effectiveness.</w:t>
      </w:r>
      <w:r w:rsidRPr="00F8294D">
        <w:t xml:space="preserve"> In fact, </w:t>
      </w:r>
      <w:r w:rsidRPr="00F8294D">
        <w:rPr>
          <w:rStyle w:val="StyleUnderline"/>
        </w:rPr>
        <w:t>this forms a central pillar of their theories of victory—the potential playbooks they could use to take on the United States and come out the better for it.</w:t>
      </w:r>
    </w:p>
    <w:p w14:paraId="718E7AAB" w14:textId="77777777" w:rsidR="004F3042" w:rsidRDefault="0042705D" w:rsidP="0042705D">
      <w:r w:rsidRPr="00F8294D">
        <w:rPr>
          <w:rStyle w:val="StyleUnderline"/>
        </w:rPr>
        <w:t>This threat is not a figment of the imagination.</w:t>
      </w:r>
      <w:r w:rsidRPr="00F8294D">
        <w:t xml:space="preserve"> Russia has spent much of its limited money building a modern and varied nuclear weapons arsenal. Much of this arsenal is designed to attack specific military targets rather than to wipe out major cities in one fell swoop. For instance, Russia fields a substantial number of naval nuclear weapons, including antiship cruise missiles, nuclear torpedoes, and nuclear depth charges. As Russian exercises and military journals suggest, the idea behind Moscow’s nuclear strategy is to use tailored nuclear weapons to settle a war on Russia’s terms, gambling that going nuclear will intimidate the United States into backing down—a strategy known as “escalate to de-escalate.”</w:t>
      </w:r>
    </w:p>
    <w:p w14:paraId="123E926C" w14:textId="77777777" w:rsidR="004F3042" w:rsidRDefault="0042705D" w:rsidP="0042705D">
      <w:pPr>
        <w:rPr>
          <w:szCs w:val="16"/>
        </w:rPr>
      </w:pPr>
      <w:r w:rsidRPr="00F8294D">
        <w:rPr>
          <w:szCs w:val="16"/>
        </w:rPr>
        <w:t>If Russia wished to challenge NATO, it could deploy “little green men”—soldiers or intelligence officers in disguise or unmarked uniforms—to Poland or the Baltics in an attempt to sow confusion and shape opinion in Moscow’s favor, as it did in Crimea in 2014. It could then send in lethal conventional forces, which could rapidly seize ground, dig in, and set up a formidable defensive position. Threatened or real nuclear attacks designed to knock back any conventional counterattack that U.S. and NATO forces might launch in defense of their allies would seal the deal. Moscow could, for example, hit key U.S. bases in western Europe or U.S. flotillas in the Atlantic. Washington would be left with a simple choice: a settlement or a major nuclear war.</w:t>
      </w:r>
    </w:p>
    <w:p w14:paraId="52363352" w14:textId="0204EE82" w:rsidR="0042705D" w:rsidRPr="0042705D" w:rsidRDefault="0042705D" w:rsidP="0042705D">
      <w:r w:rsidRPr="0042705D">
        <w:rPr>
          <w:rStyle w:val="StyleUnderline"/>
        </w:rPr>
        <w:t xml:space="preserve">China has been more restrained than Russia in its nuclear buildup, but it is also developing modern, nuclear-capable forces that could be used in a regional conflict, </w:t>
      </w:r>
      <w:r w:rsidRPr="0042705D">
        <w:t xml:space="preserve">such as the DF-21 and DF-26 ballistic missiles. </w:t>
      </w:r>
      <w:r w:rsidRPr="0042705D">
        <w:rPr>
          <w:rStyle w:val="StyleUnderline"/>
        </w:rPr>
        <w:t>These are just the type of weapons China would need to checkmate the United States in Asia.</w:t>
      </w:r>
      <w:r w:rsidRPr="0042705D">
        <w:t xml:space="preserve"> </w:t>
      </w:r>
      <w:r w:rsidRPr="0042705D">
        <w:rPr>
          <w:rStyle w:val="StyleUnderline"/>
        </w:rPr>
        <w:t xml:space="preserve">In the event that it wanted to force the Taiwan question </w:t>
      </w:r>
      <w:r w:rsidRPr="0042705D">
        <w:t>or dictate the terms of a settlement of territorial disputes with Japan,</w:t>
      </w:r>
      <w:r w:rsidRPr="0042705D">
        <w:rPr>
          <w:rStyle w:val="StyleUnderline"/>
        </w:rPr>
        <w:t xml:space="preserve"> Beijing could rely on its newfound wealth and power to politically isolate one of these states. If the situation escalated</w:t>
      </w:r>
      <w:r w:rsidRPr="0042705D">
        <w:t xml:space="preserve">, </w:t>
      </w:r>
      <w:r w:rsidRPr="0042705D">
        <w:rPr>
          <w:rStyle w:val="StyleUnderline"/>
        </w:rPr>
        <w:t xml:space="preserve">China’s conventional forces could try to seize Taiwan </w:t>
      </w:r>
      <w:r w:rsidRPr="0042705D">
        <w:t>or the disputed territories</w:t>
      </w:r>
      <w:r w:rsidRPr="0042705D">
        <w:rPr>
          <w:rStyle w:val="StyleUnderline"/>
        </w:rPr>
        <w:t xml:space="preserve"> and prepare to block an effective response from U.S. and allied troops.</w:t>
      </w:r>
      <w:r w:rsidRPr="0042705D">
        <w:t xml:space="preserve"> </w:t>
      </w:r>
      <w:r w:rsidRPr="0042705D">
        <w:rPr>
          <w:rStyle w:val="StyleUnderline"/>
        </w:rPr>
        <w:t xml:space="preserve">If this didn’t prove enough, China’s increasingly accurate and flexible nuclear forces could hit U.S. air and naval bases in the western Pacific, testing how far the United States would be willing to go in defense of its allies and partners. </w:t>
      </w:r>
      <w:r w:rsidRPr="0042705D">
        <w:t>The bottom line is that</w:t>
      </w:r>
      <w:r w:rsidRPr="0042705D">
        <w:rPr>
          <w:rStyle w:val="StyleUnderline"/>
        </w:rPr>
        <w:t xml:space="preserve"> </w:t>
      </w:r>
      <w:r w:rsidRPr="0042705D">
        <w:t>if the United States wants to sustain its alliance architecture in Europe and Asia, it must adapt its strategy to face an opponent prepared to escalate with nuclear weapons.</w:t>
      </w:r>
    </w:p>
    <w:p w14:paraId="045BB798" w14:textId="77777777" w:rsidR="0042705D" w:rsidRDefault="0042705D" w:rsidP="0042705D"/>
    <w:p w14:paraId="2B34813B" w14:textId="77777777" w:rsidR="00524A7A" w:rsidRDefault="00524A7A" w:rsidP="00524A7A">
      <w:pPr>
        <w:pStyle w:val="Heading1"/>
        <w:rPr>
          <w:rFonts w:cs="Times New Roman"/>
        </w:rPr>
      </w:pPr>
    </w:p>
    <w:p w14:paraId="3D72251D" w14:textId="202C3159" w:rsidR="00524A7A" w:rsidRPr="00AA4819" w:rsidRDefault="00524A7A" w:rsidP="00524A7A">
      <w:pPr>
        <w:pStyle w:val="Heading1"/>
        <w:rPr>
          <w:rFonts w:cs="Times New Roman"/>
        </w:rPr>
      </w:pPr>
      <w:bookmarkStart w:id="9" w:name="_Toc13955546"/>
      <w:r>
        <w:rPr>
          <w:rFonts w:cs="Times New Roman"/>
        </w:rPr>
        <w:t>****</w:t>
      </w:r>
      <w:r w:rsidRPr="00AA4819">
        <w:rPr>
          <w:rFonts w:cs="Times New Roman"/>
        </w:rPr>
        <w:t>2020 – Trump Win Bad/Democrat Win Good</w:t>
      </w:r>
      <w:bookmarkEnd w:id="9"/>
    </w:p>
    <w:p w14:paraId="5F069DE7" w14:textId="77777777" w:rsidR="00524A7A" w:rsidRPr="00AA4819" w:rsidRDefault="00524A7A" w:rsidP="00524A7A"/>
    <w:p w14:paraId="7B661E30" w14:textId="73CD9369" w:rsidR="007B235E" w:rsidRDefault="007B235E" w:rsidP="00E0358F">
      <w:pPr>
        <w:pStyle w:val="Heading1"/>
      </w:pPr>
      <w:bookmarkStart w:id="10" w:name="_Toc13955547"/>
      <w:r>
        <w:t>Uniqueness</w:t>
      </w:r>
      <w:r w:rsidR="00FE1C19">
        <w:t xml:space="preserve"> (Trump Not Winning)</w:t>
      </w:r>
      <w:bookmarkEnd w:id="10"/>
    </w:p>
    <w:p w14:paraId="1AEC56B4" w14:textId="77C6F62D" w:rsidR="007B235E" w:rsidRDefault="007B235E" w:rsidP="007B235E"/>
    <w:p w14:paraId="599350BE" w14:textId="77777777" w:rsidR="007B235E" w:rsidRPr="00736ACF" w:rsidRDefault="007B235E" w:rsidP="007B235E">
      <w:pPr>
        <w:pStyle w:val="Heading3"/>
        <w:rPr>
          <w:rFonts w:cs="Times New Roman"/>
        </w:rPr>
      </w:pPr>
      <w:bookmarkStart w:id="11" w:name="_Toc13955548"/>
      <w:r w:rsidRPr="00736ACF">
        <w:rPr>
          <w:rFonts w:cs="Times New Roman"/>
        </w:rPr>
        <w:t xml:space="preserve">Trump </w:t>
      </w:r>
      <w:r>
        <w:rPr>
          <w:rFonts w:cs="Times New Roman"/>
        </w:rPr>
        <w:t>Losing Now</w:t>
      </w:r>
      <w:bookmarkEnd w:id="11"/>
    </w:p>
    <w:p w14:paraId="038D706E" w14:textId="7BFC3939" w:rsidR="007B235E" w:rsidRPr="00736ACF" w:rsidRDefault="007B235E" w:rsidP="007B235E">
      <w:pPr>
        <w:pStyle w:val="Heading4"/>
        <w:rPr>
          <w:rFonts w:cs="Times New Roman"/>
        </w:rPr>
      </w:pPr>
      <w:r w:rsidRPr="00736ACF">
        <w:rPr>
          <w:rFonts w:cs="Times New Roman"/>
        </w:rPr>
        <w:t>Trump will lose 2020</w:t>
      </w:r>
      <w:r>
        <w:rPr>
          <w:rFonts w:cs="Times New Roman"/>
        </w:rPr>
        <w:t xml:space="preserve"> now –</w:t>
      </w:r>
      <w:r w:rsidRPr="00736ACF">
        <w:rPr>
          <w:rFonts w:cs="Times New Roman"/>
        </w:rPr>
        <w:t xml:space="preserve"> he needs </w:t>
      </w:r>
      <w:r w:rsidR="0025630C">
        <w:rPr>
          <w:rFonts w:cs="Times New Roman"/>
        </w:rPr>
        <w:t xml:space="preserve">to poll </w:t>
      </w:r>
      <w:r w:rsidRPr="00736ACF">
        <w:rPr>
          <w:rFonts w:cs="Times New Roman"/>
        </w:rPr>
        <w:t>better in key states</w:t>
      </w:r>
    </w:p>
    <w:p w14:paraId="641ED28C" w14:textId="77777777" w:rsidR="007B235E" w:rsidRPr="00736ACF" w:rsidRDefault="007B235E" w:rsidP="007B235E">
      <w:pPr>
        <w:rPr>
          <w:rStyle w:val="Style13ptBold"/>
        </w:rPr>
      </w:pPr>
      <w:r w:rsidRPr="00736ACF">
        <w:rPr>
          <w:rStyle w:val="Style13ptBold"/>
        </w:rPr>
        <w:t>Geraghty, National Review senior political correspondent, 7-12-19</w:t>
      </w:r>
    </w:p>
    <w:p w14:paraId="0D80339B" w14:textId="77777777" w:rsidR="007B235E" w:rsidRDefault="007B235E" w:rsidP="007B235E">
      <w:r w:rsidRPr="00736ACF">
        <w:t xml:space="preserve">[Jim, 7-12-2019, National Review, "Even When Accounting for ‘Shy Trump Voters,’ the President Needs His Numbers to Improve," </w:t>
      </w:r>
      <w:hyperlink r:id="rId12" w:history="1">
        <w:r w:rsidRPr="00736ACF">
          <w:rPr>
            <w:rStyle w:val="Hyperlink"/>
          </w:rPr>
          <w:t>https://www.nationalreview.com/corner/even-when-accounting-for-shy-trump-voters-the-president-needs-his-numbers-to-improve/</w:t>
        </w:r>
      </w:hyperlink>
      <w:r w:rsidRPr="00736ACF">
        <w:t>, accessed 7-13-2019, AS]</w:t>
      </w:r>
    </w:p>
    <w:p w14:paraId="0A48869F" w14:textId="77777777" w:rsidR="007B235E" w:rsidRPr="00736ACF" w:rsidRDefault="007B235E" w:rsidP="007B235E"/>
    <w:p w14:paraId="1B6135EA" w14:textId="77777777" w:rsidR="007B235E" w:rsidRPr="00736ACF" w:rsidRDefault="007B235E" w:rsidP="007B235E">
      <w:r w:rsidRPr="009E74B6">
        <w:rPr>
          <w:rStyle w:val="StyleUnderline"/>
        </w:rPr>
        <w:t>Let’s say the shy Trump voters are worth a five-point swing in favor of Trump compared to the most recent numbers in key states.</w:t>
      </w:r>
      <w:r w:rsidRPr="00736ACF">
        <w:rPr>
          <w:rStyle w:val="StyleUnderline"/>
        </w:rPr>
        <w:t xml:space="preserve"> In a matchup against Joe Biden, Trump would still lose Michigan, lose Pennsylvania, and lose Wisconsin, as well as losing the national popular vote by a slightly larger margin than in 2016. If Biden won those three states, and kept Hillary Clinton’s states, he’s at 278 electoral votes and Trump would be a one-term president</w:t>
      </w:r>
      <w:r w:rsidRPr="00736ACF">
        <w:t>.</w:t>
      </w:r>
    </w:p>
    <w:p w14:paraId="7B5E15AA" w14:textId="77777777" w:rsidR="007B235E" w:rsidRPr="00736ACF" w:rsidRDefault="007B235E" w:rsidP="007B235E">
      <w:r w:rsidRPr="00736ACF">
        <w:rPr>
          <w:u w:val="single"/>
        </w:rPr>
        <w:t>If you’re wondering about the other likely swing states, with a five point swing, Trump would still win Ohio. The limited number of polls in Florida range from a tie to nine point lead for Biden, and North Carolina has an even wider range. Iowa would probably be close</w:t>
      </w:r>
      <w:r w:rsidRPr="00736ACF">
        <w:t>.</w:t>
      </w:r>
    </w:p>
    <w:p w14:paraId="63721BC8" w14:textId="77777777" w:rsidR="007B235E" w:rsidRPr="00736ACF" w:rsidRDefault="007B235E" w:rsidP="007B235E">
      <w:r w:rsidRPr="00736ACF">
        <w:rPr>
          <w:u w:val="single"/>
        </w:rPr>
        <w:t xml:space="preserve">All of this is when the economy is rocking and rolling; there’s no guarantee that the economy will be doing as well in 15 months. </w:t>
      </w:r>
      <w:r w:rsidRPr="00736ACF">
        <w:t>To feel good about Trump’s odds in those states, you must assume his shy supporters are worth a swing of 8 to 10 percentage points from the current numbers.</w:t>
      </w:r>
    </w:p>
    <w:p w14:paraId="2BA0BFC5" w14:textId="77777777" w:rsidR="007B235E" w:rsidRDefault="007B235E" w:rsidP="007B235E">
      <w:pPr>
        <w:rPr>
          <w:u w:val="single"/>
        </w:rPr>
      </w:pPr>
      <w:r w:rsidRPr="00736ACF">
        <w:t xml:space="preserve">The “shy Trump voter” effect probably varies from state to state. </w:t>
      </w:r>
      <w:r w:rsidRPr="00736ACF">
        <w:rPr>
          <w:u w:val="single"/>
        </w:rPr>
        <w:t>The point is, in most of the big battleground states, Trump doesn’t need to do slightly better than his current poll numbers. He needs to do way better than his current poll numbers, even when you give him a generous assessment of hidden support that isn’t showing up in opinion surveys but will in show up polling places.</w:t>
      </w:r>
    </w:p>
    <w:p w14:paraId="62A6C297" w14:textId="2A0E83E0" w:rsidR="00387955" w:rsidRDefault="00387955" w:rsidP="00387955">
      <w:pPr>
        <w:pStyle w:val="Heading3"/>
      </w:pPr>
      <w:bookmarkStart w:id="12" w:name="_Toc13955549"/>
      <w:r>
        <w:t>Trump Losing Now – Key Voters/States</w:t>
      </w:r>
      <w:bookmarkEnd w:id="12"/>
    </w:p>
    <w:p w14:paraId="4BD35DB2" w14:textId="77777777" w:rsidR="00387955" w:rsidRPr="00387955" w:rsidRDefault="00387955" w:rsidP="00387955"/>
    <w:p w14:paraId="62408FB3" w14:textId="27A08BF8" w:rsidR="0073012C" w:rsidRDefault="0073012C" w:rsidP="0073012C">
      <w:pPr>
        <w:pStyle w:val="Heading4"/>
      </w:pPr>
      <w:r>
        <w:t>Trump losing now – economy key in the Rust Belt</w:t>
      </w:r>
    </w:p>
    <w:p w14:paraId="61D5A676" w14:textId="55266CFA" w:rsidR="0073012C" w:rsidRDefault="0073012C" w:rsidP="0073012C">
      <w:r w:rsidRPr="00C2576C">
        <w:rPr>
          <w:rStyle w:val="Style13ptBold"/>
        </w:rPr>
        <w:t>Tackett, New York Times National Politics reporter, 6-24-19</w:t>
      </w:r>
    </w:p>
    <w:p w14:paraId="5C5FE4F1" w14:textId="1B8BF69D" w:rsidR="0073012C" w:rsidRDefault="0073012C" w:rsidP="0073012C">
      <w:r>
        <w:t xml:space="preserve">(Michael, </w:t>
      </w:r>
      <w:r>
        <w:rPr>
          <w:i/>
        </w:rPr>
        <w:t xml:space="preserve">The New York Times, </w:t>
      </w:r>
      <w:r>
        <w:t xml:space="preserve">“Trump Promised a Manufacturing Renaissance. What Happens in 2020 in Places That Lost Those Jobs?” </w:t>
      </w:r>
      <w:hyperlink r:id="rId13" w:history="1">
        <w:r w:rsidRPr="00BA4198">
          <w:rPr>
            <w:rStyle w:val="Hyperlink"/>
          </w:rPr>
          <w:t>https://www.nytimes.com/2019/06/24/us/politics/trump-manufacturing-jobs-2020.html</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63809FA1" w14:textId="77777777" w:rsidR="0025630C" w:rsidRPr="00C2576C" w:rsidRDefault="0025630C" w:rsidP="0073012C"/>
    <w:p w14:paraId="65DED6DA" w14:textId="77777777" w:rsidR="0073012C" w:rsidRDefault="0073012C" w:rsidP="0073012C">
      <w:r>
        <w:t>DIMONDALE, Mich. — In August 2016, Donald J. Trump was full of promises when he spoke to a packed crowd at the Summit Sports and Ice Complex here. Predicting that he would carry Michigan, a state that had not voted for a Republican presidential candidate since 1988, Mr. Trump said his would be “a victory for the wage-earner, the factory worker, a victory for the everyday citizen.”</w:t>
      </w:r>
    </w:p>
    <w:p w14:paraId="30E55937" w14:textId="77777777" w:rsidR="0073012C" w:rsidRDefault="0073012C" w:rsidP="0073012C">
      <w:r>
        <w:t xml:space="preserve">That </w:t>
      </w:r>
      <w:r w:rsidRPr="009C5D17">
        <w:rPr>
          <w:rStyle w:val="StyleUnderline"/>
        </w:rPr>
        <w:t xml:space="preserve">pledge and his promise to bring back the industrial jobs were major reasons Mr. Trump carried Dimondale and the rest of Eaton County, an area heavily dependent on the automotive industry </w:t>
      </w:r>
      <w:r>
        <w:t>that voted for Barack Obama in 2012, and went on to carry Michigan in an upset crucial to his election.</w:t>
      </w:r>
    </w:p>
    <w:p w14:paraId="699C5BA9" w14:textId="77777777" w:rsidR="0073012C" w:rsidRDefault="0073012C" w:rsidP="0073012C">
      <w:r>
        <w:t xml:space="preserve">But </w:t>
      </w:r>
      <w:r w:rsidRPr="009C5D17">
        <w:rPr>
          <w:rStyle w:val="StyleUnderline"/>
        </w:rPr>
        <w:t xml:space="preserve">nothing has reversed the decline of the county’s manufacturing base. From January 2017 to December 2018, it lost nearly 9 percent of its manufacturing jobs, and 17 other counties in Michigan that Mr. Trump carried have experienced similar </w:t>
      </w:r>
      <w:r w:rsidRPr="009C5D17">
        <w:t>losses, according to</w:t>
      </w:r>
      <w:r>
        <w:t xml:space="preserve"> a newly updated analysis of employment data by </w:t>
      </w:r>
      <w:r w:rsidRPr="009C5D17">
        <w:rPr>
          <w:rStyle w:val="StyleUnderline"/>
        </w:rPr>
        <w:t>the Brookings Institution</w:t>
      </w:r>
      <w:r>
        <w:t>.</w:t>
      </w:r>
    </w:p>
    <w:p w14:paraId="2E754394" w14:textId="77777777" w:rsidR="0073012C" w:rsidRDefault="0073012C" w:rsidP="0073012C">
      <w:r>
        <w:t>“To the extent that economic realities have the power to alter voting behavior, the trends are pointing in one direction in Michigan in a lot of these counties,” said Mark Muro, a senior fellow at the Brookings Institution who directed the analysis.</w:t>
      </w:r>
    </w:p>
    <w:p w14:paraId="63AE4ECB" w14:textId="77777777" w:rsidR="0073012C" w:rsidRPr="009C5D17" w:rsidRDefault="0073012C" w:rsidP="0073012C">
      <w:pPr>
        <w:rPr>
          <w:rStyle w:val="StyleUnderline"/>
        </w:rPr>
      </w:pPr>
      <w:r>
        <w:t xml:space="preserve">And </w:t>
      </w:r>
      <w:r w:rsidRPr="009C5D17">
        <w:rPr>
          <w:rStyle w:val="StyleUnderline"/>
        </w:rPr>
        <w:t>that makes it most likely that Michigan</w:t>
      </w:r>
      <w:r>
        <w:t xml:space="preserve">, which the president won by only 10,704 votes, </w:t>
      </w:r>
      <w:r w:rsidRPr="009C5D17">
        <w:rPr>
          <w:rStyle w:val="StyleUnderline"/>
        </w:rPr>
        <w:t>could be a place where his expansive promises will come back to haunt him in 2020.</w:t>
      </w:r>
    </w:p>
    <w:p w14:paraId="3111AD45" w14:textId="77777777" w:rsidR="0073012C" w:rsidRDefault="0073012C" w:rsidP="0073012C">
      <w:r>
        <w:t xml:space="preserve">More troubling for Mr. Trump, some of the same forces are at work in the </w:t>
      </w:r>
      <w:r w:rsidRPr="00C76EF9">
        <w:rPr>
          <w:rStyle w:val="StyleUnderline"/>
        </w:rPr>
        <w:t>two other states</w:t>
      </w:r>
      <w:r>
        <w:t xml:space="preserve"> that were </w:t>
      </w:r>
      <w:r w:rsidRPr="00C76EF9">
        <w:rPr>
          <w:rStyle w:val="StyleUnderline"/>
        </w:rPr>
        <w:t>critical to his Electoral College victory</w:t>
      </w:r>
      <w:r>
        <w:t xml:space="preserve"> — </w:t>
      </w:r>
      <w:r w:rsidRPr="00C76EF9">
        <w:rPr>
          <w:rStyle w:val="StyleUnderline"/>
        </w:rPr>
        <w:t>Wisconsin, where 10 counties</w:t>
      </w:r>
      <w:r>
        <w:t xml:space="preserve"> that he won in 2016 </w:t>
      </w:r>
      <w:r w:rsidRPr="00C76EF9">
        <w:rPr>
          <w:rStyle w:val="StyleUnderline"/>
        </w:rPr>
        <w:t xml:space="preserve">lost manufacturing jobs, </w:t>
      </w:r>
      <w:r w:rsidRPr="00C76EF9">
        <w:t>and Pennsylvania, where eight</w:t>
      </w:r>
      <w:r>
        <w:t xml:space="preserve"> counties that he carried </w:t>
      </w:r>
      <w:r w:rsidRPr="00C76EF9">
        <w:rPr>
          <w:rStyle w:val="StyleUnderline"/>
        </w:rPr>
        <w:t>faced manufacturing job losses</w:t>
      </w:r>
      <w:r>
        <w:t>.</w:t>
      </w:r>
    </w:p>
    <w:p w14:paraId="0E30FCA6" w14:textId="77777777" w:rsidR="0073012C" w:rsidRDefault="0073012C" w:rsidP="0073012C">
      <w:r>
        <w:t>All three states experienced an overall growth in manufacturing jobs during the period surveyed by Brookings, but the rates have begun to slow, especially in Michigan.</w:t>
      </w:r>
    </w:p>
    <w:p w14:paraId="085911D9" w14:textId="77777777" w:rsidR="0073012C" w:rsidRDefault="0073012C" w:rsidP="0073012C">
      <w:r>
        <w:t>“Michigan is likely a forerunner,” Mr. Muro said. “I could imagine Pennsylvania and Wisconsin turning negative or losing growth momentum the rest of the year.” While Michigan’s economy is more dependent on the big automakers, all three states have economies with roots in factory work, particularly in smaller towns and rural areas that have been steadily losing ground because of automation and globalization.</w:t>
      </w:r>
    </w:p>
    <w:p w14:paraId="5C0E6562" w14:textId="77777777" w:rsidR="0073012C" w:rsidRDefault="0073012C" w:rsidP="0073012C">
      <w:r>
        <w:t>North of Dimondale, Clinton County offers another example. Mr. Trump won the county, but it has experienced a loss of more than a quarter of its manufacturing jobs.</w:t>
      </w:r>
    </w:p>
    <w:p w14:paraId="2F54393E" w14:textId="77777777" w:rsidR="0073012C" w:rsidRDefault="0073012C" w:rsidP="0073012C">
      <w:r>
        <w:t>In Pennsylvania, the losses were not as steep but two counties that Mr. Trump won easily, Wyoming and Warren, had the highest percentage declines in the state. The same was true for Trempealeau and Rusk Counties in Wisconsin, where a Democrat, Tony Evers, ousted the incumbent Republican governor, Scott Walker, a strong supporter of the president, in 2018.</w:t>
      </w:r>
    </w:p>
    <w:p w14:paraId="4D24D4CB" w14:textId="77777777" w:rsidR="0073012C" w:rsidRDefault="0073012C" w:rsidP="0073012C">
      <w:r>
        <w:t>These are the kind of places about which President Trump should feel most confident in 2020. But their shifting economic fortune could now test how far his appeal to white working-class voters stretches and whether their cultural alliance with him is enough to persuade them to stick with him.</w:t>
      </w:r>
    </w:p>
    <w:p w14:paraId="19043E59" w14:textId="77777777" w:rsidR="0073012C" w:rsidRDefault="0073012C" w:rsidP="0073012C">
      <w:r>
        <w:t>Judd Deere, a White House spokesman, pushed back at the idea of manufacturing job losses in Michigan, Wisconsin and Pennsylvania.</w:t>
      </w:r>
    </w:p>
    <w:p w14:paraId="52D8A490" w14:textId="77777777" w:rsidR="0073012C" w:rsidRDefault="0073012C" w:rsidP="0073012C">
      <w:r>
        <w:t>“President Trump has a vision of ensuring policies are in place that support a growing economy and the American worker, including our great manufacturers,” he said in a statement. “The president has not only lowered taxes for hard-working families, his leadership and passage of the Tax Cuts and Jobs Act along with deregulation has led to an unprecedented period of job and wage growth across the country, and Michigan, Pennsylvania and Wisconsin are no exceptions.”</w:t>
      </w:r>
    </w:p>
    <w:p w14:paraId="5C2E060C" w14:textId="77777777" w:rsidR="0073012C" w:rsidRPr="00711A74" w:rsidRDefault="0073012C" w:rsidP="0073012C">
      <w:pPr>
        <w:rPr>
          <w:rStyle w:val="StyleUnderline"/>
        </w:rPr>
      </w:pPr>
      <w:r>
        <w:t xml:space="preserve">But </w:t>
      </w:r>
      <w:r w:rsidRPr="00711A74">
        <w:rPr>
          <w:rStyle w:val="StyleUnderline"/>
        </w:rPr>
        <w:t>the president faces troubling poll results in all three states.</w:t>
      </w:r>
    </w:p>
    <w:p w14:paraId="6CAADD1D" w14:textId="77777777" w:rsidR="0073012C" w:rsidRDefault="0073012C" w:rsidP="0073012C">
      <w:r>
        <w:t xml:space="preserve">A poll published this month in The Detroit Free Press and conducted by the </w:t>
      </w:r>
      <w:r w:rsidRPr="00711A74">
        <w:rPr>
          <w:rStyle w:val="StyleUnderline"/>
        </w:rPr>
        <w:t>Lansing-based polling firm EPIC-MRA, showed</w:t>
      </w:r>
      <w:r>
        <w:t xml:space="preserve"> that </w:t>
      </w:r>
      <w:r w:rsidRPr="00711A74">
        <w:rPr>
          <w:rStyle w:val="StyleUnderline"/>
        </w:rPr>
        <w:t>only 32 percent of voters surveyed would vote for Mr. Trump’s re-election</w:t>
      </w:r>
      <w:r>
        <w:t>, a finding consistent with the company’s poll in March. It also found that former Vice President Joseph R. Biden Jr., who is running for the Democratic nomination, led Mr. Trump by 11 points.</w:t>
      </w:r>
    </w:p>
    <w:p w14:paraId="71F18ACF" w14:textId="77777777" w:rsidR="0073012C" w:rsidRDefault="0073012C" w:rsidP="0073012C">
      <w:r>
        <w:t>“</w:t>
      </w:r>
      <w:r w:rsidRPr="00711A74">
        <w:rPr>
          <w:rStyle w:val="StyleUnderline"/>
        </w:rPr>
        <w:t>That’s a guy in trouble,” said Bernie Porn, the president of the polling firm.</w:t>
      </w:r>
      <w:r>
        <w:t xml:space="preserve"> “Those numbers are really </w:t>
      </w:r>
      <w:r w:rsidRPr="00711A74">
        <w:rPr>
          <w:rStyle w:val="StyleUnderline"/>
        </w:rPr>
        <w:t>indicative of someone who is going to have problems</w:t>
      </w:r>
      <w:r>
        <w:t>.”</w:t>
      </w:r>
    </w:p>
    <w:p w14:paraId="5A6708FB" w14:textId="77777777" w:rsidR="0073012C" w:rsidRDefault="0073012C" w:rsidP="0073012C">
      <w:r>
        <w:t>He said that polling also showed that most people in Michigan credit Mr. Obama, whose administration bailed out General Motors at the depths of the Great Recession, for helping the auto industry and the thousands of jobs that go with it.</w:t>
      </w:r>
    </w:p>
    <w:p w14:paraId="3DD060AC" w14:textId="77777777" w:rsidR="0073012C" w:rsidRDefault="0073012C" w:rsidP="0073012C">
      <w:r w:rsidRPr="00711A74">
        <w:rPr>
          <w:rStyle w:val="StyleUnderline"/>
        </w:rPr>
        <w:t>In Wisconsin, 28 percent of</w:t>
      </w:r>
      <w:r>
        <w:t xml:space="preserve"> registered </w:t>
      </w:r>
      <w:r w:rsidRPr="00711A74">
        <w:rPr>
          <w:rStyle w:val="StyleUnderline"/>
        </w:rPr>
        <w:t>voters said they would</w:t>
      </w:r>
      <w:r>
        <w:t xml:space="preserve"> definitely </w:t>
      </w:r>
      <w:r w:rsidRPr="00711A74">
        <w:rPr>
          <w:rStyle w:val="StyleUnderline"/>
        </w:rPr>
        <w:t xml:space="preserve">vote for </w:t>
      </w:r>
      <w:r>
        <w:t xml:space="preserve">Mr. </w:t>
      </w:r>
      <w:r w:rsidRPr="00711A74">
        <w:rPr>
          <w:rStyle w:val="StyleUnderline"/>
        </w:rPr>
        <w:t>Trump’s re-election and 14 percent said they probably would</w:t>
      </w:r>
      <w:r>
        <w:t>, according to a Marquette University Law School survey in April.</w:t>
      </w:r>
    </w:p>
    <w:p w14:paraId="7E197801" w14:textId="77777777" w:rsidR="0073012C" w:rsidRPr="00711A74" w:rsidRDefault="0073012C" w:rsidP="0073012C">
      <w:pPr>
        <w:rPr>
          <w:rStyle w:val="StyleUnderline"/>
        </w:rPr>
      </w:pPr>
      <w:r w:rsidRPr="00711A74">
        <w:rPr>
          <w:rStyle w:val="StyleUnderline"/>
        </w:rPr>
        <w:t>In Pennsylvania, a</w:t>
      </w:r>
      <w:r>
        <w:t xml:space="preserve"> recent </w:t>
      </w:r>
      <w:r w:rsidRPr="00711A74">
        <w:rPr>
          <w:rStyle w:val="StyleUnderline"/>
        </w:rPr>
        <w:t>Franklin &amp; Marshall College poll found</w:t>
      </w:r>
      <w:r>
        <w:t xml:space="preserve"> </w:t>
      </w:r>
      <w:r w:rsidRPr="00711A74">
        <w:rPr>
          <w:rStyle w:val="StyleUnderline"/>
        </w:rPr>
        <w:t>that 36 percent of registered voters favored</w:t>
      </w:r>
      <w:r>
        <w:t xml:space="preserve"> Mr. </w:t>
      </w:r>
      <w:r w:rsidRPr="00711A74">
        <w:rPr>
          <w:rStyle w:val="StyleUnderline"/>
        </w:rPr>
        <w:t>Trump’s re-election while 61 percent said it was time for a change, numbers that may be more troubling given that people in the state said they felt economic conditions had improved since 2016, even with job losses in parts of the manufacturing sector.</w:t>
      </w:r>
    </w:p>
    <w:p w14:paraId="321DB02E" w14:textId="77777777" w:rsidR="0073012C" w:rsidRDefault="0073012C" w:rsidP="0073012C">
      <w:r>
        <w:t xml:space="preserve">Another sign that the president might be losing support in </w:t>
      </w:r>
      <w:r w:rsidRPr="001502D8">
        <w:rPr>
          <w:rStyle w:val="StyleUnderline"/>
        </w:rPr>
        <w:t>Pennsylvania</w:t>
      </w:r>
      <w:r>
        <w:t xml:space="preserve"> was the </w:t>
      </w:r>
      <w:r w:rsidRPr="001502D8">
        <w:rPr>
          <w:rStyle w:val="StyleUnderline"/>
        </w:rPr>
        <w:t>victory of Senator</w:t>
      </w:r>
      <w:r>
        <w:t xml:space="preserve"> Bob </w:t>
      </w:r>
      <w:r w:rsidRPr="001502D8">
        <w:rPr>
          <w:rStyle w:val="StyleUnderline"/>
        </w:rPr>
        <w:t>Casey, a Democrat</w:t>
      </w:r>
      <w:r>
        <w:t>, who in November won his third term in the state. Mr. Casey beat his main opponent in the heavily industrialized Erie County, for instance, by 18 points, compared to Mr. Trump who carried the county by a margin of less than two points in 2016.</w:t>
      </w:r>
    </w:p>
    <w:p w14:paraId="37FCAB41" w14:textId="77777777" w:rsidR="0073012C" w:rsidRDefault="0073012C" w:rsidP="0073012C">
      <w:r>
        <w:t>A central challenge for Democrats in the three states is whether they can effectively make the case that Mr. Trump’s promises were mere sloganeering, and win back those votes.</w:t>
      </w:r>
    </w:p>
    <w:p w14:paraId="7342AE95" w14:textId="77777777" w:rsidR="0073012C" w:rsidRDefault="0073012C" w:rsidP="0073012C">
      <w:r>
        <w:t>In Michigan, that will be determined to a great degree by the health of the auto industry. In the Great Recession, the auto industry suffered greatly, forcing General Motors into bankruptcy for a period as thousands of automotive workers in Michigan lost their jobs. That added to their sense of grievance as voters and helped give rise to Mr. Trump’s victory.</w:t>
      </w:r>
    </w:p>
    <w:p w14:paraId="60307F64" w14:textId="77777777" w:rsidR="0073012C" w:rsidRDefault="0073012C" w:rsidP="0073012C">
      <w:r>
        <w:t>In his campaign speech in Dimondale, Mr. Trump said “the Michigan manufacturing sector is a disaster,” and he blamed the Obama administration’s policies for the struggles of the auto industry, even saying that if he were not elected, Mexico would become “the car capital of the world.”</w:t>
      </w:r>
    </w:p>
    <w:p w14:paraId="3F940382" w14:textId="77777777" w:rsidR="0073012C" w:rsidRDefault="0073012C" w:rsidP="0073012C">
      <w:r>
        <w:t>Now, a contraction in the automotive sector in Michigan and other states is affecting not only the large manufacturing plants, but also the parts suppliers that have provided an economic lifeline to smaller and midsize towns.</w:t>
      </w:r>
    </w:p>
    <w:p w14:paraId="2C576673" w14:textId="77777777" w:rsidR="0073012C" w:rsidRDefault="0073012C" w:rsidP="0073012C">
      <w:r w:rsidRPr="001502D8">
        <w:rPr>
          <w:rStyle w:val="StyleUnderline"/>
        </w:rPr>
        <w:t>Michigan</w:t>
      </w:r>
      <w:r>
        <w:t>, which is heavily dependent on supply chain links with Mexico, dodged additional trouble when Mr. Trump pulled back from his threat to impose tariffs on imports from Mexico, though the president has reserved the option of changing his position.</w:t>
      </w:r>
    </w:p>
    <w:p w14:paraId="3002038C" w14:textId="77777777" w:rsidR="0073012C" w:rsidRDefault="0073012C" w:rsidP="0073012C">
      <w:r>
        <w:t xml:space="preserve">“I think we are </w:t>
      </w:r>
      <w:r w:rsidRPr="001502D8">
        <w:rPr>
          <w:rStyle w:val="StyleUnderline"/>
        </w:rPr>
        <w:t>definitely seeing a slowdown,” said</w:t>
      </w:r>
      <w:r>
        <w:t xml:space="preserve"> </w:t>
      </w:r>
      <w:r w:rsidRPr="001502D8">
        <w:t>Carla</w:t>
      </w:r>
      <w:r w:rsidRPr="001502D8">
        <w:rPr>
          <w:rStyle w:val="StyleUnderline"/>
        </w:rPr>
        <w:t xml:space="preserve"> Bailo, president and chief executive of the Center for Automotive Research</w:t>
      </w:r>
      <w:r>
        <w:t>, a nonprofit organization that studies the industry. “Sales have slowed. Production rates have slowed.”</w:t>
      </w:r>
    </w:p>
    <w:p w14:paraId="584EED6C" w14:textId="77777777" w:rsidR="0073012C" w:rsidRDefault="0073012C" w:rsidP="0073012C">
      <w:r>
        <w:t>The slowing sales stem in part from a change in consumer demand toward S.U.V.s and away from sedans, but she said that Mr. Trump’s tariffs on steel and aluminum have hit both manufacturers and parts suppliers, increasing “the price of vehicles.”</w:t>
      </w:r>
    </w:p>
    <w:p w14:paraId="66F720B9" w14:textId="77777777" w:rsidR="0073012C" w:rsidRDefault="0073012C" w:rsidP="0073012C">
      <w:r>
        <w:t>Ben Frantz, the vice president of U.A.W. Local 652 in Lansing, which represents a G.M. plant that produces Cadillacs and Camaros, said that the union will try to make the facts about the president clear to members. “On camera, he talks about all these things that hit to the heart of his base,” he said of Mr. Trump. “He continues to talk about it, but doesn’t do anything about it.”</w:t>
      </w:r>
    </w:p>
    <w:p w14:paraId="31AF46E7" w14:textId="77777777" w:rsidR="0073012C" w:rsidRDefault="0073012C" w:rsidP="0073012C">
      <w:r>
        <w:t>Still, he said, the president has some strong pockets of support among union members, notably those who are pro-gun rights and opposed to abortion. “It’s these single-issue voters who gnaw on that chunk of wood,” Mr. Frantz said.</w:t>
      </w:r>
    </w:p>
    <w:p w14:paraId="2C3FE2C3" w14:textId="77777777" w:rsidR="0073012C" w:rsidRDefault="0073012C" w:rsidP="0073012C">
      <w:r>
        <w:t>While Mr. Trump’s critics might like to see a stream of voters who say they are betrayed, the story in places like Dimondale is more layered. The larger forces of the economy, including tariff policies and a drop in auto sales, move slowly through communities like this one, a town of about 1,250 people with a lone primary commercial street and quiet neighborhoods that seem far removed from factories.</w:t>
      </w:r>
    </w:p>
    <w:p w14:paraId="29EB1A53" w14:textId="77777777" w:rsidR="0073012C" w:rsidRDefault="0073012C" w:rsidP="0073012C">
      <w:r>
        <w:t>Lori Conarton, who has lived in Dimondale since childhood, opened a restaurant on Bridge Street about a year and a half ago. She said the local economy is doing “pretty well after a lot of ups and downs.”</w:t>
      </w:r>
    </w:p>
    <w:p w14:paraId="3B5DA091" w14:textId="77777777" w:rsidR="0073012C" w:rsidRPr="001502D8" w:rsidRDefault="0073012C" w:rsidP="0073012C">
      <w:pPr>
        <w:rPr>
          <w:rStyle w:val="StyleUnderline"/>
        </w:rPr>
      </w:pPr>
      <w:r>
        <w:t xml:space="preserve">People who live in the heart of the auto belt know those cycles well. Ms. </w:t>
      </w:r>
      <w:r w:rsidRPr="001502D8">
        <w:rPr>
          <w:rStyle w:val="StyleUnderline"/>
        </w:rPr>
        <w:t>Conarton, who said she could not bring herself to vote for</w:t>
      </w:r>
      <w:r>
        <w:t xml:space="preserve"> Mr. </w:t>
      </w:r>
      <w:r w:rsidRPr="001502D8">
        <w:rPr>
          <w:rStyle w:val="StyleUnderline"/>
        </w:rPr>
        <w:t>Trump in 2016</w:t>
      </w:r>
      <w:r>
        <w:t xml:space="preserve">, added that </w:t>
      </w:r>
      <w:r w:rsidRPr="001502D8">
        <w:rPr>
          <w:rStyle w:val="StyleUnderline"/>
        </w:rPr>
        <w:t>some of president’s policies seem to have worked</w:t>
      </w:r>
      <w:r>
        <w:t xml:space="preserve">, but </w:t>
      </w:r>
      <w:r w:rsidRPr="001502D8">
        <w:rPr>
          <w:rStyle w:val="StyleUnderline"/>
        </w:rPr>
        <w:t>that he loses support because of his “pretty unprofessional” tone. And if the economy, especially with regards to the auto industry, contracts, then the peril for Mr. Trump will be that voters may focus even more on what they see as negative sides of his character.</w:t>
      </w:r>
    </w:p>
    <w:p w14:paraId="5D1FAD59" w14:textId="77777777" w:rsidR="0073012C" w:rsidRPr="00B55AD5" w:rsidRDefault="0073012C" w:rsidP="0073012C"/>
    <w:p w14:paraId="3284185D" w14:textId="77777777" w:rsidR="00387955" w:rsidRDefault="00387955" w:rsidP="00387955">
      <w:pPr>
        <w:pStyle w:val="Heading4"/>
      </w:pPr>
      <w:r>
        <w:t>Trump losing now – losing suburban votes</w:t>
      </w:r>
    </w:p>
    <w:p w14:paraId="33CBEBE2" w14:textId="77777777" w:rsidR="004F3042" w:rsidRDefault="00387955" w:rsidP="00387955">
      <w:r w:rsidRPr="00A13C2A">
        <w:rPr>
          <w:rStyle w:val="Style13ptBold"/>
        </w:rPr>
        <w:t>Kraushaar, National Journal Political Editor, 18</w:t>
      </w:r>
    </w:p>
    <w:p w14:paraId="00D1FA97" w14:textId="0583FEA0" w:rsidR="00387955" w:rsidRDefault="00387955" w:rsidP="00387955">
      <w:r>
        <w:t xml:space="preserve">(Josh, 11-11-18, </w:t>
      </w:r>
      <w:r>
        <w:rPr>
          <w:i/>
        </w:rPr>
        <w:t xml:space="preserve">The National Journal, </w:t>
      </w:r>
      <w:r>
        <w:t xml:space="preserve">“Why Trump Should Be Worried About 2020,” </w:t>
      </w:r>
      <w:hyperlink r:id="rId14" w:history="1">
        <w:r w:rsidRPr="00BA4198">
          <w:rPr>
            <w:rStyle w:val="Hyperlink"/>
          </w:rPr>
          <w:t>https://www.nationaljournal.com/s/674577/why-trump-should-be-worried-about-2020</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12873399" w14:textId="77777777" w:rsidR="00387955" w:rsidRPr="00A13C2A" w:rsidRDefault="00387955" w:rsidP="00387955"/>
    <w:p w14:paraId="67D325A9" w14:textId="77777777" w:rsidR="00387955" w:rsidRDefault="00387955" w:rsidP="00387955">
      <w:r w:rsidRPr="00A13C2A">
        <w:rPr>
          <w:rStyle w:val="StyleUnderline"/>
        </w:rPr>
        <w:t>Democrats rode a blue wave to win back the House, but this midterm election should be seen as more of a realigning election</w:t>
      </w:r>
      <w:r>
        <w:t xml:space="preserve"> than a repudiation of President Trump. There was a </w:t>
      </w:r>
      <w:r w:rsidRPr="00A13C2A">
        <w:rPr>
          <w:rStyle w:val="StyleUnderline"/>
        </w:rPr>
        <w:t xml:space="preserve">Democratic anti-Trump tidal wave </w:t>
      </w:r>
      <w:r>
        <w:t xml:space="preserve">that </w:t>
      </w:r>
      <w:r w:rsidRPr="00A13C2A">
        <w:rPr>
          <w:rStyle w:val="StyleUnderline"/>
        </w:rPr>
        <w:t>swept out House Republicans in the suburbs</w:t>
      </w:r>
      <w:r>
        <w:t>, but Republicans expanded their majority in the Senate because of the president s ongoing strength with white working-class voters.</w:t>
      </w:r>
    </w:p>
    <w:p w14:paraId="2A58A8C3" w14:textId="77777777" w:rsidR="00387955" w:rsidRDefault="00387955" w:rsidP="00387955">
      <w:r>
        <w:t>Of the 32 House seats Democrats have netted so far , all but two of them are in predominantly suburban or urban districts. Of the 25 Republican-held districts that Hillary Clinton carried in 2016 all of them in the suburbs at least 19 of them will be held by Democrats next year.</w:t>
      </w:r>
    </w:p>
    <w:p w14:paraId="264F1343" w14:textId="77777777" w:rsidR="00387955" w:rsidRDefault="00387955" w:rsidP="00387955">
      <w:r>
        <w:t xml:space="preserve">But </w:t>
      </w:r>
      <w:r w:rsidRPr="00A13C2A">
        <w:rPr>
          <w:rStyle w:val="StyleUnderline"/>
        </w:rPr>
        <w:t>in the small towns and rural outposts where Trump made impressive gains in the presidential election</w:t>
      </w:r>
      <w:r>
        <w:t>, Republicans largely maintained their strength and the president was an asset in turning out base voters. Republicans will be expanding their Senate majority by 1-3 seats, thanks to Trump-friendly battlegrounds that were impervious to the blue wave. As The Cook Political Report s David Wasserman noted, Democrats didn t win a single seat where Trump won 55 percent of the vote in the last election. Standout Democratic recruits in Trump-friendly districts like Brendan Kelly in Illinois and Amy McGrath in Kentucky fell short despite ample resources.</w:t>
      </w:r>
    </w:p>
    <w:p w14:paraId="42A2C3B0" w14:textId="77777777" w:rsidR="00387955" w:rsidRDefault="00387955" w:rsidP="00387955">
      <w:r>
        <w:t xml:space="preserve">The </w:t>
      </w:r>
      <w:r w:rsidRPr="00A13C2A">
        <w:rPr>
          <w:rStyle w:val="StyleUnderline"/>
        </w:rPr>
        <w:t>results of the suburban-small town trade-off were a mixed bag</w:t>
      </w:r>
      <w:r>
        <w:t xml:space="preserve">. Against the odds, </w:t>
      </w:r>
      <w:r w:rsidRPr="00A13C2A">
        <w:rPr>
          <w:rStyle w:val="StyleUnderline"/>
        </w:rPr>
        <w:t>Republicans comfortably held the governorship in Ohio and won the governor s race in Florida</w:t>
      </w:r>
      <w:r>
        <w:t xml:space="preserve">, and Gov. Rick Scott is narrowly leading in that state s too-close-to-call Senate race. But </w:t>
      </w:r>
      <w:r w:rsidRPr="00A13C2A">
        <w:rPr>
          <w:rStyle w:val="StyleUnderline"/>
        </w:rPr>
        <w:t>Democrats swept through the Rust Belt firewall that Trump constantly brags about winning in 2016</w:t>
      </w:r>
      <w:r>
        <w:t xml:space="preserve">, toppling Gov. Scott Walker in </w:t>
      </w:r>
      <w:r w:rsidRPr="00A13C2A">
        <w:rPr>
          <w:rStyle w:val="StyleUnderline"/>
        </w:rPr>
        <w:t>Wisconsin</w:t>
      </w:r>
      <w:r>
        <w:t xml:space="preserve">, dominating in </w:t>
      </w:r>
      <w:r w:rsidRPr="00A13C2A">
        <w:rPr>
          <w:rStyle w:val="StyleUnderline"/>
        </w:rPr>
        <w:t>Pennsylvania</w:t>
      </w:r>
      <w:r>
        <w:t xml:space="preserve">, and squelching Republican opportunities in </w:t>
      </w:r>
      <w:r w:rsidRPr="00A13C2A">
        <w:rPr>
          <w:rStyle w:val="StyleUnderline"/>
        </w:rPr>
        <w:t>Michigan. Virginia and Colorado now look like comfortably blue states</w:t>
      </w:r>
      <w:r>
        <w:t>, where Democrats netted a combined four House seats (all in the suburbs), while fast-growing and diverse Georgia and Arizona are now competitive battlegrounds for the next presidential election.</w:t>
      </w:r>
    </w:p>
    <w:p w14:paraId="793A0250" w14:textId="77777777" w:rsidR="00387955" w:rsidRDefault="00387955" w:rsidP="00387955">
      <w:r w:rsidRPr="00A13C2A">
        <w:rPr>
          <w:rStyle w:val="StyleUnderline"/>
        </w:rPr>
        <w:t>What should worry Trump is the GOP s glaring slippage in the suburbs, where brand-name Republicans were unable to sustain the unstable coalition of white-collar professionals and populist-minded Trump fans</w:t>
      </w:r>
      <w:r>
        <w:t xml:space="preserve"> that propelled so many down-ballot Republicans to victory in 2016. In Wisconsin, Walker lost serious ground in the deeply conservative suburban stronghold in Waukesha County. Pragmatic Rep. Martha McSally of Arizona, who evolved into a Trump ally running for the Senate, is lagging behind Trump s performance in vote-rich Maricopa County (Phoenix). Her inability to hit Trump s vote share in the state despite her pandering to his supporters shows how hard it will be for Republicans to play both sides of the intraparty divide.</w:t>
      </w:r>
    </w:p>
    <w:p w14:paraId="4177ACED" w14:textId="77777777" w:rsidR="00387955" w:rsidRDefault="00387955" w:rsidP="00387955">
      <w:r>
        <w:t>Even in races where Republicans won holding off Beto O Rourke in the Texas Senate race and defeating Stacey Abrams in the Georgia governor s race there were ominous trend lines for the GOP. Abrams, despite running a progressive campaign in a red state, notably improved on Hillary Clinton s performance in the suburban Atlanta counties that were once solidly Republican. Democratic dominance in the Texas population centers brought O Rourke within 2 points of Sen. Ted Cruz, and flipped House seats around Houston and Dallas. If the Trump campaign has to invest valuable money in Texas and Georgia in 2020, that bodes poorly for his reelection chances (even if he holds onto both states). The shifts in these states are a lot more about Trump than about the celebrity Democratic candidates.</w:t>
      </w:r>
    </w:p>
    <w:p w14:paraId="2731CF4C" w14:textId="77777777" w:rsidR="00387955" w:rsidRPr="00A13C2A" w:rsidRDefault="00387955" w:rsidP="00387955">
      <w:pPr>
        <w:rPr>
          <w:rStyle w:val="StyleUnderline"/>
        </w:rPr>
      </w:pPr>
      <w:r>
        <w:t xml:space="preserve">Some analysts, like </w:t>
      </w:r>
      <w:r w:rsidRPr="00A13C2A">
        <w:rPr>
          <w:rStyle w:val="StyleUnderline"/>
        </w:rPr>
        <w:t>Ethics and Public Policy Center fellow</w:t>
      </w:r>
      <w:r>
        <w:t xml:space="preserve"> Henry </w:t>
      </w:r>
      <w:r w:rsidRPr="00A13C2A">
        <w:rPr>
          <w:rStyle w:val="StyleUnderline"/>
        </w:rPr>
        <w:t>Olsen</w:t>
      </w:r>
      <w:r>
        <w:t xml:space="preserve"> , have argued that the Republican Party needs to remake itself in a Trumpian manner to win in 2020, adopting populist policies on trade and a less interventionist approach on foreign policy. The soldiers in the GOP s army are Midwestern and Southern working-class voters. Why not take advantage of the new playing field Trump has created? Olsen writes. He </w:t>
      </w:r>
      <w:r w:rsidRPr="00A13C2A">
        <w:rPr>
          <w:rStyle w:val="StyleUnderline"/>
        </w:rPr>
        <w:t>cites the 21 districts that swung to Trump after backing President Obama in the 2012 election as evidence.</w:t>
      </w:r>
    </w:p>
    <w:p w14:paraId="3CEA7039" w14:textId="77777777" w:rsidR="00387955" w:rsidRDefault="00387955" w:rsidP="00387955">
      <w:r>
        <w:t xml:space="preserve">But </w:t>
      </w:r>
      <w:r w:rsidRPr="00A13C2A">
        <w:rPr>
          <w:rStyle w:val="StyleUnderline"/>
        </w:rPr>
        <w:t>of those 21 Obama-Trump districts , 10</w:t>
      </w:r>
      <w:r>
        <w:t xml:space="preserve"> of them are </w:t>
      </w:r>
      <w:r w:rsidRPr="00A13C2A">
        <w:rPr>
          <w:rStyle w:val="StyleUnderline"/>
        </w:rPr>
        <w:t>suburban seats that are now trending away from Trump. Democrats won nine</w:t>
      </w:r>
      <w:r>
        <w:t xml:space="preserve"> of those 10 Obama-Trump suburban seats on Tuesday (and netted five GOP-held seats from the bunch). Even with Trump s strong showing among his core voters, the trade-off loses the Republican Party votes.</w:t>
      </w:r>
    </w:p>
    <w:p w14:paraId="08E01DD7" w14:textId="77777777" w:rsidR="00387955" w:rsidRDefault="00387955" w:rsidP="00387955">
      <w:r w:rsidRPr="00A13C2A">
        <w:rPr>
          <w:rStyle w:val="StyleUnderline"/>
        </w:rPr>
        <w:t>Ignoring the reasons why upper-middle class voters are drifting away from the GOP will lead to disaster for Trump</w:t>
      </w:r>
      <w:r>
        <w:t xml:space="preserve"> in the next election. The midterm results from Pennsylvania demonstrate that the president s standing in the Philadelphia and Pittsburgh suburbs could drop even below what it was in the 2016 presidential election. Republicans are nervous about losing critical ground in suburban Milwaukee, a region known for its GOP dominance and strong turnout operation . Even with Ohio and Florida in his column, Trump will still need to break through in another traditionally Democratic state to win reelection.</w:t>
      </w:r>
    </w:p>
    <w:p w14:paraId="1878CA1E" w14:textId="77777777" w:rsidR="007B235E" w:rsidRPr="00736ACF" w:rsidRDefault="007B235E" w:rsidP="007B235E">
      <w:pPr>
        <w:pStyle w:val="Heading4"/>
        <w:rPr>
          <w:rFonts w:cs="Times New Roman"/>
        </w:rPr>
      </w:pPr>
      <w:r w:rsidRPr="00736ACF">
        <w:rPr>
          <w:rFonts w:cs="Times New Roman"/>
        </w:rPr>
        <w:t>Texas will swing left, losing Trump the election</w:t>
      </w:r>
    </w:p>
    <w:p w14:paraId="6CEEA262" w14:textId="77777777" w:rsidR="007B235E" w:rsidRPr="00736ACF" w:rsidRDefault="007B235E" w:rsidP="007B235E">
      <w:pPr>
        <w:rPr>
          <w:rStyle w:val="Style13ptBold"/>
        </w:rPr>
      </w:pPr>
      <w:r w:rsidRPr="00736ACF">
        <w:rPr>
          <w:rStyle w:val="Style13ptBold"/>
        </w:rPr>
        <w:t>Goodkind, Newsweek political reporter, 7-11-19</w:t>
      </w:r>
    </w:p>
    <w:p w14:paraId="19D8805E" w14:textId="77777777" w:rsidR="007B235E" w:rsidRDefault="007B235E" w:rsidP="007B235E">
      <w:r w:rsidRPr="00736ACF">
        <w:t xml:space="preserve">[Nicole, 7-11-2019, Newsweek, "Texas Republicans have warned that Trump could lose the 2020 election," </w:t>
      </w:r>
      <w:hyperlink r:id="rId15" w:history="1">
        <w:r w:rsidRPr="00736ACF">
          <w:rPr>
            <w:rStyle w:val="Hyperlink"/>
          </w:rPr>
          <w:t>https://www.newsweek.com/donald-trump-texas-2020-presidential-elections-joe-biden-1448839</w:t>
        </w:r>
      </w:hyperlink>
      <w:r w:rsidRPr="00736ACF">
        <w:t>, accessed 7-13-2019, AS]</w:t>
      </w:r>
    </w:p>
    <w:p w14:paraId="21C145E1" w14:textId="77777777" w:rsidR="007B235E" w:rsidRPr="00736ACF" w:rsidRDefault="007B235E" w:rsidP="007B235E"/>
    <w:p w14:paraId="0EA29744" w14:textId="77777777" w:rsidR="007B235E" w:rsidRPr="00736ACF" w:rsidRDefault="007B235E" w:rsidP="007B235E">
      <w:r w:rsidRPr="00736ACF">
        <w:rPr>
          <w:u w:val="single"/>
        </w:rPr>
        <w:t>The numbers are good for Vice President Joseph Biden who dominates the field in a Democratic primary and has the best showing in a head-to-head match-up against President Donald Trump</w:t>
      </w:r>
      <w:r w:rsidRPr="00736ACF">
        <w:t>," said Peter A. Brown, assistant director of the Quinnipiac University Poll.</w:t>
      </w:r>
    </w:p>
    <w:p w14:paraId="0E91CCF8" w14:textId="77777777" w:rsidR="007B235E" w:rsidRPr="00736ACF" w:rsidRDefault="007B235E" w:rsidP="007B235E">
      <w:pPr>
        <w:rPr>
          <w:u w:val="single"/>
        </w:rPr>
      </w:pPr>
      <w:r w:rsidRPr="00736ACF">
        <w:t>"</w:t>
      </w:r>
      <w:r w:rsidRPr="00736ACF">
        <w:rPr>
          <w:u w:val="single"/>
        </w:rPr>
        <w:t>In historically red-leaning Texas, the report for the rest of the Democratic field is not so bad either, which could spell trouble for President Trump. It is the largest state in the country</w:t>
      </w:r>
      <w:r w:rsidRPr="00736ACF">
        <w:t xml:space="preserve"> with a Republican edge. </w:t>
      </w:r>
      <w:r w:rsidRPr="00736ACF">
        <w:rPr>
          <w:u w:val="single"/>
        </w:rPr>
        <w:t>The president, who is on the wrong side of a too-close-to-call matchup with Biden, barely inches up in similar matchups with all the other Democrats</w:t>
      </w:r>
      <w:r w:rsidRPr="00736ACF">
        <w:t>," he added.</w:t>
      </w:r>
    </w:p>
    <w:p w14:paraId="0A710197" w14:textId="77777777" w:rsidR="007B235E" w:rsidRPr="00736ACF" w:rsidRDefault="007B235E" w:rsidP="007B235E">
      <w:r w:rsidRPr="00736ACF">
        <w:rPr>
          <w:u w:val="single"/>
        </w:rPr>
        <w:t>Demographics in Texas are shifting slowly away from the red to the blue</w:t>
      </w:r>
      <w:r w:rsidRPr="00736ACF">
        <w:t>. While Hillary Clinton lost the state by nine points in 2016, Barack Obama lost in 2012 by 16 points. In 2018, Democrats gained 12 seats in the Texas House, two in the Texas Senate and two seats in Congress.</w:t>
      </w:r>
    </w:p>
    <w:p w14:paraId="2C56B9E0" w14:textId="77777777" w:rsidR="007B235E" w:rsidRPr="00736ACF" w:rsidRDefault="007B235E" w:rsidP="007B235E">
      <w:r w:rsidRPr="00736ACF">
        <w:rPr>
          <w:rStyle w:val="StyleUnderline"/>
        </w:rPr>
        <w:t>The shift comes from a growing Hispanic and black population alongside a burgeoning young, urban population. All three of those groups tend to mean good things for Democrats</w:t>
      </w:r>
      <w:r w:rsidRPr="00736ACF">
        <w:t>. In 2018, for example, 73 percent of people of color voted for O'Rourke, compared to 31 percent of the white population.</w:t>
      </w:r>
    </w:p>
    <w:p w14:paraId="16258CCF" w14:textId="77777777" w:rsidR="007B235E" w:rsidRDefault="007B235E" w:rsidP="007B235E">
      <w:r w:rsidRPr="00736ACF">
        <w:t>In 2000, 47 percent of the Texas population was made up of people of color, by 2017 that number was estimated to have grown to 58 percent.</w:t>
      </w:r>
    </w:p>
    <w:p w14:paraId="3997B126" w14:textId="77777777" w:rsidR="007B235E" w:rsidRPr="00736ACF" w:rsidRDefault="007B235E" w:rsidP="007B235E"/>
    <w:p w14:paraId="0B73D161" w14:textId="77777777" w:rsidR="007B235E" w:rsidRPr="007B235E" w:rsidRDefault="007B235E" w:rsidP="007B235E"/>
    <w:p w14:paraId="50E9A28F" w14:textId="61A70CC3" w:rsidR="007B235E" w:rsidRDefault="007B235E" w:rsidP="007B235E">
      <w:pPr>
        <w:pStyle w:val="Heading3"/>
      </w:pPr>
      <w:bookmarkStart w:id="13" w:name="_Toc13955550"/>
      <w:r>
        <w:t>AT – No Nominee Yet</w:t>
      </w:r>
      <w:bookmarkEnd w:id="13"/>
    </w:p>
    <w:p w14:paraId="60A178DE" w14:textId="77777777" w:rsidR="007B235E" w:rsidRPr="007B235E" w:rsidRDefault="007B235E" w:rsidP="007B235E"/>
    <w:p w14:paraId="2E0E386B" w14:textId="1496B34D" w:rsidR="007B235E" w:rsidRPr="00736ACF" w:rsidRDefault="007B235E" w:rsidP="007B235E">
      <w:pPr>
        <w:pStyle w:val="Heading4"/>
        <w:rPr>
          <w:rFonts w:cs="Times New Roman"/>
        </w:rPr>
      </w:pPr>
      <w:r w:rsidRPr="00736ACF">
        <w:rPr>
          <w:rFonts w:cs="Times New Roman"/>
        </w:rPr>
        <w:t xml:space="preserve">Trump will lose 2020 to most of the </w:t>
      </w:r>
      <w:r>
        <w:rPr>
          <w:rFonts w:cs="Times New Roman"/>
        </w:rPr>
        <w:t>D</w:t>
      </w:r>
      <w:r w:rsidRPr="00736ACF">
        <w:rPr>
          <w:rFonts w:cs="Times New Roman"/>
        </w:rPr>
        <w:t>emocratic front runners</w:t>
      </w:r>
      <w:r>
        <w:rPr>
          <w:rFonts w:cs="Times New Roman"/>
        </w:rPr>
        <w:t xml:space="preserve"> –</w:t>
      </w:r>
      <w:r w:rsidRPr="00736ACF">
        <w:rPr>
          <w:rFonts w:cs="Times New Roman"/>
        </w:rPr>
        <w:t xml:space="preserve"> but it will be close</w:t>
      </w:r>
    </w:p>
    <w:p w14:paraId="72972CFF" w14:textId="77777777" w:rsidR="007B235E" w:rsidRPr="00736ACF" w:rsidRDefault="007B235E" w:rsidP="007B235E">
      <w:pPr>
        <w:rPr>
          <w:rStyle w:val="Style13ptBold"/>
        </w:rPr>
      </w:pPr>
      <w:r w:rsidRPr="00736ACF">
        <w:rPr>
          <w:rStyle w:val="Style13ptBold"/>
        </w:rPr>
        <w:t>Chaitin, Washington Examiner reporter, 7-9-19</w:t>
      </w:r>
    </w:p>
    <w:p w14:paraId="2CA62175" w14:textId="77777777" w:rsidR="007B235E" w:rsidRDefault="007B235E" w:rsidP="007B235E">
      <w:r w:rsidRPr="00736ACF">
        <w:t xml:space="preserve">[Daniel, 7-9-2019, Washington Examiner, "Biden beats Trump by double digits in 2020 poll," </w:t>
      </w:r>
      <w:hyperlink r:id="rId16" w:history="1">
        <w:r w:rsidRPr="00736ACF">
          <w:rPr>
            <w:rStyle w:val="Hyperlink"/>
          </w:rPr>
          <w:t>https://www.washingtonexaminer.com/news/biden-beats-trump-by-double-digits-in-2020-poll</w:t>
        </w:r>
      </w:hyperlink>
      <w:r w:rsidRPr="00736ACF">
        <w:t>, accessed 7-13-2019, AS]</w:t>
      </w:r>
    </w:p>
    <w:p w14:paraId="7C5E51DA" w14:textId="77777777" w:rsidR="007B235E" w:rsidRPr="00736ACF" w:rsidRDefault="007B235E" w:rsidP="007B235E">
      <w:pPr>
        <w:rPr>
          <w:rStyle w:val="Style13ptBold"/>
          <w:b w:val="0"/>
          <w:bCs w:val="0"/>
          <w:sz w:val="22"/>
        </w:rPr>
      </w:pPr>
    </w:p>
    <w:p w14:paraId="49771BEB" w14:textId="77777777" w:rsidR="007B235E" w:rsidRPr="00736ACF" w:rsidRDefault="007B235E" w:rsidP="007B235E">
      <w:pPr>
        <w:rPr>
          <w:u w:val="single"/>
        </w:rPr>
      </w:pPr>
      <w:r w:rsidRPr="00736ACF">
        <w:rPr>
          <w:u w:val="single"/>
        </w:rPr>
        <w:t>Joe Biden beats President Trump by double digits in a new 2020 election, according to a newly released poll.</w:t>
      </w:r>
    </w:p>
    <w:p w14:paraId="7976ECCB" w14:textId="77777777" w:rsidR="007B235E" w:rsidRPr="00736ACF" w:rsidRDefault="007B235E" w:rsidP="007B235E">
      <w:pPr>
        <w:rPr>
          <w:u w:val="single"/>
        </w:rPr>
      </w:pPr>
      <w:r w:rsidRPr="00736ACF">
        <w:rPr>
          <w:u w:val="single"/>
        </w:rPr>
        <w:t>Among all adults Biden tops Trump by 14 points, 55%-41%, and among all registered voters by 10 points, 53%-43%, the ABC News/Washington Post survey found.</w:t>
      </w:r>
    </w:p>
    <w:p w14:paraId="6267338F" w14:textId="77777777" w:rsidR="007B235E" w:rsidRPr="00736ACF" w:rsidRDefault="007B235E" w:rsidP="007B235E">
      <w:r w:rsidRPr="00736ACF">
        <w:rPr>
          <w:u w:val="single"/>
        </w:rPr>
        <w:t>It is a strong showing for Biden, a former vice president and senator, who is the Democratic front-runner in primary polling and has pitched himself as a relatively moderate candidate. Also good news for Biden: A majority of independents disapprove of Trump's job performance</w:t>
      </w:r>
      <w:r w:rsidRPr="00736ACF">
        <w:t>. Overall, 34% approve of Trump's job performance while 54% disapprove.</w:t>
      </w:r>
    </w:p>
    <w:p w14:paraId="2C31F30E" w14:textId="77777777" w:rsidR="007B235E" w:rsidRPr="00736ACF" w:rsidRDefault="007B235E" w:rsidP="007B235E">
      <w:pPr>
        <w:rPr>
          <w:u w:val="single"/>
        </w:rPr>
      </w:pPr>
      <w:r w:rsidRPr="00736ACF">
        <w:t>Trump fairs much better against the other top-tier candidates</w:t>
      </w:r>
      <w:r w:rsidRPr="00736ACF">
        <w:rPr>
          <w:u w:val="single"/>
        </w:rPr>
        <w:t>. The most competitive among them is California Sen. Kamala Harris, who has pulled into second place in primary polling after a strong first debate performance. Trump trails her by 8 points among all adults and only 2 points for registered voters.</w:t>
      </w:r>
    </w:p>
    <w:p w14:paraId="13462E77" w14:textId="77777777" w:rsidR="007B235E" w:rsidRDefault="007B235E" w:rsidP="007B235E">
      <w:r w:rsidRPr="00736ACF">
        <w:rPr>
          <w:u w:val="single"/>
        </w:rPr>
        <w:t>Sens. Elizabeth Warren and Bernie Sanders, as well as South Bend, Indiana, Mayor Pete Buttigieg, also beat Trump in a head-to-head contest by single digits among all adults</w:t>
      </w:r>
      <w:r w:rsidRPr="00736ACF">
        <w:t>. However, those margin diminish to a virtual or actual tie among registered voters.</w:t>
      </w:r>
    </w:p>
    <w:p w14:paraId="06713E8F" w14:textId="77777777" w:rsidR="007B235E" w:rsidRPr="00736ACF" w:rsidRDefault="007B235E" w:rsidP="007B235E"/>
    <w:p w14:paraId="4179B7AF" w14:textId="77777777" w:rsidR="007B235E" w:rsidRPr="00736ACF" w:rsidRDefault="007B235E" w:rsidP="007B235E">
      <w:pPr>
        <w:pStyle w:val="Heading4"/>
        <w:rPr>
          <w:rFonts w:cs="Times New Roman"/>
        </w:rPr>
      </w:pPr>
      <w:r w:rsidRPr="00736ACF">
        <w:rPr>
          <w:rFonts w:cs="Times New Roman"/>
        </w:rPr>
        <w:t>Trump will lose now to Biden, Harris, or Sanders</w:t>
      </w:r>
    </w:p>
    <w:p w14:paraId="75889634" w14:textId="77777777" w:rsidR="007B235E" w:rsidRPr="00736ACF" w:rsidRDefault="007B235E" w:rsidP="007B235E">
      <w:pPr>
        <w:rPr>
          <w:rStyle w:val="Style13ptBold"/>
        </w:rPr>
      </w:pPr>
      <w:r w:rsidRPr="00736ACF">
        <w:rPr>
          <w:rStyle w:val="Style13ptBold"/>
        </w:rPr>
        <w:t>Cranley, Business Insider breaking news, media, and politics reporter, 7-7-19</w:t>
      </w:r>
    </w:p>
    <w:p w14:paraId="13F73CBC" w14:textId="77777777" w:rsidR="007B235E" w:rsidRDefault="007B235E" w:rsidP="007B235E">
      <w:r w:rsidRPr="00736ACF">
        <w:t xml:space="preserve">[Ellen, 7-7-2019, Business Insider, "New poll says Biden is the only Democrat with a comfortable lead against Trump," </w:t>
      </w:r>
      <w:hyperlink r:id="rId17" w:history="1">
        <w:r w:rsidRPr="00736ACF">
          <w:rPr>
            <w:rStyle w:val="Hyperlink"/>
          </w:rPr>
          <w:t>https://www.businessinsider.com/biden-poll-ahead-of-trump-democrats-2020-2019-7</w:t>
        </w:r>
      </w:hyperlink>
      <w:r w:rsidRPr="00736ACF">
        <w:t>, accessed 7-13-2019, AS]</w:t>
      </w:r>
    </w:p>
    <w:p w14:paraId="0EE1A4E2" w14:textId="77777777" w:rsidR="007B235E" w:rsidRPr="00736ACF" w:rsidRDefault="007B235E" w:rsidP="007B235E"/>
    <w:p w14:paraId="017F2881" w14:textId="77777777" w:rsidR="007B235E" w:rsidRPr="00736ACF" w:rsidRDefault="007B235E" w:rsidP="007B235E">
      <w:r w:rsidRPr="00736ACF">
        <w:t>Former Vice President Joe Biden is the only Democratic contender for the 2020 Election who holds a comfortable lead over President Donald Trump, according to a new poll.</w:t>
      </w:r>
    </w:p>
    <w:p w14:paraId="06418B66" w14:textId="77777777" w:rsidR="007B235E" w:rsidRPr="00736ACF" w:rsidRDefault="007B235E" w:rsidP="007B235E">
      <w:r w:rsidRPr="00736ACF">
        <w:rPr>
          <w:u w:val="single"/>
        </w:rPr>
        <w:t>A Washington Post/ABC News poll found Biden would lead Trump by 53% to 43% among registered voters who responded as if the election was held today</w:t>
      </w:r>
      <w:r w:rsidRPr="00736ACF">
        <w:t>.</w:t>
      </w:r>
    </w:p>
    <w:p w14:paraId="1B8D73D1" w14:textId="77777777" w:rsidR="007B235E" w:rsidRPr="00736ACF" w:rsidRDefault="007B235E" w:rsidP="007B235E">
      <w:pPr>
        <w:rPr>
          <w:u w:val="single"/>
        </w:rPr>
      </w:pPr>
      <w:r w:rsidRPr="00736ACF">
        <w:rPr>
          <w:u w:val="single"/>
        </w:rPr>
        <w:t>California Sen. Kamala Harris and Vermont Sen. Bernie Sanders held narrow leads over Trump, pulling two points and one point, respectively above the president. Massachusetts Sen. Elizabeth Warren tied with Trump.</w:t>
      </w:r>
    </w:p>
    <w:p w14:paraId="1CA0DAE6" w14:textId="77777777" w:rsidR="007B235E" w:rsidRPr="00736ACF" w:rsidRDefault="007B235E" w:rsidP="007B235E">
      <w:r w:rsidRPr="00736ACF">
        <w:t>The poll's timing is worth noting, as it was taken between June 28 and July 1, while Trump was at the G20 Summit and days before Biden said he was blindsided by a confrontation from Harris on his past vote that opposed desegregation busing.</w:t>
      </w:r>
    </w:p>
    <w:p w14:paraId="61FA660F" w14:textId="77777777" w:rsidR="007B235E" w:rsidRPr="00736ACF" w:rsidRDefault="007B235E" w:rsidP="007B235E">
      <w:pPr>
        <w:rPr>
          <w:u w:val="single"/>
        </w:rPr>
      </w:pPr>
      <w:r w:rsidRPr="00736ACF">
        <w:rPr>
          <w:u w:val="single"/>
        </w:rPr>
        <w:t>NBC News reported last month that Trump's re-election campaign let go of internal pollsters after leaked results showed the president trailing former Biden in critical states for the election.</w:t>
      </w:r>
    </w:p>
    <w:p w14:paraId="5E2A2DFE" w14:textId="77777777" w:rsidR="007B235E" w:rsidRPr="00736ACF" w:rsidRDefault="007B235E" w:rsidP="007B235E">
      <w:pPr>
        <w:rPr>
          <w:u w:val="single"/>
        </w:rPr>
      </w:pPr>
      <w:r w:rsidRPr="00736ACF">
        <w:rPr>
          <w:u w:val="single"/>
        </w:rPr>
        <w:t>That was the latest discouraging development for Trump, including results reported by the New York Times earlier this month and data obtained by ABC News showing Trump trailing Biden in Pennsylvania, Wisconsin, and Florida.</w:t>
      </w:r>
    </w:p>
    <w:p w14:paraId="13335805" w14:textId="77777777" w:rsidR="007B235E" w:rsidRDefault="007B235E" w:rsidP="007B235E">
      <w:r w:rsidRPr="00736ACF">
        <w:t>The two have traded public barbs as the race heats up, with Biden calling Trump a "bully" and the president lashing out at Biden as a "reclamation project."</w:t>
      </w:r>
    </w:p>
    <w:p w14:paraId="33C47D20" w14:textId="77777777" w:rsidR="007B235E" w:rsidRPr="00736ACF" w:rsidRDefault="007B235E" w:rsidP="007B235E"/>
    <w:p w14:paraId="7DFE6EDD" w14:textId="6475B6FD" w:rsidR="00E0358F" w:rsidRPr="00E0358F" w:rsidRDefault="00E0358F" w:rsidP="00E0358F">
      <w:pPr>
        <w:pStyle w:val="Heading1"/>
      </w:pPr>
      <w:bookmarkStart w:id="14" w:name="_Toc13955551"/>
      <w:r>
        <w:t>Links</w:t>
      </w:r>
      <w:r w:rsidR="00FE1C19">
        <w:t xml:space="preserve"> (Plan Helps Trump)</w:t>
      </w:r>
      <w:bookmarkEnd w:id="14"/>
    </w:p>
    <w:p w14:paraId="43C26692" w14:textId="7F560C07" w:rsidR="009A61C4" w:rsidRPr="00AA4819" w:rsidRDefault="009A61C4" w:rsidP="009A61C4">
      <w:pPr>
        <w:pStyle w:val="Heading2"/>
        <w:rPr>
          <w:rFonts w:cs="Times New Roman"/>
        </w:rPr>
      </w:pPr>
      <w:bookmarkStart w:id="15" w:name="_Toc13955552"/>
      <w:r w:rsidRPr="00AA4819">
        <w:rPr>
          <w:rFonts w:cs="Times New Roman"/>
        </w:rPr>
        <w:t>Foreign Policy Link</w:t>
      </w:r>
      <w:r w:rsidR="001A13CB" w:rsidRPr="00AA4819">
        <w:rPr>
          <w:rFonts w:cs="Times New Roman"/>
        </w:rPr>
        <w:t>s</w:t>
      </w:r>
      <w:bookmarkEnd w:id="15"/>
    </w:p>
    <w:p w14:paraId="0F223D70" w14:textId="77777777" w:rsidR="00CA1113" w:rsidRPr="00AA4819" w:rsidRDefault="00CA1113" w:rsidP="00CA1113"/>
    <w:p w14:paraId="2F9BB9FF" w14:textId="77777777" w:rsidR="00CA1113" w:rsidRPr="00AA4819" w:rsidRDefault="00CA1113" w:rsidP="00CA1113">
      <w:pPr>
        <w:pStyle w:val="Heading3"/>
        <w:rPr>
          <w:rFonts w:cs="Times New Roman"/>
        </w:rPr>
      </w:pPr>
      <w:bookmarkStart w:id="16" w:name="_Toc13955553"/>
      <w:r w:rsidRPr="00AA4819">
        <w:rPr>
          <w:rFonts w:cs="Times New Roman"/>
        </w:rPr>
        <w:t>Foreign Policy Narrative Link</w:t>
      </w:r>
      <w:bookmarkEnd w:id="16"/>
    </w:p>
    <w:p w14:paraId="043B29FB" w14:textId="77777777" w:rsidR="00CA1113" w:rsidRPr="00AA4819" w:rsidRDefault="00CA1113" w:rsidP="00CA1113"/>
    <w:p w14:paraId="40858934" w14:textId="77777777" w:rsidR="00CA1113" w:rsidRPr="00AA4819" w:rsidRDefault="00CA1113" w:rsidP="00CA1113">
      <w:pPr>
        <w:pStyle w:val="Heading4"/>
        <w:rPr>
          <w:rFonts w:cs="Times New Roman"/>
        </w:rPr>
      </w:pPr>
      <w:r w:rsidRPr="00AA4819">
        <w:rPr>
          <w:rFonts w:cs="Times New Roman"/>
        </w:rPr>
        <w:t>Democrats have an opening to seize the narrative on foreign policy now – but the plan makes it a fight with Trump</w:t>
      </w:r>
    </w:p>
    <w:p w14:paraId="5DED5D71" w14:textId="77777777" w:rsidR="00CA1113" w:rsidRPr="00AA4819" w:rsidRDefault="00CA1113" w:rsidP="00CA1113">
      <w:pPr>
        <w:rPr>
          <w:rStyle w:val="Style13ptBold"/>
        </w:rPr>
      </w:pPr>
      <w:r w:rsidRPr="00AA4819">
        <w:rPr>
          <w:rStyle w:val="Style13ptBold"/>
        </w:rPr>
        <w:t>Ward, Vox international security and defense correspondent, 19</w:t>
      </w:r>
    </w:p>
    <w:p w14:paraId="762691D0" w14:textId="77777777" w:rsidR="00CA1113" w:rsidRPr="00AA4819" w:rsidRDefault="00CA1113" w:rsidP="00CA1113">
      <w:r w:rsidRPr="00AA4819">
        <w:t xml:space="preserve">[Alex, 4-1-19, Vox, “Trump has a strong foreign policy narrative for 2020”, </w:t>
      </w:r>
      <w:hyperlink r:id="rId18" w:history="1">
        <w:r w:rsidRPr="00AA4819">
          <w:rPr>
            <w:rStyle w:val="Hyperlink"/>
          </w:rPr>
          <w:t>https://www.vox.com/world/2019/4/1/18285395/trump-2020-foreign-policy-democrats</w:t>
        </w:r>
      </w:hyperlink>
      <w:r w:rsidRPr="00AA4819">
        <w:t>, accessed 7-11-19, AFB]</w:t>
      </w:r>
    </w:p>
    <w:p w14:paraId="40B4C9A1" w14:textId="77777777" w:rsidR="00CA1113" w:rsidRPr="00AA4819" w:rsidRDefault="00CA1113" w:rsidP="00CA1113"/>
    <w:p w14:paraId="72A80312" w14:textId="77777777" w:rsidR="00CA1113" w:rsidRPr="00AA4819" w:rsidRDefault="00CA1113" w:rsidP="00CA1113">
      <w:pPr>
        <w:rPr>
          <w:rStyle w:val="StyleUnderline"/>
        </w:rPr>
      </w:pPr>
      <w:r w:rsidRPr="00AA4819">
        <w:rPr>
          <w:rStyle w:val="StyleUnderline"/>
        </w:rPr>
        <w:t>Trump is still vulnerable on foreign policy</w:t>
      </w:r>
    </w:p>
    <w:p w14:paraId="328AC4B9" w14:textId="77777777" w:rsidR="00CA1113" w:rsidRPr="00AA4819" w:rsidRDefault="00CA1113" w:rsidP="00CA1113">
      <w:r w:rsidRPr="00AA4819">
        <w:rPr>
          <w:rStyle w:val="StyleUnderline"/>
        </w:rPr>
        <w:t>Few experts I spoke to said Trump’s foreign policy has been overall successful, but some did agree that he has a good story to tell. Yet Trump may still not be able to turn that rhetoric into an advantage for three key reasons</w:t>
      </w:r>
      <w:r w:rsidRPr="00AA4819">
        <w:t>.</w:t>
      </w:r>
    </w:p>
    <w:p w14:paraId="10A9B85D" w14:textId="77777777" w:rsidR="00CA1113" w:rsidRPr="00AA4819" w:rsidRDefault="00CA1113" w:rsidP="00CA1113">
      <w:r w:rsidRPr="00AA4819">
        <w:rPr>
          <w:rStyle w:val="StyleUnderline"/>
        </w:rPr>
        <w:t>The first is that Trump’s messaging on foreign policy so far has been mostly doom and gloom: that the world has taken advantage of the US at the expense of Americans, and only he can fix all the problems</w:t>
      </w:r>
      <w:r w:rsidRPr="00AA4819">
        <w:t>.</w:t>
      </w:r>
    </w:p>
    <w:p w14:paraId="5A128261" w14:textId="77777777" w:rsidR="00CA1113" w:rsidRPr="00AA4819" w:rsidRDefault="00CA1113" w:rsidP="00CA1113">
      <w:r w:rsidRPr="00AA4819">
        <w:t xml:space="preserve">Heather </w:t>
      </w:r>
      <w:r w:rsidRPr="00AA4819">
        <w:rPr>
          <w:rStyle w:val="StyleUnderline"/>
        </w:rPr>
        <w:t>Hurlburt, a US foreign policy expert at the New America Foundation in Washington, says Trump will have a hard time turning that negative message into a positive one — even if it’s to boast about his foreign policy successes</w:t>
      </w:r>
      <w:r w:rsidRPr="00AA4819">
        <w:t>.</w:t>
      </w:r>
    </w:p>
    <w:p w14:paraId="13209EBB" w14:textId="77777777" w:rsidR="00CA1113" w:rsidRPr="00AA4819" w:rsidRDefault="00CA1113" w:rsidP="00CA1113">
      <w:pPr>
        <w:rPr>
          <w:rStyle w:val="StyleUnderline"/>
        </w:rPr>
      </w:pPr>
      <w:r w:rsidRPr="00AA4819">
        <w:rPr>
          <w:rStyle w:val="StyleUnderline"/>
        </w:rPr>
        <w:t>Bragging about his global accomplishments is a “narrative that’s really good for an establishment Republican to run on,” she told me, “but not for Trump.”</w:t>
      </w:r>
    </w:p>
    <w:p w14:paraId="65761717" w14:textId="77777777" w:rsidR="00CA1113" w:rsidRPr="00AA4819" w:rsidRDefault="00CA1113" w:rsidP="00CA1113">
      <w:r w:rsidRPr="00AA4819">
        <w:rPr>
          <w:rStyle w:val="StyleUnderline"/>
        </w:rPr>
        <w:t>Thomas Wright, the Brookings Institution expert who tracked Trump’s foreign policy since the campaign, agrees. “His message that the US has been taken advantage of has resonated,” he told me, “but it could be shown that he’s the one that’s been taken advantage of.”</w:t>
      </w:r>
      <w:r w:rsidRPr="00AA4819">
        <w:t xml:space="preserve"> For example, Trump claims his friendship with Kim doesn’t require him to be as tough on North Korea, all while Pyongyang continues to improve its nuclear program.</w:t>
      </w:r>
    </w:p>
    <w:p w14:paraId="7E60BF2B" w14:textId="77777777" w:rsidR="00CA1113" w:rsidRPr="00AA4819" w:rsidRDefault="00CA1113" w:rsidP="00CA1113">
      <w:r w:rsidRPr="00AA4819">
        <w:rPr>
          <w:rStyle w:val="StyleUnderline"/>
        </w:rPr>
        <w:t>Second, Trump has faced opposition from his own party on foreign policy</w:t>
      </w:r>
      <w:r w:rsidRPr="00AA4819">
        <w:t>. Republicans in Congress have consistently rebuked Trump’s desire not to place further sanctions on Russia, and they also pushed back on his warm embrace of Saudi Arabia even after Crown Prince Mohammed bin Salman apparently ordered Khashoggi’s murder last year.</w:t>
      </w:r>
    </w:p>
    <w:p w14:paraId="6092D173" w14:textId="77777777" w:rsidR="00CA1113" w:rsidRPr="00AA4819" w:rsidRDefault="00CA1113" w:rsidP="00CA1113">
      <w:r w:rsidRPr="00AA4819">
        <w:rPr>
          <w:rStyle w:val="StyleUnderline"/>
        </w:rPr>
        <w:t>That’s a weak spot</w:t>
      </w:r>
      <w:r w:rsidRPr="00AA4819">
        <w:t>, as the president’s own party usually stands firmly behind him on major foreign policy issues. Those rebukes may weigh on the mind of voters as global affairs become more prominent during the campaign.</w:t>
      </w:r>
    </w:p>
    <w:p w14:paraId="7B7A1A4A" w14:textId="77777777" w:rsidR="00CA1113" w:rsidRPr="00AA4819" w:rsidRDefault="00CA1113" w:rsidP="00CA1113">
      <w:r w:rsidRPr="00AA4819">
        <w:rPr>
          <w:rStyle w:val="StyleUnderline"/>
        </w:rPr>
        <w:t>Finally, some Americans may see through Trump’s rhetoric, even if he tries to brag about his foreign policy</w:t>
      </w:r>
      <w:r w:rsidRPr="00AA4819">
        <w:t>. Here’s just one example: even though Trump keeps saying North Korea is no longer a threat, polls show the majority of Americans still believe it is. It’s possible that his claims of total success with Kim may fall on deaf ears as the election progresses.</w:t>
      </w:r>
    </w:p>
    <w:p w14:paraId="164F9035" w14:textId="77777777" w:rsidR="00CA1113" w:rsidRPr="00AA4819" w:rsidRDefault="00CA1113" w:rsidP="00CA1113">
      <w:pPr>
        <w:rPr>
          <w:rStyle w:val="StyleUnderline"/>
        </w:rPr>
      </w:pPr>
      <w:r w:rsidRPr="00AA4819">
        <w:rPr>
          <w:rStyle w:val="StyleUnderline"/>
        </w:rPr>
        <w:t>Those vulnerabilities give Democrats an opening. The question, then, is what will they do with it?</w:t>
      </w:r>
    </w:p>
    <w:p w14:paraId="055BF688" w14:textId="77777777" w:rsidR="00CA1113" w:rsidRPr="00AA4819" w:rsidRDefault="00CA1113" w:rsidP="00CA1113">
      <w:pPr>
        <w:rPr>
          <w:rStyle w:val="StyleUnderline"/>
        </w:rPr>
      </w:pPr>
      <w:r w:rsidRPr="00AA4819">
        <w:rPr>
          <w:rStyle w:val="StyleUnderline"/>
        </w:rPr>
        <w:t>“We have to run on a proactive message of our own”</w:t>
      </w:r>
    </w:p>
    <w:p w14:paraId="340D7881" w14:textId="77777777" w:rsidR="00CA1113" w:rsidRPr="00AA4819" w:rsidRDefault="00CA1113" w:rsidP="00CA1113">
      <w:pPr>
        <w:rPr>
          <w:rStyle w:val="StyleUnderline"/>
        </w:rPr>
      </w:pPr>
      <w:r w:rsidRPr="00AA4819">
        <w:rPr>
          <w:rStyle w:val="StyleUnderline"/>
        </w:rPr>
        <w:t>Democrats, unsurprisingly, aren’t convinced by Trump’s narrative. When asked about the positive case for his foreign policy, they immediately point to how he underfunds the State Department, trashes allies, fetes autocrats, and lowers America’s standing in the world.</w:t>
      </w:r>
    </w:p>
    <w:p w14:paraId="03D4B014" w14:textId="77777777" w:rsidR="00CA1113" w:rsidRPr="00AA4819" w:rsidRDefault="00CA1113" w:rsidP="00CA1113">
      <w:pPr>
        <w:rPr>
          <w:rStyle w:val="StyleUnderline"/>
        </w:rPr>
      </w:pPr>
      <w:r w:rsidRPr="00AA4819">
        <w:rPr>
          <w:rStyle w:val="StyleUnderline"/>
        </w:rPr>
        <w:t>But the left is still in search of a coherent foreign policy message</w:t>
      </w:r>
      <w:r w:rsidRPr="00AA4819">
        <w:t xml:space="preserve">. </w:t>
      </w:r>
      <w:r w:rsidRPr="00AA4819">
        <w:rPr>
          <w:rStyle w:val="StyleUnderline"/>
        </w:rPr>
        <w:t>The main theme emerging from the Democratic campaigns</w:t>
      </w:r>
      <w:r w:rsidRPr="00AA4819">
        <w:t xml:space="preserve"> — based on foreign policy positions taken from Sen. Elizabeth Warren (D-MA) and Sen. Bernie Sanders (I-VT) — </w:t>
      </w:r>
      <w:r w:rsidRPr="00AA4819">
        <w:rPr>
          <w:rStyle w:val="StyleUnderline"/>
        </w:rPr>
        <w:t>is that they want to focus more on the United States, because only a strong America can project power and promote its democratic values abroad.</w:t>
      </w:r>
    </w:p>
    <w:p w14:paraId="1173A01F" w14:textId="77777777" w:rsidR="00CA1113" w:rsidRPr="00AA4819" w:rsidRDefault="00CA1113" w:rsidP="00CA1113">
      <w:r w:rsidRPr="00AA4819">
        <w:rPr>
          <w:rStyle w:val="StyleUnderline"/>
        </w:rPr>
        <w:t>The best way to do that? Mainly by reforming America’s trade arrangements, ending US involvement in foreign wars, and improving the US economy. That’s all well and good, but it barely distinguishes them from Trump’s own efforts to put “America First.”</w:t>
      </w:r>
    </w:p>
    <w:p w14:paraId="1BD28939" w14:textId="77777777" w:rsidR="00CA1113" w:rsidRPr="00AA4819" w:rsidRDefault="00CA1113" w:rsidP="00CA1113">
      <w:r w:rsidRPr="00AA4819">
        <w:t>Partly to help Democrats message better on foreign policy, groups like National Security Action have popped up around Washington to work with campaigns. Ned Price, the organization’s director of policy and communications and a former Obama administration official, says they’re already helping.</w:t>
      </w:r>
    </w:p>
    <w:p w14:paraId="76E71FE1" w14:textId="77777777" w:rsidR="00CA1113" w:rsidRPr="00AA4819" w:rsidRDefault="00CA1113" w:rsidP="00CA1113">
      <w:pPr>
        <w:rPr>
          <w:rStyle w:val="StyleUnderline"/>
        </w:rPr>
      </w:pPr>
      <w:r w:rsidRPr="00AA4819">
        <w:rPr>
          <w:rStyle w:val="StyleUnderline"/>
        </w:rPr>
        <w:t>The main message Democrats will likely offer, per Price, is that Trump has done more harm than good in the world — “he’s not the firefighter, he’s the arsonist” — and that they have the right vision on how to renew America’s standing at home and abroad. They’ll make the argument that America’s domestic strength is increasingly interconnected with its foreign policy. Of course, Democrats will also say Trump is overselling his foreign policy accomplishments.</w:t>
      </w:r>
    </w:p>
    <w:p w14:paraId="1BBEE238" w14:textId="77777777" w:rsidR="00CA1113" w:rsidRPr="00AA4819" w:rsidRDefault="00CA1113" w:rsidP="00CA1113">
      <w:pPr>
        <w:rPr>
          <w:rStyle w:val="StyleUnderline"/>
        </w:rPr>
      </w:pPr>
      <w:r w:rsidRPr="00AA4819">
        <w:rPr>
          <w:rStyle w:val="StyleUnderline"/>
        </w:rPr>
        <w:t>Ultimately, though, some Democrats say they need to make a better argument than Trump when it comes to foreign policy.</w:t>
      </w:r>
    </w:p>
    <w:p w14:paraId="04F92BFB" w14:textId="77777777" w:rsidR="00CA1113" w:rsidRPr="00AA4819" w:rsidRDefault="00CA1113" w:rsidP="00CA1113">
      <w:r w:rsidRPr="00AA4819">
        <w:rPr>
          <w:rStyle w:val="StyleUnderline"/>
        </w:rPr>
        <w:t>“We have to run on a proactive message of our own,” said the Democratic presidential campaign staffer, “instead of spending all of our time attacking Trump.</w:t>
      </w:r>
      <w:r w:rsidRPr="00AA4819">
        <w:t>”</w:t>
      </w:r>
    </w:p>
    <w:p w14:paraId="6618E10C" w14:textId="77777777" w:rsidR="00CA1113" w:rsidRPr="00AA4819" w:rsidRDefault="00CA1113" w:rsidP="00CA1113">
      <w:pPr>
        <w:rPr>
          <w:rStyle w:val="StyleUnderline"/>
        </w:rPr>
      </w:pPr>
      <w:r w:rsidRPr="00AA4819">
        <w:rPr>
          <w:rStyle w:val="StyleUnderline"/>
        </w:rPr>
        <w:t>Which means that not only does Trump still have a lot of work to do to convince Americans he’s the right person to lead on foreign policy, but Democrats do as well.</w:t>
      </w:r>
    </w:p>
    <w:p w14:paraId="33E5CF76" w14:textId="77777777" w:rsidR="00CA1113" w:rsidRPr="00AA4819" w:rsidRDefault="00CA1113" w:rsidP="00CA1113">
      <w:pPr>
        <w:pStyle w:val="Heading4"/>
        <w:rPr>
          <w:rFonts w:cs="Times New Roman"/>
        </w:rPr>
      </w:pPr>
      <w:r w:rsidRPr="00AA4819">
        <w:rPr>
          <w:rFonts w:cs="Times New Roman"/>
        </w:rPr>
        <w:t>Trump’s foreign policy focus in in service to domestic politics – the plan will be spun in the context of the narrative</w:t>
      </w:r>
    </w:p>
    <w:p w14:paraId="12549FFC" w14:textId="77777777" w:rsidR="00CA1113" w:rsidRPr="00AA4819" w:rsidRDefault="00CA1113" w:rsidP="00CA1113">
      <w:r w:rsidRPr="00AA4819">
        <w:rPr>
          <w:rStyle w:val="Style13ptBold"/>
        </w:rPr>
        <w:t>Rice, former National Security Advisor, 19</w:t>
      </w:r>
    </w:p>
    <w:p w14:paraId="538A5047" w14:textId="77777777" w:rsidR="00CA1113" w:rsidRPr="00AA4819" w:rsidRDefault="00CA1113" w:rsidP="00CA1113">
      <w:r w:rsidRPr="00AA4819">
        <w:t xml:space="preserve">(Susan Rice, </w:t>
      </w:r>
      <w:r w:rsidRPr="00AA4819">
        <w:rPr>
          <w:i/>
          <w:iCs/>
        </w:rPr>
        <w:t>The New York Times</w:t>
      </w:r>
      <w:r w:rsidRPr="00AA4819">
        <w:t xml:space="preserve">, 5-5-2019, “The Real Trump Foreign Policy: Stoking the G.O.P. Base,” </w:t>
      </w:r>
      <w:hyperlink r:id="rId19" w:history="1">
        <w:r w:rsidRPr="00AA4819">
          <w:rPr>
            <w:rStyle w:val="Hyperlink"/>
          </w:rPr>
          <w:t>https://www.nytimes.com/2019/05/05/opinion/trump-venezuela-cuba.html</w:t>
        </w:r>
      </w:hyperlink>
      <w:r w:rsidRPr="00AA4819">
        <w:t>, DOA: 6-29-2019, NREM)</w:t>
      </w:r>
    </w:p>
    <w:p w14:paraId="7C368370" w14:textId="77777777" w:rsidR="00CA1113" w:rsidRPr="00AA4819" w:rsidRDefault="00CA1113" w:rsidP="00CA1113">
      <w:pPr>
        <w:rPr>
          <w:rStyle w:val="StyleUnderline"/>
        </w:rPr>
      </w:pPr>
      <w:r w:rsidRPr="00AA4819">
        <w:rPr>
          <w:rStyle w:val="StyleUnderline"/>
        </w:rPr>
        <w:t>Yet, upon closer examination, there is indeed a consistent logic staring us in the face</w:t>
      </w:r>
      <w:r w:rsidRPr="00AA4819">
        <w:t xml:space="preserve">. </w:t>
      </w:r>
      <w:r w:rsidRPr="00AA4819">
        <w:rPr>
          <w:rStyle w:val="StyleUnderline"/>
        </w:rPr>
        <w:t>The unifying theme of Trump’s foreign policy is simply to service his domestic politics.</w:t>
      </w:r>
    </w:p>
    <w:p w14:paraId="525D631C" w14:textId="77777777" w:rsidR="00CA1113" w:rsidRPr="00AA4819" w:rsidRDefault="00CA1113" w:rsidP="00CA1113">
      <w:pPr>
        <w:rPr>
          <w:rStyle w:val="Emphasis"/>
        </w:rPr>
      </w:pPr>
      <w:r w:rsidRPr="00AA4819">
        <w:t xml:space="preserve">Mr. </w:t>
      </w:r>
      <w:r w:rsidRPr="00AA4819">
        <w:rPr>
          <w:rStyle w:val="StyleUnderline"/>
        </w:rPr>
        <w:t>Trump welcomes and encourages Russia</w:t>
      </w:r>
      <w:r w:rsidRPr="00AA4819">
        <w:t xml:space="preserve">, a hostile adversary, </w:t>
      </w:r>
      <w:r w:rsidRPr="00AA4819">
        <w:rPr>
          <w:rStyle w:val="StyleUnderline"/>
        </w:rPr>
        <w:t>to interfere in our elections so long as the manipulations benefit him. He discards</w:t>
      </w:r>
      <w:r w:rsidRPr="00AA4819">
        <w:t xml:space="preserve"> decades of </w:t>
      </w:r>
      <w:r w:rsidRPr="00AA4819">
        <w:rPr>
          <w:rStyle w:val="StyleUnderline"/>
        </w:rPr>
        <w:t>bipartisan policy on the Israeli-Palestinian conflict to curry favor with</w:t>
      </w:r>
      <w:r w:rsidRPr="00AA4819">
        <w:t xml:space="preserve"> Prime Minister Benjamin </w:t>
      </w:r>
      <w:r w:rsidRPr="00AA4819">
        <w:rPr>
          <w:rStyle w:val="StyleUnderline"/>
        </w:rPr>
        <w:t>Netanyahu</w:t>
      </w:r>
      <w:r w:rsidRPr="00AA4819">
        <w:t xml:space="preserve"> of Israel, </w:t>
      </w:r>
      <w:r w:rsidRPr="00AA4819">
        <w:rPr>
          <w:rStyle w:val="StyleUnderline"/>
        </w:rPr>
        <w:t>and thus right-wing political support</w:t>
      </w:r>
      <w:r w:rsidRPr="00AA4819">
        <w:t xml:space="preserve">. The president follows a basic, if unorthodox, playbook: </w:t>
      </w:r>
      <w:r w:rsidRPr="00AA4819">
        <w:rPr>
          <w:rStyle w:val="StyleUnderline"/>
        </w:rPr>
        <w:t>He and his party over our country.</w:t>
      </w:r>
    </w:p>
    <w:p w14:paraId="63B01A16" w14:textId="77777777" w:rsidR="00CA1113" w:rsidRPr="00AA4819" w:rsidRDefault="00CA1113" w:rsidP="00CA1113">
      <w:pPr>
        <w:rPr>
          <w:rStyle w:val="StyleUnderline"/>
        </w:rPr>
      </w:pPr>
      <w:r w:rsidRPr="00AA4819">
        <w:rPr>
          <w:rStyle w:val="StyleUnderline"/>
        </w:rPr>
        <w:t>Nowhere is this pattern more consistently apparent than</w:t>
      </w:r>
      <w:r w:rsidRPr="00AA4819">
        <w:t xml:space="preserve"> in the administration’s dealings with </w:t>
      </w:r>
      <w:r w:rsidRPr="00AA4819">
        <w:rPr>
          <w:rStyle w:val="StyleUnderline"/>
        </w:rPr>
        <w:t>Latin America</w:t>
      </w:r>
      <w:r w:rsidRPr="00AA4819">
        <w:t xml:space="preserve">. In recent weeks, Mr. </w:t>
      </w:r>
      <w:r w:rsidRPr="00AA4819">
        <w:rPr>
          <w:rStyle w:val="StyleUnderline"/>
        </w:rPr>
        <w:t>Trump has taken a series of actions that are not tied to coherent strategies and will not deliver the desired results</w:t>
      </w:r>
      <w:r w:rsidRPr="00AA4819">
        <w:t xml:space="preserve"> — if those results are to be measured in terms of achieving American foreign policy objectives. Rather, </w:t>
      </w:r>
      <w:r w:rsidRPr="00AA4819">
        <w:rPr>
          <w:rStyle w:val="StyleUnderline"/>
        </w:rPr>
        <w:t>they</w:t>
      </w:r>
      <w:r w:rsidRPr="00AA4819">
        <w:t xml:space="preserve"> may </w:t>
      </w:r>
      <w:r w:rsidRPr="00AA4819">
        <w:rPr>
          <w:rStyle w:val="StyleUnderline"/>
        </w:rPr>
        <w:t>succeed</w:t>
      </w:r>
      <w:r w:rsidRPr="00AA4819">
        <w:t xml:space="preserve"> only to the extent </w:t>
      </w:r>
      <w:r w:rsidRPr="00AA4819">
        <w:rPr>
          <w:rStyle w:val="StyleUnderline"/>
        </w:rPr>
        <w:t>that they help</w:t>
      </w:r>
      <w:r w:rsidRPr="00AA4819">
        <w:t xml:space="preserve"> Mr. </w:t>
      </w:r>
      <w:r w:rsidRPr="00AA4819">
        <w:rPr>
          <w:rStyle w:val="StyleUnderline"/>
        </w:rPr>
        <w:t>Trump gain re-election by dishing up red meat to energize the Republican base.</w:t>
      </w:r>
    </w:p>
    <w:p w14:paraId="75E5B3ED" w14:textId="77777777" w:rsidR="00CA1113" w:rsidRPr="00AA4819" w:rsidRDefault="00CA1113" w:rsidP="00CA1113">
      <w:r w:rsidRPr="00AA4819">
        <w:t>Take Cuba. Last month, the Trump administration turned the clock back to the Cold War, imposing the harshest forms of sanctions against Cuba allowable under United States law. Mr. Trump reversed the policy of his Republican and Democratic predecessors by permitting Americans to sue foreign companies that use property confiscated without compensation by the Castro regime.</w:t>
      </w:r>
    </w:p>
    <w:p w14:paraId="0834878F" w14:textId="77777777" w:rsidR="00CA1113" w:rsidRPr="00AA4819" w:rsidRDefault="00CA1113" w:rsidP="00CA1113">
      <w:r w:rsidRPr="00AA4819">
        <w:t>The administration also canceled a deal to allow Cuban baseball players to play in the United States, sharply constrained remittances and promised to end most forms of nonfamily travel, actions that will directly harm Cuba’s people and nascent private sector. In triumphantly announcing this policy shift before veterans of the Bay of Pigs invasion, the national security adviser, John Bolton, repeatedly stressed the contrast with President Obama’s approach and pledged relentless pursuit of regime change.</w:t>
      </w:r>
    </w:p>
    <w:p w14:paraId="6241212F" w14:textId="77777777" w:rsidR="00CA1113" w:rsidRPr="00AA4819" w:rsidRDefault="00CA1113" w:rsidP="00CA1113">
      <w:r w:rsidRPr="00AA4819">
        <w:t>Anyone familiar with the 60-plus years of failed United States policy toward Cuba before Mr. Obama’s opening in 2014 knows that the embargo only strengthened the Castro regime’s grip on its long-suffering people. Instead of causing the collapse of the Cuban government or the abandonment of its ally Venezuela, Mr. Trump’s approach will again bolster hard-liners in Havana, entrench policies we oppose, drive Cuba closer to Russia and China, further isolate and impoverish the Cuban people and punish our European and Canadian allies, whose companies will now be sued.</w:t>
      </w:r>
    </w:p>
    <w:p w14:paraId="77A2F6AA" w14:textId="77777777" w:rsidR="00CA1113" w:rsidRPr="00AA4819" w:rsidRDefault="00CA1113" w:rsidP="00CA1113">
      <w:r w:rsidRPr="00AA4819">
        <w:t>Yet, this policy reversal surely pleases the old guard among Cuban émigrés, as it did the Bay of Pigs celebrants who cheered Bolton. Given the changing attitudes among younger Cuban-Americans who largely supported Mr. Obama’s engagement, it remains to be seen how much political sway the hard-liners still have in the crucial battleground state of Florida. Still, Mr. Trump is betting on firing up that faction.</w:t>
      </w:r>
    </w:p>
    <w:p w14:paraId="41DDDBDB" w14:textId="77777777" w:rsidR="00CA1113" w:rsidRPr="00AA4819" w:rsidRDefault="00CA1113" w:rsidP="00CA1113">
      <w:r w:rsidRPr="00AA4819">
        <w:t>Not content to bank only on the Cuban community in Florida, Mr. Trump is also courting the state’s many Venezuelan immigrants, who justifiably detest the government of President Nicolas Maduro in Caracas. To hasten Mr. Maduro’s exit, the Trump administration has rightly joined with regional and international partners to impose sanctions against Mr. Maduro, his government and cronies, and to recognize the opposition leader, Juan Guaidó, as interim president.</w:t>
      </w:r>
    </w:p>
    <w:p w14:paraId="77484363" w14:textId="77777777" w:rsidR="00CA1113" w:rsidRPr="00AA4819" w:rsidRDefault="00CA1113" w:rsidP="00CA1113">
      <w:r w:rsidRPr="00AA4819">
        <w:t xml:space="preserve">But, because Mr. </w:t>
      </w:r>
      <w:r w:rsidRPr="00AA4819">
        <w:rPr>
          <w:rStyle w:val="StyleUnderline"/>
        </w:rPr>
        <w:t>Trump’s</w:t>
      </w:r>
      <w:r w:rsidRPr="00AA4819">
        <w:t xml:space="preserve"> Cuba announcement will alienate the United States from the very coalition of allied countries that we need to stay united on Venezuela, his </w:t>
      </w:r>
      <w:r w:rsidRPr="00AA4819">
        <w:rPr>
          <w:rStyle w:val="StyleUnderline"/>
        </w:rPr>
        <w:t>real goal appears to be something else: stoking his base. That’s why Mr. Trump trumpets the bogus threat of Venezuelan-style “socialism” invading America through the Democratic Party.</w:t>
      </w:r>
      <w:r w:rsidRPr="00AA4819">
        <w:t xml:space="preserve"> Similarly, he periodically threatens military intervention in Venezuela, which is music to the ears of many exiles in South Florida. Despite what Mr. Trump says, there is no practical military option for deposing Mr. Maduro. Bombing Caracas would kill countless innocents and a ground invasion would meet determined resistance from the Venezuelan military.</w:t>
      </w:r>
    </w:p>
    <w:p w14:paraId="2A4E1D36" w14:textId="77777777" w:rsidR="00CA1113" w:rsidRPr="00AA4819" w:rsidRDefault="00CA1113" w:rsidP="00CA1113">
      <w:r w:rsidRPr="00AA4819">
        <w:t xml:space="preserve">Rather, </w:t>
      </w:r>
      <w:r w:rsidRPr="00AA4819">
        <w:rPr>
          <w:rStyle w:val="StyleUnderline"/>
        </w:rPr>
        <w:t>if the president were truly serious about helping Venezuelans, he would grant the many thousands now in the United States temporary protected status</w:t>
      </w:r>
      <w:r w:rsidRPr="00AA4819">
        <w:t xml:space="preserve">, allowing them to remain here safely until conditions improve in Venezuela. </w:t>
      </w:r>
      <w:r w:rsidRPr="00AA4819">
        <w:rPr>
          <w:rStyle w:val="StyleUnderline"/>
        </w:rPr>
        <w:t>But extending such status would anger a</w:t>
      </w:r>
      <w:r w:rsidRPr="00AA4819">
        <w:t xml:space="preserve">nother, </w:t>
      </w:r>
      <w:r w:rsidRPr="00AA4819">
        <w:rPr>
          <w:rStyle w:val="StyleUnderline"/>
        </w:rPr>
        <w:t>much wider swath of Mr. Trump’s base</w:t>
      </w:r>
      <w:r w:rsidRPr="00AA4819">
        <w:t>: anti-immigrant voters in every state who applaud Mr. Trump’s efforts to rid the country of brown and black people. Mr. Trump can hardly grant Venezuelans temporary status after he has methodically tried to strip so many other groups of the same protections.</w:t>
      </w:r>
    </w:p>
    <w:p w14:paraId="11C357FE" w14:textId="77777777" w:rsidR="00CA1113" w:rsidRPr="00AA4819" w:rsidRDefault="00CA1113" w:rsidP="00CA1113">
      <w:r w:rsidRPr="00AA4819">
        <w:rPr>
          <w:rStyle w:val="StyleUnderline"/>
        </w:rPr>
        <w:t>Playing to these same die-hard supporters is also the only explanation for the president’s most ill-conceived, counterproductive policy toward the Western Hemisphere</w:t>
      </w:r>
      <w:r w:rsidRPr="00AA4819">
        <w:t>. Against the counsel of his own advisers and many Republicans in Congress, Mr. Trump recently announced that he is ending all assistance to Guatemala, Honduras and El Salvador — the three Northern Triangle countries sending the majority of migrants to the American border — ostensibly to punish them for failing to stop the outflow.</w:t>
      </w:r>
    </w:p>
    <w:p w14:paraId="0E1367AB" w14:textId="77777777" w:rsidR="00CA1113" w:rsidRPr="00AA4819" w:rsidRDefault="00CA1113" w:rsidP="00CA1113">
      <w:r w:rsidRPr="00AA4819">
        <w:t>Large numbers of families are indeed fleeing those countries, which suffer among the highest rates of violence in the world, to seek asylum in overwhelming numbers at our southern border. The $450 million in assistance the United States provides each year, mainly to nongovernment groups in the Northern Triangle, has demonstrated success in reducing gang activity, crime and corruption — the very things that push asylum-seekers north.</w:t>
      </w:r>
    </w:p>
    <w:p w14:paraId="197CCE09" w14:textId="77777777" w:rsidR="00CA1113" w:rsidRPr="00AA4819" w:rsidRDefault="00CA1113" w:rsidP="00CA1113">
      <w:r w:rsidRPr="00AA4819">
        <w:t>By halting assistance, Mr. Trump is decimating an effective, bipartisan Obama-era initiative and catalyzing an even greater flow of migrants to the United States. This is antithetical to American interests. But an epic crush of migrants at the border might make Mr. Trump’s apocalyptic rhetoric and policies seem more justified and help him whip the Republican political base into what is now their reliably biennial anti-immigrant frenzy.</w:t>
      </w:r>
    </w:p>
    <w:p w14:paraId="63F8EA9C" w14:textId="77777777" w:rsidR="00CA1113" w:rsidRPr="00AA4819" w:rsidRDefault="00CA1113" w:rsidP="00CA1113">
      <w:r w:rsidRPr="00AA4819">
        <w:t>Plenty of presidents before Mr. Trump have made serious, sometimes catastrophic foreign policy mistakes; but, few, if any, decided almost every aspect of foreign policy on the basis of what would help him get re-elected. Our previous commanders-in-chief conducted policy to advance their vision of the national interest. And until recently, we had two parties in Congress that mostly put country first.</w:t>
      </w:r>
    </w:p>
    <w:p w14:paraId="5F4D5D7A" w14:textId="77777777" w:rsidR="00CA1113" w:rsidRPr="00AA4819" w:rsidRDefault="00CA1113" w:rsidP="00CA1113">
      <w:pPr>
        <w:rPr>
          <w:rStyle w:val="StyleUnderline"/>
        </w:rPr>
      </w:pPr>
      <w:r w:rsidRPr="00AA4819">
        <w:t xml:space="preserve">No longer. </w:t>
      </w:r>
      <w:r w:rsidRPr="00AA4819">
        <w:rPr>
          <w:rStyle w:val="StyleUnderline"/>
        </w:rPr>
        <w:t>The Republican Party has largely abdicated its responsibilities in favor of the whims of a president guided solely by personal and political interests, even in executing the most sacred and solemn duty of the office — to keep America safe.</w:t>
      </w:r>
    </w:p>
    <w:p w14:paraId="3608065C" w14:textId="77777777" w:rsidR="00CA1113" w:rsidRPr="00AA4819" w:rsidRDefault="00CA1113" w:rsidP="00CA1113">
      <w:pPr>
        <w:rPr>
          <w:rStyle w:val="StyleUnderline"/>
        </w:rPr>
      </w:pPr>
    </w:p>
    <w:p w14:paraId="6CC63A74" w14:textId="77777777" w:rsidR="00CA1113" w:rsidRPr="00AA4819" w:rsidRDefault="00CA1113" w:rsidP="00CA1113">
      <w:pPr>
        <w:pStyle w:val="Heading4"/>
        <w:rPr>
          <w:rFonts w:cs="Times New Roman"/>
        </w:rPr>
      </w:pPr>
      <w:r w:rsidRPr="00AA4819">
        <w:rPr>
          <w:rFonts w:cs="Times New Roman"/>
        </w:rPr>
        <w:t>Foreign policy narrative is key to 2020 – Democrats have opportunity now – Trump is not bulletproof</w:t>
      </w:r>
    </w:p>
    <w:p w14:paraId="0BBD5DCB" w14:textId="77777777" w:rsidR="00CA1113" w:rsidRPr="00AA4819" w:rsidRDefault="00CA1113" w:rsidP="00CA1113">
      <w:pPr>
        <w:rPr>
          <w:rStyle w:val="Style13ptBold"/>
        </w:rPr>
      </w:pPr>
      <w:r w:rsidRPr="00AA4819">
        <w:rPr>
          <w:rStyle w:val="Style13ptBold"/>
        </w:rPr>
        <w:t>Ward, Vox international security and defense correspondent, 19</w:t>
      </w:r>
    </w:p>
    <w:p w14:paraId="7AC3ECB7" w14:textId="77777777" w:rsidR="00CA1113" w:rsidRPr="00AA4819" w:rsidRDefault="00CA1113" w:rsidP="00CA1113">
      <w:r w:rsidRPr="00AA4819">
        <w:t xml:space="preserve">[Alex, 4-1-19, Vox, “Trump has a strong foreign policy narrative for 2020”, </w:t>
      </w:r>
      <w:hyperlink r:id="rId20" w:history="1">
        <w:r w:rsidRPr="00AA4819">
          <w:rPr>
            <w:rStyle w:val="Hyperlink"/>
          </w:rPr>
          <w:t>https://www.vox.com/world/2019/4/1/18285395/trump-2020-foreign-policy-democrats</w:t>
        </w:r>
      </w:hyperlink>
      <w:r w:rsidRPr="00AA4819">
        <w:t>, accessed 7-11-19, AFB]</w:t>
      </w:r>
    </w:p>
    <w:p w14:paraId="495D1C9E" w14:textId="77777777" w:rsidR="00CA1113" w:rsidRPr="00AA4819" w:rsidRDefault="00CA1113" w:rsidP="00CA1113"/>
    <w:p w14:paraId="141FC838" w14:textId="77777777" w:rsidR="00CA1113" w:rsidRPr="00AA4819" w:rsidRDefault="00CA1113" w:rsidP="00CA1113">
      <w:pPr>
        <w:rPr>
          <w:rStyle w:val="StyleUnderline"/>
        </w:rPr>
      </w:pPr>
      <w:r w:rsidRPr="00AA4819">
        <w:t xml:space="preserve">President Donald </w:t>
      </w:r>
      <w:r w:rsidRPr="00AA4819">
        <w:rPr>
          <w:rStyle w:val="StyleUnderline"/>
        </w:rPr>
        <w:t>Trump’s 2020 reelection campaign will surely be helped by the foreign policy story he can sell to voters.</w:t>
      </w:r>
    </w:p>
    <w:p w14:paraId="2250D89F" w14:textId="77777777" w:rsidR="00CA1113" w:rsidRPr="00AA4819" w:rsidRDefault="00CA1113" w:rsidP="00CA1113">
      <w:r w:rsidRPr="00AA4819">
        <w:rPr>
          <w:rStyle w:val="StyleUnderline"/>
        </w:rPr>
        <w:t>Foreign policy isn’t something Americans usually care about at the ballot box — they mostly have domestic concerns — although a major foreign policy blunder could weigh down a candidacy</w:t>
      </w:r>
      <w:r w:rsidRPr="00AA4819">
        <w:t>.</w:t>
      </w:r>
    </w:p>
    <w:p w14:paraId="12932228" w14:textId="77777777" w:rsidR="00CA1113" w:rsidRPr="00AA4819" w:rsidRDefault="00CA1113" w:rsidP="00CA1113">
      <w:pPr>
        <w:rPr>
          <w:rStyle w:val="StyleUnderline"/>
        </w:rPr>
      </w:pPr>
      <w:r w:rsidRPr="00AA4819">
        <w:t xml:space="preserve">But it helps that Trump’s Democratic opponents aren’t particularly strong on foreign policy — in fact, only two have seriously put forward their ideas so far. And more importantly, </w:t>
      </w:r>
      <w:r w:rsidRPr="00AA4819">
        <w:rPr>
          <w:rStyle w:val="StyleUnderline"/>
        </w:rPr>
        <w:t>Trump actually has a pretty good story to tell.</w:t>
      </w:r>
    </w:p>
    <w:p w14:paraId="31921C91" w14:textId="77777777" w:rsidR="00CA1113" w:rsidRPr="00AA4819" w:rsidRDefault="00CA1113" w:rsidP="00CA1113">
      <w:pPr>
        <w:rPr>
          <w:rStyle w:val="StyleUnderline"/>
        </w:rPr>
      </w:pPr>
      <w:r w:rsidRPr="00AA4819">
        <w:rPr>
          <w:rStyle w:val="StyleUnderline"/>
        </w:rPr>
        <w:t>Consider what he could conceivably say:</w:t>
      </w:r>
    </w:p>
    <w:p w14:paraId="4D5EBDD1" w14:textId="77777777" w:rsidR="00CA1113" w:rsidRPr="00AA4819" w:rsidRDefault="00CA1113" w:rsidP="00CA1113">
      <w:pPr>
        <w:rPr>
          <w:rStyle w:val="StyleUnderline"/>
        </w:rPr>
      </w:pPr>
      <w:r w:rsidRPr="00AA4819">
        <w:rPr>
          <w:rStyle w:val="StyleUnderline"/>
        </w:rPr>
        <w:t>He defeated ISIS.</w:t>
      </w:r>
    </w:p>
    <w:p w14:paraId="46A4DE48" w14:textId="77777777" w:rsidR="00CA1113" w:rsidRPr="00AA4819" w:rsidRDefault="00CA1113" w:rsidP="00CA1113">
      <w:r w:rsidRPr="00AA4819">
        <w:rPr>
          <w:rStyle w:val="StyleUnderline"/>
        </w:rPr>
        <w:t>Nuclear and missile testing by North Korea has stopped</w:t>
      </w:r>
      <w:r w:rsidRPr="00AA4819">
        <w:t>, and negotiations to end its nuclear program are underway.</w:t>
      </w:r>
    </w:p>
    <w:p w14:paraId="3DF04473" w14:textId="77777777" w:rsidR="00CA1113" w:rsidRPr="00AA4819" w:rsidRDefault="00CA1113" w:rsidP="00CA1113">
      <w:r w:rsidRPr="00AA4819">
        <w:t>He’s made Israel really happy.</w:t>
      </w:r>
    </w:p>
    <w:p w14:paraId="457ED6E1" w14:textId="77777777" w:rsidR="00CA1113" w:rsidRPr="00AA4819" w:rsidRDefault="00CA1113" w:rsidP="00CA1113">
      <w:pPr>
        <w:rPr>
          <w:rStyle w:val="StyleUnderline"/>
        </w:rPr>
      </w:pPr>
      <w:r w:rsidRPr="00AA4819">
        <w:rPr>
          <w:rStyle w:val="StyleUnderline"/>
        </w:rPr>
        <w:t>He’s pushing back on regimes in Iran, Venezuela, and Russia.</w:t>
      </w:r>
    </w:p>
    <w:p w14:paraId="2E064D2E" w14:textId="77777777" w:rsidR="00CA1113" w:rsidRPr="00AA4819" w:rsidRDefault="00CA1113" w:rsidP="00CA1113">
      <w:r w:rsidRPr="00AA4819">
        <w:rPr>
          <w:rStyle w:val="StyleUnderline"/>
        </w:rPr>
        <w:t>He’s fixing long-standing trade problems with Mexico and Canada as well as China</w:t>
      </w:r>
      <w:r w:rsidRPr="00AA4819">
        <w:t>.</w:t>
      </w:r>
    </w:p>
    <w:p w14:paraId="42CBB693" w14:textId="77777777" w:rsidR="00CA1113" w:rsidRPr="00AA4819" w:rsidRDefault="00CA1113" w:rsidP="00CA1113">
      <w:pPr>
        <w:rPr>
          <w:rStyle w:val="StyleUnderline"/>
        </w:rPr>
      </w:pPr>
      <w:r w:rsidRPr="00AA4819">
        <w:rPr>
          <w:rStyle w:val="StyleUnderline"/>
        </w:rPr>
        <w:t>Military spending is on the rise.</w:t>
      </w:r>
    </w:p>
    <w:p w14:paraId="1C280F94" w14:textId="77777777" w:rsidR="00CA1113" w:rsidRPr="00AA4819" w:rsidRDefault="00CA1113" w:rsidP="00CA1113">
      <w:r w:rsidRPr="00AA4819">
        <w:rPr>
          <w:rStyle w:val="StyleUnderline"/>
        </w:rPr>
        <w:t>Europeans are finally allocating more money for defense</w:t>
      </w:r>
      <w:r w:rsidRPr="00AA4819">
        <w:t>.</w:t>
      </w:r>
    </w:p>
    <w:p w14:paraId="47EA6301" w14:textId="77777777" w:rsidR="00CA1113" w:rsidRPr="00AA4819" w:rsidRDefault="00CA1113" w:rsidP="00CA1113">
      <w:r w:rsidRPr="00AA4819">
        <w:t>His administration has gotten further than his predecessors in the Afghanistan peace process.</w:t>
      </w:r>
    </w:p>
    <w:p w14:paraId="05E4E6B9" w14:textId="77777777" w:rsidR="00CA1113" w:rsidRPr="00AA4819" w:rsidRDefault="00CA1113" w:rsidP="00CA1113">
      <w:pPr>
        <w:rPr>
          <w:rStyle w:val="StyleUnderline"/>
        </w:rPr>
      </w:pPr>
      <w:r w:rsidRPr="00AA4819">
        <w:t xml:space="preserve">When asked to describe his foreign policy, </w:t>
      </w:r>
      <w:r w:rsidRPr="00AA4819">
        <w:rPr>
          <w:rStyle w:val="StyleUnderline"/>
        </w:rPr>
        <w:t>Trump campaign national press secretary Kayleigh McEnany told me</w:t>
      </w:r>
      <w:r w:rsidRPr="00AA4819">
        <w:t xml:space="preserve"> “President </w:t>
      </w:r>
      <w:r w:rsidRPr="00AA4819">
        <w:rPr>
          <w:rStyle w:val="StyleUnderline"/>
        </w:rPr>
        <w:t>Trump’s foreign policy accomplishments are vast” and that he “has undeniably put America First and exhibited strength on the world stage.”</w:t>
      </w:r>
    </w:p>
    <w:p w14:paraId="3973F404" w14:textId="77777777" w:rsidR="00CA1113" w:rsidRPr="00AA4819" w:rsidRDefault="00CA1113" w:rsidP="00CA1113">
      <w:r w:rsidRPr="00AA4819">
        <w:t>Of course, all of these boasts would require caveats — a lot of caveats. But there’s some truth to them, too. For example, the US-North Korea standoff is certainly at its lowest tension point in years, ISIS did lose its territorial “caliphate,” and the as-yet-unapproved trade deal with Mexico and Canada is better for workers.</w:t>
      </w:r>
    </w:p>
    <w:p w14:paraId="306508C2" w14:textId="77777777" w:rsidR="00CA1113" w:rsidRPr="00AA4819" w:rsidRDefault="00CA1113" w:rsidP="00CA1113">
      <w:r w:rsidRPr="00AA4819">
        <w:rPr>
          <w:rStyle w:val="StyleUnderline"/>
        </w:rPr>
        <w:t>That’s not to say Trump is bulletproof on foreign policy</w:t>
      </w:r>
      <w:r w:rsidRPr="00AA4819">
        <w:t>: He’s also cozied up to several dictators, ignored major threats like climate change, supported the Saudi-led war on Yemen, backed Riyadh after its de facto leader orchestrated the murder on US resident and dissident journalist Jamal Khashoggi, slashed refugee levels, and global attitudes toward America worsened during his presidency.</w:t>
      </w:r>
    </w:p>
    <w:p w14:paraId="2F0DC302" w14:textId="77777777" w:rsidR="00CA1113" w:rsidRPr="00AA4819" w:rsidRDefault="00CA1113" w:rsidP="00CA1113">
      <w:r w:rsidRPr="00AA4819">
        <w:t xml:space="preserve">And </w:t>
      </w:r>
      <w:r w:rsidRPr="00AA4819">
        <w:rPr>
          <w:rStyle w:val="StyleUnderline"/>
        </w:rPr>
        <w:t>Democrats will surely try to make the case that Trump’s foreign policy isn’t as good as he’ll say it is. “He’s going to run on a series of claims about his foreign policy ‘achievements,’” a top Democratic presidential campaign staffer who was not authorized to speak to press told me. “Anyone who follows this stuff knows they’re not true, but maybe not if you’re watching Fox News. It’s like foreign policy gaslighting.”</w:t>
      </w:r>
    </w:p>
    <w:p w14:paraId="3DFEF6F9" w14:textId="77777777" w:rsidR="00CA1113" w:rsidRPr="00AA4819" w:rsidRDefault="00CA1113" w:rsidP="00CA1113">
      <w:r w:rsidRPr="00AA4819">
        <w:rPr>
          <w:rStyle w:val="StyleUnderline"/>
        </w:rPr>
        <w:t>Overall, though, Trump can still boast that his “America First” approach on the surface looks pretty good — and it could help him win again</w:t>
      </w:r>
      <w:r w:rsidRPr="00AA4819">
        <w:t>.</w:t>
      </w:r>
    </w:p>
    <w:p w14:paraId="6A88E5A9" w14:textId="77777777" w:rsidR="00CA1113" w:rsidRPr="00AA4819" w:rsidRDefault="00CA1113" w:rsidP="00CA1113"/>
    <w:p w14:paraId="1B1CDEBB" w14:textId="5FD2AFF8" w:rsidR="001A6612" w:rsidRPr="00AA4819" w:rsidRDefault="004E43E0" w:rsidP="001A6612">
      <w:pPr>
        <w:pStyle w:val="Heading3"/>
        <w:rPr>
          <w:rFonts w:cs="Times New Roman"/>
        </w:rPr>
      </w:pPr>
      <w:bookmarkStart w:id="17" w:name="_Toc13955554"/>
      <w:r w:rsidRPr="00AA4819">
        <w:rPr>
          <w:rFonts w:cs="Times New Roman"/>
        </w:rPr>
        <w:t xml:space="preserve">Current </w:t>
      </w:r>
      <w:r w:rsidR="009A61C4" w:rsidRPr="00AA4819">
        <w:rPr>
          <w:rFonts w:cs="Times New Roman"/>
        </w:rPr>
        <w:t xml:space="preserve">Foreign Policy </w:t>
      </w:r>
      <w:r w:rsidRPr="00AA4819">
        <w:rPr>
          <w:rFonts w:cs="Times New Roman"/>
        </w:rPr>
        <w:t xml:space="preserve">Debate </w:t>
      </w:r>
      <w:r w:rsidR="009A61C4" w:rsidRPr="00AA4819">
        <w:rPr>
          <w:rFonts w:cs="Times New Roman"/>
        </w:rPr>
        <w:t>Helps Dems</w:t>
      </w:r>
      <w:r w:rsidRPr="00AA4819">
        <w:rPr>
          <w:rFonts w:cs="Times New Roman"/>
        </w:rPr>
        <w:t xml:space="preserve"> Now</w:t>
      </w:r>
      <w:bookmarkEnd w:id="17"/>
    </w:p>
    <w:p w14:paraId="2CFF4661" w14:textId="77777777" w:rsidR="004D0E2A" w:rsidRPr="00AA4819" w:rsidRDefault="004D0E2A" w:rsidP="004D0E2A"/>
    <w:p w14:paraId="0A471903" w14:textId="0568E66B" w:rsidR="009000AC" w:rsidRPr="00AA4819" w:rsidRDefault="00CD4305" w:rsidP="009000AC">
      <w:pPr>
        <w:pStyle w:val="Heading4"/>
        <w:rPr>
          <w:rFonts w:cs="Times New Roman"/>
        </w:rPr>
      </w:pPr>
      <w:r w:rsidRPr="00AA4819">
        <w:rPr>
          <w:rFonts w:cs="Times New Roman"/>
        </w:rPr>
        <w:t xml:space="preserve">Uniqueness and link – </w:t>
      </w:r>
      <w:r w:rsidR="009000AC" w:rsidRPr="00AA4819">
        <w:rPr>
          <w:rFonts w:cs="Times New Roman"/>
        </w:rPr>
        <w:t>Foreign policy will swing key voters now – Plan undercuts Democrats’ ability to campaign against flawed Trump policy</w:t>
      </w:r>
    </w:p>
    <w:p w14:paraId="64974920" w14:textId="77777777" w:rsidR="009000AC" w:rsidRPr="00AA4819" w:rsidRDefault="009000AC" w:rsidP="009000AC">
      <w:pPr>
        <w:rPr>
          <w:rStyle w:val="Style13ptBold"/>
        </w:rPr>
      </w:pPr>
      <w:r w:rsidRPr="00AA4819">
        <w:rPr>
          <w:rStyle w:val="Style13ptBold"/>
        </w:rPr>
        <w:t>Metz, US Army War College Strategic Studies Institute Geostrategic Affairs Senior Research Professor, 19</w:t>
      </w:r>
    </w:p>
    <w:p w14:paraId="1ADD43F1" w14:textId="77777777" w:rsidR="009000AC" w:rsidRPr="00AA4819" w:rsidRDefault="009000AC" w:rsidP="009000AC">
      <w:r w:rsidRPr="00AA4819">
        <w:t xml:space="preserve">[Steven, 4-5-19, World Politics Review, “How Foreign Policy Will Play Out in the 2020 U.S. Presidential Race”, </w:t>
      </w:r>
      <w:hyperlink r:id="rId21" w:history="1">
        <w:r w:rsidRPr="00AA4819">
          <w:rPr>
            <w:rStyle w:val="Hyperlink"/>
          </w:rPr>
          <w:t>https://www.worldpoliticsreview.com/articles/27735/how-foreign-policy-will-play-out-in-the-2020-u-s-presidential-race</w:t>
        </w:r>
      </w:hyperlink>
      <w:r w:rsidRPr="00AA4819">
        <w:t>, accessed 7-10-19, AFB]</w:t>
      </w:r>
    </w:p>
    <w:p w14:paraId="35843CEF" w14:textId="77777777" w:rsidR="009000AC" w:rsidRPr="00AA4819" w:rsidRDefault="009000AC" w:rsidP="009000AC"/>
    <w:p w14:paraId="2D226222" w14:textId="77777777" w:rsidR="009000AC" w:rsidRPr="00AA4819" w:rsidRDefault="009000AC" w:rsidP="009000AC">
      <w:r w:rsidRPr="00AA4819">
        <w:rPr>
          <w:rStyle w:val="StyleUnderline"/>
        </w:rPr>
        <w:t>Foreign policy rarely plays a major role in U.S. presidential elections. The United States has always been an insular nation. Particularly for people in the American heartland, the world’s troubles seem far away. The connectivity of the modern world and the globalization of terrorism have challenged that insularity, but even so, national elections seldom pivot on international affairs. 2020 could be different: Debates over American foreign policy and national security could sway enough undecided voters to tip the scales</w:t>
      </w:r>
      <w:r w:rsidRPr="00AA4819">
        <w:t>, and the political battle lines are already forming.</w:t>
      </w:r>
    </w:p>
    <w:p w14:paraId="1B1B8CDE" w14:textId="77777777" w:rsidR="009000AC" w:rsidRPr="00AA4819" w:rsidRDefault="009000AC" w:rsidP="009000AC">
      <w:r w:rsidRPr="00AA4819">
        <w:t xml:space="preserve">As Alex Ward pointed out in Vox, President Donald </w:t>
      </w:r>
      <w:r w:rsidRPr="00AA4819">
        <w:rPr>
          <w:rStyle w:val="StyleUnderline"/>
        </w:rPr>
        <w:t>Trump is likely to sell a story of foreign policy successes to voters in the upcoming campaign: that he defeated the Islamic State; stopped North Korean nuclear and missile testing;</w:t>
      </w:r>
      <w:r w:rsidRPr="00AA4819">
        <w:t xml:space="preserve"> repaired U.S. relations with Israel; </w:t>
      </w:r>
      <w:r w:rsidRPr="00AA4819">
        <w:rPr>
          <w:rStyle w:val="StyleUnderline"/>
        </w:rPr>
        <w:t>pushed back on Iran, Venezuela and Russia; fixed some trade problems; increased U.S. military spending; compelled some additional defense spending in Europe</w:t>
      </w:r>
      <w:r w:rsidRPr="00AA4819">
        <w:t xml:space="preserve">; and made progress on an Afghanistan peace process. </w:t>
      </w:r>
      <w:r w:rsidRPr="00AA4819">
        <w:rPr>
          <w:rStyle w:val="StyleUnderline"/>
        </w:rPr>
        <w:t>How will Democrats respond? “We have to run on a proactive message of our own,” a campaign staffer to one Democratic presidential candidate told Ward</w:t>
      </w:r>
      <w:r w:rsidRPr="00AA4819">
        <w:t>, “instead of spending all of our time attacking Trump.”</w:t>
      </w:r>
    </w:p>
    <w:p w14:paraId="793A5AC3" w14:textId="77777777" w:rsidR="000842D2" w:rsidRDefault="009000AC" w:rsidP="009000AC">
      <w:r w:rsidRPr="00AA4819">
        <w:t>What will that entail? Here are five key points that the Democratic candidates, and the eventual presidential nominee, will likely use to dispute Trump’s narrative.</w:t>
      </w:r>
    </w:p>
    <w:p w14:paraId="288DC631" w14:textId="77777777" w:rsidR="000842D2" w:rsidRDefault="009000AC" w:rsidP="009000AC">
      <w:r w:rsidRPr="00AA4819">
        <w:t>First, the Democrats will point out that Trump has not resolved any major conflicts or eradicated any threats, but just kicked the can down the road, leaving problems for later presidents to deal with. North Korea, for instance, has paused its weapons testing several times in the past as a bargaining tool or simply because it didn’t need to test them. Everything suggests the current pause is one more instance of that, rather than a Trump-engineered diplomatic victory. Meanwhile, the Islamic State has, in fact, lost its territorial “caliphate” in Syria and Iraq, but it is far from defeated. Today it is going underground and dispersing, biding its time until a later date. It will be back, whether before the 2020 election or sometime after. Yet Trump has no integrated counter-ISIS strategy beyond destroying its self-declared caliphate.</w:t>
      </w:r>
    </w:p>
    <w:p w14:paraId="594F1261" w14:textId="4EB8F4A2" w:rsidR="009000AC" w:rsidRPr="00AA4819" w:rsidRDefault="009000AC" w:rsidP="009000AC">
      <w:r w:rsidRPr="00AA4819">
        <w:t>Second, the Democrats will condemn Trump for the damage he has done to America’s alliances and security partnerships. While the modest increases in European defense spending are a good thing, NATO is weaker than it’s ever been, largely because of Trump’s continuous political attacks and disinterest in leading the alliance. As Nicholas Burns and Douglas Lute, both former U.S. ambassadors to NATO, recently wrote in The Washington Post, nearly all of the alliance’s past and present leaders consider Trump “NATO’s most urgent and difficult problem.” To counter the growing challenge from China and Russia, Burns and Lute argue, the United States will need support from NATO, but it may not be able to count on it under the current political conditions. The Democratic presidential candidate is certain to echo this warning.</w:t>
      </w:r>
    </w:p>
    <w:p w14:paraId="49810C06" w14:textId="77777777" w:rsidR="009000AC" w:rsidRPr="00AA4819" w:rsidRDefault="009000AC" w:rsidP="009000AC">
      <w:r w:rsidRPr="00AA4819">
        <w:t>Third, Democrats will point out that while Trump has often criticized America’s “endless wars” against violent jihadism, he has not ended them. In both Syria and Afghanistan, Trump cannot decide between walking away and remaining involved. In Syria, he wants someone else—whether Arab nations or Europeans—to replace the United States on the ground to prevent the Islamic State from rebounding, but he has no plan to make that happen. In Afghanistan, Trump has escalated the air war against the Taliban to little effect. He has begun a peace process with the Taliban, but so far there is little reason to believe that it will end the long conflict in Afghanistan while preserving the democratic government in Kabul. And, in the broadest sense, Trump has not disavowed what got the United States embroiled in the endless wars in the first place: the idea that fighting jihadists in Afghanistan, Iraq, Syria or other parts of the Islamic world somehow diminishes the chances of terrorist attacks in the United States.</w:t>
      </w:r>
    </w:p>
    <w:p w14:paraId="76B71486" w14:textId="77777777" w:rsidR="009000AC" w:rsidRPr="00AA4819" w:rsidRDefault="009000AC" w:rsidP="009000AC">
      <w:r w:rsidRPr="00AA4819">
        <w:t>Fourth, Democrats will attack Trump’s coziness with brutal dictators, particularly his claims of “friendship" and “love” for North Korea’s Kim Jong Un, his persistent refusal to criticize Russia’s Vladimir Putin, his closeness with Saudi Crown Prince Mohammed bin Salman, and his praise for Egyptian autocrat Abdel-Fattah el-Sisi, whom he will host at the White House next week. Although past presidents have of course dealt with dictators when necessary, they often went out of their way to explain that the relationship was repugnant but necessary. Trump, by contrast, shows genuine affinity for friendly dictators. Rather than grudging toleration, he seems to like them, or at least feel some sort of kinship with them. Democrats will hammer this point, arguing that it damages U.S. national interests in the long run and undercuts America’s ability to exercise global leadership.</w:t>
      </w:r>
    </w:p>
    <w:p w14:paraId="689B4A6B" w14:textId="77777777" w:rsidR="009000AC" w:rsidRPr="00AA4819" w:rsidRDefault="009000AC" w:rsidP="009000AC">
      <w:r w:rsidRPr="00AA4819">
        <w:t>Fifth, Democrats will argue that while Trump stresses the crisis on America’s southern border, he has not produced anything close to a comprehensive strategy to deal with it. In fact, rather than address the root causes of outmigration in Central America, he recently announced that he was cutting off economic assistance to El Salvador, Guatemala and Honduras. Outside core Republican voters, few Americans support building a wall on the southern border—the crown jewel of Trump’s approach to immigration.</w:t>
      </w:r>
    </w:p>
    <w:p w14:paraId="29E9EEA9" w14:textId="77777777" w:rsidR="000842D2" w:rsidRDefault="009000AC" w:rsidP="009000AC">
      <w:r w:rsidRPr="00AA4819">
        <w:t xml:space="preserve">In broad terms, then, </w:t>
      </w:r>
      <w:r w:rsidRPr="00AA4819">
        <w:rPr>
          <w:rStyle w:val="StyleUnderline"/>
        </w:rPr>
        <w:t>the Democratic critique of Trump’s foreign policy is likely to be that it promises much but delivers little and that it is dangerously short-sighted, possibly producing a few near term “wins” but doing long-term damage to American national security.</w:t>
      </w:r>
    </w:p>
    <w:p w14:paraId="3FFA1B2A" w14:textId="61F90962" w:rsidR="009000AC" w:rsidRPr="00AA4819" w:rsidRDefault="009000AC" w:rsidP="009000AC">
      <w:pPr>
        <w:rPr>
          <w:rStyle w:val="StyleUnderline"/>
        </w:rPr>
      </w:pPr>
      <w:r w:rsidRPr="00AA4819">
        <w:t xml:space="preserve">Barring a major international crisis or an attack on the United States, foreign policy won’t sway the 2020 election. The state of the economy, health care, questions about presidential character, and the ability of Trump to convince a strategic majority of Americans that the United States does, in fact, face a major threat from immigration will instead determine its outcome. Yet </w:t>
      </w:r>
      <w:r w:rsidRPr="00AA4819">
        <w:rPr>
          <w:rStyle w:val="StyleUnderline"/>
        </w:rPr>
        <w:t>while the Democrats will never sway Trump’s loyal base, pointing out the flaws in his foreign policy might influence undecided voters. This is an admittedly small group in today’s hyperpartisan political environment, but it could prove decisive in a close race.</w:t>
      </w:r>
    </w:p>
    <w:p w14:paraId="737B7B05" w14:textId="77777777" w:rsidR="004E43E0" w:rsidRPr="00AA4819" w:rsidRDefault="004E43E0" w:rsidP="009000AC">
      <w:pPr>
        <w:rPr>
          <w:rStyle w:val="StyleUnderline"/>
        </w:rPr>
      </w:pPr>
    </w:p>
    <w:p w14:paraId="5165ED95" w14:textId="77777777" w:rsidR="000842D2" w:rsidRDefault="004D0E2A" w:rsidP="004D0E2A">
      <w:pPr>
        <w:pStyle w:val="Heading4"/>
        <w:rPr>
          <w:rFonts w:cs="Times New Roman"/>
        </w:rPr>
      </w:pPr>
      <w:r w:rsidRPr="00AA4819">
        <w:rPr>
          <w:rFonts w:cs="Times New Roman"/>
        </w:rPr>
        <w:t>Trump’s reckless foreign policy agenda is a golden opportunity for Democrats</w:t>
      </w:r>
    </w:p>
    <w:p w14:paraId="06ABE227" w14:textId="0E759F1E" w:rsidR="004D0E2A" w:rsidRPr="00AA4819" w:rsidRDefault="004D0E2A" w:rsidP="004D0E2A">
      <w:pPr>
        <w:rPr>
          <w:rStyle w:val="Style13ptBold"/>
        </w:rPr>
      </w:pPr>
      <w:r w:rsidRPr="00AA4819">
        <w:rPr>
          <w:rStyle w:val="Style13ptBold"/>
        </w:rPr>
        <w:t>Smeltz, Chicago Council on Global Affairs foreign policy senior fellow, 19</w:t>
      </w:r>
    </w:p>
    <w:p w14:paraId="0B0FA832" w14:textId="71C57158" w:rsidR="004D0E2A" w:rsidRPr="00AA4819" w:rsidRDefault="004D0E2A" w:rsidP="004D0E2A">
      <w:r w:rsidRPr="00AA4819">
        <w:t xml:space="preserve">[Dina, 6-26-19, Foreign Affairs, “Trump’s Overseas Agenda Is a Golden Opportunity for Democrats”, </w:t>
      </w:r>
      <w:hyperlink r:id="rId22" w:history="1">
        <w:r w:rsidRPr="00AA4819">
          <w:rPr>
            <w:rStyle w:val="Hyperlink"/>
          </w:rPr>
          <w:t>https://www.foreignaffairs.com/articles/north-america/2019-06-26/who-says-foreign-policy-doesnt-win-elections</w:t>
        </w:r>
      </w:hyperlink>
      <w:r w:rsidRPr="00AA4819">
        <w:t>, DOA: 7-9-19, JAA]</w:t>
      </w:r>
    </w:p>
    <w:p w14:paraId="3E9A39E0" w14:textId="77777777" w:rsidR="00EF165C" w:rsidRPr="00AA4819" w:rsidRDefault="00EF165C" w:rsidP="004D0E2A"/>
    <w:p w14:paraId="72B43837" w14:textId="77777777" w:rsidR="004D0E2A" w:rsidRPr="00AA4819" w:rsidRDefault="004D0E2A" w:rsidP="004D0E2A">
      <w:pPr>
        <w:rPr>
          <w:rStyle w:val="StyleUnderline"/>
        </w:rPr>
      </w:pPr>
      <w:r w:rsidRPr="00AA4819">
        <w:t xml:space="preserve">Mostly not, </w:t>
      </w:r>
      <w:r w:rsidRPr="00AA4819">
        <w:rPr>
          <w:rStyle w:val="StyleUnderline"/>
        </w:rPr>
        <w:t>according to public opinion surveys. While American attitudes on foreign policy tend to change very slowly, surveys conducted since Trump’s election in 2016 capture some interesting shifts</w:t>
      </w:r>
      <w:r w:rsidRPr="00AA4819">
        <w:t xml:space="preserve">, especially among Democratic voters. </w:t>
      </w:r>
      <w:r w:rsidRPr="00AA4819">
        <w:rPr>
          <w:rStyle w:val="StyleUnderline"/>
        </w:rPr>
        <w:t>In the era of “America first,” Democrats are even more likely than usual to rally behind U.S. allies and multilateralism</w:t>
      </w:r>
      <w:r w:rsidRPr="00AA4819">
        <w:t xml:space="preserve">. </w:t>
      </w:r>
      <w:r w:rsidRPr="00AA4819">
        <w:rPr>
          <w:rStyle w:val="StyleUnderline"/>
        </w:rPr>
        <w:t>Overwhelming majorities of Democrats support the Iran nuclear agreement, the Paris climate accord, and trade—</w:t>
      </w:r>
      <w:r w:rsidRPr="00AA4819">
        <w:t xml:space="preserve">all of which reads as a rebuke of Trump. What’s more surprising is that </w:t>
      </w:r>
      <w:r w:rsidRPr="00AA4819">
        <w:rPr>
          <w:rStyle w:val="StyleUnderline"/>
        </w:rPr>
        <w:t>the public at large generally shares these views, though by more modest majorities.</w:t>
      </w:r>
    </w:p>
    <w:p w14:paraId="06DD7CB6" w14:textId="77777777" w:rsidR="004D0E2A" w:rsidRPr="00AA4819" w:rsidRDefault="004D0E2A" w:rsidP="004D0E2A">
      <w:pPr>
        <w:rPr>
          <w:rStyle w:val="StyleUnderline"/>
        </w:rPr>
      </w:pPr>
      <w:r w:rsidRPr="00AA4819">
        <w:t xml:space="preserve">With the first primary debates slated for Wednesday and Thursday, </w:t>
      </w:r>
      <w:r w:rsidRPr="00AA4819">
        <w:rPr>
          <w:rStyle w:val="StyleUnderline"/>
        </w:rPr>
        <w:t>Democrats are clearly looking for a leader who can revive important alliances that have withered under Trump</w:t>
      </w:r>
      <w:r w:rsidRPr="00AA4819">
        <w:t xml:space="preserve">. A recent Pew Research Center survey found that </w:t>
      </w:r>
      <w:r w:rsidRPr="00AA4819">
        <w:rPr>
          <w:rStyle w:val="StyleUnderline"/>
        </w:rPr>
        <w:t>70 percent of Democrats and those leaning toward the Democratic Party rate improving relationships with U.S. allies as their top foreign policy goal</w:t>
      </w:r>
      <w:r w:rsidRPr="00AA4819">
        <w:t xml:space="preserve">. </w:t>
      </w:r>
      <w:r w:rsidRPr="00AA4819">
        <w:rPr>
          <w:rStyle w:val="StyleUnderline"/>
        </w:rPr>
        <w:t>Large majorities of Democrats also say that U.S. relations with the rest of the world are worsening</w:t>
      </w:r>
      <w:r w:rsidRPr="00AA4819">
        <w:t xml:space="preserve"> (85 percent, according an unpublished partisan breakdown of the 2018 Chicago Council Survey) </w:t>
      </w:r>
      <w:r w:rsidRPr="00AA4819">
        <w:rPr>
          <w:rStyle w:val="StyleUnderline"/>
        </w:rPr>
        <w:t xml:space="preserve">and the United States is losing allies </w:t>
      </w:r>
      <w:r w:rsidRPr="00AA4819">
        <w:t xml:space="preserve">(77 percent, according to the same poll). The broader electorate feels similarly, with </w:t>
      </w:r>
      <w:r w:rsidRPr="00AA4819">
        <w:rPr>
          <w:rStyle w:val="StyleUnderline"/>
        </w:rPr>
        <w:t>56 percent of Americans saying foreign relations are worsening and 57 percent saying the United States is losing allies.</w:t>
      </w:r>
      <w:r w:rsidRPr="00AA4819">
        <w:t xml:space="preserve"> In this light, </w:t>
      </w:r>
      <w:r w:rsidRPr="00AA4819">
        <w:rPr>
          <w:rStyle w:val="StyleUnderline"/>
        </w:rPr>
        <w:t>Trump’s foreign policy “successes” look more like liabilities. We should expect Trump’s Democratic challengers to exploit them.</w:t>
      </w:r>
    </w:p>
    <w:p w14:paraId="5DBCDA8E" w14:textId="77777777" w:rsidR="004D0E2A" w:rsidRPr="00AA4819" w:rsidRDefault="004D0E2A" w:rsidP="004D0E2A"/>
    <w:p w14:paraId="60C502BC" w14:textId="004EB0BE" w:rsidR="009A61C4" w:rsidRPr="00AA4819" w:rsidRDefault="009A61C4" w:rsidP="009A61C4">
      <w:pPr>
        <w:pStyle w:val="Heading4"/>
        <w:rPr>
          <w:rFonts w:cs="Times New Roman"/>
        </w:rPr>
      </w:pPr>
      <w:r w:rsidRPr="00AA4819">
        <w:rPr>
          <w:rFonts w:cs="Times New Roman"/>
        </w:rPr>
        <w:t>Democrats can capitalize on Trump’s reckless foreign policy</w:t>
      </w:r>
    </w:p>
    <w:p w14:paraId="12D39E1E" w14:textId="0CFF74C9" w:rsidR="001A6612" w:rsidRPr="00AA4819" w:rsidRDefault="001A6612" w:rsidP="001A6612">
      <w:pPr>
        <w:rPr>
          <w:rStyle w:val="Style13ptBold"/>
        </w:rPr>
      </w:pPr>
      <w:r w:rsidRPr="00AA4819">
        <w:rPr>
          <w:rStyle w:val="Style13ptBold"/>
        </w:rPr>
        <w:t>Everett</w:t>
      </w:r>
      <w:r w:rsidR="007D45EC" w:rsidRPr="00AA4819">
        <w:rPr>
          <w:rStyle w:val="Style13ptBold"/>
        </w:rPr>
        <w:t xml:space="preserve"> &amp; </w:t>
      </w:r>
      <w:r w:rsidRPr="00AA4819">
        <w:rPr>
          <w:rStyle w:val="Style13ptBold"/>
        </w:rPr>
        <w:t xml:space="preserve">Desiderio, </w:t>
      </w:r>
      <w:r w:rsidR="00833356" w:rsidRPr="00AA4819">
        <w:rPr>
          <w:rStyle w:val="Style13ptBold"/>
        </w:rPr>
        <w:t>Politico Congressional Reporter</w:t>
      </w:r>
      <w:r w:rsidR="007D45EC" w:rsidRPr="00AA4819">
        <w:rPr>
          <w:rStyle w:val="Style13ptBold"/>
        </w:rPr>
        <w:t>s</w:t>
      </w:r>
      <w:r w:rsidR="00A26AD7" w:rsidRPr="00AA4819">
        <w:rPr>
          <w:rStyle w:val="Style13ptBold"/>
        </w:rPr>
        <w:t>, 19</w:t>
      </w:r>
    </w:p>
    <w:p w14:paraId="6B6923E0" w14:textId="7CF86660" w:rsidR="001A6612" w:rsidRPr="00AA4819" w:rsidRDefault="001A6612" w:rsidP="001A6612">
      <w:r w:rsidRPr="00AA4819">
        <w:t xml:space="preserve">[Burgess &amp; Andrew, 4-8-19, Politico, “Democrats could blow election to Trump, Chris Murphy warns”, </w:t>
      </w:r>
      <w:hyperlink r:id="rId23" w:history="1">
        <w:r w:rsidRPr="00AA4819">
          <w:rPr>
            <w:rStyle w:val="Hyperlink"/>
          </w:rPr>
          <w:t>https://www.politico.com/story/2019/04/08/dems-fopo-murphy-1259699</w:t>
        </w:r>
      </w:hyperlink>
      <w:r w:rsidRPr="00AA4819">
        <w:t>, DOA: 7-7-19, JAA]</w:t>
      </w:r>
    </w:p>
    <w:p w14:paraId="607C6E4E" w14:textId="77777777" w:rsidR="003A456D" w:rsidRPr="00AA4819" w:rsidRDefault="003A456D" w:rsidP="001A6612"/>
    <w:p w14:paraId="0ED30E62" w14:textId="77777777" w:rsidR="001A6612" w:rsidRPr="00AA4819" w:rsidRDefault="001A6612" w:rsidP="001A6612">
      <w:r w:rsidRPr="00AA4819">
        <w:rPr>
          <w:rStyle w:val="StyleUnderline"/>
        </w:rPr>
        <w:t>Democrats need to get serious about foreign policy in 2020 or risk losing to Donald Trump.</w:t>
      </w:r>
    </w:p>
    <w:p w14:paraId="52394344" w14:textId="77777777" w:rsidR="001A6612" w:rsidRPr="00AA4819" w:rsidRDefault="001A6612" w:rsidP="001A6612">
      <w:r w:rsidRPr="00AA4819">
        <w:t>That’s the blunt warning from Chris Murphy, a second-term Democratic senator with increasing sway on the Foreign Relations Committee who just maneuvered a bipartisan condemnation of Trump’s foreign policy through Congress.</w:t>
      </w:r>
    </w:p>
    <w:p w14:paraId="7E57FE0F" w14:textId="394975CE" w:rsidR="001A6612" w:rsidRPr="00AA4819" w:rsidRDefault="001A6612" w:rsidP="001A6612">
      <w:r w:rsidRPr="00AA4819">
        <w:t xml:space="preserve">And </w:t>
      </w:r>
      <w:r w:rsidRPr="00AA4819">
        <w:rPr>
          <w:rStyle w:val="StyleUnderline"/>
        </w:rPr>
        <w:t xml:space="preserve">Murphy, </w:t>
      </w:r>
      <w:r w:rsidRPr="00AA4819">
        <w:t xml:space="preserve">who’s making his case to several White House hopefuls, </w:t>
      </w:r>
      <w:r w:rsidRPr="00AA4819">
        <w:rPr>
          <w:rStyle w:val="StyleUnderline"/>
        </w:rPr>
        <w:t>is increasingly worried</w:t>
      </w:r>
      <w:r w:rsidRPr="00AA4819">
        <w:t xml:space="preserve"> </w:t>
      </w:r>
      <w:r w:rsidRPr="00AA4819">
        <w:rPr>
          <w:rStyle w:val="StyleUnderline"/>
        </w:rPr>
        <w:t>his party is too focused on domestic policy and needs to train its fire on Trump’s haphazard national security record.</w:t>
      </w:r>
    </w:p>
    <w:p w14:paraId="309F80B6" w14:textId="77777777" w:rsidR="001A6612" w:rsidRPr="00AA4819" w:rsidRDefault="001A6612" w:rsidP="001A6612">
      <w:pPr>
        <w:rPr>
          <w:rStyle w:val="StyleUnderline"/>
        </w:rPr>
      </w:pPr>
      <w:r w:rsidRPr="00AA4819">
        <w:rPr>
          <w:rStyle w:val="StyleUnderline"/>
        </w:rPr>
        <w:t>“This is not likely to be a foreign policy election. But it will be a close election in which a big national security gap between Democrats and Republicans could cost us the election,” the Connecticut Democrat said in an interview.</w:t>
      </w:r>
    </w:p>
    <w:p w14:paraId="7A18177E" w14:textId="79D662F6" w:rsidR="001A6612" w:rsidRPr="00AA4819" w:rsidRDefault="001A6612" w:rsidP="001A6612">
      <w:r w:rsidRPr="00AA4819">
        <w:rPr>
          <w:rStyle w:val="StyleUnderline"/>
        </w:rPr>
        <w:t>Democrats may ridicule the notion of Trump as statesman, but he‘s already bragging about winding down the country’s “endless wars</w:t>
      </w:r>
      <w:r w:rsidRPr="00AA4819">
        <w:t>,” improving relations with North Korea and eradicating the terrorists of the Islamic State.</w:t>
      </w:r>
    </w:p>
    <w:p w14:paraId="7F8AFA91" w14:textId="77777777" w:rsidR="001A6612" w:rsidRPr="00AA4819" w:rsidRDefault="001A6612" w:rsidP="001A6612">
      <w:r w:rsidRPr="00AA4819">
        <w:t>“The quickest way to pierce [Trump’s] image of toughness is to show what a laughingstock America has become across the world,” Murphy added. “Talking about national security and foreign policy is a perfect mechanism to go strike at the heart of Trump’s brand, on a topic that he can’t handle.”</w:t>
      </w:r>
    </w:p>
    <w:p w14:paraId="634F031A" w14:textId="77777777" w:rsidR="001A6612" w:rsidRPr="00AA4819" w:rsidRDefault="001A6612" w:rsidP="001A6612">
      <w:r w:rsidRPr="00AA4819">
        <w:t>The president was, indeed, laughed at when he spoke before the General Assembly at the United Nations. And he has frequently spooked allies and his own generals — be it with his surprise Syria pullout, his threats to blow up NATO, his repeated attacks on the European Union or his withdrawal from the Iran nuclear deal and Paris climate agreement.</w:t>
      </w:r>
    </w:p>
    <w:p w14:paraId="5BCF8F09" w14:textId="77777777" w:rsidR="001A6612" w:rsidRPr="00AA4819" w:rsidRDefault="001A6612" w:rsidP="001A6612">
      <w:r w:rsidRPr="00AA4819">
        <w:rPr>
          <w:rStyle w:val="StyleUnderline"/>
        </w:rPr>
        <w:t>Trump’s erratic policy shifts appear to be taking a toll with the public. While Republicans still maintain an edge over Democrats when it comes to national security and foreign policy, recent polls show that the gap is narrowing more than at any other point so far in the Trump era</w:t>
      </w:r>
      <w:r w:rsidRPr="00AA4819">
        <w:t>.</w:t>
      </w:r>
    </w:p>
    <w:p w14:paraId="433A296D" w14:textId="72199E01" w:rsidR="001A6612" w:rsidRPr="00AA4819" w:rsidRDefault="001A6612" w:rsidP="00C24DA5">
      <w:r w:rsidRPr="00AA4819">
        <w:t>And so Murphy sees an opportunity for the party — and is pushing his half-dozen colleagues pursuing the White House to make America’s standing in the world more of a campaign issue.</w:t>
      </w:r>
    </w:p>
    <w:p w14:paraId="195341DB" w14:textId="77777777" w:rsidR="001A6612" w:rsidRPr="00AA4819" w:rsidRDefault="001A6612" w:rsidP="00C24DA5">
      <w:r w:rsidRPr="00AA4819">
        <w:t>He teamed up with Sen. Bernie Sanders (I-Vt.) to pass legislation ending the U.S. presence in Yemen’s civil war, in a startling bipartisan rebuke of Trump’s foreign policy.</w:t>
      </w:r>
    </w:p>
    <w:p w14:paraId="140CAC51" w14:textId="77777777" w:rsidR="001A6612" w:rsidRPr="00AA4819" w:rsidRDefault="001A6612" w:rsidP="00C24DA5">
      <w:r w:rsidRPr="00AA4819">
        <w:t>He’s talked extensively with Sen. Kamala Harris (D-Calif.) about Syria, Saudi Arabia and Yemen, summing up his time with the Intelligence Committee member: “More time talking to Kamala than anybody else.”</w:t>
      </w:r>
    </w:p>
    <w:p w14:paraId="108C1239" w14:textId="77777777" w:rsidR="001A6612" w:rsidRPr="00AA4819" w:rsidRDefault="001A6612" w:rsidP="00C24DA5">
      <w:r w:rsidRPr="00AA4819">
        <w:t>And Murphy strategizes about international politics often with Sen. Cory Booker (D-N.J.), a close friend and presidential candidate who shares his dovish world view.</w:t>
      </w:r>
    </w:p>
    <w:p w14:paraId="6D7D2DAB" w14:textId="77777777" w:rsidR="001A6612" w:rsidRPr="00AA4819" w:rsidRDefault="001A6612" w:rsidP="00C24DA5">
      <w:r w:rsidRPr="00AA4819">
        <w:t>Some Democratic contenders are beginning to embrace Murphy’s message.</w:t>
      </w:r>
    </w:p>
    <w:p w14:paraId="3C10966E" w14:textId="77777777" w:rsidR="000842D2" w:rsidRDefault="001A6612" w:rsidP="00C24DA5">
      <w:r w:rsidRPr="00AA4819">
        <w:t>“</w:t>
      </w:r>
      <w:r w:rsidRPr="00AA4819">
        <w:rPr>
          <w:rStyle w:val="StyleUnderline"/>
        </w:rPr>
        <w:t>He has done things that have made the country less safe, that have weakened our alliances, that have been violating the Constitution,” Booker said</w:t>
      </w:r>
      <w:r w:rsidRPr="00AA4819">
        <w:t xml:space="preserve"> of Trump in an interview. </w:t>
      </w:r>
      <w:r w:rsidRPr="00AA4819">
        <w:rPr>
          <w:rStyle w:val="StyleUnderline"/>
        </w:rPr>
        <w:t>“This is something that should be a robust part of the conversation in 2020</w:t>
      </w:r>
      <w:r w:rsidRPr="00AA4819">
        <w:t>. I think you will hear me talking a lot.”</w:t>
      </w:r>
    </w:p>
    <w:p w14:paraId="60B8CED8" w14:textId="5E108D7B" w:rsidR="001A6612" w:rsidRPr="00AA4819" w:rsidRDefault="001A6612" w:rsidP="00C24DA5">
      <w:r w:rsidRPr="00AA4819">
        <w:t>“He’s certainly vulnerable. Foreign policy by tweet has not made the United States either safer or more prosperous in the world,” said Sen. Elizabeth Warren (D-Mass.), who gave a foreign policy address last November and has sought to distinguish herself by introducing legislation barring the U.S. from using nuclear weapons first. “I hope he’s called to account for that in 2020.”</w:t>
      </w:r>
    </w:p>
    <w:p w14:paraId="4ACEE51A" w14:textId="77777777" w:rsidR="001A6612" w:rsidRPr="00AA4819" w:rsidRDefault="001A6612" w:rsidP="00C24DA5">
      <w:r w:rsidRPr="00AA4819">
        <w:t>Still, 2020 candidates also acknowledge that foreign policy is unlikely to dominate the campaign in the primary.</w:t>
      </w:r>
    </w:p>
    <w:p w14:paraId="3F25A88B" w14:textId="75F4C8F9" w:rsidR="001A6612" w:rsidRPr="00AA4819" w:rsidRDefault="001A6612" w:rsidP="00C24DA5">
      <w:r w:rsidRPr="00AA4819">
        <w:t>“Is it what you get asked right away when farmer prices are so high? No,” said Sen. Amy Klobuchar (D-Minn.). “But I have tried my best to bring it up when I can, and I will be doing much more on it.”</w:t>
      </w:r>
    </w:p>
    <w:p w14:paraId="319D1D94" w14:textId="77777777" w:rsidR="001A6612" w:rsidRPr="00AA4819" w:rsidRDefault="001A6612" w:rsidP="00C24DA5">
      <w:pPr>
        <w:rPr>
          <w:rStyle w:val="StyleUnderline"/>
        </w:rPr>
      </w:pPr>
      <w:r w:rsidRPr="00AA4819">
        <w:rPr>
          <w:rStyle w:val="StyleUnderline"/>
        </w:rPr>
        <w:t>One reason Democrats may not be talking foreign policy as frequently is that they are more unified as a party than Republicans are on foreign policy issues.</w:t>
      </w:r>
    </w:p>
    <w:p w14:paraId="3B70ACBD" w14:textId="77777777" w:rsidR="001A6612" w:rsidRPr="00AA4819" w:rsidRDefault="001A6612" w:rsidP="00C24DA5">
      <w:r w:rsidRPr="00AA4819">
        <w:t>During the 2016 GOP primary campaign, Sen. Marco Rubio (R-Fla.) emphasized his hawkish profile while Sen. Rand Paul (R-Ky.) advanced a non-interventionist stance that was essentially absent from the GOP a decade ago.</w:t>
      </w:r>
    </w:p>
    <w:p w14:paraId="411EEA0E" w14:textId="77777777" w:rsidR="001A6612" w:rsidRPr="00AA4819" w:rsidRDefault="001A6612" w:rsidP="00C24DA5">
      <w:r w:rsidRPr="00AA4819">
        <w:t>Trump himself vowed to “bomb the shit out of” ISIS even as he distanced himself from George W. Bush’s foreign adventures and attacked the Iraq War.</w:t>
      </w:r>
    </w:p>
    <w:p w14:paraId="325570FA" w14:textId="77777777" w:rsidR="001A6612" w:rsidRPr="00AA4819" w:rsidRDefault="001A6612" w:rsidP="00C24DA5">
      <w:r w:rsidRPr="00AA4819">
        <w:rPr>
          <w:rStyle w:val="StyleUnderline"/>
        </w:rPr>
        <w:t>Trump has largely followed through on his foreign policy campaign promises</w:t>
      </w:r>
      <w:r w:rsidRPr="00AA4819">
        <w:t xml:space="preserve"> — at times pleasing libertarian-leaning lawmakers like Paul and infuriating hawks like Sen. Lindsey Graham (R-S.C.).</w:t>
      </w:r>
    </w:p>
    <w:p w14:paraId="1B407A05" w14:textId="77777777" w:rsidR="001A6612" w:rsidRPr="00AA4819" w:rsidRDefault="001A6612" w:rsidP="00C24DA5">
      <w:r w:rsidRPr="00AA4819">
        <w:t xml:space="preserve">But </w:t>
      </w:r>
      <w:r w:rsidRPr="00AA4819">
        <w:rPr>
          <w:rStyle w:val="StyleUnderline"/>
        </w:rPr>
        <w:t>since Trump has taken over the GOP, both wings of the party say the president is heading into the election in a strong position on the world stage.</w:t>
      </w:r>
    </w:p>
    <w:p w14:paraId="75FD860D" w14:textId="77777777" w:rsidR="001A6612" w:rsidRPr="00AA4819" w:rsidRDefault="001A6612" w:rsidP="00C24DA5">
      <w:r w:rsidRPr="00AA4819">
        <w:t>Rubio cited Trump’s success in beating back ISIS and his hard-line moves reversing Barack Obama’s Cuba and Iran policies, and argued that Trump has been “tougher” than other presidents on China. “He’s got a very good story to tell,” Rubio said.</w:t>
      </w:r>
    </w:p>
    <w:p w14:paraId="6EAC56B1" w14:textId="77777777" w:rsidR="001A6612" w:rsidRPr="00AA4819" w:rsidRDefault="001A6612" w:rsidP="00C24DA5">
      <w:r w:rsidRPr="00AA4819">
        <w:t>Paul dismissed Democrats’ charges of a “chaotic foreign policy,” adding, Trump “is different than a lot of Republicans on wanting to remove troops from Syria, wanting to remove troops from Afghanistan. I think it is good electorally.”</w:t>
      </w:r>
    </w:p>
    <w:p w14:paraId="1E0B5E9F" w14:textId="77777777" w:rsidR="001A6612" w:rsidRPr="00AA4819" w:rsidRDefault="001A6612" w:rsidP="00C24DA5">
      <w:r w:rsidRPr="00AA4819">
        <w:t>The Trump campaign said Murphy’s efforts would be fruitless, citing the president’s record on foreign policy.</w:t>
      </w:r>
    </w:p>
    <w:p w14:paraId="007B718D" w14:textId="77777777" w:rsidR="001A6612" w:rsidRPr="00AA4819" w:rsidRDefault="001A6612" w:rsidP="00C24DA5">
      <w:r w:rsidRPr="00AA4819">
        <w:t>“He defeated the ISIS caliphate, brought North Korea to negotiating table, placed some of the toughest sanctions on rogue nations, and has NATO on the right path,” said Erin Perrine, a spokeswoman for Trump’s reelection campaign. “Democrats can continue to try and spread their pathetic delusions but the American people see right through it.”</w:t>
      </w:r>
    </w:p>
    <w:p w14:paraId="4FA9B189" w14:textId="77777777" w:rsidR="001A6612" w:rsidRPr="00AA4819" w:rsidRDefault="001A6612" w:rsidP="00C24DA5">
      <w:r w:rsidRPr="00AA4819">
        <w:t>Still, Trump has taken heat in recent weeks from both parties, in large part because of Murphy.</w:t>
      </w:r>
    </w:p>
    <w:p w14:paraId="4276E934" w14:textId="77777777" w:rsidR="001A6612" w:rsidRPr="00AA4819" w:rsidRDefault="001A6612" w:rsidP="00C24DA5">
      <w:r w:rsidRPr="00AA4819">
        <w:rPr>
          <w:rStyle w:val="StyleUnderline"/>
        </w:rPr>
        <w:t>Bipartisan majorities in both chambers voted to cut off U.S. support for the Saudi-led coalition in Yemen’s civil war, a quest Murphy began years ago with little support from his own caucus, but which gained steam after Trump’s subdued response to the murder of journalist Jamal Khashoggi.</w:t>
      </w:r>
    </w:p>
    <w:p w14:paraId="537C0FEE" w14:textId="77777777" w:rsidR="001A6612" w:rsidRPr="00AA4819" w:rsidRDefault="001A6612" w:rsidP="00C24DA5">
      <w:r w:rsidRPr="00AA4819">
        <w:t>Trump will have to issue the second veto of his presidency to block the measure.</w:t>
      </w:r>
    </w:p>
    <w:p w14:paraId="453D58D8" w14:textId="77777777" w:rsidR="001A6612" w:rsidRPr="00AA4819" w:rsidRDefault="001A6612" w:rsidP="00C24DA5">
      <w:r w:rsidRPr="00AA4819">
        <w:t>Murphy declined to join the six Senate Democrats vying for the White House; instead, he’s aiming to carve out a progressive foreign policy mantle for himself that he hopes can be a model for the party in future elections. He spent the last congressional recess in the United Kingdom during the failed Brexit negotiations, and said foreign leaders are largely ignoring the president.</w:t>
      </w:r>
    </w:p>
    <w:p w14:paraId="699E27F4" w14:textId="7E37FEF8" w:rsidR="001A6612" w:rsidRPr="00AA4819" w:rsidRDefault="001A6612" w:rsidP="00C24DA5">
      <w:r w:rsidRPr="00AA4819">
        <w:t>“They really don’t care what Trump thinks,” Murphy said.</w:t>
      </w:r>
    </w:p>
    <w:p w14:paraId="20582136" w14:textId="77777777" w:rsidR="001A6612" w:rsidRPr="00AA4819" w:rsidRDefault="001A6612" w:rsidP="00C24DA5">
      <w:r w:rsidRPr="00AA4819">
        <w:t>One of the youngest members of the Senate, the 45-year old Murphy could eventually chair the Foreign Relations panel if he stays in the Senate for the long haul.</w:t>
      </w:r>
    </w:p>
    <w:p w14:paraId="20656351" w14:textId="77777777" w:rsidR="001A6612" w:rsidRPr="00AA4819" w:rsidRDefault="001A6612" w:rsidP="00C24DA5">
      <w:r w:rsidRPr="00AA4819">
        <w:t>And while he’s most interested in squeezing Republicans, he’s not averse to putting his own colleagues on the spot.</w:t>
      </w:r>
    </w:p>
    <w:p w14:paraId="4EC9AD9E" w14:textId="77777777" w:rsidR="001A6612" w:rsidRPr="00AA4819" w:rsidRDefault="001A6612" w:rsidP="00C24DA5">
      <w:r w:rsidRPr="00AA4819">
        <w:t xml:space="preserve">In 2018, </w:t>
      </w:r>
      <w:r w:rsidRPr="00AA4819">
        <w:rPr>
          <w:rStyle w:val="StyleUnderline"/>
        </w:rPr>
        <w:t>as he forced votes on Yemen using obscure congressional rules, he said some of his vulnerable colleagues complained aloud about voting “on a civil war on the other side of the planet that nobody wanted to focus on</w:t>
      </w:r>
      <w:r w:rsidRPr="00AA4819">
        <w:t>.” To this day, Murphy said, it's exceedingly rare for Democrats to even discuss foreign policy and national security issues during their weekly caucus lunches.</w:t>
      </w:r>
    </w:p>
    <w:p w14:paraId="37825551" w14:textId="77777777" w:rsidR="001A6612" w:rsidRPr="00AA4819" w:rsidRDefault="001A6612" w:rsidP="00C24DA5">
      <w:r w:rsidRPr="00AA4819">
        <w:rPr>
          <w:rStyle w:val="StyleUnderline"/>
        </w:rPr>
        <w:t>Democratic operatives say the party is likely to eventually attack Trump’s foreign policy</w:t>
      </w:r>
      <w:r w:rsidRPr="00AA4819">
        <w:t xml:space="preserve">, with a focus on Trump’s withdrawal from the nuclear deal with Iran and the Paris climate agreement. Murphy specifically cited </w:t>
      </w:r>
      <w:r w:rsidRPr="00AA4819">
        <w:rPr>
          <w:rStyle w:val="StyleUnderline"/>
        </w:rPr>
        <w:t>Trump’s sudden announcement of a rapid U.S. pullout from Syria, his posture toward Saudi Arabia after Khashoggi's murder</w:t>
      </w:r>
      <w:r w:rsidRPr="00AA4819">
        <w:t xml:space="preserve">, and his reversal of new sanctions against North Korea — </w:t>
      </w:r>
      <w:r w:rsidRPr="00AA4819">
        <w:rPr>
          <w:rStyle w:val="StyleUnderline"/>
        </w:rPr>
        <w:t>all of which have drawn stern responses from GOP lawmakers</w:t>
      </w:r>
      <w:r w:rsidRPr="00AA4819">
        <w:t>.</w:t>
      </w:r>
    </w:p>
    <w:p w14:paraId="5F45059A" w14:textId="77777777" w:rsidR="001A6612" w:rsidRPr="00AA4819" w:rsidRDefault="001A6612" w:rsidP="00C24DA5">
      <w:r w:rsidRPr="00AA4819">
        <w:t>But Murphy said Democrats — including his former colleagues in the House — should do more to force votes that pit GOP lawmakers against Trump and expose the bipartisan opposition to his agenda.</w:t>
      </w:r>
    </w:p>
    <w:p w14:paraId="73F8B0C9" w14:textId="379430D4" w:rsidR="00C24DA5" w:rsidRPr="00AA4819" w:rsidRDefault="001A6612" w:rsidP="00C24DA5">
      <w:r w:rsidRPr="00AA4819">
        <w:t>“</w:t>
      </w:r>
      <w:r w:rsidRPr="00AA4819">
        <w:rPr>
          <w:rStyle w:val="StyleUnderline"/>
        </w:rPr>
        <w:t>Every single one of these big foreign policy missteps is an opportunity for Democrats to trumpet</w:t>
      </w:r>
      <w:r w:rsidRPr="00AA4819">
        <w:t>. And we don’t seem to be doing that,” Murphy said. “We don’t agree with the president, but we don’t really make [Republicans] step out onto the record.”</w:t>
      </w:r>
    </w:p>
    <w:p w14:paraId="0222C378" w14:textId="77777777" w:rsidR="00706B78" w:rsidRPr="00AA4819" w:rsidRDefault="00706B78" w:rsidP="00706B78">
      <w:pPr>
        <w:pStyle w:val="Heading4"/>
        <w:rPr>
          <w:rFonts w:cs="Times New Roman"/>
        </w:rPr>
      </w:pPr>
      <w:r>
        <w:rPr>
          <w:rFonts w:cs="Times New Roman"/>
        </w:rPr>
        <w:t>Democrats making a play for foreign policy issue – and tying it to domestic economics</w:t>
      </w:r>
    </w:p>
    <w:p w14:paraId="0AB17118" w14:textId="77777777" w:rsidR="00706B78" w:rsidRPr="00AA4819" w:rsidRDefault="00706B78" w:rsidP="00706B78">
      <w:pPr>
        <w:rPr>
          <w:rStyle w:val="Style13ptBold"/>
        </w:rPr>
      </w:pPr>
      <w:r w:rsidRPr="00AA4819">
        <w:rPr>
          <w:rStyle w:val="Style13ptBold"/>
        </w:rPr>
        <w:t>Rubin, Washington Post politics and policy opinion writer, 7-12-19</w:t>
      </w:r>
    </w:p>
    <w:p w14:paraId="544C566C" w14:textId="77777777" w:rsidR="00706B78" w:rsidRDefault="00706B78" w:rsidP="00706B78">
      <w:r w:rsidRPr="00AA4819">
        <w:t xml:space="preserve">[Jennifer, 7/12/2019, The Washington Post, “Joe Biden’s big foreign policy speech,” </w:t>
      </w:r>
      <w:hyperlink r:id="rId24" w:history="1">
        <w:r w:rsidRPr="00AA4819">
          <w:rPr>
            <w:rStyle w:val="Hyperlink"/>
          </w:rPr>
          <w:t>https://www.washingtonpost.com/opinions/2019/07/11/joe-bidens-big-foreign-policy-speech/?utm_term=.6db1443ca918&amp;wpisrc=nl_opinions&amp;wpmm=1</w:t>
        </w:r>
      </w:hyperlink>
      <w:r w:rsidRPr="00AA4819">
        <w:t>, accessed 7-12-2019, AS]</w:t>
      </w:r>
    </w:p>
    <w:p w14:paraId="0F9C609E" w14:textId="77777777" w:rsidR="00706B78" w:rsidRDefault="00706B78" w:rsidP="00706B78"/>
    <w:p w14:paraId="7D334D75" w14:textId="77777777" w:rsidR="00706B78" w:rsidRDefault="00706B78" w:rsidP="00706B78">
      <w:r>
        <w:t xml:space="preserve">After a rocky few weeks, former vice president Joe </w:t>
      </w:r>
      <w:r w:rsidRPr="005F02D9">
        <w:rPr>
          <w:rStyle w:val="StyleUnderline"/>
        </w:rPr>
        <w:t>Biden needed to</w:t>
      </w:r>
      <w:r>
        <w:t xml:space="preserve"> reestablish his stature and </w:t>
      </w:r>
      <w:r w:rsidRPr="005F02D9">
        <w:rPr>
          <w:rStyle w:val="StyleUnderline"/>
        </w:rPr>
        <w:t>remind voters why he’s the best candidate to take on</w:t>
      </w:r>
      <w:r>
        <w:t xml:space="preserve"> President </w:t>
      </w:r>
      <w:r w:rsidRPr="005F02D9">
        <w:rPr>
          <w:rStyle w:val="StyleUnderline"/>
        </w:rPr>
        <w:t>Trump</w:t>
      </w:r>
      <w:r>
        <w:t xml:space="preserve">. Interestingly, Biden chose a foreign policy speech at the Graduate Center at the City University of New York to plant his flag. </w:t>
      </w:r>
      <w:r w:rsidRPr="005F02D9">
        <w:rPr>
          <w:rStyle w:val="StyleUnderline"/>
        </w:rPr>
        <w:t>The speech was large in scope and big on contrasts.</w:t>
      </w:r>
      <w:r>
        <w:t xml:space="preserve"> </w:t>
      </w:r>
      <w:r w:rsidRPr="005F02D9">
        <w:rPr>
          <w:rStyle w:val="StyleUnderline"/>
        </w:rPr>
        <w:t>His delivery was</w:t>
      </w:r>
      <w:r>
        <w:t xml:space="preserve"> calm, restrained and, for lack of a better word, </w:t>
      </w:r>
      <w:r w:rsidRPr="005F02D9">
        <w:rPr>
          <w:rStyle w:val="StyleUnderline"/>
        </w:rPr>
        <w:t>presidential</w:t>
      </w:r>
      <w:r>
        <w:t>.</w:t>
      </w:r>
    </w:p>
    <w:p w14:paraId="342F8D52" w14:textId="77777777" w:rsidR="00706B78" w:rsidRDefault="00706B78" w:rsidP="00706B78">
      <w:r w:rsidRPr="005F02D9">
        <w:rPr>
          <w:rStyle w:val="StyleUnderline"/>
        </w:rPr>
        <w:t>Biden’s main message was that Trump has — by his impulsive actions and refusal to stand for democratic values — given up our position in the world, hurt our alliances, made it hard to enlist our friends and made us less secure. Perhaps with an eye toward polls showing Americans care most about what is happening at home, he argued that “foreign policy is domestic policy and domestic policy is foreign policy.”</w:t>
      </w:r>
      <w:r>
        <w:t xml:space="preserve"> He proceeded to explain what had been lost with Trump’s “chest thumping.” And from the time that Trump equated Nazis and neo-Nazis with counterprotesters in Charlottesville; and to Helsinki, when the president gave one of the most “shameful” performances by a president on foreign soil in taking Russian President Vladimir Putin’s side over our own intelligence services. Biden argues that Trump undermines our democratic alliances by appealing to dictators who “play to his vanity.” Foreign leaders know who Trump is, and as a result, we’ve lost their respect. He vowed to tell the world, “We do not coddle dictators. . . . There will be no more Charlottesvilles, no more Helsinkis.”</w:t>
      </w:r>
    </w:p>
    <w:p w14:paraId="1F4D5A88" w14:textId="77777777" w:rsidR="00706B78" w:rsidRDefault="00706B78" w:rsidP="00706B78">
      <w:r>
        <w:t>“America First,” Biden argued, too often means “America alone.” As we have lost allies, illiberal regimes are gaining influence. Freedom is under attack but Trump “seems to be on the other team,” Biden asserted, and bereft of anything to offer besieged democracies.</w:t>
      </w:r>
    </w:p>
    <w:p w14:paraId="7596E1C7" w14:textId="77777777" w:rsidR="00706B78" w:rsidRDefault="00706B78" w:rsidP="00706B78">
      <w:r>
        <w:t>It is in our “enlightened self-interest” to enhance and support democracy, which is the basis for our alliances and the source of our economy and ingenuity.</w:t>
      </w:r>
    </w:p>
    <w:p w14:paraId="38608F59" w14:textId="77777777" w:rsidR="00706B78" w:rsidRDefault="00706B78" w:rsidP="00706B78">
      <w:r>
        <w:t>Biden made the case that our democracy at home must be strengthened to reassert our leadership internationally. That means everything from education reform to criminal-justice reform to voting rights to anti-corruption efforts to campaign finance reform, even to regular news conferences. Biden also argued that we must restore our moral position in the world which, in turn, means pursuing a long list of immigration reforms (e.g., end child separations and the travel ban) and supporting women’s rights around the world.</w:t>
      </w:r>
    </w:p>
    <w:p w14:paraId="6B680D24" w14:textId="77777777" w:rsidR="00706B78" w:rsidRDefault="00706B78" w:rsidP="00706B78">
      <w:r>
        <w:t>Biden pointed to his own role in founding member of the Transtlantic Commission on Election Integrity to fight back against Russia’s attacks on Western democracies, which included a pledge committing to transparency in campaign finance and to reject the use of fabricated or hacked material. The Democratic front-runner called on his presidential rivals to sign that pledge as well.</w:t>
      </w:r>
    </w:p>
    <w:p w14:paraId="11CD06AE" w14:textId="77777777" w:rsidR="00706B78" w:rsidRDefault="00706B78" w:rsidP="00706B78">
      <w:r>
        <w:t>He then presented an original idea: A global summit for democracy during his first year in office to renew the spirit and shared purpose of the nations of the free world. The summit participants would focus on: fighting corruption; defending against authoritarianism, including election security; and advancing human rights in their own nations and abroad. Biden said he would implore civil society organizations to enlist these ideals in the cause of preserving open democracies and free speech.</w:t>
      </w:r>
    </w:p>
    <w:p w14:paraId="01860A92" w14:textId="77777777" w:rsidR="00706B78" w:rsidRDefault="00706B78" w:rsidP="00706B78">
      <w:pPr>
        <w:rPr>
          <w:rStyle w:val="StyleUnderline"/>
        </w:rPr>
      </w:pPr>
      <w:r>
        <w:t xml:space="preserve">Once more, </w:t>
      </w:r>
      <w:r w:rsidRPr="005F02D9">
        <w:rPr>
          <w:rStyle w:val="StyleUnderline"/>
        </w:rPr>
        <w:t>veering back to domestic policy, Biden made the case that a strong foreign policy relies on a strong U.S. economy. That provided an opening to speak about his efforts to restore the middle class, promote innovation, providing workers with skills to compete and infrastructure. One could argue this has little direct implications for foreign policy, but Biden seemed aware that this is how voters view foreign policy — another reason to enhance our domestic economic and technological prowess.</w:t>
      </w:r>
    </w:p>
    <w:p w14:paraId="0E502FD9" w14:textId="77777777" w:rsidR="00706B78" w:rsidRDefault="00706B78" w:rsidP="00706B78"/>
    <w:p w14:paraId="19E71C6E" w14:textId="35E53E91" w:rsidR="004E43E0" w:rsidRPr="00AA4819" w:rsidRDefault="004E43E0" w:rsidP="004E43E0">
      <w:pPr>
        <w:pStyle w:val="Heading3"/>
        <w:rPr>
          <w:rFonts w:cs="Times New Roman"/>
        </w:rPr>
      </w:pPr>
      <w:bookmarkStart w:id="18" w:name="_Toc13955555"/>
      <w:r w:rsidRPr="00AA4819">
        <w:rPr>
          <w:rFonts w:cs="Times New Roman"/>
        </w:rPr>
        <w:t>Focused Foreign Policy Debate Hurts Democrats</w:t>
      </w:r>
      <w:bookmarkEnd w:id="18"/>
    </w:p>
    <w:p w14:paraId="766905E7" w14:textId="77777777" w:rsidR="004E43E0" w:rsidRPr="00AA4819" w:rsidRDefault="004E43E0" w:rsidP="004E43E0"/>
    <w:p w14:paraId="523A7416" w14:textId="66155D26" w:rsidR="004E43E0" w:rsidRPr="00AA4819" w:rsidRDefault="004E43E0" w:rsidP="004E43E0">
      <w:pPr>
        <w:pStyle w:val="Heading4"/>
        <w:rPr>
          <w:rFonts w:cs="Times New Roman"/>
        </w:rPr>
      </w:pPr>
      <w:r w:rsidRPr="00AA4819">
        <w:rPr>
          <w:rFonts w:cs="Times New Roman"/>
        </w:rPr>
        <w:t>Foreign policy debate will divide Democrats</w:t>
      </w:r>
    </w:p>
    <w:p w14:paraId="27845ED0" w14:textId="77777777" w:rsidR="004E43E0" w:rsidRPr="00AA4819" w:rsidRDefault="004E43E0" w:rsidP="004E43E0">
      <w:pPr>
        <w:rPr>
          <w:rStyle w:val="Style13ptBold"/>
        </w:rPr>
      </w:pPr>
      <w:r w:rsidRPr="00AA4819">
        <w:rPr>
          <w:rStyle w:val="Style13ptBold"/>
        </w:rPr>
        <w:t>Rogin, Washington Post foreign policy and national security columnist, 19</w:t>
      </w:r>
    </w:p>
    <w:p w14:paraId="1C361DD8" w14:textId="77777777" w:rsidR="004E43E0" w:rsidRPr="00AA4819" w:rsidRDefault="004E43E0" w:rsidP="004E43E0">
      <w:r w:rsidRPr="00AA4819">
        <w:t xml:space="preserve">[Josh, 5-23-19, Washington Post, “2020 Democrats must run on foreign policy, not away from “, </w:t>
      </w:r>
      <w:hyperlink r:id="rId25" w:history="1">
        <w:r w:rsidRPr="00AA4819">
          <w:rPr>
            <w:rStyle w:val="Hyperlink"/>
          </w:rPr>
          <w:t>https://www.washingtonpost.com/opinions/global-opinions/2020-democrats-must-run-on-foreign-policy-not-away-from-it/2019/05/23/e08775cc-7d88-11e9-a5b3-34f3edf1351e_story.html?utm_term=.c6aedeef77af</w:t>
        </w:r>
      </w:hyperlink>
      <w:r w:rsidRPr="00AA4819">
        <w:t>, accessed 7-10-19, AFB]</w:t>
      </w:r>
    </w:p>
    <w:p w14:paraId="6323977F" w14:textId="77777777" w:rsidR="004E43E0" w:rsidRPr="00AA4819" w:rsidRDefault="004E43E0" w:rsidP="004E43E0"/>
    <w:p w14:paraId="6777CD88" w14:textId="77777777" w:rsidR="004E43E0" w:rsidRPr="00AA4819" w:rsidRDefault="004E43E0" w:rsidP="004E43E0">
      <w:r w:rsidRPr="00AA4819">
        <w:t xml:space="preserve">Also, </w:t>
      </w:r>
      <w:r w:rsidRPr="00AA4819">
        <w:rPr>
          <w:rStyle w:val="StyleUnderline"/>
        </w:rPr>
        <w:t>Democratic primary voters object to the way the president conducts himself on the world stage, Delaney said. Values, decency and morality are now foreign policy issues, as well.</w:t>
      </w:r>
    </w:p>
    <w:p w14:paraId="7A14D7E8" w14:textId="77777777" w:rsidR="004E43E0" w:rsidRPr="00AA4819" w:rsidRDefault="004E43E0" w:rsidP="004E43E0">
      <w:r w:rsidRPr="00AA4819">
        <w:rPr>
          <w:rStyle w:val="StyleUnderline"/>
        </w:rPr>
        <w:t>That basic frame of a return to normalcy in foreign policy is similar to what the Democratic front-runner, former vice president Joe Biden, is running on, as well. But Biden has yet to articulate a specific foreign policy agenda, and when talking about China, for example, he has stumbled</w:t>
      </w:r>
      <w:r w:rsidRPr="00AA4819">
        <w:t>.</w:t>
      </w:r>
    </w:p>
    <w:p w14:paraId="0CABE901" w14:textId="77777777" w:rsidR="004E43E0" w:rsidRPr="00AA4819" w:rsidRDefault="004E43E0" w:rsidP="004E43E0">
      <w:pPr>
        <w:rPr>
          <w:rStyle w:val="StyleUnderline"/>
        </w:rPr>
      </w:pPr>
      <w:r w:rsidRPr="00AA4819">
        <w:rPr>
          <w:rStyle w:val="StyleUnderline"/>
        </w:rPr>
        <w:t>The two progressive candidates most active on foreign policy are</w:t>
      </w:r>
      <w:r w:rsidRPr="00AA4819">
        <w:t xml:space="preserve"> Sens. Bernie </w:t>
      </w:r>
      <w:r w:rsidRPr="00AA4819">
        <w:rPr>
          <w:rStyle w:val="StyleUnderline"/>
        </w:rPr>
        <w:t>Sanders</w:t>
      </w:r>
      <w:r w:rsidRPr="00AA4819">
        <w:t xml:space="preserve"> (I-Vt.) </w:t>
      </w:r>
      <w:r w:rsidRPr="00AA4819">
        <w:rPr>
          <w:rStyle w:val="StyleUnderline"/>
        </w:rPr>
        <w:t>and</w:t>
      </w:r>
      <w:r w:rsidRPr="00AA4819">
        <w:t xml:space="preserve"> Elizabeth </w:t>
      </w:r>
      <w:r w:rsidRPr="00AA4819">
        <w:rPr>
          <w:rStyle w:val="StyleUnderline"/>
        </w:rPr>
        <w:t>Warren</w:t>
      </w:r>
      <w:r w:rsidRPr="00AA4819">
        <w:t xml:space="preserve"> (D-Mass.). </w:t>
      </w:r>
      <w:r w:rsidRPr="00AA4819">
        <w:rPr>
          <w:rStyle w:val="StyleUnderline"/>
        </w:rPr>
        <w:t>They both want the Democratic Party to pursue a more progressive, less interventionist, less capitalist foreign policy that would represent a wholesale change, as opposed to the tweaks centrists are proposing.</w:t>
      </w:r>
    </w:p>
    <w:p w14:paraId="3A167972" w14:textId="77777777" w:rsidR="004E43E0" w:rsidRPr="00AA4819" w:rsidRDefault="004E43E0" w:rsidP="004E43E0">
      <w:r w:rsidRPr="00AA4819">
        <w:rPr>
          <w:rStyle w:val="StyleUnderline"/>
        </w:rPr>
        <w:t>The fault lines that would emerge if the Democratic primary did turn to a foreign policy focus are clear: the Trans-Pacific Partnership, the trade war with China, Israel, Venezuela, Iran, defense spending and perhaps Russia. The Democratic leadership in Congress has an interest in papering over these differences. When interparty differences emerge on Israel, for example, Republicans are quick to pounce</w:t>
      </w:r>
      <w:r w:rsidRPr="00AA4819">
        <w:t>.</w:t>
      </w:r>
    </w:p>
    <w:p w14:paraId="0B3DD918" w14:textId="5EBE168E" w:rsidR="004E43E0" w:rsidRPr="00AA4819" w:rsidRDefault="004E43E0" w:rsidP="004E43E0">
      <w:r w:rsidRPr="00AA4819">
        <w:t>[Note – Delaney = former Maryland congressman John Delaney, D-MD]</w:t>
      </w:r>
    </w:p>
    <w:p w14:paraId="3D741F33" w14:textId="77777777" w:rsidR="004E43E0" w:rsidRPr="00AA4819" w:rsidRDefault="004E43E0" w:rsidP="004E43E0"/>
    <w:p w14:paraId="01D65BCC" w14:textId="77777777" w:rsidR="00471E65" w:rsidRPr="00AA4819" w:rsidRDefault="00471E65" w:rsidP="00471E65">
      <w:pPr>
        <w:pStyle w:val="Heading3"/>
        <w:rPr>
          <w:rFonts w:cs="Times New Roman"/>
        </w:rPr>
      </w:pPr>
      <w:bookmarkStart w:id="19" w:name="_Toc13955556"/>
      <w:r w:rsidRPr="00AA4819">
        <w:rPr>
          <w:rFonts w:cs="Times New Roman"/>
        </w:rPr>
        <w:t>AT – No Link – Dems Won’t Push Foreign Policy</w:t>
      </w:r>
      <w:bookmarkEnd w:id="19"/>
    </w:p>
    <w:p w14:paraId="178C58C9" w14:textId="77777777" w:rsidR="00471E65" w:rsidRPr="00AA4819" w:rsidRDefault="00471E65" w:rsidP="00471E65"/>
    <w:p w14:paraId="7E36C8EC" w14:textId="77777777" w:rsidR="00471E65" w:rsidRPr="00AA4819" w:rsidRDefault="00471E65" w:rsidP="00471E65">
      <w:pPr>
        <w:pStyle w:val="Heading4"/>
        <w:rPr>
          <w:rFonts w:cs="Times New Roman"/>
        </w:rPr>
      </w:pPr>
      <w:r w:rsidRPr="00AA4819">
        <w:rPr>
          <w:rFonts w:cs="Times New Roman"/>
        </w:rPr>
        <w:t>Dems will campaign on reducing foreign entanglements</w:t>
      </w:r>
    </w:p>
    <w:p w14:paraId="16C6F588" w14:textId="77777777" w:rsidR="00471E65" w:rsidRPr="00AA4819" w:rsidRDefault="00471E65" w:rsidP="00471E65">
      <w:pPr>
        <w:rPr>
          <w:rStyle w:val="Style13ptBold"/>
        </w:rPr>
      </w:pPr>
      <w:r w:rsidRPr="00AA4819">
        <w:rPr>
          <w:rStyle w:val="Style13ptBold"/>
        </w:rPr>
        <w:t>Ward, Vox International Security and Defense writer, 19</w:t>
      </w:r>
    </w:p>
    <w:p w14:paraId="69C6162E" w14:textId="77777777" w:rsidR="00471E65" w:rsidRPr="00AA4819" w:rsidRDefault="00471E65" w:rsidP="00471E65">
      <w:r w:rsidRPr="00AA4819">
        <w:t xml:space="preserve">[Alex, 6/26/19, Vox, “Trade, defense, and Israel: 2020 Democrats’ foreign policy flashpoints” </w:t>
      </w:r>
      <w:hyperlink r:id="rId26" w:history="1">
        <w:r w:rsidRPr="00AA4819">
          <w:rPr>
            <w:rStyle w:val="Hyperlink"/>
          </w:rPr>
          <w:t>https://www.vox.com/2019/6/26/18758787/2020-democrats-debate-foreign-policy-trade-defense-israel accessed 7-8-19</w:t>
        </w:r>
      </w:hyperlink>
      <w:r w:rsidRPr="00AA4819">
        <w:t xml:space="preserve"> EO]</w:t>
      </w:r>
    </w:p>
    <w:p w14:paraId="6F4DD041" w14:textId="77777777" w:rsidR="00471E65" w:rsidRPr="00AA4819" w:rsidRDefault="00471E65" w:rsidP="00471E65">
      <w:r w:rsidRPr="00AA4819">
        <w:t>Military and defense</w:t>
      </w:r>
    </w:p>
    <w:p w14:paraId="173B3CE2" w14:textId="77777777" w:rsidR="00471E65" w:rsidRPr="00AA4819" w:rsidRDefault="00471E65" w:rsidP="00471E65">
      <w:r w:rsidRPr="00AA4819">
        <w:rPr>
          <w:rStyle w:val="StyleUnderline"/>
        </w:rPr>
        <w:t>Every Democratic candidate is likely to call for military restraint and an end to the years long war in Afghanistan and other military engagements around the world. The Democratic base (and many Trump supporters) is tired of the US fighting in the Middle East, Central Asia, and elsewhere</w:t>
      </w:r>
      <w:r w:rsidRPr="00AA4819">
        <w:t>.</w:t>
      </w:r>
    </w:p>
    <w:p w14:paraId="569B79E6" w14:textId="77777777" w:rsidR="00471E65" w:rsidRPr="00AA4819" w:rsidRDefault="00471E65" w:rsidP="00471E65">
      <w:pPr>
        <w:rPr>
          <w:rStyle w:val="StyleUnderline"/>
        </w:rPr>
      </w:pPr>
      <w:r w:rsidRPr="00AA4819">
        <w:t xml:space="preserve">But </w:t>
      </w:r>
      <w:r w:rsidRPr="00AA4819">
        <w:rPr>
          <w:rStyle w:val="StyleUnderline"/>
        </w:rPr>
        <w:t>the US president is also the military’s commander in chief, meaning candidates vying for that position must tussle over how they would oversee America’s armed forces.</w:t>
      </w:r>
    </w:p>
    <w:p w14:paraId="25A0578E" w14:textId="77777777" w:rsidR="00471E65" w:rsidRPr="00AA4819" w:rsidRDefault="00471E65" w:rsidP="00471E65">
      <w:r w:rsidRPr="00AA4819">
        <w:t xml:space="preserve">The likeliest fight will be on a deceivingly simple question: </w:t>
      </w:r>
      <w:r w:rsidRPr="00AA4819">
        <w:rPr>
          <w:rStyle w:val="StyleUnderline"/>
        </w:rPr>
        <w:t>How much should the US spend on its military?</w:t>
      </w:r>
    </w:p>
    <w:p w14:paraId="134BA4C0" w14:textId="77777777" w:rsidR="00471E65" w:rsidRPr="00AA4819" w:rsidRDefault="00471E65" w:rsidP="00471E65">
      <w:r w:rsidRPr="00AA4819">
        <w:rPr>
          <w:rStyle w:val="StyleUnderline"/>
        </w:rPr>
        <w:t>For Sanders and Warren, the answer is simple: a lot less. They note that the US spends vastly more on defense than many nations combined, despite having few clear successes to show for it in recent decades. Reducing the military’s war chest, they say, would free up billions to spend on health care, education, and other areas while still leaving plenty left over to spend on security</w:t>
      </w:r>
      <w:r w:rsidRPr="00AA4819">
        <w:t>.</w:t>
      </w:r>
    </w:p>
    <w:p w14:paraId="57FC1C23" w14:textId="77777777" w:rsidR="00471E65" w:rsidRPr="00AA4819" w:rsidRDefault="00471E65" w:rsidP="00471E65">
      <w:pPr>
        <w:rPr>
          <w:rStyle w:val="StyleUnderline"/>
        </w:rPr>
      </w:pPr>
      <w:r w:rsidRPr="00AA4819">
        <w:rPr>
          <w:rStyle w:val="StyleUnderline"/>
        </w:rPr>
        <w:t>That</w:t>
      </w:r>
      <w:r w:rsidRPr="00AA4819">
        <w:t xml:space="preserve"> argument </w:t>
      </w:r>
      <w:r w:rsidRPr="00AA4819">
        <w:rPr>
          <w:rStyle w:val="StyleUnderline"/>
        </w:rPr>
        <w:t>leads some experts to raise an eyebrow. “The progressives seem to be suggesting you can significantly cut the budget while confronting Russia and China, which is wishful thinking at best, at least if one looks at the next four years,” says Thomas Wright, a US foreign policy expert at the Brookings Institution think tank in DC.</w:t>
      </w:r>
    </w:p>
    <w:p w14:paraId="7DD04201" w14:textId="77777777" w:rsidR="00471E65" w:rsidRPr="00AA4819" w:rsidRDefault="00471E65" w:rsidP="00471E65">
      <w:pPr>
        <w:rPr>
          <w:rStyle w:val="StyleUnderline"/>
        </w:rPr>
      </w:pPr>
      <w:r w:rsidRPr="00AA4819">
        <w:t xml:space="preserve">Some of the </w:t>
      </w:r>
      <w:r w:rsidRPr="00AA4819">
        <w:rPr>
          <w:rStyle w:val="StyleUnderline"/>
        </w:rPr>
        <w:t>more traditional foreign policy candidates, like Buttigieg, seem to agree. “Meeting the challenge of China means we must maintain investments in a military that can deter aggression and adventurism,” he said in his June foreign policy speech</w:t>
      </w:r>
      <w:r w:rsidRPr="00AA4819">
        <w:t xml:space="preserve">. And </w:t>
      </w:r>
      <w:r w:rsidRPr="00AA4819">
        <w:rPr>
          <w:rStyle w:val="StyleUnderline"/>
        </w:rPr>
        <w:t>while Biden has not talked much about defense on the campaign trail, he did back Obama’s repeated calls to trim the military’s budget.</w:t>
      </w:r>
    </w:p>
    <w:p w14:paraId="398111A8" w14:textId="77777777" w:rsidR="00471E65" w:rsidRPr="00AA4819" w:rsidRDefault="00471E65" w:rsidP="00471E65">
      <w:pPr>
        <w:rPr>
          <w:rStyle w:val="StyleUnderline"/>
        </w:rPr>
      </w:pPr>
      <w:r w:rsidRPr="00AA4819">
        <w:t xml:space="preserve">It’s worth noting that </w:t>
      </w:r>
      <w:r w:rsidRPr="00AA4819">
        <w:rPr>
          <w:rStyle w:val="StyleUnderline"/>
        </w:rPr>
        <w:t>no candidate in the race so far has talked very specifically about when they would use military force.</w:t>
      </w:r>
    </w:p>
    <w:p w14:paraId="278F2616" w14:textId="77777777" w:rsidR="00471E65" w:rsidRPr="00AA4819" w:rsidRDefault="00471E65" w:rsidP="00471E65">
      <w:r w:rsidRPr="00AA4819">
        <w:t xml:space="preserve">Still, </w:t>
      </w:r>
      <w:r w:rsidRPr="00AA4819">
        <w:rPr>
          <w:rStyle w:val="StyleUnderline"/>
        </w:rPr>
        <w:t>many will surely want to hear Democrats talk about how they’d deal with the critical foreign conflicts and crises the US currently faces</w:t>
      </w:r>
      <w:r w:rsidRPr="00AA4819">
        <w:t>.</w:t>
      </w:r>
    </w:p>
    <w:p w14:paraId="39B4DB7B" w14:textId="77777777" w:rsidR="00471E65" w:rsidRPr="00AA4819" w:rsidRDefault="00471E65" w:rsidP="00471E65">
      <w:pPr>
        <w:rPr>
          <w:rStyle w:val="StyleUnderline"/>
        </w:rPr>
      </w:pPr>
      <w:r w:rsidRPr="00AA4819">
        <w:t xml:space="preserve">For example: </w:t>
      </w:r>
      <w:r w:rsidRPr="00AA4819">
        <w:rPr>
          <w:rStyle w:val="StyleUnderline"/>
        </w:rPr>
        <w:t>Would any of the candidates vow to remove all US troops from Afghanistan by their first term? Will they pull all troops out of Iraq or Syria? Or will they say a residual force must remain to combat terrorists in the region? And how much money should the government spend on providing benefits to troops in uniform and veterans out of it?</w:t>
      </w:r>
    </w:p>
    <w:p w14:paraId="6A54CE14" w14:textId="77777777" w:rsidR="00471E65" w:rsidRPr="00AA4819" w:rsidRDefault="00471E65" w:rsidP="00471E65">
      <w:r w:rsidRPr="00AA4819">
        <w:t>Democrats can’t avoid those questions forever.</w:t>
      </w:r>
    </w:p>
    <w:p w14:paraId="5272D1A5" w14:textId="77777777" w:rsidR="00471E65" w:rsidRPr="00AA4819" w:rsidRDefault="00471E65" w:rsidP="00471E65"/>
    <w:p w14:paraId="5371BDC6" w14:textId="77777777" w:rsidR="004E43E0" w:rsidRPr="00AA4819" w:rsidRDefault="004E43E0" w:rsidP="004E43E0">
      <w:pPr>
        <w:pStyle w:val="Heading3"/>
        <w:rPr>
          <w:rFonts w:cs="Times New Roman"/>
        </w:rPr>
      </w:pPr>
      <w:bookmarkStart w:id="20" w:name="_Toc13955557"/>
      <w:r w:rsidRPr="00AA4819">
        <w:rPr>
          <w:rFonts w:cs="Times New Roman"/>
        </w:rPr>
        <w:t>AT – Democrats Can’t Gain on Foreign Policy</w:t>
      </w:r>
      <w:bookmarkEnd w:id="20"/>
    </w:p>
    <w:p w14:paraId="4D8A269A" w14:textId="77777777" w:rsidR="004E43E0" w:rsidRPr="00AA4819" w:rsidRDefault="004E43E0" w:rsidP="004E43E0"/>
    <w:p w14:paraId="47F7BB56" w14:textId="77777777" w:rsidR="004E43E0" w:rsidRPr="00AA4819" w:rsidRDefault="004E43E0" w:rsidP="004E43E0">
      <w:pPr>
        <w:pStyle w:val="Heading4"/>
        <w:rPr>
          <w:rFonts w:cs="Times New Roman"/>
        </w:rPr>
      </w:pPr>
      <w:r w:rsidRPr="00AA4819">
        <w:rPr>
          <w:rFonts w:cs="Times New Roman"/>
        </w:rPr>
        <w:t>Democrats can gain support – Centrist foreign policy approach will be key in 2020</w:t>
      </w:r>
    </w:p>
    <w:p w14:paraId="05DAA079" w14:textId="77777777" w:rsidR="004E43E0" w:rsidRPr="00AA4819" w:rsidRDefault="004E43E0" w:rsidP="004E43E0">
      <w:pPr>
        <w:rPr>
          <w:rStyle w:val="Style13ptBold"/>
        </w:rPr>
      </w:pPr>
      <w:r w:rsidRPr="00AA4819">
        <w:rPr>
          <w:rStyle w:val="Style13ptBold"/>
        </w:rPr>
        <w:t>Rogin, Washington Post foreign policy and national security columnist, 19</w:t>
      </w:r>
    </w:p>
    <w:p w14:paraId="2F4AE759" w14:textId="77777777" w:rsidR="004E43E0" w:rsidRPr="00AA4819" w:rsidRDefault="004E43E0" w:rsidP="004E43E0">
      <w:r w:rsidRPr="00AA4819">
        <w:t xml:space="preserve">[Josh, 5-23-19, Washington Post, “2020 Democrats must run on foreign policy, not away from “, </w:t>
      </w:r>
      <w:hyperlink r:id="rId27" w:history="1">
        <w:r w:rsidRPr="00AA4819">
          <w:rPr>
            <w:rStyle w:val="Hyperlink"/>
          </w:rPr>
          <w:t>https://www.washingtonpost.com/opinions/global-opinions/2020-democrats-must-run-on-foreign-policy-not-away-from-it/2019/05/23/e08775cc-7d88-11e9-a5b3-34f3edf1351e_story.html?utm_term=.c6aedeef77af</w:t>
        </w:r>
      </w:hyperlink>
      <w:r w:rsidRPr="00AA4819">
        <w:t>, accessed 7-10-19, AFB]</w:t>
      </w:r>
    </w:p>
    <w:p w14:paraId="679A0D4F" w14:textId="77777777" w:rsidR="004E43E0" w:rsidRPr="00AA4819" w:rsidRDefault="004E43E0" w:rsidP="004E43E0"/>
    <w:p w14:paraId="1BFD7096" w14:textId="77777777" w:rsidR="004E43E0" w:rsidRPr="00AA4819" w:rsidRDefault="004E43E0" w:rsidP="004E43E0">
      <w:pPr>
        <w:rPr>
          <w:rStyle w:val="StyleUnderline"/>
        </w:rPr>
      </w:pPr>
      <w:r w:rsidRPr="00AA4819">
        <w:rPr>
          <w:rStyle w:val="StyleUnderline"/>
        </w:rPr>
        <w:t>Delaney argues that Trump’s nationalist tendencies and the negative results have pushed Democratic voters back toward a more centrist, traditional foreign policy position. It’s a fact that more centrist Democrat national security candidates were elected during the midterm elections in 2018 than progressives.</w:t>
      </w:r>
    </w:p>
    <w:p w14:paraId="64D4D8A5" w14:textId="77777777" w:rsidR="004E43E0" w:rsidRPr="00AA4819" w:rsidRDefault="004E43E0" w:rsidP="004E43E0">
      <w:pPr>
        <w:rPr>
          <w:rStyle w:val="StyleUnderline"/>
        </w:rPr>
      </w:pPr>
      <w:r w:rsidRPr="00AA4819">
        <w:rPr>
          <w:rStyle w:val="StyleUnderline"/>
        </w:rPr>
        <w:t>“We were trending toward isolationism as a party, in many ways. But Trump’s brand of nationalism is being rejected by many Democratic primary voters,” Delaney said. “That’s a positive step for the party.”</w:t>
      </w:r>
    </w:p>
    <w:p w14:paraId="54882DF2" w14:textId="77777777" w:rsidR="004E43E0" w:rsidRPr="00AA4819" w:rsidRDefault="004E43E0" w:rsidP="004E43E0">
      <w:pPr>
        <w:rPr>
          <w:rStyle w:val="StyleUnderline"/>
        </w:rPr>
      </w:pPr>
      <w:r w:rsidRPr="00AA4819">
        <w:t xml:space="preserve">The truth is, we don’t know which foreign policy Democratic voters favor because they haven’t been presented with a clear and honest choice. </w:t>
      </w:r>
      <w:r w:rsidRPr="00AA4819">
        <w:rPr>
          <w:rStyle w:val="StyleUnderline"/>
        </w:rPr>
        <w:t>In 2020, foreign policy will be on the minds of all Americans, and if Democratic presidential candidates don’t engage in the debate, they will lose it.</w:t>
      </w:r>
    </w:p>
    <w:p w14:paraId="07578E5C" w14:textId="77777777" w:rsidR="004E43E0" w:rsidRPr="00AA4819" w:rsidRDefault="004E43E0" w:rsidP="004E43E0">
      <w:r w:rsidRPr="00AA4819">
        <w:t>[Note – Delaney = former Maryland congressman John Delaney, D-MD]</w:t>
      </w:r>
    </w:p>
    <w:p w14:paraId="44FD130C" w14:textId="77777777" w:rsidR="004E43E0" w:rsidRPr="00AA4819" w:rsidRDefault="004E43E0" w:rsidP="004E43E0"/>
    <w:p w14:paraId="3C96D123" w14:textId="77777777" w:rsidR="00471E65" w:rsidRPr="00AA4819" w:rsidRDefault="00471E65" w:rsidP="00471E65">
      <w:pPr>
        <w:pStyle w:val="Heading3"/>
        <w:rPr>
          <w:rFonts w:cs="Times New Roman"/>
        </w:rPr>
      </w:pPr>
      <w:bookmarkStart w:id="21" w:name="_Toc13955558"/>
      <w:r w:rsidRPr="00AA4819">
        <w:rPr>
          <w:rFonts w:cs="Times New Roman"/>
        </w:rPr>
        <w:t>AT – Voters Don’t Care</w:t>
      </w:r>
      <w:bookmarkEnd w:id="21"/>
    </w:p>
    <w:p w14:paraId="00E20495" w14:textId="77777777" w:rsidR="00471E65" w:rsidRPr="00AA4819" w:rsidRDefault="00471E65" w:rsidP="00471E65"/>
    <w:p w14:paraId="79D68BF0" w14:textId="5E9F36FA" w:rsidR="00471E65" w:rsidRPr="00AA4819" w:rsidRDefault="00471E65" w:rsidP="00471E65">
      <w:pPr>
        <w:pStyle w:val="Heading4"/>
        <w:rPr>
          <w:rFonts w:cs="Times New Roman"/>
        </w:rPr>
      </w:pPr>
      <w:r w:rsidRPr="00AA4819">
        <w:rPr>
          <w:rFonts w:cs="Times New Roman"/>
        </w:rPr>
        <w:t xml:space="preserve">Voters will care – </w:t>
      </w:r>
      <w:r w:rsidR="004E43E0" w:rsidRPr="00AA4819">
        <w:rPr>
          <w:rFonts w:cs="Times New Roman"/>
        </w:rPr>
        <w:t>our evidence</w:t>
      </w:r>
      <w:r w:rsidRPr="00AA4819">
        <w:rPr>
          <w:rFonts w:cs="Times New Roman"/>
        </w:rPr>
        <w:t xml:space="preserve"> assume</w:t>
      </w:r>
      <w:r w:rsidR="004E43E0" w:rsidRPr="00AA4819">
        <w:rPr>
          <w:rFonts w:cs="Times New Roman"/>
        </w:rPr>
        <w:t>s</w:t>
      </w:r>
      <w:r w:rsidRPr="00AA4819">
        <w:rPr>
          <w:rFonts w:cs="Times New Roman"/>
        </w:rPr>
        <w:t xml:space="preserve"> alt causes</w:t>
      </w:r>
    </w:p>
    <w:p w14:paraId="36C35ECA" w14:textId="77777777" w:rsidR="00471E65" w:rsidRPr="00AA4819" w:rsidRDefault="00471E65" w:rsidP="00471E65">
      <w:pPr>
        <w:rPr>
          <w:rStyle w:val="Style13ptBold"/>
        </w:rPr>
      </w:pPr>
      <w:r w:rsidRPr="00AA4819">
        <w:rPr>
          <w:rStyle w:val="Style13ptBold"/>
        </w:rPr>
        <w:t>Ward, Vox Staff Writer for International Security and Defense, 19</w:t>
      </w:r>
    </w:p>
    <w:p w14:paraId="00184048" w14:textId="77777777" w:rsidR="00471E65" w:rsidRPr="00AA4819" w:rsidRDefault="00471E65" w:rsidP="00471E65">
      <w:r w:rsidRPr="00AA4819">
        <w:t xml:space="preserve">[Alex, 6/26/19, Vox, “Trade, defense, and Israel: 2020 Democrats’ foreign policy flashpoints” </w:t>
      </w:r>
      <w:hyperlink r:id="rId28" w:history="1">
        <w:r w:rsidRPr="00AA4819">
          <w:rPr>
            <w:rStyle w:val="Hyperlink"/>
          </w:rPr>
          <w:t>https://www.vox.com/2019/6/26/18758787/2020-democrats-debate-foreign-policy-trade-defense-israel accessed 7-8-19</w:t>
        </w:r>
      </w:hyperlink>
      <w:r w:rsidRPr="00AA4819">
        <w:t xml:space="preserve"> EO]</w:t>
      </w:r>
    </w:p>
    <w:p w14:paraId="3D66B5EA" w14:textId="77777777" w:rsidR="00471E65" w:rsidRPr="00AA4819" w:rsidRDefault="00471E65" w:rsidP="00471E65">
      <w:r w:rsidRPr="00AA4819">
        <w:rPr>
          <w:rStyle w:val="StyleUnderline"/>
        </w:rPr>
        <w:t>Most Americans tend to vote on issues closer to home, like health care and the economy, rather than foreign policy</w:t>
      </w:r>
      <w:r w:rsidRPr="00AA4819">
        <w:t>. They’re unlikely to pull the lever for a candidate based on that candidate’s worldview or thoughts on grand strategy.</w:t>
      </w:r>
    </w:p>
    <w:p w14:paraId="285DAED9" w14:textId="77777777" w:rsidR="00471E65" w:rsidRPr="00AA4819" w:rsidRDefault="00471E65" w:rsidP="00471E65">
      <w:pPr>
        <w:rPr>
          <w:rStyle w:val="StyleUnderline"/>
        </w:rPr>
      </w:pPr>
      <w:r w:rsidRPr="00AA4819">
        <w:rPr>
          <w:rStyle w:val="StyleUnderline"/>
        </w:rPr>
        <w:t xml:space="preserve">But experts say there are a few </w:t>
      </w:r>
      <w:r w:rsidRPr="00AA4819">
        <w:rPr>
          <w:rStyle w:val="Emphasis"/>
        </w:rPr>
        <w:t>key</w:t>
      </w:r>
      <w:r w:rsidRPr="00AA4819">
        <w:rPr>
          <w:rStyle w:val="StyleUnderline"/>
        </w:rPr>
        <w:t xml:space="preserve"> foreign policy issues that have the potential both to resonate with American voters and to expose important ideological rifts among the 2020 Democratic candidates</w:t>
      </w:r>
      <w:r w:rsidRPr="00AA4819">
        <w:t xml:space="preserve"> — </w:t>
      </w:r>
      <w:r w:rsidRPr="00AA4819">
        <w:rPr>
          <w:rStyle w:val="StyleUnderline"/>
        </w:rPr>
        <w:t>including</w:t>
      </w:r>
      <w:r w:rsidRPr="00AA4819">
        <w:t xml:space="preserve"> trade and the global economy, </w:t>
      </w:r>
      <w:r w:rsidRPr="00AA4819">
        <w:rPr>
          <w:rStyle w:val="StyleUnderline"/>
        </w:rPr>
        <w:t>military and defense spending</w:t>
      </w:r>
      <w:r w:rsidRPr="00AA4819">
        <w:t>, and the Israeli-Palestinian conflict.</w:t>
      </w:r>
    </w:p>
    <w:p w14:paraId="2D097DF8" w14:textId="4719BF8B" w:rsidR="00471E65" w:rsidRPr="00AA4819" w:rsidRDefault="00471E65" w:rsidP="00471E65"/>
    <w:p w14:paraId="2B0F109F" w14:textId="77777777" w:rsidR="000842D2" w:rsidRDefault="00F32F1D" w:rsidP="00F32F1D">
      <w:pPr>
        <w:pStyle w:val="Heading3"/>
        <w:rPr>
          <w:rFonts w:cs="Times New Roman"/>
        </w:rPr>
      </w:pPr>
      <w:bookmarkStart w:id="22" w:name="_Toc13955559"/>
      <w:r w:rsidRPr="00AA4819">
        <w:rPr>
          <w:rFonts w:cs="Times New Roman"/>
        </w:rPr>
        <w:t>AT – Public Doesn’t Care/Get Foreign Policy</w:t>
      </w:r>
      <w:bookmarkEnd w:id="22"/>
    </w:p>
    <w:p w14:paraId="69FE5021" w14:textId="4E5842FF" w:rsidR="00F32F1D" w:rsidRPr="00AA4819" w:rsidRDefault="00F32F1D" w:rsidP="00F32F1D"/>
    <w:p w14:paraId="5C54ED36" w14:textId="77777777" w:rsidR="00F32F1D" w:rsidRPr="00AA4819" w:rsidRDefault="00F32F1D" w:rsidP="00F32F1D">
      <w:pPr>
        <w:pStyle w:val="Heading4"/>
        <w:rPr>
          <w:rFonts w:cs="Times New Roman"/>
        </w:rPr>
      </w:pPr>
      <w:r w:rsidRPr="00AA4819">
        <w:rPr>
          <w:rFonts w:cs="Times New Roman"/>
        </w:rPr>
        <w:t>The public does care about foreign policy – framing in terms of everyday terms – like economics – ensures the link</w:t>
      </w:r>
    </w:p>
    <w:p w14:paraId="411D07AF" w14:textId="77777777" w:rsidR="00F32F1D" w:rsidRPr="00AA4819" w:rsidRDefault="00F32F1D" w:rsidP="00F32F1D">
      <w:pPr>
        <w:rPr>
          <w:rStyle w:val="Style13ptBold"/>
        </w:rPr>
      </w:pPr>
      <w:r w:rsidRPr="00AA4819">
        <w:rPr>
          <w:rStyle w:val="Style13ptBold"/>
        </w:rPr>
        <w:t>Grunstein, World Politics Review editor-in-chief, 19</w:t>
      </w:r>
    </w:p>
    <w:p w14:paraId="11BCA0F7" w14:textId="77777777" w:rsidR="00F32F1D" w:rsidRPr="00AA4819" w:rsidRDefault="00F32F1D" w:rsidP="00F32F1D">
      <w:r w:rsidRPr="00AA4819">
        <w:t xml:space="preserve">[Judah, 5-8-19, World Politics Review, “Are Elites Driving the U.S. Foreign Policy Debate, or Everyday Americans?”, </w:t>
      </w:r>
      <w:hyperlink r:id="rId29" w:history="1">
        <w:r w:rsidRPr="00AA4819">
          <w:rPr>
            <w:rStyle w:val="Hyperlink"/>
          </w:rPr>
          <w:t>https://www.worldpoliticsreview.com/articles/27826/are-elites-driving-the-u-s-foreign-policy-debate-or-everyday-americans</w:t>
        </w:r>
      </w:hyperlink>
      <w:r w:rsidRPr="00AA4819">
        <w:t>, accessed 7-10-19, AFB]</w:t>
      </w:r>
    </w:p>
    <w:p w14:paraId="0C77D5C9" w14:textId="77777777" w:rsidR="00F32F1D" w:rsidRPr="00AA4819" w:rsidRDefault="00F32F1D" w:rsidP="00F32F1D"/>
    <w:p w14:paraId="6C514061" w14:textId="77777777" w:rsidR="00F32F1D" w:rsidRPr="00AA4819" w:rsidRDefault="00F32F1D" w:rsidP="00F32F1D">
      <w:pPr>
        <w:rPr>
          <w:rStyle w:val="StyleUnderline"/>
        </w:rPr>
      </w:pPr>
      <w:r w:rsidRPr="00AA4819">
        <w:rPr>
          <w:rStyle w:val="StyleUnderline"/>
        </w:rPr>
        <w:t>The 2020 U.S. presidential election is still a year and a half away, but the debate over the future of American foreign policy is already taking shape</w:t>
      </w:r>
      <w:r w:rsidRPr="00AA4819">
        <w:t xml:space="preserve">. For now, that debate is primarily taking place among foreign policy experts, with a few of the Democratic presidential hopefuls also offering outlines of their priorities for American engagement with the world. But </w:t>
      </w:r>
      <w:r w:rsidRPr="00AA4819">
        <w:rPr>
          <w:rStyle w:val="StyleUnderline"/>
        </w:rPr>
        <w:t>a report published this week by the Center for American Progress unintentionally raises an interesting question: Is expert opinion among the foreign policy elite driving that debate, or is it the popular attitudes of everyday Americans?</w:t>
      </w:r>
    </w:p>
    <w:p w14:paraId="44F3C3B3" w14:textId="77777777" w:rsidR="000842D2" w:rsidRDefault="00F32F1D" w:rsidP="00F32F1D">
      <w:pPr>
        <w:rPr>
          <w:rStyle w:val="StyleUnderline"/>
        </w:rPr>
      </w:pPr>
      <w:r w:rsidRPr="00AA4819">
        <w:rPr>
          <w:rStyle w:val="StyleUnderline"/>
        </w:rPr>
        <w:t>If I say the report unintentionally raises this question, it is because of its title, “America Adrift: How the U.S. Foreign Policy Debate Misses What Voters Really Want.” A closer inspection of the findings, though, suggests that the divide between popular attitudes and expert opinion on the broad goals of U.S. foreign policy is less pronounced than that.</w:t>
      </w:r>
    </w:p>
    <w:p w14:paraId="52AAE3EF" w14:textId="7BFD7162" w:rsidR="00F32F1D" w:rsidRPr="00AA4819" w:rsidRDefault="00F32F1D" w:rsidP="00F32F1D">
      <w:pPr>
        <w:rPr>
          <w:rStyle w:val="StyleUnderline"/>
        </w:rPr>
      </w:pPr>
      <w:r w:rsidRPr="00AA4819">
        <w:t xml:space="preserve">Using focus groups and online surveys, </w:t>
      </w:r>
      <w:r w:rsidRPr="00AA4819">
        <w:rPr>
          <w:rStyle w:val="StyleUnderline"/>
        </w:rPr>
        <w:t>the report’s authors try to determine whether “voters in Western societies [are] experiencing a genuine attitudinal break with the old democratic order, or rather, are they going through a corrective period based on years of pent-up frustrations about economic and social conditions that have yet to improve?”</w:t>
      </w:r>
    </w:p>
    <w:p w14:paraId="00F717B4" w14:textId="77777777" w:rsidR="00F32F1D" w:rsidRPr="00AA4819" w:rsidRDefault="00F32F1D" w:rsidP="00F32F1D">
      <w:pPr>
        <w:rPr>
          <w:rStyle w:val="StyleUnderline"/>
        </w:rPr>
      </w:pPr>
      <w:r w:rsidRPr="00AA4819">
        <w:rPr>
          <w:rStyle w:val="StyleUnderline"/>
        </w:rPr>
        <w:t>They cite the by now familiar litany of developments that have foreign policy experts wringing their hands about the state of the international order: Brexit, the election of</w:t>
      </w:r>
      <w:r w:rsidRPr="00AA4819">
        <w:t xml:space="preserve"> Donald </w:t>
      </w:r>
      <w:r w:rsidRPr="00AA4819">
        <w:rPr>
          <w:rStyle w:val="StyleUnderline"/>
        </w:rPr>
        <w:t>Trump</w:t>
      </w:r>
      <w:r w:rsidRPr="00AA4819">
        <w:t xml:space="preserve"> as U.S. president, the rise of far-right and anti-immigrant parties in Europe, </w:t>
      </w:r>
      <w:r w:rsidRPr="00AA4819">
        <w:rPr>
          <w:rStyle w:val="StyleUnderline"/>
        </w:rPr>
        <w:t>and the rise of nondemocratic rivals and competitors like China and Russia.</w:t>
      </w:r>
    </w:p>
    <w:p w14:paraId="2254F9A2" w14:textId="77777777" w:rsidR="00F32F1D" w:rsidRPr="00AA4819" w:rsidRDefault="00F32F1D" w:rsidP="00F32F1D">
      <w:pPr>
        <w:rPr>
          <w:rStyle w:val="StyleUnderline"/>
        </w:rPr>
      </w:pPr>
      <w:r w:rsidRPr="00AA4819">
        <w:t xml:space="preserve">Their findings make clear that </w:t>
      </w:r>
      <w:r w:rsidRPr="00AA4819">
        <w:rPr>
          <w:rStyle w:val="StyleUnderline"/>
        </w:rPr>
        <w:t>there is a language barrier between how experts discuss these issues and how they are popularly understood. As the report puts it, “traditional language from foreign policy experts… uniformly fell flat with voters in our groups.”</w:t>
      </w:r>
      <w:r w:rsidRPr="00AA4819">
        <w:t xml:space="preserve"> There’s also this, a sentence to fill pundit-bashers with glee: “</w:t>
      </w:r>
      <w:r w:rsidRPr="00AA4819">
        <w:rPr>
          <w:rStyle w:val="StyleUnderline"/>
        </w:rPr>
        <w:t>When asked what the phrase ‘maintaining the liberal international order’ indicated to them, all but one of the participants in our focus groups drew a blank. Voters across educational lines simply did not understand what any of these phrases and ideas meant or implied.”</w:t>
      </w:r>
    </w:p>
    <w:p w14:paraId="709ACE6D" w14:textId="77777777" w:rsidR="000842D2" w:rsidRDefault="00F32F1D" w:rsidP="00F32F1D">
      <w:pPr>
        <w:rPr>
          <w:rStyle w:val="StyleUnderline"/>
        </w:rPr>
      </w:pPr>
      <w:r w:rsidRPr="00AA4819">
        <w:rPr>
          <w:rStyle w:val="StyleUnderline"/>
        </w:rPr>
        <w:t>Given such a failure to communicate, you’d expect the voters’ responses to basic attitudinal questions about the priorities and goals of U.S. foreign policy to diverge dramatically from the broad contours of the expert consensus on U.S. foreign policy. Instead, they correlate pretty well</w:t>
      </w:r>
      <w:r w:rsidRPr="00AA4819">
        <w:t xml:space="preserve">. </w:t>
      </w:r>
      <w:r w:rsidRPr="00AA4819">
        <w:rPr>
          <w:rStyle w:val="StyleUnderline"/>
        </w:rPr>
        <w:t>The top five goals for the report’s respondents were: protecting the U.S. homeland from attack</w:t>
      </w:r>
      <w:r w:rsidRPr="00AA4819">
        <w:t xml:space="preserve"> and U.S. democracy from interference; </w:t>
      </w:r>
      <w:r w:rsidRPr="00AA4819">
        <w:rPr>
          <w:rStyle w:val="StyleUnderline"/>
        </w:rPr>
        <w:t>ensuring that U.S. workers are protected and that international trade policies are fair for U.S. companies; and working with allies and international institutions on global challenges</w:t>
      </w:r>
      <w:r w:rsidRPr="00AA4819">
        <w:t xml:space="preserve"> like climate change and poverty. </w:t>
      </w:r>
      <w:r w:rsidRPr="00AA4819">
        <w:rPr>
          <w:rStyle w:val="StyleUnderline"/>
        </w:rPr>
        <w:t>All of these registered above 65 percent as either a “top” or “very important” priority. While the experts might have ranked them differently, and with varying levels of support, the voters’ preferences on these and other items on the list still read like a fairly solid endorsement of the tenets of U.S. foreign policy.</w:t>
      </w:r>
    </w:p>
    <w:p w14:paraId="32220B1B" w14:textId="77777777" w:rsidR="000842D2" w:rsidRDefault="00F32F1D" w:rsidP="00F32F1D">
      <w:pPr>
        <w:rPr>
          <w:rStyle w:val="StyleUnderline"/>
        </w:rPr>
      </w:pPr>
      <w:r w:rsidRPr="00AA4819">
        <w:rPr>
          <w:rStyle w:val="StyleUnderline"/>
        </w:rPr>
        <w:t>Similarly, a majority of respondents identify with the idea that American strength comes from its global leadership and partnerships, rather than from an internal focus</w:t>
      </w:r>
      <w:r w:rsidRPr="00AA4819">
        <w:t xml:space="preserve">. And in terms of attitudinal worldviews, the respondents could easily be mistaken for card-carrying members of the foreign policy commentariat. </w:t>
      </w:r>
      <w:r w:rsidRPr="00AA4819">
        <w:rPr>
          <w:rStyle w:val="StyleUnderline"/>
        </w:rPr>
        <w:t>International cooperation to address new threats and global challenges places high, as does the notion that international trade and alliances benefit the U.S.</w:t>
      </w:r>
    </w:p>
    <w:p w14:paraId="630B888F" w14:textId="7DEE182A" w:rsidR="00F32F1D" w:rsidRPr="00AA4819" w:rsidRDefault="00F32F1D" w:rsidP="00F32F1D">
      <w:pPr>
        <w:rPr>
          <w:rStyle w:val="StyleUnderline"/>
        </w:rPr>
      </w:pPr>
      <w:r w:rsidRPr="00AA4819">
        <w:rPr>
          <w:rStyle w:val="StyleUnderline"/>
        </w:rPr>
        <w:t>Where there are shifts—some</w:t>
      </w:r>
      <w:r w:rsidRPr="00AA4819">
        <w:t xml:space="preserve"> generational, others </w:t>
      </w:r>
      <w:r w:rsidRPr="00AA4819">
        <w:rPr>
          <w:rStyle w:val="StyleUnderline"/>
        </w:rPr>
        <w:t>based on socioeconomic background and partisan affiliation—they suggest an emphasis on orienting U.S. foreign policy to more explicitly serve the everyday concerns of Americans: security from terrorism and predatory economic competition, but also the need to shore up U.S. power with much-needed domestic investment in infrastructure, education and health care, rather than military spending and interventions.</w:t>
      </w:r>
    </w:p>
    <w:p w14:paraId="4C82B316" w14:textId="77777777" w:rsidR="00F32F1D" w:rsidRPr="00AA4819" w:rsidRDefault="00F32F1D" w:rsidP="00F32F1D">
      <w:pPr>
        <w:rPr>
          <w:rStyle w:val="StyleUnderline"/>
        </w:rPr>
      </w:pPr>
      <w:r w:rsidRPr="00AA4819">
        <w:t xml:space="preserve">But many of these shifts are also being reflected in the ongoing debate among experts. Former President Barack Obama called for lightening America’s military footprint abroad in order to engage in “nation-building at home.” And there is gathering support among experts for restraint as a guiding principle for American engagement with the world. </w:t>
      </w:r>
      <w:r w:rsidRPr="00AA4819">
        <w:rPr>
          <w:rStyle w:val="StyleUnderline"/>
        </w:rPr>
        <w:t>In other words, it seems that both pundits and voters are going through a “corrective period,” rather than an attitudinal break with the past, and that the fears of a disconnect between them might be overblown.</w:t>
      </w:r>
    </w:p>
    <w:p w14:paraId="41D60F76" w14:textId="77777777" w:rsidR="00F32F1D" w:rsidRPr="00AA4819" w:rsidRDefault="00F32F1D" w:rsidP="00471E65"/>
    <w:p w14:paraId="3C42E0C7" w14:textId="77777777" w:rsidR="00296F3D" w:rsidRPr="00AA4819" w:rsidRDefault="00296F3D" w:rsidP="00296F3D">
      <w:pPr>
        <w:pStyle w:val="Heading3"/>
        <w:rPr>
          <w:rFonts w:cs="Times New Roman"/>
        </w:rPr>
      </w:pPr>
      <w:bookmarkStart w:id="23" w:name="_Toc13955560"/>
      <w:r w:rsidRPr="00AA4819">
        <w:rPr>
          <w:rFonts w:cs="Times New Roman"/>
        </w:rPr>
        <w:t>AT – Policy Details Popular</w:t>
      </w:r>
      <w:bookmarkEnd w:id="23"/>
    </w:p>
    <w:p w14:paraId="6CB614D2" w14:textId="77777777" w:rsidR="00296F3D" w:rsidRPr="00AA4819" w:rsidRDefault="00296F3D" w:rsidP="00296F3D"/>
    <w:p w14:paraId="2049B706" w14:textId="2A08926C" w:rsidR="00296F3D" w:rsidRPr="00AA4819" w:rsidRDefault="00CD4305" w:rsidP="00296F3D">
      <w:pPr>
        <w:pStyle w:val="Heading4"/>
        <w:rPr>
          <w:rFonts w:cs="Times New Roman"/>
        </w:rPr>
      </w:pPr>
      <w:r w:rsidRPr="00AA4819">
        <w:rPr>
          <w:rFonts w:cs="Times New Roman"/>
        </w:rPr>
        <w:t>Narrative</w:t>
      </w:r>
      <w:r w:rsidR="000842D2">
        <w:rPr>
          <w:rFonts w:cs="Times New Roman"/>
        </w:rPr>
        <w:t xml:space="preserve"> </w:t>
      </w:r>
      <w:r w:rsidRPr="00AA4819">
        <w:rPr>
          <w:rFonts w:cs="Times New Roman"/>
        </w:rPr>
        <w:t>m</w:t>
      </w:r>
      <w:r w:rsidR="00296F3D" w:rsidRPr="00AA4819">
        <w:rPr>
          <w:rFonts w:cs="Times New Roman"/>
        </w:rPr>
        <w:t>essaging, not details, key</w:t>
      </w:r>
    </w:p>
    <w:p w14:paraId="46FF2909" w14:textId="77777777" w:rsidR="00296F3D" w:rsidRPr="00AA4819" w:rsidRDefault="00296F3D" w:rsidP="00296F3D">
      <w:pPr>
        <w:rPr>
          <w:rStyle w:val="Style13ptBold"/>
        </w:rPr>
      </w:pPr>
      <w:r w:rsidRPr="00AA4819">
        <w:rPr>
          <w:rStyle w:val="Style13ptBold"/>
        </w:rPr>
        <w:t>Ward, Vox international security and defense writer, 19</w:t>
      </w:r>
    </w:p>
    <w:p w14:paraId="45D61F87" w14:textId="77777777" w:rsidR="00296F3D" w:rsidRPr="00AA4819" w:rsidRDefault="00296F3D" w:rsidP="00296F3D">
      <w:r w:rsidRPr="00AA4819">
        <w:t xml:space="preserve">[Alex, 4-24-19, Vox, “Democrats want to challenge Trump’s foreign policy in 2020. They’re still working out how.”, </w:t>
      </w:r>
      <w:hyperlink r:id="rId30" w:history="1">
        <w:r w:rsidRPr="00AA4819">
          <w:rPr>
            <w:rStyle w:val="Hyperlink"/>
          </w:rPr>
          <w:t>https://www.vox.com/policy-and-politics/2019/4/24/18510844/2020-election-trump-democrats-foreign-policy</w:t>
        </w:r>
      </w:hyperlink>
      <w:r w:rsidRPr="00AA4819">
        <w:t>, accessed 7-10-19, AFB]</w:t>
      </w:r>
    </w:p>
    <w:p w14:paraId="42844F0A" w14:textId="77777777" w:rsidR="00296F3D" w:rsidRPr="00AA4819" w:rsidRDefault="00296F3D" w:rsidP="00296F3D"/>
    <w:p w14:paraId="68D91A08" w14:textId="77777777" w:rsidR="00296F3D" w:rsidRPr="00AA4819" w:rsidRDefault="00296F3D" w:rsidP="00296F3D">
      <w:pPr>
        <w:rPr>
          <w:rStyle w:val="StyleUnderline"/>
        </w:rPr>
      </w:pPr>
      <w:r w:rsidRPr="00AA4819">
        <w:t xml:space="preserve">But </w:t>
      </w:r>
      <w:r w:rsidRPr="00AA4819">
        <w:rPr>
          <w:rStyle w:val="StyleUnderline"/>
        </w:rPr>
        <w:t>the lack of specifics may be partly by design. “Politicians have an incentive to be vague,”</w:t>
      </w:r>
      <w:r w:rsidRPr="00AA4819">
        <w:t xml:space="preserve"> Elizabeth </w:t>
      </w:r>
      <w:r w:rsidRPr="00AA4819">
        <w:rPr>
          <w:rStyle w:val="StyleUnderline"/>
        </w:rPr>
        <w:t>Saunders, a US foreign policy expert at Georgetown University, told me. “Voters don’t vote on policy specifics, and broad messaging naturally isn’t going to get into the details.”</w:t>
      </w:r>
    </w:p>
    <w:p w14:paraId="6BC89838" w14:textId="77777777" w:rsidR="00296F3D" w:rsidRPr="00AA4819" w:rsidRDefault="00296F3D" w:rsidP="00296F3D">
      <w:r w:rsidRPr="00AA4819">
        <w:t>What’s more, she said, Democrats will have to answer for the trade-offs they advocate for. Will progressives say they don’t mind reducing defense spending to increase development in aid? Will they try to fend off China and Russia at once, and if so, what nations will they pay less attention to? It’s unclear as of now how voters will react to their stances.</w:t>
      </w:r>
    </w:p>
    <w:p w14:paraId="09848B17" w14:textId="77777777" w:rsidR="00296F3D" w:rsidRPr="00AA4819" w:rsidRDefault="00296F3D" w:rsidP="00296F3D">
      <w:pPr>
        <w:rPr>
          <w:rStyle w:val="StyleUnderline"/>
        </w:rPr>
      </w:pPr>
      <w:r w:rsidRPr="00AA4819">
        <w:rPr>
          <w:rStyle w:val="StyleUnderline"/>
        </w:rPr>
        <w:t>That won’t dissuade some progressives for making their case to a public that may be tired of Trump’s handling of foreign policy, even if he can make a compelling case for it.</w:t>
      </w:r>
    </w:p>
    <w:p w14:paraId="3CD8B6D1" w14:textId="77777777" w:rsidR="00296F3D" w:rsidRPr="00AA4819" w:rsidRDefault="00296F3D" w:rsidP="00296F3D">
      <w:pPr>
        <w:rPr>
          <w:rStyle w:val="StyleUnderline"/>
        </w:rPr>
      </w:pPr>
      <w:r w:rsidRPr="00AA4819">
        <w:rPr>
          <w:rStyle w:val="StyleUnderline"/>
        </w:rPr>
        <w:t>“This is the correct vision that we should run on,” Khanna told me.</w:t>
      </w:r>
    </w:p>
    <w:p w14:paraId="7A2237C1" w14:textId="77777777" w:rsidR="000842D2" w:rsidRDefault="00296F3D" w:rsidP="00296F3D">
      <w:r w:rsidRPr="00AA4819">
        <w:t>[Note – Khanna = Rep. Ro Khanna (D-CA)]</w:t>
      </w:r>
    </w:p>
    <w:p w14:paraId="24F61729" w14:textId="4B43C67F" w:rsidR="000842D2" w:rsidRDefault="000842D2" w:rsidP="00296F3D"/>
    <w:p w14:paraId="6E673C80" w14:textId="77777777" w:rsidR="0096736C" w:rsidRPr="00AA4819" w:rsidRDefault="0096736C" w:rsidP="0096736C">
      <w:pPr>
        <w:pStyle w:val="Heading2"/>
      </w:pPr>
      <w:bookmarkStart w:id="24" w:name="_Toc13955561"/>
      <w:r>
        <w:t>Economic Links</w:t>
      </w:r>
      <w:bookmarkEnd w:id="24"/>
    </w:p>
    <w:p w14:paraId="0FE34F66" w14:textId="77777777" w:rsidR="0096736C" w:rsidRDefault="0096736C" w:rsidP="0096736C">
      <w:pPr>
        <w:pStyle w:val="Heading3"/>
      </w:pPr>
      <w:bookmarkStart w:id="25" w:name="_Toc13955562"/>
      <w:r>
        <w:t>Economic Narrative Link</w:t>
      </w:r>
      <w:bookmarkEnd w:id="25"/>
    </w:p>
    <w:p w14:paraId="1E69A4D1" w14:textId="77777777" w:rsidR="0096736C" w:rsidRPr="004D4503" w:rsidRDefault="0096736C" w:rsidP="0096736C"/>
    <w:p w14:paraId="55E4B892" w14:textId="77777777" w:rsidR="0096736C" w:rsidRPr="00AA4819" w:rsidRDefault="0096736C" w:rsidP="0096736C">
      <w:pPr>
        <w:pStyle w:val="Heading4"/>
        <w:rPr>
          <w:rStyle w:val="Style13ptBold"/>
          <w:rFonts w:cs="Times New Roman"/>
          <w:b/>
          <w:bCs w:val="0"/>
        </w:rPr>
      </w:pPr>
      <w:r>
        <w:rPr>
          <w:rStyle w:val="Style13ptBold"/>
          <w:rFonts w:cs="Times New Roman"/>
          <w:b/>
          <w:bCs w:val="0"/>
        </w:rPr>
        <w:t xml:space="preserve">Uniqueness and internal link – </w:t>
      </w:r>
      <w:r w:rsidRPr="00AA4819">
        <w:rPr>
          <w:rStyle w:val="Style13ptBold"/>
          <w:rFonts w:cs="Times New Roman"/>
          <w:b/>
          <w:bCs w:val="0"/>
        </w:rPr>
        <w:t xml:space="preserve">Democrats will win in 2020 with a strong economic </w:t>
      </w:r>
      <w:r>
        <w:rPr>
          <w:rStyle w:val="Style13ptBold"/>
          <w:rFonts w:cs="Times New Roman"/>
          <w:b/>
          <w:bCs w:val="0"/>
        </w:rPr>
        <w:t>narrative</w:t>
      </w:r>
    </w:p>
    <w:p w14:paraId="4289A04A" w14:textId="77777777" w:rsidR="0096736C" w:rsidRPr="00AA4819" w:rsidRDefault="0096736C" w:rsidP="0096736C">
      <w:pPr>
        <w:rPr>
          <w:rStyle w:val="Style13ptBold"/>
        </w:rPr>
      </w:pPr>
      <w:r w:rsidRPr="00AA4819">
        <w:rPr>
          <w:rStyle w:val="Style13ptBold"/>
        </w:rPr>
        <w:t>Waldman, Washington Post opinion writer and former Annenberg Public Policy Center senior researcher, 2019</w:t>
      </w:r>
    </w:p>
    <w:p w14:paraId="34D71C43" w14:textId="77777777" w:rsidR="0096736C" w:rsidRPr="00AA4819" w:rsidRDefault="0096736C" w:rsidP="0096736C">
      <w:r w:rsidRPr="00AA4819">
        <w:t xml:space="preserve">[Paul, 7/11/2019, The Washington Post, “Have we really never had it so good?,” </w:t>
      </w:r>
      <w:hyperlink r:id="rId31" w:history="1">
        <w:r w:rsidRPr="00AA4819">
          <w:rPr>
            <w:rStyle w:val="Hyperlink"/>
          </w:rPr>
          <w:t>https://www.washingtonpost.com/opinions/2019/07/05/have-we-really-never-had-it-so-good/?noredirect=on&amp;utm_term=.010a93b35c1c&amp;wpisrc=nl_popns&amp;wpmm=1</w:t>
        </w:r>
      </w:hyperlink>
      <w:r w:rsidRPr="00AA4819">
        <w:t>, accessed 7-11-2019, AS]</w:t>
      </w:r>
    </w:p>
    <w:p w14:paraId="3B6406F7" w14:textId="77777777" w:rsidR="0096736C" w:rsidRPr="009A1951" w:rsidRDefault="0096736C" w:rsidP="0096736C">
      <w:pPr>
        <w:rPr>
          <w:rStyle w:val="StyleUnderline"/>
        </w:rPr>
      </w:pPr>
      <w:r w:rsidRPr="009A1951">
        <w:rPr>
          <w:rStyle w:val="StyleUnderline"/>
        </w:rPr>
        <w:t>Two stories out Friday demonstrate the complicated economic truth of our era — one that a Democratic candidate should be able to ride to the White House, if they can convince the public that there’s a path out of the long-term problems we face.</w:t>
      </w:r>
    </w:p>
    <w:p w14:paraId="076BF64B" w14:textId="77777777" w:rsidR="0096736C" w:rsidRPr="00AA4819" w:rsidRDefault="0096736C" w:rsidP="0096736C">
      <w:r w:rsidRPr="009A1951">
        <w:t>First,</w:t>
      </w:r>
      <w:r w:rsidRPr="00AA4819">
        <w:rPr>
          <w:u w:val="single"/>
        </w:rPr>
        <w:t xml:space="preserve"> </w:t>
      </w:r>
      <w:r w:rsidRPr="009A1951">
        <w:rPr>
          <w:rStyle w:val="StyleUnderline"/>
        </w:rPr>
        <w:t>the latest jobs report shows that the economy added a healthy 224,000 jobs</w:t>
      </w:r>
      <w:r w:rsidRPr="00AA4819">
        <w:rPr>
          <w:u w:val="single"/>
        </w:rPr>
        <w:t xml:space="preserve"> </w:t>
      </w:r>
      <w:r w:rsidRPr="009A1951">
        <w:t>in June,</w:t>
      </w:r>
      <w:r w:rsidRPr="00AA4819">
        <w:rPr>
          <w:u w:val="single"/>
        </w:rPr>
        <w:t xml:space="preserve"> </w:t>
      </w:r>
      <w:r w:rsidRPr="009A1951">
        <w:rPr>
          <w:rStyle w:val="StyleUnderline"/>
        </w:rPr>
        <w:t>though wage growth was weaker than it ought to be</w:t>
      </w:r>
      <w:r w:rsidRPr="00AA4819">
        <w:rPr>
          <w:u w:val="single"/>
        </w:rPr>
        <w:t xml:space="preserve"> </w:t>
      </w:r>
      <w:r w:rsidRPr="009A1951">
        <w:t>this late in a recovery and with unemployment under 4 percent.</w:t>
      </w:r>
      <w:r w:rsidRPr="00AA4819">
        <w:rPr>
          <w:u w:val="single"/>
        </w:rPr>
        <w:t xml:space="preserve"> </w:t>
      </w:r>
      <w:r w:rsidRPr="00AA4819">
        <w:t>Naturally, this led to a series of triumphal tweets from President Trump, who regularly asserts that never in the history of America has the economy been better.</w:t>
      </w:r>
    </w:p>
    <w:p w14:paraId="53D45670" w14:textId="77777777" w:rsidR="0096736C" w:rsidRPr="00AA4819" w:rsidRDefault="0096736C" w:rsidP="0096736C">
      <w:r w:rsidRPr="00AA4819">
        <w:t>Then there’s this article by Heather Long of The Post: Sommer Johnson thought everything was finally coming together for her last year. She was engaged, working full time and doing well in online college classes when her fiance’s mother died a week before their wedding day — triggering a series of large and unexpected expenses that left her struggling to pay her bills and brought her to the verge of bankruptcy.</w:t>
      </w:r>
    </w:p>
    <w:p w14:paraId="1404F390" w14:textId="77777777" w:rsidR="0096736C" w:rsidRPr="009A1951" w:rsidRDefault="0096736C" w:rsidP="0096736C">
      <w:r w:rsidRPr="009A1951">
        <w:t>“I keep hearing this is one of the best economies we’ve ever had and unemployment is down, especially among African Americans, which I am,” said Johnson, 39, who lives in Douglasville, Ga., an Atlanta suburb. “I’m looking around going, ‘Where is this boom?’ From where I sit, this doesn’t look like the best economy ever.” …</w:t>
      </w:r>
    </w:p>
    <w:p w14:paraId="1D008BDE" w14:textId="77777777" w:rsidR="0096736C" w:rsidRPr="00AA4819" w:rsidRDefault="0096736C" w:rsidP="0096736C">
      <w:r w:rsidRPr="00AA4819">
        <w:t>The stock market is at record levels, with the Dow Jones industrial average closing at a new high Wednesday ahead of the July 4 holiday, and President Trump has made the economy’s strong performance a centerpiece of his reelection campaign.</w:t>
      </w:r>
    </w:p>
    <w:p w14:paraId="39029219" w14:textId="77777777" w:rsidR="0096736C" w:rsidRPr="009A1951" w:rsidRDefault="0096736C" w:rsidP="0096736C">
      <w:pPr>
        <w:rPr>
          <w:rStyle w:val="StyleUnderline"/>
        </w:rPr>
      </w:pPr>
      <w:r w:rsidRPr="009A1951">
        <w:rPr>
          <w:rStyle w:val="StyleUnderline"/>
        </w:rPr>
        <w:t>But this expansion has been weaker and its benefits distributed far more unevenly than in previous growth cycles, leaving many Americans in a vulnerable position.</w:t>
      </w:r>
      <w:r w:rsidRPr="00AA4819">
        <w:rPr>
          <w:u w:val="single"/>
        </w:rPr>
        <w:t xml:space="preserve"> </w:t>
      </w:r>
      <w:r w:rsidRPr="00AA4819">
        <w:t>Both these things are true at the same tim</w:t>
      </w:r>
      <w:r w:rsidRPr="009A1951">
        <w:t xml:space="preserve">e. A decade into the recovery that began after the Great Recession bottomed out, </w:t>
      </w:r>
      <w:r w:rsidRPr="009A1951">
        <w:rPr>
          <w:rStyle w:val="StyleUnderline"/>
        </w:rPr>
        <w:t>the economy is excellent in many ways. It’s also terrible in many ways.</w:t>
      </w:r>
    </w:p>
    <w:p w14:paraId="32ABA9BE" w14:textId="77777777" w:rsidR="0096736C" w:rsidRPr="009A1951" w:rsidRDefault="0096736C" w:rsidP="0096736C">
      <w:pPr>
        <w:rPr>
          <w:rStyle w:val="StyleUnderline"/>
        </w:rPr>
      </w:pPr>
      <w:r w:rsidRPr="009A1951">
        <w:rPr>
          <w:rStyle w:val="StyleUnderline"/>
        </w:rPr>
        <w:t>Another vivid illustration: According to a recent report from the Federal Reserve, 4 in 10 Americans say that if they faced a sudden expense of $400, they’d have to borrow the money or sell something to pay it, or they just wouldn’t be able to manage it at all. When a simple car repair represents that kind of financial body blow for so many of us, this is not the greatest economy in history.</w:t>
      </w:r>
    </w:p>
    <w:p w14:paraId="7E9B9DA2" w14:textId="77777777" w:rsidR="0096736C" w:rsidRPr="00AA4819" w:rsidRDefault="0096736C" w:rsidP="0096736C">
      <w:pPr>
        <w:rPr>
          <w:u w:val="single"/>
        </w:rPr>
      </w:pPr>
      <w:r w:rsidRPr="00AA4819">
        <w:t xml:space="preserve">This fundamental sickness in the U.S. economy predated Trump’s presidency; you can’t just blame it on him. Having said that, he has done everything in his power to make it worse, not just by larding benefits on the wealthy and corporations but by finding ways to make the lives of those who are struggling more difficult. He has encouraged states to kick people off Medicaid. He has proposed cutting food stamps for people who struggle to feed their families. His administration has eviscerated the Consumer Financial Protection Bureau, making sure that payday lenders and other businesses that make money by preying on the vulnerable can do so with as little government oversight as possible. Education Secretary Betsy DeVos has reversed regulations meant to keep for-profit colleges from leaving students with mountains of debt and useless degrees. He has waged a war on collective bargaining. </w:t>
      </w:r>
      <w:r w:rsidRPr="009A1951">
        <w:t>In short, Trump has sought to make the economy more cruel and unforgiving for everyone except those at the top, making everyone’s existence more tenuous even if things are going well for them right now.</w:t>
      </w:r>
    </w:p>
    <w:p w14:paraId="32FB5839" w14:textId="77777777" w:rsidR="0096736C" w:rsidRPr="009A1951" w:rsidRDefault="0096736C" w:rsidP="0096736C">
      <w:pPr>
        <w:rPr>
          <w:rStyle w:val="StyleUnderline"/>
        </w:rPr>
      </w:pPr>
      <w:r w:rsidRPr="009A1951">
        <w:rPr>
          <w:rStyle w:val="StyleUnderline"/>
        </w:rPr>
        <w:t>The key divide between the parties — and one Democrats need to bring to the fore — is their views on whether this is how things have to be, that even when we’re at nearly full employment and almost anyone can find some kind of job, so many millions of Americans exist in a place where financial catastrophe is a single missed paycheck away.</w:t>
      </w:r>
    </w:p>
    <w:p w14:paraId="6F744CA9" w14:textId="77777777" w:rsidR="0096736C" w:rsidRPr="00AA4819" w:rsidRDefault="0096736C" w:rsidP="0096736C">
      <w:r w:rsidRPr="009A1951">
        <w:rPr>
          <w:rStyle w:val="StyleUnderline"/>
        </w:rPr>
        <w:t>One way to do it,</w:t>
      </w:r>
      <w:r w:rsidRPr="00AA4819">
        <w:rPr>
          <w:u w:val="single"/>
        </w:rPr>
        <w:t xml:space="preserve"> which Democrats haven’t done sufficiently up until now, </w:t>
      </w:r>
      <w:r w:rsidRPr="009A1951">
        <w:rPr>
          <w:rStyle w:val="StyleUnderline"/>
        </w:rPr>
        <w:t>is to describe the different kind of economic future they’d like to create.</w:t>
      </w:r>
      <w:r w:rsidRPr="00AA4819">
        <w:t xml:space="preserve"> It’s one where certain kinds of worries simply don’t exist anymore. </w:t>
      </w:r>
      <w:r w:rsidRPr="004D4503">
        <w:rPr>
          <w:rStyle w:val="StyleUnderline"/>
        </w:rPr>
        <w:t>No one would live in fear that they couldn’t manage their deductibles or co-pays if they had an illness or an accident, let alone that they’d lose their health coverage.</w:t>
      </w:r>
      <w:r w:rsidRPr="00AA4819">
        <w:t xml:space="preserve"> Child care would be manageable. Every job would pay a minimum on which you could at least afford to live. If you or your kids wanted to go to college, it wouldn’t saddle you with a lifetime of debt. When you had a child or needed to care for a sick loved one, you’d get some paid time off.</w:t>
      </w:r>
    </w:p>
    <w:p w14:paraId="5BADD3F2" w14:textId="77777777" w:rsidR="0096736C" w:rsidRPr="004D4503" w:rsidRDefault="0096736C" w:rsidP="0096736C">
      <w:pPr>
        <w:rPr>
          <w:rStyle w:val="StyleUnderline"/>
        </w:rPr>
      </w:pPr>
      <w:r w:rsidRPr="004D4503">
        <w:t xml:space="preserve">Republicans act as though that picture is some kind of preposterous fantasy, a vision of a world that is beyond the capacity of human ingenuity to create. But it exists in pretty much every other industrialized democracy. </w:t>
      </w:r>
      <w:r w:rsidRPr="00AA4819">
        <w:t xml:space="preserve">The fact that our economy is organized so differently was a choice, and we can make a different one. </w:t>
      </w:r>
      <w:r w:rsidRPr="004D4503">
        <w:rPr>
          <w:rStyle w:val="StyleUnderline"/>
        </w:rPr>
        <w:t>Furthermore, considering that alternate future doesn’t just mean weaving a positive, hopeful message. It also means telling a story with villains people can and should get mad at, whether it’s Wall Street banks or corporate lobbyists or the entire Republican Party.</w:t>
      </w:r>
    </w:p>
    <w:p w14:paraId="36A8E220" w14:textId="77777777" w:rsidR="0096736C" w:rsidRPr="004D4503" w:rsidRDefault="0096736C" w:rsidP="0096736C">
      <w:pPr>
        <w:rPr>
          <w:rStyle w:val="StyleUnderline"/>
        </w:rPr>
      </w:pPr>
      <w:r w:rsidRPr="004D4503">
        <w:rPr>
          <w:rStyle w:val="StyleUnderline"/>
        </w:rPr>
        <w:t>And as Democrats spend so much time and energy wondering what particular manner of cultural pandering might enable them to win over a few of those mythologized blue-collar white voters, this is the real answer: Tell them a story about the economy that resonates with what they see in their own lives and their communities, and offer them something better. When Trump’s message is that this is as good as things can possibly be, it just might work.</w:t>
      </w:r>
    </w:p>
    <w:p w14:paraId="07F7BF18" w14:textId="77777777" w:rsidR="0096736C" w:rsidRDefault="0096736C" w:rsidP="0096736C"/>
    <w:p w14:paraId="466AAA8D" w14:textId="77777777" w:rsidR="0096736C" w:rsidRPr="00AA4819" w:rsidRDefault="0096736C" w:rsidP="0096736C">
      <w:pPr>
        <w:pStyle w:val="Heading4"/>
        <w:rPr>
          <w:rFonts w:cs="Times New Roman"/>
        </w:rPr>
      </w:pPr>
      <w:r w:rsidRPr="00AA4819">
        <w:rPr>
          <w:rFonts w:cs="Times New Roman"/>
        </w:rPr>
        <w:t>Trump will fight the plan on economic merits – bolstering his support</w:t>
      </w:r>
      <w:r>
        <w:rPr>
          <w:rFonts w:cs="Times New Roman"/>
        </w:rPr>
        <w:t>, while Democrats miss their opportunity</w:t>
      </w:r>
    </w:p>
    <w:p w14:paraId="051DAADC" w14:textId="77777777" w:rsidR="0096736C" w:rsidRPr="00AA4819" w:rsidRDefault="0096736C" w:rsidP="0096736C">
      <w:pPr>
        <w:rPr>
          <w:rStyle w:val="Style13ptBold"/>
        </w:rPr>
      </w:pPr>
      <w:r w:rsidRPr="00AA4819">
        <w:rPr>
          <w:rStyle w:val="Style13ptBold"/>
        </w:rPr>
        <w:t>Exum, The Atlantic contributing editor, 17</w:t>
      </w:r>
    </w:p>
    <w:p w14:paraId="5E305FE9" w14:textId="77777777" w:rsidR="0096736C" w:rsidRPr="00AA4819" w:rsidRDefault="0096736C" w:rsidP="0096736C">
      <w:r w:rsidRPr="00AA4819">
        <w:t>[Andrew, former U.S. deputy assistant secretary of defense for Middle East policy, 5/23/17, The Atlantic, “What Progressives Miss About Arms Sales”, https://www.theatlantic.com/politics/archive/2017/05/americas-right-to-sell-arms/527805/ accessed 7-9-19 EO]</w:t>
      </w:r>
    </w:p>
    <w:p w14:paraId="00DC4B02" w14:textId="77777777" w:rsidR="0096736C" w:rsidRPr="00AA4819" w:rsidRDefault="0096736C" w:rsidP="0096736C">
      <w:pPr>
        <w:rPr>
          <w:rStyle w:val="StyleUnderline"/>
        </w:rPr>
      </w:pPr>
      <w:r w:rsidRPr="00AA4819">
        <w:t>I have a lot of respect for these progressives and their values. I spent too much time in Sunday School as a kid to not feel a little uneasy about the business of selling weapons</w:t>
      </w:r>
      <w:r w:rsidRPr="00AA4819">
        <w:rPr>
          <w:rStyle w:val="StyleUnderline"/>
        </w:rPr>
        <w:t>. And the angst many progressives feel about U.S. arms sales has been enough to keep many Democrats from talking up their successes in helping U.S. industry abroad. I wonder, though, if there isn’t a real political cost to not doing so.</w:t>
      </w:r>
    </w:p>
    <w:p w14:paraId="1E364BA5" w14:textId="77777777" w:rsidR="0096736C" w:rsidRPr="00AA4819" w:rsidRDefault="0096736C" w:rsidP="0096736C">
      <w:r w:rsidRPr="00AA4819">
        <w:rPr>
          <w:rStyle w:val="StyleUnderline"/>
        </w:rPr>
        <w:t>Boeing employs 157,000 people—almost all of them in the United States. 14,500 people work in Boeing’s facilities in Missouri, where the F-15 and F-18 are made, where Senator Claire McCaskill is up for reelection next year, and where Donald Trump trounced Hillary Clinton 56 to 38 percent in 2016</w:t>
      </w:r>
      <w:r w:rsidRPr="00AA4819">
        <w:t>. (Those 14,500 people do not include the many thousands of other Americans who make parts for the F-15 and F-18 elsewhere in America.)</w:t>
      </w:r>
    </w:p>
    <w:p w14:paraId="2400AA19" w14:textId="77777777" w:rsidR="0096736C" w:rsidRPr="00AA4819" w:rsidRDefault="0096736C" w:rsidP="0096736C">
      <w:pPr>
        <w:rPr>
          <w:rStyle w:val="StyleUnderline"/>
        </w:rPr>
      </w:pPr>
      <w:r w:rsidRPr="00AA4819">
        <w:rPr>
          <w:rStyle w:val="StyleUnderline"/>
        </w:rPr>
        <w:t xml:space="preserve">Lockheed Martin, meanwhile, a huge winner in the recent arms deal with Saudi Arabia </w:t>
      </w:r>
      <w:r w:rsidRPr="004D4503">
        <w:t>(despite ace businessman Jared Kushner negotiating the price down on behalf of the Saudis),</w:t>
      </w:r>
      <w:r w:rsidRPr="00AA4819">
        <w:rPr>
          <w:rStyle w:val="StyleUnderline"/>
        </w:rPr>
        <w:t xml:space="preserve"> employs an additional 97,000 workers—again, most of them in the United States. And Raytheon, another big winner last week, employs another 60,000 or so Americans.</w:t>
      </w:r>
    </w:p>
    <w:p w14:paraId="488A460E" w14:textId="77777777" w:rsidR="0096736C" w:rsidRPr="00AA4819" w:rsidRDefault="0096736C" w:rsidP="0096736C">
      <w:pPr>
        <w:rPr>
          <w:rStyle w:val="StyleUnderline"/>
        </w:rPr>
      </w:pPr>
      <w:r w:rsidRPr="00AA4819">
        <w:t xml:space="preserve">Donald </w:t>
      </w:r>
      <w:r w:rsidRPr="00AA4819">
        <w:rPr>
          <w:rStyle w:val="StyleUnderline"/>
        </w:rPr>
        <w:t xml:space="preserve">Trump obviously has no moral qualms about selling weapons to our partners and allies abroad. </w:t>
      </w:r>
      <w:r w:rsidRPr="00AA4819">
        <w:t xml:space="preserve">And so </w:t>
      </w:r>
      <w:r w:rsidRPr="00AA4819">
        <w:rPr>
          <w:rStyle w:val="StyleUnderline"/>
        </w:rPr>
        <w:t>while Democrats leave points on the board with working-class voters by not talking about how much Democrats do to support U.S. industry, Republicans swoop in to take credit with assembly line workers for even those things that Obama approved and set in motion.</w:t>
      </w:r>
    </w:p>
    <w:p w14:paraId="7BAE556C" w14:textId="77777777" w:rsidR="0096736C" w:rsidRPr="00AA4819" w:rsidRDefault="0096736C" w:rsidP="0096736C">
      <w:pPr>
        <w:rPr>
          <w:rStyle w:val="StyleUnderline"/>
        </w:rPr>
      </w:pPr>
      <w:r w:rsidRPr="00AA4819">
        <w:rPr>
          <w:rStyle w:val="StyleUnderline"/>
        </w:rPr>
        <w:t>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companies that sell weapons, the roughly 1.2 million American voters who work in the aerospace and defense sector—together with the roughly 3.2 million Americans who support the sector indirectly—see little wrong with the sales that help ensure their livelihoods and provide a future for their children.</w:t>
      </w:r>
    </w:p>
    <w:p w14:paraId="6A0FF995" w14:textId="77777777" w:rsidR="0096736C" w:rsidRPr="00AA4819" w:rsidRDefault="0096736C" w:rsidP="0096736C">
      <w:r w:rsidRPr="00AA4819">
        <w:rPr>
          <w:rStyle w:val="StyleUnderline"/>
        </w:rPr>
        <w:t>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w:t>
      </w:r>
      <w:r w:rsidRPr="00AA4819">
        <w:t xml:space="preserve"> And politics aside, surely even the moral calculus of arms sales gets more complicated when you think about the millions of American mouths that are fed by mothers and fathers who work in the aerospace and defense sector.</w:t>
      </w:r>
    </w:p>
    <w:p w14:paraId="01E6B1F5" w14:textId="77777777" w:rsidR="0096736C" w:rsidRPr="00AA4819" w:rsidRDefault="0096736C" w:rsidP="0096736C">
      <w:r w:rsidRPr="00AA4819">
        <w:t xml:space="preserve">Donald </w:t>
      </w:r>
      <w:r w:rsidRPr="00AA4819">
        <w:rPr>
          <w:rStyle w:val="StyleUnderline"/>
        </w:rPr>
        <w:t>Trump, for his part, is speaking to those voters</w:t>
      </w:r>
      <w:r w:rsidRPr="00AA4819">
        <w:t xml:space="preserve">. And </w:t>
      </w:r>
      <w:r w:rsidRPr="00AA4819">
        <w:rPr>
          <w:rStyle w:val="StyleUnderline"/>
        </w:rPr>
        <w:t>even as progressives fret about U.S. arms sales, they should also fret about what it will mean for the rest of their agenda when Republicans claim credit for protecting some of the last good assembly-line jobs in America</w:t>
      </w:r>
    </w:p>
    <w:p w14:paraId="0A45BBE7" w14:textId="77777777" w:rsidR="0096736C" w:rsidRPr="00AA4819" w:rsidRDefault="0096736C" w:rsidP="0096736C"/>
    <w:p w14:paraId="4324EFF2" w14:textId="77777777" w:rsidR="00FB5F4B" w:rsidRPr="00FB5F4B" w:rsidRDefault="00FB5F4B" w:rsidP="00FB5F4B">
      <w:pPr>
        <w:pStyle w:val="Heading3"/>
      </w:pPr>
      <w:bookmarkStart w:id="26" w:name="_Toc13955563"/>
      <w:r w:rsidRPr="00FB5F4B">
        <w:t>Economic Messaging Boosts Trump</w:t>
      </w:r>
      <w:bookmarkEnd w:id="26"/>
    </w:p>
    <w:p w14:paraId="7B15E1EA" w14:textId="77777777" w:rsidR="00FB5F4B" w:rsidRPr="00FB5F4B" w:rsidRDefault="00FB5F4B" w:rsidP="00FB5F4B"/>
    <w:p w14:paraId="1188C765" w14:textId="77777777" w:rsidR="00FB5F4B" w:rsidRPr="00AA4819" w:rsidRDefault="00FB5F4B" w:rsidP="00FB5F4B">
      <w:pPr>
        <w:pStyle w:val="Heading4"/>
        <w:rPr>
          <w:rStyle w:val="Style13ptBold"/>
          <w:rFonts w:cs="Times New Roman"/>
          <w:b/>
          <w:bCs w:val="0"/>
        </w:rPr>
      </w:pPr>
      <w:r>
        <w:rPr>
          <w:rStyle w:val="Style13ptBold"/>
          <w:rFonts w:cs="Times New Roman"/>
          <w:b/>
          <w:bCs w:val="0"/>
        </w:rPr>
        <w:t>Return to economic messaging key to Trump in 2020</w:t>
      </w:r>
    </w:p>
    <w:p w14:paraId="47562B0F" w14:textId="77777777" w:rsidR="00FB5F4B" w:rsidRPr="00AA4819" w:rsidRDefault="00FB5F4B" w:rsidP="00FB5F4B">
      <w:pPr>
        <w:rPr>
          <w:rStyle w:val="Style13ptBold"/>
        </w:rPr>
      </w:pPr>
      <w:r w:rsidRPr="00AA4819">
        <w:rPr>
          <w:rStyle w:val="Style13ptBold"/>
        </w:rPr>
        <w:t>Kumar, P</w:t>
      </w:r>
      <w:r>
        <w:rPr>
          <w:rStyle w:val="Style13ptBold"/>
        </w:rPr>
        <w:t>olitico</w:t>
      </w:r>
      <w:r w:rsidRPr="00AA4819">
        <w:rPr>
          <w:rStyle w:val="Style13ptBold"/>
        </w:rPr>
        <w:t xml:space="preserve"> White House correspondent, 7-11-19</w:t>
      </w:r>
    </w:p>
    <w:p w14:paraId="4FBEAF39" w14:textId="77777777" w:rsidR="00FB5F4B" w:rsidRDefault="00FB5F4B" w:rsidP="00FB5F4B">
      <w:r w:rsidRPr="00AA4819">
        <w:t xml:space="preserve">[Anita, and former Washington Post political journalist, 7-11-2019, POLITICO, "In a single day, Trump shows his 2020 cards," </w:t>
      </w:r>
      <w:hyperlink r:id="rId32" w:history="1">
        <w:r w:rsidRPr="00AA4819">
          <w:rPr>
            <w:rStyle w:val="Hyperlink"/>
          </w:rPr>
          <w:t>https://www.politico.com/story/2019/07/11/donald-trump-media-census-2020-1409401</w:t>
        </w:r>
      </w:hyperlink>
      <w:r w:rsidRPr="00AA4819">
        <w:t>, accessed 7-12-2019, AS]</w:t>
      </w:r>
    </w:p>
    <w:p w14:paraId="6154F034" w14:textId="77777777" w:rsidR="00FB5F4B" w:rsidRDefault="00FB5F4B" w:rsidP="00FB5F4B"/>
    <w:p w14:paraId="128FD435" w14:textId="77777777" w:rsidR="00FB5F4B" w:rsidRDefault="00FB5F4B" w:rsidP="00FB5F4B">
      <w:r>
        <w:t xml:space="preserve">But </w:t>
      </w:r>
      <w:r w:rsidRPr="00FB5F4B">
        <w:rPr>
          <w:rStyle w:val="StyleUnderline"/>
        </w:rPr>
        <w:t>a new poll this week backed up what many Republicans have been advising Trump for months: He has a path to reelection if he can stick to a message focused on the strong economy</w:t>
      </w:r>
      <w:r>
        <w:t>.</w:t>
      </w:r>
    </w:p>
    <w:p w14:paraId="32CCBC83" w14:textId="77777777" w:rsidR="00FB5F4B" w:rsidRDefault="00FB5F4B" w:rsidP="00FB5F4B">
      <w:r w:rsidRPr="00FB5F4B">
        <w:rPr>
          <w:rStyle w:val="StyleUnderline"/>
        </w:rPr>
        <w:t>Fifty-one percent of those polled said they approve of the way Trump handles the economy — the only major issue area that he has positive numbers in</w:t>
      </w:r>
      <w:r>
        <w:t xml:space="preserve"> — with 47 percent saying he deserves a large amount of credit for the state of the economy.</w:t>
      </w:r>
    </w:p>
    <w:p w14:paraId="7368BD76" w14:textId="77777777" w:rsidR="00FB5F4B" w:rsidRDefault="00FB5F4B" w:rsidP="00FB5F4B">
      <w:r w:rsidRPr="00FB5F4B">
        <w:rPr>
          <w:rStyle w:val="StyleUnderline"/>
        </w:rPr>
        <w:t>Still, Trump continues to veer off track</w:t>
      </w:r>
      <w:r>
        <w:t>, blasting his critics and talking up some of the nation’s most divisive issues including immigration.</w:t>
      </w:r>
    </w:p>
    <w:p w14:paraId="143949D6" w14:textId="77777777" w:rsidR="00FB5F4B" w:rsidRDefault="00FB5F4B" w:rsidP="00FB5F4B">
      <w:r w:rsidRPr="00FB5F4B">
        <w:rPr>
          <w:rStyle w:val="StyleUnderline"/>
        </w:rPr>
        <w:t>It’s led some Republicans to worry that Trump spends too much time appealing to his base instead of expanding his supporters through more mainstream policies. They lament that he has lost support of suburban voters in several key electoral states — including Michigan, Pennsylvania and Wisconsin — that were instrumental to Trump's 2016 Electoral College win</w:t>
      </w:r>
      <w:r>
        <w:t xml:space="preserve"> but that Republicans lost in the 2018 midterms.</w:t>
      </w:r>
    </w:p>
    <w:p w14:paraId="74D254DB" w14:textId="77777777" w:rsidR="00FB5F4B" w:rsidRDefault="00FB5F4B" w:rsidP="00FB5F4B"/>
    <w:p w14:paraId="440E45A7" w14:textId="77777777" w:rsidR="00FB5F4B" w:rsidRPr="00AA4819" w:rsidRDefault="00FB5F4B" w:rsidP="00FB5F4B">
      <w:pPr>
        <w:pStyle w:val="Heading4"/>
        <w:rPr>
          <w:rStyle w:val="Style13ptBold"/>
          <w:rFonts w:cs="Times New Roman"/>
          <w:b/>
          <w:bCs w:val="0"/>
        </w:rPr>
      </w:pPr>
      <w:r>
        <w:rPr>
          <w:rStyle w:val="Style13ptBold"/>
          <w:rFonts w:cs="Times New Roman"/>
          <w:b/>
          <w:bCs w:val="0"/>
        </w:rPr>
        <w:t>Re-focusing to economic messaging will broaden Trump’s electoral support</w:t>
      </w:r>
    </w:p>
    <w:p w14:paraId="7292E750" w14:textId="77777777" w:rsidR="00FB5F4B" w:rsidRPr="00AA4819" w:rsidRDefault="00FB5F4B" w:rsidP="00FB5F4B">
      <w:pPr>
        <w:rPr>
          <w:rStyle w:val="Style13ptBold"/>
        </w:rPr>
      </w:pPr>
      <w:r w:rsidRPr="00AA4819">
        <w:rPr>
          <w:rStyle w:val="Style13ptBold"/>
        </w:rPr>
        <w:t>Kumar, P</w:t>
      </w:r>
      <w:r>
        <w:rPr>
          <w:rStyle w:val="Style13ptBold"/>
        </w:rPr>
        <w:t>olitico</w:t>
      </w:r>
      <w:r w:rsidRPr="00AA4819">
        <w:rPr>
          <w:rStyle w:val="Style13ptBold"/>
        </w:rPr>
        <w:t xml:space="preserve"> White House correspondent, 7-11-19</w:t>
      </w:r>
    </w:p>
    <w:p w14:paraId="08C0EB7E" w14:textId="77777777" w:rsidR="00FB5F4B" w:rsidRDefault="00FB5F4B" w:rsidP="00FB5F4B">
      <w:r w:rsidRPr="00AA4819">
        <w:t xml:space="preserve">[Anita, and former Washington Post political journalist, 7-11-2019, POLITICO, "In a single day, Trump shows his 2020 cards," </w:t>
      </w:r>
      <w:hyperlink r:id="rId33" w:history="1">
        <w:r w:rsidRPr="00AA4819">
          <w:rPr>
            <w:rStyle w:val="Hyperlink"/>
          </w:rPr>
          <w:t>https://www.politico.com/story/2019/07/11/donald-trump-media-census-2020-1409401</w:t>
        </w:r>
      </w:hyperlink>
      <w:r w:rsidRPr="00AA4819">
        <w:t>, accessed 7-12-2019, AS]</w:t>
      </w:r>
    </w:p>
    <w:p w14:paraId="6C16E4F6" w14:textId="77777777" w:rsidR="00FB5F4B" w:rsidRDefault="00FB5F4B" w:rsidP="00FB5F4B"/>
    <w:p w14:paraId="455AA74E" w14:textId="77777777" w:rsidR="00FB5F4B" w:rsidRPr="00FB5F4B" w:rsidRDefault="00FB5F4B" w:rsidP="00FB5F4B">
      <w:pPr>
        <w:rPr>
          <w:b/>
          <w:u w:val="single"/>
        </w:rPr>
      </w:pPr>
      <w:r>
        <w:t xml:space="preserve">But </w:t>
      </w:r>
      <w:r w:rsidRPr="00FB5F4B">
        <w:rPr>
          <w:rStyle w:val="StyleUnderline"/>
        </w:rPr>
        <w:t xml:space="preserve">veteran Republican strategist </w:t>
      </w:r>
      <w:r>
        <w:t xml:space="preserve">Doug </w:t>
      </w:r>
      <w:r w:rsidRPr="00FB5F4B">
        <w:rPr>
          <w:rStyle w:val="StyleUnderline"/>
        </w:rPr>
        <w:t>Heye said Trump misses regular opportunities to tout the economy — his biggest reelection talking point. “It would behoove him to talk about the economy more,” he said.</w:t>
      </w:r>
    </w:p>
    <w:p w14:paraId="41D13194" w14:textId="77777777" w:rsidR="00FB5F4B" w:rsidRDefault="00FB5F4B" w:rsidP="00FB5F4B">
      <w:r w:rsidRPr="00FB5F4B">
        <w:rPr>
          <w:rStyle w:val="StyleUnderline"/>
        </w:rPr>
        <w:t>Instead of working on broadening his base, Trump is counting on a different strategy altogether — getting his base to turn out, knowing that he has a narrower path to victory than in 2016, Heye said</w:t>
      </w:r>
      <w:r>
        <w:t>.</w:t>
      </w:r>
    </w:p>
    <w:p w14:paraId="1167D73B" w14:textId="77777777" w:rsidR="00FB5F4B" w:rsidRDefault="00FB5F4B" w:rsidP="00FB5F4B"/>
    <w:p w14:paraId="52153701" w14:textId="77777777" w:rsidR="00FB5F4B" w:rsidRPr="0052598C" w:rsidRDefault="00FB5F4B" w:rsidP="00FB5F4B"/>
    <w:p w14:paraId="304653BB" w14:textId="77777777" w:rsidR="0096736C" w:rsidRDefault="0096736C" w:rsidP="0096736C">
      <w:pPr>
        <w:pStyle w:val="Heading3"/>
      </w:pPr>
      <w:bookmarkStart w:id="27" w:name="_Toc13955564"/>
      <w:r>
        <w:t>AT – Dems Can’t Win on Economy</w:t>
      </w:r>
      <w:bookmarkEnd w:id="27"/>
    </w:p>
    <w:p w14:paraId="1506E9FE" w14:textId="77777777" w:rsidR="0096736C" w:rsidRPr="004D4503" w:rsidRDefault="0096736C" w:rsidP="0096736C"/>
    <w:p w14:paraId="2232733E" w14:textId="77777777" w:rsidR="000842D2" w:rsidRDefault="0096736C" w:rsidP="0096736C">
      <w:pPr>
        <w:pStyle w:val="Heading4"/>
        <w:rPr>
          <w:rFonts w:cs="Times New Roman"/>
        </w:rPr>
      </w:pPr>
      <w:r>
        <w:rPr>
          <w:rFonts w:cs="Times New Roman"/>
        </w:rPr>
        <w:t>Industrial base voters key – Democrats can win if they make inroads with those voters – failure means Trump wins on his economic message</w:t>
      </w:r>
    </w:p>
    <w:p w14:paraId="7CABC510" w14:textId="5F10CA6C" w:rsidR="0096736C" w:rsidRPr="00AA4819" w:rsidRDefault="0096736C" w:rsidP="0096736C">
      <w:pPr>
        <w:rPr>
          <w:rStyle w:val="Style13ptBold"/>
        </w:rPr>
      </w:pPr>
      <w:r w:rsidRPr="00AA4819">
        <w:rPr>
          <w:rStyle w:val="Style13ptBold"/>
        </w:rPr>
        <w:t>Sargent, Washington Post national politics opinion writer, 7-11-2019</w:t>
      </w:r>
    </w:p>
    <w:p w14:paraId="64B402C7" w14:textId="77777777" w:rsidR="0096736C" w:rsidRDefault="0096736C" w:rsidP="0096736C">
      <w:r w:rsidRPr="00AA4819">
        <w:rPr>
          <w:rStyle w:val="Style13ptBold"/>
          <w:b w:val="0"/>
          <w:bCs w:val="0"/>
          <w:sz w:val="22"/>
        </w:rPr>
        <w:t xml:space="preserve">[Greg, 07/11/2019, The Washington Post, </w:t>
      </w:r>
      <w:r>
        <w:rPr>
          <w:rStyle w:val="Style13ptBold"/>
          <w:b w:val="0"/>
          <w:bCs w:val="0"/>
          <w:sz w:val="22"/>
        </w:rPr>
        <w:t>“</w:t>
      </w:r>
      <w:r w:rsidRPr="00AA4819">
        <w:rPr>
          <w:rStyle w:val="Style13ptBold"/>
          <w:b w:val="0"/>
          <w:bCs w:val="0"/>
          <w:sz w:val="22"/>
        </w:rPr>
        <w:t xml:space="preserve">Trump’s base is not enough, and his own advisers know it,” </w:t>
      </w:r>
      <w:r>
        <w:t>https://www.washingtonpost.com/opinions/2019/07/09/trumps-base-is-not-enough-his-own-advisers-know-it/?utm_term=.67d31a7ea3ad</w:t>
      </w:r>
      <w:r w:rsidRPr="00AA4819">
        <w:t>, accessed 7-11-2019, AS]</w:t>
      </w:r>
    </w:p>
    <w:p w14:paraId="68DB71D2" w14:textId="77777777" w:rsidR="0096736C" w:rsidRPr="00AA4819" w:rsidRDefault="0096736C" w:rsidP="0096736C"/>
    <w:p w14:paraId="45AA63D9" w14:textId="77777777" w:rsidR="0096736C" w:rsidRDefault="0096736C" w:rsidP="0096736C">
      <w:r>
        <w:t xml:space="preserve">The brute demographic facts of the matter are as follows. </w:t>
      </w:r>
      <w:r w:rsidRPr="004D4503">
        <w:rPr>
          <w:rStyle w:val="StyleUnderline"/>
        </w:rPr>
        <w:t>Trump won in 2016 despite losing the national popular vote by nearly 3 million, by scraping out the barest of wins in industrial Midwestern states with disproportionately large populations of blue-collar white voters. Trump’s victory also relied on a falloff in turnout among younger and non-white voters</w:t>
      </w:r>
      <w:r>
        <w:t>, relative to 2012, and a somewhat larger margin among college-educated whites than expected.</w:t>
      </w:r>
    </w:p>
    <w:p w14:paraId="34C55E83" w14:textId="77777777" w:rsidR="0096736C" w:rsidRPr="004D4503" w:rsidRDefault="0096736C" w:rsidP="0096736C">
      <w:pPr>
        <w:rPr>
          <w:rStyle w:val="StyleUnderline"/>
        </w:rPr>
      </w:pPr>
      <w:r w:rsidRPr="00AA4819">
        <w:t xml:space="preserve">But </w:t>
      </w:r>
      <w:r w:rsidRPr="004D4503">
        <w:rPr>
          <w:rStyle w:val="StyleUnderline"/>
        </w:rPr>
        <w:t>in 2018, these things reversed.</w:t>
      </w:r>
      <w:r w:rsidRPr="00AA4819">
        <w:rPr>
          <w:u w:val="single"/>
        </w:rPr>
        <w:t xml:space="preserve"> </w:t>
      </w:r>
      <w:r w:rsidRPr="004D4503">
        <w:rPr>
          <w:rStyle w:val="StyleUnderline"/>
        </w:rPr>
        <w:t>Turnout among minorities, young voters and college-educated whites expanded by greater percentages</w:t>
      </w:r>
      <w:r w:rsidRPr="00AA4819">
        <w:rPr>
          <w:u w:val="single"/>
        </w:rPr>
        <w:t xml:space="preserve">, </w:t>
      </w:r>
      <w:r w:rsidRPr="004D4503">
        <w:t>relative to the previous midterm elections,</w:t>
      </w:r>
      <w:r w:rsidRPr="00AA4819">
        <w:rPr>
          <w:u w:val="single"/>
        </w:rPr>
        <w:t xml:space="preserve"> </w:t>
      </w:r>
      <w:r w:rsidRPr="004D4503">
        <w:rPr>
          <w:rStyle w:val="StyleUnderline"/>
        </w:rPr>
        <w:t>than it did among non-college educated whites, and they broke toward Democrats. In 2020, those trends are expected to continue.</w:t>
      </w:r>
    </w:p>
    <w:p w14:paraId="12C7A9E6" w14:textId="77777777" w:rsidR="0096736C" w:rsidRPr="004D4503" w:rsidRDefault="0096736C" w:rsidP="0096736C">
      <w:pPr>
        <w:rPr>
          <w:rStyle w:val="StyleUnderline"/>
        </w:rPr>
      </w:pPr>
      <w:r w:rsidRPr="004D4503">
        <w:rPr>
          <w:rStyle w:val="StyleUnderline"/>
        </w:rPr>
        <w:t>This does not necessarily solve the problem for Democrats. Supercharged turnout among blue-collar whites could help deliver Trump a second term, thanks to his advantage in the electoral college, which rests on the fact that the Midwestern “blue wall” states Trump cracked are not diversifying as quickly. This has led Democrats to strategize over how to win back those non-college-educated white voters, as they should.</w:t>
      </w:r>
    </w:p>
    <w:p w14:paraId="10CD9C06" w14:textId="77777777" w:rsidR="0096736C" w:rsidRPr="00AA4819" w:rsidRDefault="0096736C" w:rsidP="0096736C">
      <w:pPr>
        <w:rPr>
          <w:u w:val="single"/>
        </w:rPr>
      </w:pPr>
      <w:r w:rsidRPr="00AA4819">
        <w:t xml:space="preserve">But as Ron Brownstein has reported, </w:t>
      </w:r>
      <w:r w:rsidRPr="004D4503">
        <w:rPr>
          <w:rStyle w:val="StyleUnderline"/>
        </w:rPr>
        <w:t>Democrats can also win back those states in part by driving up turnout and vote share among the young, non-white and suburban, socially liberal whites, particularly women, who are now badly alienated by Trump</w:t>
      </w:r>
      <w:r w:rsidRPr="00AA4819">
        <w:t xml:space="preserve">. (Yes, those voters do exist in those states.) And </w:t>
      </w:r>
      <w:r w:rsidRPr="00AA4819">
        <w:rPr>
          <w:u w:val="single"/>
        </w:rPr>
        <w:t>Trump’s own advisers plainly worry about this.</w:t>
      </w:r>
    </w:p>
    <w:p w14:paraId="3AE73FE3" w14:textId="77777777" w:rsidR="0096736C" w:rsidRPr="00AA4819" w:rsidRDefault="0096736C" w:rsidP="0096736C">
      <w:pPr>
        <w:rPr>
          <w:u w:val="single"/>
        </w:rPr>
      </w:pPr>
      <w:r w:rsidRPr="00AA4819">
        <w:rPr>
          <w:u w:val="single"/>
        </w:rPr>
        <w:t>Trumpism is driving people away</w:t>
      </w:r>
    </w:p>
    <w:p w14:paraId="548AB9A9" w14:textId="77777777" w:rsidR="0096736C" w:rsidRPr="00AA4819" w:rsidRDefault="0096736C" w:rsidP="0096736C">
      <w:r w:rsidRPr="00AA4819">
        <w:t>Trump’s climate and environmental agenda showcases some of Trumpism’s worst qualities: the antiregulatory, science-denying GOP orthodoxy; the lies about bringing coal roaring back; the “America First” disdain for international engagement to solve global problems. Indeed, as Jedediah Purdy has noted, it also denotes an amoral “politics of grabbing what you can,” a central tenet of Trumpism.</w:t>
      </w:r>
    </w:p>
    <w:p w14:paraId="1E9FBBE0" w14:textId="77777777" w:rsidR="000842D2" w:rsidRDefault="0096736C" w:rsidP="0096736C">
      <w:r w:rsidRPr="0096736C">
        <w:rPr>
          <w:rStyle w:val="StyleUnderline"/>
        </w:rPr>
        <w:t>Republicans sometimes say Trump might turn things around among college-educated and suburban whites by toning down the craziness and racism, so they vote for him based on the economy.</w:t>
      </w:r>
      <w:r w:rsidRPr="00AA4819">
        <w:t xml:space="preserve"> But it’s evident that the policy side of Trumpism, not merely his personal qualities, are also alienating them.</w:t>
      </w:r>
    </w:p>
    <w:p w14:paraId="76A0B844" w14:textId="047BDB7B" w:rsidR="0096736C" w:rsidRPr="00AA4819" w:rsidRDefault="0096736C" w:rsidP="0096736C">
      <w:r w:rsidRPr="00AA4819">
        <w:t>Indeed, it’s no accident that Trump has been falsely claiming that migrant detention was worse under Obama and that Obama was responsible for starting family separations. Large majorities now favor allowing Central American refugees to apply for asylum and legalizing undocumented immigrants. Trump’s cruelties are driving majorities toward a more pro-immigrant position — and away from Trumpist nationalism — and the percentages of young voters, women and college-educated whites who hold those positions are overwhelming.</w:t>
      </w:r>
    </w:p>
    <w:p w14:paraId="1CCB06E8" w14:textId="77777777" w:rsidR="000842D2" w:rsidRDefault="0096736C" w:rsidP="0096736C">
      <w:pPr>
        <w:rPr>
          <w:rStyle w:val="StyleUnderline"/>
        </w:rPr>
      </w:pPr>
      <w:r w:rsidRPr="004D4503">
        <w:rPr>
          <w:rStyle w:val="StyleUnderline"/>
        </w:rPr>
        <w:t>Trump certainly could win reelection. He retains the advantages of incumbency and a good economy. But Trump’s base alone is not enough to do so, and his own advisers know it.</w:t>
      </w:r>
    </w:p>
    <w:p w14:paraId="4274FD45" w14:textId="13A9C7AD" w:rsidR="000842D2" w:rsidRDefault="000842D2" w:rsidP="0096736C">
      <w:pPr>
        <w:rPr>
          <w:rStyle w:val="StyleUnderline"/>
        </w:rPr>
      </w:pPr>
    </w:p>
    <w:p w14:paraId="46463BB0" w14:textId="77777777" w:rsidR="008270B2" w:rsidRDefault="008270B2" w:rsidP="008270B2">
      <w:pPr>
        <w:pStyle w:val="Heading3"/>
      </w:pPr>
      <w:bookmarkStart w:id="28" w:name="_Toc13955565"/>
      <w:r>
        <w:t>Economy Key – Key States</w:t>
      </w:r>
      <w:bookmarkEnd w:id="28"/>
    </w:p>
    <w:p w14:paraId="0F6CB631" w14:textId="77777777" w:rsidR="008270B2" w:rsidRPr="008270B2" w:rsidRDefault="008270B2" w:rsidP="008270B2"/>
    <w:p w14:paraId="589634D0" w14:textId="77777777" w:rsidR="008270B2" w:rsidRDefault="008270B2" w:rsidP="008270B2">
      <w:pPr>
        <w:pStyle w:val="Heading4"/>
      </w:pPr>
      <w:r>
        <w:t>Trump’s approval is on the edge in key states now – employment is key</w:t>
      </w:r>
    </w:p>
    <w:p w14:paraId="1575068D" w14:textId="77777777" w:rsidR="008270B2" w:rsidRPr="00A9392E" w:rsidRDefault="008270B2" w:rsidP="008270B2">
      <w:pPr>
        <w:rPr>
          <w:rStyle w:val="Style13ptBold"/>
        </w:rPr>
      </w:pPr>
      <w:r w:rsidRPr="00A9392E">
        <w:rPr>
          <w:rStyle w:val="Style13ptBold"/>
        </w:rPr>
        <w:t>Schoen, CNBC economics reporter, 6/21</w:t>
      </w:r>
      <w:r>
        <w:rPr>
          <w:rStyle w:val="Style13ptBold"/>
        </w:rPr>
        <w:t>/19</w:t>
      </w:r>
    </w:p>
    <w:p w14:paraId="458913C8" w14:textId="77777777" w:rsidR="008270B2" w:rsidRPr="00A9392E" w:rsidRDefault="008270B2" w:rsidP="008270B2">
      <w:r>
        <w:t xml:space="preserve">[John W., 6/21/19, CNBC, “Unemployment is rising in eight Trump states, and polls show some have turned on him” </w:t>
      </w:r>
      <w:hyperlink r:id="rId34" w:history="1">
        <w:r w:rsidRPr="00D35936">
          <w:rPr>
            <w:rStyle w:val="Hyperlink"/>
          </w:rPr>
          <w:t>https://www.cnbc.com/2019/06/21/unemployment-rising-in-8-states-that-voted-for-trump.html accessed 7-12-19</w:t>
        </w:r>
      </w:hyperlink>
      <w:r>
        <w:t xml:space="preserve"> EO]</w:t>
      </w:r>
    </w:p>
    <w:p w14:paraId="36C8C137" w14:textId="77777777" w:rsidR="008270B2" w:rsidRPr="00A9392E" w:rsidRDefault="008270B2" w:rsidP="008270B2">
      <w:pPr>
        <w:rPr>
          <w:rStyle w:val="StyleUnderline"/>
        </w:rPr>
      </w:pPr>
      <w:r w:rsidRPr="00A9392E">
        <w:rPr>
          <w:rStyle w:val="StyleUnderline"/>
        </w:rPr>
        <w:t>The economy is perennially a key issue for American voters in elections, and President Donald Trump is counting in part on tail winds from a strong economy to carry him to victory.</w:t>
      </w:r>
    </w:p>
    <w:p w14:paraId="4EA9217D" w14:textId="77777777" w:rsidR="008270B2" w:rsidRDefault="008270B2" w:rsidP="008270B2">
      <w:r>
        <w:t xml:space="preserve">But </w:t>
      </w:r>
      <w:r w:rsidRPr="00A9392E">
        <w:rPr>
          <w:rStyle w:val="StyleUnderline"/>
        </w:rPr>
        <w:t>in a handful of key states he carried in 2016, unemployment numbers are not moving in his favor, which could spell trouble in 2020</w:t>
      </w:r>
      <w:r>
        <w:t>, according to new employment numbers out Friday.</w:t>
      </w:r>
    </w:p>
    <w:p w14:paraId="49768F54" w14:textId="77777777" w:rsidR="008270B2" w:rsidRPr="00A9392E" w:rsidRDefault="008270B2" w:rsidP="008270B2">
      <w:pPr>
        <w:rPr>
          <w:rStyle w:val="StyleUnderline"/>
        </w:rPr>
      </w:pPr>
      <w:r w:rsidRPr="00A9392E">
        <w:rPr>
          <w:rStyle w:val="StyleUnderline"/>
        </w:rPr>
        <w:t>Unemployment rates edged up year over year in Mississippi, Arizona, North Carolina, Indiana, South Carolina, Kansas, Missouri and Nebraska, according to the latest numbers from the Bureau of Labor Statistics.</w:t>
      </w:r>
    </w:p>
    <w:p w14:paraId="646557F7" w14:textId="77777777" w:rsidR="008270B2" w:rsidRDefault="008270B2" w:rsidP="008270B2">
      <w:r w:rsidRPr="00A9392E">
        <w:rPr>
          <w:rStyle w:val="StyleUnderline"/>
        </w:rPr>
        <w:t>Trump’s net approval rating remains high in most of these states</w:t>
      </w:r>
      <w:r>
        <w:t>. But more people in Arizona and North Carolina disapprove of his job as president than approve, according to the latest Morning Consult poll.</w:t>
      </w:r>
    </w:p>
    <w:p w14:paraId="1EEC7F64" w14:textId="77777777" w:rsidR="008270B2" w:rsidRPr="00A9392E" w:rsidRDefault="008270B2" w:rsidP="008270B2">
      <w:pPr>
        <w:rPr>
          <w:rStyle w:val="StyleUnderline"/>
        </w:rPr>
      </w:pPr>
      <w:r w:rsidRPr="00A9392E">
        <w:rPr>
          <w:rStyle w:val="StyleUnderline"/>
        </w:rPr>
        <w:t>North Carolina has 15 electoral votes and Arizona has 11. Moreover, Trump pulled off somewhat narrow victories over Hillary Clinton in each state in the 2016 election -- 3.6% in North Carolina and 3.5% in Arizona.</w:t>
      </w:r>
    </w:p>
    <w:p w14:paraId="71DFDEF1" w14:textId="77777777" w:rsidR="008270B2" w:rsidRDefault="008270B2" w:rsidP="008270B2">
      <w:r>
        <w:t>In Indiana, Nebraska and Kansas, Trump’s net approval ratings are in the low single digits, according to the Morning Consult poll. The states have a combined 22 electoral votes. Trump won by more comfortable margins in these states -- 19% in Indiana, 25% in Nebraska and 20.5% in Kansas.</w:t>
      </w:r>
    </w:p>
    <w:p w14:paraId="3478A58F" w14:textId="77777777" w:rsidR="008270B2" w:rsidRPr="00A9392E" w:rsidRDefault="008270B2" w:rsidP="008270B2">
      <w:pPr>
        <w:rPr>
          <w:rStyle w:val="StyleUnderline"/>
        </w:rPr>
      </w:pPr>
      <w:r w:rsidRPr="00A9392E">
        <w:rPr>
          <w:rStyle w:val="StyleUnderline"/>
        </w:rPr>
        <w:t>It is unlikely that all eight states, which have a combined 73 electoral votes, would flip to the Democratic candidate in 2020.</w:t>
      </w:r>
    </w:p>
    <w:p w14:paraId="137428E8" w14:textId="77777777" w:rsidR="008270B2" w:rsidRPr="00A9392E" w:rsidRDefault="008270B2" w:rsidP="008270B2">
      <w:pPr>
        <w:rPr>
          <w:rStyle w:val="StyleUnderline"/>
        </w:rPr>
      </w:pPr>
      <w:r w:rsidRPr="00A9392E">
        <w:rPr>
          <w:rStyle w:val="StyleUnderline"/>
        </w:rPr>
        <w:t>Trump lost the popular vote in 2016, but won in the Electoral College thanks in large part to victories in Pennsylvania, Ohio and Michigan, which all voted for Democrat Barack Obama twice. Employment edged up year over year in all three states.</w:t>
      </w:r>
    </w:p>
    <w:p w14:paraId="6A520A78" w14:textId="77777777" w:rsidR="008270B2" w:rsidRDefault="008270B2" w:rsidP="008270B2"/>
    <w:p w14:paraId="686894A7" w14:textId="77777777" w:rsidR="008270B2" w:rsidRDefault="008270B2" w:rsidP="008270B2">
      <w:pPr>
        <w:pStyle w:val="Heading4"/>
      </w:pPr>
      <w:r>
        <w:t>Pennsylvania is key to the Rust Belt and a 2020 win for Trump</w:t>
      </w:r>
    </w:p>
    <w:p w14:paraId="7760E80C" w14:textId="77777777" w:rsidR="004F3042" w:rsidRDefault="008270B2" w:rsidP="008270B2">
      <w:pPr>
        <w:rPr>
          <w:rStyle w:val="Style13ptBold"/>
        </w:rPr>
      </w:pPr>
      <w:r w:rsidRPr="007C52AA">
        <w:rPr>
          <w:rStyle w:val="Style13ptBold"/>
        </w:rPr>
        <w:t>Madonna; Franklin &amp; Marshall College Center for Politics and Public Affairs Director; and Young; retired Penn State Politics and Public Policy professor, pollster and political analyst; 7-10-19</w:t>
      </w:r>
    </w:p>
    <w:p w14:paraId="361D9763" w14:textId="312519F0" w:rsidR="008270B2" w:rsidRDefault="008270B2" w:rsidP="008270B2">
      <w:r>
        <w:t xml:space="preserve">(G. Terry, Michael L., </w:t>
      </w:r>
      <w:r>
        <w:rPr>
          <w:i/>
        </w:rPr>
        <w:t xml:space="preserve">Real Clear Politics, </w:t>
      </w:r>
      <w:r>
        <w:t xml:space="preserve">“As Goes Pennsylvania, So Goes the 2020 Election,” </w:t>
      </w:r>
      <w:hyperlink r:id="rId35" w:history="1">
        <w:r w:rsidRPr="00BA4198">
          <w:rPr>
            <w:rStyle w:val="Hyperlink"/>
          </w:rPr>
          <w:t>https://www.realclearpolitics.com/articles/2019/07/10/as_goes_pennsylvania_so_goes_the_2020_election_140738.html</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284577D9" w14:textId="77777777" w:rsidR="008270B2" w:rsidRPr="007C52AA" w:rsidRDefault="008270B2" w:rsidP="008270B2"/>
    <w:p w14:paraId="0C13933B" w14:textId="77777777" w:rsidR="008270B2" w:rsidRPr="007C52AA" w:rsidRDefault="008270B2" w:rsidP="008270B2">
      <w:pPr>
        <w:rPr>
          <w:rStyle w:val="StyleUnderline"/>
        </w:rPr>
      </w:pPr>
      <w:r>
        <w:t xml:space="preserve">While Democrats wade through a marathon of intra-party debates, the national punditocracy is increasingly asking two urgent questions about the impending 2020 presidential contest: </w:t>
      </w:r>
      <w:r w:rsidRPr="007C52AA">
        <w:rPr>
          <w:rStyle w:val="StyleUnderline"/>
        </w:rPr>
        <w:t>Can President Trump win Pennsylvania, Michigan and Wisconsin again? And can he win a second term without those three states?</w:t>
      </w:r>
    </w:p>
    <w:p w14:paraId="6603F847" w14:textId="77777777" w:rsidR="008270B2" w:rsidRDefault="008270B2" w:rsidP="008270B2">
      <w:r>
        <w:t xml:space="preserve">Both questions reflect a stark reality in American presidential elections: </w:t>
      </w:r>
      <w:r w:rsidRPr="007C52AA">
        <w:rPr>
          <w:rStyle w:val="StyleUnderline"/>
        </w:rPr>
        <w:t>The presidency is won or lost in the Electoral College</w:t>
      </w:r>
      <w:r>
        <w:t xml:space="preserve"> -- a body dominated by a handful of large so-called battleground states that can determine the outcome.</w:t>
      </w:r>
    </w:p>
    <w:p w14:paraId="7E627E7D" w14:textId="77777777" w:rsidR="004F3042" w:rsidRDefault="008270B2" w:rsidP="008270B2">
      <w:r>
        <w:t xml:space="preserve">Donald </w:t>
      </w:r>
      <w:r w:rsidRPr="007C52AA">
        <w:rPr>
          <w:rStyle w:val="StyleUnderline"/>
        </w:rPr>
        <w:t>Trump triumphed in 2016 by winning narrowly these three Rust Belt states,</w:t>
      </w:r>
      <w:r>
        <w:t xml:space="preserve"> which he was expected to lose. </w:t>
      </w:r>
      <w:r w:rsidRPr="007C52AA">
        <w:t>Pennsylvania was the biggest surprise as well as the biggest prize</w:t>
      </w:r>
      <w:r>
        <w:t xml:space="preserve"> among them. </w:t>
      </w:r>
      <w:r w:rsidRPr="007C52AA">
        <w:rPr>
          <w:rStyle w:val="StyleUnderline"/>
        </w:rPr>
        <w:t>In theory, Trump can win without these three -- either by replacing them with three other large states -- or by picking up several smaller states</w:t>
      </w:r>
      <w:r>
        <w:t xml:space="preserve"> that equal their combined 46 electoral votes.</w:t>
      </w:r>
    </w:p>
    <w:p w14:paraId="7FBEAA85" w14:textId="5BB308B9" w:rsidR="008270B2" w:rsidRDefault="008270B2" w:rsidP="008270B2">
      <w:r>
        <w:t xml:space="preserve">But </w:t>
      </w:r>
      <w:r w:rsidRPr="007C52AA">
        <w:rPr>
          <w:rStyle w:val="StyleUnderline"/>
        </w:rPr>
        <w:t>where will those replacement states come from?</w:t>
      </w:r>
      <w:r w:rsidR="004F3042">
        <w:rPr>
          <w:rStyle w:val="StyleUnderline"/>
        </w:rPr>
        <w:t xml:space="preserve"> </w:t>
      </w:r>
      <w:r>
        <w:t xml:space="preserve">Presently, </w:t>
      </w:r>
      <w:r w:rsidRPr="007C52AA">
        <w:rPr>
          <w:rStyle w:val="StyleUnderline"/>
        </w:rPr>
        <w:t>according to the New York Times, Trump is far behind in Pennsylvania (16 percentage points), Wisconsin (10 points) and Michigan (11 points).</w:t>
      </w:r>
      <w:r>
        <w:t xml:space="preserve"> According to the Morning Consult, Trump’s current approval rating in Pennsylvania has plummeted 19 points since Inauguration Day.</w:t>
      </w:r>
    </w:p>
    <w:p w14:paraId="50A09E63" w14:textId="77777777" w:rsidR="008270B2" w:rsidRPr="007C52AA" w:rsidRDefault="008270B2" w:rsidP="008270B2">
      <w:pPr>
        <w:rPr>
          <w:rStyle w:val="StyleUnderline"/>
        </w:rPr>
      </w:pPr>
      <w:r w:rsidRPr="007C52AA">
        <w:t>The president could go after</w:t>
      </w:r>
      <w:r w:rsidRPr="007C52AA">
        <w:rPr>
          <w:rStyle w:val="StyleUnderline"/>
        </w:rPr>
        <w:t xml:space="preserve"> states he narrowly lost in 2016 including New Hampshire, Nevada and Minnesota. </w:t>
      </w:r>
      <w:r w:rsidRPr="007C52AA">
        <w:t>But</w:t>
      </w:r>
      <w:r w:rsidRPr="007C52AA">
        <w:rPr>
          <w:rStyle w:val="StyleUnderline"/>
        </w:rPr>
        <w:t xml:space="preserve"> combined these would not nearly make up a loss in Wisconsin, Michigan and Pennsylvania.</w:t>
      </w:r>
    </w:p>
    <w:p w14:paraId="3CE90F5C" w14:textId="77777777" w:rsidR="008270B2" w:rsidRDefault="008270B2" w:rsidP="008270B2">
      <w:r>
        <w:t>In addition, Trump may be on the defensive in states he won in 2016 and must win again in 2020. Florida and even Texas are wobbly while North Carolina, a Trump stronghold in 2016, is trending blue in statewide elections. Even winning all three again won’t make up a loss in Wisconsin, Michigan and Pennsylvania.</w:t>
      </w:r>
    </w:p>
    <w:p w14:paraId="53FF1CA1" w14:textId="77777777" w:rsidR="008270B2" w:rsidRPr="007C52AA" w:rsidRDefault="008270B2" w:rsidP="008270B2">
      <w:pPr>
        <w:rPr>
          <w:rStyle w:val="StyleUnderline"/>
        </w:rPr>
      </w:pPr>
      <w:r>
        <w:t xml:space="preserve">Inarguably then, </w:t>
      </w:r>
      <w:r w:rsidRPr="007C52AA">
        <w:rPr>
          <w:rStyle w:val="StyleUnderline"/>
        </w:rPr>
        <w:t>Trump almost certainly cannot win the Electoral College without winning these three crucial Rust Belt states, which have voted as a bloc seven elections in a row -- supporting Democrats in six consecutive elections before shifting to Trump and the GOP in 2016. As goes Wisconsin and Michigan also goes Pennsylvania; and in 2020, as goes Pennsylvania, so goes the election.</w:t>
      </w:r>
    </w:p>
    <w:p w14:paraId="1A9C81CC" w14:textId="663837B8" w:rsidR="008270B2" w:rsidRPr="008270B2" w:rsidRDefault="008270B2" w:rsidP="008270B2">
      <w:pPr>
        <w:pStyle w:val="Heading3"/>
      </w:pPr>
      <w:bookmarkStart w:id="29" w:name="_Toc13955566"/>
      <w:r w:rsidRPr="008270B2">
        <w:t>Economy Key – Wisconsin</w:t>
      </w:r>
      <w:bookmarkEnd w:id="29"/>
    </w:p>
    <w:p w14:paraId="020BE5EE" w14:textId="77777777" w:rsidR="008270B2" w:rsidRPr="008270B2" w:rsidRDefault="008270B2" w:rsidP="008270B2"/>
    <w:p w14:paraId="4BF6E565" w14:textId="77777777" w:rsidR="008270B2" w:rsidRDefault="008270B2" w:rsidP="008270B2">
      <w:pPr>
        <w:pStyle w:val="Heading4"/>
      </w:pPr>
      <w:r>
        <w:t>The economy is key to Wisconsin</w:t>
      </w:r>
    </w:p>
    <w:p w14:paraId="59CB3206" w14:textId="77777777" w:rsidR="008270B2" w:rsidRPr="001C7E82" w:rsidRDefault="008270B2" w:rsidP="008270B2">
      <w:pPr>
        <w:rPr>
          <w:rStyle w:val="Style13ptBold"/>
        </w:rPr>
      </w:pPr>
      <w:r w:rsidRPr="001C7E82">
        <w:rPr>
          <w:rStyle w:val="Style13ptBold"/>
        </w:rPr>
        <w:t>Peters, New York Times politics reporter, 19</w:t>
      </w:r>
    </w:p>
    <w:p w14:paraId="634B0451" w14:textId="77777777" w:rsidR="008270B2" w:rsidRPr="001C7E82" w:rsidRDefault="008270B2" w:rsidP="008270B2">
      <w:pPr>
        <w:rPr>
          <w:b/>
          <w:bCs/>
          <w:sz w:val="26"/>
        </w:rPr>
      </w:pPr>
      <w:r>
        <w:t xml:space="preserve">[Jeremy W., 5/11/19, New York Times, “Trump Has a Strong Economy to Proclaim. In Wisconsin, It Just Might Work.” </w:t>
      </w:r>
      <w:hyperlink r:id="rId36" w:history="1">
        <w:r w:rsidRPr="00D35936">
          <w:rPr>
            <w:rStyle w:val="Hyperlink"/>
          </w:rPr>
          <w:t>https://www.nytimes.com/2019/05/11/us/politics/trump-the-us-economy.html accessed 7-12-19</w:t>
        </w:r>
      </w:hyperlink>
      <w:r>
        <w:t xml:space="preserve"> EO]</w:t>
      </w:r>
    </w:p>
    <w:p w14:paraId="4FF18618" w14:textId="77777777" w:rsidR="008270B2" w:rsidRDefault="008270B2" w:rsidP="008270B2">
      <w:r>
        <w:t xml:space="preserve">COLFAX, Wis. — President </w:t>
      </w:r>
      <w:r w:rsidRPr="001C7E82">
        <w:rPr>
          <w:rStyle w:val="StyleUnderline"/>
        </w:rPr>
        <w:t>Trump came to Wisconsin late last month to boast about the state’s unemployment rate, which has been at or near 3 percent for more than a year. “It’s never been this low before. Ever, ever, ever,” he said</w:t>
      </w:r>
      <w:r>
        <w:t>. (Fact check: true.)</w:t>
      </w:r>
    </w:p>
    <w:p w14:paraId="7FB22B6B" w14:textId="77777777" w:rsidR="008270B2" w:rsidRDefault="008270B2" w:rsidP="008270B2">
      <w:r>
        <w:t>It’s a message that strikes a chord with Bubba Benson, who lives paycheck to paycheck but says that is still better than where he was a few years ago after getting laid off from a shoe warehouse “when all the jobs went to Mexico.” His new job at a plastics manufacturing plant covers the bills and pays good overtime. There are even a few extra bucks in his paycheck now, which he credits to Mr. Trump’s tax cut.</w:t>
      </w:r>
    </w:p>
    <w:p w14:paraId="7138ACDE" w14:textId="77777777" w:rsidR="008270B2" w:rsidRDefault="008270B2" w:rsidP="008270B2">
      <w:r>
        <w:t>“It didn’t let me go out and buy a new house,” Mr. Benson said as he leaned on the bar at the Outhouse, a watering hole on Main Street in this village of about 1,100 people. “But that wasn’t what it was for.”</w:t>
      </w:r>
    </w:p>
    <w:p w14:paraId="264CAA60" w14:textId="77777777" w:rsidR="008270B2" w:rsidRPr="001C7E82" w:rsidRDefault="008270B2" w:rsidP="008270B2">
      <w:pPr>
        <w:rPr>
          <w:rStyle w:val="StyleUnderline"/>
        </w:rPr>
      </w:pPr>
      <w:r w:rsidRPr="001C7E82">
        <w:rPr>
          <w:rStyle w:val="StyleUnderline"/>
        </w:rPr>
        <w:t>As 21 candidates compete to become the Democratic Party’s nominee in 2020, Mr. Trump is running on the strongest economy of any president seeking re-election since Bill Clinton in 1996, and arguably since Richard M. Nixon in 1972. Job creation is strong and last month the unemployment rate dipped to its lowest point in half a century, 3.6 percent.</w:t>
      </w:r>
    </w:p>
    <w:p w14:paraId="6630E3BD" w14:textId="77777777" w:rsidR="008270B2" w:rsidRPr="001C7E82" w:rsidRDefault="008270B2" w:rsidP="008270B2">
      <w:pPr>
        <w:rPr>
          <w:rStyle w:val="StyleUnderline"/>
        </w:rPr>
      </w:pPr>
      <w:r>
        <w:t xml:space="preserve">The </w:t>
      </w:r>
      <w:r w:rsidRPr="001C7E82">
        <w:rPr>
          <w:rStyle w:val="StyleUnderline"/>
        </w:rPr>
        <w:t>robust financial numbers have emboldened Mr. Trump to adopt a tough stance on trade with China this week, and he imposed steep new tariffs on Friday. Mr. Trump is confident the economy can withstand retaliatory action from China, but farmers and manufacturers in this region are among those most likely to be hurt by increased tariffs on American goods.</w:t>
      </w:r>
    </w:p>
    <w:p w14:paraId="7C9DB2B5" w14:textId="77777777" w:rsidR="008270B2" w:rsidRPr="001C7E82" w:rsidRDefault="008270B2" w:rsidP="008270B2">
      <w:pPr>
        <w:rPr>
          <w:rStyle w:val="StyleUnderline"/>
        </w:rPr>
      </w:pPr>
      <w:r>
        <w:t xml:space="preserve">Still, </w:t>
      </w:r>
      <w:r w:rsidRPr="001C7E82">
        <w:rPr>
          <w:rStyle w:val="StyleUnderline"/>
        </w:rPr>
        <w:t>if the economy remains strong, it could be Mr. Trump’s best argument as he tries to replicate his narrow path to victory in the Electoral College in 2016, which ran straight through rural areas like Colfax in northwestern Wisconsin</w:t>
      </w:r>
      <w:r>
        <w:t xml:space="preserve">. </w:t>
      </w:r>
      <w:r w:rsidRPr="001C7E82">
        <w:rPr>
          <w:rStyle w:val="StyleUnderline"/>
        </w:rPr>
        <w:t>Whatever faults people attribute to the president personally, even his critics say he could easily retain the loyalty of swing voters like Mr. Benson — those who see an economy that is stable, robust and meaningfully, if marginally, benefiting their lives.</w:t>
      </w:r>
    </w:p>
    <w:p w14:paraId="48DDBCEB" w14:textId="77777777" w:rsidR="008270B2" w:rsidRPr="001C7E82" w:rsidRDefault="008270B2" w:rsidP="008270B2">
      <w:pPr>
        <w:rPr>
          <w:rStyle w:val="StyleUnderline"/>
        </w:rPr>
      </w:pPr>
      <w:r w:rsidRPr="001C7E82">
        <w:rPr>
          <w:rStyle w:val="StyleUnderline"/>
        </w:rPr>
        <w:t>The message of a thriving economy — assuming that Mr. Trump sticks to it, as aides and allies have been urging him to do — could leave Democrats especially vulnerable when coupled with Republicans’ relentless attacks on their rivals as radicals who hold extreme positions on health care, abortion and the environment.</w:t>
      </w:r>
    </w:p>
    <w:p w14:paraId="7DA56440" w14:textId="77777777" w:rsidR="008270B2" w:rsidRDefault="008270B2" w:rsidP="008270B2">
      <w:r>
        <w:t>“Whoever our nominee turns out to be, they will end up with high negatives come the election,” said Diane Feldman, a Democratic pollster who has worked in Wisconsin and throughout the Midwest.</w:t>
      </w:r>
    </w:p>
    <w:p w14:paraId="4D03E622" w14:textId="77777777" w:rsidR="008270B2" w:rsidRDefault="008270B2" w:rsidP="008270B2">
      <w:r>
        <w:t xml:space="preserve">She believes that </w:t>
      </w:r>
      <w:r w:rsidRPr="001C7E82">
        <w:rPr>
          <w:rStyle w:val="StyleUnderline"/>
        </w:rPr>
        <w:t>Wisconsin — where 22,000 votes separated Mr. Trump and Hillary Clinton in 2016 — “could go either way” in next year’s election, and could favor Mr. Trump if voters see their decision as a choice between one candidate whose beliefs and motivations they do not fully trust and another whose flaws they have come to accept</w:t>
      </w:r>
      <w:r>
        <w:t>.</w:t>
      </w:r>
    </w:p>
    <w:p w14:paraId="29A07BFF" w14:textId="77777777" w:rsidR="008270B2" w:rsidRDefault="008270B2" w:rsidP="008270B2">
      <w:r>
        <w:t>“</w:t>
      </w:r>
      <w:r w:rsidRPr="001C7E82">
        <w:rPr>
          <w:rStyle w:val="StyleUnderline"/>
        </w:rPr>
        <w:t>There isn’t the anger and anxiety there was before when plants were shutting down and people were losing their pensions,” Ms. Feldman added</w:t>
      </w:r>
      <w:r>
        <w:t>.</w:t>
      </w:r>
    </w:p>
    <w:p w14:paraId="0CC1B0B8" w14:textId="77777777" w:rsidR="008270B2" w:rsidRDefault="008270B2" w:rsidP="008270B2">
      <w:r>
        <w:t>For 2020 the president will also have help from a pinpoint voter-targeting operation, which the Trump campaign and the Republican National Committee have built in battleground states like Wisconsin. They have collected more than 4,000 points of data on potential voters — everything from whether they have a hunting license to what kind of car they drive to their magazine subscriptions.</w:t>
      </w:r>
    </w:p>
    <w:p w14:paraId="7DA53677" w14:textId="77777777" w:rsidR="008270B2" w:rsidRPr="001C7E82" w:rsidRDefault="008270B2" w:rsidP="008270B2">
      <w:pPr>
        <w:rPr>
          <w:rStyle w:val="StyleUnderline"/>
        </w:rPr>
      </w:pPr>
      <w:r>
        <w:t xml:space="preserve">“You can’t have gaps anywhere,” said Mark Jefferson, executive director of the Wisconsin Republican Party. “And </w:t>
      </w:r>
      <w:r w:rsidRPr="001C7E82">
        <w:rPr>
          <w:rStyle w:val="StyleUnderline"/>
        </w:rPr>
        <w:t>with the economy going so strong, people are going to be more open to President Trump than they ever have been.”</w:t>
      </w:r>
    </w:p>
    <w:p w14:paraId="46277934" w14:textId="77777777" w:rsidR="008270B2" w:rsidRDefault="008270B2" w:rsidP="008270B2">
      <w:r>
        <w:t>Despite the good economic numbers, Mr. Trump will be trying to achieve something no president has done in modern times: win re-election without ever reaching 50 percent in Gallup’s job approval rating by this point in his first term.</w:t>
      </w:r>
    </w:p>
    <w:p w14:paraId="73619109" w14:textId="77777777" w:rsidR="008270B2" w:rsidRDefault="008270B2" w:rsidP="008270B2">
      <w:r>
        <w:t>Strategists in both parties say it will be exceedingly difficult for Mr. Trump if his approval rating is much below 46 percent, which is the share of the popular vote he received in 2016. Mr. Trump hit 46 percent in Gallup’s survey this month, a high point for him.</w:t>
      </w:r>
    </w:p>
    <w:p w14:paraId="0105FB9D" w14:textId="77777777" w:rsidR="008270B2" w:rsidRDefault="008270B2" w:rsidP="008270B2">
      <w:r>
        <w:t>“Unless his job approval rating goes up and stays up, he once more can win only by getting people who do not like him or approve of him to vote for him,” said Henry Olsen, a conservative scholar on voting patterns at the Ethics and Public Policy Center. “But that vastly understates how hard it will be for him,” Mr. Olsen added, “because most polls show that those who dislike him strongly dislike him.”</w:t>
      </w:r>
    </w:p>
    <w:p w14:paraId="5D925488" w14:textId="77777777" w:rsidR="008270B2" w:rsidRDefault="008270B2" w:rsidP="008270B2">
      <w:r>
        <w:t>The economic recovery that began under Barack Obama has by some measures accelerated under Mr. Trump. The United States has added jobs for 103 consecutive months, a record, wages are rising faster than consumer prices and in July the economic expansion will become the longest on record.</w:t>
      </w:r>
    </w:p>
    <w:p w14:paraId="51C1BC79" w14:textId="77777777" w:rsidR="008270B2" w:rsidRPr="001C7E82" w:rsidRDefault="008270B2" w:rsidP="008270B2">
      <w:pPr>
        <w:rPr>
          <w:rStyle w:val="StyleUnderline"/>
        </w:rPr>
      </w:pPr>
      <w:r>
        <w:t xml:space="preserve">Still, Mr. </w:t>
      </w:r>
      <w:r w:rsidRPr="001C7E82">
        <w:rPr>
          <w:rStyle w:val="StyleUnderline"/>
        </w:rPr>
        <w:t>Trump’s strategists and their allies in outside groups recognize that to rely too heavily on a factor as unpredictable and uneven as the economy — a year and a half away from Election Day — would be foolish. So they are bolstering their efforts in Wisconsin and elsewhere with more narrowly tailored operations to turn out specific groups, like conservatives who find Mr. Trump’s agenda appealing but do not regularly vote.</w:t>
      </w:r>
    </w:p>
    <w:p w14:paraId="106855D0" w14:textId="77777777" w:rsidR="008270B2" w:rsidRDefault="008270B2" w:rsidP="008270B2">
      <w:r>
        <w:t>Most independent economists expect growth to cool this year, and there are already signs that the rebound in manufacturing jobs that characterized Mr. Trump’s first two years in office could be fading.</w:t>
      </w:r>
    </w:p>
    <w:p w14:paraId="0DB0B69A" w14:textId="77777777" w:rsidR="008270B2" w:rsidRDefault="008270B2" w:rsidP="008270B2">
      <w:r>
        <w:t>Sitting on the other side of the horseshoe-shaped bar from Mr. Benson at the Outhouse was Scott Johnson, a union representative for construction workers. Mr. Johnson said he was skeptical of Mr. Trump’s handling of the economy and thought it could very likely deteriorate.</w:t>
      </w:r>
    </w:p>
    <w:p w14:paraId="4F59E199" w14:textId="77777777" w:rsidR="008270B2" w:rsidRDefault="008270B2" w:rsidP="008270B2">
      <w:r>
        <w:t>“Like I always say to people: What’s in your hand now and what’s going to be in your hand on down the line are not the same,” Mr. Johnson said.</w:t>
      </w:r>
    </w:p>
    <w:p w14:paraId="46309880" w14:textId="77777777" w:rsidR="008270B2" w:rsidRDefault="008270B2" w:rsidP="008270B2">
      <w:r>
        <w:t>“I keep pounding these guys’ heads that it only looks good now,” he added.</w:t>
      </w:r>
    </w:p>
    <w:p w14:paraId="5157523F" w14:textId="77777777" w:rsidR="008270B2" w:rsidRDefault="008270B2" w:rsidP="008270B2">
      <w:r>
        <w:t>But he conceded that his pleading with his friends and co-workers has mostly fallen on deaf ears and that the prospect of a second term for Mr. Trump is something he considers very real. “Do I have a feeling he could get re-elected? Yeah, I do,” he said.</w:t>
      </w:r>
    </w:p>
    <w:p w14:paraId="1DFB1C5F" w14:textId="77777777" w:rsidR="008270B2" w:rsidRPr="001C7E82" w:rsidRDefault="008270B2" w:rsidP="008270B2">
      <w:pPr>
        <w:rPr>
          <w:rStyle w:val="StyleUnderline"/>
        </w:rPr>
      </w:pPr>
      <w:r w:rsidRPr="001C7E82">
        <w:rPr>
          <w:rStyle w:val="StyleUnderline"/>
        </w:rPr>
        <w:t>The case that the president is making about Wisconsin is a regional version of the argument Republicans hope to make nationally to the crucial bloc of voters who are uneasy with the president’s style and tone but still persuadable.</w:t>
      </w:r>
    </w:p>
    <w:p w14:paraId="457C280D" w14:textId="77777777" w:rsidR="008270B2" w:rsidRDefault="008270B2" w:rsidP="008270B2">
      <w:r>
        <w:t xml:space="preserve">The </w:t>
      </w:r>
      <w:r w:rsidRPr="001C7E82">
        <w:rPr>
          <w:rStyle w:val="StyleUnderline"/>
        </w:rPr>
        <w:t>White House chief of staff, Mick Mulvaney, referred to this approach early this month, telling a conference hosted by the investor and so-called junk-bond pioneer Michael Milken that the economy will be a bigger driver in the election than personality</w:t>
      </w:r>
      <w:r>
        <w:t>.</w:t>
      </w:r>
    </w:p>
    <w:p w14:paraId="471955C3" w14:textId="77777777" w:rsidR="008270B2" w:rsidRDefault="008270B2" w:rsidP="008270B2">
      <w:r>
        <w:t>Scott Johnson, a union representative for construction workers, said he heard praise for Mr. Trump’s handling of the economy from many of the people he works with, though he doesn’t agree with it.</w:t>
      </w:r>
    </w:p>
    <w:p w14:paraId="31FBE7EB" w14:textId="77777777" w:rsidR="008270B2" w:rsidRDefault="008270B2" w:rsidP="008270B2">
      <w:r>
        <w:t>“You hate to sound like a cliché, but are you better off than you were four years ago?” Mr. Mulvaney said.</w:t>
      </w:r>
    </w:p>
    <w:p w14:paraId="27FCE030" w14:textId="77777777" w:rsidR="008270B2" w:rsidRDefault="008270B2" w:rsidP="008270B2">
      <w:r>
        <w:t>“I think that’s easy,” he added. “People will vote for somebody they don’t like if they think it’s good for them.”</w:t>
      </w:r>
    </w:p>
    <w:p w14:paraId="2B3165A9" w14:textId="77777777" w:rsidR="008270B2" w:rsidRPr="00B31CF5" w:rsidRDefault="008270B2" w:rsidP="008270B2">
      <w:pPr>
        <w:rPr>
          <w:rStyle w:val="StyleUnderline"/>
        </w:rPr>
      </w:pPr>
      <w:r w:rsidRPr="00B31CF5">
        <w:rPr>
          <w:rStyle w:val="StyleUnderline"/>
        </w:rPr>
        <w:t>Mr. Trump and Republicans could be benefiting from a new prism through which voters are viewing the economy. The recent growth may not be reaching the levels of the expansions under Mr. Clinton or Ronald Reagan. But political pollsters say that Americans have come to accept “good enough” as a substitute for “great.”</w:t>
      </w:r>
    </w:p>
    <w:p w14:paraId="209A0C45" w14:textId="77777777" w:rsidR="004F3042" w:rsidRDefault="008270B2" w:rsidP="008270B2">
      <w:r w:rsidRPr="00B31CF5">
        <w:rPr>
          <w:rStyle w:val="StyleUnderline"/>
        </w:rPr>
        <w:t>The belt of counties that straddle the Wisconsin border with Minnesota and Iowa and extend south along the Mississippi River could help tip the 2020 election, as they did in 2016. They are the rare places where the highly tribal nature of today’s politics is less entrenched and where a voter like Mr. Benson can hold seemingly contradictory opinions on candidates.</w:t>
      </w:r>
      <w:r>
        <w:t xml:space="preserve"> In 2016, he said his first choice for president was Senator Bernie Sanders. He could not bring himself to vote for Mrs. Clinton — “not after what she did to Bernie” — so he voted for Mr. Trump.</w:t>
      </w:r>
    </w:p>
    <w:p w14:paraId="5A2D2CD2" w14:textId="239B8716" w:rsidR="008270B2" w:rsidRPr="008E305A" w:rsidRDefault="008270B2" w:rsidP="008270B2">
      <w:pPr>
        <w:rPr>
          <w:rStyle w:val="StyleUnderline"/>
        </w:rPr>
      </w:pPr>
    </w:p>
    <w:p w14:paraId="121D4CC8" w14:textId="77777777" w:rsidR="008270B2" w:rsidRDefault="008270B2" w:rsidP="008270B2">
      <w:r>
        <w:rPr>
          <w:noProof/>
        </w:rPr>
        <w:drawing>
          <wp:inline distT="0" distB="0" distL="0" distR="0" wp14:anchorId="7BD9F6AF" wp14:editId="73D99C7F">
            <wp:extent cx="6569009" cy="512108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9.PNG"/>
                    <pic:cNvPicPr/>
                  </pic:nvPicPr>
                  <pic:blipFill>
                    <a:blip r:embed="rId37">
                      <a:extLst>
                        <a:ext uri="{28A0092B-C50C-407E-A947-70E740481C1C}">
                          <a14:useLocalDpi xmlns:a14="http://schemas.microsoft.com/office/drawing/2010/main" val="0"/>
                        </a:ext>
                      </a:extLst>
                    </a:blip>
                    <a:stretch>
                      <a:fillRect/>
                    </a:stretch>
                  </pic:blipFill>
                  <pic:spPr>
                    <a:xfrm>
                      <a:off x="0" y="0"/>
                      <a:ext cx="6569009" cy="5121084"/>
                    </a:xfrm>
                    <a:prstGeom prst="rect">
                      <a:avLst/>
                    </a:prstGeom>
                  </pic:spPr>
                </pic:pic>
              </a:graphicData>
            </a:graphic>
          </wp:inline>
        </w:drawing>
      </w:r>
    </w:p>
    <w:p w14:paraId="09175BFE" w14:textId="77777777" w:rsidR="008270B2" w:rsidRDefault="008270B2" w:rsidP="008270B2">
      <w:r>
        <w:rPr>
          <w:noProof/>
        </w:rPr>
        <w:drawing>
          <wp:inline distT="0" distB="0" distL="0" distR="0" wp14:anchorId="7E5596F7" wp14:editId="348D720D">
            <wp:extent cx="6187976" cy="520491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0.PNG"/>
                    <pic:cNvPicPr/>
                  </pic:nvPicPr>
                  <pic:blipFill>
                    <a:blip r:embed="rId38">
                      <a:extLst>
                        <a:ext uri="{28A0092B-C50C-407E-A947-70E740481C1C}">
                          <a14:useLocalDpi xmlns:a14="http://schemas.microsoft.com/office/drawing/2010/main" val="0"/>
                        </a:ext>
                      </a:extLst>
                    </a:blip>
                    <a:stretch>
                      <a:fillRect/>
                    </a:stretch>
                  </pic:blipFill>
                  <pic:spPr>
                    <a:xfrm>
                      <a:off x="0" y="0"/>
                      <a:ext cx="6187976" cy="5204911"/>
                    </a:xfrm>
                    <a:prstGeom prst="rect">
                      <a:avLst/>
                    </a:prstGeom>
                  </pic:spPr>
                </pic:pic>
              </a:graphicData>
            </a:graphic>
          </wp:inline>
        </w:drawing>
      </w:r>
    </w:p>
    <w:p w14:paraId="6030CFC0" w14:textId="77777777" w:rsidR="008270B2" w:rsidRPr="008E305A" w:rsidRDefault="008270B2" w:rsidP="008270B2">
      <w:pPr>
        <w:rPr>
          <w:rStyle w:val="StyleUnderline"/>
        </w:rPr>
      </w:pPr>
      <w:r w:rsidRPr="008E305A">
        <w:rPr>
          <w:rStyle w:val="StyleUnderline"/>
        </w:rPr>
        <w:t>“Pennsylvania is having one of the best economic years in its history, with lowest unemployment EVER,” Trump tweeted</w:t>
      </w:r>
      <w:r>
        <w:t xml:space="preserve"> April 29, just </w:t>
      </w:r>
      <w:r w:rsidRPr="008E305A">
        <w:rPr>
          <w:rStyle w:val="StyleUnderline"/>
        </w:rPr>
        <w:t>ahead of a Pittsburgh rally for former Vice President Joe Biden.</w:t>
      </w:r>
    </w:p>
    <w:p w14:paraId="4B9EE698" w14:textId="77777777" w:rsidR="008270B2" w:rsidRDefault="008270B2" w:rsidP="008270B2">
      <w:r>
        <w:rPr>
          <w:noProof/>
        </w:rPr>
        <w:drawing>
          <wp:inline distT="0" distB="0" distL="0" distR="0" wp14:anchorId="315D1AFD" wp14:editId="5BE13393">
            <wp:extent cx="4801016" cy="2484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21.PNG"/>
                    <pic:cNvPicPr/>
                  </pic:nvPicPr>
                  <pic:blipFill>
                    <a:blip r:embed="rId39">
                      <a:extLst>
                        <a:ext uri="{28A0092B-C50C-407E-A947-70E740481C1C}">
                          <a14:useLocalDpi xmlns:a14="http://schemas.microsoft.com/office/drawing/2010/main" val="0"/>
                        </a:ext>
                      </a:extLst>
                    </a:blip>
                    <a:stretch>
                      <a:fillRect/>
                    </a:stretch>
                  </pic:blipFill>
                  <pic:spPr>
                    <a:xfrm>
                      <a:off x="0" y="0"/>
                      <a:ext cx="4801016" cy="2484335"/>
                    </a:xfrm>
                    <a:prstGeom prst="rect">
                      <a:avLst/>
                    </a:prstGeom>
                  </pic:spPr>
                </pic:pic>
              </a:graphicData>
            </a:graphic>
          </wp:inline>
        </w:drawing>
      </w:r>
    </w:p>
    <w:p w14:paraId="2A013A00" w14:textId="77777777" w:rsidR="008270B2" w:rsidRDefault="008270B2" w:rsidP="008270B2"/>
    <w:p w14:paraId="0C1AD13E" w14:textId="77777777" w:rsidR="008270B2" w:rsidRPr="008E305A" w:rsidRDefault="008270B2" w:rsidP="008270B2"/>
    <w:p w14:paraId="36C0335D" w14:textId="77777777" w:rsidR="008270B2" w:rsidRDefault="008270B2" w:rsidP="008270B2">
      <w:pPr>
        <w:pStyle w:val="Heading3"/>
      </w:pPr>
      <w:bookmarkStart w:id="30" w:name="_Toc13955567"/>
      <w:r w:rsidRPr="009C5D17">
        <w:t>Pennsylvania/Rust Belt Key</w:t>
      </w:r>
      <w:bookmarkEnd w:id="30"/>
    </w:p>
    <w:p w14:paraId="067F34AE" w14:textId="77777777" w:rsidR="008270B2" w:rsidRPr="0079535F" w:rsidRDefault="008270B2" w:rsidP="008270B2"/>
    <w:p w14:paraId="5914AC09" w14:textId="77777777" w:rsidR="008270B2" w:rsidRDefault="008270B2" w:rsidP="008270B2">
      <w:pPr>
        <w:pStyle w:val="Heading4"/>
      </w:pPr>
      <w:r>
        <w:t>Economic gains key to elect Trump – Pennsylvanian voters</w:t>
      </w:r>
    </w:p>
    <w:p w14:paraId="0918B149" w14:textId="77777777" w:rsidR="008270B2" w:rsidRPr="00565AF7" w:rsidRDefault="008270B2" w:rsidP="008270B2">
      <w:r w:rsidRPr="00565AF7">
        <w:rPr>
          <w:rStyle w:val="Style13ptBold"/>
        </w:rPr>
        <w:t>Tamari, Philadelphia Inquirer National Politics and Policy writer, 5-13-19</w:t>
      </w:r>
      <w:r>
        <w:t xml:space="preserve"> (Jonathan, </w:t>
      </w:r>
      <w:r>
        <w:rPr>
          <w:i/>
        </w:rPr>
        <w:t xml:space="preserve">The Philadelphia Inquirer, </w:t>
      </w:r>
      <w:r>
        <w:t xml:space="preserve">“Pa. hit a record low in unemployment. Will that help Trump win again in 2020?” </w:t>
      </w:r>
      <w:hyperlink r:id="rId40" w:history="1">
        <w:r w:rsidRPr="00BA4198">
          <w:rPr>
            <w:rStyle w:val="Hyperlink"/>
          </w:rPr>
          <w:t>https://www.inquirer.com/politics/trump-economy-pennsylvania-unemployment-jobs-20190513.html</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1355F319" w14:textId="77777777" w:rsidR="008270B2" w:rsidRPr="008E305A" w:rsidRDefault="008270B2" w:rsidP="008270B2">
      <w:pPr>
        <w:rPr>
          <w:rStyle w:val="StyleUnderline"/>
        </w:rPr>
      </w:pPr>
      <w:r w:rsidRPr="008E305A">
        <w:rPr>
          <w:rStyle w:val="StyleUnderline"/>
        </w:rPr>
        <w:t>If economic gains continue, those factors could be the defining elements of the 2020 presidential campaign.</w:t>
      </w:r>
    </w:p>
    <w:p w14:paraId="635BB4B0" w14:textId="77777777" w:rsidR="008270B2" w:rsidRDefault="008270B2" w:rsidP="008270B2">
      <w:r>
        <w:t xml:space="preserve">“His job performance is extremely negative, and his favorability is negative, and there’s real intensity to it,” </w:t>
      </w:r>
      <w:r w:rsidRPr="008E305A">
        <w:rPr>
          <w:rStyle w:val="StyleUnderline"/>
        </w:rPr>
        <w:t>said</w:t>
      </w:r>
      <w:r>
        <w:t xml:space="preserve"> Celinda </w:t>
      </w:r>
      <w:r w:rsidRPr="008E305A">
        <w:rPr>
          <w:rStyle w:val="StyleUnderline"/>
        </w:rPr>
        <w:t>Lake, a Democratic pollster</w:t>
      </w:r>
      <w:r>
        <w:t xml:space="preserve"> who helps run the bipartisan Battleground Poll. “</w:t>
      </w:r>
      <w:r w:rsidRPr="008E305A">
        <w:rPr>
          <w:rStyle w:val="StyleUnderline"/>
        </w:rPr>
        <w:t>What Democrats have to be most worried about is the economy. There we see the president getting very solid job performance ratings and the Democrats being far behind.”</w:t>
      </w:r>
    </w:p>
    <w:p w14:paraId="502F9D07" w14:textId="77777777" w:rsidR="008270B2" w:rsidRPr="008E305A" w:rsidRDefault="008270B2" w:rsidP="008270B2">
      <w:pPr>
        <w:rPr>
          <w:rStyle w:val="StyleUnderline"/>
        </w:rPr>
      </w:pPr>
      <w:r>
        <w:t xml:space="preserve">The </w:t>
      </w:r>
      <w:r w:rsidRPr="008E305A">
        <w:rPr>
          <w:rStyle w:val="StyleUnderline"/>
        </w:rPr>
        <w:t>question of economic strength is particularly relevant in Pennsylvania, one of the most critical swing states, and a place Trump won in 2016 with promises to revive old postindustrial towns.</w:t>
      </w:r>
    </w:p>
    <w:p w14:paraId="4DA7EE42" w14:textId="77777777" w:rsidR="008270B2" w:rsidRDefault="008270B2" w:rsidP="008270B2">
      <w:pPr>
        <w:rPr>
          <w:rStyle w:val="StyleUnderline"/>
        </w:rPr>
      </w:pPr>
      <w:r>
        <w:t xml:space="preserve">There are signs of progress: </w:t>
      </w:r>
      <w:r w:rsidRPr="008E305A">
        <w:rPr>
          <w:rStyle w:val="StyleUnderline"/>
        </w:rPr>
        <w:t>The Keystone State hit an all-time low in unemployment in March, 3.9 percent. Meanwhile, the state’s job count lifted to a record 6.2 million.</w:t>
      </w:r>
    </w:p>
    <w:p w14:paraId="3E6C3637" w14:textId="77777777" w:rsidR="008270B2" w:rsidRDefault="008270B2" w:rsidP="008270B2">
      <w:pPr>
        <w:rPr>
          <w:rStyle w:val="StyleUnderline"/>
        </w:rPr>
      </w:pPr>
    </w:p>
    <w:p w14:paraId="31083B2D" w14:textId="23D306D0" w:rsidR="008270B2" w:rsidRDefault="008270B2" w:rsidP="008270B2">
      <w:pPr>
        <w:pStyle w:val="Heading3"/>
      </w:pPr>
      <w:bookmarkStart w:id="31" w:name="_Toc13955568"/>
      <w:r>
        <w:t>AT – Economy Not Key</w:t>
      </w:r>
      <w:bookmarkEnd w:id="31"/>
    </w:p>
    <w:p w14:paraId="71B92EC1" w14:textId="77777777" w:rsidR="008270B2" w:rsidRPr="008270B2" w:rsidRDefault="008270B2" w:rsidP="008270B2"/>
    <w:p w14:paraId="0F6B5A50" w14:textId="77777777" w:rsidR="008270B2" w:rsidRPr="00A9392E" w:rsidRDefault="008270B2" w:rsidP="008270B2">
      <w:pPr>
        <w:pStyle w:val="Heading4"/>
      </w:pPr>
      <w:r>
        <w:t>Economy is Trump’s sole path to reelection – we assume alt causes</w:t>
      </w:r>
    </w:p>
    <w:p w14:paraId="247474D3" w14:textId="77777777" w:rsidR="008270B2" w:rsidRPr="00F850D2" w:rsidRDefault="008270B2" w:rsidP="008270B2">
      <w:pPr>
        <w:rPr>
          <w:rStyle w:val="Style13ptBold"/>
        </w:rPr>
      </w:pPr>
      <w:r w:rsidRPr="00F850D2">
        <w:rPr>
          <w:rStyle w:val="Style13ptBold"/>
        </w:rPr>
        <w:t>Balz, Washington Post chief correspondent, AND Guskin, Washington Post polling analyst, 7/7</w:t>
      </w:r>
      <w:r>
        <w:rPr>
          <w:rStyle w:val="Style13ptBold"/>
        </w:rPr>
        <w:t>/19</w:t>
      </w:r>
    </w:p>
    <w:p w14:paraId="22B27A40" w14:textId="77777777" w:rsidR="008270B2" w:rsidRPr="00F850D2" w:rsidRDefault="008270B2" w:rsidP="008270B2">
      <w:r>
        <w:t xml:space="preserve">[Dan and Emily, 7/7/19, Washington Post, “Aided by a strong economy, Trump approval rises, but a majority also see him as ‘unpresidential’” </w:t>
      </w:r>
      <w:hyperlink r:id="rId41" w:history="1">
        <w:r w:rsidRPr="00D35936">
          <w:rPr>
            <w:rStyle w:val="Hyperlink"/>
          </w:rPr>
          <w:t>https://www.washingtonpost.com/politics/aided-by-a-strong-economy-trump-approval-rises-but-a-majority-also-see-him-as-unpresidential/2019/07/04/c9c42c54-9d9f-11e9-b27f-ed2942f73d70_story.html?utm_term=.1e139c57a28f</w:t>
        </w:r>
      </w:hyperlink>
      <w:r>
        <w:t xml:space="preserve"> accessed 7-12-19 EO]</w:t>
      </w:r>
    </w:p>
    <w:p w14:paraId="3408BA8C" w14:textId="77777777" w:rsidR="008270B2" w:rsidRDefault="008270B2" w:rsidP="008270B2">
      <w:r w:rsidRPr="00A9392E">
        <w:rPr>
          <w:rStyle w:val="StyleUnderline"/>
        </w:rPr>
        <w:t>Aided by a strong economy and perceptions that he has dealt with it effectively, President Trump’s approval rating has risen to the highest point of his presidency, though a slight majority of Americans continue to say they disapprove of his performance in office,</w:t>
      </w:r>
      <w:r>
        <w:t xml:space="preserve"> according to a Washington Post-ABC News poll.</w:t>
      </w:r>
    </w:p>
    <w:p w14:paraId="4DE969C5" w14:textId="77777777" w:rsidR="008270B2" w:rsidRDefault="008270B2" w:rsidP="008270B2">
      <w:r w:rsidRPr="00A9392E">
        <w:rPr>
          <w:rStyle w:val="StyleUnderline"/>
        </w:rPr>
        <w:t>The survey highlights the degree to which Trump has a narrow but real path to reelection</w:t>
      </w:r>
      <w:r>
        <w:t xml:space="preserve">. </w:t>
      </w:r>
      <w:r w:rsidRPr="00A9392E">
        <w:rPr>
          <w:rStyle w:val="StyleUnderline"/>
        </w:rPr>
        <w:t>His approval rating on most issues is net negative, and more than 6 in 10 Americans say he has acted in ways that are unpresidential since he was sworn into office</w:t>
      </w:r>
      <w:r>
        <w:t xml:space="preserve">. Still, </w:t>
      </w:r>
      <w:r w:rsidRPr="00A9392E">
        <w:rPr>
          <w:rStyle w:val="StyleUnderline"/>
        </w:rPr>
        <w:t>roughly one-fifth of those who say he is not presidential say they approve of the job he is doing, and he runs even against four possible Democratic nominees in hypothetical ­general-election matchups. He trails decisively only to former vice president Joe Biden</w:t>
      </w:r>
      <w:r>
        <w:t>.</w:t>
      </w:r>
    </w:p>
    <w:p w14:paraId="0E8B8D66" w14:textId="77777777" w:rsidR="008270B2" w:rsidRDefault="008270B2" w:rsidP="008270B2">
      <w:r>
        <w:t>Trump’s approval rating among voting-age Americans stands at 44 percent, edging up from 39 percent in April, with 53 percent saying they disapprove of him. Among registered voters, 47 percent say they approve of Trump while 50 percent disapprove. In April, 42 percent of registered voters said they approved while 54 percent said they disapproved.</w:t>
      </w:r>
    </w:p>
    <w:p w14:paraId="1ABC4BF0" w14:textId="77777777" w:rsidR="008270B2" w:rsidRDefault="008270B2" w:rsidP="008270B2">
      <w:r>
        <w:t>More than a year before the general election and long before the Democrats will select their nominee, the 2020 contest is playing out against the backdrop of an electorate deeply divided over the president, with a small percentage of registered voters up for grabs. Both Democrats and the president enjoy solid bases of support, but more Americans say it is extremely important that Trump not win reelection than those who say it is extremely important that he is reelected.</w:t>
      </w:r>
    </w:p>
    <w:p w14:paraId="44B9ED69" w14:textId="77777777" w:rsidR="008270B2" w:rsidRDefault="008270B2" w:rsidP="008270B2">
      <w:r>
        <w:t>The survey highlights significant differences between women and men in their candidate preference, a continuation of a trend that has been evident throughout Trump’s presidency. Those gender differences shaped the outcome of the 2018 midterm elections, when Democrats captured the House with strong support among women. In the new survey, men clearly favor Trump against four of five potential Democratic challengers (they are evenly divided over a Biden-Trump contest) while women back all five by strong margins.</w:t>
      </w:r>
    </w:p>
    <w:p w14:paraId="2BD5A9F7" w14:textId="77777777" w:rsidR="008270B2" w:rsidRPr="00A9392E" w:rsidRDefault="008270B2" w:rsidP="008270B2">
      <w:pPr>
        <w:rPr>
          <w:rStyle w:val="StyleUnderline"/>
        </w:rPr>
      </w:pPr>
      <w:r w:rsidRPr="00A9392E">
        <w:rPr>
          <w:rStyle w:val="StyleUnderline"/>
        </w:rPr>
        <w:t xml:space="preserve">The economy is the </w:t>
      </w:r>
      <w:r w:rsidRPr="008270B2">
        <w:rPr>
          <w:rStyle w:val="Emphasis"/>
        </w:rPr>
        <w:t>lone issue</w:t>
      </w:r>
      <w:r w:rsidRPr="00A9392E">
        <w:rPr>
          <w:rStyle w:val="StyleUnderline"/>
        </w:rPr>
        <w:t xml:space="preserve"> in the survey where Trump enjoys positive numbers, with 51 percent saying they approve of the way he has dealt with issues. A smaller 42 percent disapprove of his handling of it, down slightly from 46 percent last October. Asked how much credit Trump deserves for the state of the economy, 47 percent say a “great deal” or a “good amount,” while 48 percent say he deserves “only some” or “hardly any.”</w:t>
      </w:r>
    </w:p>
    <w:p w14:paraId="3EE633E2" w14:textId="77777777" w:rsidR="008270B2" w:rsidRDefault="008270B2" w:rsidP="008270B2">
      <w:r>
        <w:t>When asked the same question in a January 2018 survey, a smaller 38 percent of Americans gave him credit for the economy while 56 percent said he deserved little or none. In that 2018 poll, 19 percent said he deserved a great deal of credit for the economy; today that number is 30 percent.</w:t>
      </w:r>
    </w:p>
    <w:p w14:paraId="20614610" w14:textId="77777777" w:rsidR="008270B2" w:rsidRPr="00A9392E" w:rsidRDefault="008270B2" w:rsidP="008270B2">
      <w:pPr>
        <w:rPr>
          <w:rStyle w:val="StyleUnderline"/>
        </w:rPr>
      </w:pPr>
      <w:r w:rsidRPr="00A9392E">
        <w:rPr>
          <w:rStyle w:val="StyleUnderline"/>
        </w:rPr>
        <w:t>On the eight other issues measured, Trump gets negative ratings, ranging from a net negative of seven points on taxes to a net negative of 33 points on climate change. More than half of all Americans disapprove of his handling of immigration, health care, abortion, gun violence and “issues of special concern to women.”</w:t>
      </w:r>
    </w:p>
    <w:p w14:paraId="4EC988F0" w14:textId="77777777" w:rsidR="008270B2" w:rsidRDefault="008270B2" w:rsidP="008270B2"/>
    <w:p w14:paraId="4656C3DC" w14:textId="77777777" w:rsidR="0079535F" w:rsidRDefault="0079535F" w:rsidP="0079535F">
      <w:pPr>
        <w:pStyle w:val="Heading3"/>
      </w:pPr>
      <w:bookmarkStart w:id="32" w:name="_Toc13955569"/>
      <w:r>
        <w:t>AT – Trade Fights Help Trump</w:t>
      </w:r>
      <w:bookmarkEnd w:id="32"/>
    </w:p>
    <w:p w14:paraId="09A4A6F7" w14:textId="77777777" w:rsidR="0079535F" w:rsidRPr="0079535F" w:rsidRDefault="0079535F" w:rsidP="0079535F"/>
    <w:p w14:paraId="0CA6159E" w14:textId="77777777" w:rsidR="0079535F" w:rsidRDefault="0079535F" w:rsidP="0079535F">
      <w:pPr>
        <w:pStyle w:val="Heading4"/>
      </w:pPr>
      <w:r>
        <w:t>Voters see trade war as bad – no benefits to Trump’s economic agenda</w:t>
      </w:r>
    </w:p>
    <w:p w14:paraId="5A98179A" w14:textId="77777777" w:rsidR="0079535F" w:rsidRDefault="0079535F" w:rsidP="0079535F">
      <w:r w:rsidRPr="00565AF7">
        <w:rPr>
          <w:rStyle w:val="Style13ptBold"/>
        </w:rPr>
        <w:t>Tamari, Philadelphia Inquirer National Politics and Policy writer, 5-13-19</w:t>
      </w:r>
      <w:r>
        <w:t xml:space="preserve"> (Jonathan, </w:t>
      </w:r>
      <w:r>
        <w:rPr>
          <w:i/>
        </w:rPr>
        <w:t xml:space="preserve">The Philadelphia Inquirer, </w:t>
      </w:r>
      <w:r>
        <w:t xml:space="preserve">“Pa. hit a record low in unemployment. Will that help Trump win again in 2020?” </w:t>
      </w:r>
      <w:hyperlink r:id="rId42" w:history="1">
        <w:r w:rsidRPr="00BA4198">
          <w:rPr>
            <w:rStyle w:val="Hyperlink"/>
          </w:rPr>
          <w:t>https://www.inquirer.com/politics/trump-economy-pennsylvania-unemployment-jobs-20190513.html</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17CE5A8C" w14:textId="77777777" w:rsidR="0079535F" w:rsidRDefault="0079535F" w:rsidP="0079535F"/>
    <w:p w14:paraId="62745A0A" w14:textId="77777777" w:rsidR="0079535F" w:rsidRDefault="0079535F" w:rsidP="0079535F">
      <w:r>
        <w:t>So where does Pennsylvania stand?</w:t>
      </w:r>
    </w:p>
    <w:p w14:paraId="24AF1FC8" w14:textId="77777777" w:rsidR="0079535F" w:rsidRDefault="0079535F" w:rsidP="0079535F">
      <w:r>
        <w:t>Measuring the economy in a political context, of course, comes with caveats. For one, individual experiences shape perceptions, regardless of trends.</w:t>
      </w:r>
    </w:p>
    <w:p w14:paraId="6D62EF94" w14:textId="77777777" w:rsidR="0079535F" w:rsidRPr="00565AF7" w:rsidRDefault="0079535F" w:rsidP="0079535F">
      <w:pPr>
        <w:rPr>
          <w:rStyle w:val="StyleUnderline"/>
        </w:rPr>
      </w:pPr>
      <w:r>
        <w:t>“</w:t>
      </w:r>
      <w:r w:rsidRPr="00565AF7">
        <w:rPr>
          <w:rStyle w:val="StyleUnderline"/>
        </w:rPr>
        <w:t>What the objective economy looks like isn’t necessarily how voters interpret the economy,” said</w:t>
      </w:r>
      <w:r>
        <w:t xml:space="preserve"> Marc </w:t>
      </w:r>
      <w:r w:rsidRPr="00565AF7">
        <w:rPr>
          <w:rStyle w:val="StyleUnderline"/>
        </w:rPr>
        <w:t>Meredith, an associate professor of political science at the University of Pennsylvania.</w:t>
      </w:r>
    </w:p>
    <w:p w14:paraId="078DFC40" w14:textId="77777777" w:rsidR="0079535F" w:rsidRDefault="0079535F" w:rsidP="0079535F">
      <w:r>
        <w:t xml:space="preserve">Democrats note that </w:t>
      </w:r>
      <w:r w:rsidRPr="00565AF7">
        <w:rPr>
          <w:rStyle w:val="StyleUnderline"/>
        </w:rPr>
        <w:t>Trump inherited a steadily growing economy and declining unemployment</w:t>
      </w:r>
      <w:r>
        <w:t>. And there are many ways to measure performance.</w:t>
      </w:r>
    </w:p>
    <w:p w14:paraId="6D12E3E9" w14:textId="77777777" w:rsidR="0079535F" w:rsidRDefault="0079535F" w:rsidP="0079535F">
      <w:r w:rsidRPr="00565AF7">
        <w:rPr>
          <w:rStyle w:val="StyleUnderline"/>
        </w:rPr>
        <w:t>In some counties, for example, the unemployment rate has dropped steeply, but few new jobs have been added</w:t>
      </w:r>
      <w:r>
        <w:t>. (The contrast could be explained by people moving away, dying, or leaving the workforce.)</w:t>
      </w:r>
    </w:p>
    <w:p w14:paraId="08BE587C" w14:textId="77777777" w:rsidR="0079535F" w:rsidRDefault="0079535F" w:rsidP="0079535F">
      <w:r w:rsidRPr="00565AF7">
        <w:rPr>
          <w:rStyle w:val="StyleUnderline"/>
        </w:rPr>
        <w:t>It’s also impossible to predict how long the surge will last. Trump’s tariff hike Friday escalated a trade war with China and added a dose of economic uncertainty after a week that had seen stocks slip.</w:t>
      </w:r>
      <w:r>
        <w:t xml:space="preserve"> The tariffs have aided the steel industry but </w:t>
      </w:r>
      <w:r w:rsidRPr="00565AF7">
        <w:rPr>
          <w:rStyle w:val="StyleUnderline"/>
        </w:rPr>
        <w:t>hampered other businesses that use steel and that employ far more people</w:t>
      </w:r>
      <w:r>
        <w:t>. Farmers also have struggled with retaliatory tariffs.</w:t>
      </w:r>
    </w:p>
    <w:p w14:paraId="095543D3" w14:textId="77777777" w:rsidR="0079535F" w:rsidRDefault="0079535F" w:rsidP="0079535F">
      <w:r>
        <w:t>“Tariffs tend to have more losers than winners,” said David Buehler, an associate professor of economics at Penn State’s Harrisburg campus.</w:t>
      </w:r>
    </w:p>
    <w:p w14:paraId="2717A0AA" w14:textId="77777777" w:rsidR="0079535F" w:rsidRDefault="0079535F" w:rsidP="0079535F"/>
    <w:p w14:paraId="71D23486" w14:textId="135AACD6" w:rsidR="0052598C" w:rsidRDefault="00A1521E" w:rsidP="0052598C">
      <w:pPr>
        <w:pStyle w:val="Heading2"/>
      </w:pPr>
      <w:bookmarkStart w:id="33" w:name="_Toc13955570"/>
      <w:r>
        <w:t>Fighter Links</w:t>
      </w:r>
      <w:bookmarkEnd w:id="33"/>
    </w:p>
    <w:p w14:paraId="65BFCD5D" w14:textId="0A3667CB" w:rsidR="00A1521E" w:rsidRDefault="00A1521E" w:rsidP="00A1521E"/>
    <w:p w14:paraId="37C53CDB" w14:textId="77777777" w:rsidR="0052598C" w:rsidRDefault="0052598C" w:rsidP="0052598C">
      <w:pPr>
        <w:pStyle w:val="Heading3"/>
      </w:pPr>
      <w:bookmarkStart w:id="34" w:name="_Toc13955571"/>
      <w:r>
        <w:t>Trump Fighting Rallies GOP</w:t>
      </w:r>
      <w:bookmarkEnd w:id="34"/>
    </w:p>
    <w:p w14:paraId="24BC6425" w14:textId="77777777" w:rsidR="0052598C" w:rsidRDefault="0052598C" w:rsidP="0052598C"/>
    <w:p w14:paraId="6A5A96F6" w14:textId="77777777" w:rsidR="0052598C" w:rsidRPr="00AA4819" w:rsidRDefault="0052598C" w:rsidP="0052598C">
      <w:pPr>
        <w:pStyle w:val="Heading4"/>
        <w:rPr>
          <w:rStyle w:val="Style13ptBold"/>
          <w:rFonts w:cs="Times New Roman"/>
          <w:b/>
          <w:bCs w:val="0"/>
        </w:rPr>
      </w:pPr>
      <w:r>
        <w:rPr>
          <w:rStyle w:val="Style13ptBold"/>
          <w:rFonts w:cs="Times New Roman"/>
          <w:b/>
          <w:bCs w:val="0"/>
        </w:rPr>
        <w:t>Republicans rally around Trump as a fighter</w:t>
      </w:r>
    </w:p>
    <w:p w14:paraId="305E4C10" w14:textId="77777777" w:rsidR="0052598C" w:rsidRPr="00AA4819" w:rsidRDefault="0052598C" w:rsidP="0052598C">
      <w:pPr>
        <w:rPr>
          <w:rStyle w:val="Style13ptBold"/>
        </w:rPr>
      </w:pPr>
      <w:r w:rsidRPr="00AA4819">
        <w:rPr>
          <w:rStyle w:val="Style13ptBold"/>
        </w:rPr>
        <w:t>Manchester, The Hill breaking news reporter, 19</w:t>
      </w:r>
    </w:p>
    <w:p w14:paraId="2C98BC7C" w14:textId="77777777" w:rsidR="0052598C" w:rsidRPr="00AA4819" w:rsidRDefault="0052598C" w:rsidP="0052598C">
      <w:r w:rsidRPr="00AA4819">
        <w:t xml:space="preserve">[Julia, 3-12-2019, The Hill, "GOP pollster says the term 'fighter' translates to Trump in polls," </w:t>
      </w:r>
      <w:hyperlink r:id="rId43" w:history="1">
        <w:r w:rsidRPr="00AA4819">
          <w:rPr>
            <w:rStyle w:val="Hyperlink"/>
          </w:rPr>
          <w:t>https://thehill.com/hilltv/what-americas-thinking/433710-gop-pollster-says-that-the-term-fighter-translates-into-trump-in-polls</w:t>
        </w:r>
      </w:hyperlink>
      <w:r w:rsidRPr="00AA4819">
        <w:t>, accessed 7-12-2019, AS]</w:t>
      </w:r>
    </w:p>
    <w:p w14:paraId="7A839D23" w14:textId="77777777" w:rsidR="0052598C" w:rsidRPr="00AA4819" w:rsidRDefault="0052598C" w:rsidP="0052598C"/>
    <w:p w14:paraId="26303B7B" w14:textId="77777777" w:rsidR="0052598C" w:rsidRPr="0052598C" w:rsidRDefault="0052598C" w:rsidP="0052598C">
      <w:pPr>
        <w:rPr>
          <w:rStyle w:val="StyleUnderline"/>
        </w:rPr>
      </w:pPr>
      <w:r w:rsidRPr="0052598C">
        <w:rPr>
          <w:rStyle w:val="StyleUnderline"/>
        </w:rPr>
        <w:t xml:space="preserve">Republican pollster </w:t>
      </w:r>
      <w:r w:rsidRPr="00AA4819">
        <w:t xml:space="preserve">Jim </w:t>
      </w:r>
      <w:r w:rsidRPr="0052598C">
        <w:rPr>
          <w:rStyle w:val="StyleUnderline"/>
        </w:rPr>
        <w:t>Hobart told Hill.TV</w:t>
      </w:r>
      <w:r w:rsidRPr="00AA4819">
        <w:t xml:space="preserve"> in an interview that aired Tuesday </w:t>
      </w:r>
      <w:r w:rsidRPr="0052598C">
        <w:rPr>
          <w:rStyle w:val="StyleUnderline"/>
        </w:rPr>
        <w:t>that the term "fighter" most likely means President Trump in poll questions.</w:t>
      </w:r>
    </w:p>
    <w:p w14:paraId="2366A997" w14:textId="77777777" w:rsidR="0052598C" w:rsidRPr="00AA4819" w:rsidRDefault="0052598C" w:rsidP="0052598C">
      <w:r w:rsidRPr="0052598C">
        <w:rPr>
          <w:rStyle w:val="StyleUnderline"/>
        </w:rPr>
        <w:t>"I think that 'fighter' describes Donald Trump," Hobart, a partner at Public Opinion Strategies</w:t>
      </w:r>
      <w:r w:rsidRPr="00AA4819">
        <w:t>, told host Jamal Simmons on "What America's Thinking."</w:t>
      </w:r>
    </w:p>
    <w:p w14:paraId="3484B968" w14:textId="77777777" w:rsidR="0052598C" w:rsidRPr="0052598C" w:rsidRDefault="0052598C" w:rsidP="0052598C">
      <w:pPr>
        <w:rPr>
          <w:rStyle w:val="StyleUnderline"/>
        </w:rPr>
      </w:pPr>
      <w:r w:rsidRPr="0052598C">
        <w:rPr>
          <w:rStyle w:val="StyleUnderline"/>
        </w:rPr>
        <w:t>Hobart was referring to a recent Morning Consult poll, which found that 78 percent of Democrats said they wanted a candidate who would heal partisan divisions in the country, while 15 percent said they want someone who would fight back and break the rules to push the U.S. in another direction.</w:t>
      </w:r>
    </w:p>
    <w:p w14:paraId="62C9A36B" w14:textId="77777777" w:rsidR="0052598C" w:rsidRPr="0052598C" w:rsidRDefault="0052598C" w:rsidP="0052598C">
      <w:pPr>
        <w:rPr>
          <w:rStyle w:val="StyleUnderline"/>
        </w:rPr>
      </w:pPr>
      <w:r w:rsidRPr="0052598C">
        <w:rPr>
          <w:rStyle w:val="StyleUnderline"/>
        </w:rPr>
        <w:t>The same poll found that 60 percent of Republican voters said they would want a candidate whose policy positions match theirs “even if that means the country is more divided.”</w:t>
      </w:r>
    </w:p>
    <w:p w14:paraId="6C8F3B80" w14:textId="77777777" w:rsidR="0052598C" w:rsidRDefault="0052598C" w:rsidP="0052598C">
      <w:r w:rsidRPr="0052598C">
        <w:rPr>
          <w:rStyle w:val="StyleUnderline"/>
        </w:rPr>
        <w:t>"You could very easily put someone like Donald Trump in that question, so Republicans are like yeah, 'We like Donald Trump.'</w:t>
      </w:r>
      <w:r w:rsidRPr="00AA4819">
        <w:t xml:space="preserve"> Democrats are like 'We don't like Donald Trump, so we want the healer. We want the non-Trump,'" Hobart continued.</w:t>
      </w:r>
    </w:p>
    <w:p w14:paraId="4DEA9276" w14:textId="77777777" w:rsidR="0052598C" w:rsidRDefault="0052598C" w:rsidP="0052598C">
      <w:r w:rsidRPr="00AA4819">
        <w:t>"I think that's really what that question could have been asked as, 'Do you want a candidate who's like Donald Trump, or do you want a candidate who's different from Donald Trump?'" he said.</w:t>
      </w:r>
    </w:p>
    <w:p w14:paraId="3B01A789" w14:textId="77777777" w:rsidR="0052598C" w:rsidRPr="00AA4819" w:rsidRDefault="0052598C" w:rsidP="0052598C"/>
    <w:p w14:paraId="2CD1222A" w14:textId="77777777" w:rsidR="00FB5F4B" w:rsidRDefault="00FB5F4B" w:rsidP="00FB5F4B">
      <w:pPr>
        <w:pStyle w:val="Heading3"/>
        <w:rPr>
          <w:rStyle w:val="Style13ptBold"/>
          <w:rFonts w:cs="Times New Roman"/>
          <w:b/>
          <w:bCs w:val="0"/>
          <w:sz w:val="32"/>
          <w:u w:val="single"/>
        </w:rPr>
      </w:pPr>
      <w:bookmarkStart w:id="35" w:name="_Toc13955572"/>
      <w:r>
        <w:rPr>
          <w:rStyle w:val="Style13ptBold"/>
          <w:rFonts w:cs="Times New Roman"/>
          <w:b/>
          <w:bCs w:val="0"/>
          <w:sz w:val="32"/>
          <w:u w:val="single"/>
        </w:rPr>
        <w:t>AT – Fighting Hurts Trump</w:t>
      </w:r>
      <w:bookmarkEnd w:id="35"/>
    </w:p>
    <w:p w14:paraId="6E18707C" w14:textId="51463516" w:rsidR="00FB5F4B" w:rsidRDefault="00FB5F4B" w:rsidP="00FB5F4B"/>
    <w:p w14:paraId="4411B391" w14:textId="77777777" w:rsidR="003351A4" w:rsidRDefault="003351A4" w:rsidP="003351A4"/>
    <w:p w14:paraId="7622A0D5" w14:textId="77777777" w:rsidR="003351A4" w:rsidRDefault="003351A4" w:rsidP="003351A4">
      <w:pPr>
        <w:pStyle w:val="Heading4"/>
      </w:pPr>
      <w:r>
        <w:t>Trump will pivot – the bigger the loss, the bigger the win – Trump will pivot and make the fight about the plan a victory for his campaign strategy</w:t>
      </w:r>
    </w:p>
    <w:p w14:paraId="2980FF72" w14:textId="77777777" w:rsidR="003351A4" w:rsidRPr="003351A4" w:rsidRDefault="003351A4" w:rsidP="003351A4">
      <w:pPr>
        <w:rPr>
          <w:rStyle w:val="Style13ptBold"/>
        </w:rPr>
      </w:pPr>
      <w:r w:rsidRPr="003351A4">
        <w:rPr>
          <w:rStyle w:val="Style13ptBold"/>
        </w:rPr>
        <w:t>Olorunnipa, Washington Post White House reporter, 7-13-19</w:t>
      </w:r>
    </w:p>
    <w:p w14:paraId="54D479D3" w14:textId="77777777" w:rsidR="003351A4" w:rsidRDefault="003351A4" w:rsidP="003351A4">
      <w:r>
        <w:t xml:space="preserve">[Toluse, 7-13-19, Washington Post, </w:t>
      </w:r>
      <w:hyperlink r:id="rId44" w:history="1">
        <w:r w:rsidRPr="004C72FB">
          <w:rPr>
            <w:rStyle w:val="Hyperlink"/>
          </w:rPr>
          <w:t>https://www.washingtonpost.com/politics/it-works-out-actually-better-when-trump-loses-hes-quick-to-tout-plan-b-as-the-real-victory/2019/07/12/d79d1896-a4fb-11e9-bd56-eac6bb02d01d_story.html?utm_term=.49fe939e31d1&amp;wpisrc=nl_evening&amp;wpmm=1</w:t>
        </w:r>
      </w:hyperlink>
      <w:r>
        <w:t>, accessed 7-13-19, AFB]</w:t>
      </w:r>
    </w:p>
    <w:p w14:paraId="76528371" w14:textId="77777777" w:rsidR="003351A4" w:rsidRDefault="003351A4" w:rsidP="003351A4"/>
    <w:p w14:paraId="5689868D" w14:textId="77777777" w:rsidR="003351A4" w:rsidRPr="003351A4" w:rsidRDefault="003351A4" w:rsidP="003351A4">
      <w:pPr>
        <w:rPr>
          <w:rStyle w:val="StyleUnderline"/>
        </w:rPr>
      </w:pPr>
      <w:r w:rsidRPr="003351A4">
        <w:rPr>
          <w:rStyle w:val="StyleUnderline"/>
        </w:rPr>
        <w:t>After fighting for months in court to try to get a citizenship question on the</w:t>
      </w:r>
      <w:r>
        <w:t xml:space="preserve"> 2020 </w:t>
      </w:r>
      <w:r w:rsidRPr="003351A4">
        <w:rPr>
          <w:rStyle w:val="StyleUnderline"/>
        </w:rPr>
        <w:t>Census</w:t>
      </w:r>
      <w:r>
        <w:t xml:space="preserve"> — and briefly overruling his own Justice Department’s legal surrender — </w:t>
      </w:r>
      <w:r w:rsidRPr="003351A4">
        <w:rPr>
          <w:rStyle w:val="StyleUnderline"/>
        </w:rPr>
        <w:t>Trump abandoned the effort in a manner that had a familiar plot twist: A surprise backup plan that, in Trump’s view, is actually better than the original plan.</w:t>
      </w:r>
    </w:p>
    <w:p w14:paraId="74FBBCD7" w14:textId="77777777" w:rsidR="003351A4" w:rsidRDefault="003351A4" w:rsidP="003351A4">
      <w:r>
        <w:t xml:space="preserve">“It’s deeply regrettable, but it will not stop us from collecting the needed information — and I think even in greater detail and more accurately,” </w:t>
      </w:r>
      <w:r w:rsidRPr="003351A4">
        <w:rPr>
          <w:rStyle w:val="StyleUnderline"/>
        </w:rPr>
        <w:t>Trump said</w:t>
      </w:r>
      <w:r>
        <w:t xml:space="preserve"> during a Rose Garden news conference Thursday. “</w:t>
      </w:r>
      <w:r w:rsidRPr="003351A4">
        <w:rPr>
          <w:rStyle w:val="StyleUnderline"/>
        </w:rPr>
        <w:t>Ultimately, this will allow us to have an even more complete count of citizens than through asking the single question alone. It will be, we think, far more accurate</w:t>
      </w:r>
      <w:r>
        <w:t>.”</w:t>
      </w:r>
    </w:p>
    <w:p w14:paraId="78887A57" w14:textId="77777777" w:rsidR="003351A4" w:rsidRPr="003351A4" w:rsidRDefault="003351A4" w:rsidP="003351A4">
      <w:pPr>
        <w:rPr>
          <w:rStyle w:val="StyleUnderline"/>
        </w:rPr>
      </w:pPr>
      <w:r w:rsidRPr="003351A4">
        <w:rPr>
          <w:rStyle w:val="StyleUnderline"/>
        </w:rPr>
        <w:t>It’s part of a pattern that Trump has developed during a presidency in which many of his most hard-fought battles have ended in defeat or awkward pivots to secondary options.</w:t>
      </w:r>
    </w:p>
    <w:p w14:paraId="26CA4DB9" w14:textId="77777777" w:rsidR="003351A4" w:rsidRPr="003351A4" w:rsidRDefault="003351A4" w:rsidP="003351A4">
      <w:pPr>
        <w:rPr>
          <w:b/>
          <w:u w:val="single"/>
        </w:rPr>
      </w:pPr>
      <w:r w:rsidRPr="003351A4">
        <w:rPr>
          <w:rStyle w:val="StyleUnderline"/>
        </w:rPr>
        <w:t>Ever the brand strategist, Trump rarely gives up quietly, instead preferring to invite the cameras in and make the case that his losses are actually unexpected victories. From his failed efforts to repeal Obamacare to Republicans’ loss of the House majority in 2018, Trump has proved adept at seeing — and promoting — the bright side of failure.</w:t>
      </w:r>
    </w:p>
    <w:p w14:paraId="3A147E43" w14:textId="77777777" w:rsidR="003351A4" w:rsidRDefault="003351A4" w:rsidP="003351A4">
      <w:r>
        <w:t>The census reversal stands out in part because it played out so dramatically. After a Supreme Court ruling blocked the Trump administration from moving forward with the citizenship question — calling Commerce Secretary Wilbur Ross’s stated rationale “contrived” — officials from the Justice Department and the Commerce Department had said they were giving up their efforts and that the census forms would be printed immediately without a question about citizenship.</w:t>
      </w:r>
    </w:p>
    <w:p w14:paraId="3F3C91D4" w14:textId="77777777" w:rsidR="003351A4" w:rsidRDefault="003351A4" w:rsidP="003351A4">
      <w:r>
        <w:t>Amid conservative backlash, Trump intervened and instructed the Justice Department to reverse its surrender. As recently as last week, Trump said publicly that he had multiple avenues for getting the question on the census.</w:t>
      </w:r>
    </w:p>
    <w:p w14:paraId="11B3426B" w14:textId="77777777" w:rsidR="003351A4" w:rsidRDefault="003351A4" w:rsidP="003351A4">
      <w:r>
        <w:t>In the end, he decided to sign an executive order instructing federal agencies to provide information to the Commerce Department about the number of citizens and noncitizens in the country, while leaving the question off the decennial survey.</w:t>
      </w:r>
    </w:p>
    <w:p w14:paraId="2507B287" w14:textId="77777777" w:rsidR="003351A4" w:rsidRPr="003351A4" w:rsidRDefault="003351A4" w:rsidP="003351A4">
      <w:pPr>
        <w:rPr>
          <w:b/>
          <w:u w:val="single"/>
        </w:rPr>
      </w:pPr>
      <w:r>
        <w:t xml:space="preserve">It’s a far cry from the original goal of asking the millions of census respondents about their citizenship status but, </w:t>
      </w:r>
      <w:r w:rsidRPr="003351A4">
        <w:rPr>
          <w:rStyle w:val="StyleUnderline"/>
        </w:rPr>
        <w:t>in Trump’s telling, that fallback option will ultimately be better than what he had spent months fighting for.</w:t>
      </w:r>
    </w:p>
    <w:p w14:paraId="3358AC9A" w14:textId="77777777" w:rsidR="003351A4" w:rsidRDefault="003351A4" w:rsidP="003351A4">
      <w:r>
        <w:t>“I asked, ‘Is there another way?’ And somebody said there’s a way that might be better,” Trump told reporters Friday, when asked why he caved on the citizenship issue. “It might be more accurate. They explained it. I said, ‘Then what are we wasting time — we’re going to be in court for the next two years. What are we wasting time for?’ ”</w:t>
      </w:r>
    </w:p>
    <w:p w14:paraId="6BE25554" w14:textId="77777777" w:rsidR="003351A4" w:rsidRPr="003351A4" w:rsidRDefault="003351A4" w:rsidP="003351A4">
      <w:pPr>
        <w:rPr>
          <w:b/>
          <w:u w:val="single"/>
        </w:rPr>
      </w:pPr>
      <w:r w:rsidRPr="003351A4">
        <w:rPr>
          <w:rStyle w:val="StyleUnderline"/>
        </w:rPr>
        <w:t>Since taking office, Trump has had a lot of practice in spinning losses as actual reasons for optimism.</w:t>
      </w:r>
    </w:p>
    <w:p w14:paraId="64F058FF" w14:textId="77777777" w:rsidR="003351A4" w:rsidRDefault="003351A4" w:rsidP="003351A4">
      <w:r w:rsidRPr="003351A4">
        <w:rPr>
          <w:rStyle w:val="StyleUnderline"/>
        </w:rPr>
        <w:t>When Trump’s proposal for repealing and replacing Obamacare failed</w:t>
      </w:r>
      <w:r>
        <w:t xml:space="preserve"> in July 2017, the president fumed publicly and privately about the late Republican senator John McCain’s dramatic midnight vote against it</w:t>
      </w:r>
      <w:r w:rsidRPr="003351A4">
        <w:t xml:space="preserve">. But </w:t>
      </w:r>
      <w:r w:rsidRPr="003351A4">
        <w:rPr>
          <w:rStyle w:val="StyleUnderline"/>
        </w:rPr>
        <w:t>he still branded it as a gift in disguise, claiming that the outcome would ultimately work out to his benefit.</w:t>
      </w:r>
    </w:p>
    <w:p w14:paraId="7393149C" w14:textId="77777777" w:rsidR="003351A4" w:rsidRDefault="003351A4" w:rsidP="003351A4">
      <w:r>
        <w:t>“We had one man that after campaigning for eight years, he decided to go thumbs down at two o’clock in the morning,” Trump said during a May rally in Pennsylvania. “That’s all right, but we’ll end up — will end up with even better, because we have plans that are even better than that, so that’s good. Sometimes, when you have adversity, it works out actually better.”</w:t>
      </w:r>
    </w:p>
    <w:p w14:paraId="6C8AAD0A" w14:textId="77777777" w:rsidR="003351A4" w:rsidRDefault="003351A4" w:rsidP="003351A4">
      <w:r>
        <w:t>It was the second time Trump had rebranded a failure on health care as an optimistic pitch. When House Republicans pulled their first repeal-and-replace bill in March 2017 after Trump’s efforts to whip votes fell short, the president claimed that the ultimate outcome would be better.</w:t>
      </w:r>
    </w:p>
    <w:p w14:paraId="1F1D48F4" w14:textId="77777777" w:rsidR="003351A4" w:rsidRDefault="003351A4" w:rsidP="003351A4">
      <w:r>
        <w:t>“ObamaCare will explode and we will all get together and piece together a great health care plan for THE PEOPLE,” Trump said in a tweet. “Do not worry!”</w:t>
      </w:r>
    </w:p>
    <w:p w14:paraId="418476E8" w14:textId="77777777" w:rsidR="003351A4" w:rsidRDefault="003351A4" w:rsidP="003351A4">
      <w:r>
        <w:t>Unable to pass a health-care bill in the two years since, Trump has told voters he would sign new health-care legislation in 2021 if he is reelected.</w:t>
      </w:r>
    </w:p>
    <w:p w14:paraId="11D279F3" w14:textId="77777777" w:rsidR="003351A4" w:rsidRDefault="003351A4" w:rsidP="003351A4">
      <w:r>
        <w:t>Republicans’ loss of the House majority in 2018 was seen as a major blow to the presidency, as Democrats gained legislative and oversight power in Washington for the first time in Trump’s term.</w:t>
      </w:r>
    </w:p>
    <w:p w14:paraId="529D26AF" w14:textId="77777777" w:rsidR="003351A4" w:rsidRDefault="003351A4" w:rsidP="003351A4">
      <w:r>
        <w:t>But the president claimed that keeping the House majority would’ve actually been a worse outcome for him.</w:t>
      </w:r>
    </w:p>
    <w:p w14:paraId="71E1E562" w14:textId="77777777" w:rsidR="003351A4" w:rsidRDefault="003351A4" w:rsidP="003351A4">
      <w:r>
        <w:t>“From a dealmaking standpoint, we are all much better off the way it turned out,” Trump said during a news conference the day after the 2018 elections in which Democrats ultimately flipped 40 House seats. “Because I really believe, if the Democrats want to, we can do a tremendous amount of great legislation.”</w:t>
      </w:r>
    </w:p>
    <w:p w14:paraId="0229CA54" w14:textId="77777777" w:rsidR="003351A4" w:rsidRDefault="003351A4" w:rsidP="003351A4">
      <w:r>
        <w:t>Trump said maintaining a slim Republican majority would’ve been more challenging, because there would be “plenty of grandstanding” by suddenly emboldened GOP lawmakers with the power to hold legislation hostage.</w:t>
      </w:r>
    </w:p>
    <w:p w14:paraId="1843B762" w14:textId="77777777" w:rsidR="003351A4" w:rsidRDefault="003351A4" w:rsidP="003351A4">
      <w:r>
        <w:t>Pointing to gains in the Senate, Trump described the electoral drubbing as “an incredible day” and “almost a complete victory.”</w:t>
      </w:r>
    </w:p>
    <w:p w14:paraId="78DEED49" w14:textId="77777777" w:rsidR="003351A4" w:rsidRDefault="003351A4" w:rsidP="003351A4">
      <w:r>
        <w:t>His remarks stood in contrast to previous presidents, who expressed humility after facing major losses during their midterm elections.</w:t>
      </w:r>
    </w:p>
    <w:p w14:paraId="1B4213B1" w14:textId="77777777" w:rsidR="003351A4" w:rsidRDefault="003351A4" w:rsidP="003351A4">
      <w:r>
        <w:t>Former president Barack Obama, whose party lost 63 House seats during his first midterm, called the 2010 election a “shellacking.” Former president George W. Bush, whose party lost 31 seats in the House in 2006, called that election a “thumping.”</w:t>
      </w:r>
    </w:p>
    <w:p w14:paraId="50FA1EAE" w14:textId="77777777" w:rsidR="003351A4" w:rsidRDefault="003351A4" w:rsidP="003351A4">
      <w:r w:rsidRPr="003351A4">
        <w:rPr>
          <w:rStyle w:val="StyleUnderline"/>
        </w:rPr>
        <w:t>The optimistic spin is part of Trump’s strategy of casting his presidency as one in which his supporters never get tired of winning, and it could work to motivate his base, said</w:t>
      </w:r>
      <w:r>
        <w:t xml:space="preserve"> Doug </w:t>
      </w:r>
      <w:r w:rsidRPr="003351A4">
        <w:rPr>
          <w:rStyle w:val="StyleUnderline"/>
        </w:rPr>
        <w:t>Heye, a former spokesman for Republican House leadership and the Republican National Committee.</w:t>
      </w:r>
    </w:p>
    <w:p w14:paraId="2677C796" w14:textId="77777777" w:rsidR="003351A4" w:rsidRDefault="003351A4" w:rsidP="003351A4">
      <w:r w:rsidRPr="003351A4">
        <w:rPr>
          <w:rStyle w:val="StyleUnderline"/>
        </w:rPr>
        <w:t xml:space="preserve">“Politically, </w:t>
      </w:r>
      <w:r>
        <w:t xml:space="preserve">for his base, he has already won. </w:t>
      </w:r>
      <w:r w:rsidRPr="003351A4">
        <w:rPr>
          <w:rStyle w:val="StyleUnderline"/>
        </w:rPr>
        <w:t>The thing Trump’s base talks about more than anything is how he ‘fights,’ ” he said. “So as long as he shows that he’s fighting, his base is happy. It’s a rare example of the process being more important than the outcome.”</w:t>
      </w:r>
    </w:p>
    <w:p w14:paraId="0D6F71D9" w14:textId="77777777" w:rsidR="003351A4" w:rsidRPr="00FB5F4B" w:rsidRDefault="003351A4" w:rsidP="00FB5F4B"/>
    <w:p w14:paraId="3AA02CF9" w14:textId="77777777" w:rsidR="00FB5F4B" w:rsidRPr="00AA4819" w:rsidRDefault="00FB5F4B" w:rsidP="00FB5F4B">
      <w:pPr>
        <w:pStyle w:val="Heading4"/>
        <w:rPr>
          <w:rStyle w:val="Style13ptBold"/>
          <w:rFonts w:cs="Times New Roman"/>
          <w:b/>
          <w:bCs w:val="0"/>
        </w:rPr>
      </w:pPr>
      <w:r>
        <w:rPr>
          <w:rStyle w:val="Style13ptBold"/>
          <w:rFonts w:cs="Times New Roman"/>
          <w:b/>
          <w:bCs w:val="0"/>
        </w:rPr>
        <w:t>Trump will use political fight about the plan to rally supporters</w:t>
      </w:r>
    </w:p>
    <w:p w14:paraId="2DEA23E6" w14:textId="77777777" w:rsidR="00FB5F4B" w:rsidRPr="00AA4819" w:rsidRDefault="00FB5F4B" w:rsidP="00FB5F4B">
      <w:pPr>
        <w:rPr>
          <w:rStyle w:val="Style13ptBold"/>
        </w:rPr>
      </w:pPr>
      <w:r w:rsidRPr="00AA4819">
        <w:rPr>
          <w:rStyle w:val="Style13ptBold"/>
        </w:rPr>
        <w:t>Kumar, P</w:t>
      </w:r>
      <w:r>
        <w:rPr>
          <w:rStyle w:val="Style13ptBold"/>
        </w:rPr>
        <w:t>olitico</w:t>
      </w:r>
      <w:r w:rsidRPr="00AA4819">
        <w:rPr>
          <w:rStyle w:val="Style13ptBold"/>
        </w:rPr>
        <w:t xml:space="preserve"> White House correspondent, 7-11-19</w:t>
      </w:r>
    </w:p>
    <w:p w14:paraId="0A70076C" w14:textId="77777777" w:rsidR="00FB5F4B" w:rsidRDefault="00FB5F4B" w:rsidP="00FB5F4B">
      <w:r w:rsidRPr="00AA4819">
        <w:t xml:space="preserve">[Anita, and former Washington Post political journalist, 7-11-2019, POLITICO, "In a single day, Trump shows his 2020 cards," </w:t>
      </w:r>
      <w:hyperlink r:id="rId45" w:history="1">
        <w:r w:rsidRPr="00AA4819">
          <w:rPr>
            <w:rStyle w:val="Hyperlink"/>
          </w:rPr>
          <w:t>https://www.politico.com/story/2019/07/11/donald-trump-media-census-2020-1409401</w:t>
        </w:r>
      </w:hyperlink>
      <w:r w:rsidRPr="00AA4819">
        <w:t>, accessed 7-12-2019, AS]</w:t>
      </w:r>
    </w:p>
    <w:p w14:paraId="06D97E0C" w14:textId="77777777" w:rsidR="00FB5F4B" w:rsidRPr="00AA4819" w:rsidRDefault="00FB5F4B" w:rsidP="00FB5F4B"/>
    <w:p w14:paraId="60C55498" w14:textId="77777777" w:rsidR="00FB5F4B" w:rsidRPr="00BE07DC" w:rsidRDefault="00FB5F4B" w:rsidP="00FB5F4B">
      <w:pPr>
        <w:rPr>
          <w:b/>
          <w:u w:val="single"/>
        </w:rPr>
      </w:pPr>
      <w:r>
        <w:t xml:space="preserve">President Donald </w:t>
      </w:r>
      <w:r w:rsidRPr="00BE07DC">
        <w:rPr>
          <w:rStyle w:val="StyleUnderline"/>
        </w:rPr>
        <w:t>Trump is on a mission to show supporters he’s still the same fighter they elected.</w:t>
      </w:r>
    </w:p>
    <w:p w14:paraId="0D4B3AF1" w14:textId="77777777" w:rsidR="00FB5F4B" w:rsidRPr="00FB5F4B" w:rsidRDefault="00FB5F4B" w:rsidP="00FB5F4B">
      <w:r w:rsidRPr="00FB5F4B">
        <w:t>He pushed back against establishment Washington on Thursday with a one-two punch — first by giving conservative bloggers a space to air their grievances about anti-conservative media bias, then by announcing an executive order to collect data about immigrants after the courts blocked him from adding a citizenship question to the census.</w:t>
      </w:r>
    </w:p>
    <w:p w14:paraId="1A20DC5C" w14:textId="77777777" w:rsidR="00FB5F4B" w:rsidRDefault="00FB5F4B" w:rsidP="00FB5F4B">
      <w:r w:rsidRPr="00FB5F4B">
        <w:rPr>
          <w:rStyle w:val="StyleUnderline"/>
        </w:rPr>
        <w:t>The actions</w:t>
      </w:r>
      <w:r>
        <w:t xml:space="preserve"> — like so many other policies and events being organized by the Trump White House — </w:t>
      </w:r>
      <w:r w:rsidRPr="00FB5F4B">
        <w:rPr>
          <w:rStyle w:val="StyleUnderline"/>
        </w:rPr>
        <w:t>aren’t likely to yield substantive policy changes.</w:t>
      </w:r>
      <w:r>
        <w:t xml:space="preserve"> But </w:t>
      </w:r>
      <w:r w:rsidRPr="00BE07DC">
        <w:rPr>
          <w:rStyle w:val="StyleUnderline"/>
        </w:rPr>
        <w:t>they’re designed to appeal to the president’s conservative base as he heads into a tough reelection fight.</w:t>
      </w:r>
    </w:p>
    <w:p w14:paraId="79B280B9" w14:textId="77777777" w:rsidR="00FB5F4B" w:rsidRDefault="00FB5F4B" w:rsidP="00FB5F4B">
      <w:r w:rsidRPr="00FB5F4B">
        <w:rPr>
          <w:rStyle w:val="StyleUnderline"/>
        </w:rPr>
        <w:t>“That’s what the president does better than anyone: He fights,” said longtime Republican</w:t>
      </w:r>
      <w:r>
        <w:t xml:space="preserve"> </w:t>
      </w:r>
      <w:r w:rsidRPr="00FB5F4B">
        <w:rPr>
          <w:rStyle w:val="StyleUnderline"/>
        </w:rPr>
        <w:t>operative</w:t>
      </w:r>
      <w:r>
        <w:t xml:space="preserve"> Ben </w:t>
      </w:r>
      <w:r w:rsidRPr="00FB5F4B">
        <w:rPr>
          <w:rStyle w:val="StyleUnderline"/>
        </w:rPr>
        <w:t>Marchi</w:t>
      </w:r>
      <w:r>
        <w:t xml:space="preserve">, a Trump delegate to the 2016 national convention. </w:t>
      </w:r>
      <w:r w:rsidRPr="00FB5F4B">
        <w:rPr>
          <w:rStyle w:val="StyleUnderline"/>
        </w:rPr>
        <w:t>“His ability to never say die is one that doesn’t mesh with the Georgetown establishment. They view it as simple-minded and unintelligent, but the reality is that regular Americans appreciate his dogged persistence.”</w:t>
      </w:r>
    </w:p>
    <w:p w14:paraId="5001281A" w14:textId="77777777" w:rsidR="00FB5F4B" w:rsidRDefault="00FB5F4B" w:rsidP="00FB5F4B">
      <w:r>
        <w:t>In 12 hours on Thursday, through speeches and on Twitter, Trump stepped directly onto some of the most volatile fault lines that could rev up his fiercest supporters: immigration, the Pledge of Allegiance, social media bias, unfair trade with China, big banks, Iran, special counsel Robert Mueller’s investigation into Russian election interference, impeachment and, of course, individual Democratic candidates for president.</w:t>
      </w:r>
    </w:p>
    <w:p w14:paraId="576C40B1" w14:textId="77777777" w:rsidR="00FB5F4B" w:rsidRDefault="00FB5F4B" w:rsidP="00FB5F4B">
      <w:r>
        <w:t>It was a one-day sampling of what Trump hopes will give him a winning hand in 2020.</w:t>
      </w:r>
    </w:p>
    <w:p w14:paraId="6EFA9892" w14:textId="77777777" w:rsidR="00FB5F4B" w:rsidRDefault="00FB5F4B" w:rsidP="00FB5F4B">
      <w:r>
        <w:t>For two and a half years, Trump has railed against Democrats, the media and nearly all of Washington’s established institutions — caring little about perceptions by anyone but supporters who flocked to him in 2016 because they were frustrated by business as usual, people close to Trump say.</w:t>
      </w:r>
    </w:p>
    <w:p w14:paraId="1EBC03D0" w14:textId="77777777" w:rsidR="00FB5F4B" w:rsidRDefault="00FB5F4B" w:rsidP="00FB5F4B">
      <w:r w:rsidRPr="00FB5F4B">
        <w:rPr>
          <w:rStyle w:val="StyleUnderline"/>
        </w:rPr>
        <w:t>In many cases, Trump only achieves incremental steps or none at all</w:t>
      </w:r>
      <w:r>
        <w:t xml:space="preserve"> — far from what he promised Americans when he was on the campaign trail in 2016. </w:t>
      </w:r>
      <w:r w:rsidRPr="00FB5F4B">
        <w:rPr>
          <w:rStyle w:val="StyleUnderline"/>
        </w:rPr>
        <w:t>But most supporters still don’t see it as a failure. Instead, they see a man who is doing what he said he would.</w:t>
      </w:r>
    </w:p>
    <w:p w14:paraId="2DEB1642" w14:textId="77777777" w:rsidR="00FB5F4B" w:rsidRPr="00FB5F4B" w:rsidRDefault="00FB5F4B" w:rsidP="00FB5F4B">
      <w:pPr>
        <w:rPr>
          <w:rStyle w:val="StyleUnderline"/>
        </w:rPr>
      </w:pPr>
      <w:r>
        <w:t xml:space="preserve">Steve </w:t>
      </w:r>
      <w:r w:rsidRPr="00FB5F4B">
        <w:rPr>
          <w:rStyle w:val="StyleUnderline"/>
        </w:rPr>
        <w:t>Cortes, a Trump ally</w:t>
      </w:r>
      <w:r>
        <w:t xml:space="preserve"> who served on his Hispanic Advisory Council during the 2016 campaign and is serving on his 2020 reelection committee, </w:t>
      </w:r>
      <w:r w:rsidRPr="00FB5F4B">
        <w:rPr>
          <w:rStyle w:val="StyleUnderline"/>
        </w:rPr>
        <w:t>described it as part of Trump’s “winning political formula for 2020.”</w:t>
      </w:r>
    </w:p>
    <w:p w14:paraId="2EC1B7B2" w14:textId="77777777" w:rsidR="00FB5F4B" w:rsidRDefault="00FB5F4B" w:rsidP="00FB5F4B"/>
    <w:p w14:paraId="58B0F9B6" w14:textId="77777777" w:rsidR="00FB5F4B" w:rsidRPr="00AA4819" w:rsidRDefault="00FB5F4B" w:rsidP="00FB5F4B">
      <w:pPr>
        <w:pStyle w:val="Heading4"/>
        <w:rPr>
          <w:rStyle w:val="Style13ptBold"/>
          <w:rFonts w:cs="Times New Roman"/>
          <w:b/>
          <w:bCs w:val="0"/>
        </w:rPr>
      </w:pPr>
      <w:r>
        <w:rPr>
          <w:rStyle w:val="Style13ptBold"/>
          <w:rFonts w:cs="Times New Roman"/>
          <w:b/>
          <w:bCs w:val="0"/>
        </w:rPr>
        <w:t>Trump will play the fight card to prove he won’t give up like other politicians</w:t>
      </w:r>
    </w:p>
    <w:p w14:paraId="186890FD" w14:textId="77777777" w:rsidR="00FB5F4B" w:rsidRPr="00AA4819" w:rsidRDefault="00FB5F4B" w:rsidP="00FB5F4B">
      <w:pPr>
        <w:rPr>
          <w:rStyle w:val="Style13ptBold"/>
        </w:rPr>
      </w:pPr>
      <w:r w:rsidRPr="00AA4819">
        <w:rPr>
          <w:rStyle w:val="Style13ptBold"/>
        </w:rPr>
        <w:t>Kumar, P</w:t>
      </w:r>
      <w:r>
        <w:rPr>
          <w:rStyle w:val="Style13ptBold"/>
        </w:rPr>
        <w:t>olitico</w:t>
      </w:r>
      <w:r w:rsidRPr="00AA4819">
        <w:rPr>
          <w:rStyle w:val="Style13ptBold"/>
        </w:rPr>
        <w:t xml:space="preserve"> White House correspondent, 7-11-19</w:t>
      </w:r>
    </w:p>
    <w:p w14:paraId="7E8EF387" w14:textId="77777777" w:rsidR="00FB5F4B" w:rsidRDefault="00FB5F4B" w:rsidP="00FB5F4B">
      <w:r w:rsidRPr="00AA4819">
        <w:t xml:space="preserve">[Anita, and former Washington Post political journalist, 7-11-2019, POLITICO, "In a single day, Trump shows his 2020 cards," </w:t>
      </w:r>
      <w:hyperlink r:id="rId46" w:history="1">
        <w:r w:rsidRPr="00AA4819">
          <w:rPr>
            <w:rStyle w:val="Hyperlink"/>
          </w:rPr>
          <w:t>https://www.politico.com/story/2019/07/11/donald-trump-media-census-2020-1409401</w:t>
        </w:r>
      </w:hyperlink>
      <w:r w:rsidRPr="00AA4819">
        <w:t>, accessed 7-12-2019, AS]</w:t>
      </w:r>
    </w:p>
    <w:p w14:paraId="4D217608" w14:textId="77777777" w:rsidR="00FB5F4B" w:rsidRDefault="00FB5F4B" w:rsidP="00FB5F4B"/>
    <w:p w14:paraId="17B9F1A4" w14:textId="77777777" w:rsidR="00FB5F4B" w:rsidRDefault="00FB5F4B" w:rsidP="00FB5F4B">
      <w:r>
        <w:t xml:space="preserve">On Thursday, </w:t>
      </w:r>
      <w:r w:rsidRPr="00FB5F4B">
        <w:rPr>
          <w:rStyle w:val="StyleUnderline"/>
        </w:rPr>
        <w:t>Trump blasted the mainstream media at a White House event</w:t>
      </w:r>
      <w:r>
        <w:t xml:space="preserve"> with more than 100 people — some of whom have been accused of being extremists who promote hate — leading some critics to accuse him of using the official event for his campaign.</w:t>
      </w:r>
    </w:p>
    <w:p w14:paraId="5377E729" w14:textId="77777777" w:rsidR="00FB5F4B" w:rsidRPr="00FB5F4B" w:rsidRDefault="00FB5F4B" w:rsidP="00FB5F4B">
      <w:pPr>
        <w:rPr>
          <w:rStyle w:val="StyleUnderline"/>
        </w:rPr>
      </w:pPr>
      <w:r w:rsidRPr="00FB5F4B">
        <w:rPr>
          <w:rStyle w:val="StyleUnderline"/>
        </w:rPr>
        <w:t>“We’re not going to be silenced,” Trump told the attendees of the social media summit.</w:t>
      </w:r>
    </w:p>
    <w:p w14:paraId="39EBEDC8" w14:textId="77777777" w:rsidR="00FB5F4B" w:rsidRPr="00FB5F4B" w:rsidRDefault="00FB5F4B" w:rsidP="00FB5F4B">
      <w:pPr>
        <w:rPr>
          <w:rStyle w:val="StyleUnderline"/>
        </w:rPr>
      </w:pPr>
      <w:r w:rsidRPr="00FB5F4B">
        <w:rPr>
          <w:rStyle w:val="StyleUnderline"/>
        </w:rPr>
        <w:t>Minutes later, he portrayed his immigration executive order as a win, even though it’s almost exactly what Census Bureau officials advised him to do after he lost his fight to put a citizenship question on the census.</w:t>
      </w:r>
    </w:p>
    <w:p w14:paraId="2B0DDBFD" w14:textId="77777777" w:rsidR="00FB5F4B" w:rsidRDefault="00FB5F4B" w:rsidP="00FB5F4B">
      <w:r w:rsidRPr="00FB5F4B">
        <w:rPr>
          <w:rStyle w:val="StyleUnderline"/>
        </w:rPr>
        <w:t>"Today, I'm here to say we are not backing down on our effort to determine the citizenship status of the population of the United States," Trump said</w:t>
      </w:r>
      <w:r>
        <w:t xml:space="preserve"> in brief remarks in the Rose Garden. He blasted Democrats for their "shocking" behavior, which he said was to try to hide the number of immigrants in the United States illegally.</w:t>
      </w:r>
    </w:p>
    <w:p w14:paraId="4DBD3394" w14:textId="77777777" w:rsidR="00FB5F4B" w:rsidRPr="00FB5F4B" w:rsidRDefault="00FB5F4B" w:rsidP="00FB5F4B">
      <w:pPr>
        <w:rPr>
          <w:rStyle w:val="StyleUnderline"/>
        </w:rPr>
      </w:pPr>
      <w:r w:rsidRPr="00FB5F4B">
        <w:rPr>
          <w:rStyle w:val="StyleUnderline"/>
        </w:rPr>
        <w:t>Trump won the presidency in 2016 after pledging to crack down on illegal immigration, including building a wall</w:t>
      </w:r>
      <w:r>
        <w:t xml:space="preserve"> on the southern border with Mexico, </w:t>
      </w:r>
      <w:r w:rsidRPr="00FB5F4B">
        <w:rPr>
          <w:rStyle w:val="StyleUnderline"/>
        </w:rPr>
        <w:t>but many of his most significant proposals have been thwarted by Congress or the courts. In recent months, Trump has continued to try to push through his proposals but has been frustrated by his lack of success.</w:t>
      </w:r>
    </w:p>
    <w:p w14:paraId="6E709738" w14:textId="77777777" w:rsidR="00FB5F4B" w:rsidRPr="00FB5F4B" w:rsidRDefault="00FB5F4B" w:rsidP="00FB5F4B">
      <w:pPr>
        <w:rPr>
          <w:rStyle w:val="StyleUnderline"/>
        </w:rPr>
      </w:pPr>
      <w:r w:rsidRPr="00FB5F4B">
        <w:rPr>
          <w:rStyle w:val="StyleUnderline"/>
        </w:rPr>
        <w:t>A former Trump adviser who remains close to the White House said Trump still shows he’s engaged on the issues, including immigration, unlike other politicians of both parties who abandon their goals after they initially fail.</w:t>
      </w:r>
    </w:p>
    <w:p w14:paraId="7066331B" w14:textId="77777777" w:rsidR="00FB5F4B" w:rsidRDefault="00FB5F4B" w:rsidP="00FB5F4B"/>
    <w:p w14:paraId="1BC38514" w14:textId="77777777" w:rsidR="00FB5F4B" w:rsidRDefault="00FB5F4B" w:rsidP="00FB5F4B">
      <w:r>
        <w:t>Michael Caputo, a top adviser during Trump’s first campaign, said Trump is trying to use immigration to help Republicans — and himself — succeed in battleground House districts where vulnerable Democrats need to indicate support for law-and-order measures on the border.</w:t>
      </w:r>
    </w:p>
    <w:p w14:paraId="36D503E4" w14:textId="77777777" w:rsidR="00FB5F4B" w:rsidRDefault="00FB5F4B" w:rsidP="00FB5F4B">
      <w:r>
        <w:t>Immigration “has preoccupied Washington for two and a half years now,” Caputo said. “It’s moving in his direction. Just look at what the Democrats are saying.”</w:t>
      </w:r>
    </w:p>
    <w:p w14:paraId="25032170" w14:textId="5F646DB5" w:rsidR="00FB5F4B" w:rsidRDefault="00FB5F4B" w:rsidP="00FB5F4B"/>
    <w:p w14:paraId="47C3226E" w14:textId="77777777" w:rsidR="0056437D" w:rsidRDefault="0056437D" w:rsidP="0056437D">
      <w:pPr>
        <w:pStyle w:val="Heading3"/>
      </w:pPr>
      <w:bookmarkStart w:id="36" w:name="_Toc13955573"/>
      <w:r>
        <w:t>Normal Means – Override</w:t>
      </w:r>
      <w:bookmarkEnd w:id="36"/>
    </w:p>
    <w:p w14:paraId="240CB0C7" w14:textId="77777777" w:rsidR="0056437D" w:rsidRPr="0056437D" w:rsidRDefault="0056437D" w:rsidP="0056437D"/>
    <w:p w14:paraId="15E67B77" w14:textId="77777777" w:rsidR="0056437D" w:rsidRDefault="0056437D" w:rsidP="0056437D">
      <w:pPr>
        <w:pStyle w:val="Heading4"/>
      </w:pPr>
      <w:r>
        <w:t>The most “normal” means would be a veto override – Trump vetoes restrictions on arms sales now</w:t>
      </w:r>
    </w:p>
    <w:p w14:paraId="461B4E69" w14:textId="77777777" w:rsidR="0056437D" w:rsidRDefault="0056437D" w:rsidP="0056437D">
      <w:pPr>
        <w:rPr>
          <w:rStyle w:val="Style13ptBold"/>
        </w:rPr>
      </w:pPr>
      <w:r>
        <w:rPr>
          <w:rStyle w:val="Style13ptBold"/>
        </w:rPr>
        <w:t>Washington Post Editorial Board 19</w:t>
      </w:r>
    </w:p>
    <w:p w14:paraId="209BE53E" w14:textId="77777777" w:rsidR="0056437D" w:rsidRDefault="0056437D" w:rsidP="0056437D">
      <w:pPr>
        <w:rPr>
          <w:rStyle w:val="Style13ptBold"/>
          <w:b w:val="0"/>
        </w:rPr>
      </w:pPr>
      <w:r>
        <w:rPr>
          <w:rStyle w:val="Style13ptBold"/>
          <w:b w:val="0"/>
        </w:rPr>
        <w:t xml:space="preserve">(07/11/2019, Washington Post, “Congress should show Trump that the Saudi Arabia crown prince is no ‘friend’ of America”, </w:t>
      </w:r>
      <w:hyperlink r:id="rId47" w:history="1">
        <w:r w:rsidRPr="00FA2140">
          <w:rPr>
            <w:rStyle w:val="Hyperlink"/>
            <w:sz w:val="26"/>
          </w:rPr>
          <w:t>https://www.washingtonpost.com/opinions/global-opinions/congress-should-show-trump-that-the-saudi-crown-prince-is-no-friend-of-america/2019/07/11/634037ca-a3f8-11e9-b732-41a79c2551bf_story.html?utm_term=.afdbd5696b2b</w:t>
        </w:r>
      </w:hyperlink>
      <w:r>
        <w:rPr>
          <w:rStyle w:val="Style13ptBold"/>
          <w:b w:val="0"/>
        </w:rPr>
        <w:t>, Accessed on 07/12/2019, SS)</w:t>
      </w:r>
    </w:p>
    <w:p w14:paraId="17B63FDC" w14:textId="77777777" w:rsidR="0056437D" w:rsidRPr="00BC7C3D" w:rsidRDefault="0056437D" w:rsidP="0056437D">
      <w:pPr>
        <w:rPr>
          <w:rStyle w:val="Style13ptBold"/>
          <w:b w:val="0"/>
        </w:rPr>
      </w:pPr>
    </w:p>
    <w:p w14:paraId="45BCA793" w14:textId="77777777" w:rsidR="0056437D" w:rsidRDefault="0056437D" w:rsidP="0056437D">
      <w:r w:rsidRPr="00E81D06">
        <w:t xml:space="preserve">THOUGH THERE has been no accountability for the murder of Jamal Khashoggi, and women who were tortured for seeking greater rights are still in prison, President </w:t>
      </w:r>
      <w:r w:rsidRPr="00833013">
        <w:rPr>
          <w:rStyle w:val="StyleUnderline"/>
        </w:rPr>
        <w:t>Trump has returned to calling Saudi Crown Prince Mohammed bin Salman a “friend” who is doing “a spectacular job.” Fortunately, there remains a bipartisan majority in Congress that rejects this indefensible judgment and the president’s strings-free steps to supply the kingdom with more weapons and nuclear technology. The question is whether a coalition can come together to pass legislation that will reshape U.S. policy toward Saudi Arabia and its brutal and reckless ruler over Mr. Trump’s objections</w:t>
      </w:r>
      <w:r w:rsidRPr="00E81D06">
        <w:t>.</w:t>
      </w:r>
    </w:p>
    <w:p w14:paraId="71758545" w14:textId="77777777" w:rsidR="0056437D" w:rsidRDefault="0056437D" w:rsidP="0056437D">
      <w:r w:rsidRPr="00833013">
        <w:rPr>
          <w:rStyle w:val="StyleUnderline"/>
        </w:rPr>
        <w:t>The effort is, by definition, a long shot. Mr. Trump has already vetoed one bill aimed at ending U.S. support for Saudi Arabia’s disastrous intervention in Yemen, and he will surely also veto a series of resolutions that disapproved of $8 billion in weapons sales he authorized through an emergency procedure to bypass Congress</w:t>
      </w:r>
      <w:r>
        <w:t>. He retains the support of the Republican Senate leadership in opposing any measure that would hold Mohammed bin Salman accountable, even though the CIA and a U.N. report have said he is likely responsible for the Khashoggi murder, or would restrict arms sales, even though U.S. bombs have been used to attack schools, mosques and hospitals in Yemen.</w:t>
      </w:r>
    </w:p>
    <w:p w14:paraId="4486A439" w14:textId="77777777" w:rsidR="0056437D" w:rsidRDefault="0056437D" w:rsidP="0056437D"/>
    <w:p w14:paraId="7C56F7CB" w14:textId="77777777" w:rsidR="0056437D" w:rsidRDefault="0056437D" w:rsidP="0056437D">
      <w:pPr>
        <w:pStyle w:val="Heading4"/>
      </w:pPr>
      <w:r>
        <w:t>Current context requires override to get past Trump opposition</w:t>
      </w:r>
    </w:p>
    <w:p w14:paraId="26A34A78" w14:textId="77777777" w:rsidR="004F3042" w:rsidRDefault="0056437D" w:rsidP="0056437D">
      <w:pPr>
        <w:rPr>
          <w:rStyle w:val="Style13ptBold"/>
        </w:rPr>
      </w:pPr>
      <w:r w:rsidRPr="004F7019">
        <w:rPr>
          <w:rStyle w:val="Style13ptBold"/>
        </w:rPr>
        <w:t>Abramson, Arms Control Association Nonresident Senior Fellow, 19</w:t>
      </w:r>
    </w:p>
    <w:p w14:paraId="0950EBE5" w14:textId="50D56C29" w:rsidR="0056437D" w:rsidRPr="00531609" w:rsidRDefault="0056437D" w:rsidP="0056437D">
      <w:pPr>
        <w:rPr>
          <w:rStyle w:val="Style13ptBold"/>
          <w:b w:val="0"/>
          <w:bCs w:val="0"/>
          <w:sz w:val="22"/>
        </w:rPr>
      </w:pPr>
      <w:r>
        <w:t>[Jeff Abramson, manages the Landmine and Cluster Munition Monitor, the de facto monitoring regime for the Mine Ban Treaty and Convention on Cluster Munitions, and organizes the Forum on the Arms Trade, 6-3-19, Arms Control Association, “Trump War Powers Veto Survives Override”,https://www.armscontrol.org/act/2019-06/news-briefs/trump-war-powers-veto-survives-override, accessed 7-12-19, GDI -MR]</w:t>
      </w:r>
    </w:p>
    <w:p w14:paraId="00765450" w14:textId="77777777" w:rsidR="0056437D" w:rsidRDefault="0056437D" w:rsidP="0056437D">
      <w:r w:rsidRPr="00531609">
        <w:rPr>
          <w:u w:val="single"/>
        </w:rPr>
        <w:t>The U.S. Senate failed to override President Donald Trump’s April 16 veto of a congressional resolution to assert authority over direct U.S. involvement in the war in Yemen</w:t>
      </w:r>
      <w:r>
        <w:t xml:space="preserve">. </w:t>
      </w:r>
      <w:r w:rsidRPr="00531609">
        <w:rPr>
          <w:u w:val="single"/>
        </w:rPr>
        <w:t>The</w:t>
      </w:r>
      <w:r>
        <w:t xml:space="preserve"> 53–45 </w:t>
      </w:r>
      <w:r w:rsidRPr="00531609">
        <w:rPr>
          <w:u w:val="single"/>
        </w:rPr>
        <w:t>vote</w:t>
      </w:r>
      <w:r>
        <w:t xml:space="preserve"> taken May 2 </w:t>
      </w:r>
      <w:r w:rsidRPr="00531609">
        <w:rPr>
          <w:u w:val="single"/>
        </w:rPr>
        <w:t>did not get the 67 votes needed to overcome Trump's veto of the War Powers Act resolution, which had passed the House of Representatives on April 4 and the Senate on March 13.</w:t>
      </w:r>
      <w:r>
        <w:t xml:space="preserve"> (See ACT, May 2019.)</w:t>
      </w:r>
    </w:p>
    <w:p w14:paraId="568D234E" w14:textId="77777777" w:rsidR="0056437D" w:rsidRPr="00531609" w:rsidRDefault="0056437D" w:rsidP="0056437D">
      <w:pPr>
        <w:rPr>
          <w:u w:val="single"/>
        </w:rPr>
      </w:pPr>
      <w:r w:rsidRPr="00531609">
        <w:rPr>
          <w:u w:val="single"/>
        </w:rPr>
        <w:t>Sen. Bernie Sanders (I-Vt.)</w:t>
      </w:r>
      <w:r>
        <w:t xml:space="preserve"> shown speaking in Texas in April, introduced the resolution restricting the U.S. military's involvement in the war in Yemen, later vetoed by President Donald Trump. (Photo: Sergio Flores/Getty Images)Sen. Bernie Sanders (I-Vt.) shown speaking in Texas in April, introduced the resolution restricting the U.S. military's involvement in the war in Yemen, later vetoed by President Donald Trump. (Photo: Sergio Flores/Getty Images)</w:t>
      </w:r>
      <w:r w:rsidRPr="00B45B46">
        <w:rPr>
          <w:rStyle w:val="StyleUnderline"/>
        </w:rPr>
        <w:t>“The bad news today: we were unable today to override Trump’s veto regarding U.S. intervention in this horrific war in Yemen,” Sen. Bernie Sanders (I-Vt.), who introduced the Senate resolution, said following the vote. “The good news: for the first time in 45 years, Congress used the War Powers Act to reassert its constitutional responsibility over the use of armed forces.”</w:t>
      </w:r>
    </w:p>
    <w:p w14:paraId="7F90418C" w14:textId="77777777" w:rsidR="0056437D" w:rsidRPr="00531609" w:rsidRDefault="0056437D" w:rsidP="0056437D">
      <w:pPr>
        <w:rPr>
          <w:u w:val="single"/>
        </w:rPr>
      </w:pPr>
      <w:r w:rsidRPr="00B45B46">
        <w:rPr>
          <w:rStyle w:val="StyleUnderline"/>
        </w:rPr>
        <w:t>The override vote closely mirrored the Senate vote of 54–46 to approve the resolution in March, with the same five Republicans joining Democrats in supporting the resolution.</w:t>
      </w:r>
      <w:r w:rsidRPr="00531609">
        <w:rPr>
          <w:u w:val="single"/>
        </w:rPr>
        <w:t xml:space="preserve"> </w:t>
      </w:r>
      <w:r w:rsidRPr="00C4154F">
        <w:rPr>
          <w:rStyle w:val="StyleUnderline"/>
        </w:rPr>
        <w:t>Two senators did not vote on the veto override, one on each side of the issue.</w:t>
      </w:r>
    </w:p>
    <w:p w14:paraId="5C2F97D6" w14:textId="77777777" w:rsidR="0056437D" w:rsidRPr="004F7019" w:rsidRDefault="0056437D" w:rsidP="0056437D">
      <w:r w:rsidRPr="00C4154F">
        <w:rPr>
          <w:rStyle w:val="StyleUnderline"/>
        </w:rPr>
        <w:t xml:space="preserve">Asserting authority over war on arms control issues was a congressional theme in May as many legislators raised flags about possible U.S. military intervention in Iran. </w:t>
      </w:r>
      <w:r>
        <w:t>“Congress has not authorized war with Iran, and the administration, if it were contemplating military action with Iran, must come to Congress to seek approval,” said Sen. Robert Menendez (D-N.J.), ranking member on the Senate Foreign Relations Committee, on May 15.—JEFF ABRAMSON</w:t>
      </w:r>
    </w:p>
    <w:p w14:paraId="28E0CFE0" w14:textId="77777777" w:rsidR="0056437D" w:rsidRDefault="0056437D" w:rsidP="0056437D">
      <w:pPr>
        <w:rPr>
          <w:rFonts w:asciiTheme="minorHAnsi" w:hAnsiTheme="minorHAnsi" w:cstheme="minorBidi"/>
        </w:rPr>
      </w:pPr>
    </w:p>
    <w:p w14:paraId="22615386" w14:textId="77777777" w:rsidR="004F3042" w:rsidRDefault="0056437D" w:rsidP="0056437D">
      <w:pPr>
        <w:pStyle w:val="Heading4"/>
      </w:pPr>
      <w:r w:rsidRPr="00A0757C">
        <w:t>Trump will veto anything that challenges executive authority- NDAA proves</w:t>
      </w:r>
    </w:p>
    <w:p w14:paraId="5D32C34E" w14:textId="616CB4CF" w:rsidR="0056437D" w:rsidRPr="00A0757C" w:rsidRDefault="0056437D" w:rsidP="0056437D">
      <w:pPr>
        <w:rPr>
          <w:rStyle w:val="Style13ptBold"/>
        </w:rPr>
      </w:pPr>
      <w:r w:rsidRPr="00A0757C">
        <w:rPr>
          <w:rStyle w:val="Style13ptBold"/>
        </w:rPr>
        <w:t>Sisk, Former United Press International Journalist and Current Miitary.com Reporter, 7-11-19</w:t>
      </w:r>
    </w:p>
    <w:p w14:paraId="7F7B5DA6" w14:textId="77777777" w:rsidR="0056437D" w:rsidRPr="00A0757C" w:rsidRDefault="0056437D" w:rsidP="0056437D">
      <w:r w:rsidRPr="00A0757C">
        <w:t xml:space="preserve">[Richard, 7/11/19, Military.com, “Lawmakers Still Fighting to Keep US Out of War With Iran”, </w:t>
      </w:r>
      <w:hyperlink r:id="rId48" w:history="1">
        <w:r w:rsidRPr="00A0757C">
          <w:rPr>
            <w:rStyle w:val="Hyperlink"/>
          </w:rPr>
          <w:t>https://www.military.com/daily-news/2019/07/11/lawmakers-still-fighting-keep-us-out-war-iran.html</w:t>
        </w:r>
      </w:hyperlink>
      <w:r w:rsidRPr="00A0757C">
        <w:t>, accessed: 7/12/19, NC]</w:t>
      </w:r>
    </w:p>
    <w:p w14:paraId="3AC4B319" w14:textId="77777777" w:rsidR="0056437D" w:rsidRPr="008726AA" w:rsidRDefault="0056437D" w:rsidP="0056437D">
      <w:pPr>
        <w:rPr>
          <w:rStyle w:val="StyleUnderline"/>
        </w:rPr>
      </w:pPr>
      <w:r>
        <w:t xml:space="preserve">The </w:t>
      </w:r>
      <w:r w:rsidRPr="008726AA">
        <w:rPr>
          <w:rStyle w:val="StyleUnderline"/>
        </w:rPr>
        <w:t>House began floor debate</w:t>
      </w:r>
      <w:r>
        <w:t xml:space="preserve"> Wednesday on the massive defense policy bill, including the 3.1% military pay raise, as several </w:t>
      </w:r>
      <w:r w:rsidRPr="008726AA">
        <w:rPr>
          <w:rStyle w:val="StyleUnderline"/>
        </w:rPr>
        <w:t>Democrats pressed for an amendment that would block the use of military force against Iran unless Congress approved.</w:t>
      </w:r>
    </w:p>
    <w:p w14:paraId="2717A16C" w14:textId="77777777" w:rsidR="0056437D" w:rsidRDefault="0056437D" w:rsidP="0056437D">
      <w:r>
        <w:t>The House Iran amendment co-sponsored by Reps. Ro Khanna, D-California, and Matt Gaetz, R-Florida, is similar to another measure that failed in the Senate last month. The vote in the Senate was 50-40, but the amendment fell short of the 60 votes needed under Senate rules.</w:t>
      </w:r>
    </w:p>
    <w:p w14:paraId="50986FD2" w14:textId="77777777" w:rsidR="0056437D" w:rsidRDefault="0056437D" w:rsidP="0056437D">
      <w:r>
        <w:t>In breaking ranks with his party, Gaetz, a staunch supporter of the president, said in a statement last month that the proposed Iran amendment "affirms what President Trump knows and believes -- unfocused, unconstitutional, unending wars in the Middle East make America weaker, not stronger."</w:t>
      </w:r>
    </w:p>
    <w:p w14:paraId="03069EFD" w14:textId="77777777" w:rsidR="0056437D" w:rsidRDefault="0056437D" w:rsidP="0056437D">
      <w:r>
        <w:t xml:space="preserve">Continuing </w:t>
      </w:r>
      <w:r w:rsidRPr="008726AA">
        <w:rPr>
          <w:rStyle w:val="StyleUnderline"/>
        </w:rPr>
        <w:t>concern over the president's authority to attack Iran is one of a number of contentious issues that threaten to hold up passage of the National Defense Authorization Act</w:t>
      </w:r>
      <w:r>
        <w:t>.</w:t>
      </w:r>
    </w:p>
    <w:p w14:paraId="300DFF44" w14:textId="77777777" w:rsidR="0056437D" w:rsidRDefault="0056437D" w:rsidP="0056437D">
      <w:r>
        <w:t>In a 10-page policy statement issued Tuesday, White House officials said they will recommend that Trump veto the version of the NDAA that the House Democratic leadership is proposing, mainly over the size of the proposed fiscal 2020 defense budget.</w:t>
      </w:r>
    </w:p>
    <w:p w14:paraId="2406A5C1" w14:textId="77777777" w:rsidR="0056437D" w:rsidRDefault="0056437D" w:rsidP="0056437D">
      <w:r>
        <w:t>The House has proposed $733 billion in overall defense spending, while the Senate last month passed a $750 billion proposal.</w:t>
      </w:r>
    </w:p>
    <w:p w14:paraId="41C27740" w14:textId="77777777" w:rsidR="004F3042" w:rsidRDefault="0056437D" w:rsidP="0056437D">
      <w:r w:rsidRPr="008726AA">
        <w:rPr>
          <w:rStyle w:val="StyleUnderline"/>
        </w:rPr>
        <w:t>If the House version of the NDAA</w:t>
      </w:r>
      <w:r>
        <w:t xml:space="preserve">, including the $733 billion total and prohibitions on using defense money for the border wall, </w:t>
      </w:r>
      <w:r w:rsidRPr="008726AA">
        <w:rPr>
          <w:rStyle w:val="StyleUnderline"/>
        </w:rPr>
        <w:t>is presented to the president, "his advisers would recommend that he veto it,"</w:t>
      </w:r>
      <w:r>
        <w:t xml:space="preserve"> according to the statement by White House officials.</w:t>
      </w:r>
    </w:p>
    <w:p w14:paraId="520F8BA0" w14:textId="5C65A2DF" w:rsidR="004F3042" w:rsidRDefault="004F3042" w:rsidP="0056437D"/>
    <w:p w14:paraId="520F8BA0" w14:textId="5C65A2DF" w:rsidR="004F3042" w:rsidRDefault="004F3042" w:rsidP="0056437D"/>
    <w:p w14:paraId="520F8BA0" w14:textId="5C65A2DF" w:rsidR="00A1521E" w:rsidRDefault="00A1521E" w:rsidP="00A1521E">
      <w:pPr>
        <w:pStyle w:val="Heading2"/>
      </w:pPr>
      <w:bookmarkStart w:id="37" w:name="_Toc13955574"/>
      <w:r>
        <w:t xml:space="preserve">AT – Trump </w:t>
      </w:r>
      <w:r w:rsidR="0029191A">
        <w:t>Hurt by/</w:t>
      </w:r>
      <w:r>
        <w:t>Blamed for Plan</w:t>
      </w:r>
      <w:bookmarkEnd w:id="37"/>
    </w:p>
    <w:p w14:paraId="51CB075A" w14:textId="77777777" w:rsidR="00A1521E" w:rsidRPr="00A1521E" w:rsidRDefault="00A1521E" w:rsidP="00A1521E"/>
    <w:p w14:paraId="032A9511" w14:textId="5EA50200" w:rsidR="00A1521E" w:rsidRDefault="00A1521E" w:rsidP="00A1521E">
      <w:pPr>
        <w:pStyle w:val="Heading3"/>
      </w:pPr>
      <w:bookmarkStart w:id="38" w:name="_Toc13955575"/>
      <w:r>
        <w:t>Trump Shifts Blame</w:t>
      </w:r>
      <w:bookmarkEnd w:id="38"/>
    </w:p>
    <w:p w14:paraId="13A55DA8" w14:textId="77777777" w:rsidR="00A1521E" w:rsidRPr="00A1521E" w:rsidRDefault="00A1521E" w:rsidP="00A1521E"/>
    <w:p w14:paraId="4A06BD84" w14:textId="77777777" w:rsidR="00A1521E" w:rsidRDefault="00A1521E" w:rsidP="00A1521E">
      <w:pPr>
        <w:pStyle w:val="Heading4"/>
      </w:pPr>
      <w:r>
        <w:t>Trump’s a pathological liar—he’ll shift the blame to Democrats</w:t>
      </w:r>
    </w:p>
    <w:p w14:paraId="7FA1465E" w14:textId="77777777" w:rsidR="00A1521E" w:rsidRPr="00792CC1" w:rsidRDefault="00A1521E" w:rsidP="00A1521E">
      <w:pPr>
        <w:rPr>
          <w:rStyle w:val="Style13ptBold"/>
        </w:rPr>
      </w:pPr>
      <w:r w:rsidRPr="00792CC1">
        <w:rPr>
          <w:rStyle w:val="Style13ptBold"/>
        </w:rPr>
        <w:t>Yen et. al, Associated Press National Reporter, 19</w:t>
      </w:r>
    </w:p>
    <w:p w14:paraId="6915870C" w14:textId="77777777" w:rsidR="00A1521E" w:rsidRPr="00D62EAA" w:rsidRDefault="00A1521E" w:rsidP="00A1521E">
      <w:r>
        <w:t xml:space="preserve">[Hope, Seth Borenstein &amp; Calvin Woodward, Associated Press Journalists, 6-8-19, PBS, “AP fact check: Trump and the credit and blame game”, </w:t>
      </w:r>
      <w:hyperlink r:id="rId49" w:history="1">
        <w:r w:rsidRPr="00441EEF">
          <w:rPr>
            <w:rStyle w:val="Hyperlink"/>
          </w:rPr>
          <w:t>https://www.pbs.org/newshour/nation/ap-fact-check-trump-and-the-credit-and-blame-game</w:t>
        </w:r>
      </w:hyperlink>
      <w:r>
        <w:t>, DOA: 7-13-19, JAA]</w:t>
      </w:r>
    </w:p>
    <w:p w14:paraId="79EABDC8" w14:textId="77777777" w:rsidR="00A1521E" w:rsidRPr="005D6524" w:rsidRDefault="00A1521E" w:rsidP="00A1521E">
      <w:pPr>
        <w:rPr>
          <w:rStyle w:val="StyleUnderline"/>
        </w:rPr>
      </w:pPr>
      <w:r>
        <w:t xml:space="preserve">WASHINGTON </w:t>
      </w:r>
      <w:r w:rsidRPr="005D6524">
        <w:rPr>
          <w:rStyle w:val="StyleUnderline"/>
        </w:rPr>
        <w:t>— The apportioning of credit and blame went awry in President Donald Trump’s remarks over the past week.</w:t>
      </w:r>
    </w:p>
    <w:p w14:paraId="3D7FAD79" w14:textId="77777777" w:rsidR="00A1521E" w:rsidRPr="005D6524" w:rsidRDefault="00A1521E" w:rsidP="00A1521E">
      <w:pPr>
        <w:rPr>
          <w:rStyle w:val="StyleUnderline"/>
        </w:rPr>
      </w:pPr>
      <w:r w:rsidRPr="005D6524">
        <w:rPr>
          <w:rStyle w:val="StyleUnderline"/>
        </w:rPr>
        <w:t>He hailed pristine air quality that isn’t, placed responsibility on Mexico for the entire U.S. drug problem and told Puerto Ricans they should love him because he got them hurricane aid that he’s actually been complaining about for months.</w:t>
      </w:r>
    </w:p>
    <w:p w14:paraId="662ED2B2" w14:textId="77777777" w:rsidR="00A1521E" w:rsidRDefault="00A1521E" w:rsidP="00A1521E">
      <w:r>
        <w:t>In the Democratic presidential campaign, meantime, Trump was accused of breaking a gun-control promise that in reality he kept.</w:t>
      </w:r>
    </w:p>
    <w:p w14:paraId="2D55EB67" w14:textId="77777777" w:rsidR="00A1521E" w:rsidRDefault="00A1521E" w:rsidP="00A1521E">
      <w:r>
        <w:t>A week in review:</w:t>
      </w:r>
    </w:p>
    <w:p w14:paraId="5434A81B" w14:textId="77777777" w:rsidR="00A1521E" w:rsidRDefault="00A1521E" w:rsidP="00A1521E">
      <w:r>
        <w:t>“Climate change is transforming where and how we live and presents growing challenges to human health and quality of life, the economy, and the natural systems that support us.” – White House’s National Climate Assessment</w:t>
      </w:r>
    </w:p>
    <w:p w14:paraId="0321FDE9" w14:textId="77777777" w:rsidR="00A1521E" w:rsidRPr="005D6524" w:rsidRDefault="00A1521E" w:rsidP="00A1521E">
      <w:pPr>
        <w:rPr>
          <w:rStyle w:val="StyleUnderline"/>
        </w:rPr>
      </w:pPr>
      <w:r w:rsidRPr="005D6524">
        <w:rPr>
          <w:rStyle w:val="StyleUnderline"/>
        </w:rPr>
        <w:t>DISASTER AID</w:t>
      </w:r>
    </w:p>
    <w:p w14:paraId="4A168EEA" w14:textId="77777777" w:rsidR="00A1521E" w:rsidRPr="005D6524" w:rsidRDefault="00A1521E" w:rsidP="00A1521E">
      <w:pPr>
        <w:rPr>
          <w:rStyle w:val="StyleUnderline"/>
        </w:rPr>
      </w:pPr>
      <w:r w:rsidRPr="005D6524">
        <w:rPr>
          <w:rStyle w:val="StyleUnderline"/>
        </w:rPr>
        <w:t>TRUMP, on signing a relief bill for multiple U.S. disasters: “Puerto Rico should love President Trump. Without me, they would have been shut out!” — tweet Thursday.</w:t>
      </w:r>
    </w:p>
    <w:p w14:paraId="5E75747C" w14:textId="77777777" w:rsidR="00A1521E" w:rsidRPr="005D6524" w:rsidRDefault="00A1521E" w:rsidP="00A1521E">
      <w:pPr>
        <w:rPr>
          <w:rStyle w:val="StyleUnderline"/>
        </w:rPr>
      </w:pPr>
      <w:r w:rsidRPr="005D6524">
        <w:rPr>
          <w:rStyle w:val="StyleUnderline"/>
        </w:rPr>
        <w:t>THE FACTS: That’s not likely.</w:t>
      </w:r>
    </w:p>
    <w:p w14:paraId="5B02A2D8" w14:textId="77777777" w:rsidR="00A1521E" w:rsidRDefault="00A1521E" w:rsidP="00A1521E">
      <w:r>
        <w:t>The $19.1 billion disaster aid bill, passed by the House on Monday and signed into law by Trump on Thursday, ordinarily would have been approved by Congress months ago. But Trump injected himself into the debate, demanding that money for hurricane-rebuilding efforts that was sought by Puerto Rico’s elected officials, Republicans and Democrats both, be kept out.</w:t>
      </w:r>
    </w:p>
    <w:p w14:paraId="0F2E2498" w14:textId="77777777" w:rsidR="00A1521E" w:rsidRDefault="00A1521E" w:rsidP="00A1521E">
      <w:r w:rsidRPr="005D6524">
        <w:rPr>
          <w:rStyle w:val="StyleUnderline"/>
        </w:rPr>
        <w:t>Trump frequently inflated the amount of aid that Puerto Rico had obtained in previous bills and feuded with the island’s Democratic officials</w:t>
      </w:r>
      <w:r>
        <w:t>.</w:t>
      </w:r>
    </w:p>
    <w:p w14:paraId="783E92D0" w14:textId="77777777" w:rsidR="00A1521E" w:rsidRDefault="00A1521E" w:rsidP="00A1521E">
      <w:r>
        <w:t>Congressional Democrats held firm in demanding that Puerto Rico, a territory whose 3 million people are U.S. citizens, be helped by the measure. The legislation ultimately included more money for Puerto Rico, about $1.4 billion, than Democrats originally sought.</w:t>
      </w:r>
    </w:p>
    <w:p w14:paraId="13932D3A" w14:textId="77777777" w:rsidR="00A1521E" w:rsidRDefault="00A1521E" w:rsidP="00A1521E">
      <w:r>
        <w:t>The relief measure delivers money to states in the South suffering from last fall’s hurricanes, Midwestern states deluged with springtime floods and fire-ravaged rural California, among other disasters.</w:t>
      </w:r>
    </w:p>
    <w:p w14:paraId="103AC0B2" w14:textId="77777777" w:rsidR="00A1521E" w:rsidRDefault="00A1521E" w:rsidP="00A1521E">
      <w:r>
        <w:t>___</w:t>
      </w:r>
    </w:p>
    <w:p w14:paraId="38FF301A" w14:textId="77777777" w:rsidR="00A1521E" w:rsidRPr="005D6524" w:rsidRDefault="00A1521E" w:rsidP="00A1521E">
      <w:pPr>
        <w:rPr>
          <w:rStyle w:val="StyleUnderline"/>
        </w:rPr>
      </w:pPr>
      <w:r w:rsidRPr="005D6524">
        <w:rPr>
          <w:rStyle w:val="StyleUnderline"/>
        </w:rPr>
        <w:t>NATO</w:t>
      </w:r>
    </w:p>
    <w:p w14:paraId="30E51B34" w14:textId="77777777" w:rsidR="00A1521E" w:rsidRDefault="00A1521E" w:rsidP="00A1521E">
      <w:r w:rsidRPr="005D6524">
        <w:rPr>
          <w:rStyle w:val="StyleUnderline"/>
        </w:rPr>
        <w:t>TRUMP: “We were paying so much</w:t>
      </w:r>
      <w:r>
        <w:t>. I think we were really paying close to 100% of NATO. So we were paying to protect all of these European nations. And it’s just not fair.” — interview Thursday with Fox News.</w:t>
      </w:r>
    </w:p>
    <w:p w14:paraId="605177D9" w14:textId="77777777" w:rsidR="00A1521E" w:rsidRDefault="00A1521E" w:rsidP="00A1521E">
      <w:r w:rsidRPr="005D6524">
        <w:rPr>
          <w:rStyle w:val="StyleUnderline"/>
        </w:rPr>
        <w:t>THE FACTS: It’s not true that the U.S. was paying “close to 100%” of the price of protecting Europe</w:t>
      </w:r>
      <w:r>
        <w:t>.</w:t>
      </w:r>
    </w:p>
    <w:p w14:paraId="306FB77E" w14:textId="77777777" w:rsidR="00A1521E" w:rsidRDefault="00A1521E" w:rsidP="00A1521E">
      <w:r w:rsidRPr="005D6524">
        <w:rPr>
          <w:rStyle w:val="StyleUnderline"/>
        </w:rPr>
        <w:t>NATO does have a shared budget to which each member makes contributions based on the size of its economy. The United States, with the biggest economy, pays the biggest share, about 22</w:t>
      </w:r>
      <w:r>
        <w:t>%.</w:t>
      </w:r>
    </w:p>
    <w:p w14:paraId="48DF39AF" w14:textId="77777777" w:rsidR="00A1521E" w:rsidRPr="005D6524" w:rsidRDefault="00A1521E" w:rsidP="00A1521E">
      <w:pPr>
        <w:rPr>
          <w:rStyle w:val="StyleUnderline"/>
        </w:rPr>
      </w:pPr>
      <w:r w:rsidRPr="005D6524">
        <w:rPr>
          <w:rStyle w:val="StyleUnderline"/>
        </w:rPr>
        <w:t>Four European members — Germany, France, Britain and Italy — combined pay nearly 44% of the total. The money, about $3 billion, runs NATO’s headquarters and covers certain other civilian and military costs.</w:t>
      </w:r>
    </w:p>
    <w:p w14:paraId="36B4D168" w14:textId="77777777" w:rsidR="00A1521E" w:rsidRDefault="00A1521E" w:rsidP="00A1521E">
      <w:r>
        <w:t>Defending Europe involves far more than that fund. The primary cost of doing so would come from each member country’s military budget, as the alliance operates under a mutual defense treaty.</w:t>
      </w:r>
    </w:p>
    <w:p w14:paraId="51D24CA9" w14:textId="77777777" w:rsidR="00A1521E" w:rsidRDefault="00A1521E" w:rsidP="00A1521E">
      <w:r>
        <w:t>The U.S. is the largest military spender but others in the alliance obviously have armed forces, too. The notion that almost all costs would fall to the U.S. is false.</w:t>
      </w:r>
    </w:p>
    <w:p w14:paraId="0BD3CCFC" w14:textId="77777777" w:rsidR="00A1521E" w:rsidRDefault="00A1521E" w:rsidP="00A1521E">
      <w:r>
        <w:t>In fact, NATO’s Article 5, calling for allies to act if one is attacked, has only been invoked once, and it was on behalf of the U.S., after the attacks of Sept. 11, 2001.</w:t>
      </w:r>
    </w:p>
    <w:p w14:paraId="576B8E00" w14:textId="77777777" w:rsidR="00A1521E" w:rsidRDefault="00A1521E" w:rsidP="00A1521E">
      <w:r>
        <w:t>___</w:t>
      </w:r>
    </w:p>
    <w:p w14:paraId="54338784" w14:textId="77777777" w:rsidR="00A1521E" w:rsidRPr="005D6524" w:rsidRDefault="00A1521E" w:rsidP="00A1521E">
      <w:pPr>
        <w:rPr>
          <w:rStyle w:val="StyleUnderline"/>
        </w:rPr>
      </w:pPr>
      <w:r w:rsidRPr="005D6524">
        <w:rPr>
          <w:rStyle w:val="StyleUnderline"/>
        </w:rPr>
        <w:t>DRUGS</w:t>
      </w:r>
    </w:p>
    <w:p w14:paraId="57E2B3E9" w14:textId="77777777" w:rsidR="00A1521E" w:rsidRDefault="00A1521E" w:rsidP="00A1521E">
      <w:r w:rsidRPr="005D6524">
        <w:rPr>
          <w:rStyle w:val="StyleUnderline"/>
        </w:rPr>
        <w:t>TRUMP: “Look, I’m dealing with Mexico right now. They send in $500 billion worth of drugs, they kill 100,000 people, they ruin a million families every year if you look at that</w:t>
      </w:r>
      <w:r>
        <w:t>. That’s really an invasion without the guns. … 100,000 people are killed, dead every year, from what comes through our southern border. They shouldn’t be allowing people to come through their country from Central, from Honduras and Guatemala, El Salvador.” — Fox News interview Thursday.</w:t>
      </w:r>
    </w:p>
    <w:p w14:paraId="2F1CCD22" w14:textId="77777777" w:rsidR="00A1521E" w:rsidRDefault="00A1521E" w:rsidP="00A1521E">
      <w:r w:rsidRPr="005D6524">
        <w:rPr>
          <w:rStyle w:val="StyleUnderline"/>
        </w:rPr>
        <w:t xml:space="preserve">THE FACTS: Trump is inflating the death toll from drug overdoses </w:t>
      </w:r>
      <w:r>
        <w:t>— more than 70,200 in 2017 — and wrongly blaming all the known deaths on Mexico. Tens of thousands of those deaths have nothing to do with Mexico or Central America. They are from legally made prescription opioids, fentanyl laboratories in China or other sources of international drug smuggling and illicit manufacturing in the U.S. More than 17,000 of the deaths in 2017, for example, were from prescription opioids alone.</w:t>
      </w:r>
    </w:p>
    <w:p w14:paraId="7EF662DF" w14:textId="77777777" w:rsidR="00A1521E" w:rsidRDefault="00A1521E" w:rsidP="00A1521E">
      <w:r>
        <w:t>Mexico is indeed a significant conduit in the drug trade — it’s a leading source of heroin, for example — but it is hardly the only one.</w:t>
      </w:r>
    </w:p>
    <w:p w14:paraId="4D3BF6D4" w14:textId="77777777" w:rsidR="00A1521E" w:rsidRDefault="00A1521E" w:rsidP="00A1521E">
      <w:r>
        <w:t>___</w:t>
      </w:r>
    </w:p>
    <w:p w14:paraId="1078F990" w14:textId="77777777" w:rsidR="00A1521E" w:rsidRPr="005D6524" w:rsidRDefault="00A1521E" w:rsidP="00A1521E">
      <w:pPr>
        <w:rPr>
          <w:rStyle w:val="StyleUnderline"/>
        </w:rPr>
      </w:pPr>
      <w:r w:rsidRPr="005D6524">
        <w:rPr>
          <w:rStyle w:val="StyleUnderline"/>
        </w:rPr>
        <w:t>CLIMATE CHANGE</w:t>
      </w:r>
    </w:p>
    <w:p w14:paraId="0C0AB4ED" w14:textId="77777777" w:rsidR="00A1521E" w:rsidRPr="005D6524" w:rsidRDefault="00A1521E" w:rsidP="00A1521E">
      <w:pPr>
        <w:rPr>
          <w:rStyle w:val="StyleUnderline"/>
        </w:rPr>
      </w:pPr>
      <w:r w:rsidRPr="005D6524">
        <w:rPr>
          <w:rStyle w:val="StyleUnderline"/>
        </w:rPr>
        <w:t>TRUMP, asked if he believes in climate change: “I believe that there’s a change in weather, and I think it changes both ways.” — interview with Piers Morgan that broadcast Tuesday.</w:t>
      </w:r>
    </w:p>
    <w:p w14:paraId="11CB90A3" w14:textId="77777777" w:rsidR="00A1521E" w:rsidRDefault="00A1521E" w:rsidP="00A1521E">
      <w:r w:rsidRPr="005D6524">
        <w:rPr>
          <w:rStyle w:val="StyleUnderline"/>
        </w:rPr>
        <w:t>THE FACTS: Trump is once again conflating weather and climate</w:t>
      </w:r>
      <w:r>
        <w:t>, suggesting that global warming can’t be happening if it gets cold outside. But weather is like mood, which changes daily. Climate is like personality, which is long term.</w:t>
      </w:r>
    </w:p>
    <w:p w14:paraId="49787AF5" w14:textId="77777777" w:rsidR="00A1521E" w:rsidRPr="005D6524" w:rsidRDefault="00A1521E" w:rsidP="00A1521E">
      <w:pPr>
        <w:rPr>
          <w:rStyle w:val="StyleUnderline"/>
        </w:rPr>
      </w:pPr>
      <w:r>
        <w:t xml:space="preserve">The data show </w:t>
      </w:r>
      <w:r w:rsidRPr="005D6524">
        <w:rPr>
          <w:rStyle w:val="StyleUnderline"/>
        </w:rPr>
        <w:t>Trump also is wrong in that there is a clear one-way warming trend. Earth is considerably warmer than it was 30 years ago and especially 100 years ago.</w:t>
      </w:r>
    </w:p>
    <w:p w14:paraId="2E11D642" w14:textId="77777777" w:rsidR="00A1521E" w:rsidRDefault="00A1521E" w:rsidP="00A1521E">
      <w:r>
        <w:t>So far in this decade, there have been 301,292 daily heat records set in the contiguous United States, compared with only 141,892 daily cold records set, according to retired Weather Channel meteorologist Guy Walton’s analysis of government temperature records. That’s more than two heat records broken for every cold record, a ratio that is the largest of any decade since these types of records started in the 1920s.</w:t>
      </w:r>
    </w:p>
    <w:p w14:paraId="7D555FDD" w14:textId="77777777" w:rsidR="00A1521E" w:rsidRDefault="00A1521E" w:rsidP="00A1521E">
      <w:r>
        <w:t>According to Walton’s analysis, each decade since the 1970s has had a higher hot record-to-cold record ratio than the decade before it.</w:t>
      </w:r>
    </w:p>
    <w:p w14:paraId="4F4BA2D6" w14:textId="77777777" w:rsidR="00A1521E" w:rsidRDefault="00A1521E" w:rsidP="00A1521E">
      <w:r>
        <w:t>And that’s just the extreme weather. When it comes to global average temperature, April was the 412th consecutive warmer month than the 20th century average, according to records kept by the National Oceanic and Atmospheric Administration.</w:t>
      </w:r>
    </w:p>
    <w:p w14:paraId="23B2C7D5" w14:textId="77777777" w:rsidR="00A1521E" w:rsidRDefault="00A1521E" w:rsidP="00A1521E">
      <w:r>
        <w:t>The last five years — 2014 to 2018 — have been the five hottest years on record globally, according to those records. Nine of the 10 hottest years on record have been in the past 15 years with records going back to 1880.</w:t>
      </w:r>
    </w:p>
    <w:p w14:paraId="1CA8F2EC" w14:textId="77777777" w:rsidR="00A1521E" w:rsidRDefault="00A1521E" w:rsidP="00A1521E">
      <w:r>
        <w:t>The White House in November produced the National Climate Assessment by scientists from 13 Trump administration agencies and outside scientists. “Climate change is transforming where and how we live and presents growing challenges to human health and quality of life, the economy, and the natural systems that support us,” the report said.</w:t>
      </w:r>
    </w:p>
    <w:p w14:paraId="187C1896" w14:textId="77777777" w:rsidR="00A1521E" w:rsidRDefault="00A1521E" w:rsidP="00A1521E">
      <w:r>
        <w:t>___</w:t>
      </w:r>
    </w:p>
    <w:p w14:paraId="6BC7E597" w14:textId="77777777" w:rsidR="00A1521E" w:rsidRDefault="00A1521E" w:rsidP="00A1521E">
      <w:r w:rsidRPr="005D6524">
        <w:rPr>
          <w:rStyle w:val="StyleUnderline"/>
        </w:rPr>
        <w:t>TRUMP: “We have the cleanest air in the world in the United States</w:t>
      </w:r>
      <w:r>
        <w:t>, and it’s gotten better since I’m president. We have the cleanest water. It’s crystal clean and I always say I want crystal clean water and air. … We’re setting records environmentally.” — remarks Wednesday with Ireland’s Prime Minister Leo Varadkar.</w:t>
      </w:r>
    </w:p>
    <w:p w14:paraId="6EBFCD69" w14:textId="77777777" w:rsidR="00A1521E" w:rsidRPr="005D6524" w:rsidRDefault="00A1521E" w:rsidP="00A1521E">
      <w:pPr>
        <w:rPr>
          <w:rStyle w:val="StyleUnderline"/>
        </w:rPr>
      </w:pPr>
      <w:r w:rsidRPr="005D6524">
        <w:rPr>
          <w:rStyle w:val="StyleUnderline"/>
        </w:rPr>
        <w:t>THE FACTS: The U.S. does not have the cleanest air, and it hasn’t gotten better under the Trump administration.</w:t>
      </w:r>
    </w:p>
    <w:p w14:paraId="4F382337" w14:textId="77777777" w:rsidR="00A1521E" w:rsidRPr="005D6524" w:rsidRDefault="00A1521E" w:rsidP="00A1521E">
      <w:pPr>
        <w:rPr>
          <w:rStyle w:val="StyleUnderline"/>
        </w:rPr>
      </w:pPr>
      <w:r w:rsidRPr="005D6524">
        <w:rPr>
          <w:rStyle w:val="StyleUnderline"/>
        </w:rPr>
        <w:t>U.S. drinking water is among the best by one leading measure.</w:t>
      </w:r>
    </w:p>
    <w:p w14:paraId="37ABC860" w14:textId="77777777" w:rsidR="00A1521E" w:rsidRDefault="00A1521E" w:rsidP="00A1521E">
      <w:r>
        <w:t>Trump’s own Environmental Protection Agency data show that in 2017, among 35 major U.S. cities, there were 729 cases of “unhealthy days for ozone and fine particle pollution.” That’s up 22% from 2014 and the worst year since 2012.</w:t>
      </w:r>
    </w:p>
    <w:p w14:paraId="5432EB15" w14:textId="77777777" w:rsidR="00A1521E" w:rsidRDefault="00A1521E" w:rsidP="00A1521E">
      <w:r>
        <w:t>The Obama administration, in fact, set records for the fewest air polluted days, in 2016. In 2017, after Trump took office, the number of bad air days per metropolitan area went up 20%.</w:t>
      </w:r>
    </w:p>
    <w:p w14:paraId="40716729" w14:textId="77777777" w:rsidR="00A1521E" w:rsidRDefault="00A1521E" w:rsidP="00A1521E">
      <w:r>
        <w:t>The State of Global Air 2019 report by the Health Effects Institute rated the U.S. as having the eighth cleanest air for particle pollution — which kills 85,000 Americans each year — behind Canada, Scandinavian countries and others.</w:t>
      </w:r>
    </w:p>
    <w:p w14:paraId="598F6443" w14:textId="77777777" w:rsidR="00A1521E" w:rsidRPr="005D6524" w:rsidRDefault="00A1521E" w:rsidP="00A1521E">
      <w:pPr>
        <w:rPr>
          <w:rStyle w:val="StyleUnderline"/>
        </w:rPr>
      </w:pPr>
      <w:r w:rsidRPr="005D6524">
        <w:rPr>
          <w:rStyle w:val="StyleUnderline"/>
        </w:rPr>
        <w:t>The U.S. ranks poorly on smog pollution, which kills 24,000 Americans per year. On a scale from the cleanest to the dirtiest, the U.S. is at 123 out of 195 countries measured.</w:t>
      </w:r>
    </w:p>
    <w:p w14:paraId="6D064C68" w14:textId="77777777" w:rsidR="00A1521E" w:rsidRDefault="00A1521E" w:rsidP="00A1521E">
      <w:r>
        <w:t>On water, Yale University’s global Environmental Performance Index finds 10 countries tied for the cleanest drinking water, the U.S. among them. On environmental quality overall, the U.S. was 27th, behind a variety of European countries, Canada, Japan, Australia and more. Switzerland was No. 1.</w:t>
      </w:r>
    </w:p>
    <w:p w14:paraId="25AE2B77" w14:textId="77777777" w:rsidR="00A1521E" w:rsidRDefault="00A1521E" w:rsidP="00A1521E">
      <w:r>
        <w:t>READ NEXT: EPA allows expanded use of ethanol-gasoline mix</w:t>
      </w:r>
    </w:p>
    <w:p w14:paraId="25C64D79" w14:textId="77777777" w:rsidR="00A1521E" w:rsidRDefault="00A1521E" w:rsidP="00A1521E">
      <w:r>
        <w:t>___</w:t>
      </w:r>
    </w:p>
    <w:p w14:paraId="4396DB3F" w14:textId="77777777" w:rsidR="00A1521E" w:rsidRDefault="00A1521E" w:rsidP="00A1521E">
      <w:r>
        <w:t>GILLIBRAND ON GUN CONTROL</w:t>
      </w:r>
    </w:p>
    <w:p w14:paraId="0D65D3E2" w14:textId="77777777" w:rsidR="00A1521E" w:rsidRDefault="00A1521E" w:rsidP="00A1521E">
      <w:r>
        <w:t>SEN. KIRSTEN GILLIBRAND, Democratic presidential candidate, on Trump: “Remember after the shooting in Las Vegas, he said, ‘Yeah, yeah, we are going to ban the bump stocks’? Did he ban the bump stocks? No, because the NRA came crashing down and said, ’Don’t you dare do any restrictions on our guns around this country.‴— Fox News town hall on June 2.</w:t>
      </w:r>
    </w:p>
    <w:p w14:paraId="167E5055" w14:textId="77777777" w:rsidR="00A1521E" w:rsidRDefault="00A1521E" w:rsidP="00A1521E">
      <w:r>
        <w:t>THE FACTS: Not true. Trump kept his promise.</w:t>
      </w:r>
    </w:p>
    <w:p w14:paraId="06DC8E72" w14:textId="77777777" w:rsidR="00A1521E" w:rsidRDefault="00A1521E" w:rsidP="00A1521E">
      <w:r>
        <w:t>A nationwide ban took effect in March on bump stocks, the attachment used by the gunman in the 2017 Las Vegas massacre to make his weapons fire rapidly like machine guns.</w:t>
      </w:r>
    </w:p>
    <w:p w14:paraId="56515C6B" w14:textId="77777777" w:rsidR="00A1521E" w:rsidRDefault="00A1521E" w:rsidP="00A1521E">
      <w:r>
        <w:t>The Bureau of Alcohol, Tobacco, Firearms and Explosives outlawed the attachments at Trump’s direction after the shootings killed more than 50 people in the deadliest mass shooting in modern U.S. history. It is the only major gun restriction imposed by the federal government in the past few years.</w:t>
      </w:r>
    </w:p>
    <w:p w14:paraId="0A5346C5" w14:textId="77777777" w:rsidR="00A1521E" w:rsidRDefault="00A1521E" w:rsidP="00A1521E">
      <w:r>
        <w:t>The Trump administration’s move was an about-face for the bureau. In 2010, under the Obama administration, it found that the devices were legal. But under the Trump administration, officials revisited that determination and found it incorrect.</w:t>
      </w:r>
    </w:p>
    <w:p w14:paraId="37CEBB80" w14:textId="77777777" w:rsidR="00A1521E" w:rsidRDefault="00A1521E" w:rsidP="00A1521E">
      <w:r>
        <w:t>After the Las Vegas shootings, the National Rifle Association initially said “devices designed to allow semi-automatic rifles to function like fully-automatic rifles should be subject to additional regulations.” After the bureau’s ruling banning the devices, however, the gun lobby called it “disappointing” and said it should have provided amnesty for gun owners who already have bump stocks.</w:t>
      </w:r>
    </w:p>
    <w:p w14:paraId="10FBDF5D" w14:textId="77777777" w:rsidR="00A1521E" w:rsidRDefault="00A1521E" w:rsidP="00A1521E">
      <w:r>
        <w:t>The government estimates that more than 500,000 bump stocks were sold after they were made legal in 2010.</w:t>
      </w:r>
    </w:p>
    <w:p w14:paraId="29B4BFAA" w14:textId="77777777" w:rsidR="00A1521E" w:rsidRDefault="00A1521E" w:rsidP="00A1521E">
      <w:r>
        <w:t>___</w:t>
      </w:r>
    </w:p>
    <w:p w14:paraId="16299E2C" w14:textId="77777777" w:rsidR="00A1521E" w:rsidRDefault="00A1521E" w:rsidP="00A1521E">
      <w:r>
        <w:t>VETERANS</w:t>
      </w:r>
    </w:p>
    <w:p w14:paraId="55A5C76A" w14:textId="77777777" w:rsidR="00A1521E" w:rsidRPr="005D6524" w:rsidRDefault="00A1521E" w:rsidP="00A1521E">
      <w:pPr>
        <w:rPr>
          <w:rStyle w:val="StyleUnderline"/>
        </w:rPr>
      </w:pPr>
      <w:r w:rsidRPr="005D6524">
        <w:rPr>
          <w:rStyle w:val="StyleUnderline"/>
        </w:rPr>
        <w:t>TRUMP, on the late Sen. John McCain: “I was not a fan. I didn’t like what he did with health care. I didn’t like how he handled the veterans. Because I got them Choice. He was always unable. He was on committees and could have done it.” — interview Tuesday with Morgan.</w:t>
      </w:r>
    </w:p>
    <w:p w14:paraId="53E007A5" w14:textId="77777777" w:rsidR="00A1521E" w:rsidRPr="005D6524" w:rsidRDefault="00A1521E" w:rsidP="00A1521E">
      <w:pPr>
        <w:rPr>
          <w:rStyle w:val="StyleUnderline"/>
        </w:rPr>
      </w:pPr>
      <w:r w:rsidRPr="005D6524">
        <w:rPr>
          <w:rStyle w:val="StyleUnderline"/>
        </w:rPr>
        <w:t>THE FACTS: Not so. McCain did, in fact, get the Veterans Choice program passed in Congress.</w:t>
      </w:r>
    </w:p>
    <w:p w14:paraId="5492327C" w14:textId="77777777" w:rsidR="00A1521E" w:rsidRDefault="00A1521E" w:rsidP="00A1521E">
      <w:r w:rsidRPr="00015572">
        <w:rPr>
          <w:rStyle w:val="StyleUnderline"/>
        </w:rPr>
        <w:t>Trump repeatedly claims falsely that he was the first president in decades to get such a private-sector health program passe</w:t>
      </w:r>
      <w:r>
        <w:t>d. But what Trump actually got done was an expansion of the Choice program achieved by McCain and Sen. Bernie Sanders, the main lawmakers who advanced the legislation signed by President Barack Obama.</w:t>
      </w:r>
    </w:p>
    <w:p w14:paraId="07A7AE52" w14:textId="77777777" w:rsidR="00A1521E" w:rsidRDefault="00A1521E" w:rsidP="00A1521E">
      <w:r>
        <w:t>McCain, an Arizona Republican, co-sponsored the legislation following a 2014 scandal at the VA medical center in Phoenix, where some veterans died while waiting months for medical appointments.</w:t>
      </w:r>
    </w:p>
    <w:p w14:paraId="46D72926" w14:textId="77777777" w:rsidR="00A1521E" w:rsidRDefault="00A1521E" w:rsidP="00A1521E">
      <w:r>
        <w:t>Trump signed the law expanding the program in June 2018. It is named after three veterans who were lawmakers — McCain, Daniel K. Akaka and Samuel R. Johnson.</w:t>
      </w:r>
    </w:p>
    <w:p w14:paraId="47527AD5" w14:textId="77777777" w:rsidR="00A1521E" w:rsidRDefault="00A1521E" w:rsidP="00A1521E">
      <w:r>
        <w:t>After helping to pass the program, McCain fought to expand it even more in his last months before dying of brain cancer in August.</w:t>
      </w:r>
    </w:p>
    <w:p w14:paraId="423F2A06" w14:textId="77777777" w:rsidR="00A1521E" w:rsidRDefault="00A1521E" w:rsidP="00A1521E">
      <w:r>
        <w:t>The original Choice program allowed veterans to see doctors outside the Department of Veterans Affairs system if they must wait more than 30 days for an appointment or drive more than 40 miles (65 kilometers) to a VA facility. Under the expansion, which took effect Thursday, veterans are to have that option for a private doctor if their VA wait is only 20 days (28 for specialty care) or their drive is only 30 minutes.</w:t>
      </w:r>
    </w:p>
    <w:p w14:paraId="0C3C108F" w14:textId="77777777" w:rsidR="00A1521E" w:rsidRDefault="00A1521E" w:rsidP="00A1521E">
      <w:r>
        <w:t>Still, the VA says it does not expect a major increase in veterans seeking care outside the VA under Trump’s expanded program, partly because wait times in the private sector are now typically longer than at VA.</w:t>
      </w:r>
    </w:p>
    <w:p w14:paraId="7753F265" w14:textId="77777777" w:rsidR="00A1521E" w:rsidRDefault="00A1521E" w:rsidP="00A1521E">
      <w:r>
        <w:t>___</w:t>
      </w:r>
    </w:p>
    <w:p w14:paraId="6A871296" w14:textId="77777777" w:rsidR="00A1521E" w:rsidRPr="00015572" w:rsidRDefault="00A1521E" w:rsidP="00A1521E">
      <w:pPr>
        <w:rPr>
          <w:rStyle w:val="StyleUnderline"/>
        </w:rPr>
      </w:pPr>
      <w:r w:rsidRPr="00015572">
        <w:rPr>
          <w:rStyle w:val="StyleUnderline"/>
        </w:rPr>
        <w:t>LONDON PROTESTS</w:t>
      </w:r>
    </w:p>
    <w:p w14:paraId="5AE0F51C" w14:textId="77777777" w:rsidR="00A1521E" w:rsidRDefault="00A1521E" w:rsidP="00A1521E">
      <w:r w:rsidRPr="00015572">
        <w:rPr>
          <w:rStyle w:val="StyleUnderline"/>
        </w:rPr>
        <w:t>TRUMP: “I kept hearing that there would be ‘massive’ rallies against me in the UK, but it was quite the opposite</w:t>
      </w:r>
      <w:r>
        <w:t>. The big crowds, which the Corrupt Media hates to show, were those that gathered in support of the USA and me.” — tweet Wednesday.</w:t>
      </w:r>
    </w:p>
    <w:p w14:paraId="03280D3D" w14:textId="77777777" w:rsidR="00A1521E" w:rsidRDefault="00A1521E" w:rsidP="00A1521E">
      <w:r>
        <w:t>TRUMP: “I heard that there were protests. I said: ‘Where are the protests? I don’t see any protests.’ I did see a small protest today when I came, very small, so a lot of it is fake news, I hate to say. …And I didn’t see the protesters until just a little while ago and it was a very, very small group of people.” — news conference Tuesday with British Prime Minister Theresa May.</w:t>
      </w:r>
    </w:p>
    <w:p w14:paraId="32909D60" w14:textId="77777777" w:rsidR="00A1521E" w:rsidRDefault="00A1521E" w:rsidP="00A1521E">
      <w:r w:rsidRPr="00015572">
        <w:rPr>
          <w:rStyle w:val="StyleUnderline"/>
        </w:rPr>
        <w:t>THE FACTS: The protests over Trump’s visit were more than just “very, very small,” and some were hard to miss</w:t>
      </w:r>
      <w:r>
        <w:t>.</w:t>
      </w:r>
    </w:p>
    <w:p w14:paraId="70F238E7" w14:textId="77777777" w:rsidR="00A1521E" w:rsidRDefault="00A1521E" w:rsidP="00A1521E">
      <w:r>
        <w:t>Thousands of protesters crowded London’s government district, chanting as he met May nearby. While police erected barricades to stop protesters from marching past the gates of Downing Street, they could be heard as Trump and May emerged from the prime minister’s official residence to pose for photos before their news conference.</w:t>
      </w:r>
    </w:p>
    <w:p w14:paraId="177DDC46" w14:textId="77777777" w:rsidR="00A1521E" w:rsidRDefault="00A1521E" w:rsidP="00A1521E">
      <w:r w:rsidRPr="00015572">
        <w:rPr>
          <w:rStyle w:val="StyleUnderline"/>
        </w:rPr>
        <w:t>The protests included a giant Trump baby balloon and a robotic likeness of Trump sitting on a golden toilet, reciting familiar Trump phrases like “No collusion” and “You are fake news</w:t>
      </w:r>
      <w:r>
        <w:t>.”</w:t>
      </w:r>
    </w:p>
    <w:p w14:paraId="527821B3" w14:textId="77777777" w:rsidR="00A1521E" w:rsidRDefault="00A1521E" w:rsidP="00A1521E">
      <w:r>
        <w:t>___</w:t>
      </w:r>
    </w:p>
    <w:p w14:paraId="65B1B9AD" w14:textId="77777777" w:rsidR="00A1521E" w:rsidRPr="00015572" w:rsidRDefault="00A1521E" w:rsidP="00A1521E">
      <w:pPr>
        <w:rPr>
          <w:rStyle w:val="StyleUnderline"/>
        </w:rPr>
      </w:pPr>
      <w:r w:rsidRPr="00015572">
        <w:rPr>
          <w:rStyle w:val="StyleUnderline"/>
        </w:rPr>
        <w:t>BREXIT</w:t>
      </w:r>
    </w:p>
    <w:p w14:paraId="6E2D0008" w14:textId="77777777" w:rsidR="00A1521E" w:rsidRDefault="00A1521E" w:rsidP="00A1521E">
      <w:r w:rsidRPr="00015572">
        <w:rPr>
          <w:rStyle w:val="StyleUnderline"/>
        </w:rPr>
        <w:t>TRUMP</w:t>
      </w:r>
      <w:r>
        <w:t>, referring to how he stood at his Scottish golf resort, Turnberry, on the eve of the Brexit referendum and predicted the British would vote to leave the European Union: “</w:t>
      </w:r>
      <w:r w:rsidRPr="00015572">
        <w:rPr>
          <w:rStyle w:val="StyleUnderline"/>
        </w:rPr>
        <w:t>I really predicted what was going to happen. Some of you remember that prediction. It was a strong prediction, made at a certain location, on a development we were opening the day before it happened.”</w:t>
      </w:r>
      <w:r>
        <w:t xml:space="preserve"> — news conference Tuesday.</w:t>
      </w:r>
    </w:p>
    <w:p w14:paraId="4F67191C" w14:textId="77777777" w:rsidR="00A1521E" w:rsidRDefault="00A1521E" w:rsidP="00A1521E">
      <w:r w:rsidRPr="00015572">
        <w:rPr>
          <w:rStyle w:val="StyleUnderline"/>
        </w:rPr>
        <w:t>THE FACTS: He often tells this false story</w:t>
      </w:r>
      <w:r>
        <w:t>.</w:t>
      </w:r>
    </w:p>
    <w:p w14:paraId="413B17B8" w14:textId="77777777" w:rsidR="00A1521E" w:rsidRPr="00015572" w:rsidRDefault="00A1521E" w:rsidP="00A1521E">
      <w:pPr>
        <w:rPr>
          <w:rStyle w:val="StyleUnderline"/>
        </w:rPr>
      </w:pPr>
      <w:r w:rsidRPr="00015572">
        <w:rPr>
          <w:rStyle w:val="StyleUnderline"/>
        </w:rPr>
        <w:t>Trump did not predict Brexit the day before the vote.</w:t>
      </w:r>
    </w:p>
    <w:p w14:paraId="1309D1CD" w14:textId="77777777" w:rsidR="00A1521E" w:rsidRPr="00015572" w:rsidRDefault="00A1521E" w:rsidP="00A1521E">
      <w:pPr>
        <w:rPr>
          <w:rStyle w:val="StyleUnderline"/>
        </w:rPr>
      </w:pPr>
      <w:r w:rsidRPr="00015572">
        <w:rPr>
          <w:rStyle w:val="StyleUnderline"/>
        </w:rPr>
        <w:t>Three months before the vote, he did predict accurately that Britain would vote to leave the EU. The day after the 2016 vote — not the day before — he predicted from his Scottish resort that the EU would collapse because of Britain’s withdrawal. That remains to be seen.</w:t>
      </w:r>
    </w:p>
    <w:p w14:paraId="7AC264C9" w14:textId="77777777" w:rsidR="00A1521E" w:rsidRDefault="00A1521E" w:rsidP="00A1521E">
      <w:r>
        <w:t>___</w:t>
      </w:r>
    </w:p>
    <w:p w14:paraId="0EA15F85" w14:textId="77777777" w:rsidR="00A1521E" w:rsidRPr="00015572" w:rsidRDefault="00A1521E" w:rsidP="00A1521E">
      <w:pPr>
        <w:rPr>
          <w:rStyle w:val="StyleUnderline"/>
        </w:rPr>
      </w:pPr>
      <w:r w:rsidRPr="00015572">
        <w:rPr>
          <w:rStyle w:val="StyleUnderline"/>
        </w:rPr>
        <w:t>TRANSGENDER TROOPS</w:t>
      </w:r>
    </w:p>
    <w:p w14:paraId="5FDA2564" w14:textId="77777777" w:rsidR="00A1521E" w:rsidRDefault="00A1521E" w:rsidP="00A1521E">
      <w:r w:rsidRPr="00015572">
        <w:rPr>
          <w:rStyle w:val="StyleUnderline"/>
        </w:rPr>
        <w:t>TRUMP, explaining his ban on transgender troops in the military: “In the military, you’re not allowed to take any drugs …People were going in and then asking for the operation, and the operation is $200,000, $250,000, and getting the operation, the recovery period is long, and they have to take large amounts of drugs after that …You can’t do that.</w:t>
      </w:r>
      <w:r>
        <w:t>” — interview Tuesday with Morgan.</w:t>
      </w:r>
    </w:p>
    <w:p w14:paraId="4ED95062" w14:textId="77777777" w:rsidR="00A1521E" w:rsidRPr="00015572" w:rsidRDefault="00A1521E" w:rsidP="00A1521E">
      <w:pPr>
        <w:rPr>
          <w:rStyle w:val="StyleUnderline"/>
        </w:rPr>
      </w:pPr>
      <w:r w:rsidRPr="00015572">
        <w:rPr>
          <w:rStyle w:val="StyleUnderline"/>
        </w:rPr>
        <w:t>THE FACTS: Trump has offered no substantiation for the assertion that transgender military members represent tremendous medical costs and disruption. A Rand Corp. study found otherwise. Nor does the military bar troops from using prescription drugs.</w:t>
      </w:r>
    </w:p>
    <w:p w14:paraId="01ED9E64" w14:textId="77777777" w:rsidR="00A1521E" w:rsidRDefault="00A1521E" w:rsidP="00A1521E">
      <w:r>
        <w:t>Rand estimates that out of about 1.3 million active-duty military personnel, 2,450 are transgender. Only a subset would seek transition-related care, such as hormone therapy and sex-reassignment surgery. Based on private insurance data, the study estimates a minimal increase in costs from such care for the active-duty armed forces — no more than 0.13%, or $8.4 million annually.</w:t>
      </w:r>
    </w:p>
    <w:p w14:paraId="13E20D31" w14:textId="77777777" w:rsidR="00A1521E" w:rsidRDefault="00A1521E" w:rsidP="00A1521E">
      <w:r>
        <w:t>As for disruption, members representing less than 0.1% of the total force would seek transition-related care that could affect their deployments, the study says.</w:t>
      </w:r>
    </w:p>
    <w:p w14:paraId="6220C061" w14:textId="77777777" w:rsidR="00A1521E" w:rsidRDefault="00A1521E" w:rsidP="00A1521E"/>
    <w:p w14:paraId="1D814732" w14:textId="77777777" w:rsidR="00A1521E" w:rsidRDefault="00A1521E" w:rsidP="00A1521E">
      <w:pPr>
        <w:pStyle w:val="Heading4"/>
        <w:tabs>
          <w:tab w:val="left" w:pos="1616"/>
        </w:tabs>
      </w:pPr>
      <w:r>
        <w:t>Trump is committed to never take the blame</w:t>
      </w:r>
    </w:p>
    <w:p w14:paraId="0395099B" w14:textId="77777777" w:rsidR="00A1521E" w:rsidRPr="009F58DC" w:rsidRDefault="00A1521E" w:rsidP="00A1521E">
      <w:pPr>
        <w:rPr>
          <w:rStyle w:val="Style13ptBold"/>
        </w:rPr>
      </w:pPr>
      <w:r w:rsidRPr="009F58DC">
        <w:rPr>
          <w:rStyle w:val="Style13ptBold"/>
        </w:rPr>
        <w:t>Caryl, Washington Post Journalist, 18</w:t>
      </w:r>
    </w:p>
    <w:p w14:paraId="079E3AE1" w14:textId="77777777" w:rsidR="00A1521E" w:rsidRPr="000666DD" w:rsidRDefault="00A1521E" w:rsidP="00A1521E">
      <w:r>
        <w:t xml:space="preserve">[Christian, 10-25-18, Washington Post, “President Trump's nefarious blame game”, </w:t>
      </w:r>
      <w:hyperlink r:id="rId50" w:history="1">
        <w:r w:rsidRPr="00441EEF">
          <w:rPr>
            <w:rStyle w:val="Hyperlink"/>
          </w:rPr>
          <w:t>https://www.washingtonpost.com/news/democracy-post/wp/2018/10/25/president-trumps-nefarious-blame-game/?utm_term=.cfab2608357f</w:t>
        </w:r>
      </w:hyperlink>
      <w:r>
        <w:t>, DOA: 7-13-19, JAA]</w:t>
      </w:r>
    </w:p>
    <w:p w14:paraId="5C458CB9" w14:textId="77777777" w:rsidR="00A1521E" w:rsidRDefault="00A1521E" w:rsidP="00A1521E">
      <w:r>
        <w:t>Harry Truman famously adorned his desk in the Oval Office with a sign: "The buck stops here." It was a play on the expression "to pass the buck," which means passing responsibility to someone else.</w:t>
      </w:r>
    </w:p>
    <w:p w14:paraId="73347DE1" w14:textId="77777777" w:rsidR="00A1521E" w:rsidRDefault="00A1521E" w:rsidP="00A1521E">
      <w:r>
        <w:t>Back then we expected our national leaders to take responsibility for the decisions they made, whether the consequences were good or bad for them politically. Now we have a president who doesn't even pretend to do the same.</w:t>
      </w:r>
    </w:p>
    <w:p w14:paraId="3FCE176D" w14:textId="77777777" w:rsidR="00A1521E" w:rsidRPr="009F58DC" w:rsidRDefault="00A1521E" w:rsidP="00A1521E">
      <w:pPr>
        <w:rPr>
          <w:rStyle w:val="StyleUnderline"/>
        </w:rPr>
      </w:pPr>
      <w:r w:rsidRPr="009F58DC">
        <w:rPr>
          <w:rStyle w:val="StyleUnderline"/>
        </w:rPr>
        <w:t>President Trump will never assume personal responsibility for anything negative that happens as a result of his actions - even though he's the most powerful person in the country. His notion of accountability is entirely selective.</w:t>
      </w:r>
    </w:p>
    <w:p w14:paraId="60657FA5" w14:textId="77777777" w:rsidR="00A1521E" w:rsidRDefault="00A1521E" w:rsidP="00A1521E">
      <w:r w:rsidRPr="009F58DC">
        <w:rPr>
          <w:rStyle w:val="StyleUnderline"/>
        </w:rPr>
        <w:t>Trump has repeatedly stirred up anger against the media</w:t>
      </w:r>
      <w:r>
        <w:t xml:space="preserve">, but on Thursday morning </w:t>
      </w:r>
      <w:r w:rsidRPr="009F58DC">
        <w:rPr>
          <w:rStyle w:val="StyleUnderline"/>
        </w:rPr>
        <w:t>he blamed the media for a bomb that was sent to the media</w:t>
      </w:r>
      <w:r>
        <w:t>. "A very big part of the Anger we see today in our society is caused by the purposely false and inaccurate reporting of the Mainstream Media that I refer to as Fake News," he tweeted this morning, just one day after CNN employees in New York had to vacate their office because of a pipe bomb found in their mailroom. "It has gotten so bad and hateful that it is beyond description. Mainstream Media must clean up its act, FAST!"</w:t>
      </w:r>
    </w:p>
    <w:p w14:paraId="30DECEFC" w14:textId="77777777" w:rsidR="00A1521E" w:rsidRPr="009F58DC" w:rsidRDefault="00A1521E" w:rsidP="00A1521E">
      <w:pPr>
        <w:rPr>
          <w:rStyle w:val="StyleUnderline"/>
        </w:rPr>
      </w:pPr>
      <w:r w:rsidRPr="009F58DC">
        <w:rPr>
          <w:rStyle w:val="StyleUnderline"/>
        </w:rPr>
        <w:t>This is the same president who has called the news media the "enemy of the people" and who recently praised a Republican congressman who pleaded guilty to charges of physically attacking a journalist.</w:t>
      </w:r>
    </w:p>
    <w:p w14:paraId="6EB75E8E" w14:textId="77777777" w:rsidR="00A1521E" w:rsidRPr="009F58DC" w:rsidRDefault="00A1521E" w:rsidP="00A1521E">
      <w:pPr>
        <w:rPr>
          <w:rStyle w:val="StyleUnderline"/>
        </w:rPr>
      </w:pPr>
      <w:r>
        <w:t>In a rally on Wednesday, after the first pipe-bomb incidents became public</w:t>
      </w:r>
      <w:r w:rsidRPr="009F58DC">
        <w:rPr>
          <w:rStyle w:val="StyleUnderline"/>
        </w:rPr>
        <w:t>, Trump blamed unspecified partisans for "treating political opponents as being morally defective ... The language of moral condemnation and destructive, routine - these are arguments and disagreements that have to stop." Needless to say, the president himself is one of the most frequent users of exactly the kind of rhetoric he claims to reject. But he refused to acknowledge - even implicitly - his own part in fomenting destructive emotions.</w:t>
      </w:r>
    </w:p>
    <w:p w14:paraId="0BB35298" w14:textId="77777777" w:rsidR="00A1521E" w:rsidRDefault="00A1521E" w:rsidP="00A1521E">
      <w:r>
        <w:t>Assuming responsibility means that you accept the consequences of your own actions, both positive and negative. For Trump, only one side of the equation matters.</w:t>
      </w:r>
    </w:p>
    <w:p w14:paraId="79743EFF" w14:textId="77777777" w:rsidR="00A1521E" w:rsidRPr="009F58DC" w:rsidRDefault="00A1521E" w:rsidP="00A1521E">
      <w:pPr>
        <w:rPr>
          <w:rStyle w:val="StyleUnderline"/>
        </w:rPr>
      </w:pPr>
      <w:r>
        <w:t>When the stock market was rising, he was happy to take credit</w:t>
      </w:r>
      <w:r w:rsidRPr="009F58DC">
        <w:rPr>
          <w:rStyle w:val="StyleUnderline"/>
        </w:rPr>
        <w:t>. As soon as the stock market fell, he immediately began blaming Federal Reserve Chairman Jerome Powell - the person he nominated for the job.</w:t>
      </w:r>
    </w:p>
    <w:p w14:paraId="7BA1BC29" w14:textId="77777777" w:rsidR="00A1521E" w:rsidRPr="009F58DC" w:rsidRDefault="00A1521E" w:rsidP="00A1521E">
      <w:pPr>
        <w:rPr>
          <w:rStyle w:val="StyleUnderline"/>
        </w:rPr>
      </w:pPr>
      <w:r>
        <w:t xml:space="preserve">What if Republicans lose in the midterm elections? </w:t>
      </w:r>
      <w:r w:rsidRPr="009F58DC">
        <w:rPr>
          <w:rStyle w:val="StyleUnderline"/>
        </w:rPr>
        <w:t>"Trump said Tuesday that he won't accept the blame if Republicans lose the House in November, arguing that he is 'helping' Republican candidates in the midterms</w:t>
      </w:r>
      <w:r>
        <w:t xml:space="preserve">," noted a recent report, which went on to draw a contrast with Barack Obama, who assumed personal responsibility for the Democrats' defeat in 2010. </w:t>
      </w:r>
      <w:r w:rsidRPr="009F58DC">
        <w:rPr>
          <w:rStyle w:val="StyleUnderline"/>
        </w:rPr>
        <w:t>If the Republicans do well, Trump will claim credit; if they don't, it's their own fault.</w:t>
      </w:r>
    </w:p>
    <w:p w14:paraId="06BC7718" w14:textId="77777777" w:rsidR="00A1521E" w:rsidRDefault="00A1521E" w:rsidP="00A1521E">
      <w:r>
        <w:t>And who's responsible for the Mueller investigation? Attorney General Jeff Sessions, of course. Or the "Deep State." Or "the witch hunt." Or the Democrats. Or his own son-in-law. Anyone but Trump himself, who on the campaign trail openly asked the Russians for help in digging up Hillary Clinton's emails.</w:t>
      </w:r>
    </w:p>
    <w:p w14:paraId="0731937D" w14:textId="77777777" w:rsidR="00A1521E" w:rsidRDefault="00A1521E" w:rsidP="00A1521E">
      <w:r w:rsidRPr="009F58DC">
        <w:rPr>
          <w:rStyle w:val="StyleUnderline"/>
        </w:rPr>
        <w:t>When Trump was criticized for sucking up to Russian President Vladimir Putin at the Helsinki summit</w:t>
      </w:r>
      <w:r>
        <w:t xml:space="preserve"> (and disparaging the findings of his own intelligence community), </w:t>
      </w:r>
      <w:r w:rsidRPr="009F58DC">
        <w:rPr>
          <w:rStyle w:val="StyleUnderline"/>
        </w:rPr>
        <w:t>he dodged by attacking NATO, which he once again accused of exploiting U.S. taxpayers</w:t>
      </w:r>
      <w:r>
        <w:t>.</w:t>
      </w:r>
    </w:p>
    <w:p w14:paraId="13F3C5A1" w14:textId="77777777" w:rsidR="00A1521E" w:rsidRDefault="00A1521E" w:rsidP="00A1521E">
      <w:r>
        <w:t xml:space="preserve">A few days before, </w:t>
      </w:r>
      <w:r w:rsidRPr="009F58DC">
        <w:rPr>
          <w:rStyle w:val="StyleUnderline"/>
        </w:rPr>
        <w:t>a NATO diplomat had correctly attributed Trump's attacks on the alliance to "his strategy of blaming others," noting that the president was "under attack himself for the way he treats Putin and the way he may treat Putin in Helsinki."</w:t>
      </w:r>
    </w:p>
    <w:p w14:paraId="09F17334" w14:textId="77777777" w:rsidR="00A1521E" w:rsidRDefault="00A1521E" w:rsidP="00A1521E">
      <w:r w:rsidRPr="009F58DC">
        <w:rPr>
          <w:rStyle w:val="StyleUnderline"/>
        </w:rPr>
        <w:t xml:space="preserve">When Trump was forced to cancel his ill-founded plans for a military parade through the center of the capital, he blamed the city itself </w:t>
      </w:r>
      <w:r>
        <w:t>- which had far less to do with the high costs of the event than the visibly reluctant Pentagon.</w:t>
      </w:r>
    </w:p>
    <w:p w14:paraId="0EDD50D5" w14:textId="77777777" w:rsidR="00A1521E" w:rsidRDefault="00A1521E" w:rsidP="00A1521E">
      <w:r w:rsidRPr="009F58DC">
        <w:rPr>
          <w:rStyle w:val="StyleUnderline"/>
        </w:rPr>
        <w:t>When he was attacked for his administration's incompetent response to Hurricane Maria, which devastated Puerto Rico, he blamed the Democrats</w:t>
      </w:r>
      <w:r>
        <w:t>.</w:t>
      </w:r>
    </w:p>
    <w:p w14:paraId="5B72C508" w14:textId="77777777" w:rsidR="00A1521E" w:rsidRDefault="00A1521E" w:rsidP="00A1521E">
      <w:r w:rsidRPr="009F58DC">
        <w:rPr>
          <w:rStyle w:val="StyleUnderline"/>
        </w:rPr>
        <w:t>When he was unable to get a health-care bill passed in Congress, he blamed a Republican senator who he claimed was in the hospital.</w:t>
      </w:r>
      <w:r>
        <w:t xml:space="preserve"> (That, as so often happens with Trump's statements, proved to be inaccurate.)</w:t>
      </w:r>
    </w:p>
    <w:p w14:paraId="5CFDB2F3" w14:textId="77777777" w:rsidR="00A1521E" w:rsidRDefault="00A1521E" w:rsidP="00A1521E">
      <w:r w:rsidRPr="009F58DC">
        <w:rPr>
          <w:rStyle w:val="StyleUnderline"/>
        </w:rPr>
        <w:t>Trump believes in evading responsibility. His personal moral philosophy is summed up by this maxim: "Never apologize."</w:t>
      </w:r>
    </w:p>
    <w:p w14:paraId="0BC6F576" w14:textId="77777777" w:rsidR="00A1521E" w:rsidRDefault="00A1521E" w:rsidP="00A1521E">
      <w:r>
        <w:t>There was a time when Republicans prided themselves on being the party of "personal responsibility." It's true that this sometimes translated into glib condemnation of the so-called losers of society: the drug addict, the welfare recipient, the unwed parent. The weak, the sick and the elderly sometimes need the help of others.</w:t>
      </w:r>
    </w:p>
    <w:p w14:paraId="6AC379E5" w14:textId="77777777" w:rsidR="00A1521E" w:rsidRPr="009F58DC" w:rsidRDefault="00A1521E" w:rsidP="00A1521E">
      <w:pPr>
        <w:rPr>
          <w:rStyle w:val="StyleUnderline"/>
        </w:rPr>
      </w:pPr>
      <w:r>
        <w:t xml:space="preserve">Yet Truman's statement of principle - "the buck stops here" - sets a high and admirable standard. </w:t>
      </w:r>
      <w:r w:rsidRPr="009F58DC">
        <w:rPr>
          <w:rStyle w:val="StyleUnderline"/>
        </w:rPr>
        <w:t>If we apply the ethics of personal responsibility to anyone, it should be to those with the greatest wealth and power. Accountability is the essence of democracy: Leaders whose power comes from the ballot box should be responsible to the people - and not only the ones who voted for them.</w:t>
      </w:r>
    </w:p>
    <w:p w14:paraId="682831B6" w14:textId="77777777" w:rsidR="00A1521E" w:rsidRPr="009F58DC" w:rsidRDefault="00A1521E" w:rsidP="00A1521E">
      <w:pPr>
        <w:rPr>
          <w:rStyle w:val="StyleUnderline"/>
        </w:rPr>
      </w:pPr>
      <w:r w:rsidRPr="009F58DC">
        <w:rPr>
          <w:rStyle w:val="StyleUnderline"/>
        </w:rPr>
        <w:t>Just not in the United States in 2018.</w:t>
      </w:r>
    </w:p>
    <w:p w14:paraId="6908060E" w14:textId="77777777" w:rsidR="00A1521E" w:rsidRDefault="00A1521E" w:rsidP="00A1521E"/>
    <w:p w14:paraId="73DD3959" w14:textId="77777777" w:rsidR="00A1521E" w:rsidRDefault="00A1521E" w:rsidP="00A1521E">
      <w:pPr>
        <w:pStyle w:val="Heading4"/>
      </w:pPr>
      <w:r>
        <w:t>Trump shifts the blame—shutdown proves</w:t>
      </w:r>
    </w:p>
    <w:p w14:paraId="08EE0B9D" w14:textId="77777777" w:rsidR="00A1521E" w:rsidRPr="009F58DC" w:rsidRDefault="00A1521E" w:rsidP="00A1521E">
      <w:pPr>
        <w:rPr>
          <w:rStyle w:val="Style13ptBold"/>
        </w:rPr>
      </w:pPr>
      <w:r w:rsidRPr="009F58DC">
        <w:rPr>
          <w:rStyle w:val="Style13ptBold"/>
        </w:rPr>
        <w:t>Vazquez, CNN White House Reporter, 19</w:t>
      </w:r>
    </w:p>
    <w:p w14:paraId="2F403850" w14:textId="77777777" w:rsidR="00A1521E" w:rsidRPr="00D62EAA" w:rsidRDefault="00A1521E" w:rsidP="00A1521E">
      <w:r>
        <w:t xml:space="preserve">[Maegan, 1-3-19, CNN, “Trump's ever-shifting shutdown blame game”, </w:t>
      </w:r>
      <w:hyperlink r:id="rId51" w:history="1">
        <w:r w:rsidRPr="00441EEF">
          <w:rPr>
            <w:rStyle w:val="Hyperlink"/>
          </w:rPr>
          <w:t>https://www.cnn.com/2019/01/03/politics/government-shutdown-blame-game-donald-trump/index.html</w:t>
        </w:r>
      </w:hyperlink>
      <w:r>
        <w:t>, DOA: 7-13-19, JAA]</w:t>
      </w:r>
    </w:p>
    <w:p w14:paraId="4DBD2A55" w14:textId="77777777" w:rsidR="00A1521E" w:rsidRPr="009F58DC" w:rsidRDefault="00A1521E" w:rsidP="00A1521E">
      <w:pPr>
        <w:rPr>
          <w:rStyle w:val="StyleUnderline"/>
        </w:rPr>
      </w:pPr>
      <w:r>
        <w:t xml:space="preserve">Washington (CNN)First, President Donald </w:t>
      </w:r>
      <w:r w:rsidRPr="009F58DC">
        <w:rPr>
          <w:rStyle w:val="StyleUnderline"/>
        </w:rPr>
        <w:t>Trump said he would take responsibility for any potential government shutdown. Later, as the partial shutdown got underway, it was top Senate Democrat Chuck Schumer's fault. Then Trump placed the blame on top House Democrat and now House Speaker Nancy Pelosi.</w:t>
      </w:r>
    </w:p>
    <w:p w14:paraId="6D0DCD7A" w14:textId="77777777" w:rsidR="00A1521E" w:rsidRPr="009F58DC" w:rsidRDefault="00A1521E" w:rsidP="00A1521E">
      <w:pPr>
        <w:rPr>
          <w:rStyle w:val="StyleUnderline"/>
        </w:rPr>
      </w:pPr>
      <w:r w:rsidRPr="009F58DC">
        <w:rPr>
          <w:rStyle w:val="StyleUnderline"/>
        </w:rPr>
        <w:t>Now? It's the fault of all the Democrats running to replace him in 2020.</w:t>
      </w:r>
    </w:p>
    <w:p w14:paraId="4590AFEA" w14:textId="77777777" w:rsidR="00A1521E" w:rsidRDefault="00A1521E" w:rsidP="00A1521E">
      <w:r>
        <w:t>Thirteen days in, the President and Democrats remain at odds over funding for a US-Mexico border wall, which has stymied negotiations on passing the funding broader measures needed to reopen the government.</w:t>
      </w:r>
    </w:p>
    <w:p w14:paraId="5AB981BE" w14:textId="77777777" w:rsidR="00A1521E" w:rsidRPr="00792CC1" w:rsidRDefault="00A1521E" w:rsidP="00A1521E">
      <w:pPr>
        <w:rPr>
          <w:rStyle w:val="StyleUnderline"/>
        </w:rPr>
      </w:pPr>
      <w:r w:rsidRPr="00792CC1">
        <w:rPr>
          <w:rStyle w:val="StyleUnderline"/>
        </w:rPr>
        <w:t>Trump initially said he would "take the mantle" of blame for a shutdown due to border security disagreements, but ahead of Democrats' takeover of the House of Representatives on Thursday, he's sought to shift the blame onto the Democrats' future political ambitions.</w:t>
      </w:r>
    </w:p>
    <w:p w14:paraId="19B338C8" w14:textId="77777777" w:rsidR="00A1521E" w:rsidRDefault="00A1521E" w:rsidP="00A1521E">
      <w:r w:rsidRPr="00792CC1">
        <w:rPr>
          <w:rStyle w:val="StyleUnderline"/>
        </w:rPr>
        <w:t>"The Shutdown is only because of the 2020 Presidential Election,</w:t>
      </w:r>
      <w:r>
        <w:t>" Trump tweeted Thursday. "The Democrats know they can't win based on all of the achievements of 'Trump,' so they are going all out on the desperately needed Wall and Border Security - and Presidential Harassment. For them, strictly politics!"</w:t>
      </w:r>
    </w:p>
    <w:p w14:paraId="0B961392" w14:textId="77777777" w:rsidR="00A1521E" w:rsidRDefault="00A1521E" w:rsidP="00A1521E">
      <w:r>
        <w:t>Here's a rundown of the shifting list of who Trump says to blame for the shutdown:</w:t>
      </w:r>
    </w:p>
    <w:p w14:paraId="17798363" w14:textId="77777777" w:rsidR="00A1521E" w:rsidRDefault="00A1521E" w:rsidP="00A1521E">
      <w:r>
        <w:t>Trump says he'll own the shutdown</w:t>
      </w:r>
    </w:p>
    <w:p w14:paraId="2BB21B0C" w14:textId="77777777" w:rsidR="00A1521E" w:rsidRDefault="00A1521E" w:rsidP="00A1521E">
      <w:r>
        <w:t>Play Video</w:t>
      </w:r>
    </w:p>
    <w:p w14:paraId="6AC46A08" w14:textId="77777777" w:rsidR="00A1521E" w:rsidRDefault="00A1521E" w:rsidP="00A1521E">
      <w:r>
        <w:t>Trump: I don't mind owning shutdown 01:13</w:t>
      </w:r>
    </w:p>
    <w:p w14:paraId="0C24AA79" w14:textId="77777777" w:rsidR="00A1521E" w:rsidRDefault="00A1521E" w:rsidP="00A1521E">
      <w:r w:rsidRPr="00792CC1">
        <w:rPr>
          <w:rStyle w:val="StyleUnderline"/>
        </w:rPr>
        <w:t>In the now-infamous December 11, post-midterm-election Oval Office meeting with Pelosi and Schumer, Trump invited in news cameras and then insisted he would be "proud" to shut down the government over border security and wall funding</w:t>
      </w:r>
      <w:r>
        <w:t>.</w:t>
      </w:r>
    </w:p>
    <w:p w14:paraId="75AC9748" w14:textId="77777777" w:rsidR="00A1521E" w:rsidRDefault="00A1521E" w:rsidP="00A1521E">
      <w:r>
        <w:t>"I'll tell you what</w:t>
      </w:r>
      <w:r w:rsidRPr="00792CC1">
        <w:rPr>
          <w:rStyle w:val="StyleUnderline"/>
        </w:rPr>
        <w:t>, I am proud to shut down the government for border security</w:t>
      </w:r>
      <w:r>
        <w:t>, Chuck," Trump said "So I will take the mantle. I will be the one to shut it down. I'm not going to blame you for it."</w:t>
      </w:r>
    </w:p>
    <w:p w14:paraId="79348F40" w14:textId="77777777" w:rsidR="00A1521E" w:rsidRDefault="00A1521E" w:rsidP="00A1521E">
      <w:r>
        <w:t>But on Thursday</w:t>
      </w:r>
      <w:r w:rsidRPr="00792CC1">
        <w:rPr>
          <w:rStyle w:val="StyleUnderline"/>
        </w:rPr>
        <w:t>, top White House adviser Kellyanne Conway said Trump won't own it anymore</w:t>
      </w:r>
      <w:r>
        <w:t>.</w:t>
      </w:r>
    </w:p>
    <w:p w14:paraId="7068923E" w14:textId="77777777" w:rsidR="00A1521E" w:rsidRDefault="00A1521E" w:rsidP="00A1521E">
      <w:r>
        <w:t>Asked if Trump regrets saying he'd take ownership of the shutdown, Conway said: "He doesn't own the shutdown any longer."</w:t>
      </w:r>
    </w:p>
    <w:p w14:paraId="76BF486F" w14:textId="77777777" w:rsidR="00A1521E" w:rsidRDefault="00A1521E" w:rsidP="00A1521E">
      <w:r>
        <w:t>"The (Republican-led) House passed a $5.6 billion border security funding ... and now the Senate has to do its job." Conway said, referencing a short-term spending bill on border security that House Republicans passed during the previous Congress but was never voted on by the Senate.</w:t>
      </w:r>
    </w:p>
    <w:p w14:paraId="234ACA87" w14:textId="77777777" w:rsidR="00A1521E" w:rsidRDefault="00A1521E" w:rsidP="00A1521E">
      <w:r>
        <w:t>Trump says the shutdown is Schumer's fault</w:t>
      </w:r>
    </w:p>
    <w:p w14:paraId="07486ECB" w14:textId="77777777" w:rsidR="00A1521E" w:rsidRDefault="00A1521E" w:rsidP="00A1521E">
      <w:r>
        <w:t>Play Video</w:t>
      </w:r>
    </w:p>
    <w:p w14:paraId="00CF1BBF" w14:textId="77777777" w:rsidR="00A1521E" w:rsidRDefault="00A1521E" w:rsidP="00A1521E">
      <w:r>
        <w:t>Schumer: GOP using shutdown as hostage 02:19</w:t>
      </w:r>
    </w:p>
    <w:p w14:paraId="24681221" w14:textId="77777777" w:rsidR="00A1521E" w:rsidRDefault="00A1521E" w:rsidP="00A1521E">
      <w:r>
        <w:t>By December 30, about a week into the partial shutdown, Trump sought to blame Schumer.</w:t>
      </w:r>
    </w:p>
    <w:p w14:paraId="478C481E" w14:textId="77777777" w:rsidR="00A1521E" w:rsidRDefault="00A1521E" w:rsidP="00A1521E">
      <w:r>
        <w:t>"Great work by my Administration over the holidays to save Coast Guard pay during this #SchumerShutdown. No thanks to the Democrats who left town and are not concerned about the safety and security of Americans!" Trump tweeted.</w:t>
      </w:r>
    </w:p>
    <w:p w14:paraId="6BB77ADA" w14:textId="77777777" w:rsidR="00A1521E" w:rsidRPr="00792CC1" w:rsidRDefault="00A1521E" w:rsidP="00A1521E">
      <w:pPr>
        <w:rPr>
          <w:rStyle w:val="StyleUnderline"/>
        </w:rPr>
      </w:pPr>
      <w:r w:rsidRPr="00792CC1">
        <w:rPr>
          <w:rStyle w:val="StyleUnderline"/>
        </w:rPr>
        <w:t>Trump's tweet apparently tries to refute Schumer and Pelosi's Oval Office reference to a potential shutdown as a "Trump shutdown" by labeling it a "#SchumerShutdown."</w:t>
      </w:r>
    </w:p>
    <w:p w14:paraId="78F0FE85" w14:textId="77777777" w:rsidR="00A1521E" w:rsidRDefault="00A1521E" w:rsidP="00A1521E">
      <w:r>
        <w:t>At that time, Republicans still controlled the House, but in order to reopen the government, Senate Democratic votes were needed -- making it, in Trump's mind, a Schumer shutdown.</w:t>
      </w:r>
    </w:p>
    <w:p w14:paraId="506121F0" w14:textId="77777777" w:rsidR="00A1521E" w:rsidRPr="00792CC1" w:rsidRDefault="00A1521E" w:rsidP="00A1521E">
      <w:pPr>
        <w:rPr>
          <w:rStyle w:val="StyleUnderline"/>
        </w:rPr>
      </w:pPr>
      <w:r w:rsidRPr="00792CC1">
        <w:rPr>
          <w:rStyle w:val="StyleUnderline"/>
        </w:rPr>
        <w:t>Trump, White House officials blame Pelosi</w:t>
      </w:r>
    </w:p>
    <w:p w14:paraId="395FC423" w14:textId="77777777" w:rsidR="00A1521E" w:rsidRDefault="00A1521E" w:rsidP="00A1521E">
      <w:r>
        <w:t>Play Video</w:t>
      </w:r>
    </w:p>
    <w:p w14:paraId="29F4454A" w14:textId="77777777" w:rsidR="00A1521E" w:rsidRDefault="00A1521E" w:rsidP="00A1521E">
      <w:r>
        <w:t>Fact check: Trump's heated Oval Office meeting 04:59</w:t>
      </w:r>
    </w:p>
    <w:p w14:paraId="1B12E1CE" w14:textId="77777777" w:rsidR="00A1521E" w:rsidRPr="00792CC1" w:rsidRDefault="00A1521E" w:rsidP="00A1521E">
      <w:pPr>
        <w:rPr>
          <w:rStyle w:val="StyleUnderline"/>
        </w:rPr>
      </w:pPr>
      <w:r>
        <w:t xml:space="preserve">More recently, </w:t>
      </w:r>
      <w:r w:rsidRPr="00792CC1">
        <w:rPr>
          <w:rStyle w:val="StyleUnderline"/>
        </w:rPr>
        <w:t>White House officials moved to point fingers at Pelosi for the shutdown, suggesting she had to protect her chances of winning the House speakership by opposing the wall to appease liberals in her base.</w:t>
      </w:r>
    </w:p>
    <w:p w14:paraId="3E6D5EF9" w14:textId="77777777" w:rsidR="00A1521E" w:rsidRDefault="00A1521E" w:rsidP="00A1521E">
      <w:r w:rsidRPr="00792CC1">
        <w:rPr>
          <w:rStyle w:val="StyleUnderline"/>
        </w:rPr>
        <w:t>That logic flies in the face of Pelosi's staunch opposition to the increase in border funding</w:t>
      </w:r>
      <w:r>
        <w:t>.</w:t>
      </w:r>
    </w:p>
    <w:p w14:paraId="04E146B6" w14:textId="77777777" w:rsidR="00A1521E" w:rsidRDefault="00A1521E" w:rsidP="00A1521E">
      <w:r>
        <w:t>Trump first made the argument in early December, tweeting ahead of his Oval Office meeting with Pelosi and Schumer: "They will fight it at all cost, and Nancy must get votes for Speaker."</w:t>
      </w:r>
    </w:p>
    <w:p w14:paraId="516255D6" w14:textId="77777777" w:rsidR="00A1521E" w:rsidRDefault="00A1521E" w:rsidP="00A1521E">
      <w:r>
        <w:t>Then, in late December, following the start of the shutdown, other administration officials took up the claim.</w:t>
      </w:r>
    </w:p>
    <w:p w14:paraId="4483C28A" w14:textId="77777777" w:rsidR="00A1521E" w:rsidRDefault="00A1521E" w:rsidP="00A1521E">
      <w:r>
        <w:t>Acting chief of staff Mick Mulvaney told Fox News that Pelosi "cannot be seen by her party as being weak on negotiating with Donald Trump."</w:t>
      </w:r>
    </w:p>
    <w:p w14:paraId="0DCB1322" w14:textId="77777777" w:rsidR="00A1521E" w:rsidRDefault="00A1521E" w:rsidP="00A1521E">
      <w:r>
        <w:t>Similarly, White House press secretary Sarah Sanders said: "Pelosi is only looking to protect her speakership and not protect our borders."</w:t>
      </w:r>
    </w:p>
    <w:p w14:paraId="42A9C183" w14:textId="77777777" w:rsidR="00A1521E" w:rsidRPr="00D62EAA" w:rsidRDefault="00A1521E" w:rsidP="00A1521E">
      <w:r>
        <w:t>"And that's why she's unwilling to negotiate with us and unwilling to make any type of deal," Sanders added.</w:t>
      </w:r>
    </w:p>
    <w:p w14:paraId="0571A758" w14:textId="77777777" w:rsidR="00A1521E" w:rsidRDefault="00A1521E" w:rsidP="00A1521E">
      <w:r>
        <w:t xml:space="preserve">Then, during Wednesday's nearly two-hour, partially televised Cabinet meeting, </w:t>
      </w:r>
      <w:r w:rsidRPr="00792CC1">
        <w:rPr>
          <w:rStyle w:val="StyleUnderline"/>
        </w:rPr>
        <w:t>Trump said the federal government is "in the shutdown because of the fact that the Democrats are looking to 2020."</w:t>
      </w:r>
    </w:p>
    <w:p w14:paraId="742D8BE5" w14:textId="77777777" w:rsidR="00A1521E" w:rsidRDefault="00A1521E" w:rsidP="00A1521E">
      <w:r>
        <w:t>"</w:t>
      </w:r>
      <w:r w:rsidRPr="00792CC1">
        <w:rPr>
          <w:rStyle w:val="StyleUnderline"/>
        </w:rPr>
        <w:t>They think they're not going to win the election</w:t>
      </w:r>
      <w:r>
        <w:t>," he said. "I guess a lot of signs point to the fact that they're not going to win the election. And I hope they're not going to win the election. But they view this as an election point for them."</w:t>
      </w:r>
    </w:p>
    <w:p w14:paraId="125CC17C" w14:textId="77777777" w:rsidR="00A1521E" w:rsidRDefault="00A1521E" w:rsidP="00A1521E">
      <w:r>
        <w:t>Trump, who launched his 2016 presidential debate decrying illegal immigration, claimed Wednesday he's not thinking about the politics of the debate.</w:t>
      </w:r>
    </w:p>
    <w:p w14:paraId="0B777E1A" w14:textId="77777777" w:rsidR="00A1521E" w:rsidRDefault="00A1521E" w:rsidP="00A1521E">
      <w:r>
        <w:t>"I actually think it's bad politics, but I'm not thinking about the politics. I'm thinking about what's right and what's wrong. And we need a physical barrier," he said.</w:t>
      </w:r>
    </w:p>
    <w:p w14:paraId="022D6CF0" w14:textId="77777777" w:rsidR="00A1521E" w:rsidRDefault="00A1521E" w:rsidP="00A1521E">
      <w:r>
        <w:t xml:space="preserve">But behind closed doors, </w:t>
      </w:r>
      <w:r w:rsidRPr="00792CC1">
        <w:rPr>
          <w:rStyle w:val="StyleUnderline"/>
        </w:rPr>
        <w:t>Trump admitted he is acutely aware of the politics of the debate</w:t>
      </w:r>
      <w:r>
        <w:t>.</w:t>
      </w:r>
    </w:p>
    <w:p w14:paraId="23B8DD39" w14:textId="77777777" w:rsidR="00A1521E" w:rsidRPr="00D62EAA" w:rsidRDefault="00A1521E" w:rsidP="00A1521E">
      <w:r w:rsidRPr="00792CC1">
        <w:rPr>
          <w:rStyle w:val="StyleUnderline"/>
        </w:rPr>
        <w:t xml:space="preserve">The President told a group of lawmakers he can't accept Democrats' offer to reopen the government as the two sides negotiate border wall funding because he "would look foolish if I did that," </w:t>
      </w:r>
      <w:r>
        <w:t>a person familiar with the conversation told CNN.</w:t>
      </w:r>
    </w:p>
    <w:p w14:paraId="060BA9BB" w14:textId="77777777" w:rsidR="00A1521E" w:rsidRDefault="00A1521E" w:rsidP="00A1521E"/>
    <w:p w14:paraId="087B2322" w14:textId="77777777" w:rsidR="00A1521E" w:rsidRDefault="00A1521E" w:rsidP="00A1521E">
      <w:pPr>
        <w:pStyle w:val="Heading4"/>
      </w:pPr>
      <w:r>
        <w:t>Trump loves pointing the finger at Democrats</w:t>
      </w:r>
    </w:p>
    <w:p w14:paraId="76FF8BAA" w14:textId="77777777" w:rsidR="00A1521E" w:rsidRPr="00792CC1" w:rsidRDefault="00A1521E" w:rsidP="00A1521E">
      <w:pPr>
        <w:rPr>
          <w:rStyle w:val="Style13ptBold"/>
        </w:rPr>
      </w:pPr>
      <w:r w:rsidRPr="00792CC1">
        <w:rPr>
          <w:rStyle w:val="Style13ptBold"/>
        </w:rPr>
        <w:t>McGregor, Washington Post Journalist, 17</w:t>
      </w:r>
    </w:p>
    <w:p w14:paraId="449E016D" w14:textId="77777777" w:rsidR="00A1521E" w:rsidRPr="00B05E9D" w:rsidRDefault="00A1521E" w:rsidP="00A1521E">
      <w:r>
        <w:t xml:space="preserve">[Jena, 2-21-17, Washington Post, “The problem with Donald Trump's blame game”, </w:t>
      </w:r>
      <w:hyperlink r:id="rId52" w:history="1">
        <w:r w:rsidRPr="00441EEF">
          <w:rPr>
            <w:rStyle w:val="Hyperlink"/>
          </w:rPr>
          <w:t>https://www.washingtonpost.com/news/on-leadership/wp/2017/02/21/the-problem-with-donald-trumps-blame-game/</w:t>
        </w:r>
      </w:hyperlink>
      <w:r>
        <w:t>, DOA: 7-13-19, JAA]</w:t>
      </w:r>
    </w:p>
    <w:p w14:paraId="7CA9986C" w14:textId="77777777" w:rsidR="00A1521E" w:rsidRDefault="00A1521E" w:rsidP="00A1521E">
      <w:r w:rsidRPr="00792CC1">
        <w:rPr>
          <w:rStyle w:val="StyleUnderline"/>
        </w:rPr>
        <w:t>Presidents have long liked to play the blame game</w:t>
      </w:r>
      <w:r>
        <w:t>. In his early State of the Union addresses, Ronald Reagan blamed the economy he inherited from Jimmy Carter. Barack Obama, who frequently spoke of the economic crisis unfolding as he took office, was called the "blamer in chief" by conservative media; in mid-2009, the New York Times suggested that tactic would not work for very long, reasoning at some point a president must take responsibility for the problems before him.</w:t>
      </w:r>
    </w:p>
    <w:p w14:paraId="114961AC" w14:textId="77777777" w:rsidR="00A1521E" w:rsidRDefault="00A1521E" w:rsidP="00A1521E">
      <w:r>
        <w:t xml:space="preserve">But President </w:t>
      </w:r>
      <w:r w:rsidRPr="00792CC1">
        <w:rPr>
          <w:rStyle w:val="StyleUnderline"/>
        </w:rPr>
        <w:t>Trump has shown unusual range in the number of people and institutions he's targeted in his first weeks in office: He's blamed the Democrats for delaying his Cabinet picks. The "low-life leakers" are a "big problem,"</w:t>
      </w:r>
      <w:r>
        <w:t xml:space="preserve"> Trump tweeted. It was during the Obama administration that "Crimea was TAKEN by Russia," asking "was Obama too soft on Russia?" amid inquiries into his own team's contacts with Russian officials. Massive voter fraud is to blame for him losing the popular vote, Trump has claimed, despite no evidence to support it.</w:t>
      </w:r>
    </w:p>
    <w:p w14:paraId="4734AF78" w14:textId="77777777" w:rsidR="00A1521E" w:rsidRDefault="00A1521E" w:rsidP="00A1521E">
      <w:r w:rsidRPr="00792CC1">
        <w:rPr>
          <w:rStyle w:val="StyleUnderline"/>
        </w:rPr>
        <w:t>The press, meanwhile, has taken the brunt of his ire, as he blames the "FAKE NEWS" media he now calls "the enemy of the people</w:t>
      </w:r>
      <w:r>
        <w:t xml:space="preserve">" for characterizing his transition as chaotic or revealing details about his phone calls with world leaders. </w:t>
      </w:r>
      <w:r w:rsidRPr="00792CC1">
        <w:rPr>
          <w:rStyle w:val="StyleUnderline"/>
        </w:rPr>
        <w:t>In a bizarre and combative news conference last week, Trump repeatedly said he "inherited" a "mess."</w:t>
      </w:r>
    </w:p>
    <w:p w14:paraId="4B3C59F9" w14:textId="77777777" w:rsidR="00A1521E" w:rsidRPr="00792CC1" w:rsidRDefault="00A1521E" w:rsidP="00A1521E">
      <w:pPr>
        <w:rPr>
          <w:rStyle w:val="StyleUnderline"/>
        </w:rPr>
      </w:pPr>
      <w:r>
        <w:t xml:space="preserve">One month into Donald Trump's presidency - as Americans celebrated the birthdays of George Washington and Abraham Lincoln with a three-day weekend of ski trips and furniture sales - seems as good a moment as any to reflect on </w:t>
      </w:r>
      <w:r w:rsidRPr="00792CC1">
        <w:rPr>
          <w:rStyle w:val="StyleUnderline"/>
        </w:rPr>
        <w:t>Trump's repeated early tactic of pointing the finger elsewhere. Not only does it stand in opposition to what we traditionally expect from people in a position of leadership. Its effectiveness also has its limits.</w:t>
      </w:r>
    </w:p>
    <w:p w14:paraId="655474F4" w14:textId="77777777" w:rsidR="00A1521E" w:rsidRDefault="00A1521E" w:rsidP="00A1521E">
      <w:r w:rsidRPr="00792CC1">
        <w:rPr>
          <w:rStyle w:val="StyleUnderline"/>
        </w:rPr>
        <w:t xml:space="preserve">For Trump, it began on day one, when he declared in a dark inaugural address that "the crime, and the gangs, and the drugs that have stolen too many lives and robbed our country of so much unrealized potential. </w:t>
      </w:r>
      <w:r>
        <w:t>This American carnage stops right here and stops right now."</w:t>
      </w:r>
      <w:r w:rsidRPr="00792CC1">
        <w:rPr>
          <w:rStyle w:val="StyleUnderline"/>
        </w:rPr>
        <w:t xml:space="preserve"> That description seemed to depict a gutted America that had been led until then by the "establishment" in Washington that had "reaped the rewards of government while the people have borne the cost."</w:t>
      </w:r>
    </w:p>
    <w:p w14:paraId="7417AA20" w14:textId="77777777" w:rsidR="00A1521E" w:rsidRDefault="00A1521E" w:rsidP="00A1521E">
      <w:r>
        <w:t xml:space="preserve">It has continued on Twitter, as </w:t>
      </w:r>
      <w:r w:rsidRPr="00792CC1">
        <w:rPr>
          <w:rStyle w:val="StyleUnderline"/>
        </w:rPr>
        <w:t>Trump has taken turns blaming the media for their coverage of his administration, a Democratic senator for "misrepresenting what [Supreme Court nominee] Judge Gorsuch told him</w:t>
      </w:r>
      <w:r>
        <w:t>," and the department store Nordstrom for treating his daughter "unfairly." He has even told his followers where to put the blame for future events: On Feb. 5, after U.S. District Judge James L. Robart put Trump's executive order on immigration on hold, the president wrote on Twitter that he "just cannot believe a judge would put our country in such peril. If something happens, blame him and the court system. People pouring in. Bad!"</w:t>
      </w:r>
    </w:p>
    <w:p w14:paraId="4AE686A2" w14:textId="77777777" w:rsidR="00A1521E" w:rsidRDefault="00A1521E" w:rsidP="00A1521E">
      <w:r w:rsidRPr="00792CC1">
        <w:rPr>
          <w:rStyle w:val="StyleUnderline"/>
        </w:rPr>
        <w:t>The finger pointing showed up in force during a grievance-filled news conference last week, when Trump repeated how he "inherited a mess": "It's a mess. At home and abroad, a mess. Jobs are pouring out of the country.</w:t>
      </w:r>
      <w:r>
        <w:t xml:space="preserve">" When pressed on his false claim that he had the largest electoral college victory margin since Reagan, </w:t>
      </w:r>
      <w:r w:rsidRPr="00792CC1">
        <w:rPr>
          <w:rStyle w:val="StyleUnderline"/>
        </w:rPr>
        <w:t>Trump even blamed his aides</w:t>
      </w:r>
      <w:r>
        <w:t>. "Well, I don't know, I was given that information," he said.</w:t>
      </w:r>
    </w:p>
    <w:p w14:paraId="08C7DC2E" w14:textId="77777777" w:rsidR="00A1521E" w:rsidRDefault="00A1521E" w:rsidP="00A1521E">
      <w:r>
        <w:t xml:space="preserve">At this point, we are well-versed with the idea that </w:t>
      </w:r>
      <w:r w:rsidRPr="00792CC1">
        <w:rPr>
          <w:rStyle w:val="StyleUnderline"/>
        </w:rPr>
        <w:t>Trump's behavior runs counter to what nearly anyone would consider "presidential</w:t>
      </w:r>
      <w:r>
        <w:t xml:space="preserve">." One month in, </w:t>
      </w:r>
      <w:r w:rsidRPr="00792CC1">
        <w:rPr>
          <w:rStyle w:val="StyleUnderline"/>
        </w:rPr>
        <w:t>Trump is still in campaign mode, fighting old foes and talking about his win. An ethos of restraint and "buck stops here" responsibility-taking that people have traditionally associated with the office - correctly or not - has given way to an ego-filled, score-settling environment where the president takes aim in 140-character blasts.</w:t>
      </w:r>
    </w:p>
    <w:p w14:paraId="765696B1" w14:textId="77777777" w:rsidR="00A1521E" w:rsidRPr="00792CC1" w:rsidRDefault="00A1521E" w:rsidP="00A1521E">
      <w:pPr>
        <w:rPr>
          <w:rStyle w:val="StyleUnderline"/>
        </w:rPr>
      </w:pPr>
      <w:r>
        <w:t xml:space="preserve">Meanwhile, one of the most universally touted tenets of business management advice is that taking responsibility when things go wrong and giving credit to others when things go right is a hallmark of strong leadership. </w:t>
      </w:r>
      <w:r w:rsidRPr="00792CC1">
        <w:rPr>
          <w:rStyle w:val="StyleUnderline"/>
        </w:rPr>
        <w:t>Casting blame doesn't just hurt outside relationships; it sets a tone at the top that impedes risk-taking and creates a climate of fear that can slow down progress.</w:t>
      </w:r>
    </w:p>
    <w:p w14:paraId="72DFF72A" w14:textId="77777777" w:rsidR="00A1521E" w:rsidRDefault="00A1521E" w:rsidP="00A1521E">
      <w:r>
        <w:t>It should come as no surprise that a man who has ignored so many other management and leadership maxims would look past this one. From the value of dissent to the need for getting buy-in from senior team members to the importance of nurturing the morale of front-line workers, the president who was supposed to bring a businessman's sensibilities simply isn't using the same playbook most CEOs today espouse.</w:t>
      </w:r>
    </w:p>
    <w:p w14:paraId="1519F1A2" w14:textId="77777777" w:rsidR="00A1521E" w:rsidRDefault="00A1521E" w:rsidP="00A1521E">
      <w:r w:rsidRPr="00792CC1">
        <w:rPr>
          <w:rStyle w:val="StyleUnderline"/>
        </w:rPr>
        <w:t>The question for Trump</w:t>
      </w:r>
      <w:r>
        <w:t>, as the Times asked eight years ago of Obama</w:t>
      </w:r>
      <w:r w:rsidRPr="00792CC1">
        <w:rPr>
          <w:rStyle w:val="StyleUnderline"/>
        </w:rPr>
        <w:t>, is how long the blame game will work</w:t>
      </w:r>
      <w:r>
        <w:t>. Obama, after all, was bequeathed a real economic disaster -- a global financial crisis and the worst recession since the Great Depression -- while Trump inherited an economy that is stable and growing, if uneven for some workers.</w:t>
      </w:r>
    </w:p>
    <w:p w14:paraId="4E09C561" w14:textId="77777777" w:rsidR="004F3042" w:rsidRDefault="00A1521E" w:rsidP="00A1521E">
      <w:pPr>
        <w:rPr>
          <w:rStyle w:val="StyleUnderline"/>
        </w:rPr>
      </w:pPr>
      <w:r w:rsidRPr="00792CC1">
        <w:rPr>
          <w:rStyle w:val="StyleUnderline"/>
        </w:rPr>
        <w:t>Trump's direct attacks on the press, sowing disbelief, may buy him time among his supporters. His bullying from the ultimate bully pulpit may cheer his base. But at some point, leaders go from "inheriting a mess" to actually owning it. When that happens, pointing fingers becomes a lot harder to do.</w:t>
      </w:r>
    </w:p>
    <w:p w14:paraId="60326357" w14:textId="67E6071B" w:rsidR="004F3042" w:rsidRDefault="004F3042" w:rsidP="00A1521E">
      <w:pPr>
        <w:rPr>
          <w:rStyle w:val="StyleUnderline"/>
        </w:rPr>
      </w:pPr>
    </w:p>
    <w:p w14:paraId="60326357" w14:textId="67E6071B" w:rsidR="004F3042" w:rsidRDefault="004F3042" w:rsidP="00A1521E">
      <w:pPr>
        <w:rPr>
          <w:rStyle w:val="StyleUnderline"/>
        </w:rPr>
      </w:pPr>
    </w:p>
    <w:p w14:paraId="60326357" w14:textId="67E6071B" w:rsidR="00471E65" w:rsidRDefault="00425F23" w:rsidP="00425F23">
      <w:pPr>
        <w:pStyle w:val="Heading2"/>
      </w:pPr>
      <w:bookmarkStart w:id="39" w:name="_Toc13955576"/>
      <w:r>
        <w:t>Arms Sales Links</w:t>
      </w:r>
      <w:bookmarkEnd w:id="39"/>
    </w:p>
    <w:p w14:paraId="5029EAF7" w14:textId="77777777" w:rsidR="00425F23" w:rsidRPr="00425F23" w:rsidRDefault="00425F23" w:rsidP="00425F23"/>
    <w:p w14:paraId="2F3A29F9" w14:textId="71541522" w:rsidR="00425F23" w:rsidRDefault="00425F23" w:rsidP="00425F23">
      <w:pPr>
        <w:pStyle w:val="Heading3"/>
        <w:rPr>
          <w:rFonts w:cs="Times New Roman"/>
        </w:rPr>
      </w:pPr>
      <w:bookmarkStart w:id="40" w:name="_Toc13955577"/>
      <w:r>
        <w:rPr>
          <w:rFonts w:cs="Times New Roman"/>
        </w:rPr>
        <w:t>Trump Will Fight the Plan</w:t>
      </w:r>
      <w:bookmarkEnd w:id="40"/>
    </w:p>
    <w:p w14:paraId="41BBBBE0" w14:textId="77777777" w:rsidR="00425F23" w:rsidRPr="00425F23" w:rsidRDefault="00425F23" w:rsidP="00425F23"/>
    <w:p w14:paraId="65690B66" w14:textId="77777777" w:rsidR="00425F23" w:rsidRPr="00AA4819" w:rsidRDefault="00425F23" w:rsidP="00425F23">
      <w:pPr>
        <w:pStyle w:val="Heading4"/>
        <w:rPr>
          <w:rFonts w:cs="Times New Roman"/>
        </w:rPr>
      </w:pPr>
      <w:r w:rsidRPr="00AA4819">
        <w:rPr>
          <w:rFonts w:cs="Times New Roman"/>
        </w:rPr>
        <w:t>Trump fights the plan—he brags about the economic benefits of arms sales</w:t>
      </w:r>
    </w:p>
    <w:p w14:paraId="09E72F03" w14:textId="77777777" w:rsidR="00425F23" w:rsidRPr="00AA4819" w:rsidRDefault="00425F23" w:rsidP="00425F23">
      <w:pPr>
        <w:rPr>
          <w:rStyle w:val="Style13ptBold"/>
        </w:rPr>
      </w:pPr>
      <w:r w:rsidRPr="00AA4819">
        <w:rPr>
          <w:rStyle w:val="Style13ptBold"/>
        </w:rPr>
        <w:t>Hartung, Center for International Policy Arms and Security Project Director, 18</w:t>
      </w:r>
    </w:p>
    <w:p w14:paraId="0503293C" w14:textId="77777777" w:rsidR="00425F23" w:rsidRPr="00AA4819" w:rsidRDefault="00425F23" w:rsidP="00425F23">
      <w:r w:rsidRPr="00AA4819">
        <w:t xml:space="preserve">[William D, 4-2-18, The Nation, “Donald Trump Is America’s Number-One Weapon Salesman”, </w:t>
      </w:r>
      <w:hyperlink r:id="rId53" w:history="1">
        <w:r w:rsidRPr="00AA4819">
          <w:rPr>
            <w:rStyle w:val="Hyperlink"/>
          </w:rPr>
          <w:t>https://www.thenation.com/article/donald-trump-is-americas-number-one-weapon-salesman/</w:t>
        </w:r>
      </w:hyperlink>
      <w:r w:rsidRPr="00AA4819">
        <w:t>, DOA: 7-12-19, JAA]</w:t>
      </w:r>
    </w:p>
    <w:p w14:paraId="65519D8A" w14:textId="77777777" w:rsidR="00425F23" w:rsidRPr="00AA4819" w:rsidRDefault="00425F23" w:rsidP="00425F23">
      <w:pPr>
        <w:rPr>
          <w:rStyle w:val="StyleUnderline"/>
        </w:rPr>
      </w:pPr>
      <w:r w:rsidRPr="00AA4819">
        <w:t xml:space="preserve">It’s one of those stories of the century that somehow never gets treated that way. For an astounding 25 of the past 26 years, </w:t>
      </w:r>
      <w:r w:rsidRPr="00AA4819">
        <w:rPr>
          <w:rStyle w:val="StyleUnderline"/>
        </w:rPr>
        <w:t>the United States has been the leading arms dealer on the planet</w:t>
      </w:r>
      <w:r w:rsidRPr="00AA4819">
        <w:t xml:space="preserve">, at some moments in near monopolistic fashion. </w:t>
      </w:r>
      <w:r w:rsidRPr="00AA4819">
        <w:rPr>
          <w:rStyle w:val="StyleUnderline"/>
        </w:rPr>
        <w:t>Its major weapons-producers, including Boeing, Raytheon, and Lockheed Martin, regularly pour the latest in high-tech arms and munitions into the most explosive areas of the planet</w:t>
      </w:r>
      <w:r w:rsidRPr="00AA4819">
        <w:t xml:space="preserve">, with ample assistance from the Pentagon. In recent years, </w:t>
      </w:r>
      <w:r w:rsidRPr="00AA4819">
        <w:rPr>
          <w:rStyle w:val="StyleUnderline"/>
        </w:rPr>
        <w:t>the bulk of those arms have gone to the Greater Middle East. Donald Trump is only the latest American president to preside over a global arms-sales bonanza. With remarkable enthusiasm, he’s appointed himself America’s number-one weapons salesman, and he couldn’t be prouder of the job he’s doing.</w:t>
      </w:r>
    </w:p>
    <w:p w14:paraId="0715A090" w14:textId="77777777" w:rsidR="00425F23" w:rsidRPr="00AA4819" w:rsidRDefault="00425F23" w:rsidP="00425F23">
      <w:r w:rsidRPr="00AA4819">
        <w:t xml:space="preserve">Earlier this month, for instance, on the very day </w:t>
      </w:r>
      <w:r w:rsidRPr="00AA4819">
        <w:rPr>
          <w:rStyle w:val="StyleUnderline"/>
        </w:rPr>
        <w:t>Congress was debating whether to end US support for Saudi Arabia’s brutal war in Yemen, Trump engaged in one of his favorite presidential activities: bragging about the economic benefits of the American arms sales he’s been promoting</w:t>
      </w:r>
      <w:r w:rsidRPr="00AA4819">
        <w:t>. 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w:t>
      </w:r>
    </w:p>
    <w:p w14:paraId="63BD573A" w14:textId="77777777" w:rsidR="00425F23" w:rsidRPr="00AA4819" w:rsidRDefault="00425F23" w:rsidP="00425F23">
      <w:r w:rsidRPr="00AA4819">
        <w:t>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w:t>
      </w:r>
    </w:p>
    <w:p w14:paraId="71C83EA2" w14:textId="77777777" w:rsidR="00425F23" w:rsidRPr="00AA4819" w:rsidRDefault="00425F23" w:rsidP="00425F23">
      <w:r w:rsidRPr="00AA4819">
        <w:rPr>
          <w:rStyle w:val="StyleUnderline"/>
        </w:rPr>
        <w:t>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map highlighting which of the 50 states would benefit most from pending weapons sales to the prince’s country</w:t>
      </w:r>
      <w:r w:rsidRPr="00AA4819">
        <w:t>.</w:t>
      </w:r>
    </w:p>
    <w:p w14:paraId="2A17C2A4" w14:textId="77777777" w:rsidR="00425F23" w:rsidRPr="00AA4819" w:rsidRDefault="00425F23" w:rsidP="00425F23">
      <w:r w:rsidRPr="00AA4819">
        <w:t xml:space="preserve">You undoubtedly won’t be surprised to learn that </w:t>
      </w:r>
      <w:r w:rsidRPr="00AA4819">
        <w:rPr>
          <w:rStyle w:val="StyleUnderline"/>
        </w:rPr>
        <w:t>Michigan, Ohio, and Florida, the three crucial swing states in the 2016 presidential election, were specially highlighted.</w:t>
      </w:r>
      <w:r w:rsidRPr="00AA4819">
        <w:t xml:space="preserve"> </w:t>
      </w:r>
      <w:r w:rsidRPr="00AA4819">
        <w:rPr>
          <w:rStyle w:val="StyleUnderline"/>
        </w:rPr>
        <w:t>His latest stunt only underscored a simple fact of his presidency: Trump’s arms sales are meant to promote pork-barrel politics, while pumping up the profits of US weapons manufacturers</w:t>
      </w:r>
      <w:r w:rsidRPr="00AA4819">
        <w:t>. As for human rights or human lives, who cares?</w:t>
      </w:r>
    </w:p>
    <w:p w14:paraId="6C92D5BB" w14:textId="77777777" w:rsidR="00425F23" w:rsidRPr="00AA4819" w:rsidRDefault="00425F23" w:rsidP="00425F23">
      <w:r w:rsidRPr="00AA4819">
        <w:t xml:space="preserve">To be fair, Donald </w:t>
      </w:r>
      <w:r w:rsidRPr="00AA4819">
        <w:rPr>
          <w:rStyle w:val="StyleUnderline"/>
        </w:rPr>
        <w:t>Trump is hardly the first American president to make it his business to aggressively promote weapons exports</w:t>
      </w:r>
      <w:r w:rsidRPr="00AA4819">
        <w:t>. Though it is seldom a highlighted part of his presidency, Barack Obama proved to be a weapons salesman par excellence. He made more arms offers in his two terms in office than any US president since World War II, including an astounding $115 billion in weapons deals with Saudi Arabia. For the tiny group of us who follow such things, that map of Trump’s only underscored a familiar reality.</w:t>
      </w:r>
    </w:p>
    <w:p w14:paraId="581E6410" w14:textId="77777777" w:rsidR="00425F23" w:rsidRPr="00AA4819" w:rsidRDefault="00425F23" w:rsidP="00425F23">
      <w:pPr>
        <w:rPr>
          <w:rStyle w:val="StyleUnderline"/>
        </w:rPr>
      </w:pPr>
      <w:r w:rsidRPr="00AA4819">
        <w:t xml:space="preserve">On it, </w:t>
      </w:r>
      <w:r w:rsidRPr="00AA4819">
        <w:rPr>
          <w:rStyle w:val="StyleUnderline"/>
        </w:rPr>
        <w:t xml:space="preserve">in addition to the map linking US jobs and arms transfers to the Saudis, were little boxes that highlighted four specific weapons sales worth tens of billions of dollars. </w:t>
      </w:r>
      <w:r w:rsidRPr="00AA4819">
        <w:t xml:space="preserve">Three of those that included the THAAD missile defense system, C-130 transport planes, P-8 anti-submarine warfare planes, and Bradley armored vehicles were, in fact, completed during the Obama years. </w:t>
      </w:r>
      <w:r w:rsidRPr="00AA4819">
        <w:rPr>
          <w:rStyle w:val="StyleUnderline"/>
        </w:rPr>
        <w:t>So much for Donald Trump’s claim to be a deal maker the likes of which we’ve never seen before.</w:t>
      </w:r>
      <w:r w:rsidRPr="00AA4819">
        <w:t xml:space="preserve"> You might, in fact, say that </w:t>
      </w:r>
      <w:r w:rsidRPr="00AA4819">
        <w:rPr>
          <w:rStyle w:val="StyleUnderline"/>
        </w:rPr>
        <w:t>the truest arms race these days is between American presidents, not the United States and other countries. Not only has the United States been the world’s top arms exporting nation throughout this century, but last year it sold one and a half times as much weaponry as its closest rival, Russia.</w:t>
      </w:r>
    </w:p>
    <w:p w14:paraId="20F1A0D7" w14:textId="77777777" w:rsidR="00425F23" w:rsidRPr="00AA4819" w:rsidRDefault="00425F23" w:rsidP="00425F23">
      <w:pPr>
        <w:rPr>
          <w:rStyle w:val="StyleUnderline"/>
        </w:rPr>
      </w:pPr>
    </w:p>
    <w:p w14:paraId="70B42893" w14:textId="77777777" w:rsidR="00425F23" w:rsidRPr="00AA4819" w:rsidRDefault="00425F23" w:rsidP="00425F23">
      <w:pPr>
        <w:pStyle w:val="Heading4"/>
        <w:rPr>
          <w:rFonts w:cs="Times New Roman"/>
        </w:rPr>
      </w:pPr>
      <w:r w:rsidRPr="00AA4819">
        <w:rPr>
          <w:rFonts w:cs="Times New Roman"/>
        </w:rPr>
        <w:t>Trump views the plan as an attack on American Jobs</w:t>
      </w:r>
    </w:p>
    <w:p w14:paraId="4A8592C0" w14:textId="77777777" w:rsidR="00425F23" w:rsidRPr="00AA4819" w:rsidRDefault="00425F23" w:rsidP="00425F23">
      <w:pPr>
        <w:rPr>
          <w:rStyle w:val="Style13ptBold"/>
        </w:rPr>
      </w:pPr>
      <w:r w:rsidRPr="00AA4819">
        <w:rPr>
          <w:rStyle w:val="Style13ptBold"/>
        </w:rPr>
        <w:t>Thrall, George Mason University Schar School of Policy &amp; Government professor, &amp; Cohen, George Mason University Schar School of Policy &amp; Government PhD student, 19</w:t>
      </w:r>
    </w:p>
    <w:p w14:paraId="015BB9A1" w14:textId="77777777" w:rsidR="00425F23" w:rsidRPr="00AA4819" w:rsidRDefault="00425F23" w:rsidP="00425F23">
      <w:pPr>
        <w:rPr>
          <w:rStyle w:val="Style13ptBold"/>
        </w:rPr>
      </w:pPr>
      <w:r w:rsidRPr="00AA4819">
        <w:t xml:space="preserve">[Trevor A. &amp; Jordan, 4-5-19, Defense One, “The False Promises of Trump’s Arms Sales”, </w:t>
      </w:r>
      <w:hyperlink r:id="rId54" w:history="1">
        <w:r w:rsidRPr="00AA4819">
          <w:rPr>
            <w:rStyle w:val="Hyperlink"/>
          </w:rPr>
          <w:t>https://www.defenseone.com/ideas/2019/04/false-promises-trumps-arms-sales/156071/</w:t>
        </w:r>
      </w:hyperlink>
      <w:r w:rsidRPr="00AA4819">
        <w:t>, DOA: 7-12-19, JAA]</w:t>
      </w:r>
    </w:p>
    <w:p w14:paraId="36ECFBDA" w14:textId="77777777" w:rsidR="00425F23" w:rsidRPr="00AA4819" w:rsidRDefault="00425F23" w:rsidP="00425F23">
      <w:r w:rsidRPr="00AA4819">
        <w:t xml:space="preserve">President </w:t>
      </w:r>
      <w:r w:rsidRPr="00AA4819">
        <w:rPr>
          <w:rStyle w:val="StyleUnderline"/>
        </w:rPr>
        <w:t>Trump’s love of arms sales is clear for all to see. On his first trip abroad as a public servant, the new president proudly announced a mammoth arms deal with Saudi Arabia, later crowing that the deal would lead to one million new American jobs</w:t>
      </w:r>
      <w:r w:rsidRPr="00AA4819">
        <w:t>. Last July, his administration released a new Conventional Arms Transfer policy that aims to streamline and supercharge arms exports through a whole-of-government strategy. The results so far, according to figures from a new report from the Security Assistance Monitor, have been $82.2 billion in arms sales in 2017 and another $78 billion in 2018.</w:t>
      </w:r>
    </w:p>
    <w:p w14:paraId="3C86B409" w14:textId="77777777" w:rsidR="00425F23" w:rsidRPr="00AA4819" w:rsidRDefault="00425F23" w:rsidP="00425F23">
      <w:r w:rsidRPr="00AA4819">
        <w:t xml:space="preserve">Unfortunately, </w:t>
      </w:r>
      <w:r w:rsidRPr="00AA4819">
        <w:rPr>
          <w:rStyle w:val="StyleUnderline"/>
        </w:rPr>
        <w:t>Trump’s promises about the benefits of arms sales are mostly empty</w:t>
      </w:r>
      <w:r w:rsidRPr="00AA4819">
        <w:t>, while the dangers are all too real.</w:t>
      </w:r>
    </w:p>
    <w:p w14:paraId="16B59A69" w14:textId="77777777" w:rsidR="00425F23" w:rsidRPr="00AA4819" w:rsidRDefault="00425F23" w:rsidP="00425F23">
      <w:r w:rsidRPr="00AA4819">
        <w:rPr>
          <w:rStyle w:val="StyleUnderline"/>
        </w:rPr>
        <w:t>Advocates of arms exports have long argued that such sales are critical for promoting regional stability in trouble spots around the world.</w:t>
      </w:r>
      <w:r w:rsidRPr="00AA4819">
        <w:t xml:space="preserve"> But American arms exports to the Middle East are doing the exact opposite. Arms export data from the Stockholm International Peace Research Institute show that the U.S. share of arms sales to the Middle East has steadily increased over the past 15 years, yet with conflicts in Syria, Yemen, and throughout North Africa, the region is as unstable as ever. American arms sales to Saudi Arabia and the United Arab Emirates have already enabled those nations to carry out a bloody and catastrophic war in Yemen, which has killed thousands of civilians, displaced most of the population, and put millions more at risk of starvation and disease. By continuing to sell weapons to Saudi Arabia even after attempts in the U.S. Senate to halt them, the Trump administration will encourage more Saudi intervention, further destabilizing the region.</w:t>
      </w:r>
    </w:p>
    <w:p w14:paraId="4FF15927" w14:textId="77777777" w:rsidR="00425F23" w:rsidRPr="00AA4819" w:rsidRDefault="00425F23" w:rsidP="00425F23">
      <w:r w:rsidRPr="00AA4819">
        <w:t xml:space="preserve">And though </w:t>
      </w:r>
      <w:r w:rsidRPr="00AA4819">
        <w:rPr>
          <w:rStyle w:val="StyleUnderline"/>
        </w:rPr>
        <w:t>presidents tout export of arms as a good way to strengthen allies, the truth is that the United States doesn’t just sell weapons to responsible nations such as Italy, the United Kingdom, and Belgium</w:t>
      </w:r>
      <w:r w:rsidRPr="00AA4819">
        <w:t xml:space="preserve">. Vast amounts of U.S. weapons are shipped to risky customers: fragile states like Turkey, nations embroiled in conflicts like Saudi Arabia, and oppressive governments with horrendous human rights records like Egypt, Bahrain, and the United Arab Emirates. Since 2001, </w:t>
      </w:r>
      <w:r w:rsidRPr="00AA4819">
        <w:rPr>
          <w:rStyle w:val="StyleUnderline"/>
        </w:rPr>
        <w:t>the U.S. government has notified the public of arms sales totaling over $560 billion to 167 countries</w:t>
      </w:r>
      <w:r w:rsidRPr="00AA4819">
        <w:t>. Each of these sales adds a varying degree of risk to the United States regarding potential blowback, entanglement, dispersion, and increasing instability throughout the world.</w:t>
      </w:r>
    </w:p>
    <w:p w14:paraId="5AEE116E" w14:textId="77777777" w:rsidR="000842D2" w:rsidRDefault="00425F23" w:rsidP="00425F23">
      <w:r w:rsidRPr="00AA4819">
        <w:t>Finally</w:t>
      </w:r>
      <w:r w:rsidRPr="00AA4819">
        <w:rPr>
          <w:rStyle w:val="StyleUnderline"/>
        </w:rPr>
        <w:t>, Trump’s claims about the economic benefits of arms sales ring the hollowest of all. For starters, not only won’t arms sales create a million new American jobs, but a great number of the jobs created by arms sales will go to citizens of the purchasing nations</w:t>
      </w:r>
      <w:r w:rsidRPr="00AA4819">
        <w:t>. As the Security Assistance Monitor report notes, the number of licenses granted to weapons manufacturers outside the United States doubled from 2017 to 2018. As a result, more than one-quarter of all U.S. arms “sales” last year were deals to permit the manufacturing of U.S.-designed weapons under license — that is, they created jobs in other nations instead of the United States. The report also finds that the Trump administration has sharply increased the number of deals in which foreign countries produce U.S.-developed weaponry under coproduction agreements, further reducing the number of U.S. jobs tied to arms sales.</w:t>
      </w:r>
    </w:p>
    <w:p w14:paraId="12F8D812" w14:textId="3D3597F1" w:rsidR="00425F23" w:rsidRDefault="00425F23" w:rsidP="00425F23"/>
    <w:p w14:paraId="79DB8062" w14:textId="77777777" w:rsidR="001A7707" w:rsidRDefault="001A7707" w:rsidP="001A7707">
      <w:pPr>
        <w:pStyle w:val="Heading2"/>
        <w:rPr>
          <w:rFonts w:cs="Times New Roman"/>
        </w:rPr>
      </w:pPr>
      <w:bookmarkStart w:id="41" w:name="_Toc13955578"/>
      <w:r>
        <w:rPr>
          <w:rFonts w:cs="Times New Roman"/>
        </w:rPr>
        <w:t>Tear Gas Links</w:t>
      </w:r>
      <w:bookmarkEnd w:id="41"/>
    </w:p>
    <w:p w14:paraId="74D91C65" w14:textId="77777777" w:rsidR="001A7707" w:rsidRDefault="001A7707" w:rsidP="001A7707"/>
    <w:p w14:paraId="48234501" w14:textId="77777777" w:rsidR="001A7707" w:rsidRDefault="001A7707" w:rsidP="001A7707">
      <w:pPr>
        <w:pStyle w:val="Heading3"/>
      </w:pPr>
      <w:bookmarkStart w:id="42" w:name="_Toc13955579"/>
      <w:r>
        <w:t>Tear Gas Sales Popular – Economic Reasons</w:t>
      </w:r>
      <w:bookmarkEnd w:id="42"/>
    </w:p>
    <w:p w14:paraId="0C1B0A03" w14:textId="77777777" w:rsidR="001A7707" w:rsidRPr="0029191A" w:rsidRDefault="001A7707" w:rsidP="001A7707"/>
    <w:p w14:paraId="045BD5FB" w14:textId="77777777" w:rsidR="001A7707" w:rsidRDefault="001A7707" w:rsidP="001A7707">
      <w:pPr>
        <w:pStyle w:val="Heading4"/>
      </w:pPr>
      <w:r>
        <w:t>Tear gas sales are popular—rural industry and growing market</w:t>
      </w:r>
    </w:p>
    <w:p w14:paraId="1DA991AC" w14:textId="77777777" w:rsidR="004F3042" w:rsidRDefault="001A7707" w:rsidP="001A7707">
      <w:pPr>
        <w:rPr>
          <w:rStyle w:val="Style13ptBold"/>
        </w:rPr>
      </w:pPr>
      <w:r>
        <w:rPr>
          <w:rStyle w:val="Style13ptBold"/>
        </w:rPr>
        <w:t>Kinney, Public Radio International editor, 18</w:t>
      </w:r>
    </w:p>
    <w:p w14:paraId="19631E27" w14:textId="0ACE0BDB" w:rsidR="001A7707" w:rsidRDefault="001A7707" w:rsidP="001A7707">
      <w:pPr>
        <w:rPr>
          <w:rStyle w:val="Style13ptBold"/>
          <w:b w:val="0"/>
          <w:bCs w:val="0"/>
          <w:sz w:val="22"/>
          <w:szCs w:val="18"/>
        </w:rPr>
      </w:pPr>
      <w:r>
        <w:rPr>
          <w:rStyle w:val="Style13ptBold"/>
          <w:b w:val="0"/>
          <w:bCs w:val="0"/>
          <w:sz w:val="22"/>
          <w:szCs w:val="18"/>
        </w:rPr>
        <w:t xml:space="preserve">[Jen Kinney, 11/29/18, Public Radio International, “The global tear gas business is booming. It's complicated.”, </w:t>
      </w:r>
      <w:hyperlink r:id="rId55" w:history="1">
        <w:r w:rsidRPr="00196F36">
          <w:rPr>
            <w:rStyle w:val="Hyperlink"/>
            <w:szCs w:val="18"/>
          </w:rPr>
          <w:t>https://www.pri.org/stories/2018-11-29/global-tear-gas-business-booming-its-complicated</w:t>
        </w:r>
      </w:hyperlink>
      <w:r>
        <w:rPr>
          <w:rStyle w:val="Style13ptBold"/>
          <w:b w:val="0"/>
          <w:bCs w:val="0"/>
          <w:sz w:val="22"/>
          <w:szCs w:val="18"/>
        </w:rPr>
        <w:t>, accessed 7/13/19, CJ]</w:t>
      </w:r>
    </w:p>
    <w:p w14:paraId="0A8882BB" w14:textId="77777777" w:rsidR="001A7707" w:rsidRDefault="001A7707" w:rsidP="001A7707">
      <w:pPr>
        <w:rPr>
          <w:rStyle w:val="Style13ptBold"/>
          <w:b w:val="0"/>
          <w:bCs w:val="0"/>
          <w:sz w:val="22"/>
          <w:szCs w:val="18"/>
        </w:rPr>
      </w:pPr>
      <w:r>
        <w:rPr>
          <w:rStyle w:val="Style13ptBold"/>
          <w:b w:val="0"/>
          <w:bCs w:val="0"/>
          <w:sz w:val="22"/>
          <w:szCs w:val="18"/>
        </w:rPr>
        <w:t>On the surface, Noor Noor and Terry Burns don’t have much in common. The former is a 28-year-old student at Cambridge, getting a degree in environmental conservation that he plans to use back home in Cairo, Egypt. The latter sells lawn ornaments and homegrown vegetables out of her house in the rolling farmlands of Jamestown, Pennsylvania, population 617. They’ve never met.</w:t>
      </w:r>
    </w:p>
    <w:p w14:paraId="320BFB21" w14:textId="77777777" w:rsidR="001A7707" w:rsidRPr="007C38CF" w:rsidRDefault="001A7707" w:rsidP="001A7707">
      <w:pPr>
        <w:rPr>
          <w:rStyle w:val="StyleUnderline"/>
        </w:rPr>
      </w:pPr>
      <w:r w:rsidRPr="007C38CF">
        <w:rPr>
          <w:rStyle w:val="StyleUnderline"/>
        </w:rPr>
        <w:t>But Noor and Burns are linked by the global trade in nonlethal weapons, a growing industry that burst into the headlines this week when the US Border Patrol tear gassed asylum-seekers on the country’s southern border. It’s the most recent, high-profile incident in a decade that has seen rising use of tear gas around the world.</w:t>
      </w:r>
    </w:p>
    <w:p w14:paraId="5C2E250A" w14:textId="77777777" w:rsidR="004F3042" w:rsidRDefault="001A7707" w:rsidP="001A7707">
      <w:pPr>
        <w:rPr>
          <w:rStyle w:val="Style13ptBold"/>
          <w:b w:val="0"/>
          <w:bCs w:val="0"/>
          <w:sz w:val="22"/>
          <w:szCs w:val="18"/>
        </w:rPr>
      </w:pPr>
      <w:r>
        <w:rPr>
          <w:rStyle w:val="Style13ptBold"/>
          <w:b w:val="0"/>
          <w:bCs w:val="0"/>
          <w:sz w:val="22"/>
          <w:szCs w:val="18"/>
        </w:rPr>
        <w:t>A sign says CSI on the side of the road with a long green lawnOne of the world's largest producers of tear gas is Combined Systems, Inc., headquartered in Jamestown, Pennsylvania. The company, which manufactures and tests nonlethal weapons, moved here in 1995.</w:t>
      </w:r>
    </w:p>
    <w:p w14:paraId="7A96CA0D" w14:textId="0D464768" w:rsidR="001A7707" w:rsidRDefault="001A7707" w:rsidP="001A7707">
      <w:pPr>
        <w:rPr>
          <w:rStyle w:val="Style13ptBold"/>
          <w:b w:val="0"/>
          <w:bCs w:val="0"/>
          <w:sz w:val="22"/>
          <w:szCs w:val="18"/>
        </w:rPr>
      </w:pPr>
      <w:r>
        <w:rPr>
          <w:rStyle w:val="Style13ptBold"/>
          <w:b w:val="0"/>
          <w:bCs w:val="0"/>
          <w:sz w:val="22"/>
          <w:szCs w:val="18"/>
        </w:rPr>
        <w:t>Noor’s first interaction with the weapon was on Jan. 25, 2011, the first day the Egyptian uprising took hold in Cairo’s Tahrir Square. At 20 years old, he’d been at political demonstrations before, but he’d never seen this many people in the streets and never a group this diverse. The regular use of tear gas — that was new, too.</w:t>
      </w:r>
    </w:p>
    <w:p w14:paraId="05D2498A" w14:textId="77777777" w:rsidR="001A7707" w:rsidRDefault="001A7707" w:rsidP="001A7707">
      <w:pPr>
        <w:rPr>
          <w:rStyle w:val="Style13ptBold"/>
          <w:b w:val="0"/>
          <w:bCs w:val="0"/>
          <w:sz w:val="22"/>
          <w:szCs w:val="18"/>
        </w:rPr>
      </w:pPr>
      <w:r>
        <w:rPr>
          <w:rStyle w:val="Style13ptBold"/>
          <w:b w:val="0"/>
          <w:bCs w:val="0"/>
          <w:sz w:val="22"/>
          <w:szCs w:val="18"/>
        </w:rPr>
        <w:t>“At the beginning, it was greeted almost with curiosity: ‘Will this gas really make you cry?’” Noor said.</w:t>
      </w:r>
    </w:p>
    <w:p w14:paraId="6F5BED80" w14:textId="77777777" w:rsidR="001A7707" w:rsidRDefault="001A7707" w:rsidP="001A7707">
      <w:pPr>
        <w:rPr>
          <w:rStyle w:val="Style13ptBold"/>
          <w:b w:val="0"/>
          <w:bCs w:val="0"/>
          <w:sz w:val="22"/>
          <w:szCs w:val="18"/>
        </w:rPr>
      </w:pPr>
      <w:r>
        <w:rPr>
          <w:rStyle w:val="Style13ptBold"/>
          <w:b w:val="0"/>
          <w:bCs w:val="0"/>
          <w:sz w:val="22"/>
          <w:szCs w:val="18"/>
        </w:rPr>
        <w:t>A man has milk splashed into his eyes to wash out tear gas.Tear-gas affected protesters against Egypt's President Mohamed Mursi clean their eyes during clashes along Qasr Al Nil bridge leading to Tahrir Square in Cairo in January 2013. The tear gas can do more than make people cry; some suffer convulsions and some have died from the gas or from being hit by a canister itself. Credit: Amr Abdallah Dalsh/Reuters</w:t>
      </w:r>
    </w:p>
    <w:p w14:paraId="34B33472" w14:textId="77777777" w:rsidR="001A7707" w:rsidRDefault="001A7707" w:rsidP="001A7707">
      <w:pPr>
        <w:rPr>
          <w:rStyle w:val="Style13ptBold"/>
          <w:b w:val="0"/>
          <w:bCs w:val="0"/>
          <w:sz w:val="22"/>
          <w:szCs w:val="18"/>
        </w:rPr>
      </w:pPr>
      <w:r>
        <w:rPr>
          <w:rStyle w:val="Style13ptBold"/>
          <w:b w:val="0"/>
          <w:bCs w:val="0"/>
          <w:sz w:val="22"/>
          <w:szCs w:val="18"/>
        </w:rPr>
        <w:t>Getting gassed by security forces trying to dispel the protesters didn’t just make him cough and cry, though. It made his stomach clench up. He saw others pass out; some fell to the ground, convulsing.</w:t>
      </w:r>
    </w:p>
    <w:p w14:paraId="59EFD773" w14:textId="77777777" w:rsidR="001A7707" w:rsidRDefault="001A7707" w:rsidP="001A7707">
      <w:pPr>
        <w:rPr>
          <w:rStyle w:val="Style13ptBold"/>
          <w:b w:val="0"/>
          <w:bCs w:val="0"/>
          <w:sz w:val="22"/>
          <w:szCs w:val="18"/>
        </w:rPr>
      </w:pPr>
      <w:r>
        <w:rPr>
          <w:rStyle w:val="Style13ptBold"/>
          <w:b w:val="0"/>
          <w:bCs w:val="0"/>
          <w:sz w:val="22"/>
          <w:szCs w:val="18"/>
        </w:rPr>
        <w:t>“I thought it was called tear gas; I had no idea it was called ‘choke you to death and run around blindly gas,’" he said.</w:t>
      </w:r>
    </w:p>
    <w:p w14:paraId="61292F0B" w14:textId="77777777" w:rsidR="001A7707" w:rsidRDefault="001A7707" w:rsidP="001A7707">
      <w:pPr>
        <w:rPr>
          <w:rStyle w:val="Style13ptBold"/>
          <w:b w:val="0"/>
          <w:bCs w:val="0"/>
          <w:sz w:val="22"/>
          <w:szCs w:val="18"/>
        </w:rPr>
      </w:pPr>
      <w:r>
        <w:rPr>
          <w:rStyle w:val="Style13ptBold"/>
          <w:b w:val="0"/>
          <w:bCs w:val="0"/>
          <w:sz w:val="22"/>
          <w:szCs w:val="18"/>
        </w:rPr>
        <w:t>Security forces gassed protesters on the first day of the uprising and continued for months. Noor made it his mission to try and pick up the tear gas canisters and throw them away from the crowds, wearing a thick glove he brought to Tahrir Square just for this purpose. He got to know the canisters well.</w:t>
      </w:r>
    </w:p>
    <w:p w14:paraId="03FE91CA" w14:textId="77777777" w:rsidR="001A7707" w:rsidRDefault="001A7707" w:rsidP="001A7707">
      <w:pPr>
        <w:rPr>
          <w:rStyle w:val="Style13ptBold"/>
          <w:b w:val="0"/>
          <w:bCs w:val="0"/>
          <w:sz w:val="22"/>
          <w:szCs w:val="18"/>
        </w:rPr>
      </w:pPr>
      <w:r>
        <w:rPr>
          <w:rStyle w:val="Style13ptBold"/>
          <w:b w:val="0"/>
          <w:bCs w:val="0"/>
          <w:sz w:val="22"/>
          <w:szCs w:val="18"/>
        </w:rPr>
        <w:t>People stand surrounded by clouds of tear gas</w:t>
      </w:r>
    </w:p>
    <w:p w14:paraId="582BAF39" w14:textId="77777777" w:rsidR="001A7707" w:rsidRDefault="001A7707" w:rsidP="001A7707">
      <w:pPr>
        <w:rPr>
          <w:rStyle w:val="Style13ptBold"/>
          <w:b w:val="0"/>
          <w:bCs w:val="0"/>
          <w:sz w:val="22"/>
          <w:szCs w:val="18"/>
        </w:rPr>
      </w:pPr>
      <w:r>
        <w:rPr>
          <w:rStyle w:val="Style13ptBold"/>
          <w:b w:val="0"/>
          <w:bCs w:val="0"/>
          <w:sz w:val="22"/>
          <w:szCs w:val="18"/>
        </w:rPr>
        <w:t>Protesters opposing Egyptian President Mursi are seen through tear gas fired by riot police during clashes along Qasr Al Nil bridge, which leads to Tahrir Square in Cairo on Jan. 27, 2013. Egypt used tens of thousands of canisters of tear gas during the uprising. Credit: Amr Abdallah Dalsh/Reuters</w:t>
      </w:r>
    </w:p>
    <w:p w14:paraId="1EEE0A6E" w14:textId="77777777" w:rsidR="001A7707" w:rsidRDefault="001A7707" w:rsidP="001A7707">
      <w:pPr>
        <w:rPr>
          <w:rStyle w:val="Style13ptBold"/>
          <w:b w:val="0"/>
          <w:bCs w:val="0"/>
          <w:sz w:val="22"/>
          <w:szCs w:val="18"/>
        </w:rPr>
      </w:pPr>
      <w:r>
        <w:rPr>
          <w:rStyle w:val="Style13ptBold"/>
          <w:b w:val="0"/>
          <w:bCs w:val="0"/>
          <w:sz w:val="22"/>
          <w:szCs w:val="18"/>
        </w:rPr>
        <w:t>“The tear gas canisters kind of look like soda cans from a distance — silver, round,” he said. “A pastime activity for some people during the clashes was to pick up these tear gas canisters and read who is the country that has supplied these weapons to try and kill us. So, ‘Ah, look, this is American tear gas,' or, "This is British tear gas," or, 'Oh no, they're cheap, and they’re using Chinese tear gas now; they want to kill us.’”</w:t>
      </w:r>
    </w:p>
    <w:p w14:paraId="2D12E6F1" w14:textId="77777777" w:rsidR="001A7707" w:rsidRDefault="001A7707" w:rsidP="001A7707">
      <w:pPr>
        <w:rPr>
          <w:rStyle w:val="Style13ptBold"/>
          <w:b w:val="0"/>
          <w:bCs w:val="0"/>
          <w:sz w:val="22"/>
          <w:szCs w:val="18"/>
        </w:rPr>
      </w:pPr>
      <w:r>
        <w:rPr>
          <w:rStyle w:val="Style13ptBold"/>
          <w:b w:val="0"/>
          <w:bCs w:val="0"/>
          <w:sz w:val="22"/>
          <w:szCs w:val="18"/>
        </w:rPr>
        <w:t>Some of the canisters, he noticed, bore the brand name Combined Tactical Systems, an address in Jamestown, Pennsylvania, and the words, “Made in the USA.”</w:t>
      </w:r>
    </w:p>
    <w:p w14:paraId="4932823E" w14:textId="77777777" w:rsidR="001A7707" w:rsidRDefault="001A7707" w:rsidP="001A7707">
      <w:pPr>
        <w:rPr>
          <w:rStyle w:val="Style13ptBold"/>
          <w:b w:val="0"/>
          <w:bCs w:val="0"/>
          <w:sz w:val="22"/>
          <w:szCs w:val="18"/>
        </w:rPr>
      </w:pPr>
      <w:r>
        <w:rPr>
          <w:rStyle w:val="Style13ptBold"/>
          <w:b w:val="0"/>
          <w:bCs w:val="0"/>
          <w:sz w:val="22"/>
          <w:szCs w:val="18"/>
        </w:rPr>
        <w:t>Combined Tactical Systems is a brand of the company Combined Systems, Inc., one of the world’s leading manufacturers of tear gas. The canister had come from their plant, just a half mile behind Terry Burns’ home on a country road, about an hour and a half north of Pittsburgh. On at least one occasion, Burns said, an accident at the plant leaked tear gas onto her property.</w:t>
      </w:r>
    </w:p>
    <w:p w14:paraId="31BB646F" w14:textId="77777777" w:rsidR="001A7707" w:rsidRDefault="001A7707" w:rsidP="001A7707">
      <w:pPr>
        <w:rPr>
          <w:rStyle w:val="Style13ptBold"/>
          <w:b w:val="0"/>
          <w:bCs w:val="0"/>
          <w:sz w:val="22"/>
          <w:szCs w:val="18"/>
        </w:rPr>
      </w:pPr>
      <w:r>
        <w:rPr>
          <w:rStyle w:val="Style13ptBold"/>
          <w:b w:val="0"/>
          <w:bCs w:val="0"/>
          <w:sz w:val="22"/>
          <w:szCs w:val="18"/>
        </w:rPr>
        <w:t>“It was a cloud of smoke coming our way,” she said. “You could tell it was something so unusual, dangerous, if you want to say.”</w:t>
      </w:r>
    </w:p>
    <w:p w14:paraId="7D08BCFA" w14:textId="77777777" w:rsidR="001A7707" w:rsidRDefault="001A7707" w:rsidP="001A7707">
      <w:pPr>
        <w:rPr>
          <w:rStyle w:val="Style13ptBold"/>
          <w:b w:val="0"/>
          <w:bCs w:val="0"/>
          <w:sz w:val="22"/>
          <w:szCs w:val="18"/>
        </w:rPr>
      </w:pPr>
      <w:r>
        <w:rPr>
          <w:rStyle w:val="Style13ptBold"/>
          <w:b w:val="0"/>
          <w:bCs w:val="0"/>
          <w:sz w:val="22"/>
          <w:szCs w:val="18"/>
        </w:rPr>
        <w:t>Burns was running a day care out of her home at the time. Schools were instructed not to let children home until the cloud had cleared, so Burns and the kids just waited, uncertain.</w:t>
      </w:r>
    </w:p>
    <w:p w14:paraId="5346CE09" w14:textId="77777777" w:rsidR="001A7707" w:rsidRDefault="001A7707" w:rsidP="001A7707">
      <w:pPr>
        <w:rPr>
          <w:rStyle w:val="Style13ptBold"/>
          <w:b w:val="0"/>
          <w:bCs w:val="0"/>
          <w:sz w:val="22"/>
          <w:szCs w:val="18"/>
        </w:rPr>
      </w:pPr>
      <w:r>
        <w:rPr>
          <w:rStyle w:val="Style13ptBold"/>
          <w:b w:val="0"/>
          <w:bCs w:val="0"/>
          <w:sz w:val="22"/>
          <w:szCs w:val="18"/>
        </w:rPr>
        <w:t>“I didn’t know what to do,” she said.</w:t>
      </w:r>
    </w:p>
    <w:p w14:paraId="5E5B1BFD" w14:textId="77777777" w:rsidR="001A7707" w:rsidRDefault="001A7707" w:rsidP="001A7707">
      <w:pPr>
        <w:rPr>
          <w:rStyle w:val="Style13ptBold"/>
          <w:b w:val="0"/>
          <w:bCs w:val="0"/>
          <w:sz w:val="22"/>
          <w:szCs w:val="18"/>
        </w:rPr>
      </w:pPr>
      <w:r>
        <w:rPr>
          <w:rStyle w:val="Style13ptBold"/>
          <w:b w:val="0"/>
          <w:bCs w:val="0"/>
          <w:sz w:val="22"/>
          <w:szCs w:val="18"/>
        </w:rPr>
        <w:t>Accidental tear gas releases like that one have been rare in Jamestown, but there have been multiple fires at the plant over the years and test explosions can be heard multiple times a day. The plant doesn’t just test tear gas, but also other crowd control devices like smoke bombs and rubber bullets.</w:t>
      </w:r>
    </w:p>
    <w:p w14:paraId="684DA840" w14:textId="77777777" w:rsidR="001A7707" w:rsidRPr="007C38CF" w:rsidRDefault="001A7707" w:rsidP="001A7707">
      <w:pPr>
        <w:rPr>
          <w:rStyle w:val="StyleUnderline"/>
        </w:rPr>
      </w:pPr>
      <w:r w:rsidRPr="007C38CF">
        <w:rPr>
          <w:rStyle w:val="StyleUnderline"/>
        </w:rPr>
        <w:t>Still, Burns is glad it’s here.</w:t>
      </w:r>
    </w:p>
    <w:p w14:paraId="063C9C4F" w14:textId="77777777" w:rsidR="001A7707" w:rsidRPr="007C38CF" w:rsidRDefault="001A7707" w:rsidP="001A7707">
      <w:pPr>
        <w:rPr>
          <w:rStyle w:val="StyleUnderline"/>
        </w:rPr>
      </w:pPr>
      <w:r w:rsidRPr="007C38CF">
        <w:rPr>
          <w:rStyle w:val="StyleUnderline"/>
        </w:rPr>
        <w:t>“It's just like anything else; people don't want it in their backyard,” said Burns. “Is it better for our area? Probably. It brings in tax dollars and employment.”</w:t>
      </w:r>
    </w:p>
    <w:p w14:paraId="5E453C3E" w14:textId="77777777" w:rsidR="001A7707" w:rsidRPr="007C38CF" w:rsidRDefault="001A7707" w:rsidP="001A7707">
      <w:pPr>
        <w:rPr>
          <w:rStyle w:val="StyleUnderline"/>
        </w:rPr>
      </w:pPr>
      <w:r w:rsidRPr="007C38CF">
        <w:rPr>
          <w:rStyle w:val="StyleUnderline"/>
        </w:rPr>
        <w:t>Nonlethal weapons are a multibillion-dollar-a-year business and growing. The industry could be worth more than $9 billion by 2022, according to Allied Market Research, a company that does industry forecasting. CSI supplies not only Egypt, but also Israel, Bahrain and US police departments, like the one in Ferguson, Missouri.</w:t>
      </w:r>
    </w:p>
    <w:p w14:paraId="2125038C" w14:textId="77777777" w:rsidR="001A7707" w:rsidRDefault="001A7707" w:rsidP="001A7707">
      <w:pPr>
        <w:rPr>
          <w:rStyle w:val="Style13ptBold"/>
          <w:b w:val="0"/>
          <w:bCs w:val="0"/>
          <w:sz w:val="22"/>
          <w:szCs w:val="18"/>
        </w:rPr>
      </w:pPr>
      <w:r>
        <w:rPr>
          <w:rStyle w:val="Style13ptBold"/>
          <w:b w:val="0"/>
          <w:bCs w:val="0"/>
          <w:sz w:val="22"/>
          <w:szCs w:val="18"/>
        </w:rPr>
        <w:t>Men stand under the glow of a street light in the street with their hands up. In the distance is a cloud of tear gas.Demonstrators stand in the middle of West Florissant, in Ferguson, Missouri, as they react to tear gas fired by police during ongoing protests in reaction to the shooting of teenager Michael Brown in August 2014. Credit: Lucas Jackson/Reuters</w:t>
      </w:r>
    </w:p>
    <w:p w14:paraId="2405D05A" w14:textId="77777777" w:rsidR="001A7707" w:rsidRDefault="001A7707" w:rsidP="001A7707">
      <w:pPr>
        <w:rPr>
          <w:rStyle w:val="Style13ptBold"/>
          <w:b w:val="0"/>
          <w:bCs w:val="0"/>
          <w:sz w:val="22"/>
          <w:szCs w:val="18"/>
        </w:rPr>
      </w:pPr>
      <w:r>
        <w:rPr>
          <w:rStyle w:val="Style13ptBold"/>
          <w:b w:val="0"/>
          <w:bCs w:val="0"/>
          <w:sz w:val="22"/>
          <w:szCs w:val="18"/>
        </w:rPr>
        <w:t>According to Amnesty International and internal letters published by the Egypt Independent newspaper, Combined Systems, Inc. shipped tens of thousands of rounds of tear gas to the Egyptian government between 2011 and 2013, even as the crackdown on protesters became more deadly. Backlash against tear gas grew as more was sent to the country. After a particularly brutal series of clashes in 2011, dock workers in Suez refused a shipment of tear gas from CSI, saying they did not want to participate in further pain or death.</w:t>
      </w:r>
    </w:p>
    <w:p w14:paraId="0E16D2E8" w14:textId="77777777" w:rsidR="001A7707" w:rsidRDefault="001A7707" w:rsidP="001A7707">
      <w:pPr>
        <w:rPr>
          <w:rStyle w:val="Style13ptBold"/>
          <w:b w:val="0"/>
          <w:bCs w:val="0"/>
          <w:sz w:val="22"/>
          <w:szCs w:val="18"/>
        </w:rPr>
      </w:pPr>
      <w:r>
        <w:rPr>
          <w:rStyle w:val="Style13ptBold"/>
          <w:b w:val="0"/>
          <w:bCs w:val="0"/>
          <w:sz w:val="22"/>
          <w:szCs w:val="18"/>
        </w:rPr>
        <w:t>“Almost everywhere [that] we see images of large-scale protest, we will see on the streets a Combined Systems, Inc. product,” said Anna Feigenbaum, who wrote a book on the history of tear gas.</w:t>
      </w:r>
    </w:p>
    <w:p w14:paraId="1CA5C954" w14:textId="77777777" w:rsidR="001A7707" w:rsidRDefault="001A7707" w:rsidP="001A7707">
      <w:pPr>
        <w:rPr>
          <w:rStyle w:val="Style13ptBold"/>
          <w:b w:val="0"/>
          <w:bCs w:val="0"/>
          <w:sz w:val="22"/>
          <w:szCs w:val="18"/>
        </w:rPr>
      </w:pPr>
      <w:r>
        <w:rPr>
          <w:rStyle w:val="Style13ptBold"/>
          <w:b w:val="0"/>
          <w:bCs w:val="0"/>
          <w:sz w:val="22"/>
          <w:szCs w:val="18"/>
        </w:rPr>
        <w:t>It’s a common name for a family of chemical irritants, not actually gases, but fine powders dispersed by spray or aerosol. Tear gas doesn’t just make your eyes water; it causes a burning sensation, difficulty breathing, chest pain and skin irritation. It can lead to nausea and vomiting.</w:t>
      </w:r>
    </w:p>
    <w:p w14:paraId="1F295417" w14:textId="77777777" w:rsidR="001A7707" w:rsidRDefault="001A7707" w:rsidP="001A7707">
      <w:pPr>
        <w:rPr>
          <w:rStyle w:val="Style13ptBold"/>
          <w:b w:val="0"/>
          <w:bCs w:val="0"/>
          <w:sz w:val="22"/>
          <w:szCs w:val="18"/>
        </w:rPr>
      </w:pPr>
      <w:r>
        <w:rPr>
          <w:rStyle w:val="Style13ptBold"/>
          <w:b w:val="0"/>
          <w:bCs w:val="0"/>
          <w:sz w:val="22"/>
          <w:szCs w:val="18"/>
        </w:rPr>
        <w:t>It’s considered a chemical weapon.</w:t>
      </w:r>
    </w:p>
    <w:p w14:paraId="0F8BAF28" w14:textId="77777777" w:rsidR="001A7707" w:rsidRDefault="001A7707" w:rsidP="001A7707">
      <w:pPr>
        <w:rPr>
          <w:rStyle w:val="Style13ptBold"/>
          <w:b w:val="0"/>
          <w:bCs w:val="0"/>
          <w:sz w:val="22"/>
          <w:szCs w:val="18"/>
        </w:rPr>
      </w:pPr>
      <w:r>
        <w:rPr>
          <w:rStyle w:val="Style13ptBold"/>
          <w:b w:val="0"/>
          <w:bCs w:val="0"/>
          <w:sz w:val="22"/>
          <w:szCs w:val="18"/>
        </w:rPr>
        <w:t>Developed by the French around WWI, tear gas was seen as less deadly than sarin or mustard gas. Germany, the US and other countries quickly replicated it.</w:t>
      </w:r>
    </w:p>
    <w:p w14:paraId="7CCB38DD" w14:textId="77777777" w:rsidR="001A7707" w:rsidRDefault="001A7707" w:rsidP="001A7707">
      <w:pPr>
        <w:rPr>
          <w:rStyle w:val="Style13ptBold"/>
          <w:b w:val="0"/>
          <w:bCs w:val="0"/>
          <w:sz w:val="22"/>
          <w:szCs w:val="18"/>
        </w:rPr>
      </w:pPr>
      <w:r>
        <w:rPr>
          <w:rStyle w:val="Style13ptBold"/>
          <w:b w:val="0"/>
          <w:bCs w:val="0"/>
          <w:sz w:val="22"/>
          <w:szCs w:val="18"/>
        </w:rPr>
        <w:t>“When the war ended, all these chemists and chemical companies had been enlisted in the war effort,” Feigenbaum said. “There was this desire to continue these industries during peacetime. In the US, it was marketed as war gases for peacetime use.”</w:t>
      </w:r>
    </w:p>
    <w:p w14:paraId="1B51845A" w14:textId="77777777" w:rsidR="001A7707" w:rsidRDefault="001A7707" w:rsidP="001A7707">
      <w:pPr>
        <w:rPr>
          <w:rStyle w:val="Style13ptBold"/>
          <w:b w:val="0"/>
          <w:bCs w:val="0"/>
          <w:sz w:val="22"/>
          <w:szCs w:val="18"/>
        </w:rPr>
      </w:pPr>
      <w:r>
        <w:rPr>
          <w:rStyle w:val="Style13ptBold"/>
          <w:b w:val="0"/>
          <w:bCs w:val="0"/>
          <w:sz w:val="22"/>
          <w:szCs w:val="18"/>
        </w:rPr>
        <w:t>A woman holds the hands of two children as she runs away from the US-Mexico border fence. Behind her are more people running and clouds of tear gas.A migrant family, part of a caravan of thousands traveling from Central America to the United States, run away from tear gas in front of the border wall between the US and Mexico on Nov. 25, 2018. Credit: Kim Kyung-Hoon/Reuters</w:t>
      </w:r>
    </w:p>
    <w:p w14:paraId="214F3329" w14:textId="77777777" w:rsidR="001A7707" w:rsidRDefault="001A7707" w:rsidP="001A7707">
      <w:pPr>
        <w:rPr>
          <w:rStyle w:val="Style13ptBold"/>
          <w:b w:val="0"/>
          <w:bCs w:val="0"/>
          <w:sz w:val="22"/>
          <w:szCs w:val="18"/>
        </w:rPr>
      </w:pPr>
      <w:r>
        <w:rPr>
          <w:rStyle w:val="Style13ptBold"/>
          <w:b w:val="0"/>
          <w:bCs w:val="0"/>
          <w:sz w:val="22"/>
          <w:szCs w:val="18"/>
        </w:rPr>
        <w:t>Companies like Dupont Chemical began to produce the gas and market it to police departments and prisons for riot control.</w:t>
      </w:r>
    </w:p>
    <w:p w14:paraId="766A63CA" w14:textId="77777777" w:rsidR="001A7707" w:rsidRDefault="001A7707" w:rsidP="001A7707">
      <w:pPr>
        <w:rPr>
          <w:rStyle w:val="Style13ptBold"/>
          <w:b w:val="0"/>
          <w:bCs w:val="0"/>
          <w:sz w:val="22"/>
          <w:szCs w:val="18"/>
        </w:rPr>
      </w:pPr>
      <w:r>
        <w:rPr>
          <w:rStyle w:val="Style13ptBold"/>
          <w:b w:val="0"/>
          <w:bCs w:val="0"/>
          <w:sz w:val="22"/>
          <w:szCs w:val="18"/>
        </w:rPr>
        <w:t>The 1993 Chemical Weapons Convention banned the use of tear gas in war, but many countries, including the US, still deploy it against domestic uprisings and unrest. Worldwide, the use of tear gas seems to be on the rise, but governments don’t track its use or those injured or killed when it’s used.</w:t>
      </w:r>
    </w:p>
    <w:p w14:paraId="6A83298D" w14:textId="77777777" w:rsidR="001A7707" w:rsidRDefault="001A7707" w:rsidP="001A7707">
      <w:pPr>
        <w:rPr>
          <w:rStyle w:val="Style13ptBold"/>
          <w:b w:val="0"/>
          <w:bCs w:val="0"/>
          <w:sz w:val="22"/>
          <w:szCs w:val="18"/>
        </w:rPr>
      </w:pPr>
      <w:r>
        <w:rPr>
          <w:rStyle w:val="Style13ptBold"/>
          <w:b w:val="0"/>
          <w:bCs w:val="0"/>
          <w:sz w:val="22"/>
          <w:szCs w:val="18"/>
        </w:rPr>
        <w:t>A crowd of people stand in a group. Overhead, gas trails behind tear gas canisters as they're launched into the crowd.Tear gas canisters are fired by Israeli forces at Palestinian demonstrators during a protest on May 4, 2018. Tear gas has been used in many parts of the world during uprisings and protests. Credit: Mohammed Salem/Reuters</w:t>
      </w:r>
    </w:p>
    <w:p w14:paraId="44DDF916" w14:textId="77777777" w:rsidR="001A7707" w:rsidRPr="007C38CF" w:rsidRDefault="001A7707" w:rsidP="001A7707">
      <w:pPr>
        <w:rPr>
          <w:rStyle w:val="StyleUnderline"/>
        </w:rPr>
      </w:pPr>
      <w:r w:rsidRPr="007C38CF">
        <w:rPr>
          <w:rStyle w:val="StyleUnderline"/>
        </w:rPr>
        <w:t>“The claim by the industry is that this industry is growing, that during 2011 where we had mass global protest, that sales in tear gas actually tripled, that we're continuing to see market growth particularly in East Africa, in the Indian subcontinent — so, in places where there’s ongoing conflict, and where there’s less international and national regulation, that we’ve got growing markets,” Feigenbaum said.</w:t>
      </w:r>
    </w:p>
    <w:p w14:paraId="1FD1D634" w14:textId="77777777" w:rsidR="004F3042" w:rsidRDefault="001A7707" w:rsidP="001A7707">
      <w:pPr>
        <w:rPr>
          <w:rStyle w:val="Style13ptBold"/>
          <w:b w:val="0"/>
          <w:bCs w:val="0"/>
          <w:sz w:val="22"/>
          <w:szCs w:val="18"/>
        </w:rPr>
      </w:pPr>
      <w:r>
        <w:rPr>
          <w:rStyle w:val="Style13ptBold"/>
          <w:b w:val="0"/>
          <w:bCs w:val="0"/>
          <w:sz w:val="22"/>
          <w:szCs w:val="18"/>
        </w:rPr>
        <w:t>That growth has been a boon for Jamestown, Pennsylvania. Combined Systems, Inc. set up shop there in 1995. Until CSI opened up, there weren’t many jobs in the area, said Jamestown borough council president Michael Reilly.</w:t>
      </w:r>
    </w:p>
    <w:p w14:paraId="124370EC" w14:textId="714FDCAD" w:rsidR="001A7707" w:rsidRDefault="001A7707" w:rsidP="001A7707">
      <w:pPr>
        <w:rPr>
          <w:rStyle w:val="Style13ptBold"/>
          <w:b w:val="0"/>
          <w:bCs w:val="0"/>
          <w:sz w:val="22"/>
          <w:szCs w:val="18"/>
        </w:rPr>
      </w:pPr>
      <w:r>
        <w:rPr>
          <w:rStyle w:val="Style13ptBold"/>
          <w:b w:val="0"/>
          <w:bCs w:val="0"/>
          <w:sz w:val="22"/>
          <w:szCs w:val="18"/>
        </w:rPr>
        <w:t>“We used to have a lumberyard, two lumberyards at one time,” he said. “There was probably 10 gas stations, two railroad stations in town; tracks going north, south, east and west. All that is gone. So, now, we have what we have, and there's not much here.”</w:t>
      </w:r>
    </w:p>
    <w:p w14:paraId="404FBFA3" w14:textId="77777777" w:rsidR="001A7707" w:rsidRPr="007C38CF" w:rsidRDefault="001A7707" w:rsidP="001A7707">
      <w:pPr>
        <w:rPr>
          <w:rStyle w:val="StyleUnderline"/>
        </w:rPr>
      </w:pPr>
      <w:r w:rsidRPr="007C38CF">
        <w:rPr>
          <w:rStyle w:val="StyleUnderline"/>
        </w:rPr>
        <w:t>Today, there’s some tourism-related businesses because of a nearby state park. There’s a mill that makes paint. And then there’s CSI, which employs around 230 people.</w:t>
      </w:r>
    </w:p>
    <w:p w14:paraId="4E77A901" w14:textId="77777777" w:rsidR="001A7707" w:rsidRPr="007C38CF" w:rsidRDefault="001A7707" w:rsidP="001A7707">
      <w:pPr>
        <w:rPr>
          <w:rStyle w:val="StyleUnderline"/>
        </w:rPr>
      </w:pPr>
      <w:r w:rsidRPr="007C38CF">
        <w:rPr>
          <w:rStyle w:val="StyleUnderline"/>
        </w:rPr>
        <w:t>“Something like that was just a godsend for a lot of people,” Reilly said. “In this area, there’s just not the work there used to be. We'll take anything that comes in just to make people employed.”</w:t>
      </w:r>
    </w:p>
    <w:p w14:paraId="5F9B6E91" w14:textId="77777777" w:rsidR="001A7707" w:rsidRPr="0029191A" w:rsidRDefault="001A7707" w:rsidP="001A7707"/>
    <w:p w14:paraId="05F93C37" w14:textId="77777777" w:rsidR="001A7707" w:rsidRDefault="001A7707" w:rsidP="001A7707">
      <w:pPr>
        <w:pStyle w:val="Heading2"/>
      </w:pPr>
      <w:bookmarkStart w:id="43" w:name="_Toc13955580"/>
      <w:r>
        <w:t>Lobby Links</w:t>
      </w:r>
      <w:bookmarkEnd w:id="43"/>
    </w:p>
    <w:p w14:paraId="4587C001" w14:textId="77777777" w:rsidR="001A7707" w:rsidRDefault="001A7707" w:rsidP="001A7707">
      <w:pPr>
        <w:pStyle w:val="Heading3"/>
      </w:pPr>
      <w:bookmarkStart w:id="44" w:name="_Toc13955581"/>
      <w:r>
        <w:t>Manufacturers Link—Saudi Specific</w:t>
      </w:r>
      <w:bookmarkEnd w:id="44"/>
    </w:p>
    <w:p w14:paraId="03DDBEC8" w14:textId="77777777" w:rsidR="001A7707" w:rsidRPr="001A7707" w:rsidRDefault="001A7707" w:rsidP="001A7707"/>
    <w:p w14:paraId="6CECBF04" w14:textId="77777777" w:rsidR="001A7707" w:rsidRPr="00687D29" w:rsidRDefault="001A7707" w:rsidP="001A7707">
      <w:pPr>
        <w:pStyle w:val="Heading4"/>
      </w:pPr>
      <w:r>
        <w:t>Arms manufactures rely heavily on Trump’s ability to strike deals with Saudi</w:t>
      </w:r>
    </w:p>
    <w:p w14:paraId="5168FDC7" w14:textId="77777777" w:rsidR="001A7707" w:rsidRPr="00BB549A" w:rsidRDefault="001A7707" w:rsidP="001A7707">
      <w:pPr>
        <w:rPr>
          <w:rStyle w:val="Style13ptBold"/>
        </w:rPr>
      </w:pPr>
      <w:r w:rsidRPr="00BB549A">
        <w:rPr>
          <w:rStyle w:val="Style13ptBold"/>
        </w:rPr>
        <w:t>Ahmed, Huffington Post Foreign Affairs Reporter, 18</w:t>
      </w:r>
    </w:p>
    <w:p w14:paraId="43DCA8EA" w14:textId="77777777" w:rsidR="001A7707" w:rsidRDefault="001A7707" w:rsidP="001A7707">
      <w:r>
        <w:t xml:space="preserve">[Akbar Shahid, 10-14-18, Huffington Post, “Saudi Arabia Wants Trump And Congress To Forget Jamal Khashoggi. Here’s Its Likely Playbook.”, </w:t>
      </w:r>
      <w:hyperlink r:id="rId56" w:history="1">
        <w:r w:rsidRPr="00441EEF">
          <w:rPr>
            <w:rStyle w:val="Hyperlink"/>
          </w:rPr>
          <w:t>https://www.huffpost.com/entry/jamal-khashoggi-trump-congress-saudi-arabia-lobbying-arms-deals_n_5bc20a93e4b040bb4e82b65a?ncid=txtlnkusaolp00000603&amp;guccounter=1</w:t>
        </w:r>
      </w:hyperlink>
      <w:r>
        <w:t>, DOA: 7-13-19, JAA]</w:t>
      </w:r>
    </w:p>
    <w:p w14:paraId="0348E8E3" w14:textId="77777777" w:rsidR="001A7707" w:rsidRPr="00687D29" w:rsidRDefault="001A7707" w:rsidP="001A7707"/>
    <w:p w14:paraId="1F1AF1B5" w14:textId="77777777" w:rsidR="001A7707" w:rsidRPr="00687D29" w:rsidRDefault="001A7707" w:rsidP="001A7707">
      <w:pPr>
        <w:rPr>
          <w:rStyle w:val="StyleUnderline"/>
        </w:rPr>
      </w:pPr>
      <w:r>
        <w:t xml:space="preserve">WASHINGTON ― </w:t>
      </w:r>
      <w:r w:rsidRPr="00687D29">
        <w:rPr>
          <w:rStyle w:val="StyleUnderline"/>
        </w:rPr>
        <w:t>Saudi Arabia is facing an unprecedented backlash from the U.S. elite over the presumed murder of Saudi journalist Jamal Khashoggi ― and it’s threatening an unprecedented offensive of its own to try to turn things around.</w:t>
      </w:r>
    </w:p>
    <w:p w14:paraId="67B76ACB" w14:textId="77777777" w:rsidR="001A7707" w:rsidRPr="00687D29" w:rsidRDefault="001A7707" w:rsidP="001A7707">
      <w:pPr>
        <w:rPr>
          <w:rStyle w:val="StyleUnderline"/>
        </w:rPr>
      </w:pPr>
      <w:r>
        <w:t xml:space="preserve">Congress is threatening sanctions on the longtime U.S. partner, President Donald Trump is publicly demanding answers about Khashoggi’s fate, and major American businesses are backing out of a high-profile Saudi conference. But as </w:t>
      </w:r>
      <w:r w:rsidRPr="00687D29">
        <w:rPr>
          <w:rStyle w:val="StyleUnderline"/>
        </w:rPr>
        <w:t>top Americans suggest the U.S.-Saudi relationship may be about to fundamentally change, the Saudis have many powerful levers to pull in their efforts to maintain bipartisan support for their frequently controversial policies.</w:t>
      </w:r>
    </w:p>
    <w:p w14:paraId="1218B91C" w14:textId="77777777" w:rsidR="004F3042" w:rsidRDefault="001A7707" w:rsidP="001A7707">
      <w:r w:rsidRPr="00687D29">
        <w:rPr>
          <w:rStyle w:val="StyleUnderline"/>
        </w:rPr>
        <w:t>By directing billions of dollars of Saudi money into the U.S. for decades, Riyadh’s ruling family has won the support of small but powerful circles of influential Americans and courted wider public acceptance through corporate ties and philanthropy</w:t>
      </w:r>
      <w:r>
        <w:t>. It’s been a solid investment for a regime that relies heavily on Washington for its security but can’t make the same claims to shared values or history as other American allies like Britain. For years, spending in ways beneficial to the U.S. ― both stateside and abroad, such as its funding Islamist fighters in Afghanistan to combat the Soviet Union ― has effectively been an insurance policy for Saudi Arabia.</w:t>
      </w:r>
    </w:p>
    <w:p w14:paraId="7087157D" w14:textId="77777777" w:rsidR="004F3042" w:rsidRDefault="001A7707" w:rsidP="001A7707">
      <w:r>
        <w:t>At times of crisis, like after 15 of the 19 9/11 attackers turned out to be Saudis or when President Barack Obama signed a landmark arms control deal with Saudi rival Iran, the Saudis have used their clout to shield themselves from tough questions or to propagate the idea that the U.S. needs the kingdom.</w:t>
      </w:r>
    </w:p>
    <w:p w14:paraId="440A5DC7" w14:textId="5982230A" w:rsidR="001A7707" w:rsidRDefault="001A7707" w:rsidP="001A7707">
      <w:r>
        <w:t>Khashoggi, who had been living in the U.S. before disappearing in Turkey this month, is today very unlikely to be returned alive. High-level criticism of the kingdom is growing, and a key foundation of the U.S.-Saudi relationship ― American reliance on Saudi oil ― is weaker than ever. Meanwhile, Saudi Arabia feels ready to fight. The kingdom’s quasi-ruler, Crown Prince Mohammed bin Salman, has consistently behaved aggressively toward regional neighbors and Western powers, and his mostly young population, used to foreign lectures about Saudi backwardness, is fond of his stubborn, often defensive brand of Saudi nationalism. Saudi Arabia’s response to the Khashoggi episode could involve every part of what’s arguably the most complex and sprawling campaign of foreign influence in the U.S. today.</w:t>
      </w:r>
    </w:p>
    <w:p w14:paraId="6ABE87A0" w14:textId="77777777" w:rsidR="004F3042" w:rsidRDefault="001A7707" w:rsidP="001A7707">
      <w:r>
        <w:t xml:space="preserve">That doesn’t mean it’ll ultimately succeed. </w:t>
      </w:r>
      <w:r w:rsidRPr="00687D29">
        <w:rPr>
          <w:rStyle w:val="StyleUnderline"/>
        </w:rPr>
        <w:t>Some critics of the relationship say a Saudi escalation could provoke Washington to question not just the prince’s treatment of Khashoggi, but also whether it’s wise for the U.S. to allow the Saudis to have such reach</w:t>
      </w:r>
      <w:r>
        <w:t>.</w:t>
      </w:r>
    </w:p>
    <w:p w14:paraId="468CF803" w14:textId="09505AF8" w:rsidR="001A7707" w:rsidRDefault="001A7707" w:rsidP="001A7707">
      <w:r>
        <w:t>One senior Senate aide put it bluntly when asked about the prospect of the Saudis responding to the U.S. the way they did to critical remarks from Canada and Germany, by dramatically limiting trade and diplomatic contacts.</w:t>
      </w:r>
    </w:p>
    <w:p w14:paraId="29136C80" w14:textId="77777777" w:rsidR="001A7707" w:rsidRDefault="001A7707" w:rsidP="001A7707">
      <w:r>
        <w:t>“I would love if they pulled that shit,” the aide said. “I beg them to do that. It’s not remotely comparable, and it would be ugly.”</w:t>
      </w:r>
    </w:p>
    <w:p w14:paraId="69362312" w14:textId="77777777" w:rsidR="001A7707" w:rsidRPr="00687D29" w:rsidRDefault="001A7707" w:rsidP="001A7707">
      <w:pPr>
        <w:rPr>
          <w:rStyle w:val="StyleUnderline"/>
        </w:rPr>
      </w:pPr>
      <w:r w:rsidRPr="00687D29">
        <w:rPr>
          <w:rStyle w:val="StyleUnderline"/>
        </w:rPr>
        <w:t>Here’s how Saudi leaders, credibly accused of killing a U.S. resident, could use public brinkmanship and private persuasion to get what they want from elite Americans in politics, business and what Trump likes to call the “deep state.”</w:t>
      </w:r>
    </w:p>
    <w:p w14:paraId="5CEC48B2" w14:textId="77777777" w:rsidR="001A7707" w:rsidRPr="001A7707" w:rsidRDefault="001A7707" w:rsidP="001A7707">
      <w:pPr>
        <w:rPr>
          <w:rStyle w:val="Emphasis"/>
        </w:rPr>
      </w:pPr>
      <w:r w:rsidRPr="001A7707">
        <w:rPr>
          <w:rStyle w:val="Emphasis"/>
        </w:rPr>
        <w:t>Play The Jobs Card</w:t>
      </w:r>
    </w:p>
    <w:p w14:paraId="6FADC8BA" w14:textId="77777777" w:rsidR="001A7707" w:rsidRDefault="001A7707" w:rsidP="001A7707">
      <w:r w:rsidRPr="00687D29">
        <w:rPr>
          <w:rStyle w:val="StyleUnderline"/>
        </w:rPr>
        <w:t>One of the few traditions in American diplomacy that Trump has embraced wholeheartedly is describing weapons sales as jobs programs. The president has repeatedly said Khashoggi’s fate should not disturb the $110 billion package of arms that Trump says he got the Saudis to buy to support American industry</w:t>
      </w:r>
      <w:r>
        <w:t>. (Many of the deals were actually struck under Obama, and a large part of the total he’s describing is still in the form of vague statements of intent.)</w:t>
      </w:r>
    </w:p>
    <w:p w14:paraId="78FA6F45" w14:textId="77777777" w:rsidR="001A7707" w:rsidRDefault="001A7707" w:rsidP="001A7707">
      <w:r>
        <w:t>Keen to keep things on track with the Saudis,</w:t>
      </w:r>
      <w:r w:rsidRPr="00687D29">
        <w:rPr>
          <w:rStyle w:val="StyleUnderline"/>
        </w:rPr>
        <w:t xml:space="preserve"> arms producers often work in concert with Saudi Arabia’s army of Washington lobbyists, congressional sources say.</w:t>
      </w:r>
    </w:p>
    <w:p w14:paraId="3A8B92E4" w14:textId="77777777" w:rsidR="001A7707" w:rsidRPr="00687D29" w:rsidRDefault="001A7707" w:rsidP="001A7707">
      <w:pPr>
        <w:rPr>
          <w:rStyle w:val="StyleUnderline"/>
        </w:rPr>
      </w:pPr>
      <w:r w:rsidRPr="00687D29">
        <w:rPr>
          <w:rStyle w:val="StyleUnderline"/>
        </w:rPr>
        <w:t>Representatives from companies like Raytheon and Lockheed Martin argue that to keep jobs at plants that mushroomed across the U.S. amid post-9/11 wars, Congress must almost never use its veto over arms deals. “Because we are in a permanent state of warfare, we have a war-based economy,” said Elizabeth Beavers, an organizer with the progressive group Indivisible.</w:t>
      </w:r>
    </w:p>
    <w:p w14:paraId="178F132A" w14:textId="77777777" w:rsidR="001A7707" w:rsidRPr="00687D29" w:rsidRDefault="001A7707" w:rsidP="001A7707">
      <w:pPr>
        <w:rPr>
          <w:rStyle w:val="StyleUnderline"/>
        </w:rPr>
      </w:pPr>
      <w:r w:rsidRPr="00687D29">
        <w:rPr>
          <w:rStyle w:val="StyleUnderline"/>
        </w:rPr>
        <w:t>Arms manufacturers have already told Trump aides they are worried about Capitol Hill blocking more sales over Khashoggi,</w:t>
      </w:r>
      <w:r>
        <w:t xml:space="preserve"> Reuters reported Friday. </w:t>
      </w:r>
      <w:r w:rsidRPr="00687D29">
        <w:rPr>
          <w:rStyle w:val="StyleUnderline"/>
        </w:rPr>
        <w:t>That would add to the deals already held up over a Saudi military campaign in Yemen that’s been accused of dozens of war crimes.</w:t>
      </w:r>
    </w:p>
    <w:p w14:paraId="24383819" w14:textId="77777777" w:rsidR="004F3042" w:rsidRDefault="001A7707" w:rsidP="001A7707">
      <w:r>
        <w:t>A malnourished child receives treatment at the Sabeen hospital in Sana'a, Yemen, on Oct. 6. Saudi Arabia's military campaign</w:t>
      </w:r>
    </w:p>
    <w:p w14:paraId="14112194" w14:textId="2A65F36C" w:rsidR="001A7707" w:rsidRDefault="001A7707" w:rsidP="001A7707">
      <w:r>
        <w:t>MOHAMMED HAMOUD VIA GETTY IMAGES</w:t>
      </w:r>
    </w:p>
    <w:p w14:paraId="7041E91A" w14:textId="77777777" w:rsidR="001A7707" w:rsidRDefault="001A7707" w:rsidP="001A7707">
      <w:r>
        <w:t>A malnourished child receives treatment at the Sabeen hospital in Sana’a, Yemen, on Oct. 6. Saudi Arabia’s military campaign in Yemen has caused famine in the country.</w:t>
      </w:r>
    </w:p>
    <w:p w14:paraId="1E5215C8" w14:textId="77777777" w:rsidR="004F3042" w:rsidRDefault="001A7707" w:rsidP="001A7707">
      <w:pPr>
        <w:rPr>
          <w:rStyle w:val="StyleUnderline"/>
        </w:rPr>
      </w:pPr>
      <w:r w:rsidRPr="00687D29">
        <w:rPr>
          <w:rStyle w:val="StyleUnderline"/>
        </w:rPr>
        <w:t>What Trump, military contractors and the Saudis have argued is that if Riyadh doesn’t buy from the U.S., it will find another supplier less concerned about human rights like Russia or China. So the kingdom won’t suffer or change its behavior, and Americans will lose revenue and chances for counterterrorism cooperation.</w:t>
      </w:r>
    </w:p>
    <w:p w14:paraId="16C3CBC7" w14:textId="1BCCE3F6" w:rsidR="001A7707" w:rsidRDefault="001A7707" w:rsidP="001A7707">
      <w:r>
        <w:t>Researchers and anti-war activists say that’s a red herring and it’s Washington that has the power here.</w:t>
      </w:r>
    </w:p>
    <w:p w14:paraId="706D5015" w14:textId="77777777" w:rsidR="001A7707" w:rsidRDefault="001A7707" w:rsidP="001A7707">
      <w:r>
        <w:t>Pieter Wezeman of the Stockholm International Peace Research Institute said the Saudis have long been used to the U.S. way of doing things, and “it will be difficult for Saudi to change its arms systems and training, for example.”</w:t>
      </w:r>
    </w:p>
    <w:p w14:paraId="2CA617B6" w14:textId="77777777" w:rsidR="001A7707" w:rsidRDefault="001A7707" w:rsidP="001A7707">
      <w:r>
        <w:t>“They can do that, but it’s coming with a cost,” he said.</w:t>
      </w:r>
    </w:p>
    <w:p w14:paraId="7AE8721D" w14:textId="77777777" w:rsidR="001A7707" w:rsidRDefault="001A7707" w:rsidP="001A7707">
      <w:r w:rsidRPr="00687D29">
        <w:rPr>
          <w:rStyle w:val="StyleUnderline"/>
        </w:rPr>
        <w:t>The kingdom likely overestimates just how much of an impact its weapons purchases make on the gigantic U.S. economy anyway.</w:t>
      </w:r>
      <w:r>
        <w:t xml:space="preserve"> “Less than 1 percent of total exports in the world are about arms deals. Arms sales to Saudi are one part of that,” Wezeman said. He added that a true reckoning of the economic importance of selling weapons to the Saudis would have to include projections of the other work skilled U.S. employees could be doing, and account for the fine print in many contracts that requires production to be done in the buyers’ countries ― creating jobs there rather than in the American heartland.</w:t>
      </w:r>
    </w:p>
    <w:p w14:paraId="426EA9F0" w14:textId="77777777" w:rsidR="001A7707" w:rsidRPr="00687D29" w:rsidRDefault="001A7707" w:rsidP="001A7707">
      <w:pPr>
        <w:rPr>
          <w:rStyle w:val="StyleUnderline"/>
        </w:rPr>
      </w:pPr>
      <w:r w:rsidRPr="00687D29">
        <w:rPr>
          <w:rStyle w:val="StyleUnderline"/>
        </w:rPr>
        <w:t>After a string of increasingly tight Senate votes on permitting U.S. arms exports to the Saudis to continue, the weapons-equal-jobs argument was already looking a little weak.</w:t>
      </w:r>
    </w:p>
    <w:p w14:paraId="2A7A2924" w14:textId="77777777" w:rsidR="001A7707" w:rsidRDefault="001A7707" w:rsidP="001A7707">
      <w:r>
        <w:t>Kate Gould, an advocate with the Friends Committee on National Legislation, said she heard from multiple congressional offices this week that their teams were directly pressing defense lobbyists on Khashoggi and hearing anxiety from State Department contacts about the Senate likely blocking two deals that are expected to come up for approval soon. “It’s the most obvious place where the U.S. just has so much leverage with Saudi Arabia,” she said.</w:t>
      </w:r>
    </w:p>
    <w:p w14:paraId="2B891276" w14:textId="77777777" w:rsidR="001A7707" w:rsidRDefault="001A7707" w:rsidP="001A7707">
      <w:r>
        <w:t>Win The Influence Game</w:t>
      </w:r>
    </w:p>
    <w:p w14:paraId="4495FE2D" w14:textId="77777777" w:rsidR="001A7707" w:rsidRDefault="001A7707" w:rsidP="001A7707">
      <w:r w:rsidRPr="00687D29">
        <w:rPr>
          <w:rStyle w:val="StyleUnderline"/>
        </w:rPr>
        <w:t>The Saudis spend millions annually on employing high-profile Americans ― from former senators to onetime diplomats, from Republicans to Democrats ― to finesse their image</w:t>
      </w:r>
      <w:r>
        <w:t>. W</w:t>
      </w:r>
      <w:r w:rsidRPr="00687D29">
        <w:rPr>
          <w:rStyle w:val="StyleUnderline"/>
        </w:rPr>
        <w:t xml:space="preserve">hile a handful of lobbying and public relations firms have ended their relationships over Khashoggi, others are seeing a fresh opportunity. </w:t>
      </w:r>
      <w:r>
        <w:t>The kingdom has scores of paid friends it can marshal to talk to their own friends in government and the private sector.</w:t>
      </w:r>
    </w:p>
    <w:p w14:paraId="65581D21" w14:textId="77777777" w:rsidR="004F3042" w:rsidRDefault="001A7707" w:rsidP="001A7707">
      <w:r>
        <w:t>It’s hard to excuse using a bone saw on a journalist or bombing a bus full of schoolchildren. But what’s becoming more clear is that good-faith persuasion doesn’t have to be the goal. Ben Freeman, a researcher at the Center for International Policy, found that in 2017, lobbyists representing the kingdom donated nearly $400,000 to lawmakers they had contacted on behalf of Riyadh. In 11 instances, the donations came the same day they had meetings with congressional offices.</w:t>
      </w:r>
    </w:p>
    <w:p w14:paraId="722687F1" w14:textId="4E1A6316" w:rsidR="001A7707" w:rsidRDefault="001A7707" w:rsidP="001A7707">
      <w:r w:rsidRPr="00687D29">
        <w:rPr>
          <w:rStyle w:val="StyleUnderline"/>
        </w:rPr>
        <w:t>“The Saudis realize it’s illegal for foreign nationals to make contributions in the U.S., but lobbying and PR firms are filled with American citizens for whom it’s perfectly legal to take their salaries and use them to give to members of Congress,”</w:t>
      </w:r>
      <w:r>
        <w:t xml:space="preserve"> Freeman told HuffPost, describing the system as legalized bribery. He believes the actual amount flowing from Saudi coffers to American political efforts is far higher than what is reported, because U.S. citizens paid by the Saudis can also contribute to entities like super PACs without leaving a paper trail.</w:t>
      </w:r>
    </w:p>
    <w:p w14:paraId="5A5118AC" w14:textId="77777777" w:rsidR="004F3042" w:rsidRDefault="001A7707" w:rsidP="001A7707">
      <w:r w:rsidRPr="00687D29">
        <w:rPr>
          <w:rStyle w:val="StyleUnderline"/>
        </w:rPr>
        <w:t>Another part of the permanent Washington infrastructure that can help the Saudis is the slew of think tanks that often consult on policy matters and are crucial homes for national security experts and former officials. Many of them accept Saudi funding and push ideas Riyadh loves, like the need for the U.S. to confront Iran and the Muslim Brotherhood</w:t>
      </w:r>
      <w:r>
        <w:t>, which the Saudis see as threats to their regime. It’s often unclear whether it’s the insights or the checks that come first. “We can smell something there but they don’t have to register,” Freeman said.</w:t>
      </w:r>
    </w:p>
    <w:p w14:paraId="1159E484" w14:textId="0062688A" w:rsidR="001A7707" w:rsidRDefault="001A7707" w:rsidP="001A7707">
      <w:r>
        <w:t>The Saudis realize it’s illegal for foreign nationals to make contributions in the U.S., but lobbying and PR firms are filled with American citizens for whom it’s perfectly legal.</w:t>
      </w:r>
    </w:p>
    <w:p w14:paraId="40A055F3" w14:textId="77777777" w:rsidR="001A7707" w:rsidRDefault="001A7707" w:rsidP="001A7707">
      <w:r>
        <w:t>Ben Freeman, a researcher at the Center for International Policy</w:t>
      </w:r>
    </w:p>
    <w:p w14:paraId="6880F774" w14:textId="77777777" w:rsidR="004F3042" w:rsidRDefault="001A7707" w:rsidP="001A7707">
      <w:pPr>
        <w:rPr>
          <w:rStyle w:val="StyleUnderline"/>
        </w:rPr>
      </w:pPr>
      <w:r w:rsidRPr="00687D29">
        <w:rPr>
          <w:rStyle w:val="StyleUnderline"/>
        </w:rPr>
        <w:t>The arrival of a businessman president has made a whole new level of pay-to-play possible. Saudi spending at Trump hotels has spiked in recent months, and Trump was already exploring potential new deals in the kingdom during his presidential run.</w:t>
      </w:r>
    </w:p>
    <w:p w14:paraId="00A9348C" w14:textId="77777777" w:rsidR="004F3042" w:rsidRDefault="001A7707" w:rsidP="001A7707">
      <w:pPr>
        <w:rPr>
          <w:rStyle w:val="StyleUnderline"/>
        </w:rPr>
      </w:pPr>
      <w:r w:rsidRPr="00687D29">
        <w:rPr>
          <w:rStyle w:val="StyleUnderline"/>
        </w:rPr>
        <w:t>The prospect of landmark U.S. policy on a key partner’s human rights abuses being shaped by the personal financial interests of the commander-in-chief is a worrying one</w:t>
      </w:r>
      <w:r>
        <w:t xml:space="preserve">, particularly in the Khashoggi case, </w:t>
      </w:r>
      <w:r w:rsidRPr="00687D29">
        <w:rPr>
          <w:rStyle w:val="StyleUnderline"/>
        </w:rPr>
        <w:t>where it’s clear direction is coming from the very top.</w:t>
      </w:r>
    </w:p>
    <w:p w14:paraId="15F5FA64" w14:textId="36A20511" w:rsidR="001A7707" w:rsidRDefault="001A7707" w:rsidP="001A7707">
      <w:r>
        <w:t>“</w:t>
      </w:r>
      <w:r w:rsidRPr="00687D29">
        <w:rPr>
          <w:rStyle w:val="StyleUnderline"/>
        </w:rPr>
        <w:t>Our concerns are varied and prioritized and the president decides the order,” said Gina Abercrombie-Winstanley, a former U.S. diplomat in Saudi Arabia and ambassador to Malta.</w:t>
      </w:r>
    </w:p>
    <w:p w14:paraId="18939A9C" w14:textId="77777777" w:rsidR="001A7707" w:rsidRDefault="001A7707" w:rsidP="001A7707">
      <w:r>
        <w:t>And Trump’s choice of what matters here could readjust American priorities and human rights norms for years.</w:t>
      </w:r>
    </w:p>
    <w:p w14:paraId="719F02B3" w14:textId="77777777" w:rsidR="001A7707" w:rsidRDefault="001A7707" w:rsidP="001A7707"/>
    <w:p w14:paraId="31370CA0" w14:textId="77777777" w:rsidR="004F3042" w:rsidRDefault="001A7707" w:rsidP="001A7707">
      <w:pPr>
        <w:pStyle w:val="Heading4"/>
      </w:pPr>
      <w:r>
        <w:t>The aff is the ultimate betrayal</w:t>
      </w:r>
    </w:p>
    <w:p w14:paraId="291BBDDF" w14:textId="77777777" w:rsidR="004F3042" w:rsidRDefault="001A7707" w:rsidP="001A7707">
      <w:pPr>
        <w:rPr>
          <w:rStyle w:val="Style13ptBold"/>
        </w:rPr>
      </w:pPr>
      <w:r w:rsidRPr="004F6A77">
        <w:rPr>
          <w:rStyle w:val="Style13ptBold"/>
        </w:rPr>
        <w:t xml:space="preserve">Reinhard, Washington Post </w:t>
      </w:r>
      <w:r>
        <w:rPr>
          <w:rStyle w:val="Style13ptBold"/>
        </w:rPr>
        <w:t>Investigative</w:t>
      </w:r>
      <w:r w:rsidRPr="004F6A77">
        <w:rPr>
          <w:rStyle w:val="Style13ptBold"/>
        </w:rPr>
        <w:t xml:space="preserve"> </w:t>
      </w:r>
      <w:r>
        <w:rPr>
          <w:rStyle w:val="Style13ptBold"/>
        </w:rPr>
        <w:t>Reporter</w:t>
      </w:r>
      <w:r w:rsidRPr="004F6A77">
        <w:rPr>
          <w:rStyle w:val="Style13ptBold"/>
        </w:rPr>
        <w:t xml:space="preserve">, </w:t>
      </w:r>
      <w:r>
        <w:rPr>
          <w:rStyle w:val="Style13ptBold"/>
        </w:rPr>
        <w:t xml:space="preserve">et al., </w:t>
      </w:r>
      <w:r w:rsidRPr="004F6A77">
        <w:rPr>
          <w:rStyle w:val="Style13ptBold"/>
        </w:rPr>
        <w:t>18</w:t>
      </w:r>
    </w:p>
    <w:p w14:paraId="0CB1A118" w14:textId="27EC2387" w:rsidR="001A7707" w:rsidRDefault="001A7707" w:rsidP="001A7707">
      <w:r>
        <w:t xml:space="preserve">[Beth, Tom Hamburger &amp; Emma Brown, Washington Post Investigated Reporter, 11-22-18, Washington Post, “Killing of Khashoggi tests U.S. defense industry as backlash builds on Capitol Hill”, </w:t>
      </w:r>
      <w:hyperlink r:id="rId57" w:history="1">
        <w:r w:rsidRPr="00441EEF">
          <w:rPr>
            <w:rStyle w:val="Hyperlink"/>
          </w:rPr>
          <w:t>https://www.washingtonpost.com/politics/killing-of-khashoggi-tests-us-defense-industry-as-backlash-builds-on-capitol-hill/2018/11/21/15a1df52-dc7d-11e8-aa33-53bad9a881e8_story.html?utm_term=.d6183565a642</w:t>
        </w:r>
      </w:hyperlink>
      <w:r>
        <w:t>, DOA: 7-13-19, JAA]</w:t>
      </w:r>
    </w:p>
    <w:p w14:paraId="157DCAB2" w14:textId="77777777" w:rsidR="001A7707" w:rsidRPr="00477D55" w:rsidRDefault="001A7707" w:rsidP="001A7707">
      <w:pPr>
        <w:rPr>
          <w:rStyle w:val="Style13ptBold"/>
        </w:rPr>
      </w:pPr>
    </w:p>
    <w:p w14:paraId="15D5D241" w14:textId="77777777" w:rsidR="001A7707" w:rsidRPr="00081542" w:rsidRDefault="001A7707" w:rsidP="001A7707">
      <w:pPr>
        <w:rPr>
          <w:rStyle w:val="StyleUnderline"/>
        </w:rPr>
      </w:pPr>
      <w:r>
        <w:rPr>
          <w:rStyle w:val="StyleUnderline"/>
        </w:rPr>
        <w:t xml:space="preserve">The powerful U.S. </w:t>
      </w:r>
      <w:r w:rsidRPr="00081542">
        <w:rPr>
          <w:rStyle w:val="StyleUnderline"/>
        </w:rPr>
        <w:t>defense industry is facing a rare challenge to its influence on Capitol Hill as support for arms sales to Saudi Arabia has rapidly eroded following the killing last month of journalist Jamal Khashoggi at the hands of Saudi government operatives.</w:t>
      </w:r>
    </w:p>
    <w:p w14:paraId="46EFB4F2" w14:textId="77777777" w:rsidR="001A7707" w:rsidRPr="00081542" w:rsidRDefault="001A7707" w:rsidP="001A7707">
      <w:pPr>
        <w:rPr>
          <w:rStyle w:val="StyleUnderline"/>
        </w:rPr>
      </w:pPr>
      <w:r w:rsidRPr="00081542">
        <w:rPr>
          <w:rStyle w:val="StyleUnderline"/>
        </w:rPr>
        <w:t>The defense industry's typically aggressive lobby has gone quiet as gruesome details of Khashoggi's death have leaked and American intelligence officials have laid blame at the feet of Saudi Crown Prince Mohammed bin Salman.</w:t>
      </w:r>
    </w:p>
    <w:p w14:paraId="74FD7DA1" w14:textId="77777777" w:rsidR="001A7707" w:rsidRPr="00081542" w:rsidRDefault="001A7707" w:rsidP="001A7707">
      <w:pPr>
        <w:rPr>
          <w:rStyle w:val="StyleUnderline"/>
        </w:rPr>
      </w:pPr>
      <w:r w:rsidRPr="00081542">
        <w:rPr>
          <w:rStyle w:val="StyleUnderline"/>
        </w:rPr>
        <w:t>Even as President Trump has reiterated his support for continued sales of U.S. weapons to the kingdom, congressional opposition to those sales and to U.S. support for the Saudi-led war in Yemen has mounted in recent weeks - testing the power of an industry that has sold tens of billions of dollars' worth of weapons systems to the kingdom since the 1950s.</w:t>
      </w:r>
    </w:p>
    <w:p w14:paraId="3BC981E6" w14:textId="77777777" w:rsidR="001A7707" w:rsidRPr="00081542" w:rsidRDefault="001A7707" w:rsidP="001A7707">
      <w:r w:rsidRPr="00081542">
        <w:t>Growing bipartisan support for Senate legislation to cut off the arms sales marks a historic disruption in a seemingly inviolable arms-for-oil trade relationship that stretches back decades and is an unusual setback for one of the most influential lobbies in Washington.</w:t>
      </w:r>
    </w:p>
    <w:p w14:paraId="3C892A7F" w14:textId="77777777" w:rsidR="001A7707" w:rsidRPr="00081542" w:rsidRDefault="001A7707" w:rsidP="001A7707">
      <w:r w:rsidRPr="00081542">
        <w:t>In the coming weeks</w:t>
      </w:r>
      <w:r w:rsidRPr="00081542">
        <w:rPr>
          <w:rStyle w:val="StyleUnderline"/>
        </w:rPr>
        <w:t>, key senators are expected to push for a vote on a measure that would impose sanctions on Saudi officials responsible for Khashoggi's death and suspend many weapons sales to Saudi Arabia until it ceases airstrikes in Yemen that have killed tens of thousands of civilians</w:t>
      </w:r>
      <w:r w:rsidRPr="00081542">
        <w:t>.</w:t>
      </w:r>
    </w:p>
    <w:p w14:paraId="75303116" w14:textId="77777777" w:rsidR="001A7707" w:rsidRPr="00081542" w:rsidRDefault="001A7707" w:rsidP="001A7707">
      <w:r w:rsidRPr="004F6A77">
        <w:rPr>
          <w:rStyle w:val="StyleUnderline"/>
        </w:rPr>
        <w:t>The bill represents one of the first major breaks between congressional Republicans and the White House, which has embraced Saudi Arabia as a key Middle Eastern ally - a strategy driven by Jared Kushner, Trump's son-in-law and senior adviser, who forged a strong personal relationship with the crown prince</w:t>
      </w:r>
      <w:r w:rsidRPr="00081542">
        <w:t>.</w:t>
      </w:r>
    </w:p>
    <w:p w14:paraId="54D808DC" w14:textId="77777777" w:rsidR="001A7707" w:rsidRPr="00081542" w:rsidRDefault="001A7707" w:rsidP="001A7707">
      <w:r w:rsidRPr="00081542">
        <w:t>But Trump's staunch support for the kingdom in the face of the CIA's conclusion that Mohammed ordered the assassination of Khashoggi - a Washington Post contributing columnist - has triggered a backlash on Capitol Hill amid intensifying opposition to the war in Yemen.</w:t>
      </w:r>
    </w:p>
    <w:p w14:paraId="7ED8C11A" w14:textId="77777777" w:rsidR="001A7707" w:rsidRPr="00081542" w:rsidRDefault="001A7707" w:rsidP="001A7707">
      <w:r w:rsidRPr="00081542">
        <w:t>In an interview Tuesday, Sen. Lindsey O. Graham (R-S.C.), a Trump confidant who previously opposed efforts to restrict arms sales to Saudi Arabia, suggested lawmakers might tie federal funding to Saudi sanctions. He is co-sponsoring the bipartisan Senate measure, which would suspend licenses for some weapons that had been previously approved.</w:t>
      </w:r>
    </w:p>
    <w:p w14:paraId="5C74F2D6" w14:textId="77777777" w:rsidR="001A7707" w:rsidRPr="00081542" w:rsidRDefault="001A7707" w:rsidP="001A7707">
      <w:r w:rsidRPr="00081542">
        <w:t>"When it comes to the crown prince, it is not wise to look away," said Graham, calling the crown prince "a wrecking ball" on the global stage.</w:t>
      </w:r>
    </w:p>
    <w:p w14:paraId="0D94E745" w14:textId="77777777" w:rsidR="001A7707" w:rsidRPr="00081542" w:rsidRDefault="001A7707" w:rsidP="001A7707">
      <w:r w:rsidRPr="00081542">
        <w:t>Other lawmakers who have backed arms deals with Saudi Arabia in the past and are now reconsidering their support include Sen. Mark R. Warner (D-Va.), Rep. Eliot L. Engel (D-N.Y.) and House Minority Whip Steny H. Hoyer (D-Md.), according to recent votes and congressional aides.</w:t>
      </w:r>
    </w:p>
    <w:p w14:paraId="2478E848" w14:textId="77777777" w:rsidR="001A7707" w:rsidRPr="004F6A77" w:rsidRDefault="001A7707" w:rsidP="001A7707">
      <w:pPr>
        <w:rPr>
          <w:rStyle w:val="StyleUnderline"/>
        </w:rPr>
      </w:pPr>
      <w:r w:rsidRPr="00081542">
        <w:t xml:space="preserve">In the House, </w:t>
      </w:r>
      <w:r w:rsidRPr="004F6A77">
        <w:rPr>
          <w:rStyle w:val="StyleUnderline"/>
        </w:rPr>
        <w:t>lawmakers are signing on to several proposals that would curtail Saudi deals, including one offered by Rep. Jim McGovern (D-Mass.) that would mandate updates on the investigation into Khashoggi's death before any new military sales to Saudi Arabia could be considered.</w:t>
      </w:r>
    </w:p>
    <w:p w14:paraId="4D73DE0F" w14:textId="77777777" w:rsidR="001A7707" w:rsidRPr="004F6A77" w:rsidRDefault="001A7707" w:rsidP="001A7707">
      <w:pPr>
        <w:rPr>
          <w:rStyle w:val="StyleUnderline"/>
        </w:rPr>
      </w:pPr>
      <w:r w:rsidRPr="004F6A77">
        <w:rPr>
          <w:rStyle w:val="StyleUnderline"/>
        </w:rPr>
        <w:t>McGovern's district is home to Raytheon, which sells hundreds of millions of dollars' worth of weapons to Saudi Arabia each year and whose corporate PAC has been a top campaign donor for McGovern in recent years.</w:t>
      </w:r>
    </w:p>
    <w:p w14:paraId="711ABF5C" w14:textId="77777777" w:rsidR="001A7707" w:rsidRPr="004F6A77" w:rsidRDefault="001A7707" w:rsidP="001A7707">
      <w:pPr>
        <w:rPr>
          <w:rStyle w:val="StyleUnderline"/>
        </w:rPr>
      </w:pPr>
      <w:r w:rsidRPr="004F6A77">
        <w:rPr>
          <w:rStyle w:val="StyleUnderline"/>
        </w:rPr>
        <w:t>"I care very much about jobs," said McGovern, who was an early critic of the war in Yemen. "But I don't want to create jobs by selling weapons to governments that murder journalists in cold blood and then lie about it."</w:t>
      </w:r>
    </w:p>
    <w:p w14:paraId="2A2C2B6D" w14:textId="77777777" w:rsidR="001A7707" w:rsidRPr="004F6A77" w:rsidRDefault="001A7707" w:rsidP="001A7707">
      <w:pPr>
        <w:rPr>
          <w:rStyle w:val="StyleUnderline"/>
        </w:rPr>
      </w:pPr>
      <w:r w:rsidRPr="004F6A77">
        <w:rPr>
          <w:rStyle w:val="StyleUnderline"/>
        </w:rPr>
        <w:t>The defense industry has long had a guiding hand on American foreign policy, facilitated by a parade of former military and government officials moving between corporate jobs</w:t>
      </w:r>
      <w:r w:rsidRPr="00081542">
        <w:t xml:space="preserve"> </w:t>
      </w:r>
      <w:r w:rsidRPr="004F6A77">
        <w:rPr>
          <w:rStyle w:val="StyleUnderline"/>
        </w:rPr>
        <w:t>and key State Department and Defense Department posts. U.S. defense companies have spent between $125 million and $130 million annually on lobbying in recent years, plus tens of millions more on contributions to federal candidates, according to the nonpartisan Center for Responsive Politics.</w:t>
      </w:r>
    </w:p>
    <w:p w14:paraId="7B8AC9F0" w14:textId="77777777" w:rsidR="001A7707" w:rsidRPr="004F6A77" w:rsidRDefault="001A7707" w:rsidP="001A7707">
      <w:pPr>
        <w:rPr>
          <w:rStyle w:val="StyleUnderline"/>
        </w:rPr>
      </w:pPr>
      <w:r w:rsidRPr="00081542">
        <w:t xml:space="preserve">In a sign of the industry's muscle, </w:t>
      </w:r>
      <w:r w:rsidRPr="004F6A77">
        <w:rPr>
          <w:rStyle w:val="StyleUnderline"/>
        </w:rPr>
        <w:t>Congress has only once voted to block a foreign arms deal through a key oversight tool known as a joint resolution of disapproval</w:t>
      </w:r>
      <w:r w:rsidRPr="00081542">
        <w:t xml:space="preserve">, according to a Congressional Research Service report. </w:t>
      </w:r>
      <w:r w:rsidRPr="004F6A77">
        <w:rPr>
          <w:rStyle w:val="StyleUnderline"/>
        </w:rPr>
        <w:t>That effort occurred more than three decades ago, in 1986, and the measure was vetoed by President Ronald Reagan.</w:t>
      </w:r>
    </w:p>
    <w:p w14:paraId="1671F81F" w14:textId="77777777" w:rsidR="001A7707" w:rsidRPr="00081542" w:rsidRDefault="001A7707" w:rsidP="001A7707">
      <w:r w:rsidRPr="004F6A77">
        <w:rPr>
          <w:rStyle w:val="StyleUnderline"/>
        </w:rPr>
        <w:t>Since the start of the war in Yemen, the defense industry - working alongside lobbyists for Saudi Arabia - has successfully beat back congressional efforts, supported by human rights groups, to end or curtail U.S. support for the air war in that conflict</w:t>
      </w:r>
      <w:r w:rsidRPr="00081542">
        <w:t>.</w:t>
      </w:r>
    </w:p>
    <w:p w14:paraId="2D488186" w14:textId="77777777" w:rsidR="001A7707" w:rsidRPr="00081542" w:rsidRDefault="001A7707" w:rsidP="001A7707">
      <w:r w:rsidRPr="00081542">
        <w:t xml:space="preserve">For now, </w:t>
      </w:r>
      <w:r w:rsidRPr="004F6A77">
        <w:rPr>
          <w:rStyle w:val="StyleUnderline"/>
        </w:rPr>
        <w:t>the defense lobby is keeping a low profile, stressing the value of a strong U.S.-Saudi relationship while strategizing how to proceed, according to people familiar with the approach. Industry lobbyists said they are closely monitoring the dynamics between top Saudi leaders and Trump, who has emerged as the industry's most vocal lobbyist, touting the economic importance of Saudi arms deals</w:t>
      </w:r>
      <w:r w:rsidRPr="00081542">
        <w:t>.</w:t>
      </w:r>
    </w:p>
    <w:p w14:paraId="519DB75D" w14:textId="77777777" w:rsidR="001A7707" w:rsidRPr="00081542" w:rsidRDefault="001A7707" w:rsidP="001A7707">
      <w:r w:rsidRPr="00081542">
        <w:t xml:space="preserve">On Tuesday, </w:t>
      </w:r>
      <w:r w:rsidRPr="004F6A77">
        <w:rPr>
          <w:rStyle w:val="StyleUnderline"/>
        </w:rPr>
        <w:t>the president suggested he might veto any congressional efforts to halt weapons sales. "We're not going to give up hundreds of billions of dollars in orders and let Russia, China and everybody else have them," he told reporters.</w:t>
      </w:r>
    </w:p>
    <w:p w14:paraId="2A9041C7" w14:textId="77777777" w:rsidR="001A7707" w:rsidRPr="004F6A77" w:rsidRDefault="001A7707" w:rsidP="001A7707">
      <w:pPr>
        <w:rPr>
          <w:rStyle w:val="StyleUnderline"/>
        </w:rPr>
      </w:pPr>
      <w:r w:rsidRPr="00081542">
        <w:t xml:space="preserve">Officials from </w:t>
      </w:r>
      <w:r w:rsidRPr="004F6A77">
        <w:rPr>
          <w:rStyle w:val="StyleUnderline"/>
        </w:rPr>
        <w:t>Raytheon, Boeing, Lockheed Martin and General Dynamics all declined The Post's requests for comment on the future of arms sales to Saudi Arabia after Khashoggi's death.</w:t>
      </w:r>
    </w:p>
    <w:p w14:paraId="7B3844B5" w14:textId="77777777" w:rsidR="001A7707" w:rsidRPr="004F6A77" w:rsidRDefault="001A7707" w:rsidP="001A7707">
      <w:pPr>
        <w:rPr>
          <w:rStyle w:val="StyleUnderline"/>
        </w:rPr>
      </w:pPr>
      <w:r w:rsidRPr="00081542">
        <w:t xml:space="preserve">One executive said </w:t>
      </w:r>
      <w:r w:rsidRPr="004F6A77">
        <w:rPr>
          <w:rStyle w:val="StyleUnderline"/>
        </w:rPr>
        <w:t>defense contractors are waiting to see whether the crown prince will be replaced before determining a course of action.</w:t>
      </w:r>
    </w:p>
    <w:p w14:paraId="38B0D6A8" w14:textId="77777777" w:rsidR="001A7707" w:rsidRPr="00081542" w:rsidRDefault="001A7707" w:rsidP="001A7707">
      <w:r w:rsidRPr="00081542">
        <w:t>U.S. defense contractors "are really in a duck-and-cover mode, hoping to tie themselves to this as little as possible," said a prominent defense executive who spoke on the condition of anonymity out of concern that publicly discussing the issue would be bad for business. "To say that we're going to support this because we have a few thousand jobs at stake . . . we don't want that," the executive said.</w:t>
      </w:r>
    </w:p>
    <w:p w14:paraId="1C5C21C5" w14:textId="77777777" w:rsidR="004F3042" w:rsidRDefault="001A7707" w:rsidP="001A7707">
      <w:r w:rsidRPr="00081542">
        <w:t>Pressed by Wall Street analysts about the impact of Khashoggi's disappearance last month, officials from Raytheon and another major firm that sells arms to Saudi Arabia, Lockheed Martin, made only brief statements vowing to heed U.S. policy toward one of their top foreign clients.</w:t>
      </w:r>
    </w:p>
    <w:p w14:paraId="53DB9D2C" w14:textId="284FE6F6" w:rsidR="001A7707" w:rsidRPr="00081542" w:rsidRDefault="001A7707" w:rsidP="001A7707">
      <w:r w:rsidRPr="00081542">
        <w:t>"I'm pretty confident that we will weather this complexity," Raytheon chief executive Thomas Kennedy said in an earnings call, without mentioning Khashoggi's name.</w:t>
      </w:r>
    </w:p>
    <w:p w14:paraId="24D05E35" w14:textId="77777777" w:rsidR="004F3042" w:rsidRDefault="001A7707" w:rsidP="001A7707">
      <w:r w:rsidRPr="00081542">
        <w:t>The conflict that has ravaged one of the world's poorest countries pits the exiled Yemeni government, backed by the Saudi kingdom, against rebels known as Houthis, believed to be bolstered by Iran. U.S. assistance to the Saudi-led coalition, which began in 2015 under President Barack Obama, includes refueling planes, providing intelligence and logistical support - and selling bombs.</w:t>
      </w:r>
    </w:p>
    <w:p w14:paraId="710945F1" w14:textId="1588311A" w:rsidR="001A7707" w:rsidRPr="004F6A77" w:rsidRDefault="001A7707" w:rsidP="001A7707">
      <w:pPr>
        <w:rPr>
          <w:rStyle w:val="StyleUnderline"/>
        </w:rPr>
      </w:pPr>
      <w:r w:rsidRPr="004F6A77">
        <w:rPr>
          <w:rStyle w:val="StyleUnderline"/>
        </w:rPr>
        <w:t>Intense criticism of airstrikes on civilians led the administration to halt the sale of nearly $400 million in precision munitions guidance systems to Saudi Arabia in December 2016</w:t>
      </w:r>
      <w:r w:rsidRPr="00081542">
        <w:t xml:space="preserve">, at the end of the Obama administration. Three months later, </w:t>
      </w:r>
      <w:r w:rsidRPr="004F6A77">
        <w:rPr>
          <w:rStyle w:val="StyleUnderline"/>
        </w:rPr>
        <w:t>the Trump administration reversed that decision and approved a resumption of weapons sales.</w:t>
      </w:r>
    </w:p>
    <w:p w14:paraId="6173346E" w14:textId="77777777" w:rsidR="004F3042" w:rsidRDefault="001A7707" w:rsidP="001A7707">
      <w:pPr>
        <w:rPr>
          <w:rStyle w:val="StyleUnderline"/>
        </w:rPr>
      </w:pPr>
      <w:r w:rsidRPr="00081542">
        <w:t xml:space="preserve">Since then, </w:t>
      </w:r>
      <w:r w:rsidRPr="004F6A77">
        <w:rPr>
          <w:rStyle w:val="StyleUnderline"/>
        </w:rPr>
        <w:t>weapons produced by American companies have been tied to some of the worst episodes of civilian casualties.</w:t>
      </w:r>
    </w:p>
    <w:p w14:paraId="3042D15D" w14:textId="77777777" w:rsidR="004F3042" w:rsidRDefault="001A7707" w:rsidP="001A7707">
      <w:r w:rsidRPr="004F6A77">
        <w:rPr>
          <w:rStyle w:val="StyleUnderline"/>
        </w:rPr>
        <w:t>The bomb that killed more than 50 people, including at least 40 children, on a school-bus field trip on Aug. 9 was manufactured in the United States by Lockheed Martin</w:t>
      </w:r>
      <w:r w:rsidRPr="00081542">
        <w:t>, a CNN investigation found. Raytheon bombs have been blamed for other airstrikes that killed civilians, including an April 23 attack on a wedding that left 22 people dead. Post reporters and human rights groups have seen evidence that U.S.-made munitions have killed and maimed civilians in Yemen.</w:t>
      </w:r>
    </w:p>
    <w:p w14:paraId="5FE7CB7F" w14:textId="1BAF5454" w:rsidR="001A7707" w:rsidRPr="00081542" w:rsidRDefault="001A7707" w:rsidP="001A7707">
      <w:r w:rsidRPr="00081542">
        <w:t>As the casualties increased, there were signs that congressional support for the war was slipping.</w:t>
      </w:r>
    </w:p>
    <w:p w14:paraId="5A76B6DA" w14:textId="77777777" w:rsidR="001A7707" w:rsidRPr="00081542" w:rsidRDefault="001A7707" w:rsidP="001A7707">
      <w:r w:rsidRPr="00081542">
        <w:t>In mid-September, one month after the school-bus bombing, Raytheon's Kennedy stopped by Capitol Hill to see Sen. Robert Menendez (D-N.J.), who had raised concerns about mounting casualties in Yemen, according to a congressional aide.</w:t>
      </w:r>
    </w:p>
    <w:p w14:paraId="153F6C63" w14:textId="77777777" w:rsidR="004F3042" w:rsidRDefault="001A7707" w:rsidP="001A7707">
      <w:pPr>
        <w:rPr>
          <w:rStyle w:val="StyleUnderline"/>
        </w:rPr>
      </w:pPr>
      <w:r w:rsidRPr="004F6A77">
        <w:rPr>
          <w:rStyle w:val="StyleUnderline"/>
        </w:rPr>
        <w:t>Few American companies have benefited more from the Yemen war than Raytheon, a $25 billion-a-year defense giant, analysts said.</w:t>
      </w:r>
    </w:p>
    <w:p w14:paraId="20C588AC" w14:textId="77777777" w:rsidR="004F3042" w:rsidRDefault="001A7707" w:rsidP="001A7707">
      <w:r w:rsidRPr="00081542">
        <w:t>And Menendez, exercising his power as the ranking Democrat on the Senate Foreign Relations Committee, was delaying the sale of nearly $2 billion in bomb kits made by the company to Saudi Arabia and the United Arab Emirates, a Saudi ally.</w:t>
      </w:r>
    </w:p>
    <w:p w14:paraId="715B2BB0" w14:textId="3D2DCAB0" w:rsidR="001A7707" w:rsidRPr="00081542" w:rsidRDefault="001A7707" w:rsidP="001A7707">
      <w:r w:rsidRPr="00081542">
        <w:t>Despite the Raytheon CEO's personal visit, Menendez kept his hold on the sale. He is now sponsoring the bipartisan Senate bill that calls for suspension of many weapons sales to the kingdom.</w:t>
      </w:r>
    </w:p>
    <w:p w14:paraId="51A7F88C" w14:textId="77777777" w:rsidR="001A7707" w:rsidRPr="00081542" w:rsidRDefault="001A7707" w:rsidP="001A7707">
      <w:r w:rsidRPr="00081542">
        <w:t>Asked about Raytheon's contacts with Menendez and other lawmakers, the company said, "As part of the government's decision-making process, Raytheon routinely engages with government officials to provide information and answer questions." Kennedy declined an interview request.</w:t>
      </w:r>
    </w:p>
    <w:p w14:paraId="33F6E535" w14:textId="77777777" w:rsidR="001A7707" w:rsidRPr="004F6A77" w:rsidRDefault="001A7707" w:rsidP="001A7707">
      <w:pPr>
        <w:rPr>
          <w:rStyle w:val="StyleUnderline"/>
        </w:rPr>
      </w:pPr>
      <w:r w:rsidRPr="004F6A77">
        <w:rPr>
          <w:rStyle w:val="StyleUnderline"/>
        </w:rPr>
        <w:t>Since Khashoggi's killing, contacts with key congressional offices by Raytheon lobbyists have dropped, according to aides.</w:t>
      </w:r>
    </w:p>
    <w:p w14:paraId="21C3EDA2" w14:textId="77777777" w:rsidR="001A7707" w:rsidRPr="004F6A77" w:rsidRDefault="001A7707" w:rsidP="001A7707">
      <w:pPr>
        <w:rPr>
          <w:rStyle w:val="StyleUnderline"/>
        </w:rPr>
      </w:pPr>
      <w:r w:rsidRPr="004F6A77">
        <w:rPr>
          <w:rStyle w:val="StyleUnderline"/>
        </w:rPr>
        <w:t>"If I was Raytheon or Boeing or Lockheed, I would keep my damn trap shut and my head low because this is bad for the Saudis," said a Republican Senate aide who spoke on the condition of anonymity to be candid about the defense lobby.</w:t>
      </w:r>
    </w:p>
    <w:p w14:paraId="39534D00" w14:textId="77777777" w:rsidR="004F3042" w:rsidRDefault="001A7707" w:rsidP="001A7707">
      <w:r w:rsidRPr="00081542">
        <w:t>In a call with investors last month, Raytheon's chief financial officer emphasized that the company's sales to Saudi Arabia amount to just 5 percent of overall revenue.</w:t>
      </w:r>
    </w:p>
    <w:p w14:paraId="74A55ED1" w14:textId="5518F3F1" w:rsidR="001A7707" w:rsidRPr="004F6A77" w:rsidRDefault="001A7707" w:rsidP="001A7707">
      <w:pPr>
        <w:rPr>
          <w:rStyle w:val="StyleUnderline"/>
        </w:rPr>
      </w:pPr>
      <w:r w:rsidRPr="004F6A77">
        <w:rPr>
          <w:rStyle w:val="StyleUnderline"/>
        </w:rPr>
        <w:t>But such figures do not illustrate the full extent of the industry's dependence on the kingdom, one of the top foreign markets for U.S. defense companies, analysts said. Saudi Arabia spends billions of dollars every year on American-made weapons systems, and the kingdom has few of the bureaucratic checks and balances that delay big military purchases in the United States.</w:t>
      </w:r>
    </w:p>
    <w:p w14:paraId="073370F0" w14:textId="77777777" w:rsidR="001A7707" w:rsidRPr="00081542" w:rsidRDefault="001A7707" w:rsidP="001A7707">
      <w:r w:rsidRPr="004F6A77">
        <w:rPr>
          <w:rStyle w:val="StyleUnderline"/>
        </w:rPr>
        <w:t>Lockheed has made selling to foreign governments a key target for growth, with Saudi Arabia a major driver of that effort</w:t>
      </w:r>
      <w:r w:rsidRPr="00081542">
        <w:t>, according to one defense analyst. A photo of the crown prince during his April visit to a Lockheed facility in Silicon Valley remains on the company's website, even as other corporations have distanced themselves from Mohammed since Khashoggi's slaying.</w:t>
      </w:r>
    </w:p>
    <w:p w14:paraId="5B806826" w14:textId="77777777" w:rsidR="001A7707" w:rsidRPr="00081542" w:rsidRDefault="001A7707" w:rsidP="001A7707">
      <w:r w:rsidRPr="004F6A77">
        <w:rPr>
          <w:rStyle w:val="StyleUnderline"/>
        </w:rPr>
        <w:t>"The importance of military sales to Saudi Arabia goes far beyond what the annual sales figures would indicate</w:t>
      </w:r>
      <w:r w:rsidRPr="00081542">
        <w:t>," said Peter Mandaville, a former State Department adviser who teaches at George Mason University. "Those contracts over time keep assembly lines and supply chains open for the major defense contractors. When they are planning for the future, they always keep the Saudis in mind."</w:t>
      </w:r>
    </w:p>
    <w:p w14:paraId="68286626" w14:textId="77777777" w:rsidR="001A7707" w:rsidRPr="004F6A77" w:rsidRDefault="001A7707" w:rsidP="001A7707">
      <w:pPr>
        <w:rPr>
          <w:rStyle w:val="StyleUnderline"/>
        </w:rPr>
      </w:pPr>
      <w:r w:rsidRPr="004F6A77">
        <w:rPr>
          <w:rStyle w:val="StyleUnderline"/>
        </w:rPr>
        <w:t>Despite the storm of controversy, former defense officials and national security analysts predict that the decades-long relationship with Saudi Arabia is likely to endure because of the kingdom's economic and strategic importance.</w:t>
      </w:r>
    </w:p>
    <w:p w14:paraId="70E3B2AB" w14:textId="77777777" w:rsidR="001A7707" w:rsidRPr="00081542" w:rsidRDefault="001A7707" w:rsidP="001A7707">
      <w:r w:rsidRPr="00081542">
        <w:t>Hawk Carlisle, a retired Air Force general who helms the National Defense Industrial Association, an industry trade organization, said in an interview last month that while the United States must respond to Khashoggi's killing, it also must look out for national security.</w:t>
      </w:r>
    </w:p>
    <w:p w14:paraId="6A4A356B" w14:textId="77777777" w:rsidR="001A7707" w:rsidRPr="00081542" w:rsidRDefault="001A7707" w:rsidP="001A7707">
      <w:r w:rsidRPr="00081542">
        <w:t>"As a nation we have to uphold our principles. We need to take appropriate action but not have an overreaction," Carlisle said. "We need to take the long view."</w:t>
      </w:r>
    </w:p>
    <w:p w14:paraId="3BF027E8" w14:textId="77777777" w:rsidR="001A7707" w:rsidRPr="00081542" w:rsidRDefault="001A7707" w:rsidP="001A7707">
      <w:r w:rsidRPr="00081542">
        <w:t>After Khashoggi's death, Raytheon board members convened at the company's Waltham, Mass., headquarters to consider how to handle the fallout and relations with Saudi Arabia, among other issues, according to people familiar with the meeting.</w:t>
      </w:r>
    </w:p>
    <w:p w14:paraId="0737C78D" w14:textId="77777777" w:rsidR="001A7707" w:rsidRPr="00081542" w:rsidRDefault="001A7707" w:rsidP="001A7707">
      <w:r w:rsidRPr="00081542">
        <w:t>The meeting was led by Kennedy, 63, a former Air Force captain who has traveled the world selling Raytheon's wares to the Saudi crown prince and other international clients. The board advised Kennedy on that day to cancel a planned trip to an economic summit in Riyadh and send others in his place, the people familiar with the meeting said.</w:t>
      </w:r>
    </w:p>
    <w:p w14:paraId="4D7F0611" w14:textId="77777777" w:rsidR="004F3042" w:rsidRDefault="001A7707" w:rsidP="001A7707">
      <w:r w:rsidRPr="00081542">
        <w:t>A Raytheon spokesman called the board meeting "a regular part of our governance process."</w:t>
      </w:r>
    </w:p>
    <w:p w14:paraId="4D77A982" w14:textId="4BBDDAC8" w:rsidR="001A7707" w:rsidRPr="00081542" w:rsidRDefault="001A7707" w:rsidP="001A7707">
      <w:r w:rsidRPr="00081542">
        <w:t>Raytheon's board includes some of the most influential figures in the world of military strategy and intelligence: Stephen J. Hadley, national security adviser to President George W. Bush; Robert O. Work, who stepped down last year as deputy defense secretary for planning; Letitia A. Long, a veteran of the top echelons of U.S. defense and intelligence agencies; and retired Adm. Vernon Clark, former chief of naval operations.</w:t>
      </w:r>
    </w:p>
    <w:p w14:paraId="02AECCF4" w14:textId="77777777" w:rsidR="001A7707" w:rsidRPr="004F6A77" w:rsidRDefault="001A7707" w:rsidP="001A7707">
      <w:pPr>
        <w:rPr>
          <w:rStyle w:val="StyleUnderline"/>
        </w:rPr>
      </w:pPr>
      <w:r w:rsidRPr="004F6A77">
        <w:rPr>
          <w:rStyle w:val="StyleUnderline"/>
        </w:rPr>
        <w:t>The revolving door has also gone the other way, as former industry supporters have secured key government positions.</w:t>
      </w:r>
    </w:p>
    <w:p w14:paraId="06F96644" w14:textId="77777777" w:rsidR="001A7707" w:rsidRPr="00081542" w:rsidRDefault="001A7707" w:rsidP="001A7707">
      <w:r w:rsidRPr="00081542">
        <w:t>At the State Department, Charles Faulkner, a registered Raytheon lobbyist from 2012 to 2016 when he worked for the firm BGR Group, now serves as acting assistant secretary of state in the Bureau of Legislative Affairs.</w:t>
      </w:r>
    </w:p>
    <w:p w14:paraId="28D4E5F8" w14:textId="77777777" w:rsidR="001A7707" w:rsidRPr="00081542" w:rsidRDefault="001A7707" w:rsidP="001A7707">
      <w:r w:rsidRPr="00081542">
        <w:t>This fall, his bureau urged Secretary of State Mike Pompeo to certify that Saudi Arabia and the UAE were working to reduce civilian casualties, warning that holding back support for the kingdom - as other State Department officials were urging - could jeopardize future weapon sales, as the Intercept first reported.</w:t>
      </w:r>
    </w:p>
    <w:p w14:paraId="0A872C76" w14:textId="77777777" w:rsidR="001A7707" w:rsidRPr="00081542" w:rsidRDefault="001A7707" w:rsidP="001A7707">
      <w:r w:rsidRPr="00081542">
        <w:t>Pompeo sided with Faulkner's bureau and allowed the weapons sales to go forward, as the Wall Street Journal first reported.</w:t>
      </w:r>
    </w:p>
    <w:p w14:paraId="7EC15922" w14:textId="77777777" w:rsidR="001A7707" w:rsidRPr="00081542" w:rsidRDefault="001A7707" w:rsidP="001A7707">
      <w:r w:rsidRPr="00081542">
        <w:t>"Mr. Faulkner has extensive experience working with Capitol Hill," said State Department spokeswoman Heather Nauert. "His previous positions, however, have no bearing on the final certification decision."</w:t>
      </w:r>
    </w:p>
    <w:p w14:paraId="5668874B" w14:textId="77777777" w:rsidR="004F3042" w:rsidRDefault="001A7707" w:rsidP="001A7707">
      <w:r w:rsidRPr="00081542">
        <w:t>As congressional criticism has intensified, there have been signs that the Trump administration's appetite for the war is diminishing. Last week, the United States confirmed it was ending the practice of providing aerial refueling to Saudi-coalition aircraft. And Pompeo and Defense Secretary Jim Mattis recently called for a cease-fire amid warnings the war has left half the population on the brink of starvation.</w:t>
      </w:r>
    </w:p>
    <w:p w14:paraId="49D8D8AE" w14:textId="1D18AB18" w:rsidR="001A7707" w:rsidRPr="00081542" w:rsidRDefault="001A7707" w:rsidP="001A7707">
      <w:r w:rsidRPr="00081542">
        <w:t>Mattis said Wednesday that Saudi Arabia and the UAE had ceased airstrikes and other offensive operations over the past three days in Yemen in anticipation of U.N.-sponsored peace talks.</w:t>
      </w:r>
    </w:p>
    <w:p w14:paraId="1EFD5D09" w14:textId="77777777" w:rsidR="001A7707" w:rsidRPr="00081542" w:rsidRDefault="001A7707" w:rsidP="001A7707">
      <w:r w:rsidRPr="00081542">
        <w:t xml:space="preserve">Still, </w:t>
      </w:r>
      <w:r w:rsidRPr="004F6A77">
        <w:rPr>
          <w:rStyle w:val="StyleUnderline"/>
        </w:rPr>
        <w:t>Trump has steadfastly refused to block what he has misleadingly described as $110 billion in military sales to the kingdom</w:t>
      </w:r>
      <w:r w:rsidRPr="00081542">
        <w:t>. (That figure includes deals that were laid out in nonbinding memos, were previously announced by the Obama administration or are for equipment scheduled for delivery after 2022 or at an undetermined date.)</w:t>
      </w:r>
    </w:p>
    <w:p w14:paraId="78E6E33B" w14:textId="77777777" w:rsidR="001A7707" w:rsidRPr="00081542" w:rsidRDefault="001A7707" w:rsidP="001A7707">
      <w:r w:rsidRPr="00081542">
        <w:t xml:space="preserve">In a statement Tuesday, </w:t>
      </w:r>
      <w:r w:rsidRPr="004F6A77">
        <w:rPr>
          <w:rStyle w:val="StyleUnderline"/>
        </w:rPr>
        <w:t>Trump questioned the CIA's conclusion that the crown prince ordered Khashoggi's killing and said that his priority is to protect the trade relationship between the United States and Saudi Arabia. The kingdom keeps oil prices at "reasonable levels" and provides cash for U.S. arms that translates into U.S. jobs, Trump said.</w:t>
      </w:r>
    </w:p>
    <w:p w14:paraId="4CA83AC8" w14:textId="77777777" w:rsidR="001A7707" w:rsidRPr="00081542" w:rsidRDefault="001A7707" w:rsidP="001A7707">
      <w:r w:rsidRPr="004F6A77">
        <w:rPr>
          <w:rStyle w:val="StyleUnderline"/>
        </w:rPr>
        <w:t>"If we foolishly cancel these contracts, Russia and China would be the enormous beneficiaries - and very happy to acquire all of this newfound business,</w:t>
      </w:r>
      <w:r w:rsidRPr="00081542">
        <w:t>" he said. "I understand there are members of Congress who, for political or other reasons, would like to go in a different direction - and they are free to do so."</w:t>
      </w:r>
    </w:p>
    <w:p w14:paraId="6CE3D74E" w14:textId="77777777" w:rsidR="001A7707" w:rsidRPr="00081542" w:rsidRDefault="001A7707" w:rsidP="001A7707">
      <w:r w:rsidRPr="00081542">
        <w:t>Many congressional lawmakers - including some Republicans - reacted with disgust at his dismissal of the CIA's assessment.</w:t>
      </w:r>
    </w:p>
    <w:p w14:paraId="7BC7C491" w14:textId="77777777" w:rsidR="001A7707" w:rsidRPr="00081542" w:rsidRDefault="001A7707" w:rsidP="001A7707">
      <w:r w:rsidRPr="00081542">
        <w:t>"I never thought I'd see the day a White House would moonlight as a public relations firm for the Crown Prince of Saudi Arabia," Sen. Bob Corker (R.-Tenn.) tweeted.</w:t>
      </w:r>
    </w:p>
    <w:p w14:paraId="4267BE21" w14:textId="77777777" w:rsidR="004F3042" w:rsidRDefault="001A7707" w:rsidP="001A7707">
      <w:r w:rsidRPr="004F6A77">
        <w:rPr>
          <w:rStyle w:val="StyleUnderline"/>
        </w:rPr>
        <w:t xml:space="preserve">The dynamic is setting up a showdown between Trump and Congress as pressure to curtail Saudi arms deals and the U.S. role in Yemen builds from human rights groups and some conservatives. </w:t>
      </w:r>
      <w:r w:rsidRPr="00081542">
        <w:t>The Charles Koch Institute, a nonprofit group founded by the billionaire libertarian industrialist, has been warning a bipartisan group of lawmakers about the consequences of continued U.S. involvement in Yemen, foundation officials said.</w:t>
      </w:r>
    </w:p>
    <w:p w14:paraId="139082E6" w14:textId="77777777" w:rsidR="004F3042" w:rsidRDefault="001A7707" w:rsidP="001A7707">
      <w:r w:rsidRPr="00081542">
        <w:t>Sen. Todd C. Young (R-Ind.) - who with Sen. Jeanne Shaheen (D-N.H.) is challenging the State Department's decision in September to certify that Saudi Arabia and the UAE are trying to protect civilians from harm - said the rising civilian casualties in Yemen should take precedent over the industry's financial interests.</w:t>
      </w:r>
    </w:p>
    <w:p w14:paraId="3CAC9617" w14:textId="20F5DF9E" w:rsidR="001A7707" w:rsidRDefault="001A7707" w:rsidP="001A7707">
      <w:r w:rsidRPr="00081542">
        <w:t>"</w:t>
      </w:r>
      <w:r w:rsidRPr="004F6A77">
        <w:t>Economic interests are important, but they are not the most important thing," Young said.</w:t>
      </w:r>
    </w:p>
    <w:p w14:paraId="4406CD57" w14:textId="77777777" w:rsidR="001A7707" w:rsidRDefault="001A7707" w:rsidP="001A7707"/>
    <w:p w14:paraId="54006C67" w14:textId="77777777" w:rsidR="001A7707" w:rsidRDefault="001A7707" w:rsidP="001A7707">
      <w:pPr>
        <w:pStyle w:val="Heading3"/>
      </w:pPr>
      <w:bookmarkStart w:id="45" w:name="_Toc13955582"/>
      <w:r>
        <w:t>Manufacturers Link—Generic</w:t>
      </w:r>
      <w:bookmarkEnd w:id="45"/>
    </w:p>
    <w:p w14:paraId="2F4B978A" w14:textId="77777777" w:rsidR="001A7707" w:rsidRPr="001A7707" w:rsidRDefault="001A7707" w:rsidP="001A7707"/>
    <w:p w14:paraId="02016719" w14:textId="77777777" w:rsidR="001A7707" w:rsidRDefault="001A7707" w:rsidP="001A7707">
      <w:pPr>
        <w:pStyle w:val="Heading4"/>
      </w:pPr>
      <w:r>
        <w:t>Top major weapons contractors despise the aff</w:t>
      </w:r>
    </w:p>
    <w:p w14:paraId="0ADCD505" w14:textId="77777777" w:rsidR="001A7707" w:rsidRDefault="001A7707" w:rsidP="001A7707">
      <w:pPr>
        <w:rPr>
          <w:rStyle w:val="Style13ptBold"/>
        </w:rPr>
      </w:pPr>
      <w:r w:rsidRPr="00644651">
        <w:rPr>
          <w:rStyle w:val="Style13ptBold"/>
        </w:rPr>
        <w:t>Hartung, Center for International Policy Arms and Security Project Director</w:t>
      </w:r>
      <w:r>
        <w:rPr>
          <w:rStyle w:val="Style13ptBold"/>
        </w:rPr>
        <w:t>, 18</w:t>
      </w:r>
    </w:p>
    <w:p w14:paraId="54E4D75E" w14:textId="77777777" w:rsidR="001A7707" w:rsidRPr="00644651" w:rsidRDefault="001A7707" w:rsidP="001A7707">
      <w:r w:rsidRPr="00644651">
        <w:t>[</w:t>
      </w:r>
      <w:r>
        <w:t xml:space="preserve">William D, 2-27-18, The Nation, “The Military-Industrial Complex Is on Corporate Welfare”, </w:t>
      </w:r>
      <w:hyperlink r:id="rId58" w:history="1">
        <w:r w:rsidRPr="00441EEF">
          <w:rPr>
            <w:rStyle w:val="Hyperlink"/>
          </w:rPr>
          <w:t>https://www.thenation.com/article/the-military-industrial-complex-is-on-corporate-welfare/</w:t>
        </w:r>
      </w:hyperlink>
      <w:r>
        <w:t>, DOA: 7-13-19, JAA]</w:t>
      </w:r>
    </w:p>
    <w:p w14:paraId="6A27049B" w14:textId="77777777" w:rsidR="001A7707" w:rsidRDefault="001A7707" w:rsidP="001A7707">
      <w:r>
        <w:t>CORPORATE WELFARE</w:t>
      </w:r>
    </w:p>
    <w:p w14:paraId="75E8AC8F" w14:textId="77777777" w:rsidR="001A7707" w:rsidRDefault="001A7707" w:rsidP="001A7707">
      <w:r w:rsidRPr="000C7849">
        <w:rPr>
          <w:rStyle w:val="StyleUnderline"/>
        </w:rPr>
        <w:t>The recent budget plans have brought joy to the hearts of one group of needy Americans: the top executives of major weapons contractors like Lockheed Martin, Boeing, Northrop Grumman, Raytheon, and General Dynamics. They expect a bonanza from the skyrocketing Pentagon expenditures. Don’t be surprised if the CEOs of these five firms give themselves nice salary boosts</w:t>
      </w:r>
      <w:r>
        <w:t>, something to truly justify their work, rather than the paltry $96 million they drew as a group in 2016 (the most recent year for which full statistics are available).</w:t>
      </w:r>
    </w:p>
    <w:p w14:paraId="7A30EC9F" w14:textId="77777777" w:rsidR="001A7707" w:rsidRDefault="001A7707" w:rsidP="001A7707">
      <w:r>
        <w:t xml:space="preserve">And keep in mind that, </w:t>
      </w:r>
      <w:r w:rsidRPr="000C7849">
        <w:rPr>
          <w:rStyle w:val="StyleUnderline"/>
        </w:rPr>
        <w:t>like all other US-based corporations, those military-industrial behemoths will benefit richly from the Trump administration’s slashing of the corporate tax rate</w:t>
      </w:r>
      <w:r>
        <w:t xml:space="preserve">. According to one respected industry analyst, a good portion of this windfall will go towards bonuses and increased dividends for company shareholders rather than investments in new and better ways to defend the United States. </w:t>
      </w:r>
      <w:r w:rsidRPr="000C7849">
        <w:rPr>
          <w:rStyle w:val="StyleUnderline"/>
        </w:rPr>
        <w:t>In short, in the Trump era, Lockheed Martin and its cohorts are guaranteed to make money coming and going.</w:t>
      </w:r>
    </w:p>
    <w:p w14:paraId="41F28793" w14:textId="77777777" w:rsidR="001A7707" w:rsidRDefault="001A7707" w:rsidP="001A7707">
      <w:r w:rsidRPr="000C7849">
        <w:rPr>
          <w:rStyle w:val="StyleUnderline"/>
        </w:rPr>
        <w:t>Items that snagged billions in new funding in Trump’s proposed 2019 budget included Lockheed Martin’s overpriced, underperforming F-35 aircraft, at $10.6 billion; Boeing’s F-18 “Super Hornet</w:t>
      </w:r>
      <w:r>
        <w:t xml:space="preserve">,” which was in the process of being phased out by the Obama administration but is now written in for $2.4 billion; Northrop Grumman’s B-21 nuclear bomber at $2.3 billion; General Dynamics’ Ohio-class ballistic missile submarine at $3.9 billion; and $12 billion for an array of missile-defense programs that will redound to the benefit of… you guessed it: Lockheed Martin, Raytheon, and Boeing, among other companies. </w:t>
      </w:r>
      <w:r w:rsidRPr="000C7849">
        <w:rPr>
          <w:rStyle w:val="StyleUnderline"/>
        </w:rPr>
        <w:t>These are just a few of the dozens of weapons programs that will be feeding the bottom lines of such companies in the next two years and beyond</w:t>
      </w:r>
      <w:r>
        <w:t>. For programs still in their early stages, like that new bomber and the new ballistic missile submarine, their banner budgetary years are yet to come.</w:t>
      </w:r>
    </w:p>
    <w:p w14:paraId="1047D6F7" w14:textId="77777777" w:rsidR="001A7707" w:rsidRDefault="001A7707" w:rsidP="001A7707">
      <w:r w:rsidRPr="000C7849">
        <w:rPr>
          <w:rStyle w:val="StyleUnderline"/>
        </w:rPr>
        <w:t>In explaining the flood of funding that enables a company like Lockheed Martin to reap $35 billion per year in government dollars</w:t>
      </w:r>
      <w:r>
        <w:t>, defense analyst Richard Aboulafia of the Teal Group noted that “diplomacy is out; air strikes are in… In this sort of environment, it’s tough to keep a lid on costs. If demand goes up, prices don’t generally come down. And, of course, it’s virtually impossible to kill stuff. You don’t have to make any kind of tough choices when there’s such a rising tide.”</w:t>
      </w:r>
    </w:p>
    <w:p w14:paraId="2F0E7CED" w14:textId="77777777" w:rsidR="001A7707" w:rsidRDefault="001A7707" w:rsidP="001A7707">
      <w:r>
        <w:t>PENTAGON PORK VERSUS HUMAN SECURITY</w:t>
      </w:r>
    </w:p>
    <w:p w14:paraId="59DB569B" w14:textId="77777777" w:rsidR="001A7707" w:rsidRDefault="001A7707" w:rsidP="001A7707">
      <w:r w:rsidRPr="000C7849">
        <w:rPr>
          <w:rStyle w:val="StyleUnderline"/>
        </w:rPr>
        <w:t>Loren Thompson is a consultant to many of those weapons contractors. His think tank, the Lexington Institute, also gets contributions from the arms industry. He caught the spirit of the moment when he praised the administration’s puffed-up Pentagon proposal for using the Defense Department budget as a jobs creator in key states, including the crucial swing state of Ohio, which helped propel Donald Trump to victory in 2016</w:t>
      </w:r>
      <w:r>
        <w:t>. Thompson was particularly pleased with a plan to ramp up General Dynamics’s production of M-1 tanks in Lima, Ohio, in a factory whose production line the Army had tried to put on hold just a few years ago because it was already drowning in tanks and had no conceivable use for more of them.</w:t>
      </w:r>
    </w:p>
    <w:p w14:paraId="4E964F3A" w14:textId="77777777" w:rsidR="001A7707" w:rsidRDefault="001A7707" w:rsidP="001A7707">
      <w:r>
        <w:t xml:space="preserve">Thompson argues </w:t>
      </w:r>
      <w:r w:rsidRPr="000C7849">
        <w:rPr>
          <w:rStyle w:val="StyleUnderline"/>
        </w:rPr>
        <w:t>that the new tanks are needed to keep up with Russia’s production of armored vehicles, a dubious assertion with a decidedly Cold War flavor to it. His claim is backed up, of course, by the administration’s new National Security Strategy, which targets Russia and China as the most formidable threats to the United States</w:t>
      </w:r>
      <w:r>
        <w:t>. Never mind that the likely challenges posed by these two powers—cyberattacks in the Russian case and economic expansion in the Chinese one—have nothing to do with how many tanks the US Army possesses.</w:t>
      </w:r>
    </w:p>
    <w:p w14:paraId="776A3284" w14:textId="77777777" w:rsidR="001A7707" w:rsidRDefault="001A7707" w:rsidP="001A7707">
      <w:r w:rsidRPr="000C7849">
        <w:rPr>
          <w:rStyle w:val="StyleUnderline"/>
        </w:rPr>
        <w:t>Trump wants to create jobs, jobs, jobs he can point to, and pumping up the military-industrial complex must seem like the path of least resistance to that end in present-day Washington. Under the circumstances, what does it matter that virtually any other form of spending would create more jobs and not saddle Americans with weaponry we don’t need?</w:t>
      </w:r>
    </w:p>
    <w:p w14:paraId="4020F8F9" w14:textId="77777777" w:rsidR="001A7707" w:rsidRDefault="001A7707" w:rsidP="001A7707">
      <w:pPr>
        <w:rPr>
          <w:rStyle w:val="StyleUnderline"/>
        </w:rPr>
      </w:pPr>
      <w:r>
        <w:t xml:space="preserve">If past performance offers any indication, </w:t>
      </w:r>
      <w:r w:rsidRPr="000C7849">
        <w:rPr>
          <w:rStyle w:val="StyleUnderline"/>
        </w:rPr>
        <w:t>none of the new money slated to pour into the Pentagon will make anyone safer</w:t>
      </w:r>
      <w:r>
        <w:t xml:space="preserve">. As Todd Harrison of the Center for Strategic and International Studies has noted, </w:t>
      </w:r>
      <w:r w:rsidRPr="000C7849">
        <w:rPr>
          <w:rStyle w:val="StyleUnderline"/>
        </w:rPr>
        <w:t>there is a danger that the Pentagon will just get “fatter not stronger” as its worst spending habits are reinforced by a new gusher of dollars that relieves its planners of making any reasonably hard choices at all.</w:t>
      </w:r>
    </w:p>
    <w:p w14:paraId="4BFC4E95" w14:textId="77777777" w:rsidR="001A7707" w:rsidRDefault="001A7707" w:rsidP="001A7707">
      <w:pPr>
        <w:rPr>
          <w:rStyle w:val="StyleUnderline"/>
        </w:rPr>
      </w:pPr>
    </w:p>
    <w:p w14:paraId="295F9A13" w14:textId="77777777" w:rsidR="001A7707" w:rsidRDefault="001A7707" w:rsidP="001A7707">
      <w:pPr>
        <w:pStyle w:val="Heading4"/>
      </w:pPr>
      <w:r>
        <w:t>Washington is heavily influenced by the defense industry</w:t>
      </w:r>
    </w:p>
    <w:p w14:paraId="53A68C9D" w14:textId="77777777" w:rsidR="001A7707" w:rsidRPr="00A60CFA" w:rsidRDefault="001A7707" w:rsidP="001A7707">
      <w:pPr>
        <w:rPr>
          <w:rStyle w:val="Style13ptBold"/>
        </w:rPr>
      </w:pPr>
      <w:r w:rsidRPr="00A60CFA">
        <w:rPr>
          <w:rStyle w:val="Style13ptBold"/>
        </w:rPr>
        <w:t>Hashem AND Allen, Center for International Policy Research Associates, 19</w:t>
      </w:r>
    </w:p>
    <w:p w14:paraId="376D4857" w14:textId="77777777" w:rsidR="001A7707" w:rsidRPr="00477D55" w:rsidRDefault="001A7707" w:rsidP="001A7707">
      <w:r>
        <w:t xml:space="preserve">[Marshal &amp; James, 5-16-19, Common Dreams, “How to Lobby Washington to Death”, </w:t>
      </w:r>
      <w:hyperlink r:id="rId59" w:history="1">
        <w:r w:rsidRPr="00441EEF">
          <w:rPr>
            <w:rStyle w:val="Hyperlink"/>
          </w:rPr>
          <w:t>https://www.commondreams.org/views/2019/05/16/how-lobby-washington-death</w:t>
        </w:r>
      </w:hyperlink>
      <w:r>
        <w:t>, DOA: 7-13-19, JAA]</w:t>
      </w:r>
    </w:p>
    <w:p w14:paraId="767CFB42" w14:textId="77777777" w:rsidR="001A7707" w:rsidRDefault="001A7707" w:rsidP="001A7707">
      <w:r>
        <w:t xml:space="preserve">Obviously, this is the case for the American defense companies that have been supplying weapons and equipment of all sorts to Saudi Arabia and the United Arab Emirates (UAE) in their ongoing war. But it’s no less so for the little-publicized lobbying groups that represent them. </w:t>
      </w:r>
      <w:r w:rsidRPr="00477D55">
        <w:rPr>
          <w:rStyle w:val="StyleUnderline"/>
        </w:rPr>
        <w:t>In 2018, more than a dozen such firms were working on behalf of the Saudis or the Emiratis, while also providing their services to defense contractors whose weapons are being used in the conflict.</w:t>
      </w:r>
    </w:p>
    <w:p w14:paraId="33C00205" w14:textId="77777777" w:rsidR="001A7707" w:rsidRDefault="001A7707" w:rsidP="001A7707">
      <w:r w:rsidRPr="00477D55">
        <w:rPr>
          <w:rStyle w:val="StyleUnderline"/>
        </w:rPr>
        <w:t>Two prominent examples of lobbying firms with significant stakes in the Yemen War are the McKeon Group and American Defense International (ADI). Both firms have cleverly managed to represent both the most powerful U.S. arms manufacturers and Saudi Arabia and the United Arab Emirates</w:t>
      </w:r>
      <w:r>
        <w:t>. This lobbying model, which allows them to satisfy multiple clients at the same time -- contractors eager to secure arms deals and foreign powers that depend on American political and military support -- has played a significant role in keeping the United States rooted in the Yemen conflict.</w:t>
      </w:r>
    </w:p>
    <w:p w14:paraId="681A5B25" w14:textId="77777777" w:rsidR="001A7707" w:rsidRDefault="001A7707" w:rsidP="001A7707">
      <w:r>
        <w:t>A Lobbying Model for Profiting from Yemen</w:t>
      </w:r>
    </w:p>
    <w:p w14:paraId="562798C5" w14:textId="77777777" w:rsidR="001A7707" w:rsidRDefault="001A7707" w:rsidP="001A7707">
      <w:r>
        <w:t xml:space="preserve">Yahya Ja’afar’s wedding illustrates a disturbing pattern. Reports indicate that, </w:t>
      </w:r>
      <w:r w:rsidRPr="00477D55">
        <w:rPr>
          <w:rStyle w:val="StyleUnderline"/>
        </w:rPr>
        <w:t xml:space="preserve">at the sites of many Saudi-UAE coalition airstrikes in Yemen, evidence of munitions produced by the big four American defense contractors -- Lockheed Martin, Boeing, General Dynamics, and Raytheon -- can be found. These four companies represent the largest suppliers of weapons to the Saudi and UAE coalition and have spent millions of dollars on lobbying efforts to retain political support in Washington. </w:t>
      </w:r>
      <w:r>
        <w:t>Their arsenal of lobbyists works tenaciously on the Hill, securing meetings with top officials on key congressional committees to advocate and push for increased arms sales.</w:t>
      </w:r>
    </w:p>
    <w:p w14:paraId="481CA0D9" w14:textId="77777777" w:rsidR="001A7707" w:rsidRDefault="001A7707" w:rsidP="001A7707">
      <w:r>
        <w:t xml:space="preserve">In 2018, according to the Lobbying Disclosure Act website, which provides information on such firms and their domestic clients, </w:t>
      </w:r>
      <w:r w:rsidRPr="00477D55">
        <w:rPr>
          <w:rStyle w:val="StyleUnderline"/>
        </w:rPr>
        <w:t>Boeing spent $15 million on lobbyists, Lockheed Martin $13.2 million, General Dynamics $11.9 million, and Raytheon $4.4 million</w:t>
      </w:r>
      <w:r>
        <w:t xml:space="preserve">. </w:t>
      </w:r>
      <w:r w:rsidRPr="00477D55">
        <w:rPr>
          <w:rStyle w:val="StyleUnderline"/>
        </w:rPr>
        <w:t>While this may seem like an exorbitant amount of money, such expenses have yielded an extraordinary return on investment via arms sales to the Saudis and Emiratis</w:t>
      </w:r>
      <w:r>
        <w:t>. A report published by the Center for International Policy last year documented that such companies and others like them sold $4.5 billion worth of weapons to Saudi Arabia and $1.2 billion to the United Arab Emirates in 2018 alone. And at the heart of this web of money are firms like ADI and the McKeon Group that make their profits off both the weapon-makers and the war makers.</w:t>
      </w:r>
    </w:p>
    <w:p w14:paraId="0D537229" w14:textId="77777777" w:rsidR="001A7707" w:rsidRDefault="001A7707" w:rsidP="001A7707">
      <w:r>
        <w:t>Led by former Republican congressman and chairman of the House Armed Services Committee Howard “Buck” McKeon, the McKeon Group has double-dipped in this “forgotten war” for three years now. After all, the firm represents many of the top sellers of arms and munitions, including Lockheed Martin, Northrop Grumman, Orbital ATK, MBDA, and L3 Technologies, as well as Saudi Arabia. In other words, the McKeon Group lobbies Washington’s political machine for both the sellers and the buyer.</w:t>
      </w:r>
    </w:p>
    <w:p w14:paraId="554F53C1" w14:textId="77777777" w:rsidR="001A7707" w:rsidRDefault="001A7707" w:rsidP="001A7707">
      <w:r>
        <w:t>From his earliest days in the House</w:t>
      </w:r>
      <w:r w:rsidRPr="00477D55">
        <w:rPr>
          <w:rStyle w:val="StyleUnderline"/>
        </w:rPr>
        <w:t>, Buck McKeon has had ties to the U.S. defense industry. His trajectory into and out of Congress offers, in fact, a perfect example of what Washington’s military-industrial “revolving door” looks like</w:t>
      </w:r>
      <w:r>
        <w:t xml:space="preserve">. From 1991 to 2014, years when he held California’s 25th Congressional district seat, </w:t>
      </w:r>
      <w:r w:rsidRPr="00477D55">
        <w:rPr>
          <w:rStyle w:val="StyleUnderline"/>
        </w:rPr>
        <w:t>McKeon received campaign contributions totaling $192,900 from Lockheed Martin and $190,200 from Northrop Grumman</w:t>
      </w:r>
      <w:r>
        <w:t xml:space="preserve">. Those two companies were then his top campaign contributors and are now his current clients. In return, </w:t>
      </w:r>
      <w:r w:rsidRPr="00477D55">
        <w:rPr>
          <w:rStyle w:val="StyleUnderline"/>
        </w:rPr>
        <w:t>he advanced their interests inside Congress, especially as the powerful chairman of the Armed Services Committee, and now does the same from the outside as a major lobbyist.</w:t>
      </w:r>
      <w:r>
        <w:t xml:space="preserve"> His firm receives an annual retainer of $190,000 from Lockheed Martin and $110,000 from Northrop Grumman for its efforts on the Hill. In 2018 alone, in fact, the firm took in a whopping $1,697,000 from 10 of the largest defense contractors to, among other objectives, continue the flow of arms to Saudi Arabia.</w:t>
      </w:r>
    </w:p>
    <w:p w14:paraId="5F4CEA2E" w14:textId="77777777" w:rsidR="001A7707" w:rsidRDefault="001A7707" w:rsidP="001A7707">
      <w:r>
        <w:t xml:space="preserve">At the same time, </w:t>
      </w:r>
      <w:r w:rsidRPr="00477D55">
        <w:rPr>
          <w:rStyle w:val="StyleUnderline"/>
        </w:rPr>
        <w:t>McKeon and his firm also work directly for Saudi Arabia, which just happens to be one of the biggest foreign buyers of Lockheed Martin and Northrop Grumman weaponry</w:t>
      </w:r>
      <w:r>
        <w:t xml:space="preserve">. The records of the Foreign Agents Registration Act (FARA) reveal that, last year, </w:t>
      </w:r>
      <w:r w:rsidRPr="00477D55">
        <w:rPr>
          <w:rStyle w:val="StyleUnderline"/>
        </w:rPr>
        <w:t>the McKeon Group was paid $920,148.21 by the Kingdom and engaged in aggressive political lobbying in Congress against bills that would have adversely affected the U.S. arms trade with the Saudis.</w:t>
      </w:r>
      <w:r>
        <w:t xml:space="preserve"> Above all, </w:t>
      </w:r>
      <w:r w:rsidRPr="00477D55">
        <w:rPr>
          <w:rStyle w:val="StyleUnderline"/>
        </w:rPr>
        <w:t>there was S.J. 54, the Yemen Resolution jointly sponsored by Senator Bernie Sanders (I-VT) and Senator Mike Lee (R-UT), meant to end American involvement in that war</w:t>
      </w:r>
      <w:r>
        <w:t>. FARA filings indicate that the firm made numerous phone calls and sent multiple emails to members of the Senate and House as key votes approached. Most notably, on November 14, 2018, exactly two weeks before a vote on the resolution was to take place, the McKeon Group contacted Oklahoma Republican Senator Jim Inhofe, the current chairman of the Armed Services Committee, on behalf of the Saudis. Inhofe’s congressional office was called in “regards to the KSA [Kingdom of Saudi Arabia]” and again on November 29th, the day after the vote, “regarding S.J. Res. 54.” On the 14th, the firm also gave a $1,000 donation to the Senator. Ultimately, Inhofe voted in favor of continuing military support for the Saudis, undeterred by the thousands of civilian deaths the war has caused.</w:t>
      </w:r>
    </w:p>
    <w:p w14:paraId="24C0C319" w14:textId="77777777" w:rsidR="001A7707" w:rsidRDefault="001A7707" w:rsidP="001A7707">
      <w:r w:rsidRPr="00477D55">
        <w:rPr>
          <w:rStyle w:val="StyleUnderline"/>
        </w:rPr>
        <w:t>When the McKeon Group succeeds in advancing the agenda of the Saudis and the giant weapons makers in Washington, it proves its value and receives significant compensation</w:t>
      </w:r>
      <w:r>
        <w:t>. And nothing, including the murder of Washington Post columnist Jamal Khashoggi in the Saudi consulate in Istanbul or continued reports on the country’s brutal war and blockade in Yemen, which has left significant numbers of Yemenis dead of, or at the edge of, starvation, has stopped Buck McKeon and his firm from continuing to ramp up their lobbying activities.</w:t>
      </w:r>
    </w:p>
    <w:p w14:paraId="12096E80" w14:textId="77777777" w:rsidR="001A7707" w:rsidRPr="00477D55" w:rsidRDefault="001A7707" w:rsidP="001A7707">
      <w:pPr>
        <w:rPr>
          <w:rStyle w:val="StyleUnderline"/>
        </w:rPr>
      </w:pPr>
      <w:r w:rsidRPr="00477D55">
        <w:rPr>
          <w:rStyle w:val="StyleUnderline"/>
        </w:rPr>
        <w:t>As for American Defense International, it has similarly double-dipped in the Yemen war. It, too, represents an impressive list of defense contractors, including Raytheon, General Dynamics, Northrop Grumman, L3 Technologies, and General Atomics -- and also the United Arab Emirates, the Saudi-war coalition member that often slides under the media radar.</w:t>
      </w:r>
    </w:p>
    <w:p w14:paraId="0EE0E4DE" w14:textId="77777777" w:rsidR="001A7707" w:rsidRDefault="001A7707" w:rsidP="001A7707">
      <w:r>
        <w:t xml:space="preserve">At a moment filled with harrowing reports of death, starvation, and devastation in Yemen, </w:t>
      </w:r>
      <w:r w:rsidRPr="00477D55">
        <w:rPr>
          <w:rStyle w:val="StyleUnderline"/>
        </w:rPr>
        <w:t>ADI’s lobbyists spent their days aggressively advancing the interests of their Emirati and defense contractor clients.</w:t>
      </w:r>
      <w:r>
        <w:t xml:space="preserve"> For instance, FARA reports reveal that, in September 2018, ADI called the office of New Mexico Democratic Senator Martin Heinrich, a member of the Armed Services Committee, on behalf of the UAE embassy in Washington. The discussion, according to FARA, focused on the “situation in Yemen” and the “Paveway sale to the UAE” -- in other words, on the sale of the very kind of Raytheon bomb that turned Yahya Ja’afar’s wedding into the scene of a deadly airstrike. FARA filings also indicate, for example, that during the same month, ADI met with the policy adviser for Louisiana Republican Congressman Steve Scalise to lobby against the congressional resolution on Yemen. For these and similar efforts, the UAE continued to pump $45,000 a month into ADI. At the same time, such lobbying efforts clearly benefited another client of the firm: Raytheon. The manufacturer of Paveway bombs paid ADI $120,000 in 2018.</w:t>
      </w:r>
    </w:p>
    <w:p w14:paraId="64B8CD3F" w14:textId="77777777" w:rsidR="001A7707" w:rsidRPr="00477D55" w:rsidRDefault="001A7707" w:rsidP="001A7707">
      <w:pPr>
        <w:rPr>
          <w:rStyle w:val="StyleUnderline"/>
        </w:rPr>
      </w:pPr>
      <w:r w:rsidRPr="00477D55">
        <w:rPr>
          <w:rStyle w:val="StyleUnderline"/>
        </w:rPr>
        <w:t>For firms like American Defense International and the McKeon Group, war is a matter of profits and clients and little else.</w:t>
      </w:r>
    </w:p>
    <w:p w14:paraId="20A6D75C" w14:textId="77777777" w:rsidR="001A7707" w:rsidRPr="00644651" w:rsidRDefault="001A7707" w:rsidP="001A7707">
      <w:pPr>
        <w:pStyle w:val="Heading3"/>
      </w:pPr>
      <w:bookmarkStart w:id="46" w:name="_Toc13955583"/>
      <w:r>
        <w:t>Boeing/Lockheed Link</w:t>
      </w:r>
      <w:bookmarkEnd w:id="46"/>
    </w:p>
    <w:p w14:paraId="3BA0A65C" w14:textId="77777777" w:rsidR="001A7707" w:rsidRDefault="001A7707" w:rsidP="001A7707">
      <w:pPr>
        <w:pStyle w:val="Heading4"/>
      </w:pPr>
      <w:r>
        <w:t>Boeing and Lockheed Martin spent 28 million in lobbying combined in 2018</w:t>
      </w:r>
    </w:p>
    <w:p w14:paraId="1D1AEB45" w14:textId="77777777" w:rsidR="001A7707" w:rsidRPr="009A23B8" w:rsidRDefault="001A7707" w:rsidP="001A7707">
      <w:pPr>
        <w:rPr>
          <w:rStyle w:val="Style13ptBold"/>
        </w:rPr>
      </w:pPr>
      <w:r w:rsidRPr="009A23B8">
        <w:rPr>
          <w:rStyle w:val="Style13ptBold"/>
        </w:rPr>
        <w:t>Perticone, Business Insider Politics Reporter, 19</w:t>
      </w:r>
    </w:p>
    <w:p w14:paraId="2CC0735C" w14:textId="77777777" w:rsidR="001A7707" w:rsidRPr="009A23B8" w:rsidRDefault="001A7707" w:rsidP="001A7707">
      <w:r>
        <w:t xml:space="preserve">[Joe, 3-11-19, Business Insider, “The 20 companies and groups that spend the most money to influence lawmakers”, </w:t>
      </w:r>
      <w:hyperlink r:id="rId60" w:history="1">
        <w:r w:rsidRPr="00441EEF">
          <w:rPr>
            <w:rStyle w:val="Hyperlink"/>
          </w:rPr>
          <w:t>https://www.businessinsider.com/lobbying-groups-spent-most-money-washington-dc-2018-2019-3</w:t>
        </w:r>
      </w:hyperlink>
      <w:r>
        <w:t>, DOA: 7-13-19, JAA]</w:t>
      </w:r>
    </w:p>
    <w:p w14:paraId="6E165A39" w14:textId="77777777" w:rsidR="001A7707" w:rsidRDefault="001A7707" w:rsidP="001A7707">
      <w:r w:rsidRPr="009A23B8">
        <w:rPr>
          <w:rStyle w:val="StyleUnderline"/>
        </w:rPr>
        <w:t>Corporations, organizations, and groups looking to influence public policy one way or another shell out large sums of money to lobbying firms every year</w:t>
      </w:r>
      <w:r>
        <w:t>.</w:t>
      </w:r>
    </w:p>
    <w:p w14:paraId="6A9039AF" w14:textId="77777777" w:rsidR="001A7707" w:rsidRDefault="001A7707" w:rsidP="001A7707">
      <w:r>
        <w:t>In 2018, it was no different. According to data from OpenSecrets, a watchdog website that tracks money in politics, here are the biggest spenders on lobbying in 2018.</w:t>
      </w:r>
    </w:p>
    <w:p w14:paraId="3A01EDE1" w14:textId="77777777" w:rsidR="001A7707" w:rsidRDefault="001A7707" w:rsidP="001A7707">
      <w:r>
        <w:t>Southern Company</w:t>
      </w:r>
    </w:p>
    <w:p w14:paraId="770F9B84" w14:textId="77777777" w:rsidR="001A7707" w:rsidRDefault="001A7707" w:rsidP="001A7707">
      <w:r>
        <w:t>Southern Company, which focuses on American gas and electric utilities, spent $12,300,000 in 2018.</w:t>
      </w:r>
    </w:p>
    <w:p w14:paraId="2CCDFB6F" w14:textId="77777777" w:rsidR="001A7707" w:rsidRDefault="001A7707" w:rsidP="001A7707">
      <w:r>
        <w:t>Facebook</w:t>
      </w:r>
    </w:p>
    <w:p w14:paraId="75339B20" w14:textId="77777777" w:rsidR="001A7707" w:rsidRDefault="001A7707" w:rsidP="001A7707">
      <w:r>
        <w:t>Amid several scandals and public relations fiascos, Facebook spent $12,620,000 on lobbying in 2018.</w:t>
      </w:r>
    </w:p>
    <w:p w14:paraId="57D3179B" w14:textId="77777777" w:rsidR="001A7707" w:rsidRPr="009A23B8" w:rsidRDefault="001A7707" w:rsidP="001A7707">
      <w:pPr>
        <w:rPr>
          <w:rStyle w:val="StyleUnderline"/>
        </w:rPr>
      </w:pPr>
      <w:r w:rsidRPr="009A23B8">
        <w:rPr>
          <w:rStyle w:val="StyleUnderline"/>
        </w:rPr>
        <w:t>Lockheed Martin</w:t>
      </w:r>
    </w:p>
    <w:p w14:paraId="583D6E3F" w14:textId="77777777" w:rsidR="001A7707" w:rsidRDefault="001A7707" w:rsidP="001A7707">
      <w:r w:rsidRPr="009A23B8">
        <w:rPr>
          <w:rStyle w:val="StyleUnderline"/>
        </w:rPr>
        <w:t>Defense giant Lockheed Martin spent $13,205,502 in 2018</w:t>
      </w:r>
      <w:r>
        <w:t>.</w:t>
      </w:r>
    </w:p>
    <w:p w14:paraId="47BB5807" w14:textId="77777777" w:rsidR="001A7707" w:rsidRDefault="001A7707" w:rsidP="001A7707">
      <w:r>
        <w:t>NCTA: The Internet &amp; Television Association</w:t>
      </w:r>
    </w:p>
    <w:p w14:paraId="792CE905" w14:textId="77777777" w:rsidR="001A7707" w:rsidRDefault="001A7707" w:rsidP="001A7707">
      <w:r>
        <w:t>In 2018, the Internet &amp; Television Association spent $13,240,000. They are a trade association focused primarily on broadband and television.</w:t>
      </w:r>
    </w:p>
    <w:p w14:paraId="4AF454E9" w14:textId="77777777" w:rsidR="001A7707" w:rsidRDefault="001A7707" w:rsidP="001A7707">
      <w:r>
        <w:t>Bayer AG</w:t>
      </w:r>
    </w:p>
    <w:p w14:paraId="1A6A3E4C" w14:textId="77777777" w:rsidR="001A7707" w:rsidRDefault="001A7707" w:rsidP="001A7707">
      <w:r>
        <w:t>Bayer AG, a German pharmaceutical company, spent $13,430,000 on lobbying in 2018.</w:t>
      </w:r>
    </w:p>
    <w:p w14:paraId="78E4A04E" w14:textId="77777777" w:rsidR="001A7707" w:rsidRDefault="001A7707" w:rsidP="001A7707">
      <w:r>
        <w:t>National Association of Broadcasters</w:t>
      </w:r>
    </w:p>
    <w:p w14:paraId="75E6C11A" w14:textId="77777777" w:rsidR="001A7707" w:rsidRDefault="001A7707" w:rsidP="001A7707">
      <w:r>
        <w:t>The National Association of Broadcasters spent $14,170,000 in 2018.</w:t>
      </w:r>
    </w:p>
    <w:p w14:paraId="308AEA86" w14:textId="77777777" w:rsidR="001A7707" w:rsidRDefault="001A7707" w:rsidP="001A7707">
      <w:r>
        <w:t>Northrop Grumman</w:t>
      </w:r>
    </w:p>
    <w:p w14:paraId="5C53D5B1" w14:textId="77777777" w:rsidR="001A7707" w:rsidRDefault="001A7707" w:rsidP="001A7707">
      <w:r>
        <w:t>Defense contractor Northrop Grumman spent $14,303,000 on lobbying efforts in 2018.</w:t>
      </w:r>
    </w:p>
    <w:p w14:paraId="1739DE4A" w14:textId="77777777" w:rsidR="001A7707" w:rsidRDefault="001A7707" w:rsidP="001A7707">
      <w:r>
        <w:t>Amazon</w:t>
      </w:r>
    </w:p>
    <w:p w14:paraId="22118172" w14:textId="77777777" w:rsidR="001A7707" w:rsidRDefault="001A7707" w:rsidP="001A7707">
      <w:r>
        <w:t>Amazon, which announced their intent to build two new headquarters in Virginia and New York in 2018, spent $14,400,000 on lobbying. They ultimately pulled out of building a new facility in New York.</w:t>
      </w:r>
    </w:p>
    <w:p w14:paraId="149FAD9C" w14:textId="77777777" w:rsidR="001A7707" w:rsidRDefault="001A7707" w:rsidP="001A7707">
      <w:r>
        <w:t>Comcast</w:t>
      </w:r>
    </w:p>
    <w:p w14:paraId="4CD4002E" w14:textId="77777777" w:rsidR="001A7707" w:rsidRDefault="001A7707" w:rsidP="001A7707">
      <w:r>
        <w:t>Comcast spent $15,072,000 in 2018 on lobbying efforts.</w:t>
      </w:r>
    </w:p>
    <w:p w14:paraId="7C17BBA0" w14:textId="77777777" w:rsidR="001A7707" w:rsidRPr="009A23B8" w:rsidRDefault="001A7707" w:rsidP="001A7707">
      <w:pPr>
        <w:rPr>
          <w:rStyle w:val="StyleUnderline"/>
        </w:rPr>
      </w:pPr>
      <w:r w:rsidRPr="009A23B8">
        <w:rPr>
          <w:rStyle w:val="StyleUnderline"/>
        </w:rPr>
        <w:t>Boeing</w:t>
      </w:r>
    </w:p>
    <w:p w14:paraId="3585DDF0" w14:textId="77777777" w:rsidR="001A7707" w:rsidRDefault="001A7707" w:rsidP="001A7707">
      <w:pPr>
        <w:rPr>
          <w:rStyle w:val="StyleUnderline"/>
        </w:rPr>
      </w:pPr>
      <w:r w:rsidRPr="009A23B8">
        <w:rPr>
          <w:rStyle w:val="StyleUnderline"/>
        </w:rPr>
        <w:t>Boeing, the largest airliner manufacturer in the world, spent $15,120,000 on lobbying in 2018.</w:t>
      </w:r>
    </w:p>
    <w:p w14:paraId="6BA020EB" w14:textId="77777777" w:rsidR="001A7707" w:rsidRPr="009A23B8" w:rsidRDefault="001A7707" w:rsidP="001A7707">
      <w:pPr>
        <w:rPr>
          <w:rStyle w:val="StyleUnderline"/>
        </w:rPr>
      </w:pPr>
    </w:p>
    <w:p w14:paraId="4C12BD69" w14:textId="77777777" w:rsidR="001A7707" w:rsidRPr="00AA4819" w:rsidRDefault="001A7707" w:rsidP="00425F23"/>
    <w:p w14:paraId="0DC6B764" w14:textId="2BAE5B6D" w:rsidR="003724D0" w:rsidRPr="00AA4819" w:rsidRDefault="003724D0" w:rsidP="000A467C">
      <w:pPr>
        <w:pStyle w:val="Heading2"/>
        <w:rPr>
          <w:rFonts w:cs="Times New Roman"/>
        </w:rPr>
      </w:pPr>
      <w:bookmarkStart w:id="47" w:name="_Toc13955584"/>
      <w:r w:rsidRPr="00AA4819">
        <w:rPr>
          <w:rFonts w:cs="Times New Roman"/>
        </w:rPr>
        <w:t>Congressional Review Links</w:t>
      </w:r>
      <w:bookmarkEnd w:id="47"/>
    </w:p>
    <w:p w14:paraId="20A26382" w14:textId="10D039F0" w:rsidR="003724D0" w:rsidRPr="00AA4819" w:rsidRDefault="003724D0" w:rsidP="003724D0"/>
    <w:p w14:paraId="28A7B9AF" w14:textId="3352CBF4" w:rsidR="003724D0" w:rsidRPr="00AA4819" w:rsidRDefault="003724D0" w:rsidP="003724D0">
      <w:pPr>
        <w:pStyle w:val="Heading3"/>
        <w:rPr>
          <w:rFonts w:cs="Times New Roman"/>
        </w:rPr>
      </w:pPr>
      <w:bookmarkStart w:id="48" w:name="_Toc13955585"/>
      <w:r w:rsidRPr="00AA4819">
        <w:rPr>
          <w:rFonts w:cs="Times New Roman"/>
        </w:rPr>
        <w:t>Plan Hurts Moderate Dems</w:t>
      </w:r>
      <w:bookmarkEnd w:id="48"/>
    </w:p>
    <w:p w14:paraId="458B2EDD" w14:textId="77777777" w:rsidR="003724D0" w:rsidRPr="00AA4819" w:rsidRDefault="003724D0" w:rsidP="003724D0"/>
    <w:p w14:paraId="0791A849" w14:textId="77777777" w:rsidR="003724D0" w:rsidRPr="00AA4819" w:rsidRDefault="003724D0" w:rsidP="003724D0">
      <w:pPr>
        <w:pStyle w:val="Heading4"/>
        <w:rPr>
          <w:rFonts w:cs="Times New Roman"/>
        </w:rPr>
      </w:pPr>
      <w:r w:rsidRPr="00AA4819">
        <w:rPr>
          <w:rFonts w:cs="Times New Roman"/>
        </w:rPr>
        <w:t>Plan will ensure a political firestorm – it will put new national security Democrats in jeopardy</w:t>
      </w:r>
    </w:p>
    <w:p w14:paraId="79F19D62" w14:textId="77777777" w:rsidR="003724D0" w:rsidRPr="00AA4819" w:rsidRDefault="003724D0" w:rsidP="003724D0">
      <w:pPr>
        <w:rPr>
          <w:rStyle w:val="Style13ptBold"/>
        </w:rPr>
      </w:pPr>
      <w:r w:rsidRPr="00AA4819">
        <w:rPr>
          <w:rStyle w:val="Style13ptBold"/>
        </w:rPr>
        <w:t>Ahmed, Huffington Post DC Bureau foreign affairs writer, 18</w:t>
      </w:r>
    </w:p>
    <w:p w14:paraId="452FA087" w14:textId="77777777" w:rsidR="003724D0" w:rsidRPr="00AA4819" w:rsidRDefault="003724D0" w:rsidP="003724D0">
      <w:r w:rsidRPr="00AA4819">
        <w:t xml:space="preserve">[Akbar Shahid Ahmed, HuffPost, 11-18-2018, “Democrats Are Planning To Target The Arms Sales Trump Loves,” </w:t>
      </w:r>
      <w:hyperlink r:id="rId61" w:history="1">
        <w:r w:rsidRPr="00AA4819">
          <w:rPr>
            <w:rStyle w:val="Hyperlink"/>
          </w:rPr>
          <w:t>https://www.huffpost.com/entry/house-democrats-arms-sales_n_5bf08cade4b0b84243e2d0da</w:t>
        </w:r>
      </w:hyperlink>
      <w:r w:rsidRPr="00AA4819">
        <w:t>, DOA, 6-23-2019, NREM]</w:t>
      </w:r>
    </w:p>
    <w:p w14:paraId="4F2E327C" w14:textId="77777777" w:rsidR="003724D0" w:rsidRPr="00AA4819" w:rsidRDefault="003724D0" w:rsidP="003724D0"/>
    <w:p w14:paraId="2673BDF0" w14:textId="77777777" w:rsidR="000842D2" w:rsidRDefault="003724D0" w:rsidP="003724D0">
      <w:pPr>
        <w:rPr>
          <w:rStyle w:val="StyleUnderline"/>
        </w:rPr>
      </w:pPr>
      <w:r w:rsidRPr="00AA4819">
        <w:rPr>
          <w:rStyle w:val="StyleUnderline"/>
        </w:rPr>
        <w:t>Proponents of the change know it is no panacea, and indeed not even a certainty. Democratic leaders could still turn against it for any number of reasons</w:t>
      </w:r>
      <w:r w:rsidRPr="00AA4819">
        <w:t xml:space="preserve">. The aide mentioned that </w:t>
      </w:r>
      <w:r w:rsidRPr="00AA4819">
        <w:rPr>
          <w:rStyle w:val="StyleUnderline"/>
        </w:rPr>
        <w:t>some veteran lawmakers are wary of allowing any member of the 435-person House to take the step, worried that it could disrupt order when other urgent issues need to be tackled.</w:t>
      </w:r>
    </w:p>
    <w:p w14:paraId="1D41A631" w14:textId="77777777" w:rsidR="000842D2" w:rsidRDefault="003724D0" w:rsidP="003724D0">
      <w:pPr>
        <w:rPr>
          <w:rStyle w:val="StyleUnderline"/>
        </w:rPr>
      </w:pPr>
      <w:r w:rsidRPr="00AA4819">
        <w:rPr>
          <w:rStyle w:val="StyleUnderline"/>
        </w:rPr>
        <w:t>Defense lobbyists and those working for other governments are also likely to fight the potential change tooth and nail,</w:t>
      </w:r>
      <w:r w:rsidRPr="00AA4819">
        <w:t xml:space="preserve"> </w:t>
      </w:r>
      <w:r w:rsidRPr="00AA4819">
        <w:rPr>
          <w:rStyle w:val="StyleUnderline"/>
        </w:rPr>
        <w:t xml:space="preserve">focusing on blocking the proposal from becoming reality and working with allies in the Pentagon and the White House. They likely see an opportunity in </w:t>
      </w:r>
      <w:r w:rsidRPr="00AA4819">
        <w:t>the fact</w:t>
      </w:r>
      <w:r w:rsidRPr="00AA4819">
        <w:rPr>
          <w:rStyle w:val="StyleUnderline"/>
        </w:rPr>
        <w:t xml:space="preserve"> that some of the most high-profile new Democratic lawmakers who have gained respect for having flipped seats have backgrounds in national security and may be especially willing to talk about maintaining U.S. dominance in the international weapons business.</w:t>
      </w:r>
    </w:p>
    <w:p w14:paraId="1F4B5926" w14:textId="7A915BF8" w:rsidR="000842D2" w:rsidRDefault="000842D2" w:rsidP="003724D0">
      <w:pPr>
        <w:rPr>
          <w:rStyle w:val="StyleUnderline"/>
        </w:rPr>
      </w:pPr>
    </w:p>
    <w:p w14:paraId="66AAA146" w14:textId="77777777" w:rsidR="003724D0" w:rsidRPr="00AA4819" w:rsidRDefault="003724D0" w:rsidP="003724D0"/>
    <w:p w14:paraId="31888BD0" w14:textId="2D70C983" w:rsidR="00B125D5" w:rsidRDefault="00B125D5" w:rsidP="00B125D5">
      <w:pPr>
        <w:pStyle w:val="Heading2"/>
      </w:pPr>
      <w:bookmarkStart w:id="49" w:name="_Toc13955586"/>
      <w:r>
        <w:t>Iran Link</w:t>
      </w:r>
      <w:bookmarkEnd w:id="49"/>
    </w:p>
    <w:p w14:paraId="032F4724" w14:textId="77777777" w:rsidR="00B125D5" w:rsidRPr="00B125D5" w:rsidRDefault="00B125D5" w:rsidP="00B125D5"/>
    <w:p w14:paraId="02B617F3" w14:textId="47C8DEC2" w:rsidR="00B125D5" w:rsidRDefault="00B125D5" w:rsidP="00B125D5">
      <w:pPr>
        <w:pStyle w:val="Heading3"/>
        <w:rPr>
          <w:rFonts w:cs="Times New Roman"/>
        </w:rPr>
      </w:pPr>
      <w:bookmarkStart w:id="50" w:name="_Toc13955587"/>
      <w:r>
        <w:rPr>
          <w:rFonts w:cs="Times New Roman"/>
        </w:rPr>
        <w:t xml:space="preserve">Deescalate </w:t>
      </w:r>
      <w:r w:rsidRPr="00AA4819">
        <w:rPr>
          <w:rFonts w:cs="Times New Roman"/>
        </w:rPr>
        <w:t>Iran Link</w:t>
      </w:r>
      <w:bookmarkEnd w:id="50"/>
    </w:p>
    <w:p w14:paraId="0016988B" w14:textId="77777777" w:rsidR="00B125D5" w:rsidRPr="00B125D5" w:rsidRDefault="00B125D5" w:rsidP="00B125D5"/>
    <w:p w14:paraId="1EC17BC1" w14:textId="77777777" w:rsidR="00B125D5" w:rsidRPr="00AA4819" w:rsidRDefault="00B125D5" w:rsidP="00B125D5">
      <w:pPr>
        <w:pStyle w:val="Heading4"/>
        <w:rPr>
          <w:rFonts w:cs="Times New Roman"/>
        </w:rPr>
      </w:pPr>
      <w:r w:rsidRPr="00AA4819">
        <w:rPr>
          <w:rFonts w:cs="Times New Roman"/>
        </w:rPr>
        <w:t>Democrats can capitalize off Trump’s escalating conflict with Iran but the aff gives him a political win</w:t>
      </w:r>
    </w:p>
    <w:p w14:paraId="7FB5509C" w14:textId="77777777" w:rsidR="00B125D5" w:rsidRPr="00AA4819" w:rsidRDefault="00B125D5" w:rsidP="00B125D5">
      <w:pPr>
        <w:rPr>
          <w:rStyle w:val="Style13ptBold"/>
        </w:rPr>
      </w:pPr>
      <w:r w:rsidRPr="00AA4819">
        <w:rPr>
          <w:rStyle w:val="Style13ptBold"/>
        </w:rPr>
        <w:t>Ignatius, Washington Post Associate Editor, 19</w:t>
      </w:r>
    </w:p>
    <w:p w14:paraId="69E27C09" w14:textId="77777777" w:rsidR="00B125D5" w:rsidRPr="00AA4819" w:rsidRDefault="00B125D5" w:rsidP="00B125D5">
      <w:r w:rsidRPr="00AA4819">
        <w:t xml:space="preserve">[David, 7-9-19, Washington Post, “Democratic candidates must get tough on Iran. They could seize the high ground.; Instead of endorsing a simple return to the 2015 nuclear deal, the left should push for a new, broader negotiation.”, </w:t>
      </w:r>
      <w:hyperlink r:id="rId62" w:history="1">
        <w:r w:rsidRPr="00AA4819">
          <w:rPr>
            <w:rStyle w:val="Hyperlink"/>
          </w:rPr>
          <w:t>https://advance.lexis.com/api/document?collection=news&amp;id=urn:contentItem:5WHX-GHD1-JB4M-V087-00000-00&amp;context=1516831</w:t>
        </w:r>
      </w:hyperlink>
      <w:r w:rsidRPr="00AA4819">
        <w:t>, DOA: 7-11-19, JAA]</w:t>
      </w:r>
    </w:p>
    <w:p w14:paraId="30BD5FC7" w14:textId="77777777" w:rsidR="00B125D5" w:rsidRPr="00AA4819" w:rsidRDefault="00B125D5" w:rsidP="00B125D5">
      <w:pPr>
        <w:rPr>
          <w:rStyle w:val="StyleUnderline"/>
        </w:rPr>
      </w:pPr>
      <w:r w:rsidRPr="00AA4819">
        <w:rPr>
          <w:rStyle w:val="StyleUnderline"/>
        </w:rPr>
        <w:t>Democratic candidates for president should get smart about the United States' confrontation with Iran</w:t>
      </w:r>
      <w:r w:rsidRPr="00AA4819">
        <w:t xml:space="preserve">: Rather than seek only to restore the 2015 nuclear deal, </w:t>
      </w:r>
      <w:r w:rsidRPr="00AA4819">
        <w:rPr>
          <w:rStyle w:val="StyleUnderline"/>
        </w:rPr>
        <w:t>they should also endorse a broader, new negotiation that addresses Iran's meddling in the region and removes sanctions against Tehran.</w:t>
      </w:r>
    </w:p>
    <w:p w14:paraId="6C102E75" w14:textId="77777777" w:rsidR="00B125D5" w:rsidRPr="00AA4819" w:rsidRDefault="00B125D5" w:rsidP="00B125D5">
      <w:r w:rsidRPr="00AA4819">
        <w:t>The goal should be "JCPOA 2.0, plus," argues Karim Sadjadpour, a senior fellow at the Carnegie Endowment for International Peace. That's a reference to the acronym for the accord, known formally as the Joint Comprehensive Plan of Action. Sadjadpour, perhaps the most knowledgeable Iran expert in Washington, has urged several prominent former Obama administration officials to support this course.</w:t>
      </w:r>
    </w:p>
    <w:p w14:paraId="43D31E30" w14:textId="77777777" w:rsidR="00B125D5" w:rsidRPr="00AA4819" w:rsidRDefault="00B125D5" w:rsidP="00B125D5">
      <w:r w:rsidRPr="00AA4819">
        <w:rPr>
          <w:rStyle w:val="StyleUnderline"/>
        </w:rPr>
        <w:t>This demand for a wider negotiation makes sense for several reasons: It's a way to get the United States and Iran back to the table to discuss de-escalation of the current confrontation</w:t>
      </w:r>
      <w:r w:rsidRPr="00AA4819">
        <w:t>. But it's also a way to force Iran to address a reality that's clear to analysts in the United States, Europe and the Middle East: Tehran's behavior is a source of constant friction in the region; real stability and security won't be possible until Iran backs off.</w:t>
      </w:r>
    </w:p>
    <w:p w14:paraId="1539EFA2" w14:textId="77777777" w:rsidR="00B125D5" w:rsidRPr="00AA4819" w:rsidRDefault="00B125D5" w:rsidP="00B125D5">
      <w:pPr>
        <w:rPr>
          <w:rStyle w:val="StyleUnderline"/>
        </w:rPr>
      </w:pPr>
      <w:r w:rsidRPr="00AA4819">
        <w:rPr>
          <w:rStyle w:val="StyleUnderline"/>
        </w:rPr>
        <w:t>The Democrats' stance is important because the U.S.-Iran standoff has now entered a dangerous phase of escalation and brinkmanship</w:t>
      </w:r>
      <w:r w:rsidRPr="00AA4819">
        <w:t xml:space="preserve">. The United States is waging what amounts to economic warfare to pressure Iran into making concessions. </w:t>
      </w:r>
      <w:r w:rsidRPr="00AA4819">
        <w:rPr>
          <w:rStyle w:val="StyleUnderline"/>
        </w:rPr>
        <w:t>Iran has made graduated military moves to increase the cost for the United States - shooting down a drone and, this week, blowing through the JCPOA caps on the enrichment of uranium.</w:t>
      </w:r>
    </w:p>
    <w:p w14:paraId="6AAAC54F" w14:textId="77777777" w:rsidR="00B125D5" w:rsidRPr="00AA4819" w:rsidRDefault="00B125D5" w:rsidP="00B125D5">
      <w:pPr>
        <w:rPr>
          <w:rStyle w:val="StyleUnderline"/>
        </w:rPr>
      </w:pPr>
      <w:r w:rsidRPr="00AA4819">
        <w:rPr>
          <w:rStyle w:val="StyleUnderline"/>
        </w:rPr>
        <w:t>Iran's leadership, in simple terms, is running a squeeze play. It knows President Trump doesn't want a war as he heads toward an election year. And Tehran is hoping that the Democrats and Europeans pressure Trump to preserve the old status quo without making it pay a price.</w:t>
      </w:r>
    </w:p>
    <w:p w14:paraId="34604F07" w14:textId="77777777" w:rsidR="00B125D5" w:rsidRPr="00AA4819" w:rsidRDefault="00B125D5" w:rsidP="00B125D5">
      <w:r w:rsidRPr="00AA4819">
        <w:t xml:space="preserve">In political terms, </w:t>
      </w:r>
      <w:r w:rsidRPr="00AA4819">
        <w:rPr>
          <w:rStyle w:val="StyleUnderline"/>
        </w:rPr>
        <w:t>the Iranians are hoping that disdain for Trump will be so strong on Democratic debate stages and in European foreign ministries that Tehran will get a pass</w:t>
      </w:r>
      <w:r w:rsidRPr="00AA4819">
        <w:t>. But, frankly, that's a bet that nobody should want Tehran to win.</w:t>
      </w:r>
    </w:p>
    <w:p w14:paraId="6DC48586" w14:textId="77777777" w:rsidR="00B125D5" w:rsidRPr="00AA4819" w:rsidRDefault="00B125D5" w:rsidP="00B125D5">
      <w:r w:rsidRPr="00AA4819">
        <w:rPr>
          <w:rStyle w:val="StyleUnderline"/>
        </w:rPr>
        <w:t>Iran</w:t>
      </w:r>
      <w:r w:rsidRPr="00AA4819">
        <w:t xml:space="preserve"> (like Russia, China and other adversaries) </w:t>
      </w:r>
      <w:r w:rsidRPr="00AA4819">
        <w:rPr>
          <w:rStyle w:val="StyleUnderline"/>
        </w:rPr>
        <w:t>sees the contest for political support in "information space" as the opening theater of battle in modern conflict.</w:t>
      </w:r>
      <w:r w:rsidRPr="00AA4819">
        <w:t xml:space="preserve"> Tehran wants to use the asymmetry of this battleground to its advantage</w:t>
      </w:r>
      <w:r w:rsidRPr="00AA4819">
        <w:rPr>
          <w:rStyle w:val="StyleUnderline"/>
        </w:rPr>
        <w:t>: The United States is an open society; public opinion flows freely, and if there is one thing Republicans and Democrats agree on, it's that they don't want another war in the Middle East.</w:t>
      </w:r>
    </w:p>
    <w:p w14:paraId="2743588C" w14:textId="77777777" w:rsidR="00B125D5" w:rsidRPr="00AA4819" w:rsidRDefault="00B125D5" w:rsidP="00B125D5">
      <w:r w:rsidRPr="00AA4819">
        <w:rPr>
          <w:rStyle w:val="StyleUnderline"/>
        </w:rPr>
        <w:t>Tehran counts on this political pressure to temper the president's rhetoric. Iranians, from the ruling elite to traders in the bazaar, read Trump's comments in May in Japan as a sign of the president's pliability</w:t>
      </w:r>
      <w:r w:rsidRPr="00AA4819">
        <w:t>. "I think we'll make a deal," Trump said. "We're not looking for regime change. I just want to make that clear. We're looking for no nuclear weapons."</w:t>
      </w:r>
    </w:p>
    <w:p w14:paraId="5DA8B7DE" w14:textId="77777777" w:rsidR="00B125D5" w:rsidRPr="00AA4819" w:rsidRDefault="00B125D5" w:rsidP="00B125D5">
      <w:r w:rsidRPr="00AA4819">
        <w:rPr>
          <w:rStyle w:val="StyleUnderline"/>
        </w:rPr>
        <w:t>Trump seems to be counting on his "maximum pressure" campaign of sanctions to clamp the Iranian economy so tight that the hard-liners give ground in any negotiation.</w:t>
      </w:r>
      <w:r w:rsidRPr="00AA4819">
        <w:t xml:space="preserve"> This strategy has two big problems: It puts the United States' European allies in the middle between Tehran and Washington, and it assumes that the Iranian people will compel the regime to make concessions.</w:t>
      </w:r>
    </w:p>
    <w:p w14:paraId="2CA2A4A7" w14:textId="77777777" w:rsidR="00B125D5" w:rsidRPr="00AA4819" w:rsidRDefault="00B125D5" w:rsidP="00B125D5">
      <w:r w:rsidRPr="00AA4819">
        <w:t>As a closed society</w:t>
      </w:r>
      <w:r w:rsidRPr="00AA4819">
        <w:rPr>
          <w:rStyle w:val="StyleUnderline"/>
        </w:rPr>
        <w:t>, Iran has the seeming advantage that it can suppress both dissent and Western reporting about it.</w:t>
      </w:r>
      <w:r w:rsidRPr="00AA4819">
        <w:t xml:space="preserve"> The danger for such closed nations is that strangling dissent can eventually create a domestic pressure cooker. When public anger finally explodes, it can rock society. Look at the millions in the streets of Hong Kong over the past month to protest Beijing's policies, or the protesters in Russia who forced withdrawal of the arrest of a Russian journalist.</w:t>
      </w:r>
    </w:p>
    <w:p w14:paraId="76936ECF" w14:textId="77777777" w:rsidR="00B125D5" w:rsidRPr="00AA4819" w:rsidRDefault="00B125D5" w:rsidP="00B125D5">
      <w:r w:rsidRPr="00AA4819">
        <w:t>There are tiny glimmers of dissent visible behind the Iranian veil. Few publications have regular dispatches from Tehran, but the Financial Times' correspondent there reported recently, "The economy is contracting and an army of unemployed young people think they have no future in their homeland. The hopelessness is alarming."</w:t>
      </w:r>
    </w:p>
    <w:p w14:paraId="110EFABB" w14:textId="77777777" w:rsidR="00B125D5" w:rsidRPr="00AA4819" w:rsidRDefault="00B125D5" w:rsidP="00B125D5">
      <w:r w:rsidRPr="00AA4819">
        <w:t>The political danger for Tehran was summarized well in a July 8 speech by former president Mohammad Khatami: "If people lose faith in reform, gradually the overthrowing mentality will take hold and, God forbid, they might succeed."</w:t>
      </w:r>
    </w:p>
    <w:p w14:paraId="06B59168" w14:textId="77777777" w:rsidR="00B125D5" w:rsidRPr="00AA4819" w:rsidRDefault="00B125D5" w:rsidP="00B125D5">
      <w:pPr>
        <w:rPr>
          <w:rStyle w:val="StyleUnderline"/>
        </w:rPr>
      </w:pPr>
      <w:r w:rsidRPr="00AA4819">
        <w:rPr>
          <w:rStyle w:val="StyleUnderline"/>
        </w:rPr>
        <w:t>Democrats could take the high ground in this debate if they made a simple point: We oppose Trump's Iran policy and favor a return to the JCPOA. But we also oppose Iran's destabilizing actions in Lebanon, Syria, Iraq and Yemen.</w:t>
      </w:r>
    </w:p>
    <w:p w14:paraId="7E980278" w14:textId="77777777" w:rsidR="00B125D5" w:rsidRPr="00AA4819" w:rsidRDefault="00B125D5" w:rsidP="00B125D5">
      <w:pPr>
        <w:rPr>
          <w:rStyle w:val="StyleUnderline"/>
        </w:rPr>
      </w:pPr>
      <w:r w:rsidRPr="00AA4819">
        <w:rPr>
          <w:rStyle w:val="StyleUnderline"/>
        </w:rPr>
        <w:t>It's the right policy, and it's also useful leverage in this crisis. A harder line on the American left would usefully turn the tables.</w:t>
      </w:r>
    </w:p>
    <w:p w14:paraId="28A39E92" w14:textId="77777777" w:rsidR="00B125D5" w:rsidRPr="00AA4819" w:rsidRDefault="00B125D5" w:rsidP="00B125D5">
      <w:pPr>
        <w:rPr>
          <w:rStyle w:val="StyleUnderline"/>
        </w:rPr>
      </w:pPr>
    </w:p>
    <w:p w14:paraId="5B95393B" w14:textId="7DB7C327" w:rsidR="000A467C" w:rsidRPr="00AA4819" w:rsidRDefault="000A467C" w:rsidP="000A467C">
      <w:pPr>
        <w:pStyle w:val="Heading2"/>
        <w:rPr>
          <w:rFonts w:cs="Times New Roman"/>
        </w:rPr>
      </w:pPr>
      <w:bookmarkStart w:id="51" w:name="_Toc13955588"/>
      <w:r w:rsidRPr="00AA4819">
        <w:rPr>
          <w:rFonts w:cs="Times New Roman"/>
        </w:rPr>
        <w:t>Israel</w:t>
      </w:r>
      <w:r w:rsidR="004F7066" w:rsidRPr="00AA4819">
        <w:rPr>
          <w:rFonts w:cs="Times New Roman"/>
        </w:rPr>
        <w:t xml:space="preserve"> Links</w:t>
      </w:r>
      <w:bookmarkEnd w:id="51"/>
    </w:p>
    <w:p w14:paraId="06C17470" w14:textId="77777777" w:rsidR="000A467C" w:rsidRPr="00AA4819" w:rsidRDefault="000A467C" w:rsidP="000A467C"/>
    <w:p w14:paraId="469CA4A9" w14:textId="0A95CBFE" w:rsidR="000A467C" w:rsidRPr="00AA4819" w:rsidRDefault="000A467C" w:rsidP="000A467C">
      <w:pPr>
        <w:pStyle w:val="Heading3"/>
        <w:rPr>
          <w:rFonts w:cs="Times New Roman"/>
        </w:rPr>
      </w:pPr>
      <w:bookmarkStart w:id="52" w:name="_Toc13955589"/>
      <w:r w:rsidRPr="00AA4819">
        <w:rPr>
          <w:rFonts w:cs="Times New Roman"/>
        </w:rPr>
        <w:t xml:space="preserve">Israel </w:t>
      </w:r>
      <w:r w:rsidR="00A4624F" w:rsidRPr="00AA4819">
        <w:rPr>
          <w:rFonts w:cs="Times New Roman"/>
        </w:rPr>
        <w:t xml:space="preserve">Issue </w:t>
      </w:r>
      <w:r w:rsidRPr="00AA4819">
        <w:rPr>
          <w:rFonts w:cs="Times New Roman"/>
        </w:rPr>
        <w:t>Divides Democrats</w:t>
      </w:r>
      <w:bookmarkEnd w:id="52"/>
    </w:p>
    <w:p w14:paraId="0265B52D" w14:textId="77777777" w:rsidR="000A467C" w:rsidRPr="00AA4819" w:rsidRDefault="000A467C" w:rsidP="000A467C"/>
    <w:p w14:paraId="12E4214B" w14:textId="77777777" w:rsidR="000A467C" w:rsidRPr="00AA4819" w:rsidRDefault="000A467C" w:rsidP="000A467C">
      <w:pPr>
        <w:pStyle w:val="Heading4"/>
        <w:rPr>
          <w:rFonts w:cs="Times New Roman"/>
        </w:rPr>
      </w:pPr>
      <w:r w:rsidRPr="00AA4819">
        <w:rPr>
          <w:rFonts w:cs="Times New Roman"/>
        </w:rPr>
        <w:t>Debate about Israel will exacerbate Democratic divisions</w:t>
      </w:r>
    </w:p>
    <w:p w14:paraId="54DDF896" w14:textId="77777777" w:rsidR="000A467C" w:rsidRPr="00AA4819" w:rsidRDefault="000A467C" w:rsidP="000A467C">
      <w:pPr>
        <w:rPr>
          <w:rStyle w:val="Style13ptBold"/>
        </w:rPr>
      </w:pPr>
      <w:r w:rsidRPr="00AA4819">
        <w:rPr>
          <w:rStyle w:val="Style13ptBold"/>
        </w:rPr>
        <w:t>Yglesias, Vox politics and economic policy senior correspondent, 19</w:t>
      </w:r>
    </w:p>
    <w:p w14:paraId="62968821" w14:textId="77777777" w:rsidR="000A467C" w:rsidRPr="00AA4819" w:rsidRDefault="000A467C" w:rsidP="000A467C">
      <w:r w:rsidRPr="00AA4819">
        <w:t xml:space="preserve">[Matthew, 2-25-2019, Vox, "Bernie Sanders is poised to open up a painful intraparty debate about Israel," </w:t>
      </w:r>
      <w:hyperlink r:id="rId63" w:history="1">
        <w:r w:rsidRPr="00AA4819">
          <w:rPr>
            <w:rStyle w:val="Hyperlink"/>
          </w:rPr>
          <w:t>https://www.vox.com/policy-and-politics/2019/2/25/18149990/israel-2020-democratic-party-primary</w:t>
        </w:r>
      </w:hyperlink>
      <w:r w:rsidRPr="00AA4819">
        <w:t>, accessed 7-7-2019, AS]</w:t>
      </w:r>
    </w:p>
    <w:p w14:paraId="43F13A92" w14:textId="77777777" w:rsidR="000A467C" w:rsidRPr="00AA4819" w:rsidRDefault="000A467C" w:rsidP="000A467C">
      <w:pPr>
        <w:rPr>
          <w:rStyle w:val="StyleUnderline"/>
        </w:rPr>
      </w:pPr>
      <w:r w:rsidRPr="00AA4819">
        <w:rPr>
          <w:rStyle w:val="StyleUnderline"/>
        </w:rPr>
        <w:t xml:space="preserve">Democrats are looking to come together as a unified party to beat </w:t>
      </w:r>
      <w:r w:rsidRPr="00AA4819">
        <w:t>President Donald</w:t>
      </w:r>
      <w:r w:rsidRPr="00AA4819">
        <w:rPr>
          <w:rStyle w:val="StyleUnderline"/>
        </w:rPr>
        <w:t xml:space="preserve"> Trump. But first they’re looking at a bitter, divisive debate about a subject most in the party would rather duck: Israel.</w:t>
      </w:r>
    </w:p>
    <w:p w14:paraId="1860D20D" w14:textId="77777777" w:rsidR="000A467C" w:rsidRPr="00AA4819" w:rsidRDefault="000A467C" w:rsidP="000A467C">
      <w:r w:rsidRPr="00AA4819">
        <w:rPr>
          <w:rStyle w:val="StyleUnderline"/>
        </w:rPr>
        <w:t>In recent decades, including under</w:t>
      </w:r>
      <w:r w:rsidRPr="00AA4819">
        <w:t xml:space="preserve"> President Barack</w:t>
      </w:r>
      <w:r w:rsidRPr="00AA4819">
        <w:rPr>
          <w:u w:val="single"/>
        </w:rPr>
        <w:t xml:space="preserve"> </w:t>
      </w:r>
      <w:r w:rsidRPr="00AA4819">
        <w:rPr>
          <w:rStyle w:val="StyleUnderline"/>
        </w:rPr>
        <w:t>Obama, Democrats largely endorsed a bipartisan “pro-Israel” consensus that meant lending Israel both material and rhetorical support</w:t>
      </w:r>
      <w:r w:rsidRPr="00AA4819">
        <w:rPr>
          <w:u w:val="single"/>
        </w:rPr>
        <w:t>,</w:t>
      </w:r>
      <w:r w:rsidRPr="00AA4819">
        <w:t xml:space="preserve"> despite some significant tensions beneath the surface and complaints around the world about Israel’s treatment of the Palestinians.</w:t>
      </w:r>
    </w:p>
    <w:p w14:paraId="5566FC7C" w14:textId="77777777" w:rsidR="000A467C" w:rsidRPr="00AA4819" w:rsidRDefault="000A467C" w:rsidP="000A467C">
      <w:r w:rsidRPr="00AA4819">
        <w:rPr>
          <w:rStyle w:val="StyleUnderline"/>
        </w:rPr>
        <w:t>But that’s changing.</w:t>
      </w:r>
      <w:r w:rsidRPr="00AA4819">
        <w:t xml:space="preserve"> It’s changing because Israeli Prime Minister Benjamin Netanyahu has become increasingly comfortable with the idea of a strict partisan alignment with the Republican Party, even though American Jews vote overwhelmingly for Democrats.</w:t>
      </w:r>
    </w:p>
    <w:p w14:paraId="6AF110FD" w14:textId="77777777" w:rsidR="000A467C" w:rsidRPr="00AA4819" w:rsidRDefault="000A467C" w:rsidP="000A467C">
      <w:r w:rsidRPr="00AA4819">
        <w:t>And it’s changing because a rising tide of progressive politicians want to challenge a consensus among Democratic Party elites, a consensus that no longer reflects the views of Democratic voters.</w:t>
      </w:r>
    </w:p>
    <w:p w14:paraId="3D25A1FC" w14:textId="77777777" w:rsidR="000A467C" w:rsidRPr="00AA4819" w:rsidRDefault="000A467C" w:rsidP="000A467C">
      <w:pPr>
        <w:rPr>
          <w:u w:val="single"/>
        </w:rPr>
      </w:pPr>
      <w:r w:rsidRPr="00AA4819">
        <w:rPr>
          <w:rStyle w:val="StyleUnderline"/>
        </w:rPr>
        <w:t xml:space="preserve">The change is set to emerge at the top level of American politics over the course of the 2020 presidential campaign. </w:t>
      </w:r>
      <w:r w:rsidRPr="00AA4819">
        <w:t xml:space="preserve">Sen. Bernie </w:t>
      </w:r>
      <w:r w:rsidRPr="00AA4819">
        <w:rPr>
          <w:rStyle w:val="StyleUnderline"/>
        </w:rPr>
        <w:t>Sanders</w:t>
      </w:r>
      <w:r w:rsidRPr="00AA4819">
        <w:t xml:space="preserve"> (I-VT) broke significant taboos around this issue in 2016 with his pointed, strident criticism of the Netanyahu government. And looking ahead to 2020, he’s</w:t>
      </w:r>
      <w:r w:rsidRPr="00AA4819">
        <w:rPr>
          <w:u w:val="single"/>
        </w:rPr>
        <w:t xml:space="preserve"> charted a break with past Democratic administrations by signaling a willingness to impose real consequences on Israel if it doesn’t change course on the occupation — even telling the Intercept’s Mehdi Hassan in a September 2017 interview that cuts in US financial aid and arms sales could be on the table.</w:t>
      </w:r>
    </w:p>
    <w:p w14:paraId="67C425EC" w14:textId="77777777" w:rsidR="000A467C" w:rsidRPr="00AA4819" w:rsidRDefault="000A467C" w:rsidP="000A467C">
      <w:r w:rsidRPr="00AA4819">
        <w:rPr>
          <w:u w:val="single"/>
        </w:rPr>
        <w:t>The dynamics of the 2020 race for the party’s nomination will likely make Israel an even bigger issue</w:t>
      </w:r>
      <w:r w:rsidRPr="00AA4819">
        <w:t>. Sanders has retooled his team to be able to make a more robust argument on foreign policy, and with the differences between him and the field on domestic topics narrowed, national security offers a big opportunity to reopen a gap between the insurgency and the establishment.</w:t>
      </w:r>
    </w:p>
    <w:p w14:paraId="1A99A798" w14:textId="77777777" w:rsidR="00A4624F" w:rsidRPr="00AA4819" w:rsidRDefault="00A4624F" w:rsidP="00A4624F"/>
    <w:p w14:paraId="5A2D3C1C" w14:textId="77777777" w:rsidR="00CB36D7" w:rsidRPr="00AA4819" w:rsidRDefault="00CB36D7" w:rsidP="00CB36D7">
      <w:pPr>
        <w:pStyle w:val="Heading4"/>
        <w:rPr>
          <w:rFonts w:cs="Times New Roman"/>
        </w:rPr>
      </w:pPr>
      <w:r w:rsidRPr="00AA4819">
        <w:rPr>
          <w:rFonts w:cs="Times New Roman"/>
        </w:rPr>
        <w:t>Israel issue divides progressive and moderate Democrats and riles up the GOP</w:t>
      </w:r>
    </w:p>
    <w:p w14:paraId="1467D252" w14:textId="77777777" w:rsidR="00CB36D7" w:rsidRPr="00AA4819" w:rsidRDefault="00CB36D7" w:rsidP="00CB36D7">
      <w:pPr>
        <w:rPr>
          <w:rStyle w:val="Style13ptBold"/>
        </w:rPr>
      </w:pPr>
      <w:r w:rsidRPr="00AA4819">
        <w:rPr>
          <w:rStyle w:val="Style13ptBold"/>
        </w:rPr>
        <w:t>Broder, Newsweek Defense and Foreign Policy analyst, 19</w:t>
      </w:r>
    </w:p>
    <w:p w14:paraId="6DFC4697" w14:textId="77777777" w:rsidR="00CB36D7" w:rsidRPr="00AA4819" w:rsidRDefault="00CB36D7" w:rsidP="00CB36D7">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64" w:history="1">
        <w:r w:rsidRPr="00AA4819">
          <w:rPr>
            <w:rStyle w:val="Hyperlink"/>
          </w:rPr>
          <w:t>https://www.newsweek.com/2019/04/19/ilhan-omar-democrats-israel-trump-1389677.html accessed 7-7-19</w:t>
        </w:r>
      </w:hyperlink>
      <w:r w:rsidRPr="00AA4819">
        <w:t xml:space="preserve"> EO]</w:t>
      </w:r>
    </w:p>
    <w:p w14:paraId="022CEE8B" w14:textId="77777777" w:rsidR="00CB36D7" w:rsidRPr="00AA4819" w:rsidRDefault="00CB36D7" w:rsidP="00CB36D7"/>
    <w:p w14:paraId="10C7FC54" w14:textId="77777777" w:rsidR="00CB36D7" w:rsidRPr="00AA4819" w:rsidRDefault="00CB36D7" w:rsidP="00CB36D7">
      <w:pPr>
        <w:rPr>
          <w:rStyle w:val="StyleUnderline"/>
        </w:rPr>
      </w:pPr>
      <w:r w:rsidRPr="00AA4819">
        <w:rPr>
          <w:rStyle w:val="StyleUnderline"/>
        </w:rPr>
        <w:t>To the small number of Israel critics in Congress, Omar and her progressive colleagues are a revelation</w:t>
      </w:r>
      <w:r w:rsidRPr="00AA4819">
        <w:t xml:space="preserve">. </w:t>
      </w:r>
      <w:r w:rsidRPr="00AA4819">
        <w:rPr>
          <w:rStyle w:val="StyleUnderline"/>
        </w:rPr>
        <w:t xml:space="preserve">Representative </w:t>
      </w:r>
      <w:r w:rsidRPr="00AA4819">
        <w:t xml:space="preserve">Betty </w:t>
      </w:r>
      <w:r w:rsidRPr="00AA4819">
        <w:rPr>
          <w:rStyle w:val="StyleUnderline"/>
        </w:rPr>
        <w:t>McCollum of Minnesota told Vice News that Israel's "apartheid-like policies" were antagonizing a growing number of Democrats and other Americans</w:t>
      </w:r>
      <w:r w:rsidRPr="00AA4819">
        <w:t>. "</w:t>
      </w:r>
      <w:r w:rsidRPr="00AA4819">
        <w:rPr>
          <w:rStyle w:val="StyleUnderline"/>
        </w:rPr>
        <w:t>What has changed is that there are now members of Congress who are not willing to ignore the Israeli government's destructive actions because they are afraid of losing an election," McCollum said</w:t>
      </w:r>
    </w:p>
    <w:p w14:paraId="6327CDF9" w14:textId="77777777" w:rsidR="00CB36D7" w:rsidRPr="00AA4819" w:rsidRDefault="00CB36D7" w:rsidP="00CB36D7">
      <w:r w:rsidRPr="00AA4819">
        <w:rPr>
          <w:rStyle w:val="StyleUnderline"/>
        </w:rPr>
        <w:t>The Democratic presidential candidates vying for the progressive vote</w:t>
      </w:r>
      <w:r w:rsidRPr="00AA4819">
        <w:t>—Sanders, Senator Kamala Harris of California and Senator Elizabeth Warren of Massachusetts—</w:t>
      </w:r>
      <w:r w:rsidRPr="00AA4819">
        <w:rPr>
          <w:rStyle w:val="StyleUnderline"/>
        </w:rPr>
        <w:t>also have expressed their support for Omar. But Senator</w:t>
      </w:r>
      <w:r w:rsidRPr="00AA4819">
        <w:t xml:space="preserve"> Kirsten</w:t>
      </w:r>
      <w:r w:rsidRPr="00AA4819">
        <w:rPr>
          <w:rStyle w:val="StyleUnderline"/>
        </w:rPr>
        <w:t xml:space="preserve"> Gillibrand</w:t>
      </w:r>
      <w:r w:rsidRPr="00AA4819">
        <w:t xml:space="preserve"> of New York</w:t>
      </w:r>
      <w:r w:rsidRPr="00AA4819">
        <w:rPr>
          <w:rStyle w:val="StyleUnderline"/>
        </w:rPr>
        <w:t>, a more mainstream Democrat with unassailable pro-Israel credentials, has faulted both Omar and her detractors. "Those with critical views of Israel</w:t>
      </w:r>
      <w:r w:rsidRPr="00AA4819">
        <w:t xml:space="preserve">, such as Congresswoman Omar, </w:t>
      </w:r>
      <w:r w:rsidRPr="00AA4819">
        <w:rPr>
          <w:rStyle w:val="StyleUnderline"/>
        </w:rPr>
        <w:t>should be able to express their views without employing anti-Semitic tropes about money and influence,"</w:t>
      </w:r>
      <w:r w:rsidRPr="00AA4819">
        <w:t xml:space="preserve"> Gillibrand said in a statement, "just as those critical of Omar should not be using Islamophobic language."</w:t>
      </w:r>
    </w:p>
    <w:p w14:paraId="0915C7CA" w14:textId="77777777" w:rsidR="00CB36D7" w:rsidRPr="00AA4819" w:rsidRDefault="00CB36D7" w:rsidP="00CB36D7">
      <w:pPr>
        <w:rPr>
          <w:rStyle w:val="StyleUnderline"/>
        </w:rPr>
      </w:pPr>
      <w:r w:rsidRPr="00AA4819">
        <w:rPr>
          <w:rStyle w:val="StyleUnderline"/>
        </w:rPr>
        <w:t xml:space="preserve">Mainstream supporters of the Jewish state are also unnerved by the shifting landscape. Worried that the influence of Omar and other progressives will erode support for Israel within the Democratic Party, longtime Democratic pollster </w:t>
      </w:r>
      <w:r w:rsidRPr="00AA4819">
        <w:t xml:space="preserve">Mark </w:t>
      </w:r>
      <w:r w:rsidRPr="00AA4819">
        <w:rPr>
          <w:rStyle w:val="StyleUnderline"/>
        </w:rPr>
        <w:t>Mellman and</w:t>
      </w:r>
      <w:r w:rsidRPr="00AA4819">
        <w:t xml:space="preserve"> Ann</w:t>
      </w:r>
      <w:r w:rsidRPr="00AA4819">
        <w:rPr>
          <w:rStyle w:val="StyleUnderline"/>
        </w:rPr>
        <w:t xml:space="preserve"> Lewis, a former Clinton White House communications director, recently formed a new group called Democratic Majority for Israel, describing themselves as "progressive Democrats committed to a strong U.S.-Israel relationship."</w:t>
      </w:r>
    </w:p>
    <w:p w14:paraId="239E4D4D" w14:textId="0673B1B5" w:rsidR="00CB36D7" w:rsidRPr="00AA4819" w:rsidRDefault="00CB36D7" w:rsidP="00CB36D7">
      <w:r w:rsidRPr="00AA4819">
        <w:t>In response to McCollum's "apartheid" remarks, Mellman</w:t>
      </w:r>
      <w:r w:rsidR="000842D2">
        <w:t xml:space="preserve"> </w:t>
      </w:r>
      <w:r w:rsidRPr="00AA4819">
        <w:t>issued a statement, accusing the representative of anti-Semitism. Such reactions have drawn derision from progressives on Twitter. "You're not fooling anyone with this farce," tweeted one respondent.</w:t>
      </w:r>
    </w:p>
    <w:p w14:paraId="0B08504D" w14:textId="77777777" w:rsidR="00CB36D7" w:rsidRPr="00AA4819" w:rsidRDefault="00CB36D7" w:rsidP="00CB36D7">
      <w:r w:rsidRPr="00AA4819">
        <w:t>Meanwhile, Omar seems determined to push the boundaries.</w:t>
      </w:r>
    </w:p>
    <w:p w14:paraId="58FD5ED5" w14:textId="77777777" w:rsidR="00CB36D7" w:rsidRPr="00AA4819" w:rsidRDefault="00CB36D7" w:rsidP="00CB36D7">
      <w:r w:rsidRPr="00AA4819">
        <w:t>At a town hall meeting that took place in a hip Washington bookstore just two weeks after her "Benjamins" tweet, she provoked yet another round of allegations of anti-Semitism when she said pro-Israel organizations in the United States "push for allegiance to a foreign country." House Foreign Affairs Committee Chairman Eliot Engel, a fellow Democrat, demanded Omar apologize for her "vile anti-Semitic slur," and New York Representative Nita Lowey urged her to meet with members of the Jewish community to learn why they found such accusations of dual loyalty so hurtful.</w:t>
      </w:r>
    </w:p>
    <w:p w14:paraId="0B2BE873" w14:textId="77777777" w:rsidR="00CB36D7" w:rsidRPr="00AA4819" w:rsidRDefault="00CB36D7" w:rsidP="00CB36D7">
      <w:r w:rsidRPr="00AA4819">
        <w:t>Responding to Lowey on Twitter, Omar shot back: "Our democracy is built on debate, Congresswoman! I should not be expected to have allegiance/pledge support to a foreign country in order to serve my country in Congress or serve on committee." In a long thread, Omar continued, "I am told every day that I am anti-American if I am not pro-Israel. I find that to be problematic and I am not alone. I just happen to be willing to speak up on it and open myself to attacks."</w:t>
      </w:r>
    </w:p>
    <w:p w14:paraId="2E8139CD" w14:textId="77777777" w:rsidR="00CB36D7" w:rsidRPr="00AA4819" w:rsidRDefault="00CB36D7" w:rsidP="00CB36D7">
      <w:r w:rsidRPr="00AA4819">
        <w:t xml:space="preserve">Indeed, for weeks now, </w:t>
      </w:r>
      <w:r w:rsidRPr="00AA4819">
        <w:rPr>
          <w:rStyle w:val="StyleUnderline"/>
        </w:rPr>
        <w:t>Republicans have demanded Omar's removal from the House Foreign Affairs Committee. Representative</w:t>
      </w:r>
      <w:r w:rsidRPr="00AA4819">
        <w:t xml:space="preserve"> Steve</w:t>
      </w:r>
      <w:r w:rsidRPr="00AA4819">
        <w:rPr>
          <w:rStyle w:val="StyleUnderline"/>
        </w:rPr>
        <w:t xml:space="preserve"> Scalise </w:t>
      </w:r>
      <w:r w:rsidRPr="00AA4819">
        <w:t>of Louisiana,</w:t>
      </w:r>
      <w:r w:rsidRPr="00AA4819">
        <w:rPr>
          <w:rStyle w:val="StyleUnderline"/>
        </w:rPr>
        <w:t xml:space="preserve"> the second-highest-ranking House Republican, even expressed concern that Omar's presence on the panel allowed her to receive classified briefings, suggesting dual loyalty on her part that posed a national security threat</w:t>
      </w:r>
      <w:r w:rsidRPr="00AA4819">
        <w:t xml:space="preserve">. </w:t>
      </w:r>
      <w:r w:rsidRPr="00AA4819">
        <w:rPr>
          <w:rStyle w:val="StyleUnderline"/>
        </w:rPr>
        <w:t>"Why would you have her on a committee that important, that sensitive?" he told Fox News.</w:t>
      </w:r>
      <w:r w:rsidRPr="00AA4819">
        <w:t xml:space="preserve"> (Omar's defenders pointed out Scalise's own checkered past. In 2002, he addressed a white supremacist group called the European-American Unity and Rights Organization, founded by David Duke, a former Grand Wizard of the Ku Klux Klan. He later claimed he was unaware of the affiliation.)</w:t>
      </w:r>
    </w:p>
    <w:p w14:paraId="1A7EBA6D" w14:textId="77777777" w:rsidR="00C237F5" w:rsidRPr="00AA4819" w:rsidRDefault="00C237F5" w:rsidP="00C237F5"/>
    <w:p w14:paraId="0AC2A950" w14:textId="77777777" w:rsidR="00C237F5" w:rsidRPr="00AA4819" w:rsidRDefault="00C237F5" w:rsidP="00C237F5">
      <w:pPr>
        <w:pStyle w:val="Heading4"/>
        <w:rPr>
          <w:rFonts w:cs="Times New Roman"/>
        </w:rPr>
      </w:pPr>
      <w:r w:rsidRPr="00AA4819">
        <w:rPr>
          <w:rFonts w:cs="Times New Roman"/>
        </w:rPr>
        <w:t>Israel &amp; Palestine are a political flashpoint – divides Democrats</w:t>
      </w:r>
    </w:p>
    <w:p w14:paraId="68E62100" w14:textId="77777777" w:rsidR="00C237F5" w:rsidRPr="00AA4819" w:rsidRDefault="00C237F5" w:rsidP="00C237F5">
      <w:pPr>
        <w:rPr>
          <w:rStyle w:val="Style13ptBold"/>
        </w:rPr>
      </w:pPr>
      <w:r w:rsidRPr="00AA4819">
        <w:rPr>
          <w:rStyle w:val="Style13ptBold"/>
        </w:rPr>
        <w:t>Ward, Vox International Security and Defense writer, 19</w:t>
      </w:r>
    </w:p>
    <w:p w14:paraId="5F8CED04" w14:textId="63077A66" w:rsidR="00C237F5" w:rsidRPr="00AA4819" w:rsidRDefault="00C237F5" w:rsidP="00C237F5">
      <w:r w:rsidRPr="00AA4819">
        <w:t xml:space="preserve">[Alex, 6/26/19, Vox, “Trade, defense, and Israel: 2020 Democrats’ foreign policy flashpoints” </w:t>
      </w:r>
      <w:hyperlink r:id="rId65" w:history="1">
        <w:r w:rsidRPr="00AA4819">
          <w:rPr>
            <w:rStyle w:val="Hyperlink"/>
          </w:rPr>
          <w:t>https://www.vox.com/2019/6/26/18758787/2020-democrats-debate-foreign-policy-trade-defense-israel accessed 7-8-19</w:t>
        </w:r>
      </w:hyperlink>
      <w:r w:rsidRPr="00AA4819">
        <w:t xml:space="preserve"> EO]</w:t>
      </w:r>
    </w:p>
    <w:p w14:paraId="30EF962A" w14:textId="77777777" w:rsidR="00A4624F" w:rsidRPr="00AA4819" w:rsidRDefault="00A4624F" w:rsidP="00C237F5"/>
    <w:p w14:paraId="3C6DA17F" w14:textId="77777777" w:rsidR="00C237F5" w:rsidRPr="00AA4819" w:rsidRDefault="00C237F5" w:rsidP="00C237F5">
      <w:r w:rsidRPr="00AA4819">
        <w:t>Israel and Palestine</w:t>
      </w:r>
    </w:p>
    <w:p w14:paraId="54D96651" w14:textId="77777777" w:rsidR="00C237F5" w:rsidRPr="00AA4819" w:rsidRDefault="00C237F5" w:rsidP="00C237F5">
      <w:pPr>
        <w:rPr>
          <w:rStyle w:val="StyleUnderline"/>
        </w:rPr>
      </w:pPr>
      <w:r w:rsidRPr="00AA4819">
        <w:rPr>
          <w:rStyle w:val="StyleUnderline"/>
        </w:rPr>
        <w:t>Israel and Palestine could prove another flashpoint for 2020 Democrats.</w:t>
      </w:r>
    </w:p>
    <w:p w14:paraId="333721D2" w14:textId="77777777" w:rsidR="00C237F5" w:rsidRPr="00AA4819" w:rsidRDefault="00C237F5" w:rsidP="00C237F5">
      <w:pPr>
        <w:rPr>
          <w:rStyle w:val="StyleUnderline"/>
        </w:rPr>
      </w:pPr>
      <w:r w:rsidRPr="00AA4819">
        <w:rPr>
          <w:rStyle w:val="StyleUnderline"/>
        </w:rPr>
        <w:t>Poll after poll has shown that liberal Democratic primary voters are less sympathetic to Israel than they were in years past. That may help explain why several candidates for the Democratic nomination are highly critical of Israel.</w:t>
      </w:r>
    </w:p>
    <w:p w14:paraId="65193A72" w14:textId="77777777" w:rsidR="00C237F5" w:rsidRPr="00AA4819" w:rsidRDefault="00C237F5" w:rsidP="00C237F5">
      <w:pPr>
        <w:rPr>
          <w:rStyle w:val="StyleUnderline"/>
        </w:rPr>
      </w:pPr>
      <w:r w:rsidRPr="00AA4819">
        <w:rPr>
          <w:rStyle w:val="StyleUnderline"/>
        </w:rPr>
        <w:t>Sanders, for example, has repeatedly condemned Israel for its actions on its border with Gaza, where, time and time again, Israeli forces have killed mostly unarmed protesters — including women and children — who are pleading for an end to the decade-long Israeli blockade of food, fuel, and medicine going into the Gaza Strip</w:t>
      </w:r>
    </w:p>
    <w:p w14:paraId="13E41A5B" w14:textId="77777777" w:rsidR="00C237F5" w:rsidRPr="00AA4819" w:rsidRDefault="00C237F5" w:rsidP="00C237F5">
      <w:pPr>
        <w:rPr>
          <w:rStyle w:val="StyleUnderline"/>
        </w:rPr>
      </w:pPr>
      <w:r w:rsidRPr="00AA4819">
        <w:t xml:space="preserve">And </w:t>
      </w:r>
      <w:r w:rsidRPr="00AA4819">
        <w:rPr>
          <w:rStyle w:val="StyleUnderline"/>
        </w:rPr>
        <w:t>while Buttigieg has chastised Israeli Prime Minister Benjamin Netanyahu’s leadership, he continues to call Israel a “strong ally” and has said he would keep the US Embassy in Jerusalem.</w:t>
      </w:r>
    </w:p>
    <w:p w14:paraId="30D3E0F6" w14:textId="77777777" w:rsidR="00C237F5" w:rsidRPr="00AA4819" w:rsidRDefault="00C237F5" w:rsidP="00C237F5">
      <w:pPr>
        <w:rPr>
          <w:rStyle w:val="StyleUnderline"/>
        </w:rPr>
      </w:pPr>
      <w:r w:rsidRPr="00AA4819">
        <w:rPr>
          <w:rStyle w:val="StyleUnderline"/>
        </w:rPr>
        <w:t>Warren didn’t mention Israel or Palestine once in her foreign policy speech last year, but she refused to speak at a pro-Israel lobbying group’s DC conference this year (Buttigieg and Sanders also didn’t attend; Biden wasn’t yet in the race). That was widely seen as a rebuke to Netanyahu’s far-right government and Trump’s coziness with it.</w:t>
      </w:r>
    </w:p>
    <w:p w14:paraId="4B6A1748" w14:textId="77777777" w:rsidR="00C237F5" w:rsidRPr="00AA4819" w:rsidRDefault="00C237F5" w:rsidP="00C237F5">
      <w:pPr>
        <w:rPr>
          <w:rStyle w:val="StyleUnderline"/>
        </w:rPr>
      </w:pPr>
      <w:r w:rsidRPr="00AA4819">
        <w:rPr>
          <w:rStyle w:val="StyleUnderline"/>
        </w:rPr>
        <w:t>Biden hasn’t touched Israel on the stump, but the Obama administration’s relationship with the Jewish state was extremely frosty. He’ll no doubt say he supports the country — surely, all candidates will — but he may join his fellow candidates in speaking harshly about Netanyahu. In 2016, for example, Biden said he was “frustrated” with Netanyahu’s leadership.</w:t>
      </w:r>
    </w:p>
    <w:p w14:paraId="400BFDCC" w14:textId="77777777" w:rsidR="00C237F5" w:rsidRPr="00AA4819" w:rsidRDefault="00C237F5" w:rsidP="00C237F5">
      <w:r w:rsidRPr="00AA4819">
        <w:t xml:space="preserve">“I think </w:t>
      </w:r>
      <w:r w:rsidRPr="00AA4819">
        <w:rPr>
          <w:rStyle w:val="StyleUnderline"/>
        </w:rPr>
        <w:t>every 2020 presidential contender will be asked how can they stand by Benjamin Netanyahu,</w:t>
      </w:r>
      <w:r w:rsidRPr="00AA4819">
        <w:t>” Waleed Shahid, the communications director for the progressive group Justice Democrats, told BuzzFeed News in January.</w:t>
      </w:r>
    </w:p>
    <w:p w14:paraId="27145061" w14:textId="77777777" w:rsidR="00C237F5" w:rsidRPr="00AA4819" w:rsidRDefault="00C237F5" w:rsidP="00C237F5">
      <w:pPr>
        <w:rPr>
          <w:rStyle w:val="StyleUnderline"/>
        </w:rPr>
      </w:pPr>
      <w:r w:rsidRPr="00AA4819">
        <w:rPr>
          <w:rStyle w:val="StyleUnderline"/>
        </w:rPr>
        <w:t>It’s of course possible that many other foreign policy issues will arise during this week’s debates and over the many months before the election. But this early on, expect these three main areas to dominate the Democratic discussion on foreign affairs.</w:t>
      </w:r>
    </w:p>
    <w:p w14:paraId="3D21BE87" w14:textId="77777777" w:rsidR="00C71795" w:rsidRPr="00AA4819" w:rsidRDefault="00C71795" w:rsidP="00C71795"/>
    <w:p w14:paraId="52971E2E" w14:textId="77777777" w:rsidR="00C71795" w:rsidRPr="00AA4819" w:rsidRDefault="00C71795" w:rsidP="00C71795">
      <w:pPr>
        <w:pStyle w:val="Heading4"/>
        <w:rPr>
          <w:rFonts w:cs="Times New Roman"/>
        </w:rPr>
      </w:pPr>
      <w:r w:rsidRPr="00AA4819">
        <w:rPr>
          <w:rFonts w:cs="Times New Roman"/>
        </w:rPr>
        <w:t>Israel is one of the key issues for 2020 – it’s a political minefield – will divide Democrats and fuel Trump</w:t>
      </w:r>
    </w:p>
    <w:p w14:paraId="0A6D9C16" w14:textId="77777777" w:rsidR="00C71795" w:rsidRPr="00AA4819" w:rsidRDefault="00C71795" w:rsidP="00C71795">
      <w:pPr>
        <w:rPr>
          <w:rStyle w:val="Style13ptBold"/>
        </w:rPr>
      </w:pPr>
      <w:r w:rsidRPr="00AA4819">
        <w:rPr>
          <w:rStyle w:val="Style13ptBold"/>
        </w:rPr>
        <w:t>Sommer, Haaretz journalist, 19</w:t>
      </w:r>
    </w:p>
    <w:p w14:paraId="2A09B583" w14:textId="77777777" w:rsidR="00C71795" w:rsidRPr="00AA4819" w:rsidRDefault="00C71795" w:rsidP="00C71795">
      <w:r w:rsidRPr="00AA4819">
        <w:t xml:space="preserve">[Allison Kaplan, Apr 21, 2019, Haaretz, "Don't mention the Palestinians: For 2020 Democrats, Israel has become a political minefield,", </w:t>
      </w:r>
      <w:hyperlink r:id="rId66" w:history="1">
        <w:r w:rsidRPr="00AA4819">
          <w:rPr>
            <w:rStyle w:val="Hyperlink"/>
          </w:rPr>
          <w:t>https://www.haaretz.com/us-news/.premium-thanks-to-trump-and-omar-israel-has-become-a-political-minefield-for-2020-democrats-booker-buttigieg-harris-1.7150828</w:t>
        </w:r>
      </w:hyperlink>
      <w:r w:rsidRPr="00AA4819">
        <w:t>, accessed 7-9-2019, AS]</w:t>
      </w:r>
    </w:p>
    <w:p w14:paraId="51851AEF" w14:textId="77777777" w:rsidR="00C71795" w:rsidRPr="00AA4819" w:rsidRDefault="00C71795" w:rsidP="00C71795"/>
    <w:p w14:paraId="7A673370" w14:textId="77777777" w:rsidR="00C71795" w:rsidRPr="00AA4819" w:rsidRDefault="00C71795" w:rsidP="00C71795">
      <w:pPr>
        <w:rPr>
          <w:u w:val="single"/>
        </w:rPr>
      </w:pPr>
      <w:r w:rsidRPr="00AA4819">
        <w:rPr>
          <w:u w:val="single"/>
        </w:rPr>
        <w:t>If the field of 2020 Democratic presidential candidates thought they could avoid the political minefield of the Israeli-Palestinian issue on the campaign trail, those hopes were dashed over the past week.</w:t>
      </w:r>
    </w:p>
    <w:p w14:paraId="642D501D" w14:textId="77777777" w:rsidR="00C71795" w:rsidRPr="00AA4819" w:rsidRDefault="00C71795" w:rsidP="00C71795">
      <w:pPr>
        <w:rPr>
          <w:u w:val="single"/>
        </w:rPr>
      </w:pPr>
      <w:r w:rsidRPr="00AA4819">
        <w:rPr>
          <w:u w:val="single"/>
        </w:rPr>
        <w:t>Two of the contenders — New Jersey Sen. Cory Booker and South Bend Mayor Pete Buttigieg — couldn’t even manage to get their presidential bids officially started before encountering it.</w:t>
      </w:r>
    </w:p>
    <w:p w14:paraId="39674F43" w14:textId="77777777" w:rsidR="00C71795" w:rsidRPr="00AA4819" w:rsidRDefault="00C71795" w:rsidP="00C71795">
      <w:r w:rsidRPr="00AA4819">
        <w:t>At Buttigieg’s official opening rally last Sunday, pro-Palestine demonstrators with banners (and T-shirts) proclaiming “Open your heart to Palestine &amp; Golan” greeted the 37-year-old mayor who is the surprise story of the 2020 campaign with his message of positivity and empathy.</w:t>
      </w:r>
    </w:p>
    <w:p w14:paraId="4B58984D" w14:textId="77777777" w:rsidR="00C71795" w:rsidRPr="00AA4819" w:rsidRDefault="00C71795" w:rsidP="00C71795">
      <w:r w:rsidRPr="00AA4819">
        <w:t>One of the protest organizers, a graduate student at the University of Notre Dame named Jude Ash, told Newsweek: “This is not only about Pete. We want to show that there are people in his intended base who are concerned about U.S. policy in the Middle East region being dogmatically pro-Israel, regardless of what Israel is doing to Palestinians.”</w:t>
      </w:r>
    </w:p>
    <w:p w14:paraId="20D7AF72" w14:textId="77777777" w:rsidR="00C71795" w:rsidRPr="00AA4819" w:rsidRDefault="00C71795" w:rsidP="00C71795">
      <w:pPr>
        <w:rPr>
          <w:u w:val="single"/>
        </w:rPr>
      </w:pPr>
      <w:r w:rsidRPr="00AA4819">
        <w:rPr>
          <w:u w:val="single"/>
        </w:rPr>
        <w:t>But these activists — and the progressive wing of the party that supports them — aren’t the sole force driving the issue onto the 2020 Democratic agenda at such an early stage, when most of the candidates haven’t even staffed up foreign policy teams to help shape their formal positions on the Middle East.</w:t>
      </w:r>
    </w:p>
    <w:p w14:paraId="0D726A5B" w14:textId="77777777" w:rsidR="00C71795" w:rsidRPr="00AA4819" w:rsidRDefault="00C71795" w:rsidP="00C71795">
      <w:pPr>
        <w:rPr>
          <w:u w:val="single"/>
        </w:rPr>
      </w:pPr>
      <w:r w:rsidRPr="00AA4819">
        <w:rPr>
          <w:u w:val="single"/>
        </w:rPr>
        <w:t>Another important factor: U.S. President Donald Trump. By amplifying the reaction to the controversial remarks of Rep. Ilhan Omar regarding the U.S.-Israel relationship and the role of the pro-Israel lobby AIPAC, Trump is making a deliberate effort to sow dissent within the Democratic Party on the issue of Israel</w:t>
      </w:r>
      <w:r w:rsidRPr="00AA4819">
        <w:t xml:space="preserve">. </w:t>
      </w:r>
      <w:r w:rsidRPr="00AA4819">
        <w:rPr>
          <w:u w:val="single"/>
        </w:rPr>
        <w:t>His online trolling of Omar, while primarily a racial and religious dog-whistle, has also been a way of encouraging Jewish voters (and donors) to view the Democrats as the anti-Israel party, making his case for a “Jexodus” to the Republican Party.</w:t>
      </w:r>
    </w:p>
    <w:p w14:paraId="7966D289" w14:textId="77777777" w:rsidR="00C71795" w:rsidRPr="00AA4819" w:rsidRDefault="00C71795" w:rsidP="00C71795">
      <w:pPr>
        <w:rPr>
          <w:u w:val="single"/>
        </w:rPr>
      </w:pPr>
    </w:p>
    <w:p w14:paraId="42497795" w14:textId="2E0728F5" w:rsidR="0090440B" w:rsidRPr="00AA4819" w:rsidRDefault="0090440B" w:rsidP="0090440B">
      <w:pPr>
        <w:pStyle w:val="Heading3"/>
        <w:rPr>
          <w:rFonts w:cs="Times New Roman"/>
        </w:rPr>
      </w:pPr>
      <w:bookmarkStart w:id="53" w:name="_Toc13955590"/>
      <w:r w:rsidRPr="00AA4819">
        <w:rPr>
          <w:rFonts w:cs="Times New Roman"/>
        </w:rPr>
        <w:t xml:space="preserve">GOP Uses Israel Issue to Rally </w:t>
      </w:r>
      <w:r w:rsidR="00A4624F" w:rsidRPr="00AA4819">
        <w:rPr>
          <w:rFonts w:cs="Times New Roman"/>
        </w:rPr>
        <w:t>Support</w:t>
      </w:r>
      <w:bookmarkEnd w:id="53"/>
    </w:p>
    <w:p w14:paraId="177D55DD" w14:textId="77777777" w:rsidR="0090440B" w:rsidRPr="00AA4819" w:rsidRDefault="0090440B" w:rsidP="0090440B"/>
    <w:p w14:paraId="3E53C4BE" w14:textId="77777777" w:rsidR="0090440B" w:rsidRPr="00AA4819" w:rsidRDefault="0090440B" w:rsidP="0090440B">
      <w:pPr>
        <w:pStyle w:val="Heading4"/>
        <w:rPr>
          <w:rFonts w:cs="Times New Roman"/>
        </w:rPr>
      </w:pPr>
      <w:r w:rsidRPr="00AA4819">
        <w:rPr>
          <w:rFonts w:cs="Times New Roman"/>
        </w:rPr>
        <w:t>GOP uses Israel issue to rally support and bash Democrats</w:t>
      </w:r>
    </w:p>
    <w:p w14:paraId="2EAF957A" w14:textId="77777777" w:rsidR="0090440B" w:rsidRPr="00AA4819" w:rsidRDefault="0090440B" w:rsidP="0090440B">
      <w:pPr>
        <w:rPr>
          <w:rStyle w:val="Style13ptBold"/>
        </w:rPr>
      </w:pPr>
      <w:r w:rsidRPr="00AA4819">
        <w:rPr>
          <w:rStyle w:val="Style13ptBold"/>
        </w:rPr>
        <w:t>Broder, Newsweek Defense and Foreign Policy analyst, 19</w:t>
      </w:r>
    </w:p>
    <w:p w14:paraId="210624BE" w14:textId="77777777" w:rsidR="0090440B" w:rsidRPr="00AA4819" w:rsidRDefault="0090440B" w:rsidP="0090440B">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67" w:history="1">
        <w:r w:rsidRPr="00AA4819">
          <w:rPr>
            <w:rStyle w:val="Hyperlink"/>
          </w:rPr>
          <w:t>https://www.newsweek.com/2019/04/19/ilhan-omar-democrats-israel-trump-1389677.html accessed 7-7-19</w:t>
        </w:r>
      </w:hyperlink>
      <w:r w:rsidRPr="00AA4819">
        <w:t xml:space="preserve"> EO]</w:t>
      </w:r>
    </w:p>
    <w:p w14:paraId="03BC4214" w14:textId="77777777" w:rsidR="0090440B" w:rsidRPr="00AA4819" w:rsidRDefault="0090440B" w:rsidP="0090440B"/>
    <w:p w14:paraId="683F9D74" w14:textId="77777777" w:rsidR="0090440B" w:rsidRPr="00AA4819" w:rsidRDefault="0090440B" w:rsidP="0090440B">
      <w:r w:rsidRPr="00AA4819">
        <w:t xml:space="preserve">But this year, </w:t>
      </w:r>
      <w:r w:rsidRPr="00AA4819">
        <w:rPr>
          <w:rStyle w:val="StyleUnderline"/>
        </w:rPr>
        <w:t>when Republicans hit the stage, they dispensed with the usual comity</w:t>
      </w:r>
      <w:r w:rsidRPr="00AA4819">
        <w:t xml:space="preserve">. </w:t>
      </w:r>
      <w:r w:rsidRPr="00AA4819">
        <w:rPr>
          <w:rStyle w:val="StyleUnderline"/>
        </w:rPr>
        <w:t>Speaker after speaker claimed anti-Semitism had infected the entire Democratic Party—one of the most toxic charges in American politics.</w:t>
      </w:r>
      <w:r w:rsidRPr="00AA4819">
        <w:t xml:space="preserve"> "</w:t>
      </w:r>
      <w:r w:rsidRPr="00AA4819">
        <w:rPr>
          <w:rStyle w:val="StyleUnderline"/>
        </w:rPr>
        <w:t xml:space="preserve">It's astonishing to think that the ­party of </w:t>
      </w:r>
      <w:r w:rsidRPr="00AA4819">
        <w:t xml:space="preserve">Harry </w:t>
      </w:r>
      <w:r w:rsidRPr="00AA4819">
        <w:rPr>
          <w:rStyle w:val="StyleUnderline"/>
        </w:rPr>
        <w:t xml:space="preserve">Truman, which did so much to help create the state of Israel, has been co-opted by people who promote rank anti-­Semitic rhetoric and work to undermine the broad American consensus of support for Israel," said Vice President </w:t>
      </w:r>
      <w:r w:rsidRPr="00AA4819">
        <w:t xml:space="preserve">Mike </w:t>
      </w:r>
      <w:r w:rsidRPr="00AA4819">
        <w:rPr>
          <w:rStyle w:val="StyleUnderline"/>
        </w:rPr>
        <w:t>Pence</w:t>
      </w:r>
      <w:r w:rsidRPr="00AA4819">
        <w:t xml:space="preserve">. Later, Secretary of State Mike </w:t>
      </w:r>
      <w:r w:rsidRPr="00AA4819">
        <w:rPr>
          <w:rStyle w:val="StyleUnderline"/>
        </w:rPr>
        <w:t>Pompeo charged that some congressional Democrats "think anti-Semitism can actually win them votes</w:t>
      </w:r>
      <w:r w:rsidRPr="00AA4819">
        <w:t xml:space="preserve">," and </w:t>
      </w:r>
      <w:r w:rsidRPr="00AA4819">
        <w:rPr>
          <w:rStyle w:val="StyleUnderline"/>
        </w:rPr>
        <w:t>Senate Majority</w:t>
      </w:r>
      <w:r w:rsidRPr="00AA4819">
        <w:t xml:space="preserve"> </w:t>
      </w:r>
      <w:r w:rsidRPr="00AA4819">
        <w:rPr>
          <w:rStyle w:val="StyleUnderline"/>
        </w:rPr>
        <w:t xml:space="preserve">Leader </w:t>
      </w:r>
      <w:r w:rsidRPr="00AA4819">
        <w:t xml:space="preserve">Mitch </w:t>
      </w:r>
      <w:r w:rsidRPr="00AA4819">
        <w:rPr>
          <w:rStyle w:val="StyleUnderline"/>
        </w:rPr>
        <w:t>McConnell told the audience that hatred of Jews and Israel is "increasingly shaping the left's agenda."</w:t>
      </w:r>
      <w:r w:rsidRPr="00AA4819">
        <w:t xml:space="preserve"> With each verbal assault, many in the audience cheered.</w:t>
      </w:r>
    </w:p>
    <w:p w14:paraId="6B886113" w14:textId="77777777" w:rsidR="0090440B" w:rsidRPr="00AA4819" w:rsidRDefault="0090440B" w:rsidP="0090440B">
      <w:pPr>
        <w:rPr>
          <w:rStyle w:val="StyleUnderline"/>
        </w:rPr>
      </w:pPr>
      <w:r w:rsidRPr="00AA4819">
        <w:rPr>
          <w:rStyle w:val="StyleUnderline"/>
        </w:rPr>
        <w:t xml:space="preserve">For Republican leaders, Exhibit A was </w:t>
      </w:r>
      <w:r w:rsidRPr="00AA4819">
        <w:t>a 37-year-old Demo­cratic freshman:</w:t>
      </w:r>
      <w:r w:rsidRPr="00AA4819">
        <w:rPr>
          <w:rStyle w:val="StyleUnderline"/>
        </w:rPr>
        <w:t xml:space="preserve"> Ilhan Omar, who, </w:t>
      </w:r>
      <w:r w:rsidRPr="00AA4819">
        <w:t>in just a few months,</w:t>
      </w:r>
      <w:r w:rsidRPr="00AA4819">
        <w:rPr>
          <w:rStyle w:val="StyleUnderline"/>
        </w:rPr>
        <w:t xml:space="preserve"> has become perhaps the most controversial member of the progressive caucus</w:t>
      </w:r>
      <w:r w:rsidRPr="00AA4819">
        <w:t xml:space="preserve">. One of the first two Muslim women ever elected to Congress, </w:t>
      </w:r>
      <w:r w:rsidRPr="00AA4819">
        <w:rPr>
          <w:rStyle w:val="StyleUnderline"/>
        </w:rPr>
        <w:t>Omar has attacked both harsh Israeli policies toward the Palestinians and AIPAC's power in Washington, at times, using language easily regarded as anti-Semitic</w:t>
      </w:r>
      <w:r w:rsidRPr="00AA4819">
        <w:t xml:space="preserve">. "It's all about the Benjamins baby," she tweeted six weeks before the conference, breezily referring to $100 bills that AIPAC lobbyists spend to fund pro-Israel lawmakers. </w:t>
      </w:r>
      <w:r w:rsidRPr="00AA4819">
        <w:rPr>
          <w:rStyle w:val="StyleUnderline"/>
        </w:rPr>
        <w:t>Omar apologized for that remark after a storm of accusations—including from Democratic leaders—that she was employing an old ethnic slur regarding Jews and money</w:t>
      </w:r>
      <w:r w:rsidRPr="00AA4819">
        <w:t xml:space="preserve">. Only two weeks later, </w:t>
      </w:r>
      <w:r w:rsidRPr="00AA4819">
        <w:rPr>
          <w:rStyle w:val="StyleUnderline"/>
        </w:rPr>
        <w:t>after Omar questioned the fealty that American Jews show to Israel, her critics seized on her suggestion of dual loyalty as yet another anti-Jewish insult. This time, she refused to apologize.</w:t>
      </w:r>
    </w:p>
    <w:p w14:paraId="6A01125B" w14:textId="77777777" w:rsidR="0090440B" w:rsidRPr="00AA4819" w:rsidRDefault="0090440B" w:rsidP="0090440B">
      <w:pPr>
        <w:rPr>
          <w:rStyle w:val="StyleUnderline"/>
        </w:rPr>
      </w:pPr>
      <w:r w:rsidRPr="00AA4819">
        <w:t xml:space="preserve">"I say raise hell, make people feel uncomfortable," she told a crowd of American Muslims in the Los Angeles area a few weeks later. </w:t>
      </w:r>
      <w:r w:rsidRPr="00AA4819">
        <w:rPr>
          <w:rStyle w:val="StyleUnderline"/>
        </w:rPr>
        <w:t>She said Israel's harsh treatment of Palestinians "is violating basic human rights…. We must also hold those we love, those with whom we have shared values, accountable."</w:t>
      </w:r>
    </w:p>
    <w:p w14:paraId="462A2206" w14:textId="77777777" w:rsidR="0090440B" w:rsidRPr="00AA4819" w:rsidRDefault="0090440B" w:rsidP="0090440B">
      <w:pPr>
        <w:rPr>
          <w:rStyle w:val="StyleUnderline"/>
        </w:rPr>
      </w:pPr>
      <w:r w:rsidRPr="00AA4819">
        <w:rPr>
          <w:rStyle w:val="StyleUnderline"/>
        </w:rPr>
        <w:t>Omar, a Somali war refugee, and her fellow Muslim freshman, Representative</w:t>
      </w:r>
      <w:r w:rsidRPr="00AA4819">
        <w:t xml:space="preserve"> Rashida </w:t>
      </w:r>
      <w:r w:rsidRPr="00AA4819">
        <w:rPr>
          <w:rStyle w:val="StyleUnderline"/>
        </w:rPr>
        <w:t>Tlaib of Michigan, are speaking out as ­never before against Israel's 52-year occupation of the West Bank, U.S. financial and political support of the Jewish state</w:t>
      </w:r>
      <w:r w:rsidRPr="00AA4819">
        <w:t xml:space="preserve">, and discrimination against Muslims in the United States. Their ­remarks have fractured the Democratic Party, with older, mainstream members like House Speaker Nancy Pelosi and nearly all the ­party's Jewish ­lawmakers condemning their remarks. But </w:t>
      </w:r>
      <w:r w:rsidRPr="00AA4819">
        <w:rPr>
          <w:rStyle w:val="StyleUnderline"/>
        </w:rPr>
        <w:t>prominent progressives, including Senator Bernie Sanders of Vermont and Representative Alexandria Ocasio-Cortez of New York, defend them.</w:t>
      </w:r>
    </w:p>
    <w:p w14:paraId="59680869" w14:textId="77777777" w:rsidR="0090440B" w:rsidRPr="00AA4819" w:rsidRDefault="0090440B" w:rsidP="0090440B">
      <w:r w:rsidRPr="00AA4819">
        <w:rPr>
          <w:rStyle w:val="StyleUnderline"/>
        </w:rPr>
        <w:t>Tlaib, the first Palestinian American woman in Congress, has called for a cut-off of U.S. military aid to Israel and a one-state solution to the Israel-Palestinian conflict—a proposal Israel and its supporters view as spelling the end of the Jewish state.</w:t>
      </w:r>
      <w:r w:rsidRPr="00AA4819">
        <w:t xml:space="preserve"> She also said that she wouldn't join an annual trip to Israel this summer sponsored by AIPAC's educational arm, which has become a rite of passage for new members. Instead, Tlaib said, she would orga­nize her own congressional delegation to the West Bank, where her grandmother still lives in a village outside of Ramallah. "I know this is something my colleagues don't usually get to experience, and I think it's an essential part of taking a fully informed, human-­centered and realistic approach as policymakers," Tlaib told Vice News. "I hope it inspires us to choose values rather than sides."</w:t>
      </w:r>
    </w:p>
    <w:p w14:paraId="071781E2" w14:textId="77777777" w:rsidR="0090440B" w:rsidRPr="00AA4819" w:rsidRDefault="0090440B" w:rsidP="0090440B">
      <w:r w:rsidRPr="00AA4819">
        <w:t>To be sure, Omar and Tlaib are no friends of Israel. And while defenders acknowledge they could be more sensitive in their language, they reject the accusation that they're anti-Semites.</w:t>
      </w:r>
    </w:p>
    <w:p w14:paraId="2BDE777F" w14:textId="77777777" w:rsidR="0090440B" w:rsidRPr="00AA4819" w:rsidRDefault="0090440B" w:rsidP="0090440B">
      <w:pPr>
        <w:rPr>
          <w:rStyle w:val="StyleUnderline"/>
        </w:rPr>
      </w:pPr>
      <w:r w:rsidRPr="00AA4819">
        <w:t>"</w:t>
      </w:r>
      <w:r w:rsidRPr="00AA4819">
        <w:rPr>
          <w:rStyle w:val="StyleUnderline"/>
        </w:rPr>
        <w:t>These two congresswoman are shaking off the old mindset with regard to the Palestine question</w:t>
      </w:r>
      <w:r w:rsidRPr="00AA4819">
        <w:t xml:space="preserve">," </w:t>
      </w:r>
      <w:r w:rsidRPr="00AA4819">
        <w:rPr>
          <w:rStyle w:val="StyleUnderline"/>
        </w:rPr>
        <w:t>Nihad Awad, executive director of the Council on American-Islamic Relations, a Washington-based Muslim civil liberties organization, tells Newsweek.</w:t>
      </w:r>
      <w:r w:rsidRPr="00AA4819">
        <w:t xml:space="preserve"> </w:t>
      </w:r>
      <w:r w:rsidRPr="00AA4819">
        <w:rPr>
          <w:rStyle w:val="StyleUnderline"/>
        </w:rPr>
        <w:t>"They're not trying to fit into the historical Washington mindset, which has been unjustly pro-Israel for decades. And they represent a whole new generation of progressive activists nationwide."</w:t>
      </w:r>
    </w:p>
    <w:p w14:paraId="109B060D" w14:textId="77777777" w:rsidR="0090440B" w:rsidRPr="00AA4819" w:rsidRDefault="0090440B" w:rsidP="0090440B">
      <w:pPr>
        <w:rPr>
          <w:rStyle w:val="StyleUnderline"/>
        </w:rPr>
      </w:pPr>
      <w:r w:rsidRPr="00AA4819">
        <w:rPr>
          <w:rStyle w:val="StyleUnderline"/>
        </w:rPr>
        <w:t>All of a sudden, Israel has become as partisan an issue as immi­gration and health care. As Republicans demonstrated in their AIPAC speeches, the congresswomen have become useful foils in their campaign for the 2020 elections. With their push to paint the entire Democratic Party as anti-Semitic and anti-Israeli, ­Republicans hope to siphon enough votes and campaign donations from one of the most loyal Democratic groups to turn toss-up congressional districts and battleground states red.</w:t>
      </w:r>
      <w:r w:rsidRPr="00AA4819">
        <w:t xml:space="preserve"> </w:t>
      </w:r>
      <w:r w:rsidRPr="00AA4819">
        <w:rPr>
          <w:rStyle w:val="StyleUnderline"/>
        </w:rPr>
        <w:t xml:space="preserve">Such victories, they hope, could help guarantee the re-election of </w:t>
      </w:r>
      <w:r w:rsidRPr="00AA4819">
        <w:t>President Donald</w:t>
      </w:r>
      <w:r w:rsidRPr="00AA4819">
        <w:rPr>
          <w:rStyle w:val="StyleUnderline"/>
        </w:rPr>
        <w:t xml:space="preserve"> Trump, continued Republican control over the Senate or enough gains in the House to reclaim GOP control.</w:t>
      </w:r>
    </w:p>
    <w:p w14:paraId="2643DC11" w14:textId="77777777" w:rsidR="0090440B" w:rsidRPr="00AA4819" w:rsidRDefault="0090440B" w:rsidP="0090440B">
      <w:pPr>
        <w:rPr>
          <w:rStyle w:val="StyleUnderline"/>
        </w:rPr>
      </w:pPr>
      <w:r w:rsidRPr="00AA4819">
        <w:rPr>
          <w:rStyle w:val="StyleUnderline"/>
        </w:rPr>
        <w:t>The election outcome could have profound impact on foreign policy. If Trump wins, he's likely to double down on his staunch support for Israel, although one never knows with Trump. If a Democrat wins, the influence of progressives like Omar could lead to previously unthinkable changes to the U.S.-Israel relationship amid a post-Trump backlash.</w:t>
      </w:r>
    </w:p>
    <w:p w14:paraId="145E4C9F" w14:textId="77777777" w:rsidR="0090440B" w:rsidRPr="00AA4819" w:rsidRDefault="0090440B" w:rsidP="0090440B"/>
    <w:p w14:paraId="71BBB05C" w14:textId="77777777" w:rsidR="00A5334D" w:rsidRPr="00AA4819" w:rsidRDefault="00A5334D" w:rsidP="00A5334D">
      <w:pPr>
        <w:pStyle w:val="Heading4"/>
        <w:rPr>
          <w:rFonts w:cs="Times New Roman"/>
        </w:rPr>
      </w:pPr>
      <w:r w:rsidRPr="00AA4819">
        <w:rPr>
          <w:rFonts w:cs="Times New Roman"/>
        </w:rPr>
        <w:t>GOP uses the Israel issue to bash Democrats and rally base</w:t>
      </w:r>
    </w:p>
    <w:p w14:paraId="4869BA99" w14:textId="77777777" w:rsidR="00A5334D" w:rsidRPr="00AA4819" w:rsidRDefault="00A5334D" w:rsidP="00A5334D">
      <w:pPr>
        <w:rPr>
          <w:rStyle w:val="Style13ptBold"/>
        </w:rPr>
      </w:pPr>
      <w:r w:rsidRPr="00AA4819">
        <w:rPr>
          <w:rStyle w:val="Style13ptBold"/>
        </w:rPr>
        <w:t>Broder, Newsweek Defense and Foreign Policy analyst, 19</w:t>
      </w:r>
    </w:p>
    <w:p w14:paraId="1B285F1E" w14:textId="77777777" w:rsidR="00A5334D" w:rsidRPr="00AA4819" w:rsidRDefault="00A5334D" w:rsidP="00A5334D">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68" w:history="1">
        <w:r w:rsidRPr="00AA4819">
          <w:rPr>
            <w:rStyle w:val="Hyperlink"/>
          </w:rPr>
          <w:t>https://www.newsweek.com/2019/04/19/ilhan-omar-democrats-israel-trump-1389677.html accessed 7-7-19</w:t>
        </w:r>
      </w:hyperlink>
      <w:r w:rsidRPr="00AA4819">
        <w:t xml:space="preserve"> EO]</w:t>
      </w:r>
    </w:p>
    <w:p w14:paraId="76D5CC13" w14:textId="77777777" w:rsidR="00A5334D" w:rsidRPr="00AA4819" w:rsidRDefault="00A5334D" w:rsidP="00A5334D"/>
    <w:p w14:paraId="0302EE5D" w14:textId="77777777" w:rsidR="00A5334D" w:rsidRPr="00AA4819" w:rsidRDefault="00A5334D" w:rsidP="00A5334D">
      <w:r w:rsidRPr="00AA4819">
        <w:rPr>
          <w:rStyle w:val="StyleUnderline"/>
        </w:rPr>
        <w:t>With pressure building, the House Democratic leadership summoned the party caucus in late March to consider a resolution condemning Omar</w:t>
      </w:r>
      <w:r w:rsidRPr="00AA4819">
        <w:t xml:space="preserve"> by name </w:t>
      </w:r>
      <w:r w:rsidRPr="00AA4819">
        <w:rPr>
          <w:rStyle w:val="StyleUnderline"/>
        </w:rPr>
        <w:t>for what they regarded as her anti-Semitic remarks</w:t>
      </w:r>
      <w:r w:rsidRPr="00AA4819">
        <w:t xml:space="preserve">. But </w:t>
      </w:r>
      <w:r w:rsidRPr="00AA4819">
        <w:rPr>
          <w:rStyle w:val="StyleUnderline"/>
        </w:rPr>
        <w:t>party progressives pushed back, protesting she was under fire primarily for criticizing Israel</w:t>
      </w:r>
      <w:r w:rsidRPr="00AA4819">
        <w:t>. Moreover, they argued, she had been singled out because she was Muslim and black. If the House was going to condemn anti-Semitism, it also had to condemn Islamophobia, these lawmakers said, citing a poster at a recent GOP event in the West Virginia Legislature that juxtaposed an image of the burning World Trade Center with an Omar photo.</w:t>
      </w:r>
    </w:p>
    <w:p w14:paraId="227F2A32" w14:textId="77777777" w:rsidR="00A5334D" w:rsidRPr="00AA4819" w:rsidRDefault="00A5334D" w:rsidP="00A5334D">
      <w:r w:rsidRPr="00AA4819">
        <w:t xml:space="preserve">Both </w:t>
      </w:r>
      <w:r w:rsidRPr="00AA4819">
        <w:rPr>
          <w:rStyle w:val="StyleUnderline"/>
        </w:rPr>
        <w:t xml:space="preserve">Omar and Tlaib have received death threats, and in February, </w:t>
      </w:r>
      <w:r w:rsidRPr="00AA4819">
        <w:t>Christopher Hasson,</w:t>
      </w:r>
      <w:r w:rsidRPr="00AA4819">
        <w:rPr>
          <w:rStyle w:val="StyleUnderline"/>
        </w:rPr>
        <w:t xml:space="preserve"> a U.S. Coast Guard lieutenant, was arrested and found to have a large cache of weapons and a roster of Democratic lawmakers he plotted to kill, including Omar and Ocasio-Cortez. "No wonder why I am on the 'Hitlist' of a domestic terrorist and 'Assassinate Ilhan Omar' is written on my local gas stations," Omar tweeted. "Look no further, the GOP's anti-Muslim display likening me to a terrorist rocks in state capitols and no one is condemning them!"</w:t>
      </w:r>
      <w:r w:rsidRPr="00AA4819">
        <w:t xml:space="preserve"> (Trump called Hasson's alleged plot "a shame.")</w:t>
      </w:r>
    </w:p>
    <w:p w14:paraId="038293CA" w14:textId="77777777" w:rsidR="00A5334D" w:rsidRPr="00AA4819" w:rsidRDefault="00A5334D" w:rsidP="00A5334D">
      <w:pPr>
        <w:rPr>
          <w:rStyle w:val="StyleUnderline"/>
        </w:rPr>
      </w:pPr>
      <w:r w:rsidRPr="00AA4819">
        <w:rPr>
          <w:rStyle w:val="StyleUnderline"/>
        </w:rPr>
        <w:t>In the end, the resolution denounced anti-Semitism, as well as bigotry against Muslims and other religious groups, African Americans, Asian Americans, Native Americans, immigrants, Pacific Islanders and LGBT people. It passed the House by a vote of 407 to 23, with all Democrats in attendance unanimous in their support.</w:t>
      </w:r>
    </w:p>
    <w:p w14:paraId="436C6BC6" w14:textId="77777777" w:rsidR="00A5334D" w:rsidRPr="00AA4819" w:rsidRDefault="00A5334D" w:rsidP="00A5334D">
      <w:pPr>
        <w:rPr>
          <w:rStyle w:val="StyleUnderline"/>
        </w:rPr>
      </w:pPr>
      <w:r w:rsidRPr="00AA4819">
        <w:rPr>
          <w:rStyle w:val="StyleUnderline"/>
        </w:rPr>
        <w:t>The resolution, however, has only deepened the partisan divide over Israel, and the threats against Omar keep coming.</w:t>
      </w:r>
      <w:r w:rsidRPr="00AA4819">
        <w:t xml:space="preserve"> In April, police arrested another man who called Omar's office and threatened to "put a bullet in her skull;" he labeled her a "terrorist." The next day, </w:t>
      </w:r>
      <w:r w:rsidRPr="00AA4819">
        <w:rPr>
          <w:rStyle w:val="StyleUnderline"/>
        </w:rPr>
        <w:t>Trump made a sarcastic reference to Omar in a campaign speech to Jewish Republicans in Las Vegas. With the 2020 election cycle now underway, GOP leaders are seizing upon the broader anti-bigotry measure, as well as Omar's comments, to put in motion their election strategy of tarring all Democrats as both anti-Israeli and anti-Semitic.</w:t>
      </w:r>
    </w:p>
    <w:p w14:paraId="316F5808" w14:textId="77777777" w:rsidR="00A5334D" w:rsidRPr="00AA4819" w:rsidRDefault="00A5334D" w:rsidP="00A5334D">
      <w:pPr>
        <w:rPr>
          <w:rStyle w:val="StyleUnderline"/>
        </w:rPr>
      </w:pPr>
    </w:p>
    <w:p w14:paraId="6A349A08" w14:textId="77777777" w:rsidR="00A5334D" w:rsidRPr="00AA4819" w:rsidRDefault="00A5334D" w:rsidP="00A5334D">
      <w:pPr>
        <w:pStyle w:val="Heading4"/>
        <w:rPr>
          <w:rFonts w:cs="Times New Roman"/>
        </w:rPr>
      </w:pPr>
      <w:r w:rsidRPr="00AA4819">
        <w:rPr>
          <w:rFonts w:cs="Times New Roman"/>
        </w:rPr>
        <w:t>GOP will campaign on Israel in toss up districts – rally support by bashing democrats</w:t>
      </w:r>
    </w:p>
    <w:p w14:paraId="7F06203C" w14:textId="77777777" w:rsidR="00A5334D" w:rsidRPr="00AA4819" w:rsidRDefault="00A5334D" w:rsidP="00A5334D">
      <w:pPr>
        <w:rPr>
          <w:rStyle w:val="Style13ptBold"/>
        </w:rPr>
      </w:pPr>
      <w:r w:rsidRPr="00AA4819">
        <w:rPr>
          <w:rStyle w:val="Style13ptBold"/>
        </w:rPr>
        <w:t>Broder, Newsweek Defense and Foreign Policy analyst, 19</w:t>
      </w:r>
    </w:p>
    <w:p w14:paraId="290F9D40" w14:textId="77777777" w:rsidR="00A5334D" w:rsidRPr="00AA4819" w:rsidRDefault="00A5334D" w:rsidP="00A5334D">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69" w:history="1">
        <w:r w:rsidRPr="00AA4819">
          <w:rPr>
            <w:rStyle w:val="Hyperlink"/>
          </w:rPr>
          <w:t>https://www.newsweek.com/2019/04/19/ilhan-omar-democrats-israel-trump-1389677.html accessed 7-7-19</w:t>
        </w:r>
      </w:hyperlink>
      <w:r w:rsidRPr="00AA4819">
        <w:t xml:space="preserve"> EO]</w:t>
      </w:r>
    </w:p>
    <w:p w14:paraId="5710790A" w14:textId="77777777" w:rsidR="00A5334D" w:rsidRPr="00AA4819" w:rsidRDefault="00A5334D" w:rsidP="00A5334D"/>
    <w:p w14:paraId="2E0057D7" w14:textId="77777777" w:rsidR="00A5334D" w:rsidRPr="00AA4819" w:rsidRDefault="00A5334D" w:rsidP="00A5334D">
      <w:r w:rsidRPr="00AA4819">
        <w:t xml:space="preserve">But this year, </w:t>
      </w:r>
      <w:r w:rsidRPr="00AA4819">
        <w:rPr>
          <w:rStyle w:val="StyleUnderline"/>
        </w:rPr>
        <w:t>when Republicans hit the stage, they dispensed with the usual comity</w:t>
      </w:r>
      <w:r w:rsidRPr="00AA4819">
        <w:t xml:space="preserve">. </w:t>
      </w:r>
      <w:r w:rsidRPr="00AA4819">
        <w:rPr>
          <w:rStyle w:val="StyleUnderline"/>
        </w:rPr>
        <w:t>Speaker after speaker claimed anti-Semitism had infected the entire Democratic Party—one of the most toxic charges in American politics.</w:t>
      </w:r>
      <w:r w:rsidRPr="00AA4819">
        <w:t xml:space="preserve"> "</w:t>
      </w:r>
      <w:r w:rsidRPr="00AA4819">
        <w:rPr>
          <w:rStyle w:val="StyleUnderline"/>
        </w:rPr>
        <w:t xml:space="preserve">It's astonishing to think that the ­party of </w:t>
      </w:r>
      <w:r w:rsidRPr="00AA4819">
        <w:t xml:space="preserve">Harry </w:t>
      </w:r>
      <w:r w:rsidRPr="00AA4819">
        <w:rPr>
          <w:rStyle w:val="StyleUnderline"/>
        </w:rPr>
        <w:t xml:space="preserve">Truman, which did so much to help create the state of Israel, has been co-opted by people who promote rank anti-­Semitic rhetoric and work to undermine the broad American consensus of support for Israel," said Vice President </w:t>
      </w:r>
      <w:r w:rsidRPr="00AA4819">
        <w:t xml:space="preserve">Mike </w:t>
      </w:r>
      <w:r w:rsidRPr="00AA4819">
        <w:rPr>
          <w:rStyle w:val="StyleUnderline"/>
        </w:rPr>
        <w:t>Pence</w:t>
      </w:r>
      <w:r w:rsidRPr="00AA4819">
        <w:t xml:space="preserve">. Later, Secretary of State Mike </w:t>
      </w:r>
      <w:r w:rsidRPr="00AA4819">
        <w:rPr>
          <w:rStyle w:val="StyleUnderline"/>
        </w:rPr>
        <w:t>Pompeo charged that some congressional Democrats "think anti-Semitism can actually win them votes</w:t>
      </w:r>
      <w:r w:rsidRPr="00AA4819">
        <w:t xml:space="preserve">," and </w:t>
      </w:r>
      <w:r w:rsidRPr="00AA4819">
        <w:rPr>
          <w:rStyle w:val="StyleUnderline"/>
        </w:rPr>
        <w:t>Senate Majority</w:t>
      </w:r>
      <w:r w:rsidRPr="00AA4819">
        <w:t xml:space="preserve"> </w:t>
      </w:r>
      <w:r w:rsidRPr="00AA4819">
        <w:rPr>
          <w:rStyle w:val="StyleUnderline"/>
        </w:rPr>
        <w:t xml:space="preserve">Leader </w:t>
      </w:r>
      <w:r w:rsidRPr="00AA4819">
        <w:t xml:space="preserve">Mitch </w:t>
      </w:r>
      <w:r w:rsidRPr="00AA4819">
        <w:rPr>
          <w:rStyle w:val="StyleUnderline"/>
        </w:rPr>
        <w:t>McConnell told the audience that hatred of Jews and Israel is "increasingly shaping the left's agenda."</w:t>
      </w:r>
      <w:r w:rsidRPr="00AA4819">
        <w:t xml:space="preserve"> With each verbal assault, many in the audience cheered.</w:t>
      </w:r>
    </w:p>
    <w:p w14:paraId="5E369976" w14:textId="77777777" w:rsidR="00A5334D" w:rsidRPr="00AA4819" w:rsidRDefault="00A5334D" w:rsidP="00A5334D">
      <w:pPr>
        <w:rPr>
          <w:rStyle w:val="StyleUnderline"/>
        </w:rPr>
      </w:pPr>
      <w:r w:rsidRPr="00AA4819">
        <w:rPr>
          <w:rStyle w:val="StyleUnderline"/>
        </w:rPr>
        <w:t xml:space="preserve">For Republican leaders, Exhibit A was </w:t>
      </w:r>
      <w:r w:rsidRPr="00AA4819">
        <w:t>a 37-year-old Demo­cratic freshman:</w:t>
      </w:r>
      <w:r w:rsidRPr="00AA4819">
        <w:rPr>
          <w:rStyle w:val="StyleUnderline"/>
        </w:rPr>
        <w:t xml:space="preserve"> Ilhan Omar, who, </w:t>
      </w:r>
      <w:r w:rsidRPr="00AA4819">
        <w:t>in just a few months,</w:t>
      </w:r>
      <w:r w:rsidRPr="00AA4819">
        <w:rPr>
          <w:rStyle w:val="StyleUnderline"/>
        </w:rPr>
        <w:t xml:space="preserve"> has become perhaps the most controversial member of the progressive caucus</w:t>
      </w:r>
      <w:r w:rsidRPr="00AA4819">
        <w:t xml:space="preserve">. One of the first two Muslim women ever elected to Congress, </w:t>
      </w:r>
      <w:r w:rsidRPr="00AA4819">
        <w:rPr>
          <w:rStyle w:val="StyleUnderline"/>
        </w:rPr>
        <w:t>Omar has attacked both harsh Israeli policies toward the Palestinians and AIPAC's power in Washington, at times, using language easily regarded as anti-Semitic</w:t>
      </w:r>
      <w:r w:rsidRPr="00AA4819">
        <w:t xml:space="preserve">. "It's all about the Benjamins baby," she tweeted six weeks before the conference, breezily referring to $100 bills that AIPAC lobbyists spend to fund pro-Israel lawmakers. </w:t>
      </w:r>
      <w:r w:rsidRPr="00AA4819">
        <w:rPr>
          <w:rStyle w:val="StyleUnderline"/>
        </w:rPr>
        <w:t>Omar apologized for that remark after a storm of accusations—including from Democratic leaders—that she was employing an old ethnic slur regarding Jews and money</w:t>
      </w:r>
      <w:r w:rsidRPr="00AA4819">
        <w:t xml:space="preserve">. Only two weeks later, </w:t>
      </w:r>
      <w:r w:rsidRPr="00AA4819">
        <w:rPr>
          <w:rStyle w:val="StyleUnderline"/>
        </w:rPr>
        <w:t>after Omar questioned the fealty that American Jews show to Israel, her critics seized on her suggestion of dual loyalty as yet another anti-Jewish insult. This time, she refused to apologize.</w:t>
      </w:r>
    </w:p>
    <w:p w14:paraId="6FAA3335" w14:textId="77777777" w:rsidR="00A5334D" w:rsidRPr="00AA4819" w:rsidRDefault="00A5334D" w:rsidP="00A5334D">
      <w:pPr>
        <w:rPr>
          <w:rStyle w:val="StyleUnderline"/>
        </w:rPr>
      </w:pPr>
      <w:r w:rsidRPr="00AA4819">
        <w:t xml:space="preserve">"I say raise hell, make people feel uncomfortable," she told a crowd of American Muslims in the Los Angeles area a few weeks later. </w:t>
      </w:r>
      <w:r w:rsidRPr="00AA4819">
        <w:rPr>
          <w:rStyle w:val="StyleUnderline"/>
        </w:rPr>
        <w:t>She said Israel's harsh treatment of Palestinians "is violating basic human rights…. We must also hold those we love, those with whom we have shared values, accountable."</w:t>
      </w:r>
    </w:p>
    <w:p w14:paraId="6F7B754F" w14:textId="77777777" w:rsidR="00A5334D" w:rsidRPr="00AA4819" w:rsidRDefault="00A5334D" w:rsidP="00A5334D">
      <w:pPr>
        <w:rPr>
          <w:rStyle w:val="StyleUnderline"/>
        </w:rPr>
      </w:pPr>
      <w:r w:rsidRPr="00AA4819">
        <w:rPr>
          <w:rStyle w:val="StyleUnderline"/>
        </w:rPr>
        <w:t>Omar, a Somali war refugee, and her fellow Muslim freshman, Representative</w:t>
      </w:r>
      <w:r w:rsidRPr="00AA4819">
        <w:t xml:space="preserve"> Rashida </w:t>
      </w:r>
      <w:r w:rsidRPr="00AA4819">
        <w:rPr>
          <w:rStyle w:val="StyleUnderline"/>
        </w:rPr>
        <w:t>Tlaib of Michigan, are speaking out as ­never before against Israel's 52-year occupation of the West Bank, U.S. financial and political support of the Jewish state</w:t>
      </w:r>
      <w:r w:rsidRPr="00AA4819">
        <w:t xml:space="preserve">, and discrimination against Muslims in the United States. Their ­remarks have fractured the Democratic Party, with older, mainstream members like House Speaker Nancy Pelosi and nearly all the ­party's Jewish ­lawmakers condemning their remarks. But </w:t>
      </w:r>
      <w:r w:rsidRPr="00AA4819">
        <w:rPr>
          <w:rStyle w:val="StyleUnderline"/>
        </w:rPr>
        <w:t>prominent progressives, including Senator Bernie Sanders of Vermont and Representative Alexandria Ocasio-Cortez of New York, defend them.</w:t>
      </w:r>
    </w:p>
    <w:p w14:paraId="6E5037AE" w14:textId="77777777" w:rsidR="00A5334D" w:rsidRPr="00AA4819" w:rsidRDefault="00A5334D" w:rsidP="00A5334D">
      <w:r w:rsidRPr="00AA4819">
        <w:rPr>
          <w:rStyle w:val="StyleUnderline"/>
        </w:rPr>
        <w:t>Tlaib, the first Palestinian American woman in Congress, has called for a cut-off of U.S. military aid to Israel and a one-state solution to the Israel-Palestinian conflict—a proposal Israel and its supporters view as spelling the end of the Jewish state.</w:t>
      </w:r>
      <w:r w:rsidRPr="00AA4819">
        <w:t xml:space="preserve"> She also said that she wouldn't join an annual trip to Israel this summer sponsored by AIPAC's educational arm, which has become a rite of passage for new members. Instead, Tlaib said, she would orga­nize her own congressional delegation to the West Bank, where her grandmother still lives in a village outside of Ramallah. "I know this is something my colleagues don't usually get to experience, and I think it's an essential part of taking a fully informed, human-­centered and realistic approach as policymakers," Tlaib told Vice News. "I hope it inspires us to choose values rather than sides."</w:t>
      </w:r>
    </w:p>
    <w:p w14:paraId="16750247" w14:textId="77777777" w:rsidR="00A5334D" w:rsidRPr="00AA4819" w:rsidRDefault="00A5334D" w:rsidP="00A5334D">
      <w:r w:rsidRPr="00AA4819">
        <w:t>To be sure, Omar and Tlaib are no friends of Israel. And while defenders acknowledge they could be more sensitive in their language, they reject the accusation that they're anti-Semites.</w:t>
      </w:r>
    </w:p>
    <w:p w14:paraId="21E51F35" w14:textId="77777777" w:rsidR="00A5334D" w:rsidRPr="00AA4819" w:rsidRDefault="00A5334D" w:rsidP="00A5334D">
      <w:pPr>
        <w:rPr>
          <w:rStyle w:val="StyleUnderline"/>
        </w:rPr>
      </w:pPr>
      <w:r w:rsidRPr="00AA4819">
        <w:t>"</w:t>
      </w:r>
      <w:r w:rsidRPr="00AA4819">
        <w:rPr>
          <w:rStyle w:val="StyleUnderline"/>
        </w:rPr>
        <w:t>These two congresswoman are shaking off the old mindset with regard to the Palestine question</w:t>
      </w:r>
      <w:r w:rsidRPr="00AA4819">
        <w:t xml:space="preserve">," </w:t>
      </w:r>
      <w:r w:rsidRPr="00AA4819">
        <w:rPr>
          <w:rStyle w:val="StyleUnderline"/>
        </w:rPr>
        <w:t>Nihad Awad, executive director of the Council on American-Islamic Relations, a Washington-based Muslim civil liberties organization, tells Newsweek.</w:t>
      </w:r>
      <w:r w:rsidRPr="00AA4819">
        <w:t xml:space="preserve"> </w:t>
      </w:r>
      <w:r w:rsidRPr="00AA4819">
        <w:rPr>
          <w:rStyle w:val="StyleUnderline"/>
        </w:rPr>
        <w:t>"They're not trying to fit into the historical Washington mindset, which has been unjustly pro-Israel for decades. And they represent a whole new generation of progressive activists nationwide."</w:t>
      </w:r>
    </w:p>
    <w:p w14:paraId="6DEAFDAE" w14:textId="77777777" w:rsidR="00A5334D" w:rsidRPr="00AA4819" w:rsidRDefault="00A5334D" w:rsidP="00A5334D">
      <w:pPr>
        <w:rPr>
          <w:rStyle w:val="StyleUnderline"/>
        </w:rPr>
      </w:pPr>
      <w:r w:rsidRPr="00AA4819">
        <w:rPr>
          <w:rStyle w:val="StyleUnderline"/>
        </w:rPr>
        <w:t>All of a sudden, Israel has become as partisan an issue as immi­gration and health care. As Republicans demonstrated in their AIPAC speeches, the congresswomen have become useful foils in their campaign for the 2020 elections. With their push to paint the entire Democratic Party as anti-Semitic and anti-Israeli, ­Republicans hope to siphon enough votes and campaign donations from one of the most loyal Democratic groups to turn toss-up congressional districts and battleground states red.</w:t>
      </w:r>
      <w:r w:rsidRPr="00AA4819">
        <w:t xml:space="preserve"> </w:t>
      </w:r>
      <w:r w:rsidRPr="00AA4819">
        <w:rPr>
          <w:rStyle w:val="StyleUnderline"/>
        </w:rPr>
        <w:t xml:space="preserve">Such victories, they hope, could help guarantee the re-election of </w:t>
      </w:r>
      <w:r w:rsidRPr="00AA4819">
        <w:t>President Donald</w:t>
      </w:r>
      <w:r w:rsidRPr="00AA4819">
        <w:rPr>
          <w:rStyle w:val="StyleUnderline"/>
        </w:rPr>
        <w:t xml:space="preserve"> Trump, continued Republican control over the Senate or enough gains in the House to reclaim GOP control.</w:t>
      </w:r>
    </w:p>
    <w:p w14:paraId="6B12FCB6" w14:textId="77777777" w:rsidR="00A5334D" w:rsidRPr="00AA4819" w:rsidRDefault="00A5334D" w:rsidP="00A5334D">
      <w:pPr>
        <w:rPr>
          <w:rStyle w:val="StyleUnderline"/>
        </w:rPr>
      </w:pPr>
      <w:r w:rsidRPr="00AA4819">
        <w:rPr>
          <w:rStyle w:val="StyleUnderline"/>
        </w:rPr>
        <w:t>The election outcome could have profound impact on foreign policy. If Trump wins, he's likely to double down on his staunch support for Israel, although one never knows with Trump. If a Democrat wins, the influence of progressives like Omar could lead to previously unthinkable changes to the U.S.-Israel relationship amid a post-Trump backlash.</w:t>
      </w:r>
    </w:p>
    <w:p w14:paraId="00FA54DF" w14:textId="77777777" w:rsidR="00C71795" w:rsidRPr="00AA4819" w:rsidRDefault="00C71795" w:rsidP="00C71795"/>
    <w:p w14:paraId="1E96A1BE" w14:textId="77777777" w:rsidR="00C71795" w:rsidRPr="00AA4819" w:rsidRDefault="00C71795" w:rsidP="00C71795">
      <w:pPr>
        <w:pStyle w:val="Heading4"/>
        <w:rPr>
          <w:rStyle w:val="Style13ptBold"/>
          <w:rFonts w:cs="Times New Roman"/>
          <w:b/>
          <w:bCs w:val="0"/>
        </w:rPr>
      </w:pPr>
      <w:r w:rsidRPr="00AA4819">
        <w:rPr>
          <w:rStyle w:val="Style13ptBold"/>
          <w:rFonts w:cs="Times New Roman"/>
          <w:b/>
          <w:bCs w:val="0"/>
        </w:rPr>
        <w:t>GOP looking to capitalize on Israel issue to rally support in key states</w:t>
      </w:r>
    </w:p>
    <w:p w14:paraId="13C7A861" w14:textId="77777777" w:rsidR="00C71795" w:rsidRPr="00AA4819" w:rsidRDefault="00C71795" w:rsidP="00C71795">
      <w:pPr>
        <w:rPr>
          <w:rStyle w:val="Style13ptBold"/>
        </w:rPr>
      </w:pPr>
      <w:r w:rsidRPr="00AA4819">
        <w:rPr>
          <w:rStyle w:val="Style13ptBold"/>
        </w:rPr>
        <w:t>Evers-Hillstrom, Center for Responsive Politics money in politics reporter, 19</w:t>
      </w:r>
    </w:p>
    <w:p w14:paraId="6D93529C" w14:textId="77777777" w:rsidR="00C71795" w:rsidRPr="00AA4819" w:rsidRDefault="00C71795" w:rsidP="00C71795">
      <w:r w:rsidRPr="00AA4819">
        <w:t xml:space="preserve">[Karl, former Globe reporter, 4-9-19, OpenSecrets News, "Pro-Israel groups overwhelmingly give to Democrats: Will that change in 2020?," </w:t>
      </w:r>
      <w:hyperlink r:id="rId70" w:history="1">
        <w:r w:rsidRPr="00AA4819">
          <w:rPr>
            <w:rStyle w:val="Hyperlink"/>
          </w:rPr>
          <w:t>https://www.opensecrets.org/news/2019/04/pro-israel-groups-give-to-democrats-will-that-change-in-2020/</w:t>
        </w:r>
      </w:hyperlink>
      <w:r w:rsidRPr="00AA4819">
        <w:t>, accessed 7-9-2019, AS]</w:t>
      </w:r>
    </w:p>
    <w:p w14:paraId="47D52A2A" w14:textId="77777777" w:rsidR="00C71795" w:rsidRPr="00AA4819" w:rsidRDefault="00C71795" w:rsidP="00C71795"/>
    <w:p w14:paraId="57BF5650" w14:textId="77777777" w:rsidR="00C71795" w:rsidRPr="00AA4819" w:rsidRDefault="00C71795" w:rsidP="00C71795">
      <w:pPr>
        <w:rPr>
          <w:u w:val="single"/>
        </w:rPr>
      </w:pPr>
      <w:r w:rsidRPr="00AA4819">
        <w:rPr>
          <w:u w:val="single"/>
        </w:rPr>
        <w:t>Dating back to 1990, pro-Israel groups have given more to Democratic candidates than Republicans in every election cycle. Conservative groups are laying the groundwork to reverse this longstanding trend.</w:t>
      </w:r>
    </w:p>
    <w:p w14:paraId="625F18B9" w14:textId="77777777" w:rsidR="00C71795" w:rsidRPr="00AA4819" w:rsidRDefault="00C71795" w:rsidP="00C71795">
      <w:pPr>
        <w:rPr>
          <w:u w:val="single"/>
        </w:rPr>
      </w:pPr>
      <w:r w:rsidRPr="00AA4819">
        <w:rPr>
          <w:u w:val="single"/>
        </w:rPr>
        <w:t>The Republican Jewish Coalition (RJC), backed by conservative megadonor Sheldon Adelson, reportedly plans to spend $10 million in the 2020 elections to garner support for President Donald Trump from pro-Israel Jewish voters</w:t>
      </w:r>
      <w:r w:rsidRPr="00AA4819">
        <w:t>. That kind of spending would lead to an eye-opening increase for RJC, which contributed $496,097 to Republican candidates and made $1.7 million in independent expenditures to aid Republicans in 2018.</w:t>
      </w:r>
    </w:p>
    <w:p w14:paraId="75444CFE" w14:textId="77777777" w:rsidR="00C71795" w:rsidRPr="00AA4819" w:rsidRDefault="00C71795" w:rsidP="00C71795">
      <w:pPr>
        <w:rPr>
          <w:u w:val="single"/>
        </w:rPr>
      </w:pPr>
      <w:r w:rsidRPr="00AA4819">
        <w:rPr>
          <w:u w:val="single"/>
        </w:rPr>
        <w:t>During the group’s annual summit last weekend, RJC board member Ari Fleischer told Politico that the group hopes to make additional inroads with large Jewish populations in Florida, Ohio, Pennsylvania and Michigan to put Trump “over the top.”</w:t>
      </w:r>
    </w:p>
    <w:p w14:paraId="6046BB14" w14:textId="77777777" w:rsidR="000842D2" w:rsidRDefault="00C71795" w:rsidP="00C71795">
      <w:r w:rsidRPr="00AA4819">
        <w:rPr>
          <w:u w:val="single"/>
        </w:rPr>
        <w:t>The optimism from RJC comes as Republican groups continue attempts to capitalize on controversial comments from Rep. Ilhan Omar (D-Minn.). They’re also trying to make inroads with pro-Israel Jewish voters by supporting Trump’s controversial decisions to recognize Golan Heights as Israeli territory and move the U.S. Embassy to Jerusalem</w:t>
      </w:r>
      <w:r w:rsidRPr="00AA4819">
        <w:t>. The push comes as Trump reportedly emboldens Israel Prime Minister Benjamin Netanyahu’s vow to annex parts of the West Bank.</w:t>
      </w:r>
    </w:p>
    <w:p w14:paraId="40F61674" w14:textId="414A73BC" w:rsidR="00C71795" w:rsidRPr="00AA4819" w:rsidRDefault="00C71795" w:rsidP="00C71795">
      <w:pPr>
        <w:rPr>
          <w:u w:val="single"/>
        </w:rPr>
      </w:pPr>
      <w:r w:rsidRPr="00AA4819">
        <w:rPr>
          <w:u w:val="single"/>
        </w:rPr>
        <w:t>The majority of money from pro-Israel groups currently goes toward Democratic candidates, but substantial new investment into the RJC from Adelson could amount to a seismic shift in the realm of pro-Israel groups.</w:t>
      </w:r>
    </w:p>
    <w:p w14:paraId="3BC8381B" w14:textId="77777777" w:rsidR="00C71795" w:rsidRPr="00AA4819" w:rsidRDefault="00C71795" w:rsidP="00C71795">
      <w:pPr>
        <w:rPr>
          <w:u w:val="single"/>
        </w:rPr>
      </w:pPr>
    </w:p>
    <w:p w14:paraId="69A8F4A0" w14:textId="05521264" w:rsidR="00A71223" w:rsidRPr="00AA4819" w:rsidRDefault="00A71223" w:rsidP="00A71223">
      <w:pPr>
        <w:pStyle w:val="Heading3"/>
        <w:rPr>
          <w:rFonts w:cs="Times New Roman"/>
        </w:rPr>
      </w:pPr>
      <w:bookmarkStart w:id="54" w:name="_Toc13955591"/>
      <w:r w:rsidRPr="00AA4819">
        <w:rPr>
          <w:rFonts w:cs="Times New Roman"/>
        </w:rPr>
        <w:t>Trump Looking to Use Israel Issue</w:t>
      </w:r>
      <w:bookmarkEnd w:id="54"/>
    </w:p>
    <w:p w14:paraId="11BD8BAC" w14:textId="77777777" w:rsidR="00A71223" w:rsidRPr="00AA4819" w:rsidRDefault="00A71223" w:rsidP="00A71223"/>
    <w:p w14:paraId="2FA40E64" w14:textId="7F3E9E93" w:rsidR="00A71223" w:rsidRPr="00AA4819" w:rsidRDefault="00A71223" w:rsidP="00A71223">
      <w:pPr>
        <w:pStyle w:val="Heading4"/>
        <w:rPr>
          <w:rFonts w:cs="Times New Roman"/>
        </w:rPr>
      </w:pPr>
      <w:r w:rsidRPr="00AA4819">
        <w:rPr>
          <w:rFonts w:cs="Times New Roman"/>
        </w:rPr>
        <w:t xml:space="preserve">Trump </w:t>
      </w:r>
      <w:r w:rsidR="00AC6109" w:rsidRPr="00AA4819">
        <w:rPr>
          <w:rFonts w:cs="Times New Roman"/>
        </w:rPr>
        <w:t>will go</w:t>
      </w:r>
      <w:r w:rsidRPr="00AA4819">
        <w:rPr>
          <w:rFonts w:cs="Times New Roman"/>
        </w:rPr>
        <w:t xml:space="preserve"> all</w:t>
      </w:r>
      <w:r w:rsidR="00AC6109" w:rsidRPr="00AA4819">
        <w:rPr>
          <w:rFonts w:cs="Times New Roman"/>
        </w:rPr>
        <w:t>-</w:t>
      </w:r>
      <w:r w:rsidRPr="00AA4819">
        <w:rPr>
          <w:rFonts w:cs="Times New Roman"/>
        </w:rPr>
        <w:t>in on being the pro-Israel candidate in 2020 – siphoning off Jewish votes in key states would win him the election</w:t>
      </w:r>
    </w:p>
    <w:p w14:paraId="43C8E20D" w14:textId="77777777" w:rsidR="00A71223" w:rsidRPr="00AA4819" w:rsidRDefault="00A71223" w:rsidP="00A71223">
      <w:pPr>
        <w:rPr>
          <w:rStyle w:val="Style13ptBold"/>
        </w:rPr>
      </w:pPr>
      <w:r w:rsidRPr="00AA4819">
        <w:rPr>
          <w:rStyle w:val="Style13ptBold"/>
        </w:rPr>
        <w:t>Isenstadt, POLITICO National Political Reporter, 19</w:t>
      </w:r>
    </w:p>
    <w:p w14:paraId="0C94F0C1" w14:textId="77777777" w:rsidR="00A71223" w:rsidRPr="00AA4819" w:rsidRDefault="00A71223" w:rsidP="00A71223">
      <w:r w:rsidRPr="00AA4819">
        <w:t xml:space="preserve">[Alex, 4/8/19, POLITICO, "Pro-Trump Republicans plan big-money play for the Jewish vote in 2020," </w:t>
      </w:r>
      <w:hyperlink r:id="rId71" w:history="1">
        <w:r w:rsidRPr="00AA4819">
          <w:rPr>
            <w:rStyle w:val="Hyperlink"/>
          </w:rPr>
          <w:t>https://www.politico.eu/article/pro-donald-trump-republicans-plan-big-money-play-for-the-jewish-vote-in-2020-election/</w:t>
        </w:r>
      </w:hyperlink>
      <w:r w:rsidRPr="00AA4819">
        <w:t>, accessed 7-9-2019, AS]</w:t>
      </w:r>
    </w:p>
    <w:p w14:paraId="48E4E265" w14:textId="77777777" w:rsidR="00A71223" w:rsidRPr="00AA4819" w:rsidRDefault="00A71223" w:rsidP="00A71223"/>
    <w:p w14:paraId="0FCE2512" w14:textId="77777777" w:rsidR="00A71223" w:rsidRPr="00AA4819" w:rsidRDefault="00A71223" w:rsidP="00A71223">
      <w:pPr>
        <w:rPr>
          <w:rStyle w:val="StyleUnderline"/>
        </w:rPr>
      </w:pPr>
      <w:r w:rsidRPr="00AA4819">
        <w:t xml:space="preserve">LAS VEGAS — </w:t>
      </w:r>
      <w:r w:rsidRPr="00AA4819">
        <w:rPr>
          <w:rStyle w:val="StyleUnderline"/>
        </w:rPr>
        <w:t>Republicans are planning a multimillion-dollar offensive aimed at fracturing the Democratic Party’s decades long stranglehold on the Jewish vote.</w:t>
      </w:r>
    </w:p>
    <w:p w14:paraId="7270D7FC" w14:textId="77777777" w:rsidR="00A71223" w:rsidRPr="00AA4819" w:rsidRDefault="00A71223" w:rsidP="00A71223">
      <w:r w:rsidRPr="00AA4819">
        <w:rPr>
          <w:u w:val="single"/>
        </w:rPr>
        <w:t xml:space="preserve">Spearheading the push is the Republican Jewish Coalition, which receives substantial funding from casino mogul and Republican megadonor Sheldon Adelson. On Friday morning, the group’s board members </w:t>
      </w:r>
      <w:r w:rsidRPr="00AA4819">
        <w:t>— many of them prominent Republican Party donors — gathered in a conference room at Adelson’s Venetian resort, where they</w:t>
      </w:r>
      <w:r w:rsidRPr="00AA4819">
        <w:rPr>
          <w:u w:val="single"/>
        </w:rPr>
        <w:t xml:space="preserve"> were briefed on plans for a $10 million-plus blitz geared toward attracting Jewish support for President Donald Trump.</w:t>
      </w:r>
      <w:r w:rsidRPr="00AA4819">
        <w:t xml:space="preserve"> The investment, people familiar with the early discussions said, will far surpass what the group spent in past presidential elections.</w:t>
      </w:r>
    </w:p>
    <w:p w14:paraId="6E1AE471" w14:textId="77777777" w:rsidR="00A71223" w:rsidRPr="00AA4819" w:rsidRDefault="00A71223" w:rsidP="00A71223">
      <w:pPr>
        <w:rPr>
          <w:u w:val="single"/>
        </w:rPr>
      </w:pPr>
      <w:r w:rsidRPr="00AA4819">
        <w:rPr>
          <w:u w:val="single"/>
        </w:rPr>
        <w:t>With Democrats embroiled in a wrenching internal debate over anti-Semitism and support for Israel, Republicans are moving to capitalize with an aggressive campaign painting Trump — who has himself faced accusations of stoking anti-Semitism — as a fierce and unapologetic defender of the Jewish state.</w:t>
      </w:r>
    </w:p>
    <w:p w14:paraId="18BAB3AC" w14:textId="77777777" w:rsidR="00A71223" w:rsidRPr="00AA4819" w:rsidRDefault="00A71223" w:rsidP="00A71223">
      <w:r w:rsidRPr="00AA4819">
        <w:t>“</w:t>
      </w:r>
      <w:r w:rsidRPr="00AA4819">
        <w:rPr>
          <w:u w:val="single"/>
        </w:rPr>
        <w:t xml:space="preserve">We’re at the intersection of a very unique moment in time where we have the most pro-Israel president ever in history in Donald Trump, and we also at the same time have the Democratic Party </w:t>
      </w:r>
      <w:r w:rsidRPr="00AA4819">
        <w:t>— because of the pressure of the progressive left—</w:t>
      </w:r>
      <w:r w:rsidRPr="00AA4819">
        <w:rPr>
          <w:u w:val="single"/>
        </w:rPr>
        <w:t xml:space="preserve"> moving away from the traditional support for Israel that has existed going back to 1948,”</w:t>
      </w:r>
      <w:r w:rsidRPr="00AA4819">
        <w:t xml:space="preserve"> said Matt Brooks, who has served as RJC executive director for nearly three decades.</w:t>
      </w:r>
    </w:p>
    <w:p w14:paraId="4D8B8142" w14:textId="77777777" w:rsidR="00A71223" w:rsidRPr="00AA4819" w:rsidRDefault="00A71223" w:rsidP="00A71223">
      <w:r w:rsidRPr="00AA4819">
        <w:t>“</w:t>
      </w:r>
      <w:r w:rsidRPr="00AA4819">
        <w:rPr>
          <w:u w:val="single"/>
        </w:rPr>
        <w:t>This strain within the Democratic Party is making those centrist and center-left Jews who care about these issues feel more and more uncomfortable, and with the strength of Donald Trump and the Republican Party on these issues, we believe that we’ll be able to bring those folks over to the Republican side,</w:t>
      </w:r>
      <w:r w:rsidRPr="00AA4819">
        <w:t>” Brooks added.</w:t>
      </w:r>
    </w:p>
    <w:p w14:paraId="7BEAAE85" w14:textId="77777777" w:rsidR="00A71223" w:rsidRPr="00AA4819" w:rsidRDefault="00A71223" w:rsidP="00A71223">
      <w:r w:rsidRPr="00AA4819">
        <w:t>Since 1992, according to exit polling data, the Jewish vote has remained remarkably stable, with Democrats winning between 69 percent and 79 percent in each presidential election.</w:t>
      </w:r>
    </w:p>
    <w:p w14:paraId="75361395" w14:textId="77777777" w:rsidR="00A71223" w:rsidRPr="00AA4819" w:rsidRDefault="00A71223" w:rsidP="00A71223">
      <w:pPr>
        <w:rPr>
          <w:u w:val="single"/>
        </w:rPr>
      </w:pPr>
      <w:r w:rsidRPr="00AA4819">
        <w:t xml:space="preserve">At a time when Trump’s approval rating remains mired in the low- to mid-40s, the offensive shows how Republicans are taking steps to contest any votes they can. Jews only account for about 2 percent of the U.S. population and have overwhelmingly supported Democrats in past elections. </w:t>
      </w:r>
      <w:r w:rsidRPr="00AA4819">
        <w:rPr>
          <w:u w:val="single"/>
        </w:rPr>
        <w:t>But Republican officials believe that siphoning off even a small portion the Jewish vote in a few battleground states could be critical in 2020.</w:t>
      </w:r>
    </w:p>
    <w:p w14:paraId="369A314B" w14:textId="77777777" w:rsidR="00A71223" w:rsidRPr="00AA4819" w:rsidRDefault="00A71223" w:rsidP="00A71223">
      <w:pPr>
        <w:rPr>
          <w:u w:val="single"/>
        </w:rPr>
      </w:pPr>
      <w:r w:rsidRPr="00AA4819">
        <w:t>“</w:t>
      </w:r>
      <w:r w:rsidRPr="00AA4819">
        <w:rPr>
          <w:u w:val="single"/>
        </w:rPr>
        <w:t>The Jewish vote will remain and largely loyal Democratic vote because of domestic issues largely, but if there was ever a cycle where Republicans could make inroads, it is this cycle,</w:t>
      </w:r>
      <w:r w:rsidRPr="00AA4819">
        <w:t>” said Ari Fleischer, a former George W. Bush White House press secretary who now serves as an RJC board member. “</w:t>
      </w:r>
      <w:r w:rsidRPr="00AA4819">
        <w:rPr>
          <w:u w:val="single"/>
        </w:rPr>
        <w:t>If you accept that there are sizable Jewish populations in Florida, Ohio, Pennsylvania [and] Michigan, the Jewish vote — if we can make additional inroads — can be very helpful in putting you over the top. The White House knows that.”</w:t>
      </w:r>
    </w:p>
    <w:p w14:paraId="5461CEF4" w14:textId="77777777" w:rsidR="00A71223" w:rsidRPr="00AA4819" w:rsidRDefault="00A71223" w:rsidP="00A71223">
      <w:pPr>
        <w:rPr>
          <w:u w:val="single"/>
        </w:rPr>
      </w:pPr>
      <w:r w:rsidRPr="00AA4819">
        <w:rPr>
          <w:u w:val="single"/>
        </w:rPr>
        <w:t>The administration is all-in on the strategy</w:t>
      </w:r>
      <w:r w:rsidRPr="00AA4819">
        <w:t xml:space="preserve">. On Saturday, Trump, Vice President Mike Pence and three White House officials — Jared Kushner, Jason Greenblatt, and Avi Berkowitz — all made pilgrimages to the Venetian, where RJC members were gathered for the third day of their annual spring conference. Before a sea of supporters waving “We are Jews for Trump” signs, </w:t>
      </w:r>
      <w:r w:rsidRPr="00AA4819">
        <w:rPr>
          <w:u w:val="single"/>
        </w:rPr>
        <w:t>the president accused Democrats of opposing Israel and “advancing by far the most extreme, anti-Semitic agenda in history.”</w:t>
      </w:r>
    </w:p>
    <w:p w14:paraId="474D5622" w14:textId="77777777" w:rsidR="00A71223" w:rsidRPr="00AA4819" w:rsidRDefault="00A71223" w:rsidP="00A71223">
      <w:pPr>
        <w:rPr>
          <w:u w:val="single"/>
        </w:rPr>
      </w:pPr>
    </w:p>
    <w:p w14:paraId="7CEE3AFA" w14:textId="21511811" w:rsidR="00A71223" w:rsidRPr="00AA4819" w:rsidRDefault="00A71223" w:rsidP="00A71223">
      <w:pPr>
        <w:pStyle w:val="Heading4"/>
        <w:rPr>
          <w:rFonts w:cs="Times New Roman"/>
        </w:rPr>
      </w:pPr>
      <w:r w:rsidRPr="00AA4819">
        <w:rPr>
          <w:rFonts w:cs="Times New Roman"/>
        </w:rPr>
        <w:t xml:space="preserve">Israel is a key issue for Trump to weaponize in 2020 – it causes chaos for the Dems and even a small </w:t>
      </w:r>
      <w:r w:rsidR="00D44F65" w:rsidRPr="00AA4819">
        <w:rPr>
          <w:rFonts w:cs="Times New Roman"/>
        </w:rPr>
        <w:t>shift</w:t>
      </w:r>
      <w:r w:rsidRPr="00AA4819">
        <w:rPr>
          <w:rFonts w:cs="Times New Roman"/>
        </w:rPr>
        <w:t xml:space="preserve"> </w:t>
      </w:r>
      <w:r w:rsidR="00D44F65" w:rsidRPr="00AA4819">
        <w:rPr>
          <w:rFonts w:cs="Times New Roman"/>
        </w:rPr>
        <w:t xml:space="preserve">in </w:t>
      </w:r>
      <w:r w:rsidRPr="00AA4819">
        <w:rPr>
          <w:rFonts w:cs="Times New Roman"/>
        </w:rPr>
        <w:t>Jews voting Republican could swing the election</w:t>
      </w:r>
    </w:p>
    <w:p w14:paraId="5A5986D9" w14:textId="77777777" w:rsidR="00A71223" w:rsidRPr="00AA4819" w:rsidRDefault="00A71223" w:rsidP="00A71223">
      <w:pPr>
        <w:rPr>
          <w:rStyle w:val="Style13ptBold"/>
        </w:rPr>
      </w:pPr>
      <w:r w:rsidRPr="00AA4819">
        <w:rPr>
          <w:rStyle w:val="Style13ptBold"/>
        </w:rPr>
        <w:t>Miller, Associated Press White House reporter, 19</w:t>
      </w:r>
    </w:p>
    <w:p w14:paraId="379720C1" w14:textId="77777777" w:rsidR="00A71223" w:rsidRPr="00AA4819" w:rsidRDefault="00A71223" w:rsidP="00A71223">
      <w:r w:rsidRPr="00AA4819">
        <w:t xml:space="preserve">[Zeke, 3-13-2019, AP NEWS, "Trump sees advantage in debate over Israel, anti-Semitism," </w:t>
      </w:r>
      <w:hyperlink r:id="rId72" w:history="1">
        <w:r w:rsidRPr="00AA4819">
          <w:rPr>
            <w:rStyle w:val="Hyperlink"/>
          </w:rPr>
          <w:t>https://www.apnews.com/2bc1c306685e471789a6416e12c7f1cc</w:t>
        </w:r>
      </w:hyperlink>
      <w:r w:rsidRPr="00AA4819">
        <w:t>, accessed 7-9-2019, AS]</w:t>
      </w:r>
    </w:p>
    <w:p w14:paraId="3BD0517F" w14:textId="77777777" w:rsidR="00A71223" w:rsidRPr="00AA4819" w:rsidRDefault="00A71223" w:rsidP="00A71223"/>
    <w:p w14:paraId="41D3569E" w14:textId="77777777" w:rsidR="00A71223" w:rsidRPr="00AA4819" w:rsidRDefault="00A71223" w:rsidP="00A71223">
      <w:r w:rsidRPr="00AA4819">
        <w:t>WASHINGTON (AP) — President Donald Trump can’t get enough of Rep. Ilhan Omar.</w:t>
      </w:r>
    </w:p>
    <w:p w14:paraId="63AED14D" w14:textId="77777777" w:rsidR="00A71223" w:rsidRPr="00AA4819" w:rsidRDefault="00A71223" w:rsidP="00A71223">
      <w:pPr>
        <w:rPr>
          <w:u w:val="single"/>
        </w:rPr>
      </w:pPr>
      <w:r w:rsidRPr="00AA4819">
        <w:rPr>
          <w:u w:val="single"/>
        </w:rPr>
        <w:t>As Democrats try to turn the page after the freshman lawmaker’s remarks, criticized by some as anti-Semitic, ignited an embarrassing intra-party fight, the Republican president is trying to prolong and weaponize the issue for his 2020 campaign, asserting during a private weekend fundraiser that Democrats “hate” Jews.</w:t>
      </w:r>
    </w:p>
    <w:p w14:paraId="44A05203" w14:textId="77777777" w:rsidR="00A71223" w:rsidRPr="00AA4819" w:rsidRDefault="00A71223" w:rsidP="00A71223">
      <w:pPr>
        <w:rPr>
          <w:u w:val="single"/>
        </w:rPr>
      </w:pPr>
      <w:r w:rsidRPr="00AA4819">
        <w:rPr>
          <w:u w:val="single"/>
        </w:rPr>
        <w:t>While Trump publicly muses about winning over Jewish voters for his re-election, his motivations are more complicated and expansive. The Republican president’s rhetorical escalation also is designed to unsettle the Democratic primary debate, exploit an issue that can energize his supporters and move past his own history of toying in anti-Semitic motifs.</w:t>
      </w:r>
    </w:p>
    <w:p w14:paraId="55770B2A" w14:textId="77777777" w:rsidR="00A71223" w:rsidRPr="00AA4819" w:rsidRDefault="00A71223" w:rsidP="00A71223">
      <w:r w:rsidRPr="00AA4819">
        <w:t>Trump was slow to condemn white supremacists who marched violently in Charlottesville, Virginia, in 2017. In 2016, he circulated an image of a six-pointed star alongside a photo of Hillary Clinton, a pile of money and the words “most corrupt candidate ever.” And he told a group of Republican Jewish donors he didn’t expect to earn their support because he wouldn’t take their money.</w:t>
      </w:r>
    </w:p>
    <w:p w14:paraId="52F42E70" w14:textId="77777777" w:rsidR="00A71223" w:rsidRPr="00AA4819" w:rsidRDefault="00A71223" w:rsidP="00A71223">
      <w:r w:rsidRPr="00AA4819">
        <w:t>“You want to control your politicians, that’s fine,” he told the Republican Jewish Coalition in 2015.</w:t>
      </w:r>
    </w:p>
    <w:p w14:paraId="7CA652E7" w14:textId="77777777" w:rsidR="00A71223" w:rsidRPr="00AA4819" w:rsidRDefault="00A71223" w:rsidP="00A71223">
      <w:r w:rsidRPr="00AA4819">
        <w:t>Ultimately, the group and many of its donors backed Trump.</w:t>
      </w:r>
    </w:p>
    <w:p w14:paraId="13C76E6B" w14:textId="77777777" w:rsidR="00A71223" w:rsidRPr="00AA4819" w:rsidRDefault="00A71223" w:rsidP="00A71223">
      <w:r w:rsidRPr="00AA4819">
        <w:t>Trump on Tuesday promoted comments by former model and 2016 campaign staffer Elizabeth Pipko, who said on Fox News’ “Fox &amp; Friends” that “Jewish people are leaving the Democratic Party.”</w:t>
      </w:r>
    </w:p>
    <w:p w14:paraId="64E3B425" w14:textId="77777777" w:rsidR="00A71223" w:rsidRPr="00AA4819" w:rsidRDefault="00A71223" w:rsidP="00A71223">
      <w:r w:rsidRPr="00AA4819">
        <w:t>Pipko, who serves as spokeswoman for the group Jexodus, which bills itself as speaking for “Jewish Millennials tired of living in bondage to leftist politics,” saw her comments amplified by Trump on Twitter. “There is anti-Semitism in the Democratic Party,” she continued. “They don’t care about Israel or the Jewish people.”</w:t>
      </w:r>
    </w:p>
    <w:p w14:paraId="0E82CEE7" w14:textId="77777777" w:rsidR="00A71223" w:rsidRPr="00AA4819" w:rsidRDefault="00A71223" w:rsidP="00A71223">
      <w:r w:rsidRPr="00AA4819">
        <w:t>Her comments mirrored Trump’s charge on Friday that Democrats had become an “anti-Israel” and “anti-Jewish” party, responding to the House vote a day before to disapprove of all prejudice in response to Omar’s invocation of “dual-loyalty” charges against American supporters of Israel earlier this month.</w:t>
      </w:r>
    </w:p>
    <w:p w14:paraId="4B483721" w14:textId="77777777" w:rsidR="00A71223" w:rsidRPr="00AA4819" w:rsidRDefault="00A71223" w:rsidP="00A71223">
      <w:r w:rsidRPr="00AA4819">
        <w:t>Speaking later that evening, Trump went even further in an appearance before Republican National Committee donors, charging that Democrats “hate” Jewish people, according to a person who heard the remarks but spoke on the condition of anonymity to describe the president’s comments at a private event.</w:t>
      </w:r>
    </w:p>
    <w:p w14:paraId="2C77C435" w14:textId="77777777" w:rsidR="00A71223" w:rsidRPr="00AA4819" w:rsidRDefault="00A71223" w:rsidP="00A71223">
      <w:r w:rsidRPr="00AA4819">
        <w:rPr>
          <w:u w:val="single"/>
        </w:rPr>
        <w:t>Omar, D-Minn., had sparked a political firestorm with comments suggesting supporters of Israel have dual allegiances. It derailed the Democrats’ focus on investigations of the Trump administration, including a public back-and-forth over how, or even if, her party should condemn her comments.</w:t>
      </w:r>
      <w:r w:rsidRPr="00AA4819">
        <w:t xml:space="preserve"> The ultimate resolution, which passed the House overwhelmingly, didn’t call out Omar by name.</w:t>
      </w:r>
    </w:p>
    <w:p w14:paraId="09AEE938" w14:textId="77777777" w:rsidR="00A71223" w:rsidRPr="00AA4819" w:rsidRDefault="00A71223" w:rsidP="00A71223">
      <w:pPr>
        <w:rPr>
          <w:u w:val="single"/>
        </w:rPr>
      </w:pPr>
      <w:r w:rsidRPr="00AA4819">
        <w:t xml:space="preserve">As a small percentage of the nation, American Jews are not a particularly significant voting bloc, nor is Israel their decisive issue of concern. </w:t>
      </w:r>
      <w:r w:rsidRPr="00AA4819">
        <w:rPr>
          <w:u w:val="single"/>
        </w:rPr>
        <w:t>And both major political parties acknowledge the controversy is unlikely to alter dramatically the electoral votes of the American Jewish community, which has skewed decisively toward Democrats for more than a generation.</w:t>
      </w:r>
    </w:p>
    <w:p w14:paraId="1635B328" w14:textId="77777777" w:rsidR="00A71223" w:rsidRPr="00AA4819" w:rsidRDefault="00A71223" w:rsidP="00A71223">
      <w:pPr>
        <w:rPr>
          <w:u w:val="single"/>
        </w:rPr>
      </w:pPr>
      <w:r w:rsidRPr="00AA4819">
        <w:rPr>
          <w:u w:val="single"/>
        </w:rPr>
        <w:t>Even a small shift, though, can be significant.</w:t>
      </w:r>
    </w:p>
    <w:p w14:paraId="2526C6A5" w14:textId="77777777" w:rsidR="00A71223" w:rsidRPr="00AA4819" w:rsidRDefault="00A71223" w:rsidP="00A71223">
      <w:pPr>
        <w:rPr>
          <w:u w:val="single"/>
        </w:rPr>
      </w:pPr>
      <w:r w:rsidRPr="00AA4819">
        <w:rPr>
          <w:u w:val="single"/>
        </w:rPr>
        <w:t>“We’re slicing the salami very thin, and an incremental shift in traditional Democratic blocs to the other side can have a profound impact,” said Matt Brooks, executive director of the Republican Jewish Coalition.</w:t>
      </w:r>
    </w:p>
    <w:p w14:paraId="5B9F7BDC" w14:textId="77777777" w:rsidR="00A71223" w:rsidRPr="00AA4819" w:rsidRDefault="00A71223" w:rsidP="00A71223">
      <w:pPr>
        <w:rPr>
          <w:u w:val="single"/>
        </w:rPr>
      </w:pPr>
      <w:r w:rsidRPr="00AA4819">
        <w:rPr>
          <w:u w:val="single"/>
        </w:rPr>
        <w:t>He said his group plans to make “the largest investment that we’ve ever had in the 2020 race in terms of outreach, advocacy and independent expenditures on behalf of the president.”</w:t>
      </w:r>
    </w:p>
    <w:p w14:paraId="105F918C" w14:textId="77777777" w:rsidR="00A71223" w:rsidRPr="00AA4819" w:rsidRDefault="00A71223" w:rsidP="00A71223">
      <w:pPr>
        <w:rPr>
          <w:u w:val="single"/>
        </w:rPr>
      </w:pPr>
      <w:r w:rsidRPr="00AA4819">
        <w:rPr>
          <w:u w:val="single"/>
        </w:rPr>
        <w:t>Stoking the fight also gives Trump an opportunity to deflect criticism of his own rhetoric, invigorate evangelical Christians for whom the Israel issue is a powerful motivator and paint Democrats into a radical corner.</w:t>
      </w:r>
    </w:p>
    <w:p w14:paraId="3D5F6D8B" w14:textId="77777777" w:rsidR="00A71223" w:rsidRPr="00AA4819" w:rsidRDefault="00A71223" w:rsidP="00A71223">
      <w:r w:rsidRPr="00AA4819">
        <w:t>It also plays into Trump’s attempt to cast Democrats as radicals ahead of the 2020 campaign, said conservative commentator Seth Mandel, executive editor of the Washington Examiner magazine. He noted that Democratic New York Rep. Alexandria Ocasio-Cortez and Vermont Sen. Bernie Sanders pushed back against efforts to condemn Omar’s comments.</w:t>
      </w:r>
    </w:p>
    <w:p w14:paraId="6C2244D3" w14:textId="77777777" w:rsidR="00A71223" w:rsidRPr="00AA4819" w:rsidRDefault="00A71223" w:rsidP="00A71223"/>
    <w:p w14:paraId="4C05719F" w14:textId="77777777" w:rsidR="0090440B" w:rsidRPr="00AA4819" w:rsidRDefault="0090440B" w:rsidP="0090440B">
      <w:pPr>
        <w:pStyle w:val="Heading3"/>
        <w:rPr>
          <w:rFonts w:cs="Times New Roman"/>
        </w:rPr>
      </w:pPr>
      <w:bookmarkStart w:id="55" w:name="_Toc13955592"/>
      <w:r w:rsidRPr="00AA4819">
        <w:rPr>
          <w:rFonts w:cs="Times New Roman"/>
        </w:rPr>
        <w:t>Lobbies – AIPAC Clout</w:t>
      </w:r>
      <w:bookmarkEnd w:id="55"/>
    </w:p>
    <w:p w14:paraId="1483C88F" w14:textId="77777777" w:rsidR="000842D2" w:rsidRDefault="000842D2" w:rsidP="00A5334D"/>
    <w:p w14:paraId="07E4BDAD" w14:textId="59323E82" w:rsidR="0090440B" w:rsidRPr="00AA4819" w:rsidRDefault="0090440B" w:rsidP="00A5334D">
      <w:pPr>
        <w:pStyle w:val="Heading4"/>
        <w:rPr>
          <w:rFonts w:cs="Times New Roman"/>
        </w:rPr>
      </w:pPr>
      <w:r w:rsidRPr="00AA4819">
        <w:rPr>
          <w:rFonts w:cs="Times New Roman"/>
        </w:rPr>
        <w:t>AIPAC wields clout to make or break politicians</w:t>
      </w:r>
    </w:p>
    <w:p w14:paraId="6D4D5250" w14:textId="77777777" w:rsidR="0090440B" w:rsidRPr="00AA4819" w:rsidRDefault="0090440B" w:rsidP="0090440B">
      <w:pPr>
        <w:rPr>
          <w:rStyle w:val="Style13ptBold"/>
        </w:rPr>
      </w:pPr>
      <w:r w:rsidRPr="00AA4819">
        <w:rPr>
          <w:rStyle w:val="Style13ptBold"/>
        </w:rPr>
        <w:t>Broder, Newsweek Defense and Foreign Policy analyst</w:t>
      </w:r>
      <w:r w:rsidRPr="00AA4819" w:rsidDel="00B13F57">
        <w:rPr>
          <w:rStyle w:val="Style13ptBold"/>
        </w:rPr>
        <w:t xml:space="preserve"> </w:t>
      </w:r>
      <w:r w:rsidRPr="00AA4819">
        <w:rPr>
          <w:rStyle w:val="Style13ptBold"/>
        </w:rPr>
        <w:t>, 19</w:t>
      </w:r>
    </w:p>
    <w:p w14:paraId="4A5BB74E" w14:textId="77777777" w:rsidR="0090440B" w:rsidRPr="00AA4819" w:rsidRDefault="0090440B" w:rsidP="0090440B">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73" w:history="1">
        <w:r w:rsidRPr="00AA4819">
          <w:rPr>
            <w:rStyle w:val="Hyperlink"/>
          </w:rPr>
          <w:t>https://www.newsweek.com/2019/04/19/ilhan-omar-democrats-israel-trump-1389677.html accessed 7-7-19</w:t>
        </w:r>
      </w:hyperlink>
      <w:r w:rsidRPr="00AA4819">
        <w:t xml:space="preserve"> EO]</w:t>
      </w:r>
    </w:p>
    <w:p w14:paraId="3B940912" w14:textId="77777777" w:rsidR="0090440B" w:rsidRPr="00AA4819" w:rsidRDefault="0090440B" w:rsidP="0090440B"/>
    <w:p w14:paraId="392CDA4C" w14:textId="77777777" w:rsidR="0090440B" w:rsidRPr="00AA4819" w:rsidRDefault="0090440B" w:rsidP="0090440B">
      <w:pPr>
        <w:rPr>
          <w:rStyle w:val="StyleUnderline"/>
        </w:rPr>
      </w:pPr>
      <w:r w:rsidRPr="00AA4819">
        <w:rPr>
          <w:rStyle w:val="StyleUnderline"/>
        </w:rPr>
        <w:t>If the conversation about Israel has been,</w:t>
      </w:r>
      <w:r w:rsidRPr="00AA4819">
        <w:t xml:space="preserve"> until now, </w:t>
      </w:r>
      <w:r w:rsidRPr="00AA4819">
        <w:rPr>
          <w:rStyle w:val="StyleUnderline"/>
        </w:rPr>
        <w:t>mostly one-sided, few can claim more credit than AIPAC. Those who have challenged Israeli policies often find themselves on the wrong end of the organization's formidable political operation.</w:t>
      </w:r>
    </w:p>
    <w:p w14:paraId="08BF5886" w14:textId="77777777" w:rsidR="0090440B" w:rsidRPr="00AA4819" w:rsidRDefault="0090440B" w:rsidP="0090440B">
      <w:r w:rsidRPr="00AA4819">
        <w:rPr>
          <w:rStyle w:val="StyleUnderline"/>
        </w:rPr>
        <w:t xml:space="preserve">In perhaps the most storied case, AIPAC activists in </w:t>
      </w:r>
      <w:r w:rsidRPr="00AA4819">
        <w:t xml:space="preserve">1984 </w:t>
      </w:r>
      <w:r w:rsidRPr="00AA4819">
        <w:rPr>
          <w:rStyle w:val="StyleUnderline"/>
        </w:rPr>
        <w:t xml:space="preserve">targeted Senator </w:t>
      </w:r>
      <w:r w:rsidRPr="00AA4819">
        <w:t>Charles</w:t>
      </w:r>
      <w:r w:rsidRPr="00AA4819">
        <w:rPr>
          <w:rStyle w:val="StyleUnderline"/>
        </w:rPr>
        <w:t xml:space="preserve"> Percy of Illinois</w:t>
      </w:r>
      <w:r w:rsidRPr="00AA4819">
        <w:t xml:space="preserve">, then the chairman of the Senate Foreign Relations Committee. </w:t>
      </w:r>
      <w:r w:rsidRPr="00AA4819">
        <w:rPr>
          <w:rStyle w:val="StyleUnderline"/>
        </w:rPr>
        <w:t>Percy had defied Israel on a handful of issues, most memorably by supporting the U.S. sale of AWACS early-warning aircraft to Saudi Arabia—a weapons sale Israel and AIPAC vehemently opposed but which narrowly cleared the Senate by a two-vote margin, thanks largely to Percy's influential endorsement</w:t>
      </w:r>
      <w:r w:rsidRPr="00AA4819">
        <w:t xml:space="preserve"> as head of the panel that oversees such sales.</w:t>
      </w:r>
    </w:p>
    <w:p w14:paraId="2FB3C806" w14:textId="77777777" w:rsidR="0090440B" w:rsidRPr="00AA4819" w:rsidRDefault="0090440B" w:rsidP="0090440B">
      <w:pPr>
        <w:rPr>
          <w:rStyle w:val="StyleUnderline"/>
        </w:rPr>
      </w:pPr>
      <w:r w:rsidRPr="00AA4819">
        <w:t xml:space="preserve">In response, </w:t>
      </w:r>
      <w:r w:rsidRPr="00AA4819">
        <w:rPr>
          <w:rStyle w:val="StyleUnderline"/>
        </w:rPr>
        <w:t>AIPAC board member</w:t>
      </w:r>
      <w:r w:rsidRPr="00AA4819">
        <w:t xml:space="preserve"> Robert </w:t>
      </w:r>
      <w:r w:rsidRPr="00AA4819">
        <w:rPr>
          <w:rStyle w:val="StyleUnderline"/>
        </w:rPr>
        <w:t>Asher persuaded liberal Democratic congressman</w:t>
      </w:r>
      <w:r w:rsidRPr="00AA4819">
        <w:t xml:space="preserve"> Paul </w:t>
      </w:r>
      <w:r w:rsidRPr="00AA4819">
        <w:rPr>
          <w:rStyle w:val="StyleUnderline"/>
        </w:rPr>
        <w:t xml:space="preserve">Simon to run against Percy, Simon later wrote in his autobiography. With AIPAC's encouragement, pro-Israel PACs and wealthy American Jews provided Simon with $3.1 million—fully 40 percent of his war chest. </w:t>
      </w:r>
      <w:r w:rsidRPr="00AA4819">
        <w:t>A single Jewish activist alone financed $1.6 million worth of attack ads against Percy.</w:t>
      </w:r>
      <w:r w:rsidRPr="00AA4819">
        <w:rPr>
          <w:rStyle w:val="StyleUnderline"/>
        </w:rPr>
        <w:t xml:space="preserve"> Simon received 65 percent of the Jewish vote to Percy's 35 percent, which proved decisive in Simon's victory.</w:t>
      </w:r>
    </w:p>
    <w:p w14:paraId="1F0D62A0" w14:textId="77777777" w:rsidR="0090440B" w:rsidRPr="00AA4819" w:rsidRDefault="0090440B" w:rsidP="0090440B">
      <w:pPr>
        <w:rPr>
          <w:rStyle w:val="StyleUnderline"/>
        </w:rPr>
      </w:pPr>
      <w:r w:rsidRPr="00AA4819">
        <w:t xml:space="preserve">All the Jews in America, from coast to coast, gathered to oust Percy, and the American politicians—those who hold public positions now and those who aspire to—got the message," Tom </w:t>
      </w:r>
      <w:r w:rsidRPr="00AA4819">
        <w:rPr>
          <w:rStyle w:val="StyleUnderline"/>
        </w:rPr>
        <w:t>Dine, AIPAC's executive director</w:t>
      </w:r>
      <w:r w:rsidRPr="00AA4819">
        <w:t xml:space="preserve"> at the time, told a closed fundraising dinner in Toronto, according to an investigative piece on AIPAC by CBS' 60 Minutes. Dine also</w:t>
      </w:r>
      <w:r w:rsidRPr="00AA4819">
        <w:rPr>
          <w:rStyle w:val="StyleUnderline"/>
        </w:rPr>
        <w:t xml:space="preserve"> said AIPAC's campaign against Percy "defined Jewish power in America for the rest of this century."</w:t>
      </w:r>
    </w:p>
    <w:p w14:paraId="5F8D62CC" w14:textId="77777777" w:rsidR="0090440B" w:rsidRPr="00AA4819" w:rsidRDefault="0090440B" w:rsidP="0090440B">
      <w:pPr>
        <w:rPr>
          <w:rStyle w:val="StyleUnderline"/>
        </w:rPr>
      </w:pPr>
      <w:r w:rsidRPr="00AA4819">
        <w:rPr>
          <w:rStyle w:val="StyleUnderline"/>
        </w:rPr>
        <w:t xml:space="preserve">Percy's defeat established AIPAC as a powerful political force that lawmakers crossed at their own peril. Since then, the lobby has helped shape a reliably pro-Israel House and Senate, winning broad bipartisan support every year for foreign aid appropriations, out of which Israel receives more than $3 billion in security assistance annually, making it the largest recipient </w:t>
      </w:r>
      <w:r w:rsidRPr="00AA4819">
        <w:t>of U.S. foreign largess</w:t>
      </w:r>
      <w:r w:rsidRPr="00AA4819">
        <w:rPr>
          <w:rStyle w:val="StyleUnderline"/>
        </w:rPr>
        <w:t>.</w:t>
      </w:r>
    </w:p>
    <w:p w14:paraId="4E1421AC" w14:textId="77777777" w:rsidR="0090440B" w:rsidRPr="00AA4819" w:rsidRDefault="0090440B" w:rsidP="0090440B">
      <w:pPr>
        <w:rPr>
          <w:rStyle w:val="StyleUnderline"/>
        </w:rPr>
      </w:pPr>
      <w:r w:rsidRPr="00AA4819">
        <w:rPr>
          <w:rStyle w:val="StyleUnderline"/>
        </w:rPr>
        <w:t>But in the view of many in Washington, AIPAC's power also has produced over the years a decidedly unequal view of the Israeli-­Palestinian conflict. Just a few of the lobby's successes include winning billions of dollars in additional aid to Israel for missile development and routine passage of resolutions recognizing ­Israel's "right to defend itself" after military operations against the Palestinians that some criticize as disproportionate.</w:t>
      </w:r>
      <w:r w:rsidRPr="00AA4819">
        <w:t xml:space="preserve"> </w:t>
      </w:r>
      <w:r w:rsidRPr="00AA4819">
        <w:rPr>
          <w:rStyle w:val="StyleUnderline"/>
        </w:rPr>
        <w:t>The lobby has even convinced the Trump administration to adopt Israel's anodyne terminology for the West Bank, calling the territory "contested" or "Israeli-controlled," rather than "occupied."</w:t>
      </w:r>
    </w:p>
    <w:p w14:paraId="755C9D18" w14:textId="77777777" w:rsidR="0090440B" w:rsidRPr="00AA4819" w:rsidRDefault="0090440B" w:rsidP="0090440B">
      <w:pPr>
        <w:rPr>
          <w:rStyle w:val="StyleUnderline"/>
        </w:rPr>
      </w:pPr>
    </w:p>
    <w:p w14:paraId="0EF897FD" w14:textId="77777777" w:rsidR="00A21F06" w:rsidRPr="00AA4819" w:rsidRDefault="00A21F06" w:rsidP="00A21F06">
      <w:pPr>
        <w:pStyle w:val="Heading4"/>
        <w:rPr>
          <w:rStyle w:val="Style13ptBold"/>
          <w:rFonts w:cs="Times New Roman"/>
          <w:b/>
          <w:bCs w:val="0"/>
        </w:rPr>
      </w:pPr>
      <w:r w:rsidRPr="00AA4819">
        <w:rPr>
          <w:rStyle w:val="Style13ptBold"/>
          <w:rFonts w:cs="Times New Roman"/>
          <w:b/>
          <w:bCs w:val="0"/>
        </w:rPr>
        <w:t>Israel lobby will come for politicians who criticize Israel – and they have clout</w:t>
      </w:r>
    </w:p>
    <w:p w14:paraId="71EB82CC" w14:textId="77777777" w:rsidR="00A21F06" w:rsidRPr="00AA4819" w:rsidRDefault="00A21F06" w:rsidP="00A21F06">
      <w:pPr>
        <w:rPr>
          <w:rStyle w:val="Style13ptBold"/>
        </w:rPr>
      </w:pPr>
      <w:r w:rsidRPr="00AA4819">
        <w:rPr>
          <w:rStyle w:val="Style13ptBold"/>
        </w:rPr>
        <w:t>Hammond, Foreign Policy Journal publisher and editor, 2019</w:t>
      </w:r>
    </w:p>
    <w:p w14:paraId="7305CDA8" w14:textId="77777777" w:rsidR="00A21F06" w:rsidRPr="00AA4819" w:rsidRDefault="00A21F06" w:rsidP="00A21F06">
      <w:r w:rsidRPr="00AA4819">
        <w:t xml:space="preserve">[Jeremy R., 2-14-2019, Foreign Policy Journal, "Why It’s Ilhan Omar’s Critics Who Are Fueling Anti-Semitism," </w:t>
      </w:r>
      <w:hyperlink r:id="rId74" w:history="1">
        <w:r w:rsidRPr="00AA4819">
          <w:rPr>
            <w:rStyle w:val="Hyperlink"/>
          </w:rPr>
          <w:t>https://www.foreignpolicyjournal.com/2019/02/14/why-its-ilhan-omars-critics-who-are-fueling-anti-semitism/</w:t>
        </w:r>
      </w:hyperlink>
      <w:r w:rsidRPr="00AA4819">
        <w:t>, accessed 7-7-2019, AS]</w:t>
      </w:r>
    </w:p>
    <w:p w14:paraId="40AFA87B" w14:textId="77777777" w:rsidR="00A21F06" w:rsidRPr="00AA4819" w:rsidRDefault="00A21F06" w:rsidP="00A21F06">
      <w:r w:rsidRPr="00AA4819">
        <w:t>[NOTE - Goldberg = Michelle Goldberg, author]</w:t>
      </w:r>
    </w:p>
    <w:p w14:paraId="2DDF59AA" w14:textId="77777777" w:rsidR="00A21F06" w:rsidRPr="00AA4819" w:rsidRDefault="00A21F06" w:rsidP="00A21F06"/>
    <w:p w14:paraId="6C7FA692" w14:textId="77777777" w:rsidR="00A21F06" w:rsidRPr="00AA4819" w:rsidRDefault="00A21F06" w:rsidP="00A21F06">
      <w:r w:rsidRPr="00AA4819">
        <w:t>A Manufactured Controversy</w:t>
      </w:r>
    </w:p>
    <w:p w14:paraId="78262ABE" w14:textId="77777777" w:rsidR="00A21F06" w:rsidRPr="00AA4819" w:rsidRDefault="00A21F06" w:rsidP="00A21F06">
      <w:pPr>
        <w:rPr>
          <w:rStyle w:val="StyleUnderline"/>
        </w:rPr>
      </w:pPr>
      <w:r w:rsidRPr="00AA4819">
        <w:rPr>
          <w:rStyle w:val="StyleUnderline"/>
        </w:rPr>
        <w:t>The observation that AIPAC money is used to influence Americans, including members of Congress, toward “pro-Israel” positions is hardly controversial. The lobby itself boasts how effective it is at doing so.</w:t>
      </w:r>
    </w:p>
    <w:p w14:paraId="6B42B707" w14:textId="77777777" w:rsidR="00A21F06" w:rsidRPr="00AA4819" w:rsidRDefault="00A21F06" w:rsidP="00A21F06">
      <w:r w:rsidRPr="00AA4819">
        <w:t>Among the accomplishments AIPAC has boasted was President Donald Trump’s relocation of the State Department’s Israel embassy from Tel Aviv to Jersualem—which actually violates a UN Security Council resolution forbidding member states from doing so since East Jerusalem is unequivocally “occupied Palestinian territory” under international law.</w:t>
      </w:r>
    </w:p>
    <w:p w14:paraId="7974790E" w14:textId="77777777" w:rsidR="00A21F06" w:rsidRPr="00AA4819" w:rsidRDefault="00A21F06" w:rsidP="00A21F06">
      <w:r w:rsidRPr="00AA4819">
        <w:t xml:space="preserve">Data from the website OpenSecrets.org, a project of the Center for Responsive Politics, put the total amount of lobbying spending by pro-Israel organizations in 2018 at over $5 million, more than $3.5 million of which was spent by AIPAC. </w:t>
      </w:r>
      <w:r w:rsidRPr="00AA4819">
        <w:rPr>
          <w:rStyle w:val="StyleUnderline"/>
        </w:rPr>
        <w:t xml:space="preserve">In terms of campaign contributions, the 2018 midterm elections saw an amount from all pro-Israel groups totaling more than $14.8 million. The average total in contributions to individual Republican members of Congress was over $12,000, and to individual Democrats nearly $16,000. Thirteen members of the House and eighteen members of the Senate each received over $100,000 from pro-Israel political action committees (PACs); </w:t>
      </w:r>
      <w:r w:rsidRPr="00AA4819">
        <w:t>individual members, employers, or owners of these PACs; and those individuals’ immediate families. (See the note on methodology here.)</w:t>
      </w:r>
    </w:p>
    <w:p w14:paraId="0455157C" w14:textId="77777777" w:rsidR="00A21F06" w:rsidRPr="00AA4819" w:rsidRDefault="00A21F06" w:rsidP="00A21F06">
      <w:pPr>
        <w:rPr>
          <w:rStyle w:val="StyleUnderline"/>
        </w:rPr>
      </w:pPr>
      <w:r w:rsidRPr="00AA4819">
        <w:t xml:space="preserve">AIPAC, as a 501(c)(4) organization under the tax code, is actually forbidden under US law from making direct campaign contributions, </w:t>
      </w:r>
      <w:r w:rsidRPr="00AA4819">
        <w:rPr>
          <w:rStyle w:val="StyleUnderline"/>
        </w:rPr>
        <w:t>but as Haaretz explains, it nevertheless “mobilizes an army of supporters who are inclined to support pro-Israel candidates with their votes, time and money.”</w:t>
      </w:r>
    </w:p>
    <w:p w14:paraId="4F25F237" w14:textId="77777777" w:rsidR="00A21F06" w:rsidRPr="00AA4819" w:rsidRDefault="00A21F06" w:rsidP="00A21F06">
      <w:pPr>
        <w:rPr>
          <w:u w:val="single"/>
        </w:rPr>
      </w:pPr>
      <w:r w:rsidRPr="00AA4819">
        <w:t xml:space="preserve">David </w:t>
      </w:r>
      <w:r w:rsidRPr="00AA4819">
        <w:rPr>
          <w:rStyle w:val="StyleUnderline"/>
        </w:rPr>
        <w:t>Ochs, founder of HaLev, an organization that helps send young people to AIPAC’s annual conference, has lauded its work by saying, “Congressmen and senators don’t do anything unless you pressure them. They kick the can down the road, unless you pressure them, and the only way to do that is with money.”</w:t>
      </w:r>
    </w:p>
    <w:p w14:paraId="7DC9FC59" w14:textId="77777777" w:rsidR="00A21F06" w:rsidRPr="00AA4819" w:rsidRDefault="00A21F06" w:rsidP="00A21F06">
      <w:r w:rsidRPr="00AA4819">
        <w:t>This was revealed in an Al Jazeera documentary about the influence of the pro-Israel lobby that was censored by the government of Qatar—where the state-funded news organization is based—under pressure from the pro-Israel lobby, but which was obtained and made publicly available by The Electronic Intifada in November. As observed by The Intercept, a news organization co-founded by Glenn Greenwald, in the documentary, “leaders of the pro-Israel lobby speak openly about how they use money to influence the political process, in ways so blunt that if the comments were made by critics, they’d be charged with anti-Semitism.”</w:t>
      </w:r>
    </w:p>
    <w:p w14:paraId="48E2D067" w14:textId="77777777" w:rsidR="00A21F06" w:rsidRPr="00AA4819" w:rsidRDefault="00A21F06" w:rsidP="00A21F06">
      <w:r w:rsidRPr="00AA4819">
        <w:t>While OpenSecrets.org states that “No one associated with AIPAC gave any contributions to [Kevin] McCarthy”, the California Representative did receive $33,200 from pro-Israel groups in 2018.</w:t>
      </w:r>
    </w:p>
    <w:p w14:paraId="4061D2D0" w14:textId="77777777" w:rsidR="00A21F06" w:rsidRPr="00AA4819" w:rsidRDefault="00A21F06" w:rsidP="00A21F06">
      <w:r w:rsidRPr="00AA4819">
        <w:rPr>
          <w:rStyle w:val="StyleUnderline"/>
        </w:rPr>
        <w:t>AIPAC has since used the manufactured controversy over Ilhan Omar’s tweets to raise more money by urging donors in an email to answer Omar by giving more</w:t>
      </w:r>
      <w:r w:rsidRPr="00AA4819">
        <w:t xml:space="preserve"> Benjamins, so to speak, </w:t>
      </w:r>
      <w:r w:rsidRPr="00AA4819">
        <w:rPr>
          <w:rStyle w:val="StyleUnderline"/>
        </w:rPr>
        <w:t>to the lobby.</w:t>
      </w:r>
    </w:p>
    <w:p w14:paraId="03E155C6" w14:textId="77777777" w:rsidR="00A21F06" w:rsidRPr="00AA4819" w:rsidRDefault="00A21F06" w:rsidP="00A21F06">
      <w:r w:rsidRPr="00AA4819">
        <w:t>Goldberg’s Hypocrisy</w:t>
      </w:r>
    </w:p>
    <w:p w14:paraId="76A44918" w14:textId="77777777" w:rsidR="00A21F06" w:rsidRPr="00AA4819" w:rsidRDefault="00A21F06" w:rsidP="00A21F06">
      <w:pPr>
        <w:rPr>
          <w:rStyle w:val="StyleUnderline"/>
        </w:rPr>
      </w:pPr>
      <w:r w:rsidRPr="00AA4819">
        <w:rPr>
          <w:rStyle w:val="StyleUnderline"/>
        </w:rPr>
        <w:t>This brings us to Michelle Goldberg’s column in the New York Times accusing Ilhan Omar of “anti-Semitism” for tweeting “AIPAC!” in reply to the question of who she thinks is “paying Americans to be pro-Israel”.</w:t>
      </w:r>
    </w:p>
    <w:p w14:paraId="17951874" w14:textId="77777777" w:rsidR="00A21F06" w:rsidRPr="00AA4819" w:rsidRDefault="00A21F06" w:rsidP="00A21F06">
      <w:pPr>
        <w:rPr>
          <w:rStyle w:val="StyleUnderline"/>
        </w:rPr>
      </w:pPr>
      <w:r w:rsidRPr="00AA4819">
        <w:rPr>
          <w:rStyle w:val="StyleUnderline"/>
        </w:rPr>
        <w:t>That AIPAC indeed spends large sums of money to influence US policymakers toward positions it considers “pro-Israel” is completely uncontroversial. Yet this didn’t stop Goldberg from deliberately mischaracterizing Omar’s tweets as having “invoked a poisonous anti-Semitic narrative about Jews using their money to manipulate global affairs” that “smacks of anti-Jewish bigotry”.</w:t>
      </w:r>
    </w:p>
    <w:p w14:paraId="4DD7E1FF" w14:textId="70C52630" w:rsidR="00A21F06" w:rsidRPr="00AA4819" w:rsidRDefault="00A21F06" w:rsidP="00A21F06">
      <w:pPr>
        <w:rPr>
          <w:u w:val="single"/>
        </w:rPr>
      </w:pPr>
    </w:p>
    <w:p w14:paraId="354B96F8" w14:textId="6130B0EA" w:rsidR="00471E65" w:rsidRPr="00AA4819" w:rsidRDefault="00471E65" w:rsidP="00471E65">
      <w:pPr>
        <w:pStyle w:val="Heading3"/>
        <w:rPr>
          <w:rFonts w:cs="Times New Roman"/>
        </w:rPr>
      </w:pPr>
      <w:bookmarkStart w:id="56" w:name="_Toc13955593"/>
      <w:r w:rsidRPr="00AA4819">
        <w:rPr>
          <w:rFonts w:cs="Times New Roman"/>
        </w:rPr>
        <w:t>AT – Voters Don’t Care</w:t>
      </w:r>
      <w:r w:rsidR="00A5334D" w:rsidRPr="00AA4819">
        <w:rPr>
          <w:rFonts w:cs="Times New Roman"/>
        </w:rPr>
        <w:t xml:space="preserve"> About Israel</w:t>
      </w:r>
      <w:bookmarkEnd w:id="56"/>
    </w:p>
    <w:p w14:paraId="2FEB6AEF" w14:textId="77777777" w:rsidR="00471E65" w:rsidRPr="00AA4819" w:rsidRDefault="00471E65" w:rsidP="00471E65"/>
    <w:p w14:paraId="75721E33" w14:textId="77777777" w:rsidR="00471E65" w:rsidRPr="00AA4819" w:rsidRDefault="00471E65" w:rsidP="00471E65">
      <w:pPr>
        <w:pStyle w:val="Heading4"/>
        <w:rPr>
          <w:rFonts w:cs="Times New Roman"/>
        </w:rPr>
      </w:pPr>
      <w:r w:rsidRPr="00AA4819">
        <w:rPr>
          <w:rFonts w:cs="Times New Roman"/>
        </w:rPr>
        <w:t>Voters will care – we assume alt causes</w:t>
      </w:r>
    </w:p>
    <w:p w14:paraId="35FD8064" w14:textId="77777777" w:rsidR="00471E65" w:rsidRPr="00AA4819" w:rsidRDefault="00471E65" w:rsidP="00471E65">
      <w:pPr>
        <w:rPr>
          <w:rStyle w:val="Style13ptBold"/>
        </w:rPr>
      </w:pPr>
      <w:r w:rsidRPr="00AA4819">
        <w:rPr>
          <w:rStyle w:val="Style13ptBold"/>
        </w:rPr>
        <w:t>Ward, Vox Staff Writer for International Security and Defense, 19</w:t>
      </w:r>
    </w:p>
    <w:p w14:paraId="59334B87" w14:textId="77777777" w:rsidR="00471E65" w:rsidRPr="00AA4819" w:rsidRDefault="00471E65" w:rsidP="00471E65">
      <w:r w:rsidRPr="00AA4819">
        <w:t xml:space="preserve">[Alex, 6/26/19, Vox, “Trade, defense, and Israel: 2020 Democrats’ foreign policy flashpoints” </w:t>
      </w:r>
      <w:hyperlink r:id="rId75" w:history="1">
        <w:r w:rsidRPr="00AA4819">
          <w:rPr>
            <w:rStyle w:val="Hyperlink"/>
          </w:rPr>
          <w:t>https://www.vox.com/2019/6/26/18758787/2020-democrats-debate-foreign-policy-trade-defense-israel accessed 7-8-19</w:t>
        </w:r>
      </w:hyperlink>
      <w:r w:rsidRPr="00AA4819">
        <w:t xml:space="preserve"> EO]</w:t>
      </w:r>
    </w:p>
    <w:p w14:paraId="1FE553A9" w14:textId="77777777" w:rsidR="00471E65" w:rsidRPr="00AA4819" w:rsidRDefault="00471E65" w:rsidP="00471E65">
      <w:r w:rsidRPr="00AA4819">
        <w:rPr>
          <w:rStyle w:val="StyleUnderline"/>
        </w:rPr>
        <w:t>Most Americans tend to vote on issues closer to home, like health care and the economy, rather than foreign policy</w:t>
      </w:r>
      <w:r w:rsidRPr="00AA4819">
        <w:t>. They’re unlikely to pull the lever for a candidate based on that candidate’s worldview or thoughts on grand strategy.</w:t>
      </w:r>
    </w:p>
    <w:p w14:paraId="6DE2D14F" w14:textId="77777777" w:rsidR="000842D2" w:rsidRDefault="00471E65" w:rsidP="00471E65">
      <w:pPr>
        <w:rPr>
          <w:rStyle w:val="StyleUnderline"/>
        </w:rPr>
      </w:pPr>
      <w:r w:rsidRPr="00AA4819">
        <w:rPr>
          <w:rStyle w:val="StyleUnderline"/>
        </w:rPr>
        <w:t>But experts say there are a few key foreign policy issues that have the potential both to resonate with American voters and to expose important ideological rifts among the 2020 Democratic candidates</w:t>
      </w:r>
      <w:r w:rsidRPr="00AA4819">
        <w:t xml:space="preserve"> — </w:t>
      </w:r>
      <w:r w:rsidRPr="00AA4819">
        <w:rPr>
          <w:rStyle w:val="StyleUnderline"/>
        </w:rPr>
        <w:t>including</w:t>
      </w:r>
      <w:r w:rsidRPr="00AA4819">
        <w:t xml:space="preserve"> trade and the global economy, military and defense spending, and </w:t>
      </w:r>
      <w:r w:rsidRPr="00AA4819">
        <w:rPr>
          <w:rStyle w:val="StyleUnderline"/>
        </w:rPr>
        <w:t>the Israeli-Palestinian conflict.</w:t>
      </w:r>
    </w:p>
    <w:p w14:paraId="78AB3218" w14:textId="3184A8B4" w:rsidR="000842D2" w:rsidRDefault="000842D2" w:rsidP="00471E65">
      <w:pPr>
        <w:rPr>
          <w:rStyle w:val="StyleUnderline"/>
        </w:rPr>
      </w:pPr>
    </w:p>
    <w:p w14:paraId="3AF9EB92" w14:textId="77777777" w:rsidR="00471E65" w:rsidRPr="00AA4819" w:rsidRDefault="00471E65" w:rsidP="00471E65">
      <w:pPr>
        <w:pStyle w:val="Heading4"/>
        <w:rPr>
          <w:rFonts w:cs="Times New Roman"/>
        </w:rPr>
      </w:pPr>
      <w:r w:rsidRPr="00AA4819">
        <w:rPr>
          <w:rFonts w:cs="Times New Roman"/>
        </w:rPr>
        <w:t xml:space="preserve">The plan will take over the news cycle/agenda – </w:t>
      </w:r>
      <w:r w:rsidR="00A5334D" w:rsidRPr="00AA4819">
        <w:rPr>
          <w:rFonts w:cs="Times New Roman"/>
        </w:rPr>
        <w:t>empirically proven</w:t>
      </w:r>
    </w:p>
    <w:p w14:paraId="5AADCC83" w14:textId="77777777" w:rsidR="00471E65" w:rsidRPr="00AA4819" w:rsidRDefault="00471E65" w:rsidP="00471E65">
      <w:pPr>
        <w:rPr>
          <w:rStyle w:val="Style13ptBold"/>
        </w:rPr>
      </w:pPr>
      <w:r w:rsidRPr="00AA4819">
        <w:rPr>
          <w:rStyle w:val="Style13ptBold"/>
        </w:rPr>
        <w:t>Thrall, International Crisis Group Jerusalem-based Senior Analyst, 19</w:t>
      </w:r>
    </w:p>
    <w:p w14:paraId="588B98ED" w14:textId="23FFE33E" w:rsidR="00471E65" w:rsidRPr="00AA4819" w:rsidRDefault="00471E65" w:rsidP="00471E65">
      <w:r w:rsidRPr="00AA4819">
        <w:t xml:space="preserve">[Nathan, American writer, journalist, and analyst on the Middle East covering Gaza, Israel, Jordan, and the West Bank, 3/28/19, New York Times, “How the Battle Over Israel and Anti-Semitism Is Fracturing American Politics” </w:t>
      </w:r>
      <w:hyperlink r:id="rId76" w:history="1">
        <w:r w:rsidRPr="00AA4819">
          <w:rPr>
            <w:rStyle w:val="Hyperlink"/>
          </w:rPr>
          <w:t>https://www.nytimes.com/2019/03/28/magazine/battle-over-bds-israel-palestinians-antisemitism.html accessed 7-7-19</w:t>
        </w:r>
      </w:hyperlink>
      <w:r w:rsidRPr="00AA4819">
        <w:t xml:space="preserve"> EO]</w:t>
      </w:r>
    </w:p>
    <w:p w14:paraId="2ABD7A05" w14:textId="77777777" w:rsidR="00A5334D" w:rsidRPr="00AA4819" w:rsidRDefault="00A5334D" w:rsidP="00471E65"/>
    <w:p w14:paraId="7E76A60B" w14:textId="77777777" w:rsidR="00471E65" w:rsidRPr="00AA4819" w:rsidRDefault="00471E65" w:rsidP="00471E65">
      <w:pPr>
        <w:rPr>
          <w:rStyle w:val="StyleUnderline"/>
        </w:rPr>
      </w:pPr>
      <w:r w:rsidRPr="00AA4819">
        <w:rPr>
          <w:rStyle w:val="StyleUnderline"/>
        </w:rPr>
        <w:t>In the past several months, a fierce debate over American support for Israel has periodically dominated the news cycle and overshadowed the Democrats’ policymaking agenda</w:t>
      </w:r>
      <w:r w:rsidRPr="00AA4819">
        <w:t xml:space="preserve">. In January, </w:t>
      </w:r>
      <w:r w:rsidRPr="00AA4819">
        <w:rPr>
          <w:rStyle w:val="StyleUnderline"/>
        </w:rPr>
        <w:t>Republicans introduced a bill — the Strengthening America’s Security in the Middle East Act of 2019 — backing legislation adopted in more than two dozen states that denies state contracts to or bars state investments with American individuals or groups who support boycotts of Israel or who refuse to sign oaths affirming they will not boycott Isra</w:t>
      </w:r>
      <w:r w:rsidRPr="00AA4819">
        <w:t xml:space="preserve">el. Representative Rashida Tlaib of Michigan, a freshman Palestinian-American and one of two Muslim congresswomen, tweeted that the bill’s sponsors “forgot what country they represent.” A month later, Representative Ilhan </w:t>
      </w:r>
      <w:r w:rsidRPr="00AA4819">
        <w:rPr>
          <w:rStyle w:val="StyleUnderline"/>
        </w:rPr>
        <w:t>Omar</w:t>
      </w:r>
      <w:r w:rsidRPr="00AA4819">
        <w:t xml:space="preserve"> of Minnesota, a freshman Somali-American who is the other Muslim congresswoman, </w:t>
      </w:r>
      <w:r w:rsidRPr="00AA4819">
        <w:rPr>
          <w:rStyle w:val="StyleUnderline"/>
        </w:rPr>
        <w:t>tweeted that American politicians’ defense of Israel was “all about the Benjamins” — $100 bills — and later added that she was referring to the political influence of Aipac. As the furor grew, she apologized and deleted the tweet. A few weeks later, the storm over her remarks still raging, Omar said at a panel of progressive lawmakers, including Tlaib, that she wanted “to talk about the political influence in this country that says it is O.K. for people to push for allegiance to a foreign country.”</w:t>
      </w:r>
    </w:p>
    <w:p w14:paraId="28CCEE0E" w14:textId="77777777" w:rsidR="00471E65" w:rsidRPr="00AA4819" w:rsidRDefault="00471E65" w:rsidP="00471E65">
      <w:pPr>
        <w:rPr>
          <w:rStyle w:val="StyleUnderline"/>
        </w:rPr>
      </w:pPr>
      <w:r w:rsidRPr="00AA4819">
        <w:rPr>
          <w:rStyle w:val="StyleUnderline"/>
        </w:rPr>
        <w:t>In the face of widespread criticism of Omar for wittingly or unwittingly deploying anti-Semitic tropes about “dual loyalty” and Jewish money controlling United States policy, Democratic leaders announced they were working on a resolution condemning anti-Semitism</w:t>
      </w:r>
      <w:r w:rsidRPr="00AA4819">
        <w:t xml:space="preserve">. </w:t>
      </w:r>
      <w:r w:rsidRPr="00AA4819">
        <w:rPr>
          <w:rStyle w:val="StyleUnderline"/>
        </w:rPr>
        <w:t>But in response to objections from progressive lawmakers and members of the Congressional Black Caucus, who argued that Omar was singled out because she was a woman of color, the draft resolution was revised to condemn not just anti-Semitism but also anti-Muslim discrimination, upsetting some Jewish Democrats. The following day, President Trump told reporters: “The Democrats have become an anti-Israel party. They’ve become an anti-Jewish party.”</w:t>
      </w:r>
    </w:p>
    <w:p w14:paraId="58D564E1" w14:textId="77777777" w:rsidR="00471E65" w:rsidRPr="00AA4819" w:rsidRDefault="00471E65" w:rsidP="00471E65">
      <w:pPr>
        <w:rPr>
          <w:rStyle w:val="StyleUnderline"/>
        </w:rPr>
      </w:pPr>
    </w:p>
    <w:p w14:paraId="4AC5868F" w14:textId="77777777" w:rsidR="004F7066" w:rsidRPr="00AA4819" w:rsidRDefault="004F7066" w:rsidP="004F7066">
      <w:pPr>
        <w:pStyle w:val="Heading3"/>
        <w:rPr>
          <w:rFonts w:cs="Times New Roman"/>
        </w:rPr>
      </w:pPr>
      <w:bookmarkStart w:id="57" w:name="_Toc13955594"/>
      <w:r w:rsidRPr="00AA4819">
        <w:rPr>
          <w:rFonts w:cs="Times New Roman"/>
        </w:rPr>
        <w:t>AT – Israel Unpopular</w:t>
      </w:r>
      <w:bookmarkEnd w:id="57"/>
    </w:p>
    <w:p w14:paraId="16C80560" w14:textId="77777777" w:rsidR="004F7066" w:rsidRPr="00AA4819" w:rsidRDefault="004F7066" w:rsidP="004F7066"/>
    <w:p w14:paraId="1282FD28" w14:textId="77777777" w:rsidR="004F7066" w:rsidRPr="00AA4819" w:rsidRDefault="004F7066" w:rsidP="004F7066">
      <w:pPr>
        <w:pStyle w:val="Heading4"/>
        <w:rPr>
          <w:rStyle w:val="Style13ptBold"/>
          <w:rFonts w:cs="Times New Roman"/>
          <w:b/>
          <w:bCs w:val="0"/>
        </w:rPr>
      </w:pPr>
      <w:r w:rsidRPr="00AA4819">
        <w:rPr>
          <w:rStyle w:val="Style13ptBold"/>
          <w:rFonts w:cs="Times New Roman"/>
          <w:b/>
          <w:bCs w:val="0"/>
        </w:rPr>
        <w:t>Israel is highly popular with Americans regardless of current events</w:t>
      </w:r>
    </w:p>
    <w:p w14:paraId="4636B3BC" w14:textId="77777777" w:rsidR="004F7066" w:rsidRPr="00AA4819" w:rsidRDefault="004F7066" w:rsidP="004F7066">
      <w:pPr>
        <w:rPr>
          <w:rStyle w:val="Style13ptBold"/>
        </w:rPr>
      </w:pPr>
      <w:r w:rsidRPr="00AA4819">
        <w:rPr>
          <w:rStyle w:val="Style13ptBold"/>
        </w:rPr>
        <w:t>Bard, Jewish virtual library director and American foreign policy analyst, editor and author who specializes in U.S.–Middle East policy, 19</w:t>
      </w:r>
    </w:p>
    <w:p w14:paraId="3B9A02B9" w14:textId="77777777" w:rsidR="004F7066" w:rsidRPr="00AA4819" w:rsidRDefault="004F7066" w:rsidP="004F7066">
      <w:r w:rsidRPr="00AA4819">
        <w:t xml:space="preserve">[Mitchell G., March 2019, Jewish virtual library, "American Public Opinion Toward Israel: An Overview," </w:t>
      </w:r>
      <w:hyperlink r:id="rId77" w:history="1">
        <w:r w:rsidRPr="00AA4819">
          <w:rPr>
            <w:rStyle w:val="Hyperlink"/>
          </w:rPr>
          <w:t>https://www.jewishvirtuallibrary.org/american-public-opinion-toward-israel-an-overview</w:t>
        </w:r>
      </w:hyperlink>
      <w:r w:rsidRPr="00AA4819">
        <w:t>, accessed 7-8-2019, AS]</w:t>
      </w:r>
    </w:p>
    <w:p w14:paraId="1E673B5E" w14:textId="77777777" w:rsidR="004F7066" w:rsidRPr="00AA4819" w:rsidRDefault="004F7066" w:rsidP="004F7066"/>
    <w:p w14:paraId="795D358D" w14:textId="77777777" w:rsidR="004F7066" w:rsidRPr="00AA4819" w:rsidRDefault="004F7066" w:rsidP="004F7066">
      <w:pPr>
        <w:rPr>
          <w:u w:val="single"/>
        </w:rPr>
      </w:pPr>
      <w:r w:rsidRPr="00AA4819">
        <w:rPr>
          <w:u w:val="single"/>
        </w:rPr>
        <w:t>Support for Israel is not restricted to the Jewish community. Americans of all ages, races and religions sympathize with Israel. This support is also nonpartisan.</w:t>
      </w:r>
    </w:p>
    <w:p w14:paraId="07DC491A" w14:textId="77777777" w:rsidR="004F7066" w:rsidRPr="00AA4819" w:rsidRDefault="004F7066" w:rsidP="004F7066">
      <w:pPr>
        <w:rPr>
          <w:u w:val="single"/>
        </w:rPr>
      </w:pPr>
      <w:r w:rsidRPr="00AA4819">
        <w:t>The best indication of Americans’ attitude toward Israel is found in the response to the most consistently asked question about the Middle East: “</w:t>
      </w:r>
      <w:r w:rsidRPr="00AA4819">
        <w:rPr>
          <w:u w:val="single"/>
        </w:rPr>
        <w:t>In the Middle East situation, are your sympathies more with Israel or with the Arab nations?” The organization that has conducted the most surveys is Gallup. In the most recent poll, reported by Gallup in February 2019, 59% sympathized with Israel, a five point drop from the previous year when it tied the all-time high.</w:t>
      </w:r>
      <w:r w:rsidRPr="00AA4819">
        <w:t xml:space="preserve"> It was the lowest level since 2009. This still exceeds the level of support (56%) Israel enjoyed after the 1967 war, when many people mistakenly believe that Israel was overwhelmingly popular. </w:t>
      </w:r>
      <w:r w:rsidRPr="00AA4819">
        <w:rPr>
          <w:u w:val="single"/>
        </w:rPr>
        <w:t>Support for the Palestinians was a record high, but still only 21%.</w:t>
      </w:r>
    </w:p>
    <w:p w14:paraId="28ED2D0F" w14:textId="77777777" w:rsidR="004F7066" w:rsidRPr="00AA4819" w:rsidRDefault="004F7066" w:rsidP="004F7066">
      <w:pPr>
        <w:rPr>
          <w:u w:val="single"/>
        </w:rPr>
      </w:pPr>
      <w:r w:rsidRPr="00AA4819">
        <w:rPr>
          <w:u w:val="single"/>
        </w:rPr>
        <w:t>In recent years Gallup has noted that many Americans have moved from “no preference” into the pro-Israeli column. Even when support for Israel dips, as occurred during Operation Protective Edge (July 8-August 26, 2014), when the NBC/WSJ and Pew polls found a decline in support to 46% and 51%, respectively, support for the Palestinians does not increase (it was 14% in both polls). Moreover, support for Israel inevitably bounces back.</w:t>
      </w:r>
    </w:p>
    <w:p w14:paraId="2DE65E49" w14:textId="77777777" w:rsidR="004F7066" w:rsidRPr="00AA4819" w:rsidRDefault="004F7066" w:rsidP="004F7066">
      <w:r w:rsidRPr="00AA4819">
        <w:t>In 88 Gallup polls going back to 1967, Israel has had the support of an average of 48% of the American people compared to 13% for the Arab states/Palestinians. The results are similar (48%-12%) when all 251 polls (beginning in 1967) asking similar questions are included. Americans have slightly more sympathy for the Palestinians than for the Arab states, but the results of polls asking respondents to choose between Israel and the Palestinians have not differed significantly from the other surveys.</w:t>
      </w:r>
    </w:p>
    <w:p w14:paraId="79BBD515" w14:textId="77777777" w:rsidR="004F7066" w:rsidRPr="00AA4819" w:rsidRDefault="004F7066" w:rsidP="004F7066">
      <w:r w:rsidRPr="00AA4819">
        <w:t>Overall, support for Israel has been on the upswing since 1967. In the 1970s, the average level of support for Israel was 44%, in the 1980s and 1990s, it was 47%, including the record highs during the Gulf War. Since 2000, support for Israel is averaging 54%. In the 43 polls conducted during President Obama's term from multiple sources, support for Israel soared to an average 55%, continuing an upward trend since the 1980s, while sympathy for the Palestinians sank to 12%, continuing a downward spiral that began during the George W. Bush administration. In the four polls since Donald Trump assumed office, support for Israel has increased to an average of 58%. On average, in all polls, Israel is favored by more than 4 to 1.</w:t>
      </w:r>
    </w:p>
    <w:p w14:paraId="35EA7A2B" w14:textId="77777777" w:rsidR="004F7066" w:rsidRPr="00AA4819" w:rsidRDefault="004F7066" w:rsidP="004F7066">
      <w:pPr>
        <w:rPr>
          <w:u w:val="single"/>
        </w:rPr>
      </w:pPr>
      <w:r w:rsidRPr="00AA4819">
        <w:t xml:space="preserve">These polls are expected to be very sensitive to current events; however, Operation Protective Edge notwithstanding, that has genearally not been the case. </w:t>
      </w:r>
      <w:r w:rsidRPr="00AA4819">
        <w:rPr>
          <w:u w:val="single"/>
        </w:rPr>
        <w:t>Gallup reported in early August 2014: “Despite the vividness of news and social media images emanating from the conflict in the Middle East [that were mostly unflattering toward Israel], Americans' attention to the conflict and their attitudes about the actions on both sides have remained remarkably unchanged compared with...results from the period of Israeli-Palestinian violence 12 years ago.”</w:t>
      </w:r>
    </w:p>
    <w:p w14:paraId="7F5DA10E" w14:textId="77777777" w:rsidR="004F7066" w:rsidRPr="00AA4819" w:rsidRDefault="004F7066" w:rsidP="004F7066">
      <w:r w:rsidRPr="00AA4819">
        <w:t>Partisanship</w:t>
      </w:r>
    </w:p>
    <w:p w14:paraId="45F88355" w14:textId="77777777" w:rsidR="004F7066" w:rsidRPr="00AA4819" w:rsidRDefault="004F7066" w:rsidP="004F7066">
      <w:r w:rsidRPr="00AA4819">
        <w:t>Support for Israelis and the Palestinians differs dramatically based on party and ideology. In the February 2019 Gallup poll, 76% of Republicans, 60% of independents and 43% of Democrats sympathized with Israel. While some commentators have suggested support among Democrats has been declining over time, the truth is that it is largely unchanged since the 1970s. There is a general misperception that Democratic support for Israel was historically much higher than Republican sympathy. That was never true and the shift has really been in the dramatic increase in Republican support for Israel. In 45 Gallup polls dating to 1975, the average support for Republicans is 64% and 45% for Democrats. Support for the Palestinians among Democrats is nearly double that of Republicans (18%-10%).</w:t>
      </w:r>
    </w:p>
    <w:p w14:paraId="69D3276C" w14:textId="77777777" w:rsidR="004F7066" w:rsidRPr="00AA4819" w:rsidRDefault="004F7066" w:rsidP="004F7066">
      <w:r w:rsidRPr="00AA4819">
        <w:t>The February 2019 Gallup poll also found a dramatic difference in support for Israel and the Palestinians between conservatives (76%-11%, moderates (43%-30%) and liberals (43%-30%). This is consistent with the general view that liberals have become more critical of Israel and supportive of the Palestinians while the opposite is true of conservatives.</w:t>
      </w:r>
    </w:p>
    <w:p w14:paraId="649C4861" w14:textId="77777777" w:rsidR="004F7066" w:rsidRPr="00AA4819" w:rsidRDefault="004F7066" w:rsidP="004F7066">
      <w:r w:rsidRPr="00AA4819">
        <w:t>There was an equally marked difference among respondents in different age groups – 18-34 (47%-29%), 35-54 (57%-21%) and 55+ (70%-15%). This is less surprising as older Americans have historically been more sympathetic to Israel. Some are alarmed when they see the disparity; however, if past trends persist, the youngest people today will likely become more sympathetic over time.</w:t>
      </w:r>
    </w:p>
    <w:p w14:paraId="5A918B87" w14:textId="77777777" w:rsidR="004F7066" w:rsidRPr="00AA4819" w:rsidRDefault="004F7066" w:rsidP="004F7066">
      <w:r w:rsidRPr="00AA4819">
        <w:t>Religiosity</w:t>
      </w:r>
    </w:p>
    <w:p w14:paraId="1CA28F2A" w14:textId="77777777" w:rsidR="004F7066" w:rsidRPr="00AA4819" w:rsidRDefault="004F7066" w:rsidP="004F7066">
      <w:r w:rsidRPr="00AA4819">
        <w:t>Americans who are more religious in terms of attending services are much more likely to be pro-Israel. Frank Newport, a senior scientist at Gallup analyzed the impact of religiosity on attitudes toward Israel. He analyzed data from 2001-2014 and 2015-2019 and found that “66% and 71% of those who attended religious services weekly or almost weekly said their sympathies were with Israel rather than the Palestinians while the figures for those who never attended services were 46% and 49%.</w:t>
      </w:r>
    </w:p>
    <w:p w14:paraId="235AFEEC" w14:textId="77777777" w:rsidR="004F7066" w:rsidRPr="00AA4819" w:rsidRDefault="004F7066" w:rsidP="004F7066">
      <w:r w:rsidRPr="00AA4819">
        <w:t>Partisan identity, however, has a more significant impact. “Even the least religious Republicans are significantly more positive about Israel than the most religious Democrats,” according to Newport. More dramatically, 85% of highly religious Republicans sympathize with Israel compared to 55% of highly religious Democrats.</w:t>
      </w:r>
    </w:p>
    <w:p w14:paraId="74F27434" w14:textId="77777777" w:rsidR="004F7066" w:rsidRPr="00AA4819" w:rsidRDefault="004F7066" w:rsidP="004F7066">
      <w:r w:rsidRPr="00AA4819">
        <w:t>Newport did not look at the religiosity of Jews, but he did find that partisan differences were not relevant. Despite the fact that “Jewish Americans are more than three times as likely to identify as Democrats as Republicans,” and that “Democrats are much less sympathetic than Republicans are to Israel.” From 2001-2014, 93% of Jews were sympathetic toward Israel and only 2% toward the Palestinians. From 2015-2019, the figures were 86% and 7%. Newport concluded the drop in support for Israel was “not of analytical significance.”</w:t>
      </w:r>
    </w:p>
    <w:p w14:paraId="1460F23E" w14:textId="77777777" w:rsidR="004F7066" w:rsidRPr="00AA4819" w:rsidRDefault="004F7066" w:rsidP="004F7066">
      <w:r w:rsidRPr="00AA4819">
        <w:t>Protestants also have above-average sympathy for Israel, with 70% saying they are sympathetic to Israel and 13% to the Palestinians. By comparison about 60% of Catholics and 43% of people with no religious identity sympathize with Israel.</w:t>
      </w:r>
    </w:p>
    <w:p w14:paraId="24D4146B" w14:textId="77777777" w:rsidR="000842D2" w:rsidRDefault="004F7066" w:rsidP="004F7066">
      <w:r w:rsidRPr="00AA4819">
        <w:t>Gallup does not measure “evangelicals” separately, but Newport estimates their views by isolating white, highly religious Protestants. This group’s support for Israel, 87%, mirrors that of Jews.</w:t>
      </w:r>
    </w:p>
    <w:p w14:paraId="58ED3DFF" w14:textId="1EB1C4B5" w:rsidR="004F7066" w:rsidRPr="00AA4819" w:rsidRDefault="004F7066" w:rsidP="004F7066">
      <w:r w:rsidRPr="00AA4819">
        <w:t>Favorability and Alliance</w:t>
      </w:r>
    </w:p>
    <w:p w14:paraId="2070397A" w14:textId="77777777" w:rsidR="004F7066" w:rsidRPr="00AA4819" w:rsidRDefault="004F7066" w:rsidP="004F7066">
      <w:r w:rsidRPr="00AA4819">
        <w:t xml:space="preserve">Gallup also takes regular polls on world affairs. </w:t>
      </w:r>
      <w:r w:rsidRPr="00AA4819">
        <w:rPr>
          <w:u w:val="single"/>
        </w:rPr>
        <w:t>Overall favorable ratings of Israel in February 2019 were 69%,</w:t>
      </w:r>
      <w:r w:rsidRPr="00AA4819">
        <w:t xml:space="preserve"> down from the 17-year high of 74% in 2018. By contrast, just 21% of Americans had a favorable opinion of the Palestinian Authority, unchanged from the previous year. In 2019, Israel ranked eighth in favorability trailing Canada (92%), Great Britain (87%), Japan (86%), Germany (83%), France (81%), India (72%) and South Korea (71%). The PA was ranked just above Afghanistan (19%), Iraq (18%), Iran (16%), Syria (14%) and North Korea (12%) as the least popular countries.</w:t>
      </w:r>
    </w:p>
    <w:p w14:paraId="0C59CEFF" w14:textId="77777777" w:rsidR="004F7066" w:rsidRPr="00AA4819" w:rsidRDefault="004F7066" w:rsidP="004F7066">
      <w:r w:rsidRPr="00AA4819">
        <w:t xml:space="preserve">Since 1998, roughly three-fourths of respondents have said the United States should take neither side in the conflict, but those who do pick a side overwhelmingly choose Israel (29% vs. 3% for the Palestinians' side in the University of Maryland's December 2015 survey). </w:t>
      </w:r>
      <w:r w:rsidRPr="00AA4819">
        <w:rPr>
          <w:u w:val="single"/>
        </w:rPr>
        <w:t>Since 2007, an increasing number of Americans favor pressuring the Palestinians to make the necessary compromises for peace than the Israelis. In Gallup's March 2018 poll, 50% favored more pressure on the Palestinians while only 27% said the U.S. should put more pressure on the Israelis</w:t>
      </w:r>
      <w:r w:rsidRPr="00AA4819">
        <w:t>. More than three-fourths of Americans also believe Palestinian-Israeli peace is somewhat or very important to the United States.</w:t>
      </w:r>
    </w:p>
    <w:p w14:paraId="6C66BFA9" w14:textId="77777777" w:rsidR="004F7066" w:rsidRPr="00AA4819" w:rsidRDefault="004F7066" w:rsidP="004F7066">
      <w:pPr>
        <w:rPr>
          <w:u w:val="single"/>
        </w:rPr>
      </w:pPr>
      <w:r w:rsidRPr="00AA4819">
        <w:rPr>
          <w:u w:val="single"/>
        </w:rPr>
        <w:t>Polls also indicate the public views Israel as a reliable U.S. ally, a feeling that grew stronger during the Gulf crisis. In May 2011, CNN found that 82% of Americans believed Israel is “friendly” or an “ally.” In 2013, ADL reported that 75% of the respondents considered Israel a “close ally” or “Friendly/not close ally.”</w:t>
      </w:r>
    </w:p>
    <w:p w14:paraId="3CD3AAFC" w14:textId="77777777" w:rsidR="004F7066" w:rsidRPr="00AA4819" w:rsidRDefault="004F7066" w:rsidP="004F7066">
      <w:pPr>
        <w:rPr>
          <w:u w:val="single"/>
        </w:rPr>
      </w:pPr>
    </w:p>
    <w:p w14:paraId="3A7EBAA7" w14:textId="77777777" w:rsidR="000D44D9" w:rsidRPr="00AA4819" w:rsidRDefault="000D44D9" w:rsidP="000D44D9">
      <w:pPr>
        <w:pStyle w:val="Heading3"/>
        <w:rPr>
          <w:rFonts w:cs="Times New Roman"/>
        </w:rPr>
      </w:pPr>
      <w:bookmarkStart w:id="58" w:name="_Toc13955595"/>
      <w:r w:rsidRPr="00AA4819">
        <w:rPr>
          <w:rFonts w:cs="Times New Roman"/>
        </w:rPr>
        <w:t>AT – Israel Issue Helps GOP Now</w:t>
      </w:r>
      <w:bookmarkEnd w:id="58"/>
    </w:p>
    <w:p w14:paraId="2ACB5D87" w14:textId="77777777" w:rsidR="000D44D9" w:rsidRPr="00AA4819" w:rsidRDefault="000D44D9" w:rsidP="000D44D9"/>
    <w:p w14:paraId="56CFDB1C" w14:textId="77777777" w:rsidR="000D44D9" w:rsidRPr="00AA4819" w:rsidRDefault="000D44D9" w:rsidP="000D44D9">
      <w:pPr>
        <w:pStyle w:val="Heading4"/>
        <w:rPr>
          <w:rFonts w:cs="Times New Roman"/>
        </w:rPr>
      </w:pPr>
      <w:r w:rsidRPr="00AA4819">
        <w:rPr>
          <w:rFonts w:cs="Times New Roman"/>
        </w:rPr>
        <w:t>No link – Israel issue not a lock for GOP</w:t>
      </w:r>
    </w:p>
    <w:p w14:paraId="7F159D8E" w14:textId="77777777" w:rsidR="000D44D9" w:rsidRPr="00AA4819" w:rsidRDefault="000D44D9" w:rsidP="000D44D9">
      <w:pPr>
        <w:rPr>
          <w:rStyle w:val="Style13ptBold"/>
        </w:rPr>
      </w:pPr>
      <w:r w:rsidRPr="00AA4819">
        <w:rPr>
          <w:rStyle w:val="Style13ptBold"/>
        </w:rPr>
        <w:t>Broder, Newsweek Defense and Foreign Policy analyst, 19</w:t>
      </w:r>
    </w:p>
    <w:p w14:paraId="7B4A4F5C" w14:textId="77777777" w:rsidR="000D44D9" w:rsidRPr="00AA4819" w:rsidRDefault="000D44D9" w:rsidP="000D44D9">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78" w:history="1">
        <w:r w:rsidRPr="00AA4819">
          <w:rPr>
            <w:rStyle w:val="Hyperlink"/>
          </w:rPr>
          <w:t>https://www.newsweek.com/2019/04/19/ilhan-omar-democrats-israel-trump-1389677.html accessed 7-7-19</w:t>
        </w:r>
      </w:hyperlink>
      <w:r w:rsidRPr="00AA4819">
        <w:t xml:space="preserve"> EO]</w:t>
      </w:r>
    </w:p>
    <w:p w14:paraId="6CD38982" w14:textId="77777777" w:rsidR="000D44D9" w:rsidRPr="00AA4819" w:rsidRDefault="000D44D9" w:rsidP="000D44D9"/>
    <w:p w14:paraId="0A4F41A2" w14:textId="77777777" w:rsidR="000D44D9" w:rsidRPr="00AA4819" w:rsidRDefault="000D44D9" w:rsidP="000D44D9">
      <w:pPr>
        <w:rPr>
          <w:rStyle w:val="StyleUnderline"/>
        </w:rPr>
      </w:pPr>
      <w:r w:rsidRPr="00AA4819">
        <w:rPr>
          <w:rStyle w:val="StyleUnderline"/>
        </w:rPr>
        <w:t>Republicans are basing their strategy in part on polls that show far greater sympathy for Israel among Republican voters than Democrats. A 2018 Pew Research Center poll showed 79 percent of Republicans said they sympathized more with Israel than with Palestinians, compared with just 27 percent of Democrats. Pew said the partisan divide over the issue was wider than at any time in the past 40 years. A huge component of Israel's supporters are evangelical Christians, who make up a third of the Republican base.</w:t>
      </w:r>
    </w:p>
    <w:p w14:paraId="1D958BA4" w14:textId="77777777" w:rsidR="000D44D9" w:rsidRPr="00AA4819" w:rsidRDefault="000D44D9" w:rsidP="000D44D9">
      <w:pPr>
        <w:rPr>
          <w:rStyle w:val="StyleUnderline"/>
        </w:rPr>
      </w:pPr>
      <w:r w:rsidRPr="00AA4819">
        <w:rPr>
          <w:rStyle w:val="StyleUnderline"/>
        </w:rPr>
        <w:t>But a couple of political realities should give Republicans pause</w:t>
      </w:r>
      <w:r w:rsidRPr="00AA4819">
        <w:t xml:space="preserve">. </w:t>
      </w:r>
      <w:r w:rsidRPr="00AA4819">
        <w:rPr>
          <w:rStyle w:val="StyleUnderline"/>
        </w:rPr>
        <w:t>American Jews are not single-issue voters and don't choose their presidents on the basis of their pro-Israel sympathies alone.</w:t>
      </w:r>
      <w:r w:rsidRPr="00AA4819">
        <w:t xml:space="preserve"> And </w:t>
      </w:r>
      <w:r w:rsidRPr="00AA4819">
        <w:rPr>
          <w:rStyle w:val="StyleUnderline"/>
        </w:rPr>
        <w:t>most Jews historically vote Democratic. In the 2016 presidential election, 68 percent of Jews voted for Hillary Clinton, while only 28 percent chose Trump, according to a GBA Strategies poll. A Pew poll showed Obama captured 69 percent of the Jewish vote in 2012 and 74 percent in 2008.</w:t>
      </w:r>
    </w:p>
    <w:p w14:paraId="0D1AD75E" w14:textId="77777777" w:rsidR="000D44D9" w:rsidRPr="00AA4819" w:rsidRDefault="000D44D9" w:rsidP="000D44D9">
      <w:pPr>
        <w:rPr>
          <w:rStyle w:val="StyleUnderline"/>
        </w:rPr>
      </w:pPr>
      <w:r w:rsidRPr="00AA4819">
        <w:rPr>
          <w:rStyle w:val="StyleUnderline"/>
        </w:rPr>
        <w:t>Lastly, despite all of their pandering at the AIPAC conference, the Republicans have a dismal record when it comes to comments that offend Jews</w:t>
      </w:r>
      <w:r w:rsidRPr="00AA4819">
        <w:t xml:space="preserve">. During his campaign, </w:t>
      </w:r>
      <w:r w:rsidRPr="00AA4819">
        <w:rPr>
          <w:rStyle w:val="StyleUnderline"/>
        </w:rPr>
        <w:t xml:space="preserve">Trump perpetuated stereotypes of Jews using money to buy influence, telling Jewish donors, "You're not going to support me because I don't want your money. You want to control your politicians—that's fine." </w:t>
      </w:r>
      <w:r w:rsidRPr="00AA4819">
        <w:t xml:space="preserve">At the same event, </w:t>
      </w:r>
      <w:r w:rsidRPr="00AA4819">
        <w:rPr>
          <w:rStyle w:val="StyleUnderline"/>
        </w:rPr>
        <w:t>he drew on another Jewish stereotype, telling the audience, "I'm a negotiator, like you folks. We are negotiators," he said. "Is there anybody who doesn't negotiate deals in this room?"</w:t>
      </w:r>
    </w:p>
    <w:p w14:paraId="59C4DAE2" w14:textId="77777777" w:rsidR="000D44D9" w:rsidRPr="00AA4819" w:rsidRDefault="000D44D9" w:rsidP="000D44D9">
      <w:pPr>
        <w:rPr>
          <w:rStyle w:val="StyleUnderline"/>
        </w:rPr>
      </w:pPr>
      <w:r w:rsidRPr="00AA4819">
        <w:rPr>
          <w:rStyle w:val="StyleUnderline"/>
        </w:rPr>
        <w:t>Trump also has depicted Jews as "globalists," using their power for their own enrichment. The final television ad of his 2016 campaign showed images of the Hungarian-born financier George Soros; Janet Yellen, then-chairwoman of the Federal Reserve; and Lloyd Blankfein, then-chairman of Goldman Sachs—all Jews—as Trump warned of the "global special interests." Shadowy figures "partner with these people who don't have your good in mind," he said.</w:t>
      </w:r>
    </w:p>
    <w:p w14:paraId="700DF09B" w14:textId="77777777" w:rsidR="000D44D9" w:rsidRPr="00AA4819" w:rsidRDefault="000D44D9" w:rsidP="000D44D9">
      <w:pPr>
        <w:rPr>
          <w:rStyle w:val="StyleUnderline"/>
        </w:rPr>
      </w:pPr>
      <w:r w:rsidRPr="00AA4819">
        <w:t xml:space="preserve">And </w:t>
      </w:r>
      <w:r w:rsidRPr="00AA4819">
        <w:rPr>
          <w:rStyle w:val="StyleUnderline"/>
        </w:rPr>
        <w:t>after white supremacists chanting "Jews will not replace us" clashed violently with protesters in Charlottesville, Virginia, in August 2017, Trump said there were "very fine people on both sides."</w:t>
      </w:r>
    </w:p>
    <w:p w14:paraId="61D468B6" w14:textId="77777777" w:rsidR="000D44D9" w:rsidRPr="00AA4819" w:rsidRDefault="000D44D9" w:rsidP="000D44D9">
      <w:r w:rsidRPr="00AA4819">
        <w:rPr>
          <w:rStyle w:val="StyleUnderline"/>
        </w:rPr>
        <w:t>McCarthy, the House minority leader, also has offended Jews</w:t>
      </w:r>
      <w:r w:rsidRPr="00AA4819">
        <w:t xml:space="preserve">. Just before the midterm election last ­November, </w:t>
      </w:r>
      <w:r w:rsidRPr="00AA4819">
        <w:rPr>
          <w:rStyle w:val="StyleUnderline"/>
        </w:rPr>
        <w:t>he tweeted, "We cannot allow Soros, [Tom] Steyer, and [Michael] Bloomberg to BUY this election! Get out and vote Republican November 6th. #MAGA.</w:t>
      </w:r>
      <w:r w:rsidRPr="00AA4819">
        <w:t>" All three are wealthy Jewish donors to Democratic candidates. McCarthy deleted the tweet but strongly denied any anti-Semitic intent.</w:t>
      </w:r>
    </w:p>
    <w:p w14:paraId="5C574122" w14:textId="5608B915" w:rsidR="00AA4819" w:rsidRPr="00AA4819" w:rsidRDefault="00AA4819" w:rsidP="00AA4819">
      <w:pPr>
        <w:pStyle w:val="Heading2"/>
        <w:rPr>
          <w:rFonts w:cs="Times New Roman"/>
        </w:rPr>
      </w:pPr>
      <w:bookmarkStart w:id="59" w:name="_Toc13955596"/>
      <w:r w:rsidRPr="00AA4819">
        <w:rPr>
          <w:rFonts w:cs="Times New Roman"/>
        </w:rPr>
        <w:t xml:space="preserve">Saudi </w:t>
      </w:r>
      <w:r>
        <w:rPr>
          <w:rFonts w:cs="Times New Roman"/>
        </w:rPr>
        <w:t>Links</w:t>
      </w:r>
      <w:bookmarkEnd w:id="59"/>
    </w:p>
    <w:p w14:paraId="1A6A9AF5" w14:textId="77777777" w:rsidR="00AA4819" w:rsidRPr="00AA4819" w:rsidRDefault="00AA4819" w:rsidP="00AA4819"/>
    <w:p w14:paraId="30E1D4DA" w14:textId="77777777" w:rsidR="00B125D5" w:rsidRDefault="00B125D5" w:rsidP="00B125D5">
      <w:pPr>
        <w:pStyle w:val="Heading3"/>
        <w:rPr>
          <w:rFonts w:cs="Times New Roman"/>
        </w:rPr>
      </w:pPr>
      <w:bookmarkStart w:id="60" w:name="_Toc13955597"/>
      <w:r>
        <w:rPr>
          <w:rFonts w:cs="Times New Roman"/>
        </w:rPr>
        <w:t>Trump Will Fight the Plan – Saudi Lobby</w:t>
      </w:r>
      <w:bookmarkEnd w:id="60"/>
    </w:p>
    <w:p w14:paraId="62AF8DE7" w14:textId="77777777" w:rsidR="00B125D5" w:rsidRPr="00B125D5" w:rsidRDefault="00B125D5" w:rsidP="00B125D5"/>
    <w:p w14:paraId="03E3C78A" w14:textId="77777777" w:rsidR="00B125D5" w:rsidRPr="00AA4819" w:rsidRDefault="00B125D5" w:rsidP="00B125D5">
      <w:pPr>
        <w:pStyle w:val="Heading4"/>
        <w:rPr>
          <w:rFonts w:cs="Times New Roman"/>
        </w:rPr>
      </w:pPr>
      <w:r>
        <w:rPr>
          <w:rFonts w:cs="Times New Roman"/>
        </w:rPr>
        <w:t>Saudi lobby ensures Trump will fight the plan, emphasizing economic benefits of relations with Saudi</w:t>
      </w:r>
    </w:p>
    <w:p w14:paraId="546AACD5" w14:textId="77777777" w:rsidR="00B125D5" w:rsidRPr="00AA4819" w:rsidRDefault="00B125D5" w:rsidP="00B125D5">
      <w:pPr>
        <w:rPr>
          <w:rStyle w:val="Style13ptBold"/>
        </w:rPr>
      </w:pPr>
      <w:r w:rsidRPr="00AA4819">
        <w:rPr>
          <w:rStyle w:val="Style13ptBold"/>
        </w:rPr>
        <w:t>Reinhard et. al, Washington Post Reporter, 19</w:t>
      </w:r>
    </w:p>
    <w:p w14:paraId="261295F5" w14:textId="77777777" w:rsidR="000842D2" w:rsidRDefault="00B125D5" w:rsidP="00B125D5">
      <w:r w:rsidRPr="00AA4819">
        <w:t xml:space="preserve">[Beth, Jonathan O'Connell &amp; Tom Hamburger, Washington Post Reporters, 7-10-19, Washington Post, “In the aftermath of Khashoggi's killing, Saudi influence machine whirs on in Washington”, </w:t>
      </w:r>
      <w:hyperlink r:id="rId79" w:history="1">
        <w:r w:rsidRPr="00AA4819">
          <w:rPr>
            <w:rStyle w:val="Hyperlink"/>
          </w:rPr>
          <w:t>https://www.washingtonpost.com/investigations/in-the-aftermath-of-khashoggis-murder-saudi-influence-machine-whirs-on-in-washington/2019/07/09/c6da2d86-9683-11e9-a027-c571fd3d394d_story.html?utm_term=.408b10c44183</w:t>
        </w:r>
      </w:hyperlink>
      <w:r w:rsidRPr="00AA4819">
        <w:t>, DOA: 7-11-19, JAA]</w:t>
      </w:r>
    </w:p>
    <w:p w14:paraId="7E3C7D07" w14:textId="77201D57" w:rsidR="00B125D5" w:rsidRPr="00AA4819" w:rsidRDefault="00B125D5" w:rsidP="00B125D5">
      <w:pPr>
        <w:rPr>
          <w:rStyle w:val="StyleUnderline"/>
        </w:rPr>
      </w:pPr>
      <w:r w:rsidRPr="00AA4819">
        <w:t xml:space="preserve">After the killing in October of journalist Jamal Khashoggi in </w:t>
      </w:r>
      <w:r w:rsidRPr="00AA4819">
        <w:rPr>
          <w:rStyle w:val="StyleUnderline"/>
        </w:rPr>
        <w:t>the Saudi Consulate in Istanbul, a handful of lobbying firms and think tanks made a move rare in Washington: They publicly severed ties with Saudi Arabia, swearing off the kingdom's money.</w:t>
      </w:r>
    </w:p>
    <w:p w14:paraId="1BCDE3AF" w14:textId="77777777" w:rsidR="000842D2" w:rsidRDefault="00B125D5" w:rsidP="00B125D5">
      <w:r w:rsidRPr="00AA4819">
        <w:t xml:space="preserve">But nine months later, </w:t>
      </w:r>
      <w:r w:rsidRPr="00AA4819">
        <w:rPr>
          <w:rStyle w:val="StyleUnderline"/>
        </w:rPr>
        <w:t>Saudi Arabia's efforts to influence U.S. policy continue unabated - bolstered by President Trump's embrace of Crown Prince Mohammed bin Salman</w:t>
      </w:r>
      <w:r w:rsidRPr="00AA4819">
        <w:t>, despite a recent United Nations report that the prince was complicit in the grisly killing and dismemberment of the Washington Post contributing columnist and political dissident.</w:t>
      </w:r>
    </w:p>
    <w:p w14:paraId="719F1864" w14:textId="77777777" w:rsidR="000842D2" w:rsidRDefault="00B125D5" w:rsidP="00B125D5">
      <w:r w:rsidRPr="00AA4819">
        <w:t xml:space="preserve">Since fall 2018, </w:t>
      </w:r>
      <w:r w:rsidRPr="00AA4819">
        <w:rPr>
          <w:rStyle w:val="StyleUnderline"/>
        </w:rPr>
        <w:t xml:space="preserve">high-powered lobbyists and lawyers have reaped millions of dollars for assisting the </w:t>
      </w:r>
      <w:r w:rsidRPr="00B125D5">
        <w:rPr>
          <w:rStyle w:val="StyleUnderline"/>
        </w:rPr>
        <w:t>kingdom as it works to</w:t>
      </w:r>
      <w:r w:rsidRPr="00AA4819">
        <w:t xml:space="preserve"> develop nuclear power, </w:t>
      </w:r>
      <w:r w:rsidRPr="00B125D5">
        <w:rPr>
          <w:rStyle w:val="StyleUnderline"/>
        </w:rPr>
        <w:t>buy American-made weapons</w:t>
      </w:r>
      <w:r w:rsidRPr="00AA4819">
        <w:t xml:space="preserve"> </w:t>
      </w:r>
      <w:r w:rsidRPr="00AA4819">
        <w:rPr>
          <w:rStyle w:val="StyleUnderline"/>
        </w:rPr>
        <w:t>and prolong U.S. assistance to the Saudi-led coalition waging war in Yemen, foreign lobbying records show.</w:t>
      </w:r>
    </w:p>
    <w:p w14:paraId="221DFA18" w14:textId="44A4640D" w:rsidR="00B125D5" w:rsidRPr="00AA4819" w:rsidRDefault="00B125D5" w:rsidP="00B125D5">
      <w:r w:rsidRPr="00AA4819">
        <w:t>One Washington-based communications firm - whose parent company initially expressed concern when Khashoggi disappeared - recently reported collecting nearly $19 million for what it says was several years of work for the Saudi government. A New York-based public relations firm run by a former Clinton administration appointee signed on in February to represent a Saudi interest for as much as $120,000 a month, filings show.</w:t>
      </w:r>
    </w:p>
    <w:p w14:paraId="73102DB4" w14:textId="77777777" w:rsidR="00B125D5" w:rsidRPr="00AA4819" w:rsidRDefault="00B125D5" w:rsidP="00B125D5">
      <w:r w:rsidRPr="00AA4819">
        <w:rPr>
          <w:rStyle w:val="StyleUnderline"/>
        </w:rPr>
        <w:t>The firms representing the kingdom operate under wide political cover provided by Trump.</w:t>
      </w:r>
      <w:r w:rsidRPr="00AA4819">
        <w:t xml:space="preserve"> The president posed for photos with Mohammed on the sidelines of the Group of 20 summit in Japan late last month, calling him "my friend." When asked about Khashoggi's murder, </w:t>
      </w:r>
      <w:r w:rsidRPr="00AA4819">
        <w:rPr>
          <w:rStyle w:val="StyleUnderline"/>
        </w:rPr>
        <w:t>Trump has repeatedly emphasized the economic benefits of the U.S.-Saudi relationship.</w:t>
      </w:r>
    </w:p>
    <w:p w14:paraId="4EB63B11" w14:textId="77777777" w:rsidR="00B125D5" w:rsidRPr="00AA4819" w:rsidRDefault="00B125D5" w:rsidP="00B125D5">
      <w:r w:rsidRPr="00AA4819">
        <w:t>"Take their money," he said on NBC's "Meet the Press" last month, describing his posture toward the kingdom. "Take their money."</w:t>
      </w:r>
    </w:p>
    <w:p w14:paraId="4004CB93" w14:textId="77777777" w:rsidR="00B125D5" w:rsidRPr="00B125D5" w:rsidRDefault="00B125D5" w:rsidP="00B125D5">
      <w:r w:rsidRPr="00AA4819">
        <w:rPr>
          <w:rStyle w:val="StyleUnderline"/>
        </w:rPr>
        <w:t xml:space="preserve">Shaped by a sophisticated influence machine that was built over decades, Saudi support on Capitol Hill has been tested in recent months </w:t>
      </w:r>
      <w:r w:rsidRPr="00B125D5">
        <w:t>amid international outrage over Khashoggi's death and a war in Yemen that has killed tens of thousands of civilians and led to massive hunger.</w:t>
      </w:r>
    </w:p>
    <w:p w14:paraId="2E4457EE" w14:textId="77777777" w:rsidR="000842D2" w:rsidRDefault="00B125D5" w:rsidP="00B125D5">
      <w:r w:rsidRPr="00B125D5">
        <w:t>And last month, the United Nations released a report on a months-long investigation that found "credible evidence" that top Saudi officials, including Mohammed, were liable for Khashoggi's murder. The report reinforced the conclusions of U.S. intelligence officials, who concluded that Mohammed ordered the assassination.</w:t>
      </w:r>
    </w:p>
    <w:p w14:paraId="6637A2CA" w14:textId="7F77B414" w:rsidR="00B125D5" w:rsidRPr="00B125D5" w:rsidRDefault="00B125D5" w:rsidP="00B125D5">
      <w:r w:rsidRPr="00B125D5">
        <w:t>Saudi officials have dismissed both the CIA's claims and the U.N. findings, saying the U.N. report contained "contradictions and baseless allegations."</w:t>
      </w:r>
    </w:p>
    <w:p w14:paraId="7F6D0B20" w14:textId="77777777" w:rsidR="00B125D5" w:rsidRPr="00AA4819" w:rsidRDefault="00B125D5" w:rsidP="00B125D5">
      <w:r w:rsidRPr="00AA4819">
        <w:t>Last week, the lead U.N. investigator said the international community should impose "political accountability" by quashing Saudi Arabia's plan to host the next G-20 meeting in Riyadh, the Saudi capital.</w:t>
      </w:r>
    </w:p>
    <w:p w14:paraId="5F256ACD" w14:textId="77777777" w:rsidR="000842D2" w:rsidRDefault="00B125D5" w:rsidP="00B125D5">
      <w:pPr>
        <w:rPr>
          <w:rStyle w:val="StyleUnderline"/>
        </w:rPr>
      </w:pPr>
      <w:r w:rsidRPr="00AA4819">
        <w:t xml:space="preserve">In recent months, some </w:t>
      </w:r>
      <w:r w:rsidRPr="00AA4819">
        <w:rPr>
          <w:rStyle w:val="StyleUnderline"/>
        </w:rPr>
        <w:t>Republicans have joined Democrats in trying to limit U.S. military aid and weapon sales to Saudi Arabia. But with billions of dollars at stake, the powerful defense industry has helped the Saudi lobbying corps contain Republican defections. Congressional votes in recent months have fallen short of majorities needed to override the president's vetoes.</w:t>
      </w:r>
    </w:p>
    <w:p w14:paraId="58A72B92" w14:textId="0EEE1843" w:rsidR="00B125D5" w:rsidRPr="00AA4819" w:rsidRDefault="00B125D5" w:rsidP="00B125D5">
      <w:pPr>
        <w:rPr>
          <w:rStyle w:val="StyleUnderline"/>
        </w:rPr>
      </w:pPr>
      <w:r w:rsidRPr="00AA4819">
        <w:t xml:space="preserve">"The Saudis lost some lobbyists last year, but </w:t>
      </w:r>
      <w:r w:rsidRPr="00AA4819">
        <w:rPr>
          <w:rStyle w:val="StyleUnderline"/>
        </w:rPr>
        <w:t>the firms they still have working for them went into overdrive,</w:t>
      </w:r>
      <w:r w:rsidRPr="00AA4819">
        <w:t>" said Ben Freeman, who tracks foreign influence for the Center for International Policy, a left-leaning think tank. "</w:t>
      </w:r>
      <w:r w:rsidRPr="00AA4819">
        <w:rPr>
          <w:rStyle w:val="StyleUnderline"/>
        </w:rPr>
        <w:t>As long as Trump remains on their side, they are going to get their arms and have U.S. involvement in Yemen. So there's still no real punishment for them, and the lobby is a key part of making that happen."</w:t>
      </w:r>
    </w:p>
    <w:p w14:paraId="203F620C" w14:textId="77777777" w:rsidR="00B125D5" w:rsidRPr="00AA4819" w:rsidRDefault="00B125D5" w:rsidP="00B125D5">
      <w:r w:rsidRPr="00AA4819">
        <w:t>The Saudi Embassy in Washington did not respond to requests for comment.</w:t>
      </w:r>
    </w:p>
    <w:p w14:paraId="5BB98D0B" w14:textId="77777777" w:rsidR="000842D2" w:rsidRDefault="00B125D5" w:rsidP="00B125D5">
      <w:r w:rsidRPr="00AA4819">
        <w:t>Saudi Arabia has found new boosters in the United States since Khashoggi's murder. Its sovereign wealth fund - which is chaired by the crown prince - in February hired Karv Communications, a New York public relations firm run by Andrew Frank, who worked at the United States Information Agency in the Clinton administration.</w:t>
      </w:r>
    </w:p>
    <w:p w14:paraId="4C94EA15" w14:textId="77777777" w:rsidR="000842D2" w:rsidRDefault="00B125D5" w:rsidP="00B125D5">
      <w:r w:rsidRPr="00AA4819">
        <w:t>The public relations firm is tasked with creating a distinction between the fund's "investment-driven mission and the political leadership in Saudi Arabia" and preparing for "potential negative developments," according to the contract, which was filed publicly.</w:t>
      </w:r>
    </w:p>
    <w:p w14:paraId="7D92EB18" w14:textId="7864C2DF" w:rsidR="00B125D5" w:rsidRPr="00AA4819" w:rsidRDefault="00B125D5" w:rsidP="00B125D5">
      <w:r w:rsidRPr="00AA4819">
        <w:t>Frank said his firm is not lobbying members of Congress. "Our role is to build bridges," he said. "We're on the economic side and not doing political outreach, period."</w:t>
      </w:r>
    </w:p>
    <w:p w14:paraId="0851E99D" w14:textId="77777777" w:rsidR="00B125D5" w:rsidRPr="00AA4819" w:rsidRDefault="00B125D5" w:rsidP="00B125D5">
      <w:r w:rsidRPr="00AA4819">
        <w:t>So far, Karv Communications has been paid $342,000 by the fund, as well as being given the gift of a foosball table, lobbying records show.</w:t>
      </w:r>
    </w:p>
    <w:p w14:paraId="7AE002F2" w14:textId="77777777" w:rsidR="000842D2" w:rsidRDefault="00B125D5" w:rsidP="00B125D5">
      <w:r w:rsidRPr="00AA4819">
        <w:rPr>
          <w:rStyle w:val="StyleUnderline"/>
        </w:rPr>
        <w:t>Saudi Arabia is one of the highest-spending countries seeking to influence U.S. policy,</w:t>
      </w:r>
      <w:r w:rsidRPr="00AA4819">
        <w:t xml:space="preserve"> ranking fifth in an analysis by the Center for Responsive Politics that reviewed the flow of foreign money from 2017 to the present.</w:t>
      </w:r>
    </w:p>
    <w:p w14:paraId="30C4700E" w14:textId="07E51840" w:rsidR="00B125D5" w:rsidRPr="00AA4819" w:rsidRDefault="00B125D5" w:rsidP="00B125D5">
      <w:r w:rsidRPr="00AA4819">
        <w:t xml:space="preserve">Roughly </w:t>
      </w:r>
      <w:r w:rsidRPr="00AA4819">
        <w:rPr>
          <w:rStyle w:val="StyleUnderline"/>
        </w:rPr>
        <w:t>20 firms are registered to lobby for Saudi interests, compared with more than 25 before Khashoggi's death, foreign lobbying filings show.</w:t>
      </w:r>
    </w:p>
    <w:p w14:paraId="275340A9" w14:textId="77777777" w:rsidR="000842D2" w:rsidRDefault="00B125D5" w:rsidP="00B125D5">
      <w:pPr>
        <w:rPr>
          <w:rStyle w:val="StyleUnderline"/>
        </w:rPr>
      </w:pPr>
      <w:r w:rsidRPr="00AA4819">
        <w:rPr>
          <w:rStyle w:val="StyleUnderline"/>
        </w:rPr>
        <w:t>Lobbyists for Saudi Arabia tout the country's role as a key U.S. partner in combating terrorism at a time of mounting tensions with Iran. Saudi Arabia was the first country to sign on to Secretary of State Mike Pompeo's plan for allies to help outfit tankers with cameras to monitor threats from Iran, following the shooting down of a U.S. drone on June 20.</w:t>
      </w:r>
    </w:p>
    <w:p w14:paraId="077EFAE5" w14:textId="7EDE0ADA" w:rsidR="00B125D5" w:rsidRPr="00AA4819" w:rsidRDefault="00B125D5" w:rsidP="00B125D5">
      <w:r w:rsidRPr="00AA4819">
        <w:t>One lobbyist for the kingdom said that making a case on Capitol Hill for his client is not difficult.</w:t>
      </w:r>
    </w:p>
    <w:p w14:paraId="2D6BDF5C" w14:textId="77777777" w:rsidR="00B125D5" w:rsidRPr="00AA4819" w:rsidRDefault="00B125D5" w:rsidP="00B125D5">
      <w:r w:rsidRPr="00AA4819">
        <w:t>"It is undeniable that they are a valuable ally, a very important strategic asset in the Middle East and a counterweight to Iran," said Alfred Mottur, a senior partner at Brownstein Hyatt Farber Schreck, a leading Washington lobbying firm that Saudi Arabia has paid $1.5 million since October, filings show.</w:t>
      </w:r>
    </w:p>
    <w:p w14:paraId="1E64A0CB" w14:textId="77777777" w:rsidR="00B125D5" w:rsidRPr="00AA4819" w:rsidRDefault="00B125D5" w:rsidP="00B125D5">
      <w:r w:rsidRPr="00AA4819">
        <w:t>When reports emerged that Khashoggi may have been killed during his visit to the Saudi Consulate on Oct. 2, some longtime lobbyists expressed concern. Among them was MSL, the parent company of Qorvis Communications, a Washington-based crisis communications firm that has worked for the kingdom since the aftermath of the 9/11 attacks.</w:t>
      </w:r>
    </w:p>
    <w:p w14:paraId="15795375" w14:textId="77777777" w:rsidR="00B125D5" w:rsidRPr="00AA4819" w:rsidRDefault="00B125D5" w:rsidP="00B125D5">
      <w:r w:rsidRPr="00AA4819">
        <w:t>"We take the situation seriously and wait for all the facts to become known," the company said in a statement at the time.</w:t>
      </w:r>
    </w:p>
    <w:p w14:paraId="6A835C75" w14:textId="77777777" w:rsidR="00B125D5" w:rsidRPr="00AA4819" w:rsidRDefault="00B125D5" w:rsidP="00B125D5">
      <w:pPr>
        <w:rPr>
          <w:rStyle w:val="StyleUnderline"/>
        </w:rPr>
      </w:pPr>
      <w:r w:rsidRPr="00AA4819">
        <w:rPr>
          <w:rStyle w:val="StyleUnderline"/>
        </w:rPr>
        <w:t>Inside the firm, there were disagreements over how to proceed in the wake of the killing, according to former employees. But ultimately, MSL and Qorvis continued working for the Saudi government.</w:t>
      </w:r>
    </w:p>
    <w:p w14:paraId="4C7EF41B" w14:textId="77777777" w:rsidR="00B125D5" w:rsidRPr="00AA4819" w:rsidRDefault="00B125D5" w:rsidP="00B125D5">
      <w:r w:rsidRPr="00AA4819">
        <w:t>Among the firms registered to lobby in the United States on behalf of the kingdom, MSL has reported receiving the most money since October: $18.8 million.</w:t>
      </w:r>
    </w:p>
    <w:p w14:paraId="3D679676" w14:textId="77777777" w:rsidR="00B125D5" w:rsidRPr="00AA4819" w:rsidRDefault="00B125D5" w:rsidP="00B125D5">
      <w:r w:rsidRPr="00AA4819">
        <w:t>Michael Petruzzello, president of Qorvis Communications, said the money was for work "billed over several years and recently paid all at once." He declined to comment on the firm's decision to continue to represent Saudi Arabia after Khashoggi's murder.</w:t>
      </w:r>
    </w:p>
    <w:p w14:paraId="4A0400DD" w14:textId="77777777" w:rsidR="00B125D5" w:rsidRPr="00AA4819" w:rsidRDefault="00B125D5" w:rsidP="00B125D5">
      <w:r w:rsidRPr="00AA4819">
        <w:t>Public filings show that MSL/Qorvis made dozens of contacts in the past six months with media outlets and think tanks - including the Brookings Institution and the Middle East Institute, which said after Khashoggi's death that they would no longer accept Saudi funding. MSL's work related to U.S. relations with Saudi Arabia and policy on Yemen, according to the filings, which do not specifically mention Khashoggi. A Brookings official acknowledged receiving Saudi-related requests for meetings from MSL/Qorvis in recent months but said the think tank declined to participate.</w:t>
      </w:r>
    </w:p>
    <w:p w14:paraId="16A1E984" w14:textId="77777777" w:rsidR="00B125D5" w:rsidRPr="00AA4819" w:rsidRDefault="00B125D5" w:rsidP="00B125D5">
      <w:r w:rsidRPr="00AA4819">
        <w:t>At least five firms did end up cutting business ties with Saudi interests in the fall: Glover Park Group, BGR Group, Harbour Group, CGCN Group and Gibson, Dunn &amp; Crutcher, filings show.</w:t>
      </w:r>
    </w:p>
    <w:p w14:paraId="5C882E84" w14:textId="77777777" w:rsidR="00B125D5" w:rsidRPr="00AA4819" w:rsidRDefault="00B125D5" w:rsidP="00B125D5">
      <w:r w:rsidRPr="00AA4819">
        <w:t>Among the lobbying firms still representing Saudi interests are Hogan Lovells, which has been paid $1.6 million since fall; and McKeon Group, led by Howard "Buck" McKeon, a former Republican chairman of the House Armed Services Committee, which has received $600,000.</w:t>
      </w:r>
    </w:p>
    <w:p w14:paraId="38BB2E6B" w14:textId="77777777" w:rsidR="000842D2" w:rsidRDefault="00B125D5" w:rsidP="00B125D5">
      <w:r w:rsidRPr="00AA4819">
        <w:t>Two law firms are offering advice on the kingdom's efforts to build nuclear power plants: Pillsbury Winthrop Shaw Pittman, which got nearly $1.9 million between August 2018 and January; and King &amp; Spalding, which received $946,000 in November.</w:t>
      </w:r>
    </w:p>
    <w:p w14:paraId="506EFCAF" w14:textId="3FE469CA" w:rsidR="00B125D5" w:rsidRPr="00AA4819" w:rsidRDefault="00B125D5" w:rsidP="00B125D5">
      <w:r w:rsidRPr="00AA4819">
        <w:t>All the firms either declined to comment or did not respond to inquiries.</w:t>
      </w:r>
    </w:p>
    <w:p w14:paraId="0A34C1F0" w14:textId="77777777" w:rsidR="000842D2" w:rsidRDefault="00B125D5" w:rsidP="00B125D5">
      <w:pPr>
        <w:rPr>
          <w:rStyle w:val="StyleUnderline"/>
        </w:rPr>
      </w:pPr>
      <w:r w:rsidRPr="00AA4819">
        <w:rPr>
          <w:rStyle w:val="StyleUnderline"/>
        </w:rPr>
        <w:t>The kingdom's standing in Washington has been reinforced by the relationship between the crown prince and Jared Kushner, a senior White House adviser and Trump's son-in-law. Mohammed and Kushner, both in their 30s, have worked together closely since early in the administration, a relationship that helped lead Trump to make Saudi Arabia the destination for his first foreign trip as president.</w:t>
      </w:r>
    </w:p>
    <w:p w14:paraId="06C7682C" w14:textId="2500CD82" w:rsidR="000842D2" w:rsidRDefault="000842D2" w:rsidP="00B125D5">
      <w:pPr>
        <w:rPr>
          <w:rStyle w:val="StyleUnderline"/>
        </w:rPr>
      </w:pPr>
    </w:p>
    <w:p w14:paraId="20CF2485" w14:textId="77777777" w:rsidR="00AA4819" w:rsidRPr="00AA4819" w:rsidRDefault="00B125D5" w:rsidP="00AA4819">
      <w:pPr>
        <w:pStyle w:val="Heading3"/>
        <w:rPr>
          <w:rFonts w:cs="Times New Roman"/>
        </w:rPr>
      </w:pPr>
      <w:bookmarkStart w:id="61" w:name="_Toc13955598"/>
      <w:r>
        <w:rPr>
          <w:rFonts w:cs="Times New Roman"/>
        </w:rPr>
        <w:t xml:space="preserve">Trump Would Fight the Plan – </w:t>
      </w:r>
      <w:r w:rsidR="00AA4819" w:rsidRPr="00AA4819">
        <w:rPr>
          <w:rFonts w:cs="Times New Roman"/>
        </w:rPr>
        <w:t>Normal Means</w:t>
      </w:r>
      <w:bookmarkEnd w:id="61"/>
    </w:p>
    <w:p w14:paraId="2AF4182F" w14:textId="77777777" w:rsidR="00AA4819" w:rsidRPr="00AA4819" w:rsidRDefault="00AA4819" w:rsidP="00AA4819"/>
    <w:p w14:paraId="71507F64" w14:textId="58316F5E" w:rsidR="00AA4819" w:rsidRPr="00AA4819" w:rsidRDefault="00B125D5" w:rsidP="00AA4819">
      <w:pPr>
        <w:pStyle w:val="Heading4"/>
        <w:rPr>
          <w:rFonts w:cs="Times New Roman"/>
        </w:rPr>
      </w:pPr>
      <w:r>
        <w:rPr>
          <w:rFonts w:cs="Times New Roman"/>
        </w:rPr>
        <w:t xml:space="preserve">Trump would fight the plan – </w:t>
      </w:r>
      <w:r w:rsidR="00AA4819" w:rsidRPr="00AA4819">
        <w:rPr>
          <w:rFonts w:cs="Times New Roman"/>
        </w:rPr>
        <w:t>Normal means for Saudi arms would be a veto override</w:t>
      </w:r>
      <w:r w:rsidR="00AA4819">
        <w:rPr>
          <w:rFonts w:cs="Times New Roman"/>
        </w:rPr>
        <w:t>, because Trump most likely to veto the plan</w:t>
      </w:r>
    </w:p>
    <w:p w14:paraId="383401A3" w14:textId="77777777" w:rsidR="00AA4819" w:rsidRPr="00AA4819" w:rsidRDefault="00AA4819" w:rsidP="00AA4819">
      <w:pPr>
        <w:rPr>
          <w:rStyle w:val="Style13ptBold"/>
        </w:rPr>
      </w:pPr>
      <w:r w:rsidRPr="00AA4819">
        <w:rPr>
          <w:rStyle w:val="Style13ptBold"/>
        </w:rPr>
        <w:t>Landler, New York Times White House Correspondent &amp; Baker, New York Times Chief White House Correspondent, 19</w:t>
      </w:r>
    </w:p>
    <w:p w14:paraId="3C7ADF99" w14:textId="77777777" w:rsidR="000842D2" w:rsidRDefault="00AA4819" w:rsidP="00AA4819">
      <w:r w:rsidRPr="00AA4819">
        <w:t xml:space="preserve">[Mark &amp; Peter, 4-16-19, New York Times, “Trump Vetoes Measure to Force End to U.S. Involvement in Yemen War”, </w:t>
      </w:r>
      <w:hyperlink r:id="rId80" w:history="1">
        <w:r w:rsidRPr="00AA4819">
          <w:rPr>
            <w:rStyle w:val="Hyperlink"/>
          </w:rPr>
          <w:t>https://www.nytimes.com/2019/04/16/us/politics/trump-veto-yemen.html</w:t>
        </w:r>
      </w:hyperlink>
      <w:r w:rsidRPr="00AA4819">
        <w:t>, DOA: 7-9-19, JAA]</w:t>
      </w:r>
    </w:p>
    <w:p w14:paraId="40C1AC48" w14:textId="665DEDDB" w:rsidR="00AA4819" w:rsidRPr="00AA4819" w:rsidRDefault="00AA4819" w:rsidP="00AA4819"/>
    <w:p w14:paraId="60FB185A" w14:textId="77777777" w:rsidR="00AA4819" w:rsidRPr="00AA4819" w:rsidRDefault="00AA4819" w:rsidP="00AA4819">
      <w:r w:rsidRPr="00AA4819">
        <w:t xml:space="preserve">WASHINGTON — President </w:t>
      </w:r>
      <w:r w:rsidRPr="00AA4819">
        <w:rPr>
          <w:rStyle w:val="StyleUnderline"/>
        </w:rPr>
        <w:t>Trump vetoed a bipartisan resolution on Tuesday that would have forced an end to American military involvement in Saudi Arabia’s civil war in Yemen, rejecting an appeal by lawmakers to his own deeply rooted instincts to withdraw the United States from bloody foreign conflicts</w:t>
      </w:r>
      <w:r w:rsidRPr="00AA4819">
        <w:t>.</w:t>
      </w:r>
    </w:p>
    <w:p w14:paraId="1BE21881" w14:textId="77777777" w:rsidR="00AA4819" w:rsidRPr="00AA4819" w:rsidRDefault="00AA4819" w:rsidP="00AA4819">
      <w:r w:rsidRPr="00AA4819">
        <w:rPr>
          <w:rStyle w:val="StyleUnderline"/>
        </w:rPr>
        <w:t>The veto</w:t>
      </w:r>
      <w:r w:rsidRPr="00AA4819">
        <w:t xml:space="preserve">, only the second time Mr. Trump has used his power to block legislation passed by both houses of Congress, </w:t>
      </w:r>
      <w:r w:rsidRPr="00AA4819">
        <w:rPr>
          <w:rStyle w:val="StyleUnderline"/>
        </w:rPr>
        <w:t>strikes down a resolution that invoked the War Powers Act to distance the United States from a four-year conflict that has killed thousands of civilians and resulted in a widespread famine</w:t>
      </w:r>
      <w:r w:rsidRPr="00AA4819">
        <w:t>.</w:t>
      </w:r>
    </w:p>
    <w:p w14:paraId="4BD2BE3E" w14:textId="77777777" w:rsidR="00AA4819" w:rsidRPr="00AA4819" w:rsidRDefault="00AA4819" w:rsidP="00AA4819">
      <w:pPr>
        <w:rPr>
          <w:rStyle w:val="StyleUnderline"/>
        </w:rPr>
      </w:pPr>
      <w:r w:rsidRPr="00AA4819">
        <w:t xml:space="preserve">The measure was a rebuke of Mr. Trump’s support for Saudi Arabia even after the killing of the dissident journalist Jamal Khashoggi. </w:t>
      </w:r>
      <w:r w:rsidRPr="00AA4819">
        <w:rPr>
          <w:rStyle w:val="StyleUnderline"/>
        </w:rPr>
        <w:t>It was opposed by several of the president’s top advisers, including Secretary of State Mike Pompeo and the national security adviser, John R. Bolton, according to people who spoke with White House officials.</w:t>
      </w:r>
    </w:p>
    <w:p w14:paraId="6ED91EE5" w14:textId="77777777" w:rsidR="00AA4819" w:rsidRPr="00AA4819" w:rsidRDefault="00AA4819" w:rsidP="00AA4819">
      <w:r w:rsidRPr="00AA4819">
        <w:t>“This resolution is an unnecessary, dangerous attempt to weaken my constitutional authorities, endangering the lives of American citizens and brave service members, both today and in the future,” Mr. Trump said in his veto message.</w:t>
      </w:r>
    </w:p>
    <w:p w14:paraId="1A83373F" w14:textId="77777777" w:rsidR="00AA4819" w:rsidRPr="00AA4819" w:rsidRDefault="00AA4819" w:rsidP="00AA4819">
      <w:r w:rsidRPr="00AA4819">
        <w:t>A spotlight on the people reshaping our politics. A conversation with voters across the country. And a guiding hand through the endless news cycle, telling you what you really need to know.</w:t>
      </w:r>
    </w:p>
    <w:p w14:paraId="36EB2FB3" w14:textId="77777777" w:rsidR="00AA4819" w:rsidRPr="00AA4819" w:rsidRDefault="00AA4819" w:rsidP="00AA4819">
      <w:pPr>
        <w:rPr>
          <w:rStyle w:val="StyleUnderline"/>
        </w:rPr>
      </w:pPr>
      <w:r w:rsidRPr="00AA4819">
        <w:rPr>
          <w:rStyle w:val="StyleUnderline"/>
        </w:rPr>
        <w:t>The veto came only a month after Mr. Trump similarly rejected a bipartisan measure that would have overturned his declaration of a national emergency at the southwestern border.</w:t>
      </w:r>
      <w:r w:rsidRPr="00AA4819">
        <w:t xml:space="preserve"> Congress failed to override that veto </w:t>
      </w:r>
      <w:r w:rsidRPr="00AA4819">
        <w:rPr>
          <w:rStyle w:val="StyleUnderline"/>
        </w:rPr>
        <w:t>and appears similarly unlikely to muster the votes to override the Yemen veto.</w:t>
      </w:r>
    </w:p>
    <w:p w14:paraId="7791A843" w14:textId="77777777" w:rsidR="00AA4819" w:rsidRPr="00AA4819" w:rsidRDefault="00AA4819" w:rsidP="00AA4819">
      <w:pPr>
        <w:rPr>
          <w:rStyle w:val="StyleUnderline"/>
        </w:rPr>
      </w:pPr>
      <w:r w:rsidRPr="00AA4819">
        <w:rPr>
          <w:rStyle w:val="StyleUnderline"/>
        </w:rPr>
        <w:t>Supporters of this resolution had higher hopes that Mr. Trump might sign it.</w:t>
      </w:r>
      <w:r w:rsidRPr="00AA4819">
        <w:t xml:space="preserve"> Although it went against a key ally, Saudi Arabia, it played to his longstanding opposition to American involvement in foreign wars. </w:t>
      </w:r>
      <w:r w:rsidRPr="00AA4819">
        <w:rPr>
          <w:rStyle w:val="StyleUnderline"/>
        </w:rPr>
        <w:t>This was the first time War Powers legislation passed Congress with bipartisan support and reached a president’s desk.</w:t>
      </w:r>
    </w:p>
    <w:p w14:paraId="29F1020F" w14:textId="77777777" w:rsidR="00AA4819" w:rsidRPr="00AA4819" w:rsidRDefault="00AA4819" w:rsidP="00AA4819"/>
    <w:p w14:paraId="1DE8CCB2" w14:textId="77777777" w:rsidR="00AA4819" w:rsidRPr="00AA4819" w:rsidRDefault="00AA4819" w:rsidP="00AA4819">
      <w:pPr>
        <w:pStyle w:val="Heading4"/>
        <w:rPr>
          <w:rFonts w:cs="Times New Roman"/>
        </w:rPr>
      </w:pPr>
      <w:r w:rsidRPr="00AA4819">
        <w:rPr>
          <w:rFonts w:cs="Times New Roman"/>
        </w:rPr>
        <w:t>Trump’s undying love for Saudi ensures he vetoes the plan</w:t>
      </w:r>
    </w:p>
    <w:p w14:paraId="07019AF0" w14:textId="77777777" w:rsidR="00AA4819" w:rsidRPr="00AA4819" w:rsidRDefault="00AA4819" w:rsidP="00AA4819">
      <w:pPr>
        <w:rPr>
          <w:rStyle w:val="Style13ptBold"/>
        </w:rPr>
      </w:pPr>
      <w:r w:rsidRPr="00AA4819">
        <w:rPr>
          <w:rStyle w:val="Style13ptBold"/>
        </w:rPr>
        <w:t>Lemon, Newsweek Writer, 19</w:t>
      </w:r>
    </w:p>
    <w:p w14:paraId="63A1AD98" w14:textId="77777777" w:rsidR="00AA4819" w:rsidRPr="00AA4819" w:rsidRDefault="00AA4819" w:rsidP="00AA4819">
      <w:r w:rsidRPr="00AA4819">
        <w:t xml:space="preserve">[Jason, 7-11-19, Newsweek, “GOP SENATOR BLASTS TRUMP'S 'GREAT ALLY' SAUDI ARABIA, SAYS KINGDOM IS IN 'COMPLETE VIOLATION' OF U.S. VALUES”, </w:t>
      </w:r>
      <w:hyperlink r:id="rId81" w:history="1">
        <w:r w:rsidRPr="00AA4819">
          <w:rPr>
            <w:rStyle w:val="Hyperlink"/>
          </w:rPr>
          <w:t>https://www.newsweek.com/gop-senator-saudi-arabia-trump-complete-violation-1448801</w:t>
        </w:r>
      </w:hyperlink>
      <w:r w:rsidRPr="00AA4819">
        <w:t>, DOA: 7-12-19, JAA]</w:t>
      </w:r>
    </w:p>
    <w:p w14:paraId="4C8D9A34" w14:textId="77777777" w:rsidR="00AA4819" w:rsidRPr="00AA4819" w:rsidRDefault="00AA4819" w:rsidP="00AA4819">
      <w:r w:rsidRPr="00AA4819">
        <w:rPr>
          <w:rStyle w:val="StyleUnderline"/>
        </w:rPr>
        <w:t>Despite President Donald Trump's unwavering support for Saudi Arabia, which he has previously referred to as "a great ally," Republicans have continued to push back against Riyadh,</w:t>
      </w:r>
      <w:r w:rsidRPr="00AA4819">
        <w:t xml:space="preserve"> with GOP Senator John Barasso on Thursday excoriating the kingdom for being in "complete violation" of U.S. values.</w:t>
      </w:r>
    </w:p>
    <w:p w14:paraId="6F618BA3" w14:textId="77777777" w:rsidR="00AA4819" w:rsidRPr="00AA4819" w:rsidRDefault="00AA4819" w:rsidP="00AA4819">
      <w:r w:rsidRPr="00AA4819">
        <w:t>In an interview on CNN's Newsroom, Barasso, of Wyoming, said that he was co-sponsoring legislation along with other members of Congress to hold Saudi Arabia accountable for its malign actions.</w:t>
      </w:r>
    </w:p>
    <w:p w14:paraId="0C36E8C0" w14:textId="77777777" w:rsidR="00AA4819" w:rsidRPr="00AA4819" w:rsidRDefault="00AA4819" w:rsidP="00AA4819">
      <w:r w:rsidRPr="00AA4819">
        <w:t>"We need to reevaluate our long-term relationship with Saudi Arabia," said the senator.</w:t>
      </w:r>
    </w:p>
    <w:p w14:paraId="318BBD08" w14:textId="77777777" w:rsidR="00AA4819" w:rsidRPr="00AA4819" w:rsidRDefault="00AA4819" w:rsidP="00AA4819">
      <w:r w:rsidRPr="00AA4819">
        <w:rPr>
          <w:rStyle w:val="StyleUnderline"/>
        </w:rPr>
        <w:t>Barasso admitted that Washington still has a "strategic interest" in working closely with Riyadh on Middle Eastern issues, which Trump has long used as a defense of his administration's strong support for the relationship</w:t>
      </w:r>
      <w:r w:rsidRPr="00AA4819">
        <w:t>. However, the senator argued that Saudi Arabia was "in compete violation" of "our American values," specifically singling out the kingdom's de-facto ruler, Crown Prince Mohammed bin Salman.</w:t>
      </w:r>
    </w:p>
    <w:p w14:paraId="58DFA6FC" w14:textId="77777777" w:rsidR="00AA4819" w:rsidRPr="00AA4819" w:rsidRDefault="00AA4819" w:rsidP="00AA4819">
      <w:r w:rsidRPr="00AA4819">
        <w:t>The GOP lawmaker said that it was important to maintain ties with the kingdom, but he called on the government to reevaluate "how that relationship works."</w:t>
      </w:r>
    </w:p>
    <w:p w14:paraId="1715EB8A" w14:textId="77777777" w:rsidR="00AA4819" w:rsidRPr="00AA4819" w:rsidRDefault="00AA4819" w:rsidP="00AA4819">
      <w:r w:rsidRPr="00AA4819">
        <w:t xml:space="preserve">Several prominent </w:t>
      </w:r>
      <w:r w:rsidRPr="00AA4819">
        <w:rPr>
          <w:rStyle w:val="StyleUnderline"/>
        </w:rPr>
        <w:t>Republican lawmakers have been highly critical of Trump's continued support for Saudi Arabia</w:t>
      </w:r>
      <w:r w:rsidRPr="00AA4819">
        <w:t>, particularly following the grisly October 2018 murder of U.S. resident and Washington Post journalist Jamal Khashoggi, who was killed and dismembered with a bone saw by Saudi agents inside the kingdom's consulate in Istanbul, Turkey. Khashoggi had visited the diplomatic office to acquire documents for his impending marriage.</w:t>
      </w:r>
    </w:p>
    <w:p w14:paraId="3EF9C661" w14:textId="77777777" w:rsidR="00AA4819" w:rsidRPr="00AA4819" w:rsidRDefault="00AA4819" w:rsidP="00AA4819">
      <w:r w:rsidRPr="00AA4819">
        <w:t>Riyadh initially denied knowing anything about the journalist's whereabouts, but later, after intense international backlash, admitted that he had been killed by Saudi agents. Saudi leaders have attempted to distance themselves from the murder, arguing it was a rogue operation. But intelligence reports have strongly suggested that the kingdom's crown prince was almost certainly aware, and quite likely even ordered the operation to be carried out.</w:t>
      </w:r>
    </w:p>
    <w:p w14:paraId="0F3C4864" w14:textId="77777777" w:rsidR="00AA4819" w:rsidRPr="00AA4819" w:rsidRDefault="00AA4819" w:rsidP="00AA4819">
      <w:r w:rsidRPr="00AA4819">
        <w:t xml:space="preserve">Senator Lindsey Graham, a Republican from South Carolina and frequent Trump ally, has been one of the most prominent voices calling for accountability. He has pushed, along with other Republicans and Democrats in Congress, to end U.S. support for the controversial Saudi-led war in Yemen, which began under the administration of former President Barack Obama. </w:t>
      </w:r>
      <w:r w:rsidRPr="00AA4819">
        <w:rPr>
          <w:rStyle w:val="StyleUnderline"/>
        </w:rPr>
        <w:t>Trump, however, has blocked those efforts, using his veto power against a resolution passed by the Senate and the House. That Saudi-led war has left thousands of dead and created one of the worst humanitarian crises in modern history</w:t>
      </w:r>
      <w:r w:rsidRPr="00AA4819">
        <w:t>.</w:t>
      </w:r>
    </w:p>
    <w:p w14:paraId="61BCF4D5" w14:textId="77777777" w:rsidR="000842D2" w:rsidRDefault="00AA4819" w:rsidP="00AA4819">
      <w:pPr>
        <w:rPr>
          <w:rStyle w:val="StyleUnderline"/>
        </w:rPr>
      </w:pPr>
      <w:r w:rsidRPr="00AA4819">
        <w:rPr>
          <w:rStyle w:val="StyleUnderline"/>
        </w:rPr>
        <w:t>Trump has repeatedly defended the Saudi kingdom and the crown prince</w:t>
      </w:r>
      <w:r w:rsidRPr="00AA4819">
        <w:t xml:space="preserve">. </w:t>
      </w:r>
      <w:r w:rsidRPr="00AA4819">
        <w:rPr>
          <w:rStyle w:val="StyleUnderline"/>
        </w:rPr>
        <w:t>He has argued that Saudis have committed spending billions on American weapons and that the U.S. depends on the oil-rich nation to keep global crude prices low. The president has said that if the U.S. stops selling weapons to Saudi Arabia, or cuts support, it will simply turn to Russia and China instead. As tensions flare with Iran, Trump has also argued that the kingdom serves as an important regional counterweight against the Persian Gulf nation.</w:t>
      </w:r>
    </w:p>
    <w:p w14:paraId="265C38F6" w14:textId="69918121" w:rsidR="000842D2" w:rsidRDefault="000842D2" w:rsidP="00AA4819">
      <w:pPr>
        <w:rPr>
          <w:rStyle w:val="StyleUnderline"/>
        </w:rPr>
      </w:pPr>
    </w:p>
    <w:p w14:paraId="5D78B802" w14:textId="77777777" w:rsidR="00773A64" w:rsidRDefault="00773A64" w:rsidP="003351A4"/>
    <w:p w14:paraId="3DD48D93" w14:textId="1E480963" w:rsidR="002D69D9" w:rsidRDefault="002D69D9" w:rsidP="00892C4A">
      <w:pPr>
        <w:pStyle w:val="Heading2"/>
        <w:rPr>
          <w:rFonts w:cs="Times New Roman"/>
        </w:rPr>
      </w:pPr>
      <w:bookmarkStart w:id="62" w:name="_Toc13955599"/>
      <w:r>
        <w:rPr>
          <w:rFonts w:cs="Times New Roman"/>
        </w:rPr>
        <w:t>Taiwan Links</w:t>
      </w:r>
      <w:bookmarkEnd w:id="62"/>
    </w:p>
    <w:p w14:paraId="4C9CCB4B" w14:textId="362FDC28" w:rsidR="002D69D9" w:rsidRDefault="002D69D9" w:rsidP="002D69D9"/>
    <w:p w14:paraId="3F23634B" w14:textId="68634425" w:rsidR="002D69D9" w:rsidRDefault="002D69D9" w:rsidP="002D69D9">
      <w:pPr>
        <w:pStyle w:val="Heading3"/>
      </w:pPr>
      <w:bookmarkStart w:id="63" w:name="_Toc13955600"/>
      <w:r>
        <w:t>Arms Sales Key to Ohio</w:t>
      </w:r>
      <w:bookmarkEnd w:id="63"/>
    </w:p>
    <w:p w14:paraId="433A1F6D" w14:textId="77777777" w:rsidR="002D69D9" w:rsidRPr="002D69D9" w:rsidRDefault="002D69D9" w:rsidP="002D69D9"/>
    <w:p w14:paraId="4BA4FA74" w14:textId="77777777" w:rsidR="002D69D9" w:rsidRDefault="002D69D9" w:rsidP="002D69D9">
      <w:pPr>
        <w:pStyle w:val="Heading4"/>
      </w:pPr>
      <w:r>
        <w:t>Arms sales to Taiwan key to Ohio in 2020 – several counties rely on one arms factory</w:t>
      </w:r>
    </w:p>
    <w:p w14:paraId="05EE967D" w14:textId="77777777" w:rsidR="004F3042" w:rsidRDefault="002D69D9" w:rsidP="002D69D9">
      <w:r w:rsidRPr="000A5186">
        <w:rPr>
          <w:rStyle w:val="Style13ptBold"/>
        </w:rPr>
        <w:t>Read, Washington Examiner Defense reporter, 7-12-19</w:t>
      </w:r>
    </w:p>
    <w:p w14:paraId="2A2C7ACC" w14:textId="29FA6482" w:rsidR="002D69D9" w:rsidRDefault="002D69D9" w:rsidP="002D69D9">
      <w:r>
        <w:t xml:space="preserve">(Russ, </w:t>
      </w:r>
      <w:r>
        <w:rPr>
          <w:i/>
        </w:rPr>
        <w:t xml:space="preserve">Washington Examiner, </w:t>
      </w:r>
      <w:r>
        <w:t xml:space="preserve">“Trump's tank sale to Taiwan is a boon for Ohio manufacturing,” </w:t>
      </w:r>
      <w:hyperlink r:id="rId82" w:history="1">
        <w:r w:rsidRPr="00BA4198">
          <w:rPr>
            <w:rStyle w:val="Hyperlink"/>
          </w:rPr>
          <w:t>https://www.washingtonexaminer.com/policy/defense-national-security/trumps-tank-sale-to-taiwan-is-a-boon-for-ohio-manufacturing</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60178CF1" w14:textId="77777777" w:rsidR="00D90F73" w:rsidRPr="00D2686F" w:rsidRDefault="00D90F73" w:rsidP="002D69D9"/>
    <w:p w14:paraId="076F9CE9" w14:textId="77777777" w:rsidR="002D69D9" w:rsidRDefault="002D69D9" w:rsidP="002D69D9">
      <w:r>
        <w:t xml:space="preserve">The </w:t>
      </w:r>
      <w:r w:rsidRPr="00372E58">
        <w:rPr>
          <w:rStyle w:val="StyleUnderline"/>
        </w:rPr>
        <w:t xml:space="preserve">tanks are part of a massive $2.2 billion military sale to Taiwan, </w:t>
      </w:r>
      <w:r>
        <w:t>which also includes surface-to-air Stinger missiles, machine guns, and other military equipment. The tanks will be a major upgrade to Taiwan's aging armored force, some of which dates back to the earliest days of the Cold War.</w:t>
      </w:r>
    </w:p>
    <w:p w14:paraId="5FE33DFB" w14:textId="77777777" w:rsidR="002D69D9" w:rsidRDefault="002D69D9" w:rsidP="002D69D9">
      <w:r>
        <w:t>"The proposed sale will help improve the security of the recipient and assist in maintaining political stability, military balance, and economic progress in the region," the Defense Security Cooperation Agency said.</w:t>
      </w:r>
    </w:p>
    <w:p w14:paraId="2BCDADE3" w14:textId="77777777" w:rsidR="002D69D9" w:rsidRDefault="002D69D9" w:rsidP="002D69D9">
      <w:r>
        <w:t>China condemned the sale and called on the United States not to go through with, claiming it would "harm China's sovereignty and security interests." China has long claimed Taiwan as its own territory under the " One China" policy.</w:t>
      </w:r>
    </w:p>
    <w:p w14:paraId="0C949FEE" w14:textId="77777777" w:rsidR="002D69D9" w:rsidRDefault="002D69D9" w:rsidP="002D69D9">
      <w:r w:rsidRPr="00372E58">
        <w:rPr>
          <w:rStyle w:val="StyleUnderline"/>
        </w:rPr>
        <w:t>The Army considered shuttering the plant from 2013 to 2016 in order to save $1 billion, telling Congress it no longer needed new tanks</w:t>
      </w:r>
      <w:r>
        <w:t>. The plan met with resistance from several members of Congress, including Portman. They warned that shutting the production line would not only put national security at risk but would cost a fortune to restart in the future.</w:t>
      </w:r>
    </w:p>
    <w:p w14:paraId="3CC8255C" w14:textId="77777777" w:rsidR="002D69D9" w:rsidRPr="00D2686F" w:rsidRDefault="002D69D9" w:rsidP="002D69D9">
      <w:pPr>
        <w:rPr>
          <w:rStyle w:val="StyleUnderline"/>
        </w:rPr>
      </w:pPr>
      <w:r w:rsidRPr="00D2686F">
        <w:rPr>
          <w:rStyle w:val="StyleUnderline"/>
        </w:rPr>
        <w:t>The Lima plant employs more than 600 people</w:t>
      </w:r>
      <w:r w:rsidRPr="00D2686F">
        <w:t xml:space="preserve"> and</w:t>
      </w:r>
      <w:r>
        <w:t xml:space="preserve"> is expected to add to that number. </w:t>
      </w:r>
      <w:r w:rsidRPr="00D2686F">
        <w:rPr>
          <w:rStyle w:val="StyleUnderline"/>
        </w:rPr>
        <w:t>Trump won Allen County, in which Lima is located, with 66% of the vote in 2016 after promising to rebuild U.S. manufacturing and increase foreign military sales.</w:t>
      </w:r>
    </w:p>
    <w:p w14:paraId="654E013A" w14:textId="77777777" w:rsidR="002D69D9" w:rsidRDefault="002D69D9" w:rsidP="002D69D9">
      <w:r>
        <w:t>"Well, you better love me; I kept this place open, that I can tell you," Trump said during a visit to Lima in May. "They said, 'We're closing it.' And I said, 'No, we're not.' And now you're doing record business. The job you do is incredible. And I'm thrilled to be here in Ohio with the hardworking men and women of Lima."</w:t>
      </w:r>
    </w:p>
    <w:p w14:paraId="7C9200DB" w14:textId="77777777" w:rsidR="002D69D9" w:rsidRDefault="002D69D9" w:rsidP="002D69D9">
      <w:r>
        <w:t xml:space="preserve">Portman said he hopes to see the administration continue "to find new partners and continue existing partnerships that support Ohio jobs." Lima and greater </w:t>
      </w:r>
      <w:r w:rsidRPr="00D2686F">
        <w:rPr>
          <w:rStyle w:val="StyleUnderline"/>
        </w:rPr>
        <w:t>Ohio could prove to be a major political battleground for Trump in 2020,</w:t>
      </w:r>
      <w:r>
        <w:t xml:space="preserve"> as Democrats look to take back blue-collar areas won by the president in 2016.</w:t>
      </w:r>
    </w:p>
    <w:p w14:paraId="0837DC41" w14:textId="77777777" w:rsidR="002D69D9" w:rsidRDefault="002D69D9" w:rsidP="002D69D9"/>
    <w:p w14:paraId="651DB130" w14:textId="77777777" w:rsidR="002D69D9" w:rsidRPr="002D69D9" w:rsidRDefault="002D69D9" w:rsidP="002D69D9"/>
    <w:p w14:paraId="17D1EEDD" w14:textId="33A05789" w:rsidR="00FE1C19" w:rsidRDefault="00FE1C19" w:rsidP="00FE1C19">
      <w:pPr>
        <w:pStyle w:val="Heading1"/>
      </w:pPr>
      <w:bookmarkStart w:id="64" w:name="_Toc13955601"/>
      <w:r>
        <w:t>Impacts (Trump Win Bad)</w:t>
      </w:r>
      <w:bookmarkEnd w:id="64"/>
    </w:p>
    <w:p w14:paraId="5CCD3620" w14:textId="3C028423" w:rsidR="00892C4A" w:rsidRPr="00AA4819" w:rsidRDefault="00892C4A" w:rsidP="00892C4A">
      <w:pPr>
        <w:pStyle w:val="Heading2"/>
        <w:rPr>
          <w:rFonts w:cs="Times New Roman"/>
        </w:rPr>
      </w:pPr>
      <w:bookmarkStart w:id="65" w:name="_Toc13955602"/>
      <w:r w:rsidRPr="00AA4819">
        <w:rPr>
          <w:rFonts w:cs="Times New Roman"/>
        </w:rPr>
        <w:t>Trump Win Bad</w:t>
      </w:r>
      <w:bookmarkEnd w:id="65"/>
    </w:p>
    <w:p w14:paraId="7BB05F53" w14:textId="3845E62B" w:rsidR="00892C4A" w:rsidRPr="00AA4819" w:rsidRDefault="00892C4A" w:rsidP="00892C4A"/>
    <w:p w14:paraId="0D0A2621" w14:textId="77777777" w:rsidR="00D02303" w:rsidRPr="000935D9" w:rsidRDefault="00D02303" w:rsidP="00D02303">
      <w:pPr>
        <w:pStyle w:val="Heading3"/>
      </w:pPr>
      <w:bookmarkStart w:id="66" w:name="_Toc13955603"/>
      <w:r>
        <w:t>Leadership</w:t>
      </w:r>
      <w:bookmarkEnd w:id="66"/>
    </w:p>
    <w:p w14:paraId="596573D6" w14:textId="77777777" w:rsidR="00D02303" w:rsidRPr="000935D9" w:rsidRDefault="00D02303" w:rsidP="00D02303"/>
    <w:p w14:paraId="592A3545" w14:textId="77777777" w:rsidR="000842D2" w:rsidRDefault="00D02303" w:rsidP="00D02303">
      <w:pPr>
        <w:pStyle w:val="Heading4"/>
      </w:pPr>
      <w:r>
        <w:t>US relations are on the brink of collapse now – Trump reelection guarantees their destruction</w:t>
      </w:r>
    </w:p>
    <w:p w14:paraId="0CE421C4" w14:textId="50E0BFC8" w:rsidR="00D02303" w:rsidRDefault="00D02303" w:rsidP="00D02303">
      <w:pPr>
        <w:rPr>
          <w:rStyle w:val="Style13ptBold"/>
        </w:rPr>
      </w:pPr>
      <w:r w:rsidRPr="001271E5">
        <w:rPr>
          <w:rStyle w:val="Style13ptBold"/>
        </w:rPr>
        <w:t>Metz, U.S. Army War College Strategic Studies Institute National Security Affairs Senior Research Professor, 19</w:t>
      </w:r>
    </w:p>
    <w:p w14:paraId="26F005F1" w14:textId="77777777" w:rsidR="00D02303" w:rsidRPr="001271E5" w:rsidRDefault="00D02303" w:rsidP="00D02303">
      <w:r>
        <w:t xml:space="preserve">[Steven, 7/5/19, World Politics Review, “The Flaws in Trump’s Strategic Approach to U.S. National Security” </w:t>
      </w:r>
      <w:hyperlink r:id="rId83" w:history="1">
        <w:r w:rsidRPr="005843DD">
          <w:rPr>
            <w:rStyle w:val="Hyperlink"/>
          </w:rPr>
          <w:t>https://www.worldpoliticsreview.com/articles/28006/the-flaws-in-trump-s-strategic-apvproach-to-u-s-national-security accessed 7-11-19</w:t>
        </w:r>
      </w:hyperlink>
      <w:r>
        <w:t xml:space="preserve"> EO]</w:t>
      </w:r>
    </w:p>
    <w:p w14:paraId="6120A8B2" w14:textId="77777777" w:rsidR="00D02303" w:rsidRPr="001271E5" w:rsidRDefault="00D02303" w:rsidP="00D02303">
      <w:pPr>
        <w:rPr>
          <w:rStyle w:val="StyleUnderline"/>
        </w:rPr>
      </w:pPr>
      <w:r w:rsidRPr="001271E5">
        <w:t xml:space="preserve">The best that can be said about President Donald </w:t>
      </w:r>
      <w:r w:rsidRPr="001271E5">
        <w:rPr>
          <w:rStyle w:val="StyleUnderline"/>
        </w:rPr>
        <w:t>Trump’s handling of U.S. national security and foreign policy is that it has avoided outright catastrophe—at least so far.</w:t>
      </w:r>
    </w:p>
    <w:p w14:paraId="3CF48CB5" w14:textId="77777777" w:rsidR="00D02303" w:rsidRPr="001271E5" w:rsidRDefault="00D02303" w:rsidP="00D02303">
      <w:pPr>
        <w:rPr>
          <w:rStyle w:val="StyleUnderline"/>
        </w:rPr>
      </w:pPr>
      <w:r w:rsidRPr="001271E5">
        <w:rPr>
          <w:rStyle w:val="StyleUnderline"/>
        </w:rPr>
        <w:t>Trump did finish the job of helping local allies in Iraq and Syria destroy the self-styled Islamic State’s “caliphate.” But in every other part of the world, the United States is in a worse position than when he took office, less influential and less respected nearly everywhere.</w:t>
      </w:r>
    </w:p>
    <w:p w14:paraId="0CC6BFA4" w14:textId="77777777" w:rsidR="00D02303" w:rsidRPr="001271E5" w:rsidRDefault="00D02303" w:rsidP="00D02303">
      <w:pPr>
        <w:rPr>
          <w:rStyle w:val="StyleUnderline"/>
        </w:rPr>
      </w:pPr>
      <w:r w:rsidRPr="001271E5">
        <w:rPr>
          <w:rStyle w:val="StyleUnderline"/>
        </w:rPr>
        <w:t>Most of America’s security partnerships have eroded; some are close to collapse. China and Russia are more assertive and less constrained than they were a few years ago. The Trump administration’s “maximum pressure” campaigns against North Korea, Iran and Venezuela have produced few tangible security gains and seem unlikely to do so anytime soon</w:t>
      </w:r>
    </w:p>
    <w:p w14:paraId="3FB2BFC9" w14:textId="77777777" w:rsidR="00D02303" w:rsidRDefault="00D02303" w:rsidP="00D02303">
      <w:r w:rsidRPr="001271E5">
        <w:rPr>
          <w:rStyle w:val="StyleUnderline"/>
        </w:rPr>
        <w:t>The major reason for this erosion of American influence is Trump’s style of leadership. He dominates American statecraft to a degree unseen at least since the presidency of Richard Nixon.</w:t>
      </w:r>
      <w:r>
        <w:t xml:space="preserve"> But unlike Nixon, Trump came to the White House with no experience in foreign or national security policy, little grasp of history and limited understanding of statecraft.</w:t>
      </w:r>
    </w:p>
    <w:p w14:paraId="47744741" w14:textId="77777777" w:rsidR="00D02303" w:rsidRDefault="00D02303" w:rsidP="00D02303">
      <w:r w:rsidRPr="001271E5">
        <w:rPr>
          <w:rStyle w:val="StyleUnderline"/>
        </w:rPr>
        <w:t>Conceivably, things could turn around or at least get better. The United States could repair its tattered security partnerships and become more effective if Trump brings his approach into closer alignment with what history suggests are the characteristics of effective strategy</w:t>
      </w:r>
      <w:r>
        <w:t>. This column will discuss two of these characteristics; next week’s, my final column for WPR, will cover three additional ones.</w:t>
      </w:r>
    </w:p>
    <w:p w14:paraId="52DE5C28" w14:textId="77777777" w:rsidR="00D02303" w:rsidRPr="00D420DF" w:rsidRDefault="00D02303" w:rsidP="00D02303">
      <w:pPr>
        <w:rPr>
          <w:rStyle w:val="StyleUnderline"/>
        </w:rPr>
      </w:pPr>
      <w:r w:rsidRPr="001271E5">
        <w:rPr>
          <w:rStyle w:val="StyleUnderline"/>
        </w:rPr>
        <w:t>Effective strategy begins by understanding the perspective and priorities of others. So far Trump has failed to do this, particularly for America’s major adversaries—Russia, China, Iran and North Korea</w:t>
      </w:r>
      <w:r w:rsidRPr="00D420DF">
        <w:rPr>
          <w:rStyle w:val="StyleUnderline"/>
        </w:rPr>
        <w:t>. Those nations have a deep sense of insecurity reflecting a history of outside intervention and foreign invasion</w:t>
      </w:r>
      <w:r>
        <w:t xml:space="preserve">. </w:t>
      </w:r>
      <w:r w:rsidRPr="00D420DF">
        <w:rPr>
          <w:rStyle w:val="StyleUnderline"/>
        </w:rPr>
        <w:t>They see the United States as the architect and manager of a system that is stacked against them. Their conflicts with the United States are not simply misunderstandings that leaders can fix during summits, but manifestations of their desire to alter or overturn the existing U.S.-dominated security system.</w:t>
      </w:r>
    </w:p>
    <w:p w14:paraId="378258AD" w14:textId="77777777" w:rsidR="00D02303" w:rsidRDefault="00D02303" w:rsidP="00D02303">
      <w:r>
        <w:t>For the United States, all that is at stake in the conflict with these four adversaries is influence and perhaps access to markets and resources. For Russia, China, Iran and North Korea, by contrast, American power represents a threat to their very survival—or at least the survival of their regimes. Other than the nuclear forces of Russia and possibly China, none of these adversaries can pose an existential threat to the United States. By contrast, America, with its powerful military and history of intervention, is an existential threat to them.</w:t>
      </w:r>
    </w:p>
    <w:p w14:paraId="1E90BF23" w14:textId="77777777" w:rsidR="00D02303" w:rsidRPr="004D5E11" w:rsidRDefault="00D02303" w:rsidP="00D02303">
      <w:pPr>
        <w:rPr>
          <w:rStyle w:val="StyleUnderline"/>
        </w:rPr>
      </w:pPr>
      <w:r w:rsidRPr="00D420DF">
        <w:rPr>
          <w:rStyle w:val="StyleUnderline"/>
        </w:rPr>
        <w:t>Trump shows a</w:t>
      </w:r>
      <w:r w:rsidRPr="00D420DF">
        <w:t>n</w:t>
      </w:r>
      <w:r>
        <w:t xml:space="preserve"> equally </w:t>
      </w:r>
      <w:r w:rsidRPr="00D420DF">
        <w:rPr>
          <w:rStyle w:val="StyleUnderline"/>
        </w:rPr>
        <w:t xml:space="preserve">debilitating misunderstanding of America’s security </w:t>
      </w:r>
      <w:r w:rsidRPr="004D5E11">
        <w:rPr>
          <w:rStyle w:val="StyleUnderline"/>
        </w:rPr>
        <w:t>partners. He treats them as subordinates who should implement U.S.-designed policies rather than as sovereign nations with their own priorities and interests. Like marriages, however, sustaining strategic partnerships requires effort, compromise and coordination. So far Trump has not acted accordingly, or at least has not done so as much as needed.</w:t>
      </w:r>
    </w:p>
    <w:p w14:paraId="320176D6" w14:textId="77777777" w:rsidR="00D02303" w:rsidRDefault="00D02303" w:rsidP="00D02303">
      <w:r w:rsidRPr="004D5E11">
        <w:rPr>
          <w:rStyle w:val="StyleUnderline"/>
        </w:rPr>
        <w:t>A second characteristic of effective strategy is combining carrots and sticks in pursuit of realistic objectives. Trump has come up short</w:t>
      </w:r>
      <w:r>
        <w:t xml:space="preserve"> on all counts.</w:t>
      </w:r>
    </w:p>
    <w:p w14:paraId="7D38B067" w14:textId="77777777" w:rsidR="00D02303" w:rsidRDefault="00D02303" w:rsidP="00D02303">
      <w:r>
        <w:t>In dealing with Russia</w:t>
      </w:r>
      <w:r w:rsidRPr="004D5E11">
        <w:rPr>
          <w:rStyle w:val="StyleUnderline"/>
        </w:rPr>
        <w:t>, he has not articulated realistic objectives</w:t>
      </w:r>
      <w:r>
        <w:t xml:space="preserve">, such as an end to Moscow’s meddling in America’s electoral process as well as those of America’s European allies. </w:t>
      </w:r>
      <w:r w:rsidRPr="004D5E11">
        <w:rPr>
          <w:rStyle w:val="StyleUnderline"/>
        </w:rPr>
        <w:t>He has not brought an array of carrots and sticks to bear,</w:t>
      </w:r>
      <w:r>
        <w:t xml:space="preserve"> instead focusing on what seems to be a submissive personal relationship with Russia’s autocratic president, Vladimir Putin.</w:t>
      </w:r>
    </w:p>
    <w:p w14:paraId="02D45642" w14:textId="77777777" w:rsidR="00D02303" w:rsidRDefault="00D02303" w:rsidP="00D02303">
      <w:r w:rsidRPr="004D5E11">
        <w:rPr>
          <w:rStyle w:val="StyleUnderline"/>
        </w:rPr>
        <w:t>With China, Trump has not untangled or prioritized the intricate components of the relationship: the importance of direct bilateral economic ties, the value of necessary cooperation in dealing with North Korea, and the challenge of China’s increasingly militarized assertiveness. The result is a dangerous dissonance where Trump seems mostly concerned with U.S.-China trade policy, while the rest of the U.S. government focuses on the rising military and intelligence threats</w:t>
      </w:r>
      <w:r>
        <w:t xml:space="preserve"> from Beijing.</w:t>
      </w:r>
    </w:p>
    <w:p w14:paraId="26FDD8C0" w14:textId="77777777" w:rsidR="00D02303" w:rsidRPr="004D5E11" w:rsidRDefault="00D02303" w:rsidP="00D02303">
      <w:pPr>
        <w:rPr>
          <w:rStyle w:val="StyleUnderline"/>
        </w:rPr>
      </w:pPr>
      <w:r w:rsidRPr="004D5E11">
        <w:rPr>
          <w:rStyle w:val="StyleUnderline"/>
        </w:rPr>
        <w:t>Trump’s dealings with North Korea have vacillated wildly between sticks and carrots</w:t>
      </w:r>
      <w:r>
        <w:t xml:space="preserve">, rather than using them in careful conjunction. At points he has trumpeted “maximum pressure” and made threats, while at other times he has promised U.S. investment and economic assistance if Kim Jong Un totally abolishes his nuclear weapons and ballistic missile programs. But </w:t>
      </w:r>
      <w:r w:rsidRPr="004D5E11">
        <w:rPr>
          <w:rStyle w:val="StyleUnderline"/>
        </w:rPr>
        <w:t>this is a dead end, since what Kim sees as most vital to the survival of his regime are an ability to deter U.S. military intervention and an ability to control internal dissent with patronage</w:t>
      </w:r>
      <w:r>
        <w:t xml:space="preserve">. </w:t>
      </w:r>
      <w:r w:rsidRPr="004D5E11">
        <w:rPr>
          <w:rStyle w:val="StyleUnderline"/>
        </w:rPr>
        <w:t>The two things most dangerous to him, both politically and personally, would be defenselessness against the United States and a vibrant economy where the North Korean public and elites were less dependent on him. Yet that is what Trump offers.</w:t>
      </w:r>
    </w:p>
    <w:p w14:paraId="73710F1F" w14:textId="77777777" w:rsidR="00D02303" w:rsidRDefault="00D02303" w:rsidP="00D02303">
      <w:r w:rsidRPr="004D5E11">
        <w:rPr>
          <w:rStyle w:val="StyleUnderline"/>
        </w:rPr>
        <w:t>Trump’s strategy toward Iran has been the most deeply flawed and incoherent of all. He has expressed his desire for the Iranian regime to behave differently in its region, but also for the regime be overthrown or removed. He shows no grasp of the Iranian leadership’s deep insecurity and makes no effort to address it. Trump’s strategy on Iran reflects the desires of Israel and Saudi Arabia to pummel Tehran, but it is not aligned with key partners in Europe or with Russia and China</w:t>
      </w:r>
      <w:r>
        <w:t>. It is based on “maximum pressure” that requires multilateral coordination, but Trump seems uninterested in aligning positions and priorities to achieve that.</w:t>
      </w:r>
    </w:p>
    <w:p w14:paraId="535E1325" w14:textId="77777777" w:rsidR="00D02303" w:rsidRPr="001271E5" w:rsidRDefault="00D02303" w:rsidP="00D02303">
      <w:r>
        <w:t>All told, this is a grim picture. Next week’s column will continue measuring the Trump approach to the world using the historically proven characteristics of effective strategy and suggest ways that Trump’s approach might become more effective.</w:t>
      </w:r>
    </w:p>
    <w:p w14:paraId="29097167" w14:textId="2D1EDDBE" w:rsidR="00892C4A" w:rsidRPr="00AA4819" w:rsidRDefault="00892C4A" w:rsidP="00892C4A">
      <w:pPr>
        <w:pStyle w:val="Heading3"/>
        <w:rPr>
          <w:rFonts w:cs="Times New Roman"/>
        </w:rPr>
      </w:pPr>
      <w:bookmarkStart w:id="67" w:name="_Toc13955604"/>
      <w:r w:rsidRPr="00AA4819">
        <w:rPr>
          <w:rFonts w:cs="Times New Roman"/>
        </w:rPr>
        <w:t>Russia and North Korea War</w:t>
      </w:r>
      <w:bookmarkEnd w:id="67"/>
    </w:p>
    <w:p w14:paraId="142D9BB7" w14:textId="77777777" w:rsidR="00892C4A" w:rsidRPr="00AA4819" w:rsidRDefault="00892C4A" w:rsidP="00892C4A"/>
    <w:p w14:paraId="1B6512EB" w14:textId="77777777" w:rsidR="000842D2" w:rsidRDefault="00892C4A" w:rsidP="00892C4A">
      <w:pPr>
        <w:pStyle w:val="Heading4"/>
        <w:rPr>
          <w:rFonts w:cs="Times New Roman"/>
        </w:rPr>
      </w:pPr>
      <w:r w:rsidRPr="00AA4819">
        <w:rPr>
          <w:rFonts w:cs="Times New Roman"/>
        </w:rPr>
        <w:t>If Trump wins in 2020 Russia and North Korea are left unchecked – nuclear war</w:t>
      </w:r>
    </w:p>
    <w:p w14:paraId="25B1032B" w14:textId="434A7B32" w:rsidR="00892C4A" w:rsidRPr="00AA4819" w:rsidRDefault="00892C4A" w:rsidP="00892C4A">
      <w:pPr>
        <w:rPr>
          <w:rStyle w:val="Style13ptBold"/>
        </w:rPr>
      </w:pPr>
      <w:r w:rsidRPr="00AA4819">
        <w:rPr>
          <w:rStyle w:val="Style13ptBold"/>
        </w:rPr>
        <w:t>Starr, Princeton Sociology and Public Affairs Professor, 19</w:t>
      </w:r>
    </w:p>
    <w:p w14:paraId="12D35DD1" w14:textId="77777777" w:rsidR="00892C4A" w:rsidRPr="00AA4819" w:rsidRDefault="00892C4A" w:rsidP="00892C4A">
      <w:pPr>
        <w:rPr>
          <w:color w:val="000000"/>
        </w:rPr>
      </w:pPr>
      <w:r w:rsidRPr="00AA4819">
        <w:rPr>
          <w:color w:val="000000"/>
        </w:rPr>
        <w:t>[Paul, May 2019, The Atlantic, “Trump’s Second Term- It’s more likely than most people think—and compared with his first term, its effects would be far more durable,” https://www.theatlantic.com/magazine/archive/2019/05/trump-2020-second-term/585994/ , accessed 7-9-19, GDI LNM]</w:t>
      </w:r>
    </w:p>
    <w:p w14:paraId="51C2E28E" w14:textId="77777777" w:rsidR="00892C4A" w:rsidRPr="00AA4819" w:rsidRDefault="00892C4A" w:rsidP="00892C4A">
      <w:pPr>
        <w:rPr>
          <w:color w:val="000000"/>
        </w:rPr>
      </w:pPr>
    </w:p>
    <w:p w14:paraId="3C7A544D" w14:textId="77777777" w:rsidR="00892C4A" w:rsidRPr="00AA4819" w:rsidRDefault="00892C4A" w:rsidP="00892C4A">
      <w:pPr>
        <w:rPr>
          <w:u w:val="single"/>
        </w:rPr>
      </w:pPr>
      <w:r w:rsidRPr="00AA4819">
        <w:rPr>
          <w:u w:val="single"/>
        </w:rPr>
        <w:t>The 2020 election will also determine whether the U.S. continues on a course that all but guarantees</w:t>
      </w:r>
      <w:r w:rsidRPr="00AA4819">
        <w:t xml:space="preserve"> another kind of runaway global change—</w:t>
      </w:r>
      <w:r w:rsidRPr="00AA4819">
        <w:rPr>
          <w:u w:val="single"/>
        </w:rPr>
        <w:t>a stepped-up arms race, and with it a heightened risk of nuclear accidents and nuclear war.</w:t>
      </w:r>
      <w:r w:rsidRPr="00AA4819">
        <w:t xml:space="preserve"> Trump’s “</w:t>
      </w:r>
      <w:r w:rsidRPr="00AA4819">
        <w:rPr>
          <w:u w:val="single"/>
        </w:rPr>
        <w:t>America first” doctrine, attacks on America’s alliances, and unilateral withdrawal from arms-control treaties have made the world far more dangerous</w:t>
      </w:r>
      <w:r w:rsidRPr="00AA4819">
        <w:t xml:space="preserve">. </w:t>
      </w:r>
      <w:r w:rsidRPr="00AA4819">
        <w:rPr>
          <w:u w:val="single"/>
        </w:rPr>
        <w:t>After pulling</w:t>
      </w:r>
      <w:r w:rsidRPr="00AA4819">
        <w:t xml:space="preserve"> the United States </w:t>
      </w:r>
      <w:r w:rsidRPr="00AA4819">
        <w:rPr>
          <w:u w:val="single"/>
        </w:rPr>
        <w:t>out of the Iran nuclear agreement</w:t>
      </w:r>
      <w:r w:rsidRPr="00AA4819">
        <w:t xml:space="preserve"> (in so doing, </w:t>
      </w:r>
      <w:r w:rsidRPr="00AA4819">
        <w:rPr>
          <w:u w:val="single"/>
        </w:rPr>
        <w:t>badly damaging America’s reputation as both an ally and a negotiating partner), Trump failed to secure from North Korea anything approaching the Iran deal’s terms, leaving Kim Jong Un not only unchecked but with increased international standing.</w:t>
      </w:r>
      <w:r w:rsidRPr="00AA4819">
        <w:t xml:space="preserve"> Many </w:t>
      </w:r>
      <w:r w:rsidRPr="00AA4819">
        <w:rPr>
          <w:u w:val="single"/>
        </w:rPr>
        <w:t>world leaders are hoping that Trump’s presidency is a blip—that he will lose in 2020, and that his successor will renew America’s commitments to its allies and to the principles of multilateralism and nonproliferation. If he is reelected, however, several countries may opt to pursue nuclear weapons,</w:t>
      </w:r>
      <w:r w:rsidRPr="00AA4819">
        <w:t xml:space="preserve"> especially those in regions that have relied on American security guarantees, </w:t>
      </w:r>
      <w:r w:rsidRPr="00AA4819">
        <w:rPr>
          <w:u w:val="single"/>
        </w:rPr>
        <w:t>such as the Middle East and Northeast Asia.</w:t>
      </w:r>
    </w:p>
    <w:p w14:paraId="3C00EB55" w14:textId="77777777" w:rsidR="00892C4A" w:rsidRPr="00AA4819" w:rsidRDefault="00892C4A" w:rsidP="00892C4A">
      <w:r w:rsidRPr="00AA4819">
        <w:rPr>
          <w:u w:val="single"/>
        </w:rPr>
        <w:t>At stake is the global nonproliferation regime</w:t>
      </w:r>
      <w:r w:rsidRPr="00AA4819">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0A510229" w14:textId="77777777" w:rsidR="00892C4A" w:rsidRPr="00AA4819" w:rsidRDefault="00892C4A" w:rsidP="00892C4A">
      <w:pPr>
        <w:rPr>
          <w:u w:val="single"/>
        </w:rPr>
      </w:pPr>
      <w:r w:rsidRPr="00AA4819">
        <w:rPr>
          <w:u w:val="single"/>
        </w:rPr>
        <w:t>In his first term, Trump has begun to undermine the nonproliferation regime and dismantle the remaining arms-control treaties between Washington and Moscow.</w:t>
      </w:r>
      <w:r w:rsidRPr="00AA4819">
        <w:t xml:space="preserve"> </w:t>
      </w:r>
      <w:r w:rsidRPr="00AA4819">
        <w:rPr>
          <w:u w:val="single"/>
        </w:rPr>
        <w:t>In October, he announced that the U.S. would withdraw from the Intermediate-Range Nuclear Forces (INF) Treaty</w:t>
      </w:r>
      <w:r w:rsidRPr="00AA4819">
        <w:t xml:space="preserve"> signed in 1987 by Ronald Reagan and Mikhail Gorbachev. </w:t>
      </w:r>
      <w:r w:rsidRPr="00AA4819">
        <w:rPr>
          <w:u w:val="single"/>
        </w:rPr>
        <w:t>While the Russian violations of the treaty that Trump cited are inexcusable, he has made no effort to hold Russia to its obligations</w:t>
      </w:r>
      <w:r w:rsidRPr="00AA4819">
        <w:t xml:space="preserve">—to the contrary, by destroying the treaty, he has let Russia off the hook. What’s more, </w:t>
      </w:r>
      <w:r w:rsidRPr="00AA4819">
        <w:rPr>
          <w:u w:val="single"/>
        </w:rPr>
        <w:t>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60CC900C" w14:textId="77777777" w:rsidR="00892C4A" w:rsidRPr="00AA4819" w:rsidRDefault="00892C4A" w:rsidP="00892C4A">
      <w:r w:rsidRPr="00AA4819">
        <w:rPr>
          <w:u w:val="single"/>
        </w:rPr>
        <w:t>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w:t>
      </w:r>
      <w:r w:rsidRPr="00AA4819">
        <w:t xml:space="preserve">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22BEFC32" w14:textId="77777777" w:rsidR="00892C4A" w:rsidRPr="00AA4819" w:rsidRDefault="00892C4A" w:rsidP="00892C4A">
      <w:r w:rsidRPr="00AA4819">
        <w:t>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14:paraId="13DDC9DB" w14:textId="77777777" w:rsidR="00892C4A" w:rsidRPr="00AA4819" w:rsidRDefault="00892C4A" w:rsidP="00892C4A"/>
    <w:p w14:paraId="3E95992C" w14:textId="77777777" w:rsidR="00892C4A" w:rsidRPr="00AA4819" w:rsidRDefault="00892C4A" w:rsidP="00892C4A">
      <w:pPr>
        <w:pStyle w:val="Heading3"/>
        <w:rPr>
          <w:rFonts w:cs="Times New Roman"/>
        </w:rPr>
      </w:pPr>
      <w:bookmarkStart w:id="68" w:name="_Toc13955605"/>
      <w:r w:rsidRPr="00AA4819">
        <w:rPr>
          <w:rFonts w:cs="Times New Roman"/>
        </w:rPr>
        <w:t>Supreme Court</w:t>
      </w:r>
      <w:bookmarkEnd w:id="68"/>
    </w:p>
    <w:p w14:paraId="0C21F2D2" w14:textId="77777777" w:rsidR="00892C4A" w:rsidRPr="00AA4819" w:rsidRDefault="00892C4A" w:rsidP="00892C4A"/>
    <w:p w14:paraId="0D6D20DC" w14:textId="77777777" w:rsidR="00892C4A" w:rsidRPr="00AA4819" w:rsidRDefault="00892C4A" w:rsidP="00892C4A">
      <w:pPr>
        <w:pStyle w:val="Heading4"/>
        <w:rPr>
          <w:rFonts w:cs="Times New Roman"/>
        </w:rPr>
      </w:pPr>
      <w:r w:rsidRPr="00AA4819">
        <w:rPr>
          <w:rFonts w:cs="Times New Roman"/>
        </w:rPr>
        <w:t>Trump win in 2020 kills ensures hard-right Supreme Court – ending government regulation – multiple impacts – including climate and health care</w:t>
      </w:r>
    </w:p>
    <w:p w14:paraId="2E923EBC" w14:textId="77777777" w:rsidR="00892C4A" w:rsidRPr="00AA4819" w:rsidRDefault="00892C4A" w:rsidP="00892C4A">
      <w:pPr>
        <w:rPr>
          <w:rStyle w:val="Style13ptBold"/>
        </w:rPr>
      </w:pPr>
      <w:r w:rsidRPr="00AA4819">
        <w:rPr>
          <w:rStyle w:val="Style13ptBold"/>
        </w:rPr>
        <w:t>Starr, Princeton Sociology and Public Affairs Professor, 19</w:t>
      </w:r>
    </w:p>
    <w:p w14:paraId="3B7D8F95" w14:textId="77777777" w:rsidR="00892C4A" w:rsidRPr="00AA4819" w:rsidRDefault="00892C4A" w:rsidP="00892C4A">
      <w:pPr>
        <w:rPr>
          <w:color w:val="000000"/>
        </w:rPr>
      </w:pPr>
      <w:r w:rsidRPr="00AA4819">
        <w:rPr>
          <w:color w:val="000000"/>
        </w:rPr>
        <w:t>[Paul, May 2019, The Atlantic, “Trump’s Second Term- It’s more likely than most people think—and compared with his first term, its effects would be far more durable,” , https://www.theatlantic.com/magazine/archive/2019/05/trump-2020-second-term/585994/ , accessed 7-9-19, GDI LNM]</w:t>
      </w:r>
    </w:p>
    <w:p w14:paraId="5AFA2670" w14:textId="77777777" w:rsidR="00892C4A" w:rsidRPr="00AA4819" w:rsidRDefault="00892C4A" w:rsidP="00892C4A">
      <w:r w:rsidRPr="00AA4819">
        <w:t xml:space="preserve">Finally, </w:t>
      </w:r>
      <w:r w:rsidRPr="00AA4819">
        <w:rPr>
          <w:u w:val="single"/>
        </w:rPr>
        <w:t>a second term for Trump would entrench changes at</w:t>
      </w:r>
      <w:r w:rsidRPr="00AA4819">
        <w:t xml:space="preserve"> home, perhaps the most durable of which involves </w:t>
      </w:r>
      <w:r w:rsidRPr="00AA4819">
        <w:rPr>
          <w:u w:val="single"/>
        </w:rPr>
        <w:t>the Supreme Court</w:t>
      </w:r>
      <w:r w:rsidRPr="00AA4819">
        <w:t xml:space="preserve">. With a full eight years, </w:t>
      </w:r>
      <w:r w:rsidRPr="00AA4819">
        <w:rPr>
          <w:u w:val="single"/>
        </w:rPr>
        <w:t xml:space="preserve">he would probably have the opportunity to replace two more justices: Ruth Bader Ginsburg will be 87 at the beginning of the next presidential term, and Stephen Breyer will be 82. </w:t>
      </w:r>
      <w:r w:rsidRPr="00AA4819">
        <w:t xml:space="preserve">Whether you regard the prospect of four Trump-appointed justices as a good or a bad thing will depend on your politics and preferences—but </w:t>
      </w:r>
      <w:r w:rsidRPr="00AA4819">
        <w:rPr>
          <w:u w:val="single"/>
        </w:rPr>
        <w:t>there is no denying that the impact on the nation’s highest court would be momentous</w:t>
      </w:r>
      <w:r w:rsidRPr="00AA4819">
        <w:t>.</w:t>
      </w:r>
    </w:p>
    <w:p w14:paraId="49A17253" w14:textId="77777777" w:rsidR="00892C4A" w:rsidRPr="00AA4819" w:rsidRDefault="00892C4A" w:rsidP="00892C4A">
      <w:pPr>
        <w:rPr>
          <w:u w:val="single"/>
        </w:rPr>
      </w:pPr>
      <w:r w:rsidRPr="00AA4819">
        <w:rPr>
          <w:u w:val="single"/>
        </w:rPr>
        <w:t>Not since Richard Nixon has a president named four new Supreme Court justices, and not since Franklin D. Roosevelt has one had the opportunity to alter the Court’s ideological balance so decisively</w:t>
      </w:r>
      <w:r w:rsidRPr="00AA4819">
        <w:t xml:space="preserve">. In Nixon’s time, conservatives did not approach court vacancies with a clear conception of their judicial objectives or with carefully vetted candidates; </w:t>
      </w:r>
      <w:r w:rsidRPr="00AA4819">
        <w:rPr>
          <w:u w:val="single"/>
        </w:rPr>
        <w:t>both Nixon and Gerald Ford appointed justices who ended up on the Court’s liberal wing. Since then, however, the conservative movement has built a formidable legal network designed to ensure that future judicial vacancies would not be squandered.</w:t>
      </w:r>
    </w:p>
    <w:p w14:paraId="51ABB99C" w14:textId="77777777" w:rsidR="00892C4A" w:rsidRPr="00AA4819" w:rsidRDefault="00892C4A" w:rsidP="00892C4A">
      <w:pPr>
        <w:rPr>
          <w:u w:val="single"/>
        </w:rPr>
      </w:pPr>
      <w:r w:rsidRPr="00AA4819">
        <w:rPr>
          <w:u w:val="single"/>
        </w:rPr>
        <w:t>The justices nominated by recent Republican presidents reflect this shift</w:t>
      </w:r>
      <w:r w:rsidRPr="00AA4819">
        <w:t xml:space="preserve">.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t>
      </w:r>
      <w:r w:rsidRPr="00AA4819">
        <w:rPr>
          <w:u w:val="single"/>
        </w:rPr>
        <w:t>With a 7–2 rather than a 5–4 majority, however, the Court’s conservatives could no longer be checked by a lone swing vote.</w:t>
      </w:r>
    </w:p>
    <w:p w14:paraId="43FC7F3F" w14:textId="77777777" w:rsidR="00892C4A" w:rsidRPr="00AA4819" w:rsidRDefault="00892C4A" w:rsidP="00892C4A">
      <w:r w:rsidRPr="00AA4819">
        <w:rPr>
          <w:u w:val="single"/>
        </w:rPr>
        <w:t>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w:t>
      </w:r>
      <w:r w:rsidRPr="00AA4819">
        <w:t xml:space="preserve">. In the late 19th and early 20th centuries, </w:t>
      </w:r>
      <w:r w:rsidRPr="00AA4819">
        <w:rPr>
          <w:u w:val="single"/>
        </w:rPr>
        <w:t>conservative justices regularly struck down laws and regulations such as limits on work hours</w:t>
      </w:r>
      <w:r w:rsidRPr="00AA4819">
        <w:t xml:space="preserve">. Only in 1937, after ruling major New Deal programs unconstitutional, did the Court uphold a state minimum-wage law. </w:t>
      </w:r>
      <w:r w:rsidRPr="00AA4819">
        <w:rPr>
          <w:u w:val="single"/>
        </w:rPr>
        <w:t>In the decades that followed, the Court invoked the Constitution’s commerce clause, which authorizes Congress to regulate interstate commerce, as the basis for upholding laws regulating virtually any activity affecting the economy.</w:t>
      </w:r>
      <w:r w:rsidRPr="00AA4819">
        <w:t xml:space="preserve"> A great deal of federal law, from labor standards to the Civil Rights Act of 1964 to health and environmental regulation, rests on that foundation.</w:t>
      </w:r>
    </w:p>
    <w:p w14:paraId="48AA6B1A" w14:textId="77777777" w:rsidR="00892C4A" w:rsidRPr="00AA4819" w:rsidRDefault="00892C4A" w:rsidP="00892C4A">
      <w:r w:rsidRPr="00AA4819">
        <w:t xml:space="preserve">But </w:t>
      </w:r>
      <w:r w:rsidRPr="00AA4819">
        <w:rPr>
          <w:u w:val="single"/>
        </w:rPr>
        <w:t>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w:t>
      </w:r>
      <w:r w:rsidRPr="00AA4819">
        <w:t xml:space="preserv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p>
    <w:p w14:paraId="4CDBAEC5" w14:textId="77777777" w:rsidR="00892C4A" w:rsidRPr="00AA4819" w:rsidRDefault="00892C4A" w:rsidP="00892C4A">
      <w:pPr>
        <w:rPr>
          <w:u w:val="single"/>
        </w:rPr>
      </w:pPr>
      <w:r w:rsidRPr="00AA4819">
        <w:rPr>
          <w:u w:val="single"/>
        </w:rPr>
        <w:t>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w:t>
      </w:r>
    </w:p>
    <w:p w14:paraId="6C9BD290" w14:textId="77777777" w:rsidR="00892C4A" w:rsidRPr="00AA4819" w:rsidRDefault="00892C4A" w:rsidP="00892C4A"/>
    <w:p w14:paraId="10975D71" w14:textId="78508174" w:rsidR="009E1FEA" w:rsidRDefault="009E1FEA" w:rsidP="009E1FEA">
      <w:pPr>
        <w:pStyle w:val="Heading3"/>
      </w:pPr>
      <w:bookmarkStart w:id="69" w:name="_Toc13955606"/>
      <w:r>
        <w:t>AT – Impact Non-Unique Because Trump Now</w:t>
      </w:r>
      <w:bookmarkEnd w:id="69"/>
    </w:p>
    <w:p w14:paraId="19E86F47" w14:textId="77777777" w:rsidR="009E1FEA" w:rsidRPr="009E1FEA" w:rsidRDefault="009E1FEA" w:rsidP="009E1FEA"/>
    <w:p w14:paraId="55814356" w14:textId="77777777" w:rsidR="004F3042" w:rsidRDefault="009E1FEA" w:rsidP="009E1FEA">
      <w:pPr>
        <w:pStyle w:val="Heading4"/>
      </w:pPr>
      <w:r>
        <w:t>Trump’s policies are reversible now, but reelection guarantees entrenchment – 3 scenarios – climate change, nuclear arms race, and Supreme Court control</w:t>
      </w:r>
    </w:p>
    <w:p w14:paraId="2B2D5368" w14:textId="2D0FE2EC" w:rsidR="009E1FEA" w:rsidRPr="00831611" w:rsidRDefault="009E1FEA" w:rsidP="009E1FEA">
      <w:pPr>
        <w:rPr>
          <w:rStyle w:val="Style13ptBold"/>
        </w:rPr>
      </w:pPr>
      <w:r w:rsidRPr="00831611">
        <w:rPr>
          <w:rStyle w:val="Style13ptBold"/>
        </w:rPr>
        <w:t>Starr, Princeton sociology and public affairs professor, 19</w:t>
      </w:r>
    </w:p>
    <w:p w14:paraId="04E57761" w14:textId="77777777" w:rsidR="009E1FEA" w:rsidRPr="00831611" w:rsidRDefault="009E1FEA" w:rsidP="009E1FEA">
      <w:r>
        <w:t>[Paul, May 2019, The Atlantic, “Trump’s Second Term,” https://www.theatlantic.com/magazine/archive/2019/05/trump-2020-second-term/585994/, accessed 7-13-2019, EO]</w:t>
      </w:r>
    </w:p>
    <w:p w14:paraId="7221795C" w14:textId="77777777" w:rsidR="009E1FEA" w:rsidRPr="009A72E8" w:rsidRDefault="009E1FEA" w:rsidP="009E1FEA">
      <w:pPr>
        <w:rPr>
          <w:rStyle w:val="StyleUnderline"/>
        </w:rPr>
      </w:pPr>
      <w:r>
        <w:t xml:space="preserve">Of all the questions that will be answered by the 2020 election, one matters above the others: </w:t>
      </w:r>
      <w:r w:rsidRPr="009A72E8">
        <w:rPr>
          <w:rStyle w:val="StyleUnderline"/>
        </w:rPr>
        <w:t>Is Trumpism a temporary aberration or a long-term phenomenon? Put another way: Will the changes brought about by Donald Trump and today’s Republican Party fade away, or will they become entrenched?</w:t>
      </w:r>
    </w:p>
    <w:p w14:paraId="0939B650" w14:textId="77777777" w:rsidR="009E1FEA" w:rsidRPr="009A72E8" w:rsidRDefault="009E1FEA" w:rsidP="009E1FEA">
      <w:pPr>
        <w:rPr>
          <w:rStyle w:val="StyleUnderline"/>
        </w:rPr>
      </w:pPr>
      <w:r w:rsidRPr="009A72E8">
        <w:rPr>
          <w:rStyle w:val="StyleUnderline"/>
        </w:rPr>
        <w:t>Trump’s reelection seems implausible to many people, as implausible as his election did before November 2016. But despite the scandals and chaos of his presidency, and despite his party’s midterm losses, he approaches 2020 with two factors in his favor. One is incumbency</w:t>
      </w:r>
      <w:r>
        <w:t xml:space="preserve">: Since 1980, voters have only once denied an incumbent a second term. </w:t>
      </w:r>
      <w:r w:rsidRPr="009A72E8">
        <w:rPr>
          <w:rStyle w:val="StyleUnderline"/>
        </w:rPr>
        <w:t>The other is a relatively strong economy</w:t>
      </w:r>
      <w:r>
        <w:t xml:space="preserve"> (at least as of now). </w:t>
      </w:r>
      <w:r w:rsidRPr="009A72E8">
        <w:rPr>
          <w:rStyle w:val="StyleUnderline"/>
        </w:rPr>
        <w:t>Alan Abramowitz, a political scientist at Emory University who weights both of those factors heavily in his election-forecasting model, gives Trump close to an even chance of reelection, based on a projected 2 percent GDP growth rate for the first half of 2020.</w:t>
      </w:r>
    </w:p>
    <w:p w14:paraId="0613C028" w14:textId="77777777" w:rsidR="009E1FEA" w:rsidRDefault="009E1FEA" w:rsidP="009E1FEA">
      <w:r>
        <w:t>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now—the impact of a second term would be more lasting than that of the first.</w:t>
      </w:r>
    </w:p>
    <w:p w14:paraId="3EBF6EA3" w14:textId="77777777" w:rsidR="009E1FEA" w:rsidRPr="009A72E8" w:rsidRDefault="009E1FEA" w:rsidP="009E1FEA">
      <w:pPr>
        <w:rPr>
          <w:rStyle w:val="StyleUnderline"/>
        </w:rPr>
      </w:pPr>
      <w:r w:rsidRPr="009A72E8">
        <w:rPr>
          <w:rStyle w:val="StyleUnderline"/>
        </w:rPr>
        <w:t>In normal politics,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w:t>
      </w:r>
    </w:p>
    <w:p w14:paraId="51042E38" w14:textId="77777777" w:rsidR="009E1FEA" w:rsidRPr="009A72E8" w:rsidRDefault="009E1FEA" w:rsidP="009E1FEA">
      <w:pPr>
        <w:rPr>
          <w:rStyle w:val="StyleUnderline"/>
        </w:rPr>
      </w:pPr>
      <w:r w:rsidRPr="009A72E8">
        <w:rPr>
          <w:rStyle w:val="StyleUnderline"/>
        </w:rPr>
        <w:t>This is one of those moments.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The effects of a full eight years of Trump will be much more difficult, if not impossible, to undo.</w:t>
      </w:r>
    </w:p>
    <w:p w14:paraId="286DED5E" w14:textId="77777777" w:rsidR="009E1FEA" w:rsidRDefault="009E1FEA" w:rsidP="009E1FEA">
      <w:r w:rsidRPr="009A72E8">
        <w:rPr>
          <w:rStyle w:val="StyleUnderline"/>
        </w:rPr>
        <w:t>Three areas—climate change, the risk of a renewed global arms race, and control of the Supreme Court—illustrate the historic significance of the 2020 election. The first two problems will become much harder to address as time goes on. The third one stands to remake our constitutional democracy and undermine the capacity for future change</w:t>
      </w:r>
      <w:r>
        <w:t>.</w:t>
      </w:r>
    </w:p>
    <w:p w14:paraId="1C37EC84" w14:textId="77777777" w:rsidR="009E1FEA" w:rsidRDefault="009E1FEA" w:rsidP="009E1FEA">
      <w:r>
        <w:t xml:space="preserve">In short, </w:t>
      </w:r>
      <w:r w:rsidRPr="009A72E8">
        <w:rPr>
          <w:rStyle w:val="StyleUnderline"/>
        </w:rPr>
        <w:t>the biggest difference between electing Trump in 2016 and reelecting Trump in 2020 would be irreversibility. Climate policy is now the most obvious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w:t>
      </w:r>
      <w:r>
        <w:t xml:space="preserve"> To have a chance at keeping global warming below 1.5 degrees Celsius—the objective of the Paris climate agreement—the Intergovernmental Panel on Climate Change says that by 2030, CO2 emissions must drop some 45 percent from 2010 levels. Instead of declining, however, they are rising.</w:t>
      </w:r>
    </w:p>
    <w:p w14:paraId="287954BA" w14:textId="77777777" w:rsidR="009E1FEA" w:rsidRPr="009A72E8" w:rsidRDefault="009E1FEA" w:rsidP="009E1FEA">
      <w:pPr>
        <w:rPr>
          <w:rStyle w:val="StyleUnderline"/>
        </w:rPr>
      </w:pPr>
      <w:r>
        <w:t xml:space="preserve">In his first term, </w:t>
      </w:r>
      <w:r w:rsidRPr="009A72E8">
        <w:rPr>
          <w:rStyle w:val="StyleUnderline"/>
        </w:rPr>
        <w:t>Trump has announced plans to cancel existing climate reforms, such as higher fuel-efficiency standards and limits on emissions from new coal-fired power plants, and he has pledged to pull the United States out of the Paris Agreement.</w:t>
      </w:r>
      <w:r>
        <w:t xml:space="preserve"> </w:t>
      </w:r>
      <w:r w:rsidRPr="009A72E8">
        <w:rPr>
          <w:rStyle w:val="StyleUnderline"/>
        </w:rPr>
        <w:t>His reelection would put off a national commitment to decarbonization until at least the second half of the 2020s, while encouraging other countries to do nothing as well. And change that is delayed becomes more economically and politically difficult.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w:t>
      </w:r>
    </w:p>
    <w:p w14:paraId="51B43611" w14:textId="77777777" w:rsidR="009E1FEA" w:rsidRPr="009A72E8" w:rsidRDefault="009E1FEA" w:rsidP="009E1FEA">
      <w:pPr>
        <w:rPr>
          <w:rStyle w:val="StyleUnderline"/>
        </w:rPr>
      </w:pPr>
      <w:r w:rsidRPr="009A72E8">
        <w:rPr>
          <w:rStyle w:val="StyleUnderline"/>
        </w:rPr>
        <w:t>The 2020 election will also determine whether the U.S. continues on a course that all but guarantees another kind of runaway global change—a stepped-up arms race, and with it a heightened risk of nuclear accidents and nuclear war. Trump’s “America first” doctrine, attacks on America’s alliances, and unilateral withdrawal from arms-control treaties have made the world far more dangerous</w:t>
      </w:r>
      <w:r>
        <w:t xml:space="preserve">. After pulling the United States out of the Iran nuclear agreement (in so doing, badly damaging America’s reputation as both an ally and a negotiating partner), </w:t>
      </w:r>
      <w:r w:rsidRPr="009A72E8">
        <w:rPr>
          <w:rStyle w:val="StyleUnderline"/>
        </w:rPr>
        <w:t>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is reelected, however, several countries may opt to pursue nuclear weapons, especially those in regions that have relied on American security guarantees, such as the Middle East and Northeast Asia.</w:t>
      </w:r>
    </w:p>
    <w:p w14:paraId="098B037E" w14:textId="77777777" w:rsidR="009E1FEA" w:rsidRPr="009A72E8" w:rsidRDefault="009E1FEA" w:rsidP="009E1FEA">
      <w:pPr>
        <w:rPr>
          <w:rStyle w:val="StyleUnderline"/>
        </w:rPr>
      </w:pPr>
      <w:r w:rsidRPr="009A72E8">
        <w:rPr>
          <w:rStyle w:val="StyleUnderline"/>
        </w:rPr>
        <w:t xml:space="preserve">At stake is the global nonproliferation regime that the United States and other countries have maintained over the past several decades to persuade nonnuclear powers to stay that way. </w:t>
      </w:r>
      <w:r>
        <w:t xml:space="preserve">That </w:t>
      </w:r>
      <w:r w:rsidRPr="009A72E8">
        <w:rPr>
          <w:rStyle w:val="StyleUnderline"/>
        </w:rPr>
        <w:t>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3511C008" w14:textId="77777777" w:rsidR="009E1FEA" w:rsidRPr="009A72E8" w:rsidRDefault="009E1FEA" w:rsidP="009E1FEA">
      <w:pPr>
        <w:rPr>
          <w:rStyle w:val="StyleUnderline"/>
        </w:rPr>
      </w:pPr>
      <w:r>
        <w:t xml:space="preserve">In his first term, </w:t>
      </w:r>
      <w:r w:rsidRPr="009A72E8">
        <w:rPr>
          <w:rStyle w:val="StyleUnderline"/>
        </w:rPr>
        <w:t>Trump has begun to undermine the nonproliferation regime and dismantle the remaining arms-control treaties between Washington and Moscow. In October, he announced that the U.S. would withdraw from the Intermediate-Range Nuclear Forces (INF</w:t>
      </w:r>
      <w:r>
        <w:t xml:space="preserve">) Treaty signed in 1987 by Ronald Reagan and Mikhail Gorbachev. While the Russian violations of the treaty that Trump cited are inexcusable, </w:t>
      </w:r>
      <w:r w:rsidRPr="009A72E8">
        <w:rPr>
          <w:rStyle w:val="StyleUnderline"/>
        </w:rPr>
        <w:t>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0500C2C9" w14:textId="77777777" w:rsidR="009E1FEA" w:rsidRDefault="009E1FEA" w:rsidP="009E1FEA">
      <w:r w:rsidRPr="009A72E8">
        <w:rPr>
          <w:rStyle w:val="StyleUnderline"/>
        </w:rPr>
        <w:t>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w:t>
      </w:r>
      <w:r>
        <w:t>.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093D3E43" w14:textId="77777777" w:rsidR="009E1FEA" w:rsidRPr="009A72E8" w:rsidRDefault="009E1FEA" w:rsidP="009E1FEA">
      <w:pPr>
        <w:rPr>
          <w:rStyle w:val="StyleUnderline"/>
        </w:rPr>
      </w:pPr>
      <w:r w:rsidRPr="009A72E8">
        <w:rPr>
          <w:rStyle w:val="StyleUnderline"/>
        </w:rPr>
        <w:t>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14:paraId="0D8A4E62" w14:textId="77777777" w:rsidR="009E1FEA" w:rsidRDefault="009E1FEA" w:rsidP="009E1FEA">
      <w:r w:rsidRPr="009A72E8">
        <w:rPr>
          <w:rStyle w:val="StyleUnderline"/>
        </w:rPr>
        <w:t>Finally, a second term for Trump would entrench changes at home, perhaps the most durable of which involves the Supreme Court. With a full eight years, he would probably have the opportunity to replace two more justices: Ruth Bader Ginsburg will be 87 at the beginning of the next presidential term, and Stephen Breyer will be 82</w:t>
      </w:r>
      <w:r>
        <w:t>. Whether you regard the prospect of four Trump-appointed justices as a good or a bad thing will depend on your politics and preferences—but there is no denying that the impact on the nation’s highest court would be momentous.</w:t>
      </w:r>
    </w:p>
    <w:p w14:paraId="0DEDC85E" w14:textId="77777777" w:rsidR="009E1FEA" w:rsidRDefault="009E1FEA" w:rsidP="009E1FEA">
      <w:r>
        <w:t>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would not be squandered.</w:t>
      </w:r>
    </w:p>
    <w:p w14:paraId="762C6B8D" w14:textId="77777777" w:rsidR="009E1FEA" w:rsidRDefault="009E1FEA" w:rsidP="009E1FEA">
      <w:r>
        <w:t>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w:t>
      </w:r>
    </w:p>
    <w:p w14:paraId="21270346" w14:textId="77777777" w:rsidR="009E1FEA" w:rsidRDefault="009E1FEA" w:rsidP="009E1FEA">
      <w:r>
        <w:t>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w:t>
      </w:r>
    </w:p>
    <w:p w14:paraId="70B5626D" w14:textId="77777777" w:rsidR="009E1FEA" w:rsidRDefault="009E1FEA" w:rsidP="009E1FEA">
      <w:r>
        <w:t>But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p>
    <w:p w14:paraId="798DF32B" w14:textId="77777777" w:rsidR="009E1FEA" w:rsidRDefault="009E1FEA" w:rsidP="009E1FEA">
      <w:r>
        <w:t>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w:t>
      </w:r>
    </w:p>
    <w:p w14:paraId="55B6B753" w14:textId="77777777" w:rsidR="009E1FEA" w:rsidRDefault="009E1FEA" w:rsidP="009E1FEA">
      <w:r>
        <w:t>Democracy is always a gamble, but ordinarily the stakes involve short-term wins and losses. Much more hangs in the balance next year.</w:t>
      </w:r>
    </w:p>
    <w:p w14:paraId="5DA3CAFC" w14:textId="77777777" w:rsidR="009E1FEA" w:rsidRDefault="009E1FEA" w:rsidP="009E1FEA">
      <w:r>
        <w:t>With a second term, Trump’s presidency would go from an aberration to a turning point in American history. But it would not usher in an era marked by stability. The effects of climate change and the risks associated with another nuclear arms race are bound to be convulsive. And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w:t>
      </w:r>
    </w:p>
    <w:p w14:paraId="6FAF0B99" w14:textId="77777777" w:rsidR="009E1FEA" w:rsidRDefault="009E1FEA" w:rsidP="009E1FEA">
      <w:r>
        <w:t>The choice Americans face in 2020 is one we will not get to make again. What remains to be seen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we may sleepwalk into a truly perilous future.</w:t>
      </w:r>
    </w:p>
    <w:p w14:paraId="295CD58F" w14:textId="77777777" w:rsidR="009E1FEA" w:rsidRDefault="009E1FEA" w:rsidP="009E1FEA"/>
    <w:p w14:paraId="697994DB" w14:textId="77777777" w:rsidR="009E1FEA" w:rsidRDefault="009E1FEA" w:rsidP="009E1FEA"/>
    <w:p w14:paraId="55018911" w14:textId="77777777" w:rsidR="004F3042" w:rsidRDefault="007930FC" w:rsidP="007930FC">
      <w:pPr>
        <w:pStyle w:val="Heading2"/>
      </w:pPr>
      <w:bookmarkStart w:id="70" w:name="_Toc13955607"/>
      <w:r>
        <w:t>Democrat Win Good</w:t>
      </w:r>
      <w:r w:rsidRPr="00AA4819">
        <w:t xml:space="preserve"> Impacts</w:t>
      </w:r>
      <w:bookmarkEnd w:id="70"/>
    </w:p>
    <w:p w14:paraId="2C39E48A" w14:textId="5B011EA5" w:rsidR="007B18FE" w:rsidRDefault="00C20C85" w:rsidP="007B18FE">
      <w:pPr>
        <w:pStyle w:val="Heading3"/>
      </w:pPr>
      <w:bookmarkStart w:id="71" w:name="_Toc13955608"/>
      <w:r>
        <w:t xml:space="preserve">Climate Change – </w:t>
      </w:r>
      <w:r w:rsidR="007B18FE">
        <w:t>Democratic Win Key to Solve</w:t>
      </w:r>
      <w:bookmarkEnd w:id="71"/>
    </w:p>
    <w:p w14:paraId="4401492A" w14:textId="77777777" w:rsidR="007B18FE" w:rsidRDefault="007B18FE" w:rsidP="007B18FE"/>
    <w:p w14:paraId="0060B198" w14:textId="77777777" w:rsidR="007B18FE" w:rsidRDefault="007B18FE" w:rsidP="007B18FE">
      <w:pPr>
        <w:pStyle w:val="Heading4"/>
      </w:pPr>
      <w:r>
        <w:t>Democrats will rejoin the Paris Agreement –Pelosi pushing the Climate Action Now Act – ensures the US upholds their commitments in the agreement</w:t>
      </w:r>
    </w:p>
    <w:p w14:paraId="4F3A349A" w14:textId="77777777" w:rsidR="004F3042" w:rsidRDefault="007B18FE" w:rsidP="007B18FE">
      <w:pPr>
        <w:rPr>
          <w:rStyle w:val="Style13ptBold"/>
        </w:rPr>
      </w:pPr>
      <w:r>
        <w:rPr>
          <w:rStyle w:val="Style13ptBold"/>
        </w:rPr>
        <w:t>Meyer</w:t>
      </w:r>
      <w:r w:rsidRPr="00AE26D4">
        <w:rPr>
          <w:rStyle w:val="Style13ptBold"/>
        </w:rPr>
        <w:t xml:space="preserve">, </w:t>
      </w:r>
      <w:r>
        <w:rPr>
          <w:rStyle w:val="Style13ptBold"/>
        </w:rPr>
        <w:t>The Atlantic Climate and Technology Staff Writer</w:t>
      </w:r>
      <w:r w:rsidRPr="00AE26D4">
        <w:rPr>
          <w:rStyle w:val="Style13ptBold"/>
        </w:rPr>
        <w:t xml:space="preserve">, </w:t>
      </w:r>
      <w:r>
        <w:rPr>
          <w:rStyle w:val="Style13ptBold"/>
        </w:rPr>
        <w:t>19</w:t>
      </w:r>
    </w:p>
    <w:p w14:paraId="7876EC91" w14:textId="36F424F2" w:rsidR="007B18FE" w:rsidRPr="00320660" w:rsidRDefault="007B18FE" w:rsidP="007B18FE">
      <w:pPr>
        <w:rPr>
          <w:color w:val="000000"/>
        </w:rPr>
      </w:pPr>
      <w:r>
        <w:rPr>
          <w:color w:val="000000"/>
        </w:rPr>
        <w:t>[Robinson</w:t>
      </w:r>
      <w:r w:rsidRPr="00AE26D4">
        <w:rPr>
          <w:color w:val="000000"/>
        </w:rPr>
        <w:t xml:space="preserve">, </w:t>
      </w:r>
      <w:r>
        <w:rPr>
          <w:color w:val="000000"/>
        </w:rPr>
        <w:t>3-28-19</w:t>
      </w:r>
      <w:r w:rsidRPr="00AE26D4">
        <w:rPr>
          <w:color w:val="000000"/>
        </w:rPr>
        <w:t xml:space="preserve">, </w:t>
      </w:r>
      <w:r>
        <w:rPr>
          <w:color w:val="000000"/>
        </w:rPr>
        <w:t>The Atlantic</w:t>
      </w:r>
      <w:r w:rsidRPr="00AE26D4">
        <w:rPr>
          <w:color w:val="000000"/>
        </w:rPr>
        <w:t>, “</w:t>
      </w:r>
      <w:r>
        <w:rPr>
          <w:color w:val="000000"/>
        </w:rPr>
        <w:t>On Climate, Democrats Now Have a Plan to Make a Plan</w:t>
      </w:r>
      <w:r w:rsidRPr="00AE26D4">
        <w:rPr>
          <w:color w:val="000000"/>
        </w:rPr>
        <w:t xml:space="preserve">,” </w:t>
      </w:r>
      <w:r>
        <w:rPr>
          <w:color w:val="000000"/>
        </w:rPr>
        <w:t>https://www.theatlantic.com/science/archive/2019/03/democrats-try-to-resurrect-the-paris-agreement/585982/</w:t>
      </w:r>
      <w:r w:rsidRPr="00AE26D4">
        <w:rPr>
          <w:color w:val="000000"/>
        </w:rPr>
        <w:t>, accessed</w:t>
      </w:r>
      <w:r>
        <w:rPr>
          <w:color w:val="000000"/>
        </w:rPr>
        <w:t xml:space="preserve"> 7-13-19</w:t>
      </w:r>
      <w:r w:rsidRPr="00AE26D4">
        <w:rPr>
          <w:color w:val="000000"/>
        </w:rPr>
        <w:t xml:space="preserve">, </w:t>
      </w:r>
      <w:r>
        <w:rPr>
          <w:color w:val="000000"/>
        </w:rPr>
        <w:t>GDI LNM]</w:t>
      </w:r>
    </w:p>
    <w:p w14:paraId="055E78BD" w14:textId="77777777" w:rsidR="007B18FE" w:rsidRDefault="007B18FE" w:rsidP="007B18FE">
      <w:r w:rsidRPr="00320660">
        <w:t>Democrats</w:t>
      </w:r>
      <w:r w:rsidRPr="00320660">
        <w:rPr>
          <w:u w:val="single"/>
        </w:rPr>
        <w:t xml:space="preserve"> </w:t>
      </w:r>
      <w:r>
        <w:t>don’t yet have a consensus plan to address climate change, but they’re trying. On Wednesday, the party’s leadership in Congress issued a demand to President Donald Trump and began searching for long-term footing on the issue.</w:t>
      </w:r>
    </w:p>
    <w:p w14:paraId="144A8C4E" w14:textId="77777777" w:rsidR="007B18FE" w:rsidRDefault="007B18FE" w:rsidP="007B18FE">
      <w:pPr>
        <w:rPr>
          <w:u w:val="single"/>
        </w:rPr>
      </w:pPr>
      <w:r w:rsidRPr="00320660">
        <w:rPr>
          <w:u w:val="single"/>
        </w:rPr>
        <w:t>In the House, Speaker Nancy Pelosi unveiled the Climate Action Now Act, a bill that would essentially forbid the U</w:t>
      </w:r>
      <w:r>
        <w:t xml:space="preserve">nited </w:t>
      </w:r>
      <w:r w:rsidRPr="00320660">
        <w:rPr>
          <w:u w:val="single"/>
        </w:rPr>
        <w:t>S</w:t>
      </w:r>
      <w:r>
        <w:t xml:space="preserve">tates </w:t>
      </w:r>
      <w:r w:rsidRPr="00320660">
        <w:rPr>
          <w:u w:val="single"/>
        </w:rPr>
        <w:t>to withdraw from the Paris Agreement. The bill would also require that the White House develop a plan to meet the U.S. commitment under that treaty.</w:t>
      </w:r>
    </w:p>
    <w:p w14:paraId="0AF5552B" w14:textId="77777777" w:rsidR="007B18FE" w:rsidRDefault="007B18FE" w:rsidP="007B18FE">
      <w:r w:rsidRPr="00320660">
        <w:rPr>
          <w:u w:val="single"/>
        </w:rPr>
        <w:t>“Despite what the president has said, America will not retreat, and America will not cut and run,” said Representative Kathy Castor, a Florida Democrat</w:t>
      </w:r>
      <w:r>
        <w:t>, in a press conference at the Capitol.</w:t>
      </w:r>
    </w:p>
    <w:p w14:paraId="00D11B61" w14:textId="77777777" w:rsidR="007B18FE" w:rsidRDefault="007B18FE" w:rsidP="007B18FE">
      <w:pPr>
        <w:rPr>
          <w:u w:val="single"/>
        </w:rPr>
      </w:pPr>
      <w:r w:rsidRPr="00320660">
        <w:rPr>
          <w:u w:val="single"/>
        </w:rPr>
        <w:t>In the Senate, without a majority, Democrats can’t do as much. On Wednesday, Minority Leader Chuck Schumer announced a new Democratic committee on climate change that will give his party a larger forum for talking to experts and planning next steps. But the new group will lack the powers of an official Senate committee: Democrats say they tried, and failed, to interest the GOP in forming a bipartisan climate panel.</w:t>
      </w:r>
    </w:p>
    <w:p w14:paraId="71141A06" w14:textId="77777777" w:rsidR="007B18FE" w:rsidRDefault="007B18FE" w:rsidP="007B18FE">
      <w:r w:rsidRPr="00320660">
        <w:rPr>
          <w:u w:val="single"/>
        </w:rPr>
        <w:t>Senator Brian Schatz of Hawaii</w:t>
      </w:r>
      <w:r>
        <w:t xml:space="preserve"> will chair the new group. He t</w:t>
      </w:r>
      <w:r w:rsidRPr="00320660">
        <w:rPr>
          <w:u w:val="single"/>
        </w:rPr>
        <w:t xml:space="preserve">old reporters that he didn’t think Democrats would be able to do much without a Senate majority. </w:t>
      </w:r>
      <w:r>
        <w:t>“The truth is, we’re preparing to lay the predicate for action when and if Chuck Schumer becomes the majority leader,” he said.</w:t>
      </w:r>
    </w:p>
    <w:p w14:paraId="2B374474" w14:textId="77777777" w:rsidR="007B18FE" w:rsidRDefault="007B18FE" w:rsidP="007B18FE">
      <w:r>
        <w:t>The double billing provided a good view into the party’s unsettled climate agenda. The problem for Democrats is not that they have too few options; it’s that they have too many. Since 2010, when the Obama administration’s climate bill failed, dozens of senators and representatives have proposed various climate policies big and small, including several variations on a carbon tax. But these proposals have been advanced haphazardly, to send a message, with little hope of passage.</w:t>
      </w:r>
    </w:p>
    <w:p w14:paraId="0249E74B" w14:textId="77777777" w:rsidR="007B18FE" w:rsidRDefault="007B18FE" w:rsidP="007B18FE">
      <w:pPr>
        <w:rPr>
          <w:u w:val="single"/>
        </w:rPr>
      </w:pPr>
      <w:r>
        <w:t xml:space="preserve">This is a very different problem from the one faced by the GOP. While many </w:t>
      </w:r>
      <w:r w:rsidRPr="00320660">
        <w:rPr>
          <w:u w:val="single"/>
        </w:rPr>
        <w:t>Republicans in Congress will now affirm the reality of climate change, the party has not advanced a serious policy proposal in years. And the Republican president is furiously undoing climate-focused regulations—and questioning the underlying scientific basis—as fast and energetically as he can.</w:t>
      </w:r>
    </w:p>
    <w:p w14:paraId="683AD0DB" w14:textId="77777777" w:rsidR="007B18FE" w:rsidRDefault="007B18FE" w:rsidP="007B18FE">
      <w:r>
        <w:t>Now, with a House majority and a newly climate-concerned public, the Democratic Party is searching for a serious legislative way forward—and so far, its moderates have found the Green New Deal lacking.</w:t>
      </w:r>
    </w:p>
    <w:p w14:paraId="336B4CA2" w14:textId="77777777" w:rsidR="007B18FE" w:rsidRDefault="007B18FE" w:rsidP="007B18FE">
      <w:r w:rsidRPr="00320660">
        <w:rPr>
          <w:u w:val="single"/>
        </w:rPr>
        <w:t>The party is almost totally united around one climate policy: being in the Paris Agreement, which the Trump administration has promised to leave</w:t>
      </w:r>
      <w:r>
        <w:t xml:space="preserve">. (For legal reasons, </w:t>
      </w:r>
      <w:r w:rsidRPr="00320660">
        <w:rPr>
          <w:u w:val="single"/>
        </w:rPr>
        <w:t>the U</w:t>
      </w:r>
      <w:r>
        <w:t xml:space="preserve">nited </w:t>
      </w:r>
      <w:r w:rsidRPr="00320660">
        <w:rPr>
          <w:u w:val="single"/>
        </w:rPr>
        <w:t>S</w:t>
      </w:r>
      <w:r>
        <w:t xml:space="preserve">tates </w:t>
      </w:r>
      <w:r w:rsidRPr="00320660">
        <w:rPr>
          <w:u w:val="single"/>
        </w:rPr>
        <w:t>cannot fully exit the pact until</w:t>
      </w:r>
      <w:r>
        <w:t xml:space="preserve"> late </w:t>
      </w:r>
      <w:r w:rsidRPr="00320660">
        <w:rPr>
          <w:u w:val="single"/>
        </w:rPr>
        <w:t>2020.</w:t>
      </w:r>
      <w:r>
        <w:t>) Pelosi would not have introduced the Climate Action Now Act if it couldn’t pass her caucus overwhelmingly. She even gave it a single-digit number—in the House filing system, it’s known as H.R. 9—to underscore its importance; it sits on a par with Democrats’ bills on campaign finance (H.R. 1), LGBTQ equality (H.R. 5), and gun control (H.R. 8).</w:t>
      </w:r>
    </w:p>
    <w:p w14:paraId="3667C2FC" w14:textId="77777777" w:rsidR="007B18FE" w:rsidRDefault="007B18FE" w:rsidP="007B18FE">
      <w:r w:rsidRPr="00320660">
        <w:rPr>
          <w:u w:val="single"/>
        </w:rPr>
        <w:t>Rejoining the Paris Agreement won’t do anything by itself, though. The agreement is mostly nonbinding, and it imposes few requirements on its member states.</w:t>
      </w:r>
      <w:r>
        <w:t xml:space="preserve"> During the Obama administration, the laws that actually cut carbon emissions weren’t Paris-related; they were rules issued by the Environmental Protection Agency under the Clean Air Act.</w:t>
      </w:r>
    </w:p>
    <w:p w14:paraId="45B0191C" w14:textId="77777777" w:rsidR="007B18FE" w:rsidRDefault="007B18FE" w:rsidP="007B18FE">
      <w:r w:rsidRPr="00320660">
        <w:rPr>
          <w:u w:val="single"/>
        </w:rPr>
        <w:t xml:space="preserve">So the Climate Action Now Act aims to put some legal muscle behind Paris. It uses Congress’s power over the federal purse to shore up the accord, prohibiting the executive branch from spending any money to advance the withdrawal from the climate treaty. </w:t>
      </w:r>
      <w:r>
        <w:t>Similar language appeared in the bipartisan NATO Support Act, which passed the House earlier this year and forbade U.S. withdrawal from the North Atlantic Treaty Organization.</w:t>
      </w:r>
    </w:p>
    <w:p w14:paraId="7B9C1046" w14:textId="77777777" w:rsidR="00D02303" w:rsidRPr="00AA4819" w:rsidRDefault="00D02303" w:rsidP="00D02303"/>
    <w:p w14:paraId="7B3801C9" w14:textId="77777777" w:rsidR="00120C18" w:rsidRDefault="00120C18" w:rsidP="00120C18">
      <w:pPr>
        <w:pStyle w:val="Heading3"/>
      </w:pPr>
      <w:bookmarkStart w:id="72" w:name="_Toc13955609"/>
      <w:r>
        <w:t>Climate Change – Paris Key</w:t>
      </w:r>
      <w:bookmarkEnd w:id="72"/>
    </w:p>
    <w:p w14:paraId="07BF8C87" w14:textId="77777777" w:rsidR="00120C18" w:rsidRPr="00926073" w:rsidRDefault="00120C18" w:rsidP="00120C18"/>
    <w:p w14:paraId="5A7ED7A1" w14:textId="77777777" w:rsidR="00120C18" w:rsidRDefault="00120C18" w:rsidP="00120C18">
      <w:pPr>
        <w:pStyle w:val="Heading4"/>
      </w:pPr>
      <w:r>
        <w:t>The U.S. needs to get back in the Paris Agreement to stop climate change – maintaining influence is key</w:t>
      </w:r>
    </w:p>
    <w:p w14:paraId="4F232B5B" w14:textId="77777777" w:rsidR="00120C18" w:rsidRPr="00D06EB0" w:rsidRDefault="00120C18" w:rsidP="00120C18">
      <w:pPr>
        <w:rPr>
          <w:rStyle w:val="Style13ptBold"/>
        </w:rPr>
      </w:pPr>
      <w:r w:rsidRPr="00D06EB0">
        <w:rPr>
          <w:rStyle w:val="Style13ptBold"/>
        </w:rPr>
        <w:t>Waskow</w:t>
      </w:r>
      <w:r>
        <w:rPr>
          <w:rStyle w:val="Style13ptBold"/>
        </w:rPr>
        <w:t>,</w:t>
      </w:r>
      <w:r w:rsidRPr="00D06EB0">
        <w:rPr>
          <w:rStyle w:val="Style13ptBold"/>
        </w:rPr>
        <w:t xml:space="preserve"> World Resources Institute Director &amp; International Climate Initiative </w:t>
      </w:r>
      <w:r>
        <w:rPr>
          <w:rStyle w:val="Style13ptBold"/>
        </w:rPr>
        <w:t>&amp;</w:t>
      </w:r>
      <w:r w:rsidRPr="00D06EB0">
        <w:rPr>
          <w:rStyle w:val="Style13ptBold"/>
        </w:rPr>
        <w:t xml:space="preserve"> Light</w:t>
      </w:r>
      <w:r>
        <w:rPr>
          <w:rStyle w:val="Style13ptBold"/>
        </w:rPr>
        <w:t>,</w:t>
      </w:r>
      <w:r w:rsidRPr="00D06EB0">
        <w:rPr>
          <w:rStyle w:val="Style13ptBold"/>
        </w:rPr>
        <w:t xml:space="preserve"> World Resources Institute Senior Fellow, 17</w:t>
      </w:r>
    </w:p>
    <w:p w14:paraId="1343232B" w14:textId="77777777" w:rsidR="00120C18" w:rsidRDefault="00120C18" w:rsidP="00120C18">
      <w:r>
        <w:t xml:space="preserve">[David and Andrew, April 17, 2017, World Resources Institute, “The Paris Agreement: Should the U.S. Stay or Should It Go?,” </w:t>
      </w:r>
      <w:hyperlink r:id="rId84" w:history="1">
        <w:r w:rsidRPr="007B529C">
          <w:rPr>
            <w:rStyle w:val="Hyperlink"/>
          </w:rPr>
          <w:t>https://www.wri.org/blog/2017/04/paris-agreement-should-us-stay-or-should-it-go</w:t>
        </w:r>
      </w:hyperlink>
      <w:r>
        <w:t>, accessed 7/12/19, EEM]</w:t>
      </w:r>
    </w:p>
    <w:p w14:paraId="11A8EBAF" w14:textId="77777777" w:rsidR="00120C18" w:rsidRDefault="00120C18" w:rsidP="00120C18"/>
    <w:p w14:paraId="186661DB" w14:textId="77777777" w:rsidR="00120C18" w:rsidRPr="00D06EB0" w:rsidRDefault="00120C18" w:rsidP="00120C18">
      <w:pPr>
        <w:rPr>
          <w:rStyle w:val="StyleUnderline"/>
        </w:rPr>
      </w:pPr>
      <w:r>
        <w:t xml:space="preserve">One of the most important elements of the </w:t>
      </w:r>
      <w:r w:rsidRPr="00D06EB0">
        <w:rPr>
          <w:rStyle w:val="StyleUnderline"/>
        </w:rPr>
        <w:t>Paris Agreement</w:t>
      </w:r>
      <w:r>
        <w:t xml:space="preserve">, and something </w:t>
      </w:r>
      <w:r w:rsidRPr="00D06EB0">
        <w:rPr>
          <w:rStyle w:val="StyleUnderline"/>
        </w:rPr>
        <w:t>that the U.S. worked hard to include during the final negotiations, are requirements for transparency from all countries. By keeping a seat at the table and living up to its commitments, the U.S. can advance an approach in which other countries are also accountable.</w:t>
      </w:r>
    </w:p>
    <w:p w14:paraId="2AC4DAC3" w14:textId="77777777" w:rsidR="00120C18" w:rsidRDefault="00120C18" w:rsidP="00120C18">
      <w:pPr>
        <w:rPr>
          <w:rStyle w:val="StyleUnderline"/>
        </w:rPr>
      </w:pPr>
      <w:r>
        <w:t xml:space="preserve">In addition, </w:t>
      </w:r>
      <w:r w:rsidRPr="00D06EB0">
        <w:rPr>
          <w:rStyle w:val="StyleUnderline"/>
        </w:rPr>
        <w:t>many of the details of the Agreement</w:t>
      </w:r>
      <w:r>
        <w:t xml:space="preserve"> – such as the detailed rulebook – </w:t>
      </w:r>
      <w:r w:rsidRPr="00D06EB0">
        <w:rPr>
          <w:rStyle w:val="StyleUnderline"/>
        </w:rPr>
        <w:t>are still being determined. By sticking with the Agreement, the U.S. can</w:t>
      </w:r>
      <w:r>
        <w:t xml:space="preserve"> help </w:t>
      </w:r>
      <w:r w:rsidRPr="00D06EB0">
        <w:rPr>
          <w:rStyle w:val="StyleUnderline"/>
        </w:rPr>
        <w:t>ensure that the rules are fair for all parties</w:t>
      </w:r>
      <w:r>
        <w:t xml:space="preserve">. </w:t>
      </w:r>
      <w:r w:rsidRPr="00D06EB0">
        <w:rPr>
          <w:rStyle w:val="StyleUnderline"/>
        </w:rPr>
        <w:t>However, if it walks away, the U.S. would lose its leverage on key issues, such as transparency.</w:t>
      </w:r>
    </w:p>
    <w:p w14:paraId="5D093A43" w14:textId="77777777" w:rsidR="00120C18" w:rsidRDefault="00120C18" w:rsidP="00120C18">
      <w:pPr>
        <w:rPr>
          <w:rStyle w:val="StyleUnderline"/>
          <w:u w:val="none"/>
        </w:rPr>
      </w:pPr>
    </w:p>
    <w:p w14:paraId="43B3D241" w14:textId="77777777" w:rsidR="004F3042" w:rsidRDefault="00120C18" w:rsidP="00120C18">
      <w:pPr>
        <w:pStyle w:val="Heading4"/>
      </w:pPr>
      <w:r w:rsidRPr="00926073">
        <w:t xml:space="preserve">The U.S. needs to be in the Paris Agreement to ensure that future administration can save us from </w:t>
      </w:r>
      <w:r>
        <w:t>c</w:t>
      </w:r>
      <w:r w:rsidRPr="00926073">
        <w:t xml:space="preserve">limate </w:t>
      </w:r>
      <w:r>
        <w:t>c</w:t>
      </w:r>
      <w:r w:rsidRPr="00926073">
        <w:t>hange</w:t>
      </w:r>
    </w:p>
    <w:p w14:paraId="7D6670AF" w14:textId="0700C5E0" w:rsidR="00120C18" w:rsidRPr="00926073" w:rsidRDefault="00120C18" w:rsidP="00120C18">
      <w:pPr>
        <w:rPr>
          <w:rStyle w:val="Style13ptBold"/>
        </w:rPr>
      </w:pPr>
      <w:r w:rsidRPr="00926073">
        <w:rPr>
          <w:rStyle w:val="Style13ptBold"/>
        </w:rPr>
        <w:t>P</w:t>
      </w:r>
      <w:r>
        <w:rPr>
          <w:rStyle w:val="Style13ptBold"/>
        </w:rPr>
        <w:t xml:space="preserve">lumer, </w:t>
      </w:r>
      <w:r w:rsidRPr="00926073">
        <w:rPr>
          <w:rStyle w:val="Style13ptBold"/>
        </w:rPr>
        <w:t xml:space="preserve">New York Times climate change, energy policy and environmental issues reporter </w:t>
      </w:r>
      <w:r>
        <w:rPr>
          <w:rStyle w:val="Style13ptBold"/>
        </w:rPr>
        <w:t xml:space="preserve">&amp; Popovich, </w:t>
      </w:r>
      <w:r w:rsidRPr="00926073">
        <w:rPr>
          <w:rStyle w:val="Style13ptBold"/>
        </w:rPr>
        <w:t>New York Times reporter</w:t>
      </w:r>
      <w:r>
        <w:rPr>
          <w:rStyle w:val="Style13ptBold"/>
        </w:rPr>
        <w:t xml:space="preserve">, </w:t>
      </w:r>
      <w:r w:rsidRPr="00926073">
        <w:rPr>
          <w:rStyle w:val="Style13ptBold"/>
        </w:rPr>
        <w:t>18</w:t>
      </w:r>
    </w:p>
    <w:p w14:paraId="5DFDF6D0" w14:textId="77777777" w:rsidR="00120C18" w:rsidRDefault="00120C18" w:rsidP="00120C18">
      <w:r w:rsidRPr="00926073">
        <w:t xml:space="preserve">[BRAD and NADJA, December 7, 2018, New York Times, “The World Still Isn’t Meeting Its Climate Goals,” </w:t>
      </w:r>
      <w:hyperlink r:id="rId85" w:history="1">
        <w:r w:rsidRPr="00926073">
          <w:rPr>
            <w:rStyle w:val="Hyperlink"/>
          </w:rPr>
          <w:t>https://www.nytimes.com/interactive/2018/12/07/climate/world-emissions-paris-goals-not-on-track.html?auth=login-email</w:t>
        </w:r>
      </w:hyperlink>
      <w:r w:rsidRPr="00926073">
        <w:t>, accessed 7/12/19, EEM]</w:t>
      </w:r>
    </w:p>
    <w:p w14:paraId="72F27289" w14:textId="77777777" w:rsidR="00120C18" w:rsidRPr="00926073" w:rsidRDefault="00120C18" w:rsidP="00120C18"/>
    <w:p w14:paraId="5A20DDF7" w14:textId="77777777" w:rsidR="00120C18" w:rsidRDefault="00120C18" w:rsidP="00120C18">
      <w:pPr>
        <w:rPr>
          <w:rStyle w:val="StyleUnderline"/>
          <w:u w:val="none"/>
        </w:rPr>
      </w:pPr>
      <w:r w:rsidRPr="00C94C35">
        <w:rPr>
          <w:rStyle w:val="StyleUnderline"/>
        </w:rPr>
        <w:t>Under the Paris Agreement</w:t>
      </w:r>
      <w:r>
        <w:rPr>
          <w:rStyle w:val="StyleUnderline"/>
          <w:u w:val="none"/>
        </w:rPr>
        <w:t xml:space="preserve">, former President Barack </w:t>
      </w:r>
      <w:r w:rsidRPr="00C94C35">
        <w:rPr>
          <w:rStyle w:val="StyleUnderline"/>
        </w:rPr>
        <w:t>Obama pledged to slash United States emissions 26 to 28 percent below 2005 levels by 2025</w:t>
      </w:r>
      <w:r>
        <w:rPr>
          <w:rStyle w:val="StyleUnderline"/>
          <w:u w:val="none"/>
        </w:rPr>
        <w:t>. That was already a tough task: While pollution from the country’s power plants is falling rapidly as utilities retire coal plants in favor of cleaner natural gas and renewables, sectors like transportation and heavy industry have proven harder to clean up.</w:t>
      </w:r>
    </w:p>
    <w:p w14:paraId="39F031A9" w14:textId="77777777" w:rsidR="00120C18" w:rsidRDefault="00120C18" w:rsidP="00120C18">
      <w:pPr>
        <w:rPr>
          <w:rStyle w:val="StyleUnderline"/>
          <w:u w:val="none"/>
        </w:rPr>
      </w:pPr>
      <w:r>
        <w:rPr>
          <w:rStyle w:val="StyleUnderline"/>
          <w:u w:val="none"/>
        </w:rPr>
        <w:t xml:space="preserve">But President </w:t>
      </w:r>
      <w:r w:rsidRPr="00C94C35">
        <w:rPr>
          <w:rStyle w:val="StyleUnderline"/>
        </w:rPr>
        <w:t>Trump has disavowed the Paris agreement altogether and is now moving to dismantle Obama-era climate regulations like efficiency standards for cars and light trucks</w:t>
      </w:r>
      <w:r>
        <w:rPr>
          <w:rStyle w:val="StyleUnderline"/>
          <w:u w:val="none"/>
        </w:rPr>
        <w:t xml:space="preserve">. And while </w:t>
      </w:r>
      <w:r w:rsidRPr="00C94C35">
        <w:rPr>
          <w:rStyle w:val="StyleUnderline"/>
        </w:rPr>
        <w:t>some states</w:t>
      </w:r>
      <w:r>
        <w:rPr>
          <w:rStyle w:val="StyleUnderline"/>
          <w:u w:val="none"/>
        </w:rPr>
        <w:t xml:space="preserve">, including New York and California, </w:t>
      </w:r>
      <w:r w:rsidRPr="00C94C35">
        <w:rPr>
          <w:rStyle w:val="StyleUnderline"/>
        </w:rPr>
        <w:t>are pursuing their own policies on renewable energy and electric vehicles, they may not prove sufficient to close the gap</w:t>
      </w:r>
      <w:r>
        <w:rPr>
          <w:rStyle w:val="StyleUnderline"/>
          <w:u w:val="none"/>
        </w:rPr>
        <w:t>.</w:t>
      </w:r>
    </w:p>
    <w:p w14:paraId="4EADED92" w14:textId="77777777" w:rsidR="00120C18" w:rsidRPr="00C94C35" w:rsidRDefault="00120C18" w:rsidP="00120C18">
      <w:pPr>
        <w:rPr>
          <w:rStyle w:val="StyleUnderline"/>
        </w:rPr>
      </w:pPr>
      <w:r>
        <w:rPr>
          <w:rStyle w:val="StyleUnderline"/>
          <w:u w:val="none"/>
        </w:rPr>
        <w:t xml:space="preserve">For now, </w:t>
      </w:r>
      <w:r w:rsidRPr="00C94C35">
        <w:rPr>
          <w:rStyle w:val="StyleUnderline"/>
        </w:rPr>
        <w:t>analysts say the United States will fall well short of its Paris pledge. That, in turn, could make it harder for future administrations to pursue the even deeper emissions cuts by midcentury that are needed to help keep the world well below 2 degrees of global warming.</w:t>
      </w:r>
    </w:p>
    <w:p w14:paraId="017FD754" w14:textId="76F2FB36" w:rsidR="00120C18" w:rsidRDefault="00120C18" w:rsidP="00120C18"/>
    <w:p w14:paraId="5E619416" w14:textId="46B7D53B" w:rsidR="00881A1A" w:rsidRDefault="00881A1A" w:rsidP="00B23C8A">
      <w:pPr>
        <w:pStyle w:val="Heading3"/>
      </w:pPr>
      <w:bookmarkStart w:id="73" w:name="_Toc13955610"/>
      <w:r>
        <w:t>Climate Change Impact – Food Scarcity</w:t>
      </w:r>
      <w:bookmarkEnd w:id="73"/>
    </w:p>
    <w:p w14:paraId="157C217C" w14:textId="77777777" w:rsidR="00881A1A" w:rsidRPr="00881A1A" w:rsidRDefault="00881A1A" w:rsidP="00881A1A"/>
    <w:p w14:paraId="655B8C49" w14:textId="77777777" w:rsidR="004F3042" w:rsidRDefault="00881A1A" w:rsidP="00881A1A">
      <w:pPr>
        <w:pStyle w:val="Heading4"/>
      </w:pPr>
      <w:r>
        <w:t>Climate change causes food scarcity – lack of food leads to war</w:t>
      </w:r>
    </w:p>
    <w:p w14:paraId="44AE5F3D" w14:textId="6495E413" w:rsidR="00881A1A" w:rsidRPr="00AE26D4" w:rsidRDefault="00881A1A" w:rsidP="00881A1A">
      <w:pPr>
        <w:rPr>
          <w:rStyle w:val="Style13ptBold"/>
        </w:rPr>
      </w:pPr>
      <w:r>
        <w:rPr>
          <w:rStyle w:val="Style13ptBold"/>
        </w:rPr>
        <w:t>Hewett</w:t>
      </w:r>
      <w:r w:rsidRPr="00AE26D4">
        <w:rPr>
          <w:rStyle w:val="Style13ptBold"/>
        </w:rPr>
        <w:t>,</w:t>
      </w:r>
      <w:r>
        <w:rPr>
          <w:rStyle w:val="Style13ptBold"/>
        </w:rPr>
        <w:t xml:space="preserve"> Cognoscenti Climate and Politics Contributor, 19</w:t>
      </w:r>
    </w:p>
    <w:p w14:paraId="70886F04" w14:textId="77777777" w:rsidR="00881A1A" w:rsidRPr="00AD28B7" w:rsidRDefault="00881A1A" w:rsidP="00881A1A">
      <w:pPr>
        <w:rPr>
          <w:color w:val="000000"/>
        </w:rPr>
      </w:pPr>
      <w:r>
        <w:rPr>
          <w:color w:val="000000"/>
        </w:rPr>
        <w:t>[Frederick</w:t>
      </w:r>
      <w:r w:rsidRPr="00AE26D4">
        <w:rPr>
          <w:color w:val="000000"/>
        </w:rPr>
        <w:t xml:space="preserve">, </w:t>
      </w:r>
      <w:r>
        <w:rPr>
          <w:color w:val="000000"/>
        </w:rPr>
        <w:t>6-5-19</w:t>
      </w:r>
      <w:r w:rsidRPr="00AE26D4">
        <w:rPr>
          <w:color w:val="000000"/>
        </w:rPr>
        <w:t xml:space="preserve">, </w:t>
      </w:r>
      <w:r>
        <w:rPr>
          <w:color w:val="000000"/>
        </w:rPr>
        <w:t>WBUR</w:t>
      </w:r>
      <w:r w:rsidRPr="00AE26D4">
        <w:rPr>
          <w:color w:val="000000"/>
        </w:rPr>
        <w:t>, “</w:t>
      </w:r>
      <w:r>
        <w:rPr>
          <w:color w:val="000000"/>
        </w:rPr>
        <w:t>Change: What Happens To Our Food Supply</w:t>
      </w:r>
      <w:r w:rsidRPr="00AE26D4">
        <w:rPr>
          <w:color w:val="000000"/>
        </w:rPr>
        <w:t xml:space="preserve">,” </w:t>
      </w:r>
      <w:r>
        <w:rPr>
          <w:color w:val="000000"/>
        </w:rPr>
        <w:t>https://www.wbur.org/cognoscenti/2019/06/05/climate-change-food-frederick-hewett</w:t>
      </w:r>
      <w:r w:rsidRPr="00AE26D4">
        <w:rPr>
          <w:color w:val="000000"/>
        </w:rPr>
        <w:t>, accessed</w:t>
      </w:r>
      <w:r>
        <w:rPr>
          <w:color w:val="000000"/>
        </w:rPr>
        <w:t xml:space="preserve"> 7-13-19</w:t>
      </w:r>
      <w:r w:rsidRPr="00AE26D4">
        <w:rPr>
          <w:color w:val="000000"/>
        </w:rPr>
        <w:t xml:space="preserve">, </w:t>
      </w:r>
      <w:r>
        <w:rPr>
          <w:color w:val="000000"/>
        </w:rPr>
        <w:t>GDI LNM]</w:t>
      </w:r>
    </w:p>
    <w:p w14:paraId="3D17CDB6" w14:textId="77777777" w:rsidR="00881A1A" w:rsidRDefault="00881A1A" w:rsidP="00881A1A">
      <w:r>
        <w:t>What are the images that you associate with climate change? Are they scenes of wildfires or the devastation wrought by a monster hurricane? The thunderous crash of a glacier calving into the sea? Maybe what comes to mind are floodwaters coursing through city streets, or perhaps this classic: a forlorn polar bear atop a shrinking ice floe.</w:t>
      </w:r>
    </w:p>
    <w:p w14:paraId="553B9043" w14:textId="77777777" w:rsidR="00881A1A" w:rsidRDefault="00881A1A" w:rsidP="00881A1A">
      <w:pPr>
        <w:rPr>
          <w:u w:val="single"/>
        </w:rPr>
      </w:pPr>
      <w:r>
        <w:t xml:space="preserve">All of the above are real dangers. But </w:t>
      </w:r>
      <w:r w:rsidRPr="009A3627">
        <w:rPr>
          <w:u w:val="single"/>
        </w:rPr>
        <w:t>global warming poses another peril harder to visualize, more insidious and, ultimately, more threatening to the stability of human societies. The impact of climate change on the ecosystems that support our ability to grow food should concern us most.</w:t>
      </w:r>
    </w:p>
    <w:p w14:paraId="691A4FAD" w14:textId="77777777" w:rsidR="00881A1A" w:rsidRDefault="00881A1A" w:rsidP="00881A1A">
      <w:pPr>
        <w:rPr>
          <w:u w:val="single"/>
        </w:rPr>
      </w:pPr>
      <w:r w:rsidRPr="009A3627">
        <w:rPr>
          <w:u w:val="single"/>
        </w:rPr>
        <w:t>Floods, wildfires, superstorms and sea-level rise driven by climate change will continue to degrade the physical infrastructure of human civilization. And out of necessity, societies will respond by diverting enormous amounts of capital that would otherwise be invested or allocated to the consumption of goods and services. Climate change exacts a tax on our quality of life, a reckoning of the costs hidden in our fossil-fueled lifestyles.</w:t>
      </w:r>
    </w:p>
    <w:p w14:paraId="316F8AEC" w14:textId="77777777" w:rsidR="00881A1A" w:rsidRDefault="00881A1A" w:rsidP="00881A1A">
      <w:pPr>
        <w:rPr>
          <w:u w:val="single"/>
        </w:rPr>
      </w:pPr>
      <w:r w:rsidRPr="009A3627">
        <w:rPr>
          <w:u w:val="single"/>
        </w:rPr>
        <w:t>But it’s food that is paramount. If you ask a historian why civilizations collapse, one cause will definitely be peoples' inability to feed themselves.</w:t>
      </w:r>
    </w:p>
    <w:p w14:paraId="1F3148DE" w14:textId="77777777" w:rsidR="00881A1A" w:rsidRDefault="00881A1A" w:rsidP="00881A1A">
      <w:r w:rsidRPr="00AD28B7">
        <w:rPr>
          <w:u w:val="single"/>
        </w:rPr>
        <w:t>In the Late Bronze Age</w:t>
      </w:r>
      <w:r>
        <w:t xml:space="preserve"> (between c. 1200 and 1150 BCE</w:t>
      </w:r>
      <w:r w:rsidRPr="00AD28B7">
        <w:rPr>
          <w:u w:val="single"/>
        </w:rPr>
        <w:t>), famine was a primary component in the simultaneous fall of several Mediterranean civilizations</w:t>
      </w:r>
      <w:r>
        <w:t xml:space="preserve">, among them the Mycenaeans in Greece, the Hittites in Anatolia and the Kassite Dynasty of Babylonia. </w:t>
      </w:r>
      <w:r w:rsidRPr="00AD28B7">
        <w:rPr>
          <w:u w:val="single"/>
        </w:rPr>
        <w:t>Analysis of pollen in sediment core samples reveals a protracted period of drought throughout the region, which would have led to disastrous crop failures and, in turn, to forced migration and war</w:t>
      </w:r>
      <w:r>
        <w:t>.</w:t>
      </w:r>
    </w:p>
    <w:p w14:paraId="40C52AEA" w14:textId="77777777" w:rsidR="00881A1A" w:rsidRDefault="00881A1A" w:rsidP="00881A1A">
      <w:r>
        <w:t xml:space="preserve">Roughly </w:t>
      </w:r>
      <w:r w:rsidRPr="00AD28B7">
        <w:rPr>
          <w:u w:val="single"/>
        </w:rPr>
        <w:t xml:space="preserve">2,000 years after that, the Anasazi civilization </w:t>
      </w:r>
      <w:r>
        <w:t xml:space="preserve">in the American Southwest </w:t>
      </w:r>
      <w:r w:rsidRPr="00AD28B7">
        <w:rPr>
          <w:u w:val="single"/>
        </w:rPr>
        <w:t>experienced a similar collapse</w:t>
      </w:r>
      <w:r>
        <w:t>. These maize-growing people were also victims of climate change. Pollen and tree ring studies suggest that the social disintegration that occurred in the late 13th century was the result of an extended period of arid and cool conditions that made it impossible to feed a swollen population.</w:t>
      </w:r>
    </w:p>
    <w:p w14:paraId="670C2AAC" w14:textId="77777777" w:rsidR="00881A1A" w:rsidRDefault="00881A1A" w:rsidP="00881A1A">
      <w:pPr>
        <w:rPr>
          <w:u w:val="single"/>
        </w:rPr>
      </w:pPr>
      <w:r>
        <w:t xml:space="preserve">And </w:t>
      </w:r>
      <w:r w:rsidRPr="00AD28B7">
        <w:rPr>
          <w:u w:val="single"/>
        </w:rPr>
        <w:t>in this century, the cataclysmic conflict in Syria followed a five-year drought (2006–2011) that thwarted efforts to raise livestock and irrigate crops. Starving people left their homes, and civil war broke out in a theater beset with complicated ethnic and political strife.</w:t>
      </w:r>
    </w:p>
    <w:p w14:paraId="58CDF641" w14:textId="77777777" w:rsidR="00881A1A" w:rsidRDefault="00881A1A" w:rsidP="00881A1A">
      <w:pPr>
        <w:rPr>
          <w:u w:val="single"/>
        </w:rPr>
      </w:pPr>
      <w:r w:rsidRPr="00AD28B7">
        <w:rPr>
          <w:u w:val="single"/>
        </w:rPr>
        <w:t>When people don’t have enough to eat, things unravel. History has repeatedly shown that when changes in climate cause food to become scarce, it severely tests the ability of a society to function. Today, the prospect of climate change caused by humans threatens agriculture on a global scale by debasing the planet’s ecosystems.</w:t>
      </w:r>
    </w:p>
    <w:p w14:paraId="706CF96C" w14:textId="77777777" w:rsidR="00881A1A" w:rsidRDefault="00881A1A" w:rsidP="00881A1A">
      <w:pPr>
        <w:rPr>
          <w:u w:val="single"/>
        </w:rPr>
      </w:pPr>
      <w:r>
        <w:t xml:space="preserve">The value of ecosystems to humanity is well understood but not widely appreciated. </w:t>
      </w:r>
      <w:r w:rsidRPr="00AD28B7">
        <w:rPr>
          <w:u w:val="single"/>
        </w:rPr>
        <w:t>Wetlands act as filter systems for water, provide habitat for fish and wildlife, mitigate flooding, and prevent erosion from storms. Forests provide timber and sequester vast amounts of carbon. The harvest of fish, from inland fisheries and oceans alike, is crucial to the world’s food supply. Land-based agriculture depends on natural water cycles, pollination by insects and support from rich microbial life in the soil. Human interconnectedness to other life on Earth is the fundamental truth of our ecological existence.</w:t>
      </w:r>
    </w:p>
    <w:p w14:paraId="1FA98DF6" w14:textId="77777777" w:rsidR="00881A1A" w:rsidRDefault="00881A1A" w:rsidP="00881A1A">
      <w:pPr>
        <w:rPr>
          <w:u w:val="single"/>
        </w:rPr>
      </w:pPr>
      <w:r w:rsidRPr="00AD28B7">
        <w:rPr>
          <w:u w:val="single"/>
        </w:rPr>
        <w:t>The warming climate</w:t>
      </w:r>
      <w:r>
        <w:t xml:space="preserve"> of the 21st century </w:t>
      </w:r>
      <w:r w:rsidRPr="00AD28B7">
        <w:rPr>
          <w:u w:val="single"/>
        </w:rPr>
        <w:t>puts new stresses on ecosystems that were already feeling the effects of overfishing, pesticides, intensive agriculture, industrial pollution and a growing human population. With climate change, species must now adapt to higher temperatures, acidification, new pests and pathogens, extreme weather and changes in the length of seasonal cycles</w:t>
      </w:r>
      <w:r>
        <w:t xml:space="preserve">. Inevitably, </w:t>
      </w:r>
      <w:r w:rsidRPr="00AD28B7">
        <w:rPr>
          <w:u w:val="single"/>
        </w:rPr>
        <w:t>species will fail, biodiversity will continue to plummet and the delicate interactions and feedback loops that keep ecosystems functioning will break down.</w:t>
      </w:r>
    </w:p>
    <w:p w14:paraId="68B6A789" w14:textId="77777777" w:rsidR="00881A1A" w:rsidRPr="00881A1A" w:rsidRDefault="00881A1A" w:rsidP="00881A1A"/>
    <w:p w14:paraId="1D31C31E" w14:textId="54AF266A" w:rsidR="00B23C8A" w:rsidRDefault="00B23C8A" w:rsidP="00B23C8A">
      <w:pPr>
        <w:pStyle w:val="Heading3"/>
      </w:pPr>
      <w:bookmarkStart w:id="74" w:name="_Toc13955611"/>
      <w:r>
        <w:t xml:space="preserve">Climate Change </w:t>
      </w:r>
      <w:r w:rsidR="007B18FE">
        <w:t xml:space="preserve">Impact – </w:t>
      </w:r>
      <w:r>
        <w:t>Conflict</w:t>
      </w:r>
      <w:bookmarkEnd w:id="74"/>
    </w:p>
    <w:p w14:paraId="19170FF8" w14:textId="77777777" w:rsidR="00B23C8A" w:rsidRPr="001C4813" w:rsidRDefault="00B23C8A" w:rsidP="00B23C8A"/>
    <w:p w14:paraId="1B4839F7" w14:textId="77777777" w:rsidR="004F3042" w:rsidRDefault="00B23C8A" w:rsidP="00B23C8A">
      <w:pPr>
        <w:pStyle w:val="Heading4"/>
      </w:pPr>
      <w:r>
        <w:t>Climate change exacerbates global conflict</w:t>
      </w:r>
    </w:p>
    <w:p w14:paraId="51AB2FA0" w14:textId="0421AF21" w:rsidR="00B23C8A" w:rsidRPr="00B23C8A" w:rsidRDefault="00B23C8A" w:rsidP="00B23C8A">
      <w:pPr>
        <w:rPr>
          <w:rStyle w:val="Style13ptBold"/>
        </w:rPr>
      </w:pPr>
      <w:r w:rsidRPr="00B23C8A">
        <w:rPr>
          <w:rStyle w:val="Style13ptBold"/>
        </w:rPr>
        <w:t>O’Loughlin, University of Colorado at Boulder political geographer &amp; Hendrix, University of Denver Korbel School of International Studies Center for International Security professor and director, 7/11/19</w:t>
      </w:r>
    </w:p>
    <w:p w14:paraId="2482031F" w14:textId="77777777" w:rsidR="004F3042" w:rsidRDefault="00B23C8A" w:rsidP="00B23C8A">
      <w:r>
        <w:t xml:space="preserve">[John and Cullen, July 11, 2019, The Washington Post, “Will climate change lead to more world conflict?,” </w:t>
      </w:r>
      <w:hyperlink r:id="rId86" w:history="1">
        <w:r w:rsidRPr="007B529C">
          <w:rPr>
            <w:rStyle w:val="Hyperlink"/>
          </w:rPr>
          <w:t>https://www.washingtonpost.com/politics/2019/07/11/how-does-climate-change-impact-conflict-world/?utm_term=.a1c9385c94dc&amp;wpisrc=nl_cage&amp;wpmm=1</w:t>
        </w:r>
      </w:hyperlink>
      <w:r>
        <w:t>, accessed 7/12/19, EEM]</w:t>
      </w:r>
    </w:p>
    <w:p w14:paraId="04329E8C" w14:textId="3CE47C51" w:rsidR="00B23C8A" w:rsidRDefault="00B23C8A" w:rsidP="00B23C8A"/>
    <w:p w14:paraId="24F922A6" w14:textId="77777777" w:rsidR="00B23C8A" w:rsidRDefault="00B23C8A" w:rsidP="00B23C8A">
      <w:r>
        <w:t>The United Nations warned that there’s now a climate change crisis every week — after cautioning that a “climate apartheid” would divide the world between those who have the means to adapt to higher temperatures and those who don’t. And experts identify Europe’s extreme heat wave as a taste of what is likely to happen more often because of climate change.</w:t>
      </w:r>
    </w:p>
    <w:p w14:paraId="04B30037" w14:textId="77777777" w:rsidR="00B23C8A" w:rsidRDefault="00B23C8A" w:rsidP="00B23C8A">
      <w:r>
        <w:t>T</w:t>
      </w:r>
      <w:r w:rsidRPr="00FC5EA0">
        <w:rPr>
          <w:rStyle w:val="StyleUnderline"/>
        </w:rPr>
        <w:t>he human consequences of climate change include more food insecurity, reduced crop yields, increased migration and dramatic damage to coastal communities</w:t>
      </w:r>
      <w:r>
        <w:t xml:space="preserve"> — including large cities such as Miami, New Orleans and New York. </w:t>
      </w:r>
      <w:r w:rsidRPr="00FC5EA0">
        <w:rPr>
          <w:rStyle w:val="StyleUnderline"/>
        </w:rPr>
        <w:t>Less clear is how climate change will affect conflict between individuals, armed groups and national armies</w:t>
      </w:r>
      <w:r>
        <w:t>.</w:t>
      </w:r>
    </w:p>
    <w:p w14:paraId="621C0383" w14:textId="77777777" w:rsidR="00B23C8A" w:rsidRDefault="00B23C8A" w:rsidP="00B23C8A">
      <w:pPr>
        <w:rPr>
          <w:rStyle w:val="StyleUnderline"/>
        </w:rPr>
      </w:pPr>
      <w:r>
        <w:t xml:space="preserve">Consensus on this relationship has been difficult — until now. But our work as part of a team led by Katharine Mach has resulted in a clear message: </w:t>
      </w:r>
      <w:r w:rsidRPr="00FC5EA0">
        <w:rPr>
          <w:rStyle w:val="StyleUnderline"/>
        </w:rPr>
        <w:t>Climate and climate change have had modest effects on past conflicts, but these effects are expected to get much larger in the future.</w:t>
      </w:r>
    </w:p>
    <w:p w14:paraId="3E9D3263" w14:textId="77777777" w:rsidR="00B23C8A" w:rsidRDefault="00B23C8A" w:rsidP="00B23C8A">
      <w:pPr>
        <w:rPr>
          <w:rStyle w:val="StyleUnderline"/>
        </w:rPr>
      </w:pPr>
    </w:p>
    <w:p w14:paraId="6BF31C3A" w14:textId="77777777" w:rsidR="004F3042" w:rsidRDefault="00B23C8A" w:rsidP="00B23C8A">
      <w:pPr>
        <w:pStyle w:val="Heading4"/>
      </w:pPr>
      <w:r w:rsidRPr="000F55EE">
        <w:t xml:space="preserve">Turns the case – Climate </w:t>
      </w:r>
      <w:r>
        <w:t>c</w:t>
      </w:r>
      <w:r w:rsidRPr="000F55EE">
        <w:t>hange is a threat multiplier</w:t>
      </w:r>
    </w:p>
    <w:p w14:paraId="15D54226" w14:textId="2ABE91FB" w:rsidR="00B23C8A" w:rsidRPr="00B23C8A" w:rsidRDefault="00B23C8A" w:rsidP="00B23C8A">
      <w:pPr>
        <w:rPr>
          <w:rStyle w:val="Style13ptBold"/>
        </w:rPr>
      </w:pPr>
      <w:r w:rsidRPr="00B23C8A">
        <w:rPr>
          <w:rStyle w:val="Style13ptBold"/>
        </w:rPr>
        <w:t>O’Loughlin, University of Colorado at Boulder political geographer &amp; Hendrix, University of Denver Korbel School of International Studies Center for International Security professor and director, 7/11/19</w:t>
      </w:r>
    </w:p>
    <w:p w14:paraId="4B333F1B" w14:textId="77777777" w:rsidR="004F3042" w:rsidRDefault="00B23C8A" w:rsidP="00B23C8A">
      <w:r>
        <w:t xml:space="preserve">[John and Cullen, July 11, 2019, The Washington Post, “Will climate change lead to more world conflict?,” </w:t>
      </w:r>
      <w:hyperlink r:id="rId87" w:history="1">
        <w:r w:rsidRPr="007B529C">
          <w:rPr>
            <w:rStyle w:val="Hyperlink"/>
          </w:rPr>
          <w:t>https://www.washingtonpost.com/politics/2019/07/11/how-does-climate-change-impact-conflict-world/?utm_term=.a1c9385c94dc&amp;wpisrc=nl_cage&amp;wpmm=1</w:t>
        </w:r>
      </w:hyperlink>
      <w:r>
        <w:t>, accessed 7/12/19, EEM]</w:t>
      </w:r>
    </w:p>
    <w:p w14:paraId="010E91E6" w14:textId="688ED94D" w:rsidR="00B23C8A" w:rsidRDefault="00B23C8A" w:rsidP="00B23C8A"/>
    <w:p w14:paraId="26FFE179" w14:textId="77777777" w:rsidR="00B23C8A" w:rsidRDefault="00B23C8A" w:rsidP="00B23C8A">
      <w:r>
        <w:t xml:space="preserve">The </w:t>
      </w:r>
      <w:r w:rsidRPr="00296542">
        <w:rPr>
          <w:rStyle w:val="StyleUnderline"/>
        </w:rPr>
        <w:t>factors behind</w:t>
      </w:r>
      <w:r>
        <w:t xml:space="preserve"> any </w:t>
      </w:r>
      <w:r w:rsidRPr="00296542">
        <w:rPr>
          <w:rStyle w:val="StyleUnderline"/>
        </w:rPr>
        <w:t>conflict are a mix of political, economic, social and environmental element</w:t>
      </w:r>
      <w:r>
        <w:t xml:space="preserve">s that intersect in locally sensitive ways. This suggests </w:t>
      </w:r>
      <w:r w:rsidRPr="00296542">
        <w:rPr>
          <w:rStyle w:val="StyleUnderline"/>
        </w:rPr>
        <w:t>it’s a mistake to designate any individual conflict</w:t>
      </w:r>
      <w:r>
        <w:t>, such as the Syrian civil war, as a climate war. Journalists and policymakers are often keen to link complex outcomes like civil wars to straightforward causes — such as drought. But the story is almost always much more complex.</w:t>
      </w:r>
    </w:p>
    <w:p w14:paraId="4179AC49" w14:textId="77777777" w:rsidR="00B23C8A" w:rsidRPr="00D7592B" w:rsidRDefault="00B23C8A" w:rsidP="00B23C8A">
      <w:pPr>
        <w:rPr>
          <w:rStyle w:val="StyleUnderline"/>
        </w:rPr>
      </w:pPr>
      <w:r>
        <w:t xml:space="preserve">Instead, the idea that </w:t>
      </w:r>
      <w:r w:rsidRPr="00296542">
        <w:rPr>
          <w:rStyle w:val="StyleUnderline"/>
        </w:rPr>
        <w:t>climate change has a “threat multiplier” effect, adding to already-stressed societies</w:t>
      </w:r>
      <w:r>
        <w:t xml:space="preserve">, is gaining traction. It’s difficult to parse out the individual effect of any one factor on violence since its influence will vary from country to country. But cumulatively, we can speak of probabilities: </w:t>
      </w:r>
      <w:r w:rsidRPr="00D7592B">
        <w:rPr>
          <w:rStyle w:val="StyleUnderline"/>
        </w:rPr>
        <w:t>Think of climate change as “loading the dice,” making conflict more likely to occur in subtle ways across a host of different country contexts. In that sense, the future looks bleak unless the world changes its current trajectory.</w:t>
      </w:r>
    </w:p>
    <w:p w14:paraId="73D33CE1" w14:textId="77777777" w:rsidR="00B23C8A" w:rsidRDefault="00B23C8A" w:rsidP="00B23C8A">
      <w:r>
        <w:t>Here’s why this will be important:</w:t>
      </w:r>
    </w:p>
    <w:p w14:paraId="09D3697F" w14:textId="77777777" w:rsidR="00B23C8A" w:rsidRDefault="00B23C8A" w:rsidP="00B23C8A">
      <w:r>
        <w:t xml:space="preserve">The </w:t>
      </w:r>
      <w:r w:rsidRPr="00D7592B">
        <w:rPr>
          <w:rStyle w:val="StyleUnderline"/>
        </w:rPr>
        <w:t>Trump</w:t>
      </w:r>
      <w:r>
        <w:t xml:space="preserve"> administration </w:t>
      </w:r>
      <w:r w:rsidRPr="00D7592B">
        <w:rPr>
          <w:rStyle w:val="StyleUnderline"/>
        </w:rPr>
        <w:t>announced its intent to withdraw from the 2015 Paris climate agreement and rejects the scientific consensus on the need to curb global temperature increases, silencing its own government policy advisers and removing climate change references from public reports</w:t>
      </w:r>
      <w:r>
        <w:t xml:space="preserve">. </w:t>
      </w:r>
      <w:r w:rsidRPr="00D7592B">
        <w:rPr>
          <w:rStyle w:val="StyleUnderline"/>
        </w:rPr>
        <w:t>While majorities in the United States</w:t>
      </w:r>
      <w:r>
        <w:t xml:space="preserve"> — and in the U.K. — </w:t>
      </w:r>
      <w:r w:rsidRPr="00D7592B">
        <w:rPr>
          <w:rStyle w:val="StyleUnderline"/>
        </w:rPr>
        <w:t xml:space="preserve">believe a crisis looms, there are few </w:t>
      </w:r>
      <w:r>
        <w:t xml:space="preserve">signs our global community is </w:t>
      </w:r>
      <w:r w:rsidRPr="00D7592B">
        <w:rPr>
          <w:rStyle w:val="StyleUnderline"/>
        </w:rPr>
        <w:t>willing to curb emissions because of the costs and the inconveniences to rich societies and</w:t>
      </w:r>
      <w:r>
        <w:t xml:space="preserve"> the perfectly natural </w:t>
      </w:r>
      <w:r w:rsidRPr="00D7592B">
        <w:rPr>
          <w:rStyle w:val="StyleUnderline"/>
        </w:rPr>
        <w:t>desire of developing countries to enjoy the fruits and comforts of carbon-intensive development</w:t>
      </w:r>
      <w:r>
        <w:t>.</w:t>
      </w:r>
    </w:p>
    <w:p w14:paraId="0E82D407" w14:textId="77777777" w:rsidR="00B23C8A" w:rsidRPr="00D7592B" w:rsidRDefault="00B23C8A" w:rsidP="00B23C8A">
      <w:pPr>
        <w:rPr>
          <w:rStyle w:val="StyleUnderline"/>
        </w:rPr>
      </w:pPr>
      <w:r>
        <w:t xml:space="preserve">As our </w:t>
      </w:r>
      <w:r w:rsidRPr="00D7592B">
        <w:rPr>
          <w:rStyle w:val="StyleUnderline"/>
        </w:rPr>
        <w:t>expert elicitation project makes clear, climate change does pose security threats. Security threats from climate change are just some of the reasons to care about our global environment</w:t>
      </w:r>
      <w:r>
        <w:t xml:space="preserve">. </w:t>
      </w:r>
      <w:r w:rsidRPr="00D7592B">
        <w:rPr>
          <w:rStyle w:val="StyleUnderline"/>
        </w:rPr>
        <w:t>Ignoring the consequences of climate change could well be catastrophic for poorer countries. But there is growing evidence</w:t>
      </w:r>
      <w:r>
        <w:t xml:space="preserve"> to suggest </w:t>
      </w:r>
      <w:r w:rsidRPr="00D7592B">
        <w:rPr>
          <w:rStyle w:val="StyleUnderline"/>
        </w:rPr>
        <w:t>that the rebound effects from</w:t>
      </w:r>
      <w:r>
        <w:t xml:space="preserve"> seemingly </w:t>
      </w:r>
      <w:r w:rsidRPr="00D7592B">
        <w:rPr>
          <w:rStyle w:val="StyleUnderline"/>
        </w:rPr>
        <w:t>far-off lands are likely to be more consequential than we think.</w:t>
      </w:r>
    </w:p>
    <w:p w14:paraId="629C507C" w14:textId="77777777" w:rsidR="00B23C8A" w:rsidRPr="00874E77" w:rsidRDefault="00B23C8A" w:rsidP="00120C18"/>
    <w:p w14:paraId="01E6C10F" w14:textId="77777777" w:rsidR="00275C56" w:rsidRPr="00AA4819" w:rsidRDefault="00275C56" w:rsidP="00275C56"/>
    <w:p w14:paraId="088A451B" w14:textId="042F0CE1" w:rsidR="00704E1A" w:rsidRDefault="00704E1A" w:rsidP="00704E1A">
      <w:pPr>
        <w:pStyle w:val="Heading3"/>
      </w:pPr>
      <w:bookmarkStart w:id="75" w:name="_Toc13955612"/>
      <w:r>
        <w:t>Foreign Policy – Dem Win Solves</w:t>
      </w:r>
      <w:bookmarkEnd w:id="75"/>
    </w:p>
    <w:p w14:paraId="1C0DD767" w14:textId="77777777" w:rsidR="00704E1A" w:rsidRPr="00704E1A" w:rsidRDefault="00704E1A" w:rsidP="00704E1A"/>
    <w:p w14:paraId="3B89E3FE" w14:textId="77777777" w:rsidR="00704E1A" w:rsidRDefault="00704E1A" w:rsidP="00704E1A">
      <w:pPr>
        <w:pStyle w:val="Heading4"/>
      </w:pPr>
      <w:r>
        <w:t>Dems solve the aff – progressive push ensures</w:t>
      </w:r>
    </w:p>
    <w:p w14:paraId="54487700" w14:textId="77777777" w:rsidR="004F3042" w:rsidRDefault="00704E1A" w:rsidP="00704E1A">
      <w:pPr>
        <w:rPr>
          <w:rStyle w:val="Style13ptBold"/>
        </w:rPr>
      </w:pPr>
      <w:r w:rsidRPr="00E67F4D">
        <w:rPr>
          <w:rStyle w:val="Style13ptBold"/>
        </w:rPr>
        <w:t>Andrews, Wall Street Journal Reporter, and Wise, Wall Street Journal congress reporter, 19</w:t>
      </w:r>
    </w:p>
    <w:p w14:paraId="3CE17A44" w14:textId="77777777" w:rsidR="004F3042" w:rsidRDefault="00704E1A" w:rsidP="00704E1A">
      <w:r>
        <w:t>[Natalie Andrews and Lindsay Wise, 7-13-2019, WSJ, “Pelosi’s Sharp Message for Democrats Finds Receptive Audience,” https://www.wsj.com/articles/pelosi-has-sharp-words-for-house-democrats-11562779313, 7-13-2019, EO]</w:t>
      </w:r>
    </w:p>
    <w:p w14:paraId="2628BA5B" w14:textId="6044724A" w:rsidR="00704E1A" w:rsidRPr="00DA6628" w:rsidRDefault="00704E1A" w:rsidP="00704E1A">
      <w:pPr>
        <w:rPr>
          <w:rStyle w:val="StyleUnderline"/>
        </w:rPr>
      </w:pPr>
      <w:r>
        <w:t>“</w:t>
      </w:r>
      <w:r w:rsidRPr="00DA6628">
        <w:rPr>
          <w:rStyle w:val="StyleUnderline"/>
        </w:rPr>
        <w:t>It is a replay of the 2010 Tea Party movement for the Democrats,” Mr. Clay said, referring to the wave of further-right challengers to GOP lawmakers during that year’s midterms, leading to considerable infighting within the party’s House majority at the time.</w:t>
      </w:r>
    </w:p>
    <w:p w14:paraId="0381FB6C" w14:textId="77777777" w:rsidR="00704E1A" w:rsidRPr="00E67F4D" w:rsidRDefault="00704E1A" w:rsidP="00704E1A">
      <w:pPr>
        <w:rPr>
          <w:rStyle w:val="StyleUnderline"/>
        </w:rPr>
      </w:pPr>
      <w:r w:rsidRPr="00E67F4D">
        <w:rPr>
          <w:rStyle w:val="StyleUnderline"/>
        </w:rPr>
        <w:t>Members of the Progressive Caucus, feeling burned by the border bill, are now threatening to oppose the National Defense Authorization Act if the amendments they are pushing don’t pass, such as lowering the total allocation of military spending from $733 billion, limiting the use of military force and restricting arms sales to Saudi Arabia.</w:t>
      </w:r>
    </w:p>
    <w:p w14:paraId="380881E3" w14:textId="77777777" w:rsidR="00704E1A" w:rsidRPr="00E67F4D" w:rsidRDefault="00704E1A" w:rsidP="00704E1A"/>
    <w:p w14:paraId="396BC160" w14:textId="77777777" w:rsidR="00704E1A" w:rsidRDefault="00704E1A" w:rsidP="00704E1A">
      <w:pPr>
        <w:pStyle w:val="Heading4"/>
      </w:pPr>
      <w:r>
        <w:t>Dem win key to foreign policy – relations are on the brink now</w:t>
      </w:r>
    </w:p>
    <w:p w14:paraId="75E64688" w14:textId="77777777" w:rsidR="00704E1A" w:rsidRPr="00831611" w:rsidRDefault="00704E1A" w:rsidP="00704E1A">
      <w:pPr>
        <w:rPr>
          <w:rStyle w:val="Style13ptBold"/>
        </w:rPr>
      </w:pPr>
      <w:r w:rsidRPr="00831611">
        <w:rPr>
          <w:rStyle w:val="Style13ptBold"/>
        </w:rPr>
        <w:t>Gordon, Council on Foreign Relations senior fellow, 19</w:t>
      </w:r>
    </w:p>
    <w:p w14:paraId="1E2CB443" w14:textId="77777777" w:rsidR="00704E1A" w:rsidRPr="008450BC" w:rsidRDefault="00704E1A" w:rsidP="00704E1A">
      <w:r>
        <w:t xml:space="preserve">[Phillip H., 6/25/19, Foreign Policy, “How Democrats Can Get Tough on China—Without Imitating Trump” </w:t>
      </w:r>
      <w:hyperlink r:id="rId88" w:history="1">
        <w:r w:rsidRPr="00D35936">
          <w:rPr>
            <w:rStyle w:val="Hyperlink"/>
          </w:rPr>
          <w:t>https://foreignpolicy.com/2019/06/25/how-democrats-can-get-tough-on-china-without-imitating-trump/</w:t>
        </w:r>
      </w:hyperlink>
      <w:r>
        <w:t xml:space="preserve"> accessed 7-13-19 EO]</w:t>
      </w:r>
    </w:p>
    <w:p w14:paraId="340C34B3" w14:textId="77777777" w:rsidR="00704E1A" w:rsidRDefault="00704E1A" w:rsidP="00704E1A">
      <w:r w:rsidRPr="00831611">
        <w:rPr>
          <w:rStyle w:val="StyleUnderline"/>
        </w:rPr>
        <w:t>Democratic critiques of China are not just based on politics or presidential ambitions, and Buttigieg is not wrong to say that Trump raises legitimate concerns</w:t>
      </w:r>
      <w:r>
        <w:t>. Democrats have themselves been critical of Chinese trade, foreign-policy, and human rights practices for years, rightly so, and in many ways China’s behavior is getting worse. China has failed to fulfill the 2015 promise it made to Obama to stop stealing U.S. intellectual property, and its policies of forced technology transfers and massive state subsidies continue to distort international trade, often to the detriment of U.S. firms. China continues to aggressively pursue contested territorial claims in the South China Sea, bully Taiwan and Hong Kong, unjustly detain foreign citizens as leverage in diplomatic negotiations, deny rights to the peoples of Xinjiang and Tibet, and increase domestic repression and surveillance—while exporting repressive techniques and technologies abroad. These practices all threaten important U.S. interests and values and deserve a serious and vigorous U.S. response.</w:t>
      </w:r>
    </w:p>
    <w:p w14:paraId="534E8002" w14:textId="77777777" w:rsidR="00704E1A" w:rsidRPr="00831611" w:rsidRDefault="00704E1A" w:rsidP="00704E1A">
      <w:pPr>
        <w:rPr>
          <w:rStyle w:val="StyleUnderline"/>
        </w:rPr>
      </w:pPr>
      <w:r w:rsidRPr="00831611">
        <w:rPr>
          <w:rStyle w:val="StyleUnderline"/>
        </w:rPr>
        <w:t>But to identify the right problems is not the same as proposing the right solutions</w:t>
      </w:r>
      <w:r>
        <w:t>, and that’s where Democrats would be wrong to fall into the trap of embracing Trump’s approach. Indeed, after two and a half years in office</w:t>
      </w:r>
      <w:r w:rsidRPr="00831611">
        <w:rPr>
          <w:rStyle w:val="StyleUnderline"/>
        </w:rPr>
        <w:t>, it is becoming clear that Trump’s policy of demonizing China, imposing unilateral tariffs, and seeking to decouple the U.S. economy from Chinese investment and technology is deeply misguided. It is not leading to the positive changes he seeks but instead to mounting costs for Americans and a strained relationship with an increasingly nationalistic China that could turn into a costly new cold war.</w:t>
      </w:r>
    </w:p>
    <w:p w14:paraId="0591A36C" w14:textId="77777777" w:rsidR="00704E1A" w:rsidRDefault="00704E1A" w:rsidP="00704E1A">
      <w:r>
        <w:t>To identify the right problems is not the same as proposing the right solutions.</w:t>
      </w:r>
    </w:p>
    <w:p w14:paraId="3F371FC8" w14:textId="77777777" w:rsidR="00704E1A" w:rsidRPr="00831611" w:rsidRDefault="00704E1A" w:rsidP="00704E1A">
      <w:pPr>
        <w:rPr>
          <w:rStyle w:val="StyleUnderline"/>
        </w:rPr>
      </w:pPr>
      <w:r w:rsidRPr="00831611">
        <w:rPr>
          <w:rStyle w:val="StyleUnderline"/>
        </w:rPr>
        <w:t>On a trip to Beijing and Shanghai last week with a small group of Democratic foreign-policy specialists, I found Chinese officials and experts increasingly convinced that Trump had been captured by hard-line, anti-China voices within his administration with whom no compromise is possible. Believing Trump wants to run for reelection in 2020 as the president who finally stood up to Beijing, they no longer believe a trade deal is likely and are gearing up their population to resist U.S. pressure—narrowing their own room for compromise in the process. A</w:t>
      </w:r>
      <w:r>
        <w:t xml:space="preserve">fter some hesitation (or at least gamesmanship), Chinese President Xi Jinping has agreed to meet with Trump later this week at the G-20 summit in Osaka, Japan, but </w:t>
      </w:r>
      <w:r w:rsidRPr="00831611">
        <w:rPr>
          <w:rStyle w:val="StyleUnderline"/>
        </w:rPr>
        <w:t>the Chinese do not expect him to make the major concessions demanded by Trump—nor, despite China’s own interest in a trade deal, do they seem to want him to.</w:t>
      </w:r>
    </w:p>
    <w:p w14:paraId="40CB0250" w14:textId="77777777" w:rsidR="00704E1A" w:rsidRDefault="00704E1A" w:rsidP="00704E1A">
      <w:r w:rsidRPr="00831611">
        <w:rPr>
          <w:rStyle w:val="StyleUnderline"/>
        </w:rPr>
        <w:t>For Americans, the costs of Trump’s approach are already high and, if Chinese pessimism about the prospects for a deal is right, likely to rise further. Tariffs on hundreds of billions of dollars of imports from China have raised U.S. prices on washing machines, solar panels, electronics, furniture, and business equipment, with higher prices for shoes, clothes, toys, and other consumer goods soon to come. Meanwhile China’s retaliatory tariffs on U.S. agricultural goods have been devastating to U.S. exporters, which are losing markets for goods such as soybeans and seafood, with a growing risk that they will never get these markets back. U.S. taxpayers have already footed the bill for some $28 billion in subsidies to compensate those farmers for the goods they can no longer sell, a tab that will surely rise if a deal is not reached soon</w:t>
      </w:r>
      <w:r>
        <w:t xml:space="preserve">. So far, </w:t>
      </w:r>
      <w:r w:rsidRPr="00831611">
        <w:rPr>
          <w:rStyle w:val="StyleUnderline"/>
        </w:rPr>
        <w:t>a relatively narrow range of U.S. workers and producers—ironically, mostly in states and sectors that supported Trump—have borne these costs, but the longer the trade war continues, the greater the risk that it will affect the economy as a whole.</w:t>
      </w:r>
      <w:r>
        <w:t xml:space="preserve"> According to Kenneth Jarrett, a former president of the American Chamber of Commerce in Shanghai now with the Albright Stonebridge Group there, U.S. companies doing business in China are starting to implement plans to adjust supply chains and move production and procurement elsewhere to avoid the tariffs Trump now says could be permanent. And they are moving their production mostly to places like Southeast Asia and Mexico—with only 6 percent of them considering relocating to the United States, according to a recent survey. The sharp decline in the May jobs report and the Federal Reserve’s recent signals that it may have to cut interest rates this summer were ominous signs that U.S. employers and central bankers are starting to expect the trade war will hurt the wider economy.</w:t>
      </w:r>
    </w:p>
    <w:p w14:paraId="47249BEA" w14:textId="77777777" w:rsidR="00704E1A" w:rsidRDefault="00704E1A" w:rsidP="00704E1A"/>
    <w:p w14:paraId="5407F937" w14:textId="77777777" w:rsidR="00704E1A" w:rsidRDefault="00704E1A" w:rsidP="00275C56">
      <w:pPr>
        <w:pStyle w:val="Heading3"/>
        <w:rPr>
          <w:rFonts w:cs="Times New Roman"/>
        </w:rPr>
      </w:pPr>
      <w:bookmarkStart w:id="76" w:name="_Toc13955613"/>
      <w:r>
        <w:rPr>
          <w:rFonts w:cs="Times New Roman"/>
        </w:rPr>
        <w:t>NATO – Dem Win Solves</w:t>
      </w:r>
      <w:bookmarkEnd w:id="76"/>
    </w:p>
    <w:p w14:paraId="23DDF5B1" w14:textId="77777777" w:rsidR="00704E1A" w:rsidRDefault="00704E1A" w:rsidP="00704E1A">
      <w:pPr>
        <w:pStyle w:val="Heading4"/>
      </w:pPr>
      <w:r>
        <w:t>Dems key to NATO – Trump poses an existential threat</w:t>
      </w:r>
    </w:p>
    <w:p w14:paraId="15275E85" w14:textId="77777777" w:rsidR="00704E1A" w:rsidRPr="006A4785" w:rsidRDefault="00704E1A" w:rsidP="00704E1A">
      <w:pPr>
        <w:rPr>
          <w:rStyle w:val="Style13ptBold"/>
        </w:rPr>
      </w:pPr>
      <w:r w:rsidRPr="006A4785">
        <w:rPr>
          <w:rStyle w:val="Style13ptBold"/>
        </w:rPr>
        <w:t>Griffith, ThinkProgress Senior Editor, 19</w:t>
      </w:r>
    </w:p>
    <w:p w14:paraId="2261D847" w14:textId="77777777" w:rsidR="00704E1A" w:rsidRPr="006A4785" w:rsidRDefault="00704E1A" w:rsidP="00704E1A">
      <w:r>
        <w:t>[Stephanie, 7-6-2019, No Publication, The existential threat Trump poses to the world political order is a 2020 campaign issue, https://thinkprogress.org/can-nato-be-saved-not-if-trump-is-re-elected-in-2020-says-biden-6c3cc001561e/, 7-13-2019, EO]</w:t>
      </w:r>
    </w:p>
    <w:p w14:paraId="1EB2EBF8" w14:textId="77777777" w:rsidR="00704E1A" w:rsidRPr="006A4785" w:rsidRDefault="00704E1A" w:rsidP="00704E1A">
      <w:pPr>
        <w:rPr>
          <w:rStyle w:val="StyleUnderline"/>
        </w:rPr>
      </w:pPr>
      <w:r w:rsidRPr="006A4785">
        <w:rPr>
          <w:rStyle w:val="StyleUnderline"/>
        </w:rPr>
        <w:t>NATO, the once rock-solid defense pact of the richest and most powerful nations on both sides of the Atlantic, for months has been shaken to its very core.</w:t>
      </w:r>
    </w:p>
    <w:p w14:paraId="51134A35" w14:textId="77777777" w:rsidR="00704E1A" w:rsidRPr="006A4785" w:rsidRDefault="00704E1A" w:rsidP="00704E1A">
      <w:pPr>
        <w:rPr>
          <w:rStyle w:val="StyleUnderline"/>
        </w:rPr>
      </w:pPr>
      <w:r w:rsidRPr="006A4785">
        <w:rPr>
          <w:rStyle w:val="StyleUnderline"/>
        </w:rPr>
        <w:t>The mighty military alliance</w:t>
      </w:r>
      <w:r>
        <w:t xml:space="preserve"> has not been unsettled by the latest bellicose maneuvers by Russia, however, or nuclear development by North Korea. </w:t>
      </w:r>
      <w:r w:rsidRPr="006A4785">
        <w:rPr>
          <w:rStyle w:val="StyleUnderline"/>
        </w:rPr>
        <w:t>It is becoming undone because of the existential threat posed by U.S. President Donald Trump.</w:t>
      </w:r>
    </w:p>
    <w:p w14:paraId="6C12A72C" w14:textId="77777777" w:rsidR="00704E1A" w:rsidRPr="006A4785" w:rsidRDefault="00704E1A" w:rsidP="00704E1A">
      <w:pPr>
        <w:rPr>
          <w:rStyle w:val="StyleUnderline"/>
        </w:rPr>
      </w:pPr>
      <w:r w:rsidRPr="006A4785">
        <w:rPr>
          <w:rStyle w:val="StyleUnderline"/>
        </w:rPr>
        <w:t>Within months of Trump’s assuming the office of president, Germany’s Chancellor Angela Merkel was already sounding the alarm that America could no longer be seen as a reliable partner and ally. Europe, she warned back in May 2017, would have to take its “fate into our own hands.”</w:t>
      </w:r>
    </w:p>
    <w:p w14:paraId="22A42D9C" w14:textId="77777777" w:rsidR="00704E1A" w:rsidRPr="006A4785" w:rsidRDefault="00704E1A" w:rsidP="00704E1A">
      <w:pPr>
        <w:rPr>
          <w:rStyle w:val="StyleUnderline"/>
        </w:rPr>
      </w:pPr>
      <w:r w:rsidRPr="006A4785">
        <w:rPr>
          <w:rStyle w:val="StyleUnderline"/>
        </w:rPr>
        <w:t>Two-and-a-half years into Trump’s presidency, as America’s customary role as the linchpin of the postwar transatlantic alliance continues to erode, the nation’s shaky role at the helm of alliance has become a campaign talking point.</w:t>
      </w:r>
    </w:p>
    <w:p w14:paraId="0F767F6F" w14:textId="77777777" w:rsidR="00704E1A" w:rsidRPr="006A4785" w:rsidRDefault="00704E1A" w:rsidP="00704E1A">
      <w:pPr>
        <w:rPr>
          <w:rStyle w:val="StyleUnderline"/>
        </w:rPr>
      </w:pPr>
      <w:r w:rsidRPr="006A4785">
        <w:rPr>
          <w:rStyle w:val="StyleUnderline"/>
        </w:rPr>
        <w:t>It became a topic of discussion again this weekend, when former Vice President Joe Biden warned that NATO will die if Trump is reelected.</w:t>
      </w:r>
    </w:p>
    <w:p w14:paraId="50037CEC" w14:textId="77777777" w:rsidR="00704E1A" w:rsidRDefault="00704E1A" w:rsidP="00704E1A">
      <w:r>
        <w:t>“Let me put it this way, if he wins re-election, I promise you there will be no NATO in four years or five years,” Biden told CNN in an interview that aired on Friday.</w:t>
      </w:r>
    </w:p>
    <w:p w14:paraId="30DC3B08" w14:textId="77777777" w:rsidR="00704E1A" w:rsidRPr="006A4785" w:rsidRDefault="00704E1A" w:rsidP="00704E1A">
      <w:pPr>
        <w:rPr>
          <w:rStyle w:val="StyleUnderline"/>
        </w:rPr>
      </w:pPr>
      <w:r w:rsidRPr="006A4785">
        <w:rPr>
          <w:rStyle w:val="StyleUnderline"/>
        </w:rPr>
        <w:t>Biden said the weakening of ties with America’s closest allies is a grave mistake. “Look, the idea that we can go it alone with no alliances for the next 20 or 30 years is a disaster,” Biden told CNN.</w:t>
      </w:r>
    </w:p>
    <w:p w14:paraId="0BD17ED2" w14:textId="77777777" w:rsidR="00704E1A" w:rsidRPr="006A4785" w:rsidRDefault="00704E1A" w:rsidP="00704E1A">
      <w:pPr>
        <w:rPr>
          <w:rStyle w:val="StyleUnderline"/>
        </w:rPr>
      </w:pPr>
      <w:r>
        <w:t>“</w:t>
      </w:r>
      <w:r w:rsidRPr="006A4785">
        <w:rPr>
          <w:rStyle w:val="StyleUnderline"/>
        </w:rPr>
        <w:t>I come out of a generation where we were trying to be the policemen of the world. We can’t go in every place. We need allies,” Biden said, adding that rather than drawer nearer to America’s friends Trump is “stiff-arming” them. “He is absolutely dissing them.”</w:t>
      </w:r>
    </w:p>
    <w:p w14:paraId="7EFAFAC1" w14:textId="77777777" w:rsidR="00704E1A" w:rsidRDefault="00704E1A" w:rsidP="00704E1A">
      <w:r>
        <w:t>Biden, a former chairman of the Senate Foreign Relations Committee, is not alone among the 2020 presidential candidates in expressing fear for the fate of the 29-nation alliance of North American and European countries.</w:t>
      </w:r>
    </w:p>
    <w:p w14:paraId="7D72AE5A" w14:textId="77777777" w:rsidR="00704E1A" w:rsidRPr="006A4785" w:rsidRDefault="00704E1A" w:rsidP="00704E1A">
      <w:pPr>
        <w:rPr>
          <w:rStyle w:val="StyleUnderline"/>
        </w:rPr>
      </w:pPr>
      <w:r w:rsidRPr="006A4785">
        <w:rPr>
          <w:rStyle w:val="StyleUnderline"/>
        </w:rPr>
        <w:t>The erosion of America’s standing in the world — and especially with its closest allies, as Trump cozies up to autocrats in Russia, North Korea, Saudi Arabia, and elsewhere — has become a full-blown campaign issue.</w:t>
      </w:r>
    </w:p>
    <w:p w14:paraId="3397B6CC" w14:textId="458A895E" w:rsidR="00704E1A" w:rsidRPr="006A4785" w:rsidRDefault="00704E1A" w:rsidP="00704E1A">
      <w:pPr>
        <w:rPr>
          <w:rStyle w:val="StyleUnderline"/>
        </w:rPr>
      </w:pPr>
      <w:r>
        <w:t xml:space="preserve">Rep. </w:t>
      </w:r>
      <w:r w:rsidRPr="006A4785">
        <w:rPr>
          <w:rStyle w:val="StyleUnderline"/>
        </w:rPr>
        <w:t>Seth Moulton (MA) said in February shortly before announcing his presidential candidacy that Trump’s handling of NATO shows that the time has come “to rethink its strategic role and purpose. Now is the opportunity…to renovate and strengthen it for a new world,”</w:t>
      </w:r>
      <w:r w:rsidR="004F3042">
        <w:rPr>
          <w:rStyle w:val="StyleUnderline"/>
        </w:rPr>
        <w:t xml:space="preserve"> </w:t>
      </w:r>
      <w:r w:rsidRPr="006A4785">
        <w:rPr>
          <w:rStyle w:val="StyleUnderline"/>
        </w:rPr>
        <w:t>and even floated “whether it makes sense to establish a Pacific NATO to counter China.”</w:t>
      </w:r>
    </w:p>
    <w:p w14:paraId="5E4C6C93" w14:textId="77777777" w:rsidR="00704E1A" w:rsidRPr="006A4785" w:rsidRDefault="00704E1A" w:rsidP="00704E1A">
      <w:pPr>
        <w:rPr>
          <w:rStyle w:val="StyleUnderline"/>
        </w:rPr>
      </w:pPr>
      <w:r>
        <w:t xml:space="preserve">Rep. </w:t>
      </w:r>
      <w:r w:rsidRPr="006A4785">
        <w:rPr>
          <w:rStyle w:val="StyleUnderline"/>
        </w:rPr>
        <w:t>Eric Swalwell (CA) said during last month’s presidential debate that he sees Russia as the biggest geopolitical threat facing the United States, and pledged that if elected he would “break up with Russia and make up with NATO.”</w:t>
      </w:r>
    </w:p>
    <w:p w14:paraId="34EE33A5" w14:textId="77777777" w:rsidR="00704E1A" w:rsidRPr="006A4785" w:rsidRDefault="00704E1A" w:rsidP="00704E1A">
      <w:pPr>
        <w:rPr>
          <w:rStyle w:val="StyleUnderline"/>
        </w:rPr>
      </w:pPr>
      <w:r>
        <w:t xml:space="preserve">Sen. </w:t>
      </w:r>
      <w:r w:rsidRPr="006A4785">
        <w:rPr>
          <w:rStyle w:val="StyleUnderline"/>
        </w:rPr>
        <w:t>Michael Bennet (CO) during the debates promised to “restore the relationships that he’s destroyed with our allies.” Many of the other 2020 contenders expressed similar views, including Washington state governor Jay Inslee who name Trump as the biggest geopolitical threat faced by the United States.</w:t>
      </w:r>
    </w:p>
    <w:p w14:paraId="31401E87" w14:textId="77777777" w:rsidR="00704E1A" w:rsidRDefault="00704E1A" w:rsidP="00704E1A">
      <w:r w:rsidRPr="006A4785">
        <w:rPr>
          <w:rStyle w:val="StyleUnderline"/>
        </w:rPr>
        <w:t>Trump, since long before he was elected president has taken issue with America’s membership in military alliances and economic trade unions, saying he prefers bilateral ties and negotiations</w:t>
      </w:r>
      <w:r>
        <w:t>. He has also complained about the cost of U.S. participation in NATO, usually citing a far higher price tag than what Washington actually pays.</w:t>
      </w:r>
    </w:p>
    <w:p w14:paraId="03DFF5DE" w14:textId="77777777" w:rsidR="00704E1A" w:rsidRPr="006A4785" w:rsidRDefault="00704E1A" w:rsidP="00704E1A"/>
    <w:p w14:paraId="3A26312F" w14:textId="3DBE9932" w:rsidR="000842D2" w:rsidRDefault="00C20C85" w:rsidP="00275C56">
      <w:pPr>
        <w:pStyle w:val="Heading3"/>
        <w:rPr>
          <w:rFonts w:cs="Times New Roman"/>
        </w:rPr>
      </w:pPr>
      <w:bookmarkStart w:id="77" w:name="_Toc13955614"/>
      <w:r>
        <w:rPr>
          <w:rFonts w:cs="Times New Roman"/>
        </w:rPr>
        <w:t>Israel</w:t>
      </w:r>
      <w:r w:rsidR="00704E1A">
        <w:rPr>
          <w:rFonts w:cs="Times New Roman"/>
        </w:rPr>
        <w:t xml:space="preserve"> </w:t>
      </w:r>
      <w:r>
        <w:rPr>
          <w:rFonts w:cs="Times New Roman"/>
        </w:rPr>
        <w:t xml:space="preserve">– </w:t>
      </w:r>
      <w:r w:rsidR="00275C56" w:rsidRPr="00AA4819">
        <w:rPr>
          <w:rFonts w:cs="Times New Roman"/>
        </w:rPr>
        <w:t>Dem Win Solves</w:t>
      </w:r>
      <w:bookmarkEnd w:id="77"/>
    </w:p>
    <w:p w14:paraId="00E44C66" w14:textId="2AD7F6DC" w:rsidR="00275C56" w:rsidRPr="00AA4819" w:rsidRDefault="00275C56" w:rsidP="00275C56"/>
    <w:p w14:paraId="4FC9DFE7" w14:textId="1C34D3C3" w:rsidR="000842D2" w:rsidRDefault="00275C56" w:rsidP="00275C56">
      <w:pPr>
        <w:pStyle w:val="Heading4"/>
        <w:rPr>
          <w:rFonts w:cs="Times New Roman"/>
        </w:rPr>
      </w:pPr>
      <w:r w:rsidRPr="00AA4819">
        <w:rPr>
          <w:rFonts w:cs="Times New Roman"/>
        </w:rPr>
        <w:t>The DA solves case – new Democratic leadership would p</w:t>
      </w:r>
      <w:r w:rsidR="00C20C85">
        <w:rPr>
          <w:rFonts w:cs="Times New Roman"/>
        </w:rPr>
        <w:t>ressure Israel</w:t>
      </w:r>
    </w:p>
    <w:p w14:paraId="0CBC09DF" w14:textId="6639BB0D" w:rsidR="00275C56" w:rsidRPr="00AA4819" w:rsidRDefault="00275C56" w:rsidP="00275C56">
      <w:pPr>
        <w:rPr>
          <w:rStyle w:val="Style13ptBold"/>
        </w:rPr>
      </w:pPr>
      <w:r w:rsidRPr="00AA4819">
        <w:rPr>
          <w:rStyle w:val="Style13ptBold"/>
        </w:rPr>
        <w:t>Broder, Newsweek Defense and Foreign Policy analyst, 19</w:t>
      </w:r>
    </w:p>
    <w:p w14:paraId="24D35687" w14:textId="1E338513" w:rsidR="00275C56" w:rsidRDefault="00275C56" w:rsidP="00275C56">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89" w:history="1">
        <w:r w:rsidRPr="00AA4819">
          <w:rPr>
            <w:rStyle w:val="Hyperlink"/>
          </w:rPr>
          <w:t>https://www.newsweek.com/2019/04/19/ilhan-omar-democrats-israel-trump-1389677.html accessed 7-7-19</w:t>
        </w:r>
      </w:hyperlink>
      <w:r w:rsidRPr="00AA4819">
        <w:t xml:space="preserve"> EO]</w:t>
      </w:r>
    </w:p>
    <w:p w14:paraId="3984E2B3" w14:textId="77777777" w:rsidR="00C20C85" w:rsidRPr="00AA4819" w:rsidRDefault="00C20C85" w:rsidP="00275C56"/>
    <w:p w14:paraId="5AAB3A74" w14:textId="77777777" w:rsidR="00275C56" w:rsidRPr="00AA4819" w:rsidRDefault="00275C56" w:rsidP="00275C56">
      <w:pPr>
        <w:rPr>
          <w:rStyle w:val="StyleUnderline"/>
        </w:rPr>
      </w:pPr>
      <w:r w:rsidRPr="00AA4819">
        <w:rPr>
          <w:rStyle w:val="StyleUnderline"/>
        </w:rPr>
        <w:t>All of a sudden, Israel has become as partisan an issue as immi­gration and health care. As Republicans demonstrated in their AIPAC speeches, the congresswomen have become useful foils in their campaign for the 2020 elections. With their push to paint the entire Democratic Party as anti-Semitic and anti-Israeli, Republicans hope to siphon enough votes and campaign donations from one of the most loyal Democratic groups to turn toss-up congressional districts and battleground states red.</w:t>
      </w:r>
      <w:r w:rsidRPr="00AA4819">
        <w:t xml:space="preserve"> </w:t>
      </w:r>
      <w:r w:rsidRPr="00AA4819">
        <w:rPr>
          <w:rStyle w:val="StyleUnderline"/>
        </w:rPr>
        <w:t xml:space="preserve">Such victories, they hope, could help guarantee the re-election of </w:t>
      </w:r>
      <w:r w:rsidRPr="00AA4819">
        <w:t>President Donald</w:t>
      </w:r>
      <w:r w:rsidRPr="00AA4819">
        <w:rPr>
          <w:rStyle w:val="StyleUnderline"/>
        </w:rPr>
        <w:t xml:space="preserve"> Trump, continued Republican control over the Senate or enough gains in the House to reclaim GOP control.</w:t>
      </w:r>
    </w:p>
    <w:p w14:paraId="36A4F3AB" w14:textId="77777777" w:rsidR="000842D2" w:rsidRDefault="00275C56" w:rsidP="00275C56">
      <w:pPr>
        <w:rPr>
          <w:rStyle w:val="StyleUnderline"/>
        </w:rPr>
      </w:pPr>
      <w:r w:rsidRPr="00AA4819">
        <w:rPr>
          <w:rStyle w:val="StyleUnderline"/>
        </w:rPr>
        <w:t>The election outcome could have profound impact on foreign policy. If Trump wins, he's likely to double down on his staunch support for Israel</w:t>
      </w:r>
      <w:r w:rsidRPr="00AA4819">
        <w:t xml:space="preserve">, although one never knows with Trump. </w:t>
      </w:r>
      <w:r w:rsidRPr="00AA4819">
        <w:rPr>
          <w:rStyle w:val="StyleUnderline"/>
        </w:rPr>
        <w:t>If a Democrat wins, the influence of progressives</w:t>
      </w:r>
      <w:r w:rsidRPr="00AA4819">
        <w:t xml:space="preserve"> like Omar </w:t>
      </w:r>
      <w:r w:rsidRPr="00AA4819">
        <w:rPr>
          <w:rStyle w:val="StyleUnderline"/>
        </w:rPr>
        <w:t>could lead to previously unthinkable changes to the U.S.-Israel relationship amid a post-Trump backlash.</w:t>
      </w:r>
    </w:p>
    <w:p w14:paraId="0C27C03E" w14:textId="77777777" w:rsidR="000842D2" w:rsidRDefault="000842D2" w:rsidP="00275C56">
      <w:pPr>
        <w:rPr>
          <w:rStyle w:val="StyleUnderline"/>
        </w:rPr>
      </w:pPr>
    </w:p>
    <w:p w14:paraId="2EA96CCA" w14:textId="77777777" w:rsidR="000842D2" w:rsidRDefault="000842D2" w:rsidP="009A61C4">
      <w:pPr>
        <w:pStyle w:val="Heading1"/>
        <w:rPr>
          <w:rFonts w:cs="Times New Roman"/>
        </w:rPr>
      </w:pPr>
    </w:p>
    <w:p w14:paraId="4B21FA2D" w14:textId="01EC2074" w:rsidR="00A26AD7" w:rsidRPr="00AA4819" w:rsidRDefault="00FE1C19" w:rsidP="009A61C4">
      <w:pPr>
        <w:pStyle w:val="Heading1"/>
        <w:rPr>
          <w:rFonts w:cs="Times New Roman"/>
        </w:rPr>
      </w:pPr>
      <w:bookmarkStart w:id="78" w:name="_Toc13955615"/>
      <w:r>
        <w:rPr>
          <w:rFonts w:cs="Times New Roman"/>
        </w:rPr>
        <w:t>****</w:t>
      </w:r>
      <w:r w:rsidRPr="00AA4819">
        <w:rPr>
          <w:rFonts w:cs="Times New Roman"/>
        </w:rPr>
        <w:t>2020</w:t>
      </w:r>
      <w:r w:rsidR="009A61C4" w:rsidRPr="00AA4819">
        <w:rPr>
          <w:rFonts w:cs="Times New Roman"/>
        </w:rPr>
        <w:t xml:space="preserve"> – Trump </w:t>
      </w:r>
      <w:r w:rsidR="004F7066" w:rsidRPr="00AA4819">
        <w:rPr>
          <w:rFonts w:cs="Times New Roman"/>
        </w:rPr>
        <w:t xml:space="preserve">Win </w:t>
      </w:r>
      <w:r w:rsidR="009A61C4" w:rsidRPr="00AA4819">
        <w:rPr>
          <w:rFonts w:cs="Times New Roman"/>
        </w:rPr>
        <w:t>Good</w:t>
      </w:r>
      <w:r w:rsidR="004F7066" w:rsidRPr="00AA4819">
        <w:rPr>
          <w:rFonts w:cs="Times New Roman"/>
        </w:rPr>
        <w:t>/Democrat Win Bad</w:t>
      </w:r>
      <w:bookmarkEnd w:id="78"/>
    </w:p>
    <w:p w14:paraId="5FA149BF" w14:textId="2428B48C" w:rsidR="009A61C4" w:rsidRPr="00AA4819" w:rsidRDefault="009A61C4" w:rsidP="009A61C4"/>
    <w:p w14:paraId="48A331F4" w14:textId="61A75519" w:rsidR="00C63306" w:rsidRPr="00AA4819" w:rsidRDefault="00C63306" w:rsidP="00815EB8">
      <w:pPr>
        <w:pStyle w:val="Heading1"/>
      </w:pPr>
      <w:bookmarkStart w:id="79" w:name="_Toc13955616"/>
      <w:r w:rsidRPr="00AA4819">
        <w:t>Uniqueness</w:t>
      </w:r>
      <w:r w:rsidR="00815EB8">
        <w:t xml:space="preserve"> (Trump Winning)</w:t>
      </w:r>
      <w:bookmarkEnd w:id="79"/>
    </w:p>
    <w:p w14:paraId="760E47CB" w14:textId="6F33AFF3" w:rsidR="00C63306" w:rsidRDefault="00C63306" w:rsidP="00C63306"/>
    <w:p w14:paraId="08D4CC5D" w14:textId="77777777" w:rsidR="0054441A" w:rsidRDefault="0054441A" w:rsidP="00815EB8">
      <w:pPr>
        <w:pStyle w:val="Heading2"/>
      </w:pPr>
      <w:bookmarkStart w:id="80" w:name="_Toc13955617"/>
      <w:r>
        <w:t>Trump Winning Now</w:t>
      </w:r>
      <w:bookmarkEnd w:id="80"/>
    </w:p>
    <w:p w14:paraId="66B0B299" w14:textId="71093245" w:rsidR="0054441A" w:rsidRDefault="0054441A" w:rsidP="0054441A"/>
    <w:p w14:paraId="08DA7462" w14:textId="5CA3D8BB" w:rsidR="00815EB8" w:rsidRDefault="00815EB8" w:rsidP="00815EB8">
      <w:pPr>
        <w:pStyle w:val="Heading3"/>
      </w:pPr>
      <w:bookmarkStart w:id="81" w:name="_Toc13955618"/>
      <w:r>
        <w:t>Win Now – But Plan Could Change That</w:t>
      </w:r>
      <w:bookmarkEnd w:id="81"/>
    </w:p>
    <w:p w14:paraId="7A00C60D" w14:textId="77777777" w:rsidR="00815EB8" w:rsidRPr="00815EB8" w:rsidRDefault="00815EB8" w:rsidP="00815EB8"/>
    <w:p w14:paraId="034B2943" w14:textId="77777777" w:rsidR="0054441A" w:rsidRPr="00AA4819" w:rsidRDefault="0054441A" w:rsidP="0054441A">
      <w:pPr>
        <w:pStyle w:val="Heading4"/>
        <w:rPr>
          <w:rFonts w:cs="Times New Roman"/>
        </w:rPr>
      </w:pPr>
      <w:r w:rsidRPr="00AA4819">
        <w:rPr>
          <w:rFonts w:cs="Times New Roman"/>
        </w:rPr>
        <w:t>Trump wins now – but Democrats could seize on policy failures</w:t>
      </w:r>
    </w:p>
    <w:p w14:paraId="757A9DA5" w14:textId="77777777" w:rsidR="0054441A" w:rsidRDefault="0054441A" w:rsidP="0054441A">
      <w:pPr>
        <w:rPr>
          <w:rStyle w:val="Style13ptBold"/>
        </w:rPr>
      </w:pPr>
      <w:r w:rsidRPr="00AA4819">
        <w:rPr>
          <w:rStyle w:val="Style13ptBold"/>
        </w:rPr>
        <w:t>Sargent, Washington Post National Politics Opinion Writer, 19</w:t>
      </w:r>
    </w:p>
    <w:p w14:paraId="7BFEA685" w14:textId="77777777" w:rsidR="0054441A" w:rsidRPr="00AA4819" w:rsidRDefault="0054441A" w:rsidP="0054441A">
      <w:pPr>
        <w:rPr>
          <w:color w:val="000000"/>
        </w:rPr>
      </w:pPr>
      <w:r w:rsidRPr="00AA4819">
        <w:rPr>
          <w:color w:val="000000"/>
        </w:rPr>
        <w:t>[Greg, 7-5-19, The Washington Post, “Democrats should talk more about Trump’s failing, unpopular nationalism,” https://www.washingtonpost.com/opinions/2019/07/05/democrats-should-talk-more-about-trumps-failing-unpopular-nationalism/?noredirect=on&amp;utm_term=.cc1d290a483f&amp;wpisrc=nl_opinions&amp;wpmm=1, accessed 7-9-19, GDI LNM]</w:t>
      </w:r>
    </w:p>
    <w:p w14:paraId="73473C84" w14:textId="77777777" w:rsidR="0054441A" w:rsidRPr="00AA4819" w:rsidRDefault="0054441A" w:rsidP="0054441A">
      <w:pPr>
        <w:rPr>
          <w:color w:val="000000"/>
        </w:rPr>
      </w:pPr>
    </w:p>
    <w:p w14:paraId="0EE98C11" w14:textId="77777777" w:rsidR="0054441A" w:rsidRPr="00AA4819" w:rsidRDefault="0054441A" w:rsidP="0054441A">
      <w:r w:rsidRPr="00AA4819">
        <w:rPr>
          <w:u w:val="single"/>
        </w:rPr>
        <w:t>Trump badly needs some kind of victory on trade heading into 2020.</w:t>
      </w:r>
      <w:r w:rsidRPr="00AA4819">
        <w:t xml:space="preserve"> </w:t>
      </w:r>
      <w:r w:rsidRPr="00AA4819">
        <w:rPr>
          <w:u w:val="single"/>
        </w:rPr>
        <w:t>His increasing vulnerability on the issue doesn’t</w:t>
      </w:r>
      <w:r w:rsidRPr="00AA4819">
        <w:t xml:space="preserve"> just </w:t>
      </w:r>
      <w:r w:rsidRPr="00AA4819">
        <w:rPr>
          <w:u w:val="single"/>
        </w:rPr>
        <w:t>mean China can wait him out. It</w:t>
      </w:r>
      <w:r w:rsidRPr="00AA4819">
        <w:t xml:space="preserve"> also </w:t>
      </w:r>
      <w:r w:rsidRPr="00AA4819">
        <w:rPr>
          <w:u w:val="single"/>
        </w:rPr>
        <w:t>means that the domestic politics of this are working against Trump now,</w:t>
      </w:r>
      <w:r w:rsidRPr="00AA4819">
        <w:t xml:space="preserve"> in a Gordian Knot kind of way.</w:t>
      </w:r>
    </w:p>
    <w:p w14:paraId="30AF223F" w14:textId="77777777" w:rsidR="0054441A" w:rsidRPr="00AA4819" w:rsidRDefault="0054441A" w:rsidP="0054441A">
      <w:pPr>
        <w:rPr>
          <w:u w:val="single"/>
        </w:rPr>
      </w:pPr>
      <w:r w:rsidRPr="00AA4819">
        <w:t xml:space="preserve">That is, </w:t>
      </w:r>
      <w:r w:rsidRPr="00AA4819">
        <w:rPr>
          <w:u w:val="single"/>
        </w:rPr>
        <w:t>the pain from his trade wars, which is hitting his own constituencies, is pushing him towards accepting a bad deal. But</w:t>
      </w:r>
      <w:r w:rsidRPr="00AA4819">
        <w:t xml:space="preserve"> at the same time</w:t>
      </w:r>
      <w:r w:rsidRPr="00AA4819">
        <w:rPr>
          <w:u w:val="single"/>
        </w:rPr>
        <w:t>, that pain also means that there will likely still be a political price to pay for accepting a bad deal, since it won’t have been worth all that pain.</w:t>
      </w:r>
    </w:p>
    <w:p w14:paraId="49C19BF5" w14:textId="77777777" w:rsidR="0054441A" w:rsidRPr="00AA4819" w:rsidRDefault="0054441A" w:rsidP="0054441A">
      <w:r w:rsidRPr="00AA4819">
        <w:t>This is where the two other reasons offered by Krugman -- the belief that unilateral bluster and threats will bear fruit, and the complexities of global supply chains -- come back into the picture.</w:t>
      </w:r>
    </w:p>
    <w:p w14:paraId="2388F460" w14:textId="77777777" w:rsidR="0054441A" w:rsidRPr="00AA4819" w:rsidRDefault="0054441A" w:rsidP="0054441A">
      <w:r w:rsidRPr="00AA4819">
        <w:rPr>
          <w:u w:val="single"/>
        </w:rPr>
        <w:t>Trump campaigned on a vow to rip up our trade deals and grab China in his manly hands and shake it until it capitulated. Trump did renegotiate NAFTA, but the changes are minimal, precisely because upending deeply ingrained international trade relations threatened to be so destructive, and now Congress might not even pass the new version</w:t>
      </w:r>
      <w:r w:rsidRPr="00AA4819">
        <w:t xml:space="preserve">, which could force him to renegotiate it. Meanwhile, for all the reasons noted above, </w:t>
      </w:r>
      <w:r w:rsidRPr="00AA4819">
        <w:rPr>
          <w:u w:val="single"/>
        </w:rPr>
        <w:t>the trade war with China drags on without end.</w:t>
      </w:r>
    </w:p>
    <w:p w14:paraId="5813CFB4" w14:textId="77777777" w:rsidR="0054441A" w:rsidRPr="00AA4819" w:rsidRDefault="0054441A" w:rsidP="0054441A">
      <w:r w:rsidRPr="00AA4819">
        <w:t xml:space="preserve">Which is to say that </w:t>
      </w:r>
      <w:r w:rsidRPr="00AA4819">
        <w:rPr>
          <w:u w:val="single"/>
        </w:rPr>
        <w:t>Trump’s campaign bluster on trade has collided headlong with the complexities of domestic politics, international diplomacy, and the global economy. And the result has been</w:t>
      </w:r>
      <w:r w:rsidRPr="00AA4819">
        <w:t xml:space="preserve"> -- to coin a phrase -- something close to </w:t>
      </w:r>
      <w:r w:rsidRPr="00AA4819">
        <w:rPr>
          <w:u w:val="single"/>
        </w:rPr>
        <w:t>“carnage.”</w:t>
      </w:r>
    </w:p>
    <w:p w14:paraId="0B141B83" w14:textId="77777777" w:rsidR="0054441A" w:rsidRPr="00AA4819" w:rsidRDefault="0054441A" w:rsidP="0054441A">
      <w:r w:rsidRPr="00AA4819">
        <w:rPr>
          <w:u w:val="single"/>
        </w:rPr>
        <w:t>This is</w:t>
      </w:r>
      <w:r w:rsidRPr="00AA4819">
        <w:t xml:space="preserve"> likely </w:t>
      </w:r>
      <w:r w:rsidRPr="00AA4819">
        <w:rPr>
          <w:u w:val="single"/>
        </w:rPr>
        <w:t>what is rendering Trump’s trade agenda unpopular: Not just that it’s causing disruptions, but that it’s increasingly seen as out of touch with contemporary realities</w:t>
      </w:r>
      <w:r w:rsidRPr="00AA4819">
        <w:t xml:space="preserve">. It’s no accident that </w:t>
      </w:r>
      <w:r w:rsidRPr="00AA4819">
        <w:rPr>
          <w:u w:val="single"/>
        </w:rPr>
        <w:t>a recent Associated Press poll found not just that 59 percent of Americans disapprove of Trump’s handling of trade with other countries, but also that 50 percent say free trade is good for the economy</w:t>
      </w:r>
      <w:r w:rsidRPr="00AA4819">
        <w:t>.</w:t>
      </w:r>
    </w:p>
    <w:p w14:paraId="1D703261" w14:textId="77777777" w:rsidR="0054441A" w:rsidRPr="00AA4819" w:rsidRDefault="0054441A" w:rsidP="0054441A">
      <w:r w:rsidRPr="00AA4819">
        <w:t>That’s been mirrored on immigration as well. Trump’s treatment of migration as something that can be dissuaded through suffering, cruelty and deterrence has been a monumental failure. And all the horrific imagery we’re seeing of the humanitarian disaster it has produced probably is playing some role in driving the percentages who see immigration as good for the country to a record high of 76 percent in Gallup polling.</w:t>
      </w:r>
    </w:p>
    <w:p w14:paraId="74497925" w14:textId="77777777" w:rsidR="0054441A" w:rsidRPr="00AA4819" w:rsidRDefault="0054441A" w:rsidP="0054441A">
      <w:pPr>
        <w:rPr>
          <w:u w:val="single"/>
        </w:rPr>
      </w:pPr>
      <w:r w:rsidRPr="00AA4819">
        <w:rPr>
          <w:u w:val="single"/>
        </w:rPr>
        <w:t>It remains to be seen whether all of this means Trump will lose in 2020 -- he still retains the advantages of incumbency and the generally good economy, in spite of his policies. But it sure seems like there’s a big opening for Democrats to indict not just the individual failing policies we’re seeing, and all the pain and suffering and chaos they’re causing, but also the whole worldview underlying all of it.</w:t>
      </w:r>
    </w:p>
    <w:p w14:paraId="41B96C57" w14:textId="77777777" w:rsidR="0054441A" w:rsidRPr="00AA4819" w:rsidRDefault="0054441A" w:rsidP="0054441A">
      <w:pPr>
        <w:rPr>
          <w:u w:val="single"/>
        </w:rPr>
      </w:pPr>
    </w:p>
    <w:p w14:paraId="6D74D0DE" w14:textId="77777777" w:rsidR="0054441A" w:rsidRPr="00AA4819" w:rsidRDefault="0054441A" w:rsidP="0054441A">
      <w:pPr>
        <w:pStyle w:val="Heading4"/>
        <w:rPr>
          <w:rFonts w:cs="Times New Roman"/>
        </w:rPr>
      </w:pPr>
      <w:r w:rsidRPr="00AA4819">
        <w:rPr>
          <w:rFonts w:cs="Times New Roman"/>
        </w:rPr>
        <w:t>Trump’s national security approval rating is positive now, but missteps could hurt him with undecided voters</w:t>
      </w:r>
    </w:p>
    <w:p w14:paraId="357DBDA0" w14:textId="77777777" w:rsidR="0054441A" w:rsidRPr="00AA4819" w:rsidRDefault="0054441A" w:rsidP="0054441A">
      <w:pPr>
        <w:rPr>
          <w:rStyle w:val="Style13ptBold"/>
        </w:rPr>
      </w:pPr>
      <w:r w:rsidRPr="00AA4819">
        <w:rPr>
          <w:rStyle w:val="Style13ptBold"/>
        </w:rPr>
        <w:t>Carney, The Hill Senate Reporter, 6-9-19</w:t>
      </w:r>
    </w:p>
    <w:p w14:paraId="33E06909" w14:textId="77777777" w:rsidR="0054441A" w:rsidRDefault="0054441A" w:rsidP="0054441A">
      <w:r w:rsidRPr="00AA4819">
        <w:t xml:space="preserve">[JORDAIN, June 9, 2019, The Hill, “Democrats push to make national security a 2020 wedge issue,” </w:t>
      </w:r>
      <w:hyperlink r:id="rId90" w:history="1">
        <w:r w:rsidRPr="00AA4819">
          <w:rPr>
            <w:rStyle w:val="Hyperlink"/>
          </w:rPr>
          <w:t>https://thehill.com/policy/national-security/447545-democrats-push-to-make-national-security-a-2020-wedge-issue</w:t>
        </w:r>
      </w:hyperlink>
      <w:r w:rsidRPr="00AA4819">
        <w:t>, accessed 7/9/19, EEM]</w:t>
      </w:r>
    </w:p>
    <w:p w14:paraId="432A43CE" w14:textId="77777777" w:rsidR="0054441A" w:rsidRPr="00AA4819" w:rsidRDefault="0054441A" w:rsidP="0054441A"/>
    <w:p w14:paraId="4777FEE4" w14:textId="77777777" w:rsidR="0054441A" w:rsidRPr="00AA4819" w:rsidRDefault="0054441A" w:rsidP="0054441A">
      <w:r w:rsidRPr="00AA4819">
        <w:rPr>
          <w:rStyle w:val="StyleUnderline"/>
        </w:rPr>
        <w:t>National Security Action, which advises some of the 2020 Democratic presidential campaigns, released a survey late last month that found voters had a net positive view of Trump on national security — 55 percent approval compared to 45 percent disapproval</w:t>
      </w:r>
      <w:r w:rsidRPr="00AA4819">
        <w:t>.</w:t>
      </w:r>
    </w:p>
    <w:p w14:paraId="617A4E7D" w14:textId="77777777" w:rsidR="0054441A" w:rsidRPr="00AA4819" w:rsidRDefault="0054441A" w:rsidP="0054441A">
      <w:r w:rsidRPr="00AA4819">
        <w:t xml:space="preserve">But </w:t>
      </w:r>
      <w:r w:rsidRPr="00AA4819">
        <w:rPr>
          <w:rStyle w:val="StyleUnderline"/>
        </w:rPr>
        <w:t>the survey also showed that Trump has net negatives</w:t>
      </w:r>
      <w:r w:rsidRPr="00AA4819">
        <w:t xml:space="preserve"> </w:t>
      </w:r>
      <w:r w:rsidRPr="00AA4819">
        <w:rPr>
          <w:rStyle w:val="StyleUnderline"/>
        </w:rPr>
        <w:t>when it comes to relations with North Korea, Venezuela, Russia and other countries</w:t>
      </w:r>
      <w:r w:rsidRPr="00AA4819">
        <w:t>.</w:t>
      </w:r>
    </w:p>
    <w:p w14:paraId="2C21ED33" w14:textId="77777777" w:rsidR="0054441A" w:rsidRPr="00AA4819" w:rsidRDefault="0054441A" w:rsidP="0054441A">
      <w:pPr>
        <w:rPr>
          <w:rStyle w:val="StyleUnderline"/>
        </w:rPr>
      </w:pPr>
      <w:r w:rsidRPr="00AA4819">
        <w:rPr>
          <w:rStyle w:val="StyleUnderline"/>
        </w:rPr>
        <w:t>Forty-seven percent of undecided 2020 voters said that while they approve of Trump’s actions on national security, they worry he lacks the temperament to be president.</w:t>
      </w:r>
    </w:p>
    <w:p w14:paraId="2C958490" w14:textId="77777777" w:rsidR="0054441A" w:rsidRDefault="0054441A" w:rsidP="0054441A">
      <w:pPr>
        <w:rPr>
          <w:rStyle w:val="StyleUnderline"/>
        </w:rPr>
      </w:pPr>
      <w:r w:rsidRPr="00AA4819">
        <w:rPr>
          <w:rStyle w:val="StyleUnderline"/>
        </w:rPr>
        <w:t>And while former Vice President Joe Biden is the Democratic candidate with the most experience in the foreign policy arena, other White House hopefuls are stepping up their efforts to outline their proposals.</w:t>
      </w:r>
    </w:p>
    <w:p w14:paraId="7F0B4347" w14:textId="77777777" w:rsidR="0054441A" w:rsidRDefault="0054441A" w:rsidP="0054441A">
      <w:pPr>
        <w:rPr>
          <w:rStyle w:val="StyleUnderline"/>
        </w:rPr>
      </w:pPr>
    </w:p>
    <w:p w14:paraId="3AAAA001" w14:textId="014B4E12" w:rsidR="00815EB8" w:rsidRDefault="00815EB8" w:rsidP="00815EB8">
      <w:pPr>
        <w:pStyle w:val="Heading3"/>
      </w:pPr>
      <w:bookmarkStart w:id="82" w:name="_Toc13955619"/>
      <w:r>
        <w:t>Win Now – Polls</w:t>
      </w:r>
      <w:bookmarkEnd w:id="82"/>
    </w:p>
    <w:p w14:paraId="23C074DF" w14:textId="0ABAC880" w:rsidR="0054441A" w:rsidRDefault="0054441A" w:rsidP="0054441A">
      <w:pPr>
        <w:pStyle w:val="Heading4"/>
      </w:pPr>
      <w:r>
        <w:t>Trump will win now, but it’s close – latest polls</w:t>
      </w:r>
    </w:p>
    <w:p w14:paraId="4FC80B81" w14:textId="77777777" w:rsidR="004F3042" w:rsidRDefault="0054441A" w:rsidP="0054441A">
      <w:r w:rsidRPr="00475990">
        <w:rPr>
          <w:rStyle w:val="Style13ptBold"/>
        </w:rPr>
        <w:t>Olsen, Ethics and Public Policy Center Senior Fellow and Washington Post Politics columnist, 7-8-19</w:t>
      </w:r>
    </w:p>
    <w:p w14:paraId="07E55DA5" w14:textId="7B0A28B1" w:rsidR="0054441A" w:rsidRPr="00475990" w:rsidRDefault="0054441A" w:rsidP="0054441A">
      <w:r>
        <w:t xml:space="preserve">(Henry, </w:t>
      </w:r>
      <w:r>
        <w:rPr>
          <w:i/>
        </w:rPr>
        <w:t xml:space="preserve">Washington Post, </w:t>
      </w:r>
      <w:r>
        <w:t xml:space="preserve">“If the latest polls are right, Trump is favored to win reelection.” </w:t>
      </w:r>
      <w:hyperlink r:id="rId91" w:history="1">
        <w:r w:rsidRPr="00BA4198">
          <w:rPr>
            <w:rStyle w:val="Hyperlink"/>
          </w:rPr>
          <w:t>https://www.washingtonpost.com/opinions/2019/07/08/if-latest-polls-are-right-trump-is-favored-win-reelection/?utm_term=.d6bd9ca6b981</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05463C0A" w14:textId="77777777" w:rsidR="0054441A" w:rsidRPr="00BB3C9D" w:rsidRDefault="0054441A" w:rsidP="0054441A">
      <w:pPr>
        <w:rPr>
          <w:rStyle w:val="StyleUnderline"/>
        </w:rPr>
      </w:pPr>
      <w:r>
        <w:t xml:space="preserve">The headline news from the most recent Post poll was that President Trump remains behind or tied with all major Democratic contenders. The takeaway should have been that if this poll is correct, </w:t>
      </w:r>
      <w:r w:rsidRPr="00BB3C9D">
        <w:rPr>
          <w:rStyle w:val="StyleUnderline"/>
        </w:rPr>
        <w:t>Trump is almost a lock to win.</w:t>
      </w:r>
    </w:p>
    <w:p w14:paraId="727A0ED7" w14:textId="77777777" w:rsidR="0054441A" w:rsidRDefault="0054441A" w:rsidP="0054441A">
      <w:r>
        <w:t xml:space="preserve">There are </w:t>
      </w:r>
      <w:r w:rsidRPr="00BB3C9D">
        <w:rPr>
          <w:rStyle w:val="StyleUnderline"/>
        </w:rPr>
        <w:t>two reasons</w:t>
      </w:r>
      <w:r>
        <w:t xml:space="preserve"> that this is the case. The first has to do with </w:t>
      </w:r>
      <w:r w:rsidRPr="00BB3C9D">
        <w:rPr>
          <w:rStyle w:val="StyleUnderline"/>
        </w:rPr>
        <w:t>the electoral college;</w:t>
      </w:r>
      <w:r>
        <w:t xml:space="preserve"> the second has to do with </w:t>
      </w:r>
      <w:r w:rsidRPr="00BB3C9D">
        <w:rPr>
          <w:rStyle w:val="StyleUnderline"/>
        </w:rPr>
        <w:t xml:space="preserve">the likely campaign dynamics </w:t>
      </w:r>
      <w:r>
        <w:t>over the next year and a half.</w:t>
      </w:r>
    </w:p>
    <w:p w14:paraId="4F984BAF" w14:textId="77777777" w:rsidR="0054441A" w:rsidRDefault="0054441A" w:rsidP="0054441A">
      <w:r w:rsidRPr="00BB3C9D">
        <w:rPr>
          <w:rStyle w:val="StyleUnderline"/>
        </w:rPr>
        <w:t>Trump won the electoral college in 2016 despite</w:t>
      </w:r>
      <w:r>
        <w:t xml:space="preserve"> receiving roughly </w:t>
      </w:r>
      <w:r w:rsidRPr="00BB3C9D">
        <w:rPr>
          <w:rStyle w:val="StyleUnderline"/>
        </w:rPr>
        <w:t>46 percent of the popular vote because his coalition is</w:t>
      </w:r>
      <w:r>
        <w:t xml:space="preserve"> highly </w:t>
      </w:r>
      <w:r w:rsidRPr="00BB3C9D">
        <w:rPr>
          <w:rStyle w:val="StyleUnderline"/>
        </w:rPr>
        <w:t xml:space="preserve">tilted toward non-college-educated white voters. </w:t>
      </w:r>
      <w:r>
        <w:t xml:space="preserve">Those voters are shrinking as a total share of the national electorate, but </w:t>
      </w:r>
      <w:r w:rsidRPr="00BB3C9D">
        <w:rPr>
          <w:rStyle w:val="StyleUnderline"/>
        </w:rPr>
        <w:t xml:space="preserve">they remain the largest group of voters in the electoral-vote-rich states of the Upper Midwest that he flipped from blue to red. </w:t>
      </w:r>
      <w:r>
        <w:t>That means Trump will get higher shares of the vote in those states than he will nationally.</w:t>
      </w:r>
    </w:p>
    <w:p w14:paraId="209C62E6" w14:textId="77777777" w:rsidR="0054441A" w:rsidRDefault="0054441A" w:rsidP="0054441A">
      <w:r>
        <w:t xml:space="preserve">The Post’s poll showed </w:t>
      </w:r>
      <w:r w:rsidRPr="00BB3C9D">
        <w:rPr>
          <w:rStyle w:val="StyleUnderline"/>
        </w:rPr>
        <w:t>Trump performing nationally at levels that suggest he would get close to or more than a majority of the vote in at least four of the five key Midwestern swing states.</w:t>
      </w:r>
      <w:r>
        <w:t xml:space="preserve"> Take his job approval rating: The poll showed him at 47 percent approval among registered voters. The 2018 exit polls showed Trump’s job approval was higher than his national average by three points in Wisconsin and eight points in Ohio. By extrapolation, the Post poll implies his job approval is at or above 50 percent in enough states for him to carry the electoral college.</w:t>
      </w:r>
    </w:p>
    <w:p w14:paraId="2A8AE1BB" w14:textId="77777777" w:rsidR="0054441A" w:rsidRDefault="0054441A" w:rsidP="0054441A">
      <w:r>
        <w:t xml:space="preserve">Trump’s standing gets stronger when we look at the mock ballot questions. </w:t>
      </w:r>
      <w:r w:rsidRPr="00BB3C9D">
        <w:rPr>
          <w:rStyle w:val="StyleUnderline"/>
        </w:rPr>
        <w:t>He receives between 46 and 48 percent of the vote among registered voters against any Democrat except Joe Biden</w:t>
      </w:r>
      <w:r>
        <w:t xml:space="preserve">. In 2016, he ran about 1.5 to 2 points ahead of his national showing in Wisconsin, Michigan and Pennsylvania. There’s </w:t>
      </w:r>
      <w:r w:rsidRPr="00BB3C9D">
        <w:rPr>
          <w:rStyle w:val="StyleUnderline"/>
        </w:rPr>
        <w:t>no reason to think that he won’t do the same in 2020 given the nature of his coalition.</w:t>
      </w:r>
      <w:r>
        <w:t xml:space="preserve"> That means the Post poll implies he will get between about 48 and 50 percent in each of these states. If he does that, he almost surely will win at least one of them — and with that, he wins reelection.</w:t>
      </w:r>
    </w:p>
    <w:p w14:paraId="2D02840C" w14:textId="77777777" w:rsidR="0054441A" w:rsidRDefault="0054441A" w:rsidP="0054441A">
      <w:r w:rsidRPr="00BB3C9D">
        <w:rPr>
          <w:rStyle w:val="StyleUnderline"/>
        </w:rPr>
        <w:t xml:space="preserve">Democrats could point to recent polls showing Trump’s standing in these key states to be lower than he needs to win. But </w:t>
      </w:r>
      <w:r>
        <w:t xml:space="preserve">we should </w:t>
      </w:r>
      <w:r w:rsidRPr="00BB3C9D">
        <w:rPr>
          <w:rStyle w:val="StyleUnderline"/>
        </w:rPr>
        <w:t>take</w:t>
      </w:r>
      <w:r>
        <w:t xml:space="preserve"> most of </w:t>
      </w:r>
      <w:r w:rsidRPr="00BB3C9D">
        <w:rPr>
          <w:rStyle w:val="StyleUnderline"/>
        </w:rPr>
        <w:t>these polls with a grain of salt. In both 2016 and 2018, state-level polls in Midwestern swing states significantly underestimated support for Republican candidates.</w:t>
      </w:r>
      <w:r>
        <w:t xml:space="preserve"> There’s no reason to think that any of these state-level polls have worked out their methodological kinks in the past six months.</w:t>
      </w:r>
    </w:p>
    <w:p w14:paraId="54909447" w14:textId="77777777" w:rsidR="0054441A" w:rsidRDefault="0054441A" w:rsidP="0054441A">
      <w:r>
        <w:t>The Morning Consult poll that tracks Trump’s job approval rating by state is also unreliable. That poll showed Trump’s net job approval rating in November 2018 at zero in Ohio, minus-10 in Wisconsin and minus-2 in Arizona. But the exit poll, which samples actual voters, put his net approval rating at plus-7 in Ohio, minus-four in Wisconsin and plus-2 in Arizona.</w:t>
      </w:r>
    </w:p>
    <w:p w14:paraId="4995526A" w14:textId="77777777" w:rsidR="0054441A" w:rsidRDefault="0054441A" w:rsidP="0054441A">
      <w:r>
        <w:t xml:space="preserve">The campaign’s likely dynamics also mean </w:t>
      </w:r>
      <w:r w:rsidRPr="00BB3C9D">
        <w:rPr>
          <w:rStyle w:val="StyleUnderline"/>
        </w:rPr>
        <w:t>these numbers are more a floor than a ceiling on his potential support. Trump is a divisive figure</w:t>
      </w:r>
      <w:r>
        <w:t>, to put it mildly. But although opinions on him and his performance are fixed</w:t>
      </w:r>
      <w:r w:rsidRPr="00BB3C9D">
        <w:rPr>
          <w:rStyle w:val="StyleUnderline"/>
        </w:rPr>
        <w:t>, his job approval rating has slowly crept up over the past five months</w:t>
      </w:r>
      <w:r>
        <w:t xml:space="preserve"> so that it now stands at 45 percent in the RealClearPolitics average. One can see those numbers declining in the case of war or recession, but </w:t>
      </w:r>
      <w:r w:rsidRPr="00BB3C9D">
        <w:rPr>
          <w:rStyle w:val="StyleUnderline"/>
        </w:rPr>
        <w:t>it’s hard to see why a normal campaign season will drive his support lower than it already is.</w:t>
      </w:r>
    </w:p>
    <w:p w14:paraId="0087988F" w14:textId="77777777" w:rsidR="0054441A" w:rsidRDefault="0054441A" w:rsidP="0054441A">
      <w:r>
        <w:t>The opposite is true for Trump’s opponents. With the exception of Biden, his Democratic opponents are nowhere near as well known as he is, giving him plenty of opportunity to define his opponent as that person emerges. That’s what happened in both 2004 and 2012, the last two times an incumbent ran for reelection. Presidents George W. Bush and Barack Obama both broke into significant leads in early September as voters focused on comparing the incumbent they knew with the challenger they didn’t. Indeed, the Post poll showed Trump leads "a Democratic candidate who you regard as a socialist” by six points. With almost every Democrat running as far left as they can to appeal to the party’s progressive wing, it seems likely that 2020 will see another election-year break for the incumbent.</w:t>
      </w:r>
    </w:p>
    <w:p w14:paraId="6CF45693" w14:textId="77777777" w:rsidR="0054441A" w:rsidRPr="00475990" w:rsidRDefault="0054441A" w:rsidP="0054441A">
      <w:pPr>
        <w:rPr>
          <w:rStyle w:val="StyleUnderline"/>
        </w:rPr>
      </w:pPr>
      <w:r>
        <w:t xml:space="preserve">Trump is certainly not a shoo-in. </w:t>
      </w:r>
      <w:r w:rsidRPr="00475990">
        <w:rPr>
          <w:rStyle w:val="StyleUnderline"/>
        </w:rPr>
        <w:t>His popularity remains low, and even a slight loss of support would keep him from winning.</w:t>
      </w:r>
      <w:r>
        <w:t xml:space="preserve"> The Post poll is also one sample. As noted, the </w:t>
      </w:r>
      <w:r w:rsidRPr="00475990">
        <w:rPr>
          <w:rStyle w:val="StyleUnderline"/>
        </w:rPr>
        <w:t>current polling average shows Trump receiving slightly less support</w:t>
      </w:r>
      <w:r>
        <w:t xml:space="preserve">, and that if that level is accurate, </w:t>
      </w:r>
      <w:r w:rsidRPr="00475990">
        <w:rPr>
          <w:rStyle w:val="StyleUnderline"/>
        </w:rPr>
        <w:t>then he would narrowly lose the key states he needs to win.</w:t>
      </w:r>
    </w:p>
    <w:p w14:paraId="74AA412F" w14:textId="77777777" w:rsidR="0054441A" w:rsidRPr="00BB3C9D" w:rsidRDefault="0054441A" w:rsidP="0054441A">
      <w:r w:rsidRPr="00475990">
        <w:rPr>
          <w:rStyle w:val="StyleUnderline"/>
        </w:rPr>
        <w:t>But those considerations detract from the main takeaway.</w:t>
      </w:r>
      <w:r>
        <w:t xml:space="preserve"> Because of the composition of his coalition, </w:t>
      </w:r>
      <w:r w:rsidRPr="00475990">
        <w:rPr>
          <w:rStyle w:val="StyleUnderline"/>
        </w:rPr>
        <w:t>Trump does not need to win the popular vote to win reelection. All he needs to do is get close</w:t>
      </w:r>
      <w:r>
        <w:t xml:space="preserve">, and the Post poll shows </w:t>
      </w:r>
      <w:r w:rsidRPr="00475990">
        <w:rPr>
          <w:rStyle w:val="StyleUnderline"/>
        </w:rPr>
        <w:t>he’s already close enough to win.</w:t>
      </w:r>
    </w:p>
    <w:p w14:paraId="6B1E8FD6" w14:textId="77777777" w:rsidR="0054441A" w:rsidRDefault="0054441A" w:rsidP="0054441A">
      <w:pPr>
        <w:pStyle w:val="Heading4"/>
        <w:rPr>
          <w:rFonts w:cs="Times New Roman"/>
        </w:rPr>
      </w:pPr>
      <w:r w:rsidRPr="00AA4819">
        <w:rPr>
          <w:rFonts w:cs="Times New Roman"/>
        </w:rPr>
        <w:t>Trump wins now</w:t>
      </w:r>
      <w:r>
        <w:rPr>
          <w:rFonts w:cs="Times New Roman"/>
        </w:rPr>
        <w:t xml:space="preserve"> – </w:t>
      </w:r>
      <w:r w:rsidRPr="00AA4819">
        <w:rPr>
          <w:rFonts w:cs="Times New Roman"/>
        </w:rPr>
        <w:t>polls prove</w:t>
      </w:r>
    </w:p>
    <w:p w14:paraId="0E80E1F5" w14:textId="77777777" w:rsidR="0054441A" w:rsidRPr="00AA4819" w:rsidRDefault="0054441A" w:rsidP="0054441A">
      <w:pPr>
        <w:rPr>
          <w:rStyle w:val="Style13ptBold"/>
        </w:rPr>
      </w:pPr>
      <w:r w:rsidRPr="00AA4819">
        <w:rPr>
          <w:rStyle w:val="Style13ptBold"/>
        </w:rPr>
        <w:t>Olsen, Washington Post Columnist, 19</w:t>
      </w:r>
    </w:p>
    <w:p w14:paraId="016925FC" w14:textId="77777777" w:rsidR="0054441A" w:rsidRPr="00AA4819" w:rsidRDefault="0054441A" w:rsidP="0054441A">
      <w:r w:rsidRPr="00AA4819">
        <w:t xml:space="preserve">[Henry, 7-8-19, Washington Post, “If the latest polls are right, Trump is favored to win reelection”, </w:t>
      </w:r>
      <w:hyperlink r:id="rId92" w:history="1">
        <w:r w:rsidRPr="00AA4819">
          <w:rPr>
            <w:rStyle w:val="Hyperlink"/>
          </w:rPr>
          <w:t>https://advance.lexis.com/api/document?collection=news&amp;id=urn:contentItem:5WHK-GXF1-DXKP-J44V-00000-00&amp;context=1516831</w:t>
        </w:r>
      </w:hyperlink>
      <w:r w:rsidRPr="00AA4819">
        <w:t>, DOA: 7-11-19, JAA]</w:t>
      </w:r>
    </w:p>
    <w:p w14:paraId="39E2EDF1" w14:textId="77777777" w:rsidR="0054441A" w:rsidRPr="00AA4819" w:rsidRDefault="0054441A" w:rsidP="0054441A">
      <w:pPr>
        <w:rPr>
          <w:rStyle w:val="StyleUnderline"/>
        </w:rPr>
      </w:pPr>
      <w:r w:rsidRPr="00AA4819">
        <w:t xml:space="preserve">The headline news from the most recent Post poll was that President </w:t>
      </w:r>
      <w:r w:rsidRPr="00AA4819">
        <w:rPr>
          <w:rStyle w:val="StyleUnderline"/>
        </w:rPr>
        <w:t>Trump remains behind or tied with all major Democratic contenders. The takeaway should have been that if this poll is correct, Trump is almost a lock to win.</w:t>
      </w:r>
    </w:p>
    <w:p w14:paraId="51CF15A3" w14:textId="77777777" w:rsidR="0054441A" w:rsidRPr="00AA4819" w:rsidRDefault="0054441A" w:rsidP="0054441A">
      <w:pPr>
        <w:rPr>
          <w:rStyle w:val="StyleUnderline"/>
        </w:rPr>
      </w:pPr>
      <w:r w:rsidRPr="00AA4819">
        <w:t xml:space="preserve">There are </w:t>
      </w:r>
      <w:r w:rsidRPr="00AA4819">
        <w:rPr>
          <w:rStyle w:val="StyleUnderline"/>
        </w:rPr>
        <w:t>two reasons</w:t>
      </w:r>
      <w:r w:rsidRPr="00AA4819">
        <w:t xml:space="preserve"> that this is the case. </w:t>
      </w:r>
      <w:r w:rsidRPr="00AA4819">
        <w:rPr>
          <w:rStyle w:val="StyleUnderline"/>
        </w:rPr>
        <w:t>The first has to do with the electoral college; the second has to do with the likely campaign dynamics over the next year and a half.</w:t>
      </w:r>
    </w:p>
    <w:p w14:paraId="107DE06A" w14:textId="77777777" w:rsidR="0054441A" w:rsidRPr="00AA4819" w:rsidRDefault="0054441A" w:rsidP="0054441A">
      <w:pPr>
        <w:rPr>
          <w:rStyle w:val="StyleUnderline"/>
        </w:rPr>
      </w:pPr>
      <w:r w:rsidRPr="00AA4819">
        <w:rPr>
          <w:rStyle w:val="StyleUnderline"/>
        </w:rPr>
        <w:t>Trump won the electoral college in 2016 despite receiving roughly 46 percent of the popular vote because his coalition is highly tilted toward non-college-educated white voters</w:t>
      </w:r>
      <w:r w:rsidRPr="00AA4819">
        <w:t xml:space="preserve">. Those voters are shrinking as a total share of the national electorate, </w:t>
      </w:r>
      <w:r w:rsidRPr="00AA4819">
        <w:rPr>
          <w:rStyle w:val="StyleUnderline"/>
        </w:rPr>
        <w:t>but they remain the largest group of voters in the electoral-vote-rich states of the Upper Midwest that he flipped from blue to red. That means Trump will get higher shares of the vote in those states than he will nationally.</w:t>
      </w:r>
    </w:p>
    <w:p w14:paraId="4816FFF3" w14:textId="77777777" w:rsidR="0054441A" w:rsidRPr="00AA4819" w:rsidRDefault="0054441A" w:rsidP="0054441A">
      <w:pPr>
        <w:rPr>
          <w:rStyle w:val="StyleUnderline"/>
        </w:rPr>
      </w:pPr>
      <w:r w:rsidRPr="00AA4819">
        <w:rPr>
          <w:rStyle w:val="StyleUnderline"/>
        </w:rPr>
        <w:t>The Post's poll showed Trump performing nationally at levels that suggest he would get close to or more than a majority of the vote in at least four of the five key Midwestern swing states</w:t>
      </w:r>
      <w:r w:rsidRPr="00AA4819">
        <w:t xml:space="preserve">. Take his job approval rating: The poll showed him at 47 percent approval among registered voters. The 2018 exit polls showed </w:t>
      </w:r>
      <w:r w:rsidRPr="00AA4819">
        <w:rPr>
          <w:rStyle w:val="StyleUnderline"/>
        </w:rPr>
        <w:t>Trump's job approval was higher than his national average by three points in Wisconsin and eight points in Ohio. By extrapolation, the Post poll implies his job approval is at or above 50 percent in enough states for him to carry the electoral college.</w:t>
      </w:r>
    </w:p>
    <w:p w14:paraId="175D04CF" w14:textId="77777777" w:rsidR="004F3042" w:rsidRDefault="0054441A" w:rsidP="0054441A">
      <w:pPr>
        <w:rPr>
          <w:rStyle w:val="StyleUnderline"/>
        </w:rPr>
      </w:pPr>
      <w:r w:rsidRPr="00AA4819">
        <w:rPr>
          <w:rStyle w:val="StyleUnderline"/>
        </w:rPr>
        <w:t>Trump's standing gets stronger when we look at the mock ballot questions</w:t>
      </w:r>
      <w:r w:rsidRPr="00AA4819">
        <w:t xml:space="preserve">. He receives between 46 and 48 percent of the vote among registered voters against any Democrat except Joe Biden. In 2016, he ran about 1.5 to 2 points ahead of his national showing in Wisconsin, Michigan and Pennsylvania. There's no reason to think that he won't do the same in 2020 given the nature of his coalition. That means </w:t>
      </w:r>
      <w:r w:rsidRPr="00AA4819">
        <w:rPr>
          <w:rStyle w:val="StyleUnderline"/>
        </w:rPr>
        <w:t>the Post poll implies he will get between about 48 and 50 percent in each of these states. If he does that, he almost surely will win at least one of them - and with that, he wins reelection.</w:t>
      </w:r>
    </w:p>
    <w:p w14:paraId="42939026" w14:textId="668E3391" w:rsidR="004F3042" w:rsidRDefault="004F3042" w:rsidP="0054441A">
      <w:pPr>
        <w:rPr>
          <w:rStyle w:val="StyleUnderline"/>
        </w:rPr>
      </w:pPr>
    </w:p>
    <w:p w14:paraId="42939026" w14:textId="668E3391" w:rsidR="004F3042" w:rsidRDefault="004F3042" w:rsidP="0054441A">
      <w:pPr>
        <w:rPr>
          <w:rStyle w:val="StyleUnderline"/>
        </w:rPr>
      </w:pPr>
    </w:p>
    <w:p w14:paraId="42939026" w14:textId="668E3391" w:rsidR="0054441A" w:rsidRDefault="0054441A" w:rsidP="0054441A">
      <w:pPr>
        <w:pStyle w:val="Heading3"/>
      </w:pPr>
      <w:bookmarkStart w:id="83" w:name="_Toc13955620"/>
      <w:r>
        <w:t>Trump Winning Now – Key Voters/States</w:t>
      </w:r>
      <w:bookmarkEnd w:id="83"/>
    </w:p>
    <w:p w14:paraId="17271C69" w14:textId="77777777" w:rsidR="0054441A" w:rsidRPr="0054441A" w:rsidRDefault="0054441A" w:rsidP="0054441A"/>
    <w:p w14:paraId="320DE72F" w14:textId="77777777" w:rsidR="0054441A" w:rsidRDefault="0054441A" w:rsidP="0054441A">
      <w:pPr>
        <w:pStyle w:val="Heading4"/>
      </w:pPr>
      <w:r>
        <w:t>Trump wins now, but Texas could tip depending on turnout</w:t>
      </w:r>
    </w:p>
    <w:p w14:paraId="48DE8167" w14:textId="77777777" w:rsidR="004F3042" w:rsidRDefault="0054441A" w:rsidP="0054441A">
      <w:r w:rsidRPr="00BB3C9D">
        <w:rPr>
          <w:rStyle w:val="Style13ptBold"/>
        </w:rPr>
        <w:t>Goodkind, Newsweek Congress and Politics staff writer, 7-11-19</w:t>
      </w:r>
    </w:p>
    <w:p w14:paraId="4D558596" w14:textId="486E41C8" w:rsidR="0054441A" w:rsidRDefault="0054441A" w:rsidP="0054441A">
      <w:r>
        <w:t xml:space="preserve">(Nicole, </w:t>
      </w:r>
      <w:r>
        <w:rPr>
          <w:i/>
        </w:rPr>
        <w:t xml:space="preserve">Newsweek, </w:t>
      </w:r>
      <w:r>
        <w:t xml:space="preserve">“Texas Republicans Warn That Trump Could Lose 2020 Election,” </w:t>
      </w:r>
      <w:hyperlink r:id="rId93" w:history="1">
        <w:r w:rsidRPr="00BA4198">
          <w:rPr>
            <w:rStyle w:val="Hyperlink"/>
          </w:rPr>
          <w:t>https://www.newsweek.com/donald-trump-texas-2020-presidential-elections-joe-biden-1448839</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64F2AD0C" w14:textId="77777777" w:rsidR="0054441A" w:rsidRPr="00BB3C9D" w:rsidRDefault="0054441A" w:rsidP="0054441A"/>
    <w:p w14:paraId="4CE5923B" w14:textId="77777777" w:rsidR="0054441A" w:rsidRDefault="0054441A" w:rsidP="0054441A">
      <w:r>
        <w:t xml:space="preserve">The </w:t>
      </w:r>
      <w:r w:rsidRPr="00A13C2A">
        <w:rPr>
          <w:rStyle w:val="StyleUnderline"/>
        </w:rPr>
        <w:t>Texas GOP</w:t>
      </w:r>
      <w:r>
        <w:t xml:space="preserve"> sent out an email to voters Wednesday calling the Lone Star state the "most important swing state in the 2020 presidential election."</w:t>
      </w:r>
    </w:p>
    <w:p w14:paraId="1E27B85A" w14:textId="77777777" w:rsidR="0054441A" w:rsidRDefault="0054441A" w:rsidP="0054441A">
      <w:r>
        <w:t>To be clear, President Donald Trump beat Hillary Clinton by a whopping nine points in Texas during the 2016 elections, and a Democrat hasn't won a state-wide election in 25 years when Governor Ann Richards was ousted by George W. Bush.</w:t>
      </w:r>
    </w:p>
    <w:p w14:paraId="74D82324" w14:textId="77777777" w:rsidR="0054441A" w:rsidRDefault="0054441A" w:rsidP="0054441A">
      <w:r>
        <w:t xml:space="preserve">Still, the email </w:t>
      </w:r>
      <w:r w:rsidRPr="00BB3C9D">
        <w:rPr>
          <w:rStyle w:val="StyleUnderline"/>
        </w:rPr>
        <w:t>insisted, "if you don't show up for Trump in 2020, there is a high chance it will cost him the election</w:t>
      </w:r>
      <w:r>
        <w:t>."</w:t>
      </w:r>
    </w:p>
    <w:p w14:paraId="22C9231A" w14:textId="77777777" w:rsidR="0054441A" w:rsidRDefault="0054441A" w:rsidP="0054441A">
      <w:r>
        <w:t>The GOP email claimed that Democrats are promising "open borders to illegal immigrants," though no 2020 Democratic candidate has said they support open borders. "They want to take every last penny from your paycheck and control how you live to pay for their socialist policies and systems," the email continued. It ended by asking for a donation to the Trump campaign.</w:t>
      </w:r>
    </w:p>
    <w:p w14:paraId="19545C36" w14:textId="77777777" w:rsidR="0054441A" w:rsidRDefault="0054441A" w:rsidP="0054441A">
      <w:r>
        <w:t>So is the GOP fear mongering for donations or do they actually fear that the solidly red state is rapidly shifting to the left?</w:t>
      </w:r>
    </w:p>
    <w:p w14:paraId="54624D32" w14:textId="77777777" w:rsidR="0054441A" w:rsidRDefault="0054441A" w:rsidP="0054441A">
      <w:r>
        <w:t xml:space="preserve">2020 Democratic candidate </w:t>
      </w:r>
      <w:r w:rsidRPr="00BB3C9D">
        <w:rPr>
          <w:rStyle w:val="StyleUnderline"/>
        </w:rPr>
        <w:t>Beto</w:t>
      </w:r>
      <w:r>
        <w:t xml:space="preserve"> O'Rourke </w:t>
      </w:r>
      <w:r w:rsidRPr="00BB3C9D">
        <w:rPr>
          <w:rStyle w:val="StyleUnderline"/>
        </w:rPr>
        <w:t>came fairly close to beating incumbent</w:t>
      </w:r>
      <w:r>
        <w:t xml:space="preserve"> Senator Ted </w:t>
      </w:r>
      <w:r w:rsidRPr="00BB3C9D">
        <w:rPr>
          <w:rStyle w:val="StyleUnderline"/>
        </w:rPr>
        <w:t>Cruz in the 2018 midterm elections, but ultimately missed the Republican by just under three points,</w:t>
      </w:r>
      <w:r>
        <w:t xml:space="preserve"> a tight race but not enough to make Texas purple.</w:t>
      </w:r>
    </w:p>
    <w:p w14:paraId="5A385F3D" w14:textId="77777777" w:rsidR="0054441A" w:rsidRDefault="0054441A" w:rsidP="0054441A">
      <w:r>
        <w:t xml:space="preserve">Recent </w:t>
      </w:r>
      <w:r w:rsidRPr="00BB3C9D">
        <w:rPr>
          <w:rStyle w:val="StyleUnderline"/>
        </w:rPr>
        <w:t>polling shows Trump beating every major Democratic presidential candidate—except</w:t>
      </w:r>
      <w:r>
        <w:t xml:space="preserve"> former Vice President Joe </w:t>
      </w:r>
      <w:r w:rsidRPr="00BB3C9D">
        <w:rPr>
          <w:rStyle w:val="StyleUnderline"/>
        </w:rPr>
        <w:t>Biden—but not by the nine point lead he had in 2016</w:t>
      </w:r>
      <w:r>
        <w:t>. One June Quinnipiac poll has former Vice President Joe Biden beating Trump by four points, and other candidates within a point or two. This poll, however, was conducted before Biden's lackluster debate performance.</w:t>
      </w:r>
    </w:p>
    <w:p w14:paraId="3FAA8C77" w14:textId="77777777" w:rsidR="0054441A" w:rsidRDefault="0054441A" w:rsidP="0054441A">
      <w:r>
        <w:t>"The numbers are good for Vice President Joseph Biden who dominates the field in a Democratic primary and has the best showing in a head-to-head match-up against President Donald Trump," said Peter A. Brown, assistant director of the Quinnipiac University Poll.</w:t>
      </w:r>
    </w:p>
    <w:p w14:paraId="0CDB7AE3" w14:textId="77777777" w:rsidR="0054441A" w:rsidRDefault="0054441A" w:rsidP="0054441A">
      <w:r>
        <w:t>"In historically red-leaning Texas, the report for the rest of the Democratic field is not so bad either, which could spell trouble for President Trump. It is the largest state in the country with a Republican edge. The president, who is on the wrong side of a too-close-to-call matchup with Biden, barely inches up in similar matchups with all the other Democrats," he added.</w:t>
      </w:r>
    </w:p>
    <w:p w14:paraId="5B061F25" w14:textId="77777777" w:rsidR="0054441A" w:rsidRDefault="0054441A" w:rsidP="0054441A">
      <w:r w:rsidRPr="00BB3C9D">
        <w:rPr>
          <w:rStyle w:val="StyleUnderline"/>
        </w:rPr>
        <w:t>Demographics in Texas are shifting slowly away from the red to the blue</w:t>
      </w:r>
      <w:r>
        <w:t>. While Hillary Clinton lost the state by nine points in 2016, Barack Obama lost in 2012 by 16 points. In 2018, Democrats gained 12 seats in the Texas House, two in the Texas Senate and two seats in Congress.</w:t>
      </w:r>
    </w:p>
    <w:p w14:paraId="14E5AFA0" w14:textId="77777777" w:rsidR="0054441A" w:rsidRDefault="0054441A" w:rsidP="0054441A">
      <w:r>
        <w:t xml:space="preserve">The </w:t>
      </w:r>
      <w:r w:rsidRPr="00BB3C9D">
        <w:rPr>
          <w:rStyle w:val="StyleUnderline"/>
        </w:rPr>
        <w:t>shift comes from a growing Hispanic and black population alongside a burgeoning young, urban population</w:t>
      </w:r>
      <w:r>
        <w:t>. All three of those groups tend to mean good things for Democrats. In 2018, for example, 73 percent of people of color voted for O'Rourke, compared to 31 percent of the white population.</w:t>
      </w:r>
    </w:p>
    <w:p w14:paraId="4A8F5727" w14:textId="77777777" w:rsidR="0054441A" w:rsidRDefault="0054441A" w:rsidP="0054441A">
      <w:r>
        <w:t>In 2000, 47 percent of the Texas population was made up of people of color, by 2017 that number was estimated to have grown to 58 percent.</w:t>
      </w:r>
    </w:p>
    <w:p w14:paraId="780F5EB0" w14:textId="77777777" w:rsidR="0054441A" w:rsidRPr="00A13C2A" w:rsidRDefault="0054441A" w:rsidP="0054441A"/>
    <w:p w14:paraId="2CF1E428" w14:textId="77777777" w:rsidR="0054441A" w:rsidRPr="00AA4819" w:rsidRDefault="0054441A" w:rsidP="00C63306"/>
    <w:p w14:paraId="34BF4319" w14:textId="2FBF7446" w:rsidR="009A61C4" w:rsidRPr="00AA4819" w:rsidRDefault="009A61C4" w:rsidP="00815EB8">
      <w:pPr>
        <w:pStyle w:val="Heading1"/>
      </w:pPr>
      <w:bookmarkStart w:id="84" w:name="_Toc13955621"/>
      <w:r w:rsidRPr="00AA4819">
        <w:t>Links</w:t>
      </w:r>
      <w:r w:rsidR="00815EB8">
        <w:t xml:space="preserve"> (Plan Hurts Trump)</w:t>
      </w:r>
      <w:bookmarkEnd w:id="84"/>
    </w:p>
    <w:p w14:paraId="3824E747" w14:textId="77777777" w:rsidR="009A61C4" w:rsidRPr="00AA4819" w:rsidRDefault="009A61C4" w:rsidP="009A61C4"/>
    <w:p w14:paraId="111C8AF3" w14:textId="798FD57F" w:rsidR="00815EB8" w:rsidRDefault="00815EB8" w:rsidP="00815EB8">
      <w:pPr>
        <w:pStyle w:val="Heading2"/>
      </w:pPr>
      <w:bookmarkStart w:id="85" w:name="_Toc13955622"/>
      <w:r>
        <w:t>Additional Links</w:t>
      </w:r>
      <w:bookmarkEnd w:id="85"/>
    </w:p>
    <w:p w14:paraId="1DFE70E9" w14:textId="453E5337" w:rsidR="00815EB8" w:rsidRDefault="00815EB8" w:rsidP="00815EB8"/>
    <w:p w14:paraId="030B4425" w14:textId="24A15590" w:rsidR="00815EB8" w:rsidRDefault="00815EB8" w:rsidP="00815EB8">
      <w:pPr>
        <w:pStyle w:val="Heading3"/>
      </w:pPr>
      <w:bookmarkStart w:id="86" w:name="_Toc13955623"/>
      <w:r>
        <w:t>***See the Links Above (in Trump Win Bad)</w:t>
      </w:r>
      <w:bookmarkEnd w:id="86"/>
    </w:p>
    <w:p w14:paraId="003ED77C" w14:textId="3F77E157" w:rsidR="00815EB8" w:rsidRDefault="00815EB8" w:rsidP="00815EB8"/>
    <w:p w14:paraId="11D78261" w14:textId="77777777" w:rsidR="00815EB8" w:rsidRDefault="00815EB8" w:rsidP="00815EB8">
      <w:pPr>
        <w:pStyle w:val="Heading4"/>
      </w:pPr>
      <w:r>
        <w:t>Weird right?</w:t>
      </w:r>
    </w:p>
    <w:p w14:paraId="1B85AC3F" w14:textId="77777777" w:rsidR="00815EB8" w:rsidRDefault="00815EB8" w:rsidP="00815EB8"/>
    <w:p w14:paraId="750C944E" w14:textId="13B17FEF" w:rsidR="00815EB8" w:rsidRDefault="00815EB8" w:rsidP="00815EB8">
      <w:pPr>
        <w:pStyle w:val="Heading4"/>
      </w:pPr>
      <w:r>
        <w:t>The link to BOTH directions of the DA can be *FUNCTIONALLY* the same – i.e. the plan is unpopular. What differs between the two is the internal link – who pays a price is the plan is unpopular?</w:t>
      </w:r>
    </w:p>
    <w:p w14:paraId="0A89EF49" w14:textId="77777777" w:rsidR="00815EB8" w:rsidRPr="00815EB8" w:rsidRDefault="00815EB8" w:rsidP="00815EB8"/>
    <w:p w14:paraId="172EF527" w14:textId="1DE04B79" w:rsidR="00815EB8" w:rsidRDefault="00815EB8" w:rsidP="00815EB8">
      <w:pPr>
        <w:pStyle w:val="Heading4"/>
      </w:pPr>
      <w:r>
        <w:t xml:space="preserve">The link to Trump Win </w:t>
      </w:r>
      <w:r w:rsidRPr="00815EB8">
        <w:rPr>
          <w:highlight w:val="yellow"/>
        </w:rPr>
        <w:t>GOOD</w:t>
      </w:r>
      <w:r>
        <w:t xml:space="preserve"> assumes the plan is unpopular, and Trump pays a price for enacting/letting the plan happen.</w:t>
      </w:r>
    </w:p>
    <w:p w14:paraId="243D81E2" w14:textId="66AC86ED" w:rsidR="00815EB8" w:rsidRDefault="00815EB8" w:rsidP="00815EB8"/>
    <w:p w14:paraId="03C12B69" w14:textId="2D7DC2B6" w:rsidR="00815EB8" w:rsidRDefault="00815EB8" w:rsidP="00815EB8">
      <w:pPr>
        <w:pStyle w:val="Heading4"/>
      </w:pPr>
      <w:r>
        <w:t xml:space="preserve">There are links in the Trump Win </w:t>
      </w:r>
      <w:r w:rsidRPr="00815EB8">
        <w:rPr>
          <w:highlight w:val="yellow"/>
        </w:rPr>
        <w:t>BAD</w:t>
      </w:r>
      <w:r>
        <w:t xml:space="preserve"> that assume the plan is unpopular – the difference with that DA is that Trump spins the plan AGAINST the Democrats and they pay a price for pushing the plan/making the plan happen.</w:t>
      </w:r>
    </w:p>
    <w:p w14:paraId="191D60B1" w14:textId="77777777" w:rsidR="00815EB8" w:rsidRPr="00815EB8" w:rsidRDefault="00815EB8" w:rsidP="00815EB8"/>
    <w:p w14:paraId="674B00CE" w14:textId="42689F79" w:rsidR="00815EB8" w:rsidRDefault="00815EB8" w:rsidP="00815EB8">
      <w:pPr>
        <w:pStyle w:val="Heading2"/>
      </w:pPr>
      <w:bookmarkStart w:id="87" w:name="_Toc13955624"/>
      <w:r>
        <w:t>Specific Links</w:t>
      </w:r>
      <w:bookmarkEnd w:id="87"/>
    </w:p>
    <w:p w14:paraId="23F80F33" w14:textId="77777777" w:rsidR="00815EB8" w:rsidRPr="00815EB8" w:rsidRDefault="00815EB8" w:rsidP="00815EB8"/>
    <w:p w14:paraId="1A565C80" w14:textId="14BE6590" w:rsidR="00482775" w:rsidRPr="00AA4819" w:rsidRDefault="003371C6" w:rsidP="003371C6">
      <w:pPr>
        <w:pStyle w:val="Heading3"/>
        <w:rPr>
          <w:rFonts w:cs="Times New Roman"/>
        </w:rPr>
      </w:pPr>
      <w:bookmarkStart w:id="88" w:name="_Toc13955625"/>
      <w:r w:rsidRPr="00AA4819">
        <w:rPr>
          <w:rFonts w:cs="Times New Roman"/>
        </w:rPr>
        <w:t>Dems</w:t>
      </w:r>
      <w:r w:rsidR="002D1A9F" w:rsidRPr="00AA4819">
        <w:rPr>
          <w:rFonts w:cs="Times New Roman"/>
        </w:rPr>
        <w:t xml:space="preserve"> Campaigning on Value of Alliances</w:t>
      </w:r>
      <w:bookmarkEnd w:id="88"/>
    </w:p>
    <w:p w14:paraId="61420E22" w14:textId="77777777" w:rsidR="003371C6" w:rsidRPr="00AA4819" w:rsidRDefault="003371C6" w:rsidP="003371C6"/>
    <w:p w14:paraId="55BE144E" w14:textId="77777777" w:rsidR="003371C6" w:rsidRPr="00AA4819" w:rsidRDefault="003371C6" w:rsidP="003371C6">
      <w:pPr>
        <w:pStyle w:val="Heading4"/>
        <w:rPr>
          <w:rFonts w:cs="Times New Roman"/>
        </w:rPr>
      </w:pPr>
      <w:r w:rsidRPr="00AA4819">
        <w:rPr>
          <w:rFonts w:cs="Times New Roman"/>
        </w:rPr>
        <w:t>Democrats looking to reinvigorate value of alliances</w:t>
      </w:r>
    </w:p>
    <w:p w14:paraId="781DDBCF" w14:textId="77777777" w:rsidR="003371C6" w:rsidRPr="00AA4819" w:rsidRDefault="003371C6" w:rsidP="003371C6">
      <w:pPr>
        <w:rPr>
          <w:rStyle w:val="Style13ptBold"/>
        </w:rPr>
      </w:pPr>
      <w:r w:rsidRPr="00AA4819">
        <w:rPr>
          <w:rStyle w:val="Style13ptBold"/>
        </w:rPr>
        <w:t>Ward, Vox international security and defense writer, 19</w:t>
      </w:r>
    </w:p>
    <w:p w14:paraId="2C868E7C" w14:textId="77777777" w:rsidR="003371C6" w:rsidRPr="00AA4819" w:rsidRDefault="003371C6" w:rsidP="003371C6">
      <w:r w:rsidRPr="00AA4819">
        <w:t xml:space="preserve">[Alex, 4-24-19, Vox, “Democrats want to challenge Trump’s foreign policy in 2020. They’re still working out how.”, </w:t>
      </w:r>
      <w:hyperlink r:id="rId94" w:history="1">
        <w:r w:rsidRPr="00AA4819">
          <w:rPr>
            <w:rStyle w:val="Hyperlink"/>
          </w:rPr>
          <w:t>https://www.vox.com/policy-and-politics/2019/4/24/18510844/2020-election-trump-democrats-foreign-policy</w:t>
        </w:r>
      </w:hyperlink>
      <w:r w:rsidRPr="00AA4819">
        <w:t>, accessed 7-10-19, AFB]</w:t>
      </w:r>
    </w:p>
    <w:p w14:paraId="4114EF4F" w14:textId="77777777" w:rsidR="003371C6" w:rsidRPr="00AA4819" w:rsidRDefault="003371C6" w:rsidP="003371C6"/>
    <w:p w14:paraId="5B2D6F62" w14:textId="77777777" w:rsidR="003371C6" w:rsidRPr="00AA4819" w:rsidRDefault="003371C6" w:rsidP="003371C6">
      <w:r w:rsidRPr="00AA4819">
        <w:t xml:space="preserve">3) </w:t>
      </w:r>
      <w:r w:rsidRPr="00AA4819">
        <w:rPr>
          <w:rStyle w:val="StyleUnderline"/>
        </w:rPr>
        <w:t>Strengthening alliances</w:t>
      </w:r>
    </w:p>
    <w:p w14:paraId="7916D997" w14:textId="77777777" w:rsidR="003371C6" w:rsidRPr="00AA4819" w:rsidRDefault="003371C6" w:rsidP="003371C6">
      <w:r w:rsidRPr="00AA4819">
        <w:rPr>
          <w:rStyle w:val="StyleUnderline"/>
        </w:rPr>
        <w:t>Trump’s abandonment of America’s traditional allies angers many progressives I spoke with. For example, the president has openly questioned the utility of NATO and lambasted longstanding allies like the United Kingdom and Japan</w:t>
      </w:r>
      <w:r w:rsidRPr="00AA4819">
        <w:t xml:space="preserve"> for what he considers unfair trade practices harming the American economy.</w:t>
      </w:r>
    </w:p>
    <w:p w14:paraId="7CA671A2" w14:textId="77777777" w:rsidR="003371C6" w:rsidRPr="00AA4819" w:rsidRDefault="003371C6" w:rsidP="003371C6">
      <w:pPr>
        <w:rPr>
          <w:rStyle w:val="StyleUnderline"/>
        </w:rPr>
      </w:pPr>
      <w:r w:rsidRPr="00AA4819">
        <w:rPr>
          <w:rStyle w:val="StyleUnderline"/>
        </w:rPr>
        <w:t>Progressives want to reverse all that.</w:t>
      </w:r>
    </w:p>
    <w:p w14:paraId="186256C1" w14:textId="77777777" w:rsidR="003371C6" w:rsidRPr="00AA4819" w:rsidRDefault="003371C6" w:rsidP="003371C6">
      <w:pPr>
        <w:rPr>
          <w:rStyle w:val="StyleUnderline"/>
        </w:rPr>
      </w:pPr>
      <w:r w:rsidRPr="00AA4819">
        <w:rPr>
          <w:rStyle w:val="StyleUnderline"/>
        </w:rPr>
        <w:t>“Democrats must go back to basics emphasizing the value of alliances,” a Democratic presidential campaign aide,</w:t>
      </w:r>
      <w:r w:rsidRPr="00AA4819">
        <w:t xml:space="preserve"> speaking on condition of anonymity because he wasn’t authorized to speak to press, </w:t>
      </w:r>
      <w:r w:rsidRPr="00AA4819">
        <w:rPr>
          <w:rStyle w:val="StyleUnderline"/>
        </w:rPr>
        <w:t>told me. “They can assert themselves as the party of renewed American leadership internationally by continuing to sustain the foundations of the post-World War II world order.”</w:t>
      </w:r>
    </w:p>
    <w:p w14:paraId="0FA6EA2E" w14:textId="77777777" w:rsidR="003371C6" w:rsidRPr="00AA4819" w:rsidRDefault="003371C6" w:rsidP="003371C6">
      <w:pPr>
        <w:rPr>
          <w:rStyle w:val="StyleUnderline"/>
        </w:rPr>
      </w:pPr>
      <w:r w:rsidRPr="00AA4819">
        <w:rPr>
          <w:rStyle w:val="StyleUnderline"/>
        </w:rPr>
        <w:t>Doing so will help the US face longer-term global challenges like climate change, violent extremism, and pandemic diseases, Democrats say. Having allies and friends will also help the US counter the twin rises of China and Russia — the two countries that Democrats I spoke to consistently identified as America’s biggest foes.</w:t>
      </w:r>
    </w:p>
    <w:p w14:paraId="1172A5CE" w14:textId="77777777" w:rsidR="003371C6" w:rsidRPr="00AA4819" w:rsidRDefault="003371C6" w:rsidP="003371C6">
      <w:pPr>
        <w:rPr>
          <w:rStyle w:val="StyleUnderline"/>
        </w:rPr>
      </w:pPr>
      <w:r w:rsidRPr="00AA4819">
        <w:rPr>
          <w:rStyle w:val="StyleUnderline"/>
        </w:rPr>
        <w:t>“If we’re going to win competitions against China or Russia, then we need a bigger team,” Sullivan, a co-founder of National Security Action who was also a top adviser in Hillary Clinton’s presidential campaign, told me.</w:t>
      </w:r>
    </w:p>
    <w:p w14:paraId="764F8110" w14:textId="77777777" w:rsidR="003371C6" w:rsidRPr="00AA4819" w:rsidRDefault="003371C6" w:rsidP="003371C6">
      <w:r w:rsidRPr="00AA4819">
        <w:t>4) Rebuilding America</w:t>
      </w:r>
    </w:p>
    <w:p w14:paraId="6317299D" w14:textId="77777777" w:rsidR="003371C6" w:rsidRPr="00AA4819" w:rsidRDefault="003371C6" w:rsidP="003371C6">
      <w:r w:rsidRPr="00AA4819">
        <w:t>When it comes to trade and economics, progressives sometimes sound a lot like Trump. Many want to reform trade deals so more jobs stay in the US, and to invest more in America’s infrastructure and private sector.</w:t>
      </w:r>
    </w:p>
    <w:p w14:paraId="0AA44DF8" w14:textId="77777777" w:rsidR="003371C6" w:rsidRPr="00AA4819" w:rsidRDefault="003371C6" w:rsidP="003371C6">
      <w:r w:rsidRPr="00AA4819">
        <w:t>But, of course, while some acknowledge that Trump correctly diagnosed a major problem, they are quick to add that his solutions to that problem — in particular, the decision to launch potentially disastrous trade wars with Europe and China — are off the mark.</w:t>
      </w:r>
    </w:p>
    <w:p w14:paraId="5C4FE614" w14:textId="77777777" w:rsidR="003371C6" w:rsidRPr="00AA4819" w:rsidRDefault="003371C6" w:rsidP="003371C6">
      <w:r w:rsidRPr="00AA4819">
        <w:t>His spat with China, for example, has taken his attention away from the bigger issues, Khanna, a leading thinker on progressive foreign policy, told me.</w:t>
      </w:r>
    </w:p>
    <w:p w14:paraId="003A75F2" w14:textId="77777777" w:rsidR="003371C6" w:rsidRPr="00AA4819" w:rsidRDefault="003371C6" w:rsidP="003371C6">
      <w:r w:rsidRPr="00AA4819">
        <w:t>China has invested in high-speed rail, contributed billions to scientific research, and taken a lead on developing clean energy, he said. The US, meanwhile, has fallen woefully behind in all these areas. “The president is right to say when our greatest strategic competitor is China,” Khanna noted, “but he has failed to lead in making sure America wins the 21st century.”</w:t>
      </w:r>
    </w:p>
    <w:p w14:paraId="5DCB6EDF" w14:textId="77777777" w:rsidR="003371C6" w:rsidRPr="00AA4819" w:rsidRDefault="003371C6" w:rsidP="003371C6">
      <w:r w:rsidRPr="00AA4819">
        <w:t>Progressives, then, believe investing in future technologies and new American jobs won’t just strengthen the US economy but will also help the US compete against its global challengers. “Whether you believe in climate change or not, I would rather parts of Iowa lead in new clean technologies than parts of China,” Khanna said.</w:t>
      </w:r>
    </w:p>
    <w:p w14:paraId="6069566D" w14:textId="77777777" w:rsidR="003371C6" w:rsidRPr="00AA4819" w:rsidRDefault="003371C6" w:rsidP="003371C6">
      <w:r w:rsidRPr="00AA4819">
        <w:t>The people I spoke with cited numerous other foreign policy issues they thought should be included in any progressive foreign policy platform, including promoting immigration and allowing all those who want to serve in the US military to do so, regardless of gender identity.</w:t>
      </w:r>
    </w:p>
    <w:p w14:paraId="44256DA9" w14:textId="77777777" w:rsidR="003371C6" w:rsidRPr="00AA4819" w:rsidRDefault="003371C6" w:rsidP="003371C6">
      <w:r w:rsidRPr="00AA4819">
        <w:t>They also plan to hit Trump on his failure to remove the US from foreign fights. “Trump came into office claiming that he wanted to end endless wars,” says Matthew Duss, Sanders’s foreign policy adviser, “but his policies are increasing, rather than reducing, the chances of the US being drawn into greater conflict.”</w:t>
      </w:r>
    </w:p>
    <w:p w14:paraId="6AECD2F8" w14:textId="77777777" w:rsidR="003371C6" w:rsidRPr="00AA4819" w:rsidRDefault="003371C6" w:rsidP="003371C6"/>
    <w:p w14:paraId="5A1D3F6F" w14:textId="2BC682C9" w:rsidR="00A52DFF" w:rsidRPr="00AA4819" w:rsidRDefault="00A52DFF" w:rsidP="00D65F8B">
      <w:pPr>
        <w:pStyle w:val="Heading3"/>
        <w:rPr>
          <w:rFonts w:cs="Times New Roman"/>
        </w:rPr>
      </w:pPr>
      <w:bookmarkStart w:id="89" w:name="_Toc13955626"/>
      <w:r w:rsidRPr="00AA4819">
        <w:rPr>
          <w:rFonts w:cs="Times New Roman"/>
        </w:rPr>
        <w:t>Israel Cuts Unpopular</w:t>
      </w:r>
      <w:bookmarkEnd w:id="89"/>
    </w:p>
    <w:p w14:paraId="2F291A3E" w14:textId="77777777" w:rsidR="00A52DFF" w:rsidRPr="00AA4819" w:rsidRDefault="00A52DFF" w:rsidP="00A52DFF"/>
    <w:p w14:paraId="282668FA" w14:textId="77777777" w:rsidR="00A52DFF" w:rsidRPr="00AA4819" w:rsidRDefault="00A52DFF" w:rsidP="00A52DFF">
      <w:pPr>
        <w:pStyle w:val="Heading4"/>
        <w:rPr>
          <w:rFonts w:cs="Times New Roman"/>
        </w:rPr>
      </w:pPr>
      <w:r w:rsidRPr="00AA4819">
        <w:rPr>
          <w:rFonts w:cs="Times New Roman"/>
        </w:rPr>
        <w:t>The plan is shockingly unpopular with voters- only 29% think military aid to Israel should be cut</w:t>
      </w:r>
    </w:p>
    <w:p w14:paraId="64960FE4" w14:textId="77777777" w:rsidR="00A52DFF" w:rsidRPr="00AA4819" w:rsidRDefault="00A52DFF" w:rsidP="00A52DFF">
      <w:pPr>
        <w:rPr>
          <w:rStyle w:val="Style13ptBold"/>
        </w:rPr>
      </w:pPr>
      <w:r w:rsidRPr="00AA4819">
        <w:rPr>
          <w:rStyle w:val="Style13ptBold"/>
        </w:rPr>
        <w:t>Rasmussen Reports, a public polling website, 19</w:t>
      </w:r>
    </w:p>
    <w:p w14:paraId="6BEC8C32" w14:textId="77777777" w:rsidR="00A52DFF" w:rsidRPr="00AA4819" w:rsidRDefault="00A52DFF" w:rsidP="00A52DFF">
      <w:r w:rsidRPr="00AA4819">
        <w:t xml:space="preserve">[Rasmussen, 4-19-2019, Rasmussen Reports "Voters Are Not Ready to Punish Israel for Netanyahu’s Reelection," </w:t>
      </w:r>
      <w:hyperlink r:id="rId95" w:history="1">
        <w:r w:rsidRPr="00AA4819">
          <w:rPr>
            <w:rStyle w:val="Hyperlink"/>
          </w:rPr>
          <w:t>http://www.rasmussenreports.com/public_content/politics/current_events/israel_the_middle_east/voters_are_not_ready_to_punish_israel_for_netanyahu_s_reelection</w:t>
        </w:r>
      </w:hyperlink>
      <w:r w:rsidRPr="00AA4819">
        <w:t>, accessed 7-8-2019, AS]</w:t>
      </w:r>
    </w:p>
    <w:p w14:paraId="6CCB495B" w14:textId="77777777" w:rsidR="00A52DFF" w:rsidRPr="00AA4819" w:rsidRDefault="00A52DFF" w:rsidP="00A52DFF">
      <w:pPr>
        <w:rPr>
          <w:u w:val="single"/>
        </w:rPr>
      </w:pPr>
      <w:r w:rsidRPr="00AA4819">
        <w:rPr>
          <w:u w:val="single"/>
        </w:rPr>
        <w:t>A prominent Democratic congresswoman has called for cutting U.S. military aid to Israel following the reelection of the “Trump-like” Benjamin Netanyahu as prime minister. But voters here don’t appear ready to do that.</w:t>
      </w:r>
    </w:p>
    <w:p w14:paraId="4DCA172D" w14:textId="77777777" w:rsidR="00A52DFF" w:rsidRPr="00AA4819" w:rsidRDefault="00A52DFF" w:rsidP="00A52DFF">
      <w:r w:rsidRPr="00AA4819">
        <w:rPr>
          <w:u w:val="single"/>
        </w:rPr>
        <w:t xml:space="preserve">A new Rasmussen Reports national telephone and online survey finds that just 29% of Likely U.S. Voters believe the United States should cut the $3 billion in military aid it gives to Israel each year. A plurality of voters (46%) is opposed to cutting military aid to Israel because of Netanyahu’s reelection. </w:t>
      </w:r>
      <w:r w:rsidRPr="00AA4819">
        <w:t>But a sizable 26% are undecided. (To see survey question wording, click here.)</w:t>
      </w:r>
    </w:p>
    <w:p w14:paraId="5CE80192" w14:textId="77777777" w:rsidR="00A52DFF" w:rsidRPr="00AA4819" w:rsidRDefault="00A52DFF" w:rsidP="00A52DFF">
      <w:r w:rsidRPr="00AA4819">
        <w:t>The survey of 1,000 Likely Voters was conducted on April 16-17, 2019 by Rasmussen Reports. The margin of sampling error is +/- 3 percentage points with a 95% level of confidence. Field work for all Rasmussen Reports surveys is conducted by Pulse Opinion Research, LLC.</w:t>
      </w:r>
    </w:p>
    <w:p w14:paraId="4B913147" w14:textId="77777777" w:rsidR="00A52DFF" w:rsidRPr="00AA4819" w:rsidRDefault="00A52DFF" w:rsidP="00A52DFF"/>
    <w:p w14:paraId="7104BBFF" w14:textId="75E4805C" w:rsidR="00A26AD7" w:rsidRPr="00AA4819" w:rsidRDefault="009A61C4" w:rsidP="00D65F8B">
      <w:pPr>
        <w:pStyle w:val="Heading3"/>
        <w:rPr>
          <w:rFonts w:cs="Times New Roman"/>
        </w:rPr>
      </w:pPr>
      <w:bookmarkStart w:id="90" w:name="_Toc13955627"/>
      <w:r w:rsidRPr="00AA4819">
        <w:rPr>
          <w:rFonts w:cs="Times New Roman"/>
        </w:rPr>
        <w:t>Saudi Pressure Hurts Trump</w:t>
      </w:r>
      <w:bookmarkEnd w:id="90"/>
    </w:p>
    <w:p w14:paraId="4101015E" w14:textId="77777777" w:rsidR="009A61C4" w:rsidRPr="00AA4819" w:rsidRDefault="009A61C4" w:rsidP="009A61C4"/>
    <w:p w14:paraId="7EE6F761" w14:textId="3B0C2022" w:rsidR="00D65F8B" w:rsidRPr="00AA4819" w:rsidRDefault="009A61C4" w:rsidP="00D65F8B">
      <w:pPr>
        <w:pStyle w:val="Heading4"/>
        <w:rPr>
          <w:rFonts w:cs="Times New Roman"/>
        </w:rPr>
      </w:pPr>
      <w:r w:rsidRPr="00AA4819">
        <w:rPr>
          <w:rFonts w:cs="Times New Roman"/>
        </w:rPr>
        <w:t xml:space="preserve">Weakening </w:t>
      </w:r>
      <w:r w:rsidR="00110C81" w:rsidRPr="00AA4819">
        <w:rPr>
          <w:rFonts w:cs="Times New Roman"/>
        </w:rPr>
        <w:t>Saudi relations risk Trump’s re-election chances</w:t>
      </w:r>
    </w:p>
    <w:p w14:paraId="0224A5BD" w14:textId="30FF3F31" w:rsidR="00110C81" w:rsidRPr="00AA4819" w:rsidRDefault="00110C81" w:rsidP="00110C81">
      <w:pPr>
        <w:rPr>
          <w:rStyle w:val="Style13ptBold"/>
        </w:rPr>
      </w:pPr>
      <w:r w:rsidRPr="00AA4819">
        <w:rPr>
          <w:rStyle w:val="Style13ptBold"/>
        </w:rPr>
        <w:t xml:space="preserve">Mohammed, </w:t>
      </w:r>
      <w:r w:rsidR="007533A2" w:rsidRPr="00AA4819">
        <w:rPr>
          <w:rStyle w:val="Style13ptBold"/>
        </w:rPr>
        <w:t>Reuters Diplomatic Correspondent, 18</w:t>
      </w:r>
    </w:p>
    <w:p w14:paraId="0C1D8DD5" w14:textId="42390BBB" w:rsidR="00110C81" w:rsidRPr="00AA4819" w:rsidRDefault="00110C81" w:rsidP="00110C81">
      <w:r w:rsidRPr="00AA4819">
        <w:t xml:space="preserve">[Arshad, 10-16-18, Reuters, “Factbox: U.S., Saudi Arabia have leverage on each other; using it has costs”, </w:t>
      </w:r>
      <w:hyperlink r:id="rId96" w:history="1">
        <w:r w:rsidRPr="00AA4819">
          <w:rPr>
            <w:rStyle w:val="Hyperlink"/>
          </w:rPr>
          <w:t>https://www.reuters.com/article/us-saudi-politics-dissident-leverage-fac/factbox-u-s-saudi-arabia-have-leverage-on-each-other-using-it-has-costs-idUSKCN1MQ2SU</w:t>
        </w:r>
      </w:hyperlink>
      <w:r w:rsidRPr="00AA4819">
        <w:t>, DOA: 7-7-19, JAA]</w:t>
      </w:r>
    </w:p>
    <w:p w14:paraId="271BDCDB" w14:textId="77777777" w:rsidR="00D65F8B" w:rsidRPr="00AA4819" w:rsidRDefault="00D65F8B" w:rsidP="00D65F8B">
      <w:pPr>
        <w:rPr>
          <w:rStyle w:val="StyleUnderline"/>
        </w:rPr>
      </w:pPr>
      <w:r w:rsidRPr="00AA4819">
        <w:t xml:space="preserve">WASHINGTON (Reuters) - </w:t>
      </w:r>
      <w:r w:rsidRPr="00AA4819">
        <w:rPr>
          <w:rStyle w:val="StyleUnderline"/>
        </w:rPr>
        <w:t>The United States and Saudi Arabia have had a mutually dependent relationship for seven decades based on a central bargain: the kingdom would pump oil and the superpower would provide security.</w:t>
      </w:r>
    </w:p>
    <w:p w14:paraId="2C83742D" w14:textId="77777777" w:rsidR="00D65F8B" w:rsidRPr="00AA4819" w:rsidRDefault="00D65F8B" w:rsidP="00D65F8B">
      <w:r w:rsidRPr="00AA4819">
        <w:rPr>
          <w:rStyle w:val="StyleUnderline"/>
        </w:rPr>
        <w:t>The interests that bind, and sometimes divide, the two range from the price of oil and containing Iran, to counter-terrorism, the wars in Syria and Yemen, Saudi investment in the United States</w:t>
      </w:r>
      <w:r w:rsidRPr="00AA4819">
        <w:t xml:space="preserve"> and efforts to resolve the Israeli-Palestinian conflict.</w:t>
      </w:r>
    </w:p>
    <w:p w14:paraId="63E762C4" w14:textId="77777777" w:rsidR="00D65F8B" w:rsidRPr="00AA4819" w:rsidRDefault="00D65F8B" w:rsidP="00D65F8B">
      <w:r w:rsidRPr="00AA4819">
        <w:t>Relations have been strained by the Oct. 2 disappearance of Saudi journalist and Washington Post contributor Jamal Khashoggi when he visited the Saudi consulate in Istanbul. Turkey believes he was murdered and his body removed. Saudi Arabia has denied that but, according to published reports, may be considering describing the incident as an attempted rendition gone wrong.</w:t>
      </w:r>
    </w:p>
    <w:p w14:paraId="21B2C9B8" w14:textId="77777777" w:rsidR="00D65F8B" w:rsidRPr="00AA4819" w:rsidRDefault="00D65F8B" w:rsidP="00D65F8B">
      <w:r w:rsidRPr="00AA4819">
        <w:t>Below are descriptions of the leverage each side has and the risks of exercising it.</w:t>
      </w:r>
    </w:p>
    <w:p w14:paraId="5FE7981C" w14:textId="3EC4DF2E" w:rsidR="00D65F8B" w:rsidRPr="00AA4819" w:rsidRDefault="00D65F8B" w:rsidP="00D65F8B">
      <w:r w:rsidRPr="00AA4819">
        <w:t>OIL</w:t>
      </w:r>
    </w:p>
    <w:p w14:paraId="6141B3A9" w14:textId="77777777" w:rsidR="00D65F8B" w:rsidRPr="00AA4819" w:rsidRDefault="00D65F8B" w:rsidP="00D65F8B">
      <w:r w:rsidRPr="00AA4819">
        <w:rPr>
          <w:rStyle w:val="StyleUnderline"/>
        </w:rPr>
        <w:t>As the world’s largest oil exporter, Saudi Arabia has some ability to flood the market to depress oil prices or to curb supply and raise them.</w:t>
      </w:r>
    </w:p>
    <w:p w14:paraId="11BFC109" w14:textId="77777777" w:rsidR="00D65F8B" w:rsidRPr="00AA4819" w:rsidRDefault="00D65F8B" w:rsidP="00D65F8B">
      <w:pPr>
        <w:rPr>
          <w:rStyle w:val="StyleUnderline"/>
        </w:rPr>
      </w:pPr>
      <w:r w:rsidRPr="00AA4819">
        <w:rPr>
          <w:rStyle w:val="StyleUnderline"/>
        </w:rPr>
        <w:t>The kingdom generally seeks a sweet spot to maximize current oil revenues without endangering future earnings, which could happen if prices rose so high that they chilled demand or encouraged development of alternatives.</w:t>
      </w:r>
    </w:p>
    <w:p w14:paraId="05A14FDB" w14:textId="77777777" w:rsidR="00D65F8B" w:rsidRPr="00AA4819" w:rsidRDefault="00D65F8B" w:rsidP="00D65F8B">
      <w:r w:rsidRPr="00AA4819">
        <w:t>Saudi Arabia needs oil revenue to fund state expenses and its Public Investment Fund, a sovereign wealth fund slated to play a leading role in its drive to develop non-oil industries.</w:t>
      </w:r>
    </w:p>
    <w:p w14:paraId="2F584E11" w14:textId="77777777" w:rsidR="00D65F8B" w:rsidRPr="00AA4819" w:rsidRDefault="00D65F8B" w:rsidP="00D65F8B">
      <w:r w:rsidRPr="00AA4819">
        <w:t xml:space="preserve">On Sunday, the Saudi Press </w:t>
      </w:r>
      <w:r w:rsidRPr="00AA4819">
        <w:rPr>
          <w:rStyle w:val="StyleUnderline"/>
        </w:rPr>
        <w:t>Agency (SPA) quoted an unnamed Saudi official making a veiled threat to respond to pressure by tinkering with oil supplies</w:t>
      </w:r>
      <w:r w:rsidRPr="00AA4819">
        <w:t>.</w:t>
      </w:r>
    </w:p>
    <w:p w14:paraId="44426A57" w14:textId="77777777" w:rsidR="00D65F8B" w:rsidRPr="00AA4819" w:rsidRDefault="00D65F8B" w:rsidP="00D65F8B">
      <w:r w:rsidRPr="00AA4819">
        <w:t>With the boom in production of U.S. shale oil, the United States is less dependent on imported oil.</w:t>
      </w:r>
    </w:p>
    <w:p w14:paraId="338AD6C1" w14:textId="69B79E57" w:rsidR="00D65F8B" w:rsidRPr="00AA4819" w:rsidRDefault="00D65F8B" w:rsidP="00D65F8B">
      <w:pPr>
        <w:rPr>
          <w:rStyle w:val="StyleUnderline"/>
        </w:rPr>
      </w:pPr>
      <w:r w:rsidRPr="00AA4819">
        <w:t xml:space="preserve">However, </w:t>
      </w:r>
      <w:r w:rsidRPr="00AA4819">
        <w:rPr>
          <w:rStyle w:val="StyleUnderline"/>
        </w:rPr>
        <w:t>a Saudi decision to shrink global oil supplies and raise prices could hurt U.S. President Donald Trump by slowing economic growth and denting his 2020 re-election prospects.</w:t>
      </w:r>
    </w:p>
    <w:p w14:paraId="776A3E37" w14:textId="28659648" w:rsidR="008A265A" w:rsidRPr="00AA4819" w:rsidRDefault="00815EB8" w:rsidP="00815EB8">
      <w:pPr>
        <w:pStyle w:val="Heading1"/>
      </w:pPr>
      <w:bookmarkStart w:id="91" w:name="_Toc13955628"/>
      <w:r>
        <w:t>Impacts (</w:t>
      </w:r>
      <w:r w:rsidR="008A265A" w:rsidRPr="00AA4819">
        <w:t xml:space="preserve">Trump </w:t>
      </w:r>
      <w:r>
        <w:t xml:space="preserve">Win </w:t>
      </w:r>
      <w:r w:rsidR="008A265A" w:rsidRPr="00AA4819">
        <w:t>Good</w:t>
      </w:r>
      <w:r>
        <w:t>)</w:t>
      </w:r>
      <w:bookmarkEnd w:id="91"/>
    </w:p>
    <w:p w14:paraId="41E1B86B" w14:textId="77777777" w:rsidR="008A265A" w:rsidRPr="00AA4819" w:rsidRDefault="008A265A" w:rsidP="008A265A"/>
    <w:p w14:paraId="290A9DAF" w14:textId="77777777" w:rsidR="00815EB8" w:rsidRDefault="00815EB8" w:rsidP="00815EB8">
      <w:pPr>
        <w:pStyle w:val="Heading3"/>
      </w:pPr>
      <w:bookmarkStart w:id="92" w:name="_Toc13955629"/>
      <w:r>
        <w:t>China – Deterrence</w:t>
      </w:r>
      <w:bookmarkEnd w:id="92"/>
    </w:p>
    <w:p w14:paraId="17501E70" w14:textId="77777777" w:rsidR="00815EB8" w:rsidRDefault="00815EB8" w:rsidP="00815EB8"/>
    <w:p w14:paraId="6348B675" w14:textId="77777777" w:rsidR="004F3042" w:rsidRDefault="00815EB8" w:rsidP="00815EB8">
      <w:pPr>
        <w:pStyle w:val="Heading4"/>
      </w:pPr>
      <w:r>
        <w:t>Credible deterrence requires a focus on the military – unacceptable costs to adversary only way to deter</w:t>
      </w:r>
    </w:p>
    <w:p w14:paraId="2F384926" w14:textId="1B172DE7" w:rsidR="00815EB8" w:rsidRPr="00F573B2" w:rsidRDefault="00815EB8" w:rsidP="00815EB8">
      <w:pPr>
        <w:rPr>
          <w:rStyle w:val="Style13ptBold"/>
        </w:rPr>
      </w:pPr>
      <w:r w:rsidRPr="00F573B2">
        <w:rPr>
          <w:rStyle w:val="Style13ptBold"/>
        </w:rPr>
        <w:t>Hunzeker</w:t>
      </w:r>
      <w:r>
        <w:rPr>
          <w:rStyle w:val="Style13ptBold"/>
        </w:rPr>
        <w:t>, George Mason University policy and government assistant professor,</w:t>
      </w:r>
      <w:r w:rsidRPr="00F573B2">
        <w:rPr>
          <w:rStyle w:val="Style13ptBold"/>
        </w:rPr>
        <w:t xml:space="preserve"> and Lanoszka, </w:t>
      </w:r>
      <w:r>
        <w:rPr>
          <w:rStyle w:val="Style13ptBold"/>
        </w:rPr>
        <w:t>University of Waterloo International Relations Assistant professor,</w:t>
      </w:r>
      <w:r w:rsidRPr="00F573B2">
        <w:rPr>
          <w:rStyle w:val="Style13ptBold"/>
        </w:rPr>
        <w:t xml:space="preserve"> 18</w:t>
      </w:r>
    </w:p>
    <w:p w14:paraId="1D5B0F26" w14:textId="77777777" w:rsidR="00815EB8" w:rsidRDefault="00815EB8" w:rsidP="00815EB8">
      <w:r>
        <w:t xml:space="preserve">(Michael A. Hunzeker and Alexander Lanoszka, NOVEMBER 2018, Center for Policy Studies, “A QUESTION OF TIME: Enhancing Taiwan’s Conventional Deterrence Posture” </w:t>
      </w:r>
      <w:hyperlink r:id="rId97" w:history="1">
        <w:r w:rsidRPr="00CD3A08">
          <w:rPr>
            <w:rStyle w:val="Hyperlink"/>
          </w:rPr>
          <w:t>http://csps.gmu.edu/a-question-of-time/</w:t>
        </w:r>
      </w:hyperlink>
      <w:r>
        <w:t xml:space="preserve"> accessed GDI-TM)</w:t>
      </w:r>
    </w:p>
    <w:p w14:paraId="4960DE33" w14:textId="77777777" w:rsidR="00815EB8" w:rsidRDefault="00815EB8" w:rsidP="00815EB8">
      <w:r w:rsidRPr="00725D7C">
        <w:rPr>
          <w:rStyle w:val="StyleUnderline"/>
        </w:rPr>
        <w:t>Our analysis also primarily focuses on military matters</w:t>
      </w:r>
      <w:r w:rsidRPr="00725D7C">
        <w:t xml:space="preserve">. We do not explore ways that Taiwan might leverage its diplomatic, economic, and informational assets to deter aggression. Nor do we suggest how Taiwan can counter China’s long-standing efforts to isolate it diplomatically and economically. </w:t>
      </w:r>
      <w:r w:rsidRPr="00725D7C">
        <w:rPr>
          <w:rStyle w:val="StyleUnderline"/>
        </w:rPr>
        <w:t>We recognize that emphasizing the military aspects of conventional deterrence limits our recommendations in important way</w:t>
      </w:r>
      <w:r w:rsidRPr="00725D7C">
        <w:t>s, not least because Taiwan must use all of its sources of national power to deter aggression</w:t>
      </w:r>
      <w:r w:rsidRPr="00725D7C">
        <w:rPr>
          <w:rStyle w:val="StyleUnderline"/>
        </w:rPr>
        <w:t>. Indeed, the fact that China has been slowly coercing Taiwan’s diplomatic allies and restricting its economic options poses an important challenge to Taiwan’s security.</w:t>
      </w:r>
      <w:r w:rsidRPr="00725D7C">
        <w:t xml:space="preserve"> Nevertheless, </w:t>
      </w:r>
      <w:r w:rsidRPr="00725D7C">
        <w:rPr>
          <w:rStyle w:val="StyleUnderline"/>
        </w:rPr>
        <w:t>we focus on military matters for two reasons</w:t>
      </w:r>
      <w:r w:rsidRPr="00725D7C">
        <w:t xml:space="preserve">. First, Taiwan’s </w:t>
      </w:r>
      <w:r w:rsidRPr="00725D7C">
        <w:rPr>
          <w:rStyle w:val="StyleUnderline"/>
        </w:rPr>
        <w:t>security environment is remarkably complex, and no single research project can plausibly address all possible challenges and opportunities</w:t>
      </w:r>
      <w:r w:rsidRPr="00725D7C">
        <w:t xml:space="preserve">.The old military adage that she who is strong everywhere is strong nowhere applies to policy research as well. Moreover, given our professional and academic backgrounds in national defense, we believe that focusing on our comparative area of expertise makes more sense. Second, </w:t>
      </w:r>
      <w:r w:rsidRPr="00725D7C">
        <w:rPr>
          <w:rStyle w:val="StyleUnderline"/>
        </w:rPr>
        <w:t>as useful as Taiwan’s nonmilitary tools can be—and as daunting as the nonmilitary threats to Taiwan’s security are—deterrence ultimately rests on the ability to credibly threaten unacceptable costs on your adversary so as to convince it not to use violence against you.</w:t>
      </w:r>
      <w:r w:rsidRPr="00725D7C">
        <w:t xml:space="preserve"> Thus, </w:t>
      </w:r>
      <w:r w:rsidRPr="00725D7C">
        <w:rPr>
          <w:rStyle w:val="StyleUnderline"/>
        </w:rPr>
        <w:t>military considerations must drive Taiwan’s conventional deterrence posture</w:t>
      </w:r>
      <w:r w:rsidRPr="00725D7C">
        <w:t>. That said, we recognize that even “pure” military factors do not operate in a vacuum. For this reason, in Chapter 6 we broaden our analysis to examine two important nonmilitary factors that are particularly relevant to Taiwan’s conventional deterrence posture: social resilience and national identity.</w:t>
      </w:r>
    </w:p>
    <w:p w14:paraId="2439299D" w14:textId="77777777" w:rsidR="00815EB8" w:rsidRPr="00C61AC1" w:rsidRDefault="00815EB8" w:rsidP="00815EB8"/>
    <w:p w14:paraId="06014CC6" w14:textId="77777777" w:rsidR="000335E5" w:rsidRDefault="000335E5" w:rsidP="000335E5">
      <w:pPr>
        <w:pStyle w:val="Heading3"/>
      </w:pPr>
      <w:bookmarkStart w:id="93" w:name="_Toc13955630"/>
      <w:r>
        <w:t>Markets</w:t>
      </w:r>
      <w:bookmarkEnd w:id="93"/>
    </w:p>
    <w:p w14:paraId="7AEAF110" w14:textId="77777777" w:rsidR="000335E5" w:rsidRPr="000335E5" w:rsidRDefault="000335E5" w:rsidP="000335E5"/>
    <w:p w14:paraId="222EE84D" w14:textId="77777777" w:rsidR="000335E5" w:rsidRDefault="000335E5" w:rsidP="000335E5">
      <w:pPr>
        <w:pStyle w:val="Heading4"/>
      </w:pPr>
      <w:r>
        <w:t>Investors are afraid of a Democratic win</w:t>
      </w:r>
    </w:p>
    <w:p w14:paraId="1E219495" w14:textId="77777777" w:rsidR="000842D2" w:rsidRDefault="000335E5" w:rsidP="000335E5">
      <w:pPr>
        <w:rPr>
          <w:rStyle w:val="Style13ptBold"/>
        </w:rPr>
      </w:pPr>
      <w:r w:rsidRPr="003D79FF">
        <w:rPr>
          <w:rStyle w:val="Style13ptBold"/>
        </w:rPr>
        <w:t>Maranz, Bloomberg reporter, 19</w:t>
      </w:r>
    </w:p>
    <w:p w14:paraId="20C228A7" w14:textId="6367BF45" w:rsidR="000335E5" w:rsidRPr="003D79FF" w:rsidRDefault="000335E5" w:rsidP="000335E5">
      <w:r>
        <w:t>[Felice, 6-27-2019, Bloomberg, “Investors May Be Denying Risks of a Democratic Win, Analysts Say,” https://www.bloomberg.com/news/articles/2019-06-27/investors-may-be-in-denial-about-democrat-threat-analysts-warn, accessed 7-11-2019, EO]</w:t>
      </w:r>
    </w:p>
    <w:p w14:paraId="539E4DD5" w14:textId="77777777" w:rsidR="000335E5" w:rsidRPr="003D79FF" w:rsidRDefault="000335E5" w:rsidP="000335E5">
      <w:pPr>
        <w:rPr>
          <w:rStyle w:val="StyleUnderline"/>
        </w:rPr>
      </w:pPr>
      <w:r w:rsidRPr="003D79FF">
        <w:rPr>
          <w:rStyle w:val="StyleUnderline"/>
        </w:rPr>
        <w:t>Investors may be underestimating the risks posed by the possibility that the Democrats, particularly Senator Elizabeth Warren, will win in 2020, some analysts said in commentary ahead of Thursday night’s second debate.</w:t>
      </w:r>
    </w:p>
    <w:p w14:paraId="7B1CC2EF" w14:textId="77777777" w:rsidR="000335E5" w:rsidRDefault="000335E5" w:rsidP="000335E5">
      <w:r w:rsidRPr="003D79FF">
        <w:t>Analysts</w:t>
      </w:r>
      <w:r>
        <w:t xml:space="preserve"> also noted that big banks managed to avoid the spotlight during Wednesday’s first debate, but that may change when Senator Bernie Sanders takes the stage.</w:t>
      </w:r>
    </w:p>
    <w:p w14:paraId="196F53DF" w14:textId="77777777" w:rsidR="000335E5" w:rsidRDefault="000335E5" w:rsidP="000335E5">
      <w:r>
        <w:t>Stocks across the board rose in mid-day Thursday trading, helped by optimism about trade talks at the upcoming G-20 summit. Financials were the best-performing S&amp;P 500 sector, with big banks including Bank of America Corp., Citigroup Inc., Wells Fargo &amp; Co. and Morgan Stanley outperforming.</w:t>
      </w:r>
    </w:p>
    <w:p w14:paraId="5EF14E07" w14:textId="77777777" w:rsidR="000335E5" w:rsidRDefault="000335E5" w:rsidP="000335E5">
      <w:r>
        <w:t>Here’s a sample of the latest commentary:</w:t>
      </w:r>
    </w:p>
    <w:p w14:paraId="6A4B4F56" w14:textId="77777777" w:rsidR="000335E5" w:rsidRPr="003D79FF" w:rsidRDefault="000335E5" w:rsidP="000335E5">
      <w:r>
        <w:t>RBC, Lori Calvasina</w:t>
      </w:r>
    </w:p>
    <w:p w14:paraId="662F8C8D" w14:textId="77777777" w:rsidR="000335E5" w:rsidRDefault="000335E5" w:rsidP="000335E5">
      <w:r w:rsidRPr="003D79FF">
        <w:rPr>
          <w:rStyle w:val="StyleUnderline"/>
        </w:rPr>
        <w:t>U.S. equity investors may have “gotten a bit complacent on the 2020 election” in terms of how the Democratic nomination will resolve,</w:t>
      </w:r>
      <w:r>
        <w:t xml:space="preserve"> Calvasina wrote in a note.</w:t>
      </w:r>
    </w:p>
    <w:p w14:paraId="492FF628" w14:textId="77777777" w:rsidR="000335E5" w:rsidRPr="003D79FF" w:rsidRDefault="000335E5" w:rsidP="000335E5">
      <w:pPr>
        <w:rPr>
          <w:rStyle w:val="StyleUnderline"/>
        </w:rPr>
      </w:pPr>
      <w:r>
        <w:t xml:space="preserve">A June RBC survey showed </w:t>
      </w:r>
      <w:r w:rsidRPr="003D79FF">
        <w:rPr>
          <w:rStyle w:val="StyleUnderline"/>
        </w:rPr>
        <w:t>most investors think that Joe Biden will win the nomination</w:t>
      </w:r>
      <w:r>
        <w:t xml:space="preserve">, she said. A Biden general election victory would be viewed as neutral for the stock market, but most survey respondents said </w:t>
      </w:r>
      <w:r w:rsidRPr="003D79FF">
        <w:rPr>
          <w:rStyle w:val="StyleUnderline"/>
        </w:rPr>
        <w:t>any other Democrat winning would be negative, she said. The strategist added that Biden has been fading in the polls, while Warren has been gaining.</w:t>
      </w:r>
    </w:p>
    <w:p w14:paraId="50033CD0" w14:textId="77777777" w:rsidR="000335E5" w:rsidRPr="003D79FF" w:rsidRDefault="000335E5" w:rsidP="000335E5">
      <w:pPr>
        <w:rPr>
          <w:rStyle w:val="StyleUnderline"/>
        </w:rPr>
      </w:pPr>
      <w:r w:rsidRPr="003D79FF">
        <w:rPr>
          <w:rStyle w:val="StyleUnderline"/>
        </w:rPr>
        <w:t>RBC continues to view the 2020 election as a “key risk factor” for stocks in the year ahead, with most major S&amp;P 500 sectors having policy risk if Democrats sweep.</w:t>
      </w:r>
    </w:p>
    <w:p w14:paraId="2740E110" w14:textId="77777777" w:rsidR="000335E5" w:rsidRPr="003D79FF" w:rsidRDefault="000335E5" w:rsidP="000335E5"/>
    <w:p w14:paraId="7F06F30F" w14:textId="77777777" w:rsidR="000335E5" w:rsidRDefault="000335E5" w:rsidP="000335E5">
      <w:pPr>
        <w:pStyle w:val="Heading4"/>
      </w:pPr>
      <w:r>
        <w:t>Democratic win tanks markets – they’re terrified of progressive candidates</w:t>
      </w:r>
    </w:p>
    <w:p w14:paraId="48A774E5" w14:textId="77777777" w:rsidR="000335E5" w:rsidRPr="00471883" w:rsidRDefault="000335E5" w:rsidP="000335E5">
      <w:pPr>
        <w:rPr>
          <w:rStyle w:val="Style13ptBold"/>
        </w:rPr>
      </w:pPr>
      <w:r w:rsidRPr="00471883">
        <w:rPr>
          <w:rStyle w:val="Style13ptBold"/>
        </w:rPr>
        <w:t>Bursztynsky CNBC News Associate, 19</w:t>
      </w:r>
    </w:p>
    <w:p w14:paraId="5B3C4523" w14:textId="77777777" w:rsidR="000335E5" w:rsidRDefault="000335E5" w:rsidP="000335E5">
      <w:r>
        <w:t>[Jessica, 7/11/19, CNBC, Blackstone’s Byron Wien: Markets are terrified of far-left Bernie Sanders and Elizabeth Warren, https://www.cnbc.com/2019/07/11/byron-wien-markets-are-terrified-of-far-left-sanders-and-warren.html, accessed 7-11-2019, EO]</w:t>
      </w:r>
    </w:p>
    <w:p w14:paraId="323548A6" w14:textId="77777777" w:rsidR="000335E5" w:rsidRPr="00471883" w:rsidRDefault="000335E5" w:rsidP="000335E5">
      <w:pPr>
        <w:rPr>
          <w:rStyle w:val="StyleUnderline"/>
        </w:rPr>
      </w:pPr>
      <w:r w:rsidRPr="00471883">
        <w:rPr>
          <w:rStyle w:val="StyleUnderline"/>
        </w:rPr>
        <w:t>The stock market is concerned about the economic views of far-left Democratic presidential candidates, Wall Street veteran Byron Wien told CNBC on Thursday.</w:t>
      </w:r>
    </w:p>
    <w:p w14:paraId="4130E896" w14:textId="77777777" w:rsidR="000335E5" w:rsidRDefault="000335E5" w:rsidP="000335E5">
      <w:r>
        <w:t>“</w:t>
      </w:r>
      <w:r w:rsidRPr="00471883">
        <w:rPr>
          <w:rStyle w:val="StyleUnderline"/>
        </w:rPr>
        <w:t xml:space="preserve">The market is afraid of the more progressive Democratic candidates” who are promoting higher taxes on the rich and ambitious climate change </w:t>
      </w:r>
      <w:r w:rsidRPr="003D79FF">
        <w:rPr>
          <w:rStyle w:val="StyleUnderline"/>
        </w:rPr>
        <w:t>goals</w:t>
      </w:r>
      <w:r>
        <w:t>, said Wien, vice chairman of private wealth solutions at Blackstone.</w:t>
      </w:r>
    </w:p>
    <w:p w14:paraId="0C57ABFF" w14:textId="77777777" w:rsidR="000335E5" w:rsidRPr="003D79FF" w:rsidRDefault="000335E5" w:rsidP="000335E5">
      <w:pPr>
        <w:rPr>
          <w:rStyle w:val="StyleUnderline"/>
        </w:rPr>
      </w:pPr>
      <w:r>
        <w:t>“</w:t>
      </w:r>
      <w:r w:rsidRPr="003D79FF">
        <w:rPr>
          <w:rStyle w:val="StyleUnderline"/>
        </w:rPr>
        <w:t>Elizabeth Warren, Kamala Harris and Bernie Sanders are kind of terrifying to the market</w:t>
      </w:r>
      <w:r>
        <w:t>, ” Wien said in a “Squawk on the Street ” interview</w:t>
      </w:r>
      <w:r w:rsidRPr="003D79FF">
        <w:rPr>
          <w:rStyle w:val="StyleUnderline"/>
        </w:rPr>
        <w:t>. If one of those senators were to be nominated, stock reaction “would be negative,” he added.</w:t>
      </w:r>
    </w:p>
    <w:p w14:paraId="1A6DFF86" w14:textId="77777777" w:rsidR="000335E5" w:rsidRPr="003D79FF" w:rsidRDefault="000335E5" w:rsidP="000335E5">
      <w:pPr>
        <w:rPr>
          <w:rStyle w:val="StyleUnderline"/>
        </w:rPr>
      </w:pPr>
      <w:r>
        <w:t xml:space="preserve">On the flip side, Wien said </w:t>
      </w:r>
      <w:r w:rsidRPr="003D79FF">
        <w:rPr>
          <w:rStyle w:val="StyleUnderline"/>
        </w:rPr>
        <w:t>the market would react well to a more moderate Democratic candidate such as Joe Biden. However, he predicted that the former vice president’s poor performance in last month’s debate could bring him down. “Biden is less likely to be a candidate.”</w:t>
      </w:r>
    </w:p>
    <w:p w14:paraId="08F07FC4" w14:textId="77777777" w:rsidR="000335E5" w:rsidRPr="003D79FF" w:rsidRDefault="000335E5" w:rsidP="000335E5">
      <w:pPr>
        <w:rPr>
          <w:rStyle w:val="StyleUnderline"/>
        </w:rPr>
      </w:pPr>
      <w:r w:rsidRPr="003D79FF">
        <w:rPr>
          <w:rStyle w:val="StyleUnderline"/>
        </w:rPr>
        <w:t>Right now, Wall Street is pricing in the assumption that President Donald Trump will be reelected in 2020</w:t>
      </w:r>
      <w:r>
        <w:t xml:space="preserve">, Wien said, adding that </w:t>
      </w:r>
      <w:r w:rsidRPr="003D79FF">
        <w:t>investors are also counting on a U.S.-China trade deal and a Federal Reserve interest rate cut.</w:t>
      </w:r>
    </w:p>
    <w:p w14:paraId="0D622BA4" w14:textId="77777777" w:rsidR="000335E5" w:rsidRPr="003D79FF" w:rsidRDefault="000335E5" w:rsidP="000335E5">
      <w:pPr>
        <w:rPr>
          <w:rStyle w:val="StyleUnderline"/>
        </w:rPr>
      </w:pPr>
      <w:r w:rsidRPr="003D79FF">
        <w:rPr>
          <w:rStyle w:val="StyleUnderline"/>
        </w:rPr>
        <w:t>U.S. stocks opened higher Thursday after Fed Chairman Jerome Powell on Wednesday indicated a rate cut was likely. The S&amp;P 500 went back above 3,000 in early trading after eclipsing that level Wednesday for the first time ever. In a second day of congressional economic testimony, Powell appeared before the Senate Banking Committee on Thursday.</w:t>
      </w:r>
    </w:p>
    <w:p w14:paraId="0A30F737" w14:textId="77777777" w:rsidR="000335E5" w:rsidRDefault="000335E5" w:rsidP="000335E5">
      <w:r>
        <w:t>Wall Street currently anticipates as much as 0.75% worth of rate cuts this year, with the first move coming at the end of the month at the central bank’s July 30-31 meeting. Wien said, “I hope we don’t get that.”</w:t>
      </w:r>
    </w:p>
    <w:p w14:paraId="1388BB25" w14:textId="77777777" w:rsidR="000335E5" w:rsidRDefault="000335E5" w:rsidP="000335E5">
      <w:r>
        <w:t>He thinks a Fed rate cut is unnecessary in a growing economy. “I don’t think the Fed needs to do anything,” he said, adding that the market is getting ahead of itself on rate cuts.</w:t>
      </w:r>
    </w:p>
    <w:p w14:paraId="7F803CD3" w14:textId="77777777" w:rsidR="000335E5" w:rsidRDefault="000335E5" w:rsidP="000335E5">
      <w:r>
        <w:t>Wien sees the S&amp;P 500 consolidating around 3,000 for the rest of the year, which would keep the index around its current 20% gain for 2019.</w:t>
      </w:r>
    </w:p>
    <w:p w14:paraId="75AA684E" w14:textId="77777777" w:rsidR="000335E5" w:rsidRDefault="000335E5" w:rsidP="000335E5">
      <w:r>
        <w:t>In January, Wien included a more modest 15% increase in the S&amp;P for the year as one of his 10 surprises for 2019 — a list that he’s been compiling since 1986 when he was a chief strategist at Morgan Stanley. He joined Blackstone in 2009.</w:t>
      </w:r>
    </w:p>
    <w:p w14:paraId="78665273" w14:textId="77777777" w:rsidR="00815EB8" w:rsidRPr="00AA4819" w:rsidRDefault="00815EB8" w:rsidP="00815EB8">
      <w:pPr>
        <w:pStyle w:val="Heading3"/>
        <w:rPr>
          <w:rFonts w:cs="Times New Roman"/>
        </w:rPr>
      </w:pPr>
      <w:bookmarkStart w:id="94" w:name="_Toc13955631"/>
      <w:r w:rsidRPr="00AA4819">
        <w:rPr>
          <w:rFonts w:cs="Times New Roman"/>
        </w:rPr>
        <w:t>Saudi Arabia Relations</w:t>
      </w:r>
      <w:bookmarkEnd w:id="94"/>
    </w:p>
    <w:p w14:paraId="0875EE62" w14:textId="77777777" w:rsidR="00815EB8" w:rsidRPr="00AA4819" w:rsidRDefault="00815EB8" w:rsidP="00815EB8"/>
    <w:p w14:paraId="2F46C898" w14:textId="77777777" w:rsidR="00815EB8" w:rsidRDefault="00815EB8" w:rsidP="00815EB8">
      <w:pPr>
        <w:pStyle w:val="Heading4"/>
        <w:rPr>
          <w:rFonts w:cs="Times New Roman"/>
        </w:rPr>
      </w:pPr>
      <w:r w:rsidRPr="00AA4819">
        <w:rPr>
          <w:rFonts w:cs="Times New Roman"/>
        </w:rPr>
        <w:t>Trump foreign policy key to Saudi relations</w:t>
      </w:r>
    </w:p>
    <w:p w14:paraId="498A4264" w14:textId="77777777" w:rsidR="00815EB8" w:rsidRPr="00AA4819" w:rsidRDefault="00815EB8" w:rsidP="00815EB8">
      <w:pPr>
        <w:rPr>
          <w:rStyle w:val="Style13ptBold"/>
        </w:rPr>
      </w:pPr>
      <w:r w:rsidRPr="00AA4819">
        <w:rPr>
          <w:rStyle w:val="Style13ptBold"/>
        </w:rPr>
        <w:t>Blackwill, Council of Foreign Relations senior fellow, 19</w:t>
      </w:r>
    </w:p>
    <w:p w14:paraId="5821C1A1" w14:textId="77777777" w:rsidR="00815EB8" w:rsidRPr="00AA4819" w:rsidRDefault="00815EB8" w:rsidP="00815EB8">
      <w:r w:rsidRPr="00AA4819">
        <w:t>[Robert D., lobbyist, author, and former diplomat, April 2019, Council on Foreign Relations, “Trump’s Foreign Policies Are Better Than They Seem” p. 44-46 Council Special Report No. 84,</w:t>
      </w:r>
      <w:r>
        <w:t xml:space="preserve"> </w:t>
      </w:r>
      <w:hyperlink r:id="rId98" w:history="1">
        <w:r w:rsidRPr="00AA4819">
          <w:rPr>
            <w:rStyle w:val="Hyperlink"/>
          </w:rPr>
          <w:t>https://www.cfr.org/report/trumps-foreign-policies-are-better-they-seem accessed 7-11-19</w:t>
        </w:r>
      </w:hyperlink>
      <w:r w:rsidRPr="00AA4819">
        <w:t xml:space="preserve"> EO]</w:t>
      </w:r>
    </w:p>
    <w:p w14:paraId="220E2C62" w14:textId="77777777" w:rsidR="00815EB8" w:rsidRPr="00AA4819" w:rsidRDefault="00815EB8" w:rsidP="00815EB8">
      <w:r w:rsidRPr="00AA4819">
        <w:rPr>
          <w:rStyle w:val="StyleUnderline"/>
        </w:rPr>
        <w:t>Saudi Arabia is America’s longest-standing ally in the Middle East, even though the kingdom is not a partner made in heaven for the U</w:t>
      </w:r>
      <w:r w:rsidRPr="00AA4819">
        <w:t>nited</w:t>
      </w:r>
      <w:r w:rsidRPr="00AA4819">
        <w:rPr>
          <w:rStyle w:val="StyleUnderline"/>
        </w:rPr>
        <w:t xml:space="preserve"> S</w:t>
      </w:r>
      <w:r w:rsidRPr="00AA4819">
        <w:t>tates. Its citizens, including Osama bin Laden, have been involved in numerous terrorist attacks against the United States, most consequentially on 9/11. Saudi Arabia is not a democracy. It fuels Islamist extremism far beyond its borders through its exports of ultraconservative Wahhabi religious doctrine. Its human rights practices are often deplorable, and occasionally medieval. Its treatment of women is unacceptable. It has used oil in the past as a weapon against U.S. national interests. It bombs innocent civilians in Yemen. It occasionally threatens to acquire nuclear weapons. It promises huge sums of money to worthy regional actors, and then often fails to deliver. It blockades Qatar. And now, Crown Prince Mohammed bin Salman apparently ordered the execution in Istanbul of journalist and Washington Post columnist Jamal Khashoggi.2</w:t>
      </w:r>
      <w:r w:rsidRPr="00AA4819">
        <w:tab/>
      </w:r>
    </w:p>
    <w:p w14:paraId="14C97EDA" w14:textId="77777777" w:rsidR="00815EB8" w:rsidRPr="00AA4819" w:rsidRDefault="00815EB8" w:rsidP="00815EB8">
      <w:r w:rsidRPr="00AA4819">
        <w:t xml:space="preserve">All </w:t>
      </w:r>
      <w:r w:rsidRPr="00AA4819">
        <w:rPr>
          <w:rStyle w:val="StyleUnderline"/>
        </w:rPr>
        <w:t>this has produced a flood of U.S. criticism of Saudi Arabia and calls to sanction Riyadh, end U.S.-Saudi military cooperation in Yemen, cut off arms sales, and overall rupture the intensity and substance of the bilateral relationship</w:t>
      </w:r>
      <w:r w:rsidRPr="00AA4819">
        <w:t>. As the Washington Post editorial page put it, “Who Needs Saudi Arabia?”22</w:t>
      </w:r>
    </w:p>
    <w:p w14:paraId="11141D1B" w14:textId="77777777" w:rsidR="00815EB8" w:rsidRPr="00AA4819" w:rsidRDefault="00815EB8" w:rsidP="00815EB8">
      <w:pPr>
        <w:rPr>
          <w:rStyle w:val="StyleUnderline"/>
        </w:rPr>
      </w:pPr>
      <w:r w:rsidRPr="00AA4819">
        <w:rPr>
          <w:rStyle w:val="StyleUnderline"/>
        </w:rPr>
        <w:t>The president’s answer is that the United States does, and he is right</w:t>
      </w:r>
      <w:r w:rsidRPr="00AA4819">
        <w:t xml:space="preserve">.229 </w:t>
      </w:r>
      <w:r w:rsidRPr="00AA4819">
        <w:rPr>
          <w:rStyle w:val="StyleUnderline"/>
        </w:rPr>
        <w:t>The murder of Khashoggi, including its barbarous method, was as abhorrent as it was stupid. But bin Salman is the most powerful man in Saudi Arabia and its likely future king</w:t>
      </w:r>
      <w:r w:rsidRPr="00AA4819">
        <w:t xml:space="preserve">. </w:t>
      </w:r>
      <w:r w:rsidRPr="00AA4819">
        <w:rPr>
          <w:rStyle w:val="StyleUnderline"/>
        </w:rPr>
        <w:t>At this writing, he is thirty-three years old and could easily rule the kingdom for the next four decades and beyond, well after Trump and many of his current critics are dead. Thus the United States will most likely have to deal with him for a long time. Making an enemy of him now is not a good idea, especially given the many other challenges the United States faces in the region.</w:t>
      </w:r>
    </w:p>
    <w:p w14:paraId="4BAD5938" w14:textId="77777777" w:rsidR="00815EB8" w:rsidRPr="00AA4819" w:rsidRDefault="00815EB8" w:rsidP="00815EB8">
      <w:r w:rsidRPr="00AA4819">
        <w:rPr>
          <w:rStyle w:val="StyleUnderline"/>
        </w:rPr>
        <w:t>Moreover, Mohammed bin Salman, though authoritarian, espouses a moderate and modern message (in Saudi terms) and is the leader most likely to keep extremist forces from gaining power and influence in the kingdom</w:t>
      </w:r>
      <w:r w:rsidRPr="00AA4819">
        <w:t xml:space="preserve">. </w:t>
      </w:r>
      <w:r w:rsidRPr="00AA4819">
        <w:rPr>
          <w:rStyle w:val="StyleUnderline"/>
        </w:rPr>
        <w:t>An unstable Saudi Arabia would be a preeminent source of potential terrorists and radical ideology</w:t>
      </w:r>
      <w:r w:rsidRPr="00AA4819">
        <w:t xml:space="preserve">. </w:t>
      </w:r>
      <w:r w:rsidRPr="00AA4819">
        <w:rPr>
          <w:rStyle w:val="StyleUnderline"/>
        </w:rPr>
        <w:t>Further, without Saudi Arabia, the United States cannot have a coherent and effective policy to counter Iran’s hegemonic activities in the Middle East</w:t>
      </w:r>
      <w:r w:rsidRPr="00AA4819">
        <w:t xml:space="preserve">. </w:t>
      </w:r>
      <w:r w:rsidRPr="00AA4819">
        <w:rPr>
          <w:rStyle w:val="StyleUnderline"/>
        </w:rPr>
        <w:t>No other Arab state could be the hub of such an indispensable U.S. effort.</w:t>
      </w:r>
      <w:r w:rsidRPr="00AA4819">
        <w:t xml:space="preserve"> And </w:t>
      </w:r>
      <w:r w:rsidRPr="00AA4819">
        <w:rPr>
          <w:rStyle w:val="StyleUnderline"/>
        </w:rPr>
        <w:t>although the United States has dramatically reduced its dependence on Saudi oil, the global economy and the economies of U.S. treaty allies depend on energy from the kingdom</w:t>
      </w:r>
      <w:r w:rsidRPr="00AA4819">
        <w:t>.230</w:t>
      </w:r>
    </w:p>
    <w:p w14:paraId="54448CF6" w14:textId="77777777" w:rsidR="00815EB8" w:rsidRPr="00AA4819" w:rsidRDefault="00815EB8" w:rsidP="00815EB8">
      <w:r w:rsidRPr="00AA4819">
        <w:rPr>
          <w:rStyle w:val="StyleUnderline"/>
        </w:rPr>
        <w:t>In addition, the U.S. security relationship with Saudi Arabia goes well beyond arms sales: it also involves intense intelligence community collaboration and significant financing for counterterrorist campaigns</w:t>
      </w:r>
      <w:r w:rsidRPr="00AA4819">
        <w:t xml:space="preserve">.231 To add to the list, </w:t>
      </w:r>
      <w:r w:rsidRPr="00AA4819">
        <w:rPr>
          <w:rStyle w:val="StyleUnderline"/>
        </w:rPr>
        <w:t>Mohammed bin Salman has a different and more benign view toward Israel than do many other Arab rulers, and as former Israeli Prime Minister Ehud Olmert observes, “Saudi Arabia is the country that in the end will determine the ability of the Arabs to reach a compromise with Israel</w:t>
      </w:r>
      <w:r w:rsidRPr="00AA4819">
        <w:t xml:space="preserve">.”232 Moreover, </w:t>
      </w:r>
      <w:r w:rsidRPr="00AA4819">
        <w:rPr>
          <w:rStyle w:val="StyleUnderline"/>
        </w:rPr>
        <w:t>without reliable U.S. military protection, Riyadh might well seek to acquire nuclear weapons. Finally, if the United States weakens its partnership with Saudi Arabia, U.S. adversaries China and Russia will fill the vacuum, including by providing the kingdom with nuclear reactors without full-scope safeguards</w:t>
      </w:r>
      <w:r w:rsidRPr="00AA4819">
        <w:t>—a line Riyadh should not cross.</w:t>
      </w:r>
    </w:p>
    <w:p w14:paraId="64E0AE7A" w14:textId="77777777" w:rsidR="00815EB8" w:rsidRPr="00AA4819" w:rsidRDefault="00815EB8" w:rsidP="00815EB8">
      <w:pPr>
        <w:rPr>
          <w:rStyle w:val="StyleUnderline"/>
        </w:rPr>
      </w:pPr>
      <w:r w:rsidRPr="00AA4819">
        <w:rPr>
          <w:rStyle w:val="StyleUnderline"/>
        </w:rPr>
        <w:t>Saudi Arabia needs the United States at least as much as the United States needs it.</w:t>
      </w:r>
      <w:r w:rsidRPr="00AA4819">
        <w:t xml:space="preserve"> Washington should be stout in defending its equities in dealing with Riyadh. But </w:t>
      </w:r>
      <w:r w:rsidRPr="00AA4819">
        <w:rPr>
          <w:rStyle w:val="StyleUnderline"/>
        </w:rPr>
        <w:t>this mutual dependence is an enduring strength of the bilateral relationship. It should not be damaged because of Saudi Arabia’s sometimes problematic policies.</w:t>
      </w:r>
    </w:p>
    <w:p w14:paraId="70563045" w14:textId="77777777" w:rsidR="00815EB8" w:rsidRDefault="00815EB8" w:rsidP="00815EB8">
      <w:pPr>
        <w:pStyle w:val="Heading3"/>
      </w:pPr>
      <w:bookmarkStart w:id="95" w:name="_Toc13955632"/>
      <w:r>
        <w:t>China – Relations</w:t>
      </w:r>
      <w:bookmarkEnd w:id="95"/>
    </w:p>
    <w:p w14:paraId="3586CD1D" w14:textId="77777777" w:rsidR="00815EB8" w:rsidRPr="00C61AC1" w:rsidRDefault="00815EB8" w:rsidP="00815EB8"/>
    <w:p w14:paraId="0F77A9BB" w14:textId="77777777" w:rsidR="00815EB8" w:rsidRDefault="00815EB8" w:rsidP="00815EB8">
      <w:pPr>
        <w:pStyle w:val="Heading4"/>
      </w:pPr>
      <w:r>
        <w:t>Key to long term strategic relations</w:t>
      </w:r>
    </w:p>
    <w:p w14:paraId="7CB71663" w14:textId="77777777" w:rsidR="00815EB8" w:rsidRPr="00815319" w:rsidRDefault="00815EB8" w:rsidP="00815EB8">
      <w:pPr>
        <w:rPr>
          <w:rStyle w:val="Style13ptBold"/>
        </w:rPr>
      </w:pPr>
      <w:r w:rsidRPr="00815319">
        <w:rPr>
          <w:rStyle w:val="Style13ptBold"/>
        </w:rPr>
        <w:t>Blackwill, Council of Foreign Relations senior fellow, 19</w:t>
      </w:r>
    </w:p>
    <w:p w14:paraId="16E2E1A8" w14:textId="77777777" w:rsidR="00815EB8" w:rsidRDefault="00815EB8" w:rsidP="00815EB8">
      <w:r>
        <w:t xml:space="preserve">[Robert D., lobbyist, author, and former diplomat, April 2019, Council on Foreign Relations, “Trump’s Foreign Policies Are Better Than They Seem” p. 7-18, Council Special Report No. 84, </w:t>
      </w:r>
      <w:hyperlink r:id="rId99" w:history="1">
        <w:r w:rsidRPr="005843DD">
          <w:rPr>
            <w:rStyle w:val="Hyperlink"/>
          </w:rPr>
          <w:t>https://www.cfr.org/report/trumps-foreign-policies-are-better-they-seem accessed 7-11-19</w:t>
        </w:r>
      </w:hyperlink>
      <w:r>
        <w:t xml:space="preserve"> EO]</w:t>
      </w:r>
    </w:p>
    <w:p w14:paraId="18F7B018" w14:textId="77777777" w:rsidR="00815EB8" w:rsidRDefault="00815EB8" w:rsidP="00815EB8">
      <w:r w:rsidRPr="001B34BF">
        <w:rPr>
          <w:rStyle w:val="StyleUnderline"/>
        </w:rPr>
        <w:t>Well-intentioned civil servants will not have the political steam to get this U.S.-China bilateral train moving in the right direction</w:t>
      </w:r>
      <w:r>
        <w:t xml:space="preserve">. Both </w:t>
      </w:r>
      <w:r w:rsidRPr="001B34BF">
        <w:rPr>
          <w:rStyle w:val="StyleUnderline"/>
        </w:rPr>
        <w:t>Washington and Beijing will make their positions clear in public pronouncements, but the serious differences between the two sides are unlikely to narrow</w:t>
      </w:r>
      <w:r>
        <w:t>. Therefore, talks should be modeled after Henry Kissinger’s private discussions with Zhou Enlai in the early 1970s. As Kissinger notes in his book On China, from 1972 onward, “What we encountered was a diplomatic style closer to traditional Chinese diplomacy than to the pedantic formulations to which we had become accustomed during our negotiations with other Communist states.”70</w:t>
      </w:r>
    </w:p>
    <w:p w14:paraId="712B35D3" w14:textId="77777777" w:rsidR="00815EB8" w:rsidRPr="00953EDA" w:rsidRDefault="00815EB8" w:rsidP="00815EB8">
      <w:r>
        <w:t>In a restricted government-to-government format well away from the public eye, U.S. and Chinese leaders should, first, candidly address how the application of their countries’ perceived national interests can be circumscribed and restrained to avoid U.S.-China confrontation. Without this sustained strategic dialogue to discuss what sorts of restraint are required from each side, the future relationship between the United States and China looks exceedingly bleak. Although such extended exchanges at high levels between Washington and Beijing will not end the strategic competition between the two, which will last for decades, they could help avoid worst-case outcomes. At this writing, many doubt that either side at present is capable of mounting a serious strategic dialogue, but what is the alternative to giving it a try? In any case, no such discussion is in the offing from either capital, and the president and his team bear some responsibility for that.</w:t>
      </w:r>
    </w:p>
    <w:p w14:paraId="21BCC6D5" w14:textId="77777777" w:rsidR="00815EB8" w:rsidRPr="00953EDA" w:rsidRDefault="00815EB8" w:rsidP="00815EB8">
      <w:pPr>
        <w:rPr>
          <w:rStyle w:val="StyleUnderline"/>
        </w:rPr>
      </w:pPr>
      <w:r>
        <w:t xml:space="preserve">However, </w:t>
      </w:r>
      <w:r w:rsidRPr="00953EDA">
        <w:rPr>
          <w:rStyle w:val="StyleUnderline"/>
        </w:rPr>
        <w:t>for an intensified high-level bilateral dialogue between Washington and Beijing to be fruitful, the United States should first clearly establish that it is enhancing its military, diplomatic, and economic power projection into Asia, intensifying interaction with allies and friends, and helping build up their military strength—not just making speeches about competition.</w:t>
      </w:r>
      <w:r>
        <w:t xml:space="preserve"> This is especially true regarding Japan, the most important U.S. ally in Asia and the world.71 </w:t>
      </w:r>
      <w:r w:rsidRPr="00953EDA">
        <w:rPr>
          <w:rStyle w:val="StyleUnderline"/>
        </w:rPr>
        <w:t>Nothing less will convince Beijing that it has reasons, based on its national interests, to negotiate seriously with the United States. This will take some time, for Beijing will wait to see if Washington becomes distracted and diverts its attention to other lesser issues in the daily headlines, as is its wont.</w:t>
      </w:r>
    </w:p>
    <w:p w14:paraId="62249180" w14:textId="77777777" w:rsidR="00815EB8" w:rsidRDefault="00815EB8" w:rsidP="00815EB8">
      <w:r w:rsidRPr="00953EDA">
        <w:rPr>
          <w:rStyle w:val="StyleUnderline"/>
        </w:rPr>
        <w:t>The United States has just entered the fourth phase of its relationship with China since the end of World War II</w:t>
      </w:r>
      <w:r>
        <w:t xml:space="preserve">. In phase one, the United States sought and failed to prevent Mao Zedong from taking power, which produced a long period of antagonistic interaction. Phase two saw Richard Nixon and Henry Kissinger open up the relationship to better meet the global Soviet threat and, they thought, to help end the Vietnam War. In phase three, Washington sought to bring Beijing ever more into the international system, hoping it would eventually become a “responsible stakeholder” and accede to U.S.-fashioned rules of the international order.72 Phase four has just begun, with </w:t>
      </w:r>
      <w:r w:rsidRPr="00953EDA">
        <w:rPr>
          <w:rStyle w:val="StyleUnderline"/>
        </w:rPr>
        <w:t>the United States fully digesting the threatening implications of the rise of Chinese power and taking initial actions to deal with it effectively</w:t>
      </w:r>
      <w:r>
        <w:t>. It remains to be seen whether the Trump administration and its successors are up to the task of addressing this enormous Chinese challenge in the decades ahead. President Trump and his colleagues do not yet have an enduring and encompassing grand strategy to do so.</w:t>
      </w:r>
    </w:p>
    <w:p w14:paraId="2FEEB737" w14:textId="77777777" w:rsidR="00815EB8" w:rsidRDefault="00815EB8" w:rsidP="00815EB8">
      <w:r>
        <w:t xml:space="preserve">All the same, </w:t>
      </w:r>
      <w:r w:rsidRPr="00953EDA">
        <w:rPr>
          <w:rStyle w:val="StyleUnderline"/>
        </w:rPr>
        <w:t>overall the president deserves a high grade for his policies on China. His administration has taken the lead in awakening the United States to the growing threat that China poses to U.S. vital national interests and democratic values</w:t>
      </w:r>
      <w:r>
        <w:t>. Regarding the latter and in the context of Xi Jinping’s internal crackdown, George Soros stressed at the January 2019 Davos conference, “China isn’t the only authoritarian regime in the world, but it’s undoubtedly the wealthiest, strongest and most developed in machine learning and artificial intelligence. This makes Xi Jinping the most dangerous opponent of those who believe in the concept of open society.”73 Without the Trump administration’s persistent political push regarding the increasing dangers of Chinese power, America could well have continued sleepwalking while Beijing decisively drew large parts of Asia into its orbit and away from the United States</w:t>
      </w:r>
    </w:p>
    <w:p w14:paraId="73F7790B" w14:textId="77777777" w:rsidR="00815EB8" w:rsidRDefault="00815EB8" w:rsidP="00815EB8">
      <w:r w:rsidRPr="00953EDA">
        <w:rPr>
          <w:rStyle w:val="StyleUnderline"/>
        </w:rPr>
        <w:t>Now the challenge for the president and his successors is to persuade Beijing, through enhanced U.S. power projection, more able alliances, and adroit diplomacy, that the United States will grow ever stronger in Asia and, with its allies and friends, will robustly confront destabilizing Chinese actions. If Xi Jinping and his colleagues could be brought to such a conclusion, Washington and Beijing could then work to create and sustain a new and stable balance of power in Asia and to avoid the catastrophic outcomes that a permanent confrontation between the United States and China is likely to bring.</w:t>
      </w:r>
      <w:r>
        <w:t xml:space="preserve"> This is the profound diplomatic challenge for the leaderships of both countries over the decades ahead.</w:t>
      </w:r>
    </w:p>
    <w:p w14:paraId="77EB8072" w14:textId="77777777" w:rsidR="00815EB8" w:rsidRPr="008C511F" w:rsidRDefault="00815EB8" w:rsidP="00815EB8"/>
    <w:p w14:paraId="5CDB24DA" w14:textId="77777777" w:rsidR="00815EB8" w:rsidRDefault="00815EB8" w:rsidP="00815EB8">
      <w:pPr>
        <w:pStyle w:val="Heading3"/>
      </w:pPr>
      <w:bookmarkStart w:id="96" w:name="_Toc13955633"/>
      <w:r>
        <w:t>China – Trade</w:t>
      </w:r>
      <w:bookmarkEnd w:id="96"/>
    </w:p>
    <w:p w14:paraId="5E219DE7" w14:textId="77777777" w:rsidR="00815EB8" w:rsidRPr="00C61AC1" w:rsidRDefault="00815EB8" w:rsidP="00815EB8"/>
    <w:p w14:paraId="4AB39789" w14:textId="77777777" w:rsidR="00815EB8" w:rsidRPr="000335E5" w:rsidRDefault="00815EB8" w:rsidP="00815EB8"/>
    <w:p w14:paraId="66C93CD5" w14:textId="77777777" w:rsidR="00815EB8" w:rsidRDefault="00815EB8" w:rsidP="00815EB8">
      <w:pPr>
        <w:pStyle w:val="Heading4"/>
      </w:pPr>
      <w:r>
        <w:t>Trump foreign policy is key to checking China – trade</w:t>
      </w:r>
    </w:p>
    <w:p w14:paraId="512F9DF4" w14:textId="77777777" w:rsidR="00815EB8" w:rsidRPr="00815319" w:rsidRDefault="00815EB8" w:rsidP="00815EB8">
      <w:pPr>
        <w:rPr>
          <w:rStyle w:val="Style13ptBold"/>
        </w:rPr>
      </w:pPr>
      <w:r w:rsidRPr="00815319">
        <w:rPr>
          <w:rStyle w:val="Style13ptBold"/>
        </w:rPr>
        <w:t>Blackwill, Council of Foreign Relations senior fellow, 19</w:t>
      </w:r>
    </w:p>
    <w:p w14:paraId="2ACB8D08" w14:textId="77777777" w:rsidR="00815EB8" w:rsidRPr="00815319" w:rsidRDefault="00815EB8" w:rsidP="00815EB8">
      <w:r>
        <w:t xml:space="preserve">[Robert D., lobbyist, author, and former diplomat, April 2019, Council on Foreign Relations, “Trump’s Foreign Policies Are Better Than They Seem” p. 7-18, Council Special Report No. 84, </w:t>
      </w:r>
      <w:hyperlink r:id="rId100" w:history="1">
        <w:r w:rsidRPr="005843DD">
          <w:rPr>
            <w:rStyle w:val="Hyperlink"/>
          </w:rPr>
          <w:t>https://www.cfr.org/report/trumps-foreign-policies-are-better-they-seem accessed 7-11-19</w:t>
        </w:r>
      </w:hyperlink>
      <w:r>
        <w:t xml:space="preserve"> EO]</w:t>
      </w:r>
    </w:p>
    <w:p w14:paraId="5DEE3B41" w14:textId="77777777" w:rsidR="00815EB8" w:rsidRDefault="00815EB8" w:rsidP="00815EB8">
      <w:r>
        <w:t>U.S. foreign policies toward another nation rarely succeed if policymakers do not conduct careful studies of that country’s national security goals and strategies. Careless or inadequate analysis can have damaging or even catastrophic consequences. British governments misunderstood Adolf Hitler’s intentions in the 1930s. The Johnson administration in the 1960s was blind to North Vietnam’s determination, staying power, and refusal to give up any of its strategic objectives. Before the 2003 invasion, the George W. Bush team knew too little about the dysfunctional political and ethnic dynamics of Iraq, and ignored Baghdad’s indispensable role in balancing Tehran. History is filled with such miscalculations, going back to the Romans, the Greeks, the Egyptians, the Chinese, and earlier.2</w:t>
      </w:r>
    </w:p>
    <w:p w14:paraId="1764142B" w14:textId="77777777" w:rsidR="00815EB8" w:rsidRDefault="00815EB8" w:rsidP="00815EB8">
      <w:r w:rsidRPr="00815319">
        <w:rPr>
          <w:rStyle w:val="StyleUnderline"/>
        </w:rPr>
        <w:t>Long before Trump took office, successive U.S. administrations pursued approaches to China that misread Beijing’s strategic intentions</w:t>
      </w:r>
      <w:r>
        <w:t xml:space="preserve">. </w:t>
      </w:r>
      <w:r w:rsidRPr="00815319">
        <w:rPr>
          <w:rStyle w:val="StyleUnderline"/>
        </w:rPr>
        <w:t>A 1997 statement issued at the Bill Clinton-Jiang Zemin summit observed that “while China and the United States have areas of both agreement and disagreement, they have a significant common interest and a firm common will to seize opportunities and meet challenges cooperatively</w:t>
      </w:r>
      <w:r>
        <w:t>, with candor and a determination to achieve concrete progress,” and that “the two Presidents are determined to build toward a constructive strategic partnership between China and the United States through increasing cooperation to meet international challenges and promote peace and development in the world.”2</w:t>
      </w:r>
    </w:p>
    <w:p w14:paraId="75666A25" w14:textId="77777777" w:rsidR="00815EB8" w:rsidRDefault="00815EB8" w:rsidP="00815EB8">
      <w:r w:rsidRPr="00815319">
        <w:rPr>
          <w:rStyle w:val="StyleUnderline"/>
        </w:rPr>
        <w:t>At a 2001 joint press conference with Jiang Zemin, George W. Bush said that “today’s meetings convinced me that we can build on our common interests. . . . We seek a relationship that is candid, constructive, and cooperative.</w:t>
      </w:r>
      <w:r>
        <w:t>”29</w:t>
      </w:r>
    </w:p>
    <w:p w14:paraId="7502F3F1" w14:textId="77777777" w:rsidR="00815EB8" w:rsidRDefault="00815EB8" w:rsidP="00815EB8">
      <w:r w:rsidRPr="00815319">
        <w:rPr>
          <w:rStyle w:val="StyleUnderline"/>
        </w:rPr>
        <w:t>In a joint press conference with Xi Jinping in 2015, Barack Obama noted that “as a result of our efforts, our two nations are working together more closely across a broader range of critical issues—and our cooperation is delivering results, for both our nations and the world.”</w:t>
      </w:r>
      <w:r>
        <w:t>30</w:t>
      </w:r>
    </w:p>
    <w:p w14:paraId="0D5550FA" w14:textId="77777777" w:rsidR="00815EB8" w:rsidRDefault="00815EB8" w:rsidP="00815EB8">
      <w:r w:rsidRPr="00815319">
        <w:rPr>
          <w:rStyle w:val="StyleUnderline"/>
        </w:rPr>
        <w:t>While</w:t>
      </w:r>
      <w:r>
        <w:t xml:space="preserve"> these </w:t>
      </w:r>
      <w:r w:rsidRPr="00815319">
        <w:rPr>
          <w:rStyle w:val="StyleUnderline"/>
        </w:rPr>
        <w:t>presidents were making such optimistic statements over a nearly twenty-year period, China implemented a grand strategy designed to undermine U.S.-Asian alliances, which has accelerated under Xi Jinping; used geoeconomic tools to coerce its neighbors and others, including most recently through the Belt and Road Initiative (BRI)</w:t>
      </w:r>
      <w:r>
        <w:t xml:space="preserve">; </w:t>
      </w:r>
      <w:r w:rsidRPr="00815319">
        <w:rPr>
          <w:rStyle w:val="StyleUnderline"/>
        </w:rPr>
        <w:t>violated international commercial practices, including by committing massive theft of U.S. intellectual property</w:t>
      </w:r>
      <w:r>
        <w:t xml:space="preserve">; </w:t>
      </w:r>
      <w:r w:rsidRPr="00815319">
        <w:rPr>
          <w:rStyle w:val="StyleUnderline"/>
        </w:rPr>
        <w:t>manipulated its currency for trade benefits; threatened Taiwan; built up its military forces to push the United States beyond Japan and the Philippines; constructed and militarized artificial islands in the South China Sea,</w:t>
      </w:r>
      <w:r>
        <w:t xml:space="preserve"> </w:t>
      </w:r>
      <w:r w:rsidRPr="00815319">
        <w:rPr>
          <w:rStyle w:val="StyleUnderline"/>
        </w:rPr>
        <w:t>in violation of international law</w:t>
      </w:r>
      <w:r>
        <w:t xml:space="preserve">; </w:t>
      </w:r>
      <w:r w:rsidRPr="00815319">
        <w:rPr>
          <w:rStyle w:val="StyleUnderline"/>
        </w:rPr>
        <w:t>systemically and brutally violated the human rights of its own people</w:t>
      </w:r>
      <w:r>
        <w:t xml:space="preserve">; </w:t>
      </w:r>
      <w:r w:rsidRPr="00815319">
        <w:rPr>
          <w:rStyle w:val="StyleUnderline"/>
        </w:rPr>
        <w:t>and patiently and incrementally built its power and influence with the strategic goal of replacing the United States as the primary power in Asia</w:t>
      </w:r>
      <w:r>
        <w:t>.3</w:t>
      </w:r>
    </w:p>
    <w:p w14:paraId="1D103401" w14:textId="77777777" w:rsidR="00815EB8" w:rsidRDefault="00815EB8" w:rsidP="00815EB8">
      <w:r>
        <w:t xml:space="preserve">As former Singaporean Prime Minister Lee Kuan Yew put it, </w:t>
      </w:r>
      <w:r w:rsidRPr="00815319">
        <w:rPr>
          <w:rStyle w:val="StyleUnderline"/>
        </w:rPr>
        <w:t>China has “a culture 4,000 years old with 1.3 billion people, many of great talent. . . . How could they not aspire to be number 1 in Asia, and in time the world?</w:t>
      </w:r>
      <w:r>
        <w:t xml:space="preserve">”32 </w:t>
      </w:r>
      <w:r w:rsidRPr="00815319">
        <w:rPr>
          <w:rStyle w:val="StyleUnderline"/>
        </w:rPr>
        <w:t>Not recognizing the clarity of Lee’s conclusion, successive administrations spoke routinely about their “engage and hedge” strategy against Chinese misbehavior, long after Beijing had seriously misbehaved and when that hedging should have changed into something much stronger and more decisive to counter China’s threats to U.S. vital national interests</w:t>
      </w:r>
      <w:r>
        <w:t>.</w:t>
      </w:r>
    </w:p>
    <w:p w14:paraId="11A7D226" w14:textId="77777777" w:rsidR="00815EB8" w:rsidRPr="00815319" w:rsidRDefault="00815EB8" w:rsidP="00815EB8">
      <w:pPr>
        <w:rPr>
          <w:rStyle w:val="StyleUnderline"/>
        </w:rPr>
      </w:pPr>
      <w:r>
        <w:t xml:space="preserve">These </w:t>
      </w:r>
      <w:r w:rsidRPr="00815319">
        <w:rPr>
          <w:rStyle w:val="StyleUnderline"/>
        </w:rPr>
        <w:t xml:space="preserve">American misunderstandings of China’s objectives over nearly two decades rank as one of the three most damaging U.S. foreign policy errors since the end of World War II, along with the 1965 military escalation in Vietnam and the 2003 invasion of Iraq. </w:t>
      </w:r>
      <w:r>
        <w:t xml:space="preserve">Indeed, </w:t>
      </w:r>
      <w:r w:rsidRPr="00815319">
        <w:rPr>
          <w:rStyle w:val="StyleUnderline"/>
        </w:rPr>
        <w:t>this prolonged failure in China policy could turn out to be the biggest U.S. policy deficiency in the past seven decades, given the accumulating dangerous strategic consequences of the rise of Chinese power for world order as well as for the United States and its allies and friends.</w:t>
      </w:r>
    </w:p>
    <w:p w14:paraId="6E35AFBA" w14:textId="77777777" w:rsidR="00815EB8" w:rsidRDefault="00815EB8" w:rsidP="00815EB8">
      <w:r>
        <w:t xml:space="preserve">It was not inevitable that the U.S.-China relationship would evolve into its current adversarial standoff. </w:t>
      </w:r>
      <w:r w:rsidRPr="00815319">
        <w:rPr>
          <w:rStyle w:val="StyleUnderline"/>
        </w:rPr>
        <w:t>If Washington, through careful and consistent diplomacy in coordination with its Asian allies, had routinely contested Beijing’s aggressive policies much earlier, China, then weaker, could have pulled back and a rough equilibrium could have been established and maintained, with major areas of cooperation</w:t>
      </w:r>
      <w:r>
        <w:t>. And</w:t>
      </w:r>
      <w:r w:rsidRPr="00815319">
        <w:rPr>
          <w:rStyle w:val="StyleUnderline"/>
        </w:rPr>
        <w:t xml:space="preserve"> if Beijing instead had continued on that confrontational path, the United States would have been in a stronger position to respond than it is at present</w:t>
      </w:r>
      <w:r>
        <w:t xml:space="preserve">. But </w:t>
      </w:r>
      <w:r w:rsidRPr="00815319">
        <w:rPr>
          <w:rStyle w:val="StyleUnderline"/>
        </w:rPr>
        <w:t>the Chinese leadership, faced with successively acquiescent U.S. administrations that miscalculated China’s strategic intentions, went on pushing until it finally provoked a Thermidorean reaction from the United States.</w:t>
      </w:r>
      <w:r>
        <w:t>33</w:t>
      </w:r>
    </w:p>
    <w:p w14:paraId="1CA36E0E" w14:textId="77777777" w:rsidR="00815EB8" w:rsidRDefault="00815EB8" w:rsidP="00815EB8">
      <w:r>
        <w:t xml:space="preserve">President </w:t>
      </w:r>
      <w:r w:rsidRPr="00FE4E12">
        <w:t xml:space="preserve">Trump got off to a terrible start in managing the U.S.- China relationship by withdrawing from the TPP </w:t>
      </w:r>
      <w:r>
        <w:t>on January 23, 2017. The twelve-nation agreement (Australia, Brunei, Canada, Chile, Japan, Malaysia, Mexico, New Zealand, Peru, Singapore, Vietnam, and the United States) would have reduced tariff and nontariff barriers to U.S. exports to Asian markets. The TPP was the most important U.S. geoeconomic response to the increasingly coercive weight of the Chinese economy in Asia. It offered Asian nations trade alternatives to their dependence on China, which often brought with it Chinese geopolitical pressure. President Trump killed it with no serious analysis of the TPP’s significant geoeconomic and geopolitical benefits for the United States.34</w:t>
      </w:r>
    </w:p>
    <w:p w14:paraId="44C1CFC0" w14:textId="77777777" w:rsidR="00815EB8" w:rsidRDefault="00815EB8" w:rsidP="00815EB8">
      <w:r>
        <w:t>To its credit, however, th</w:t>
      </w:r>
      <w:r w:rsidRPr="00FE4E12">
        <w:rPr>
          <w:rStyle w:val="StyleUnderline"/>
        </w:rPr>
        <w:t>e Trump administration has since adopted a much more clear-eyed approach regarding China that breaks with many of the errors of the past. The administration did an about-face after exiting the TPP that was reflected in its December 2017 National Security Strateg</w:t>
      </w:r>
      <w:r>
        <w:t xml:space="preserve">y. </w:t>
      </w:r>
      <w:r w:rsidRPr="00FE4E12">
        <w:rPr>
          <w:rStyle w:val="StyleUnderline"/>
        </w:rPr>
        <w:t>That document stressed that “China is using economic inducements and penalties, influence operations, and implied military threats to persuade other states to heed its political and security agenda,” and that China is expanding its influence in Africa, Europe, South Asia, and the Western Hemisphere while stealing “hundreds of billions” of dollars’ worth of American intellectual property.</w:t>
      </w:r>
      <w:r>
        <w:t>35</w:t>
      </w:r>
    </w:p>
    <w:p w14:paraId="5A4BC939" w14:textId="77777777" w:rsidR="00815EB8" w:rsidRPr="00FE4E12" w:rsidRDefault="00815EB8" w:rsidP="00815EB8">
      <w:pPr>
        <w:rPr>
          <w:rStyle w:val="StyleUnderline"/>
        </w:rPr>
      </w:pPr>
      <w:r w:rsidRPr="00FE4E12">
        <w:rPr>
          <w:rStyle w:val="StyleUnderline"/>
        </w:rPr>
        <w:t>Similarly, the January 2018 National Defense Strategy judged that “China is a strategic competitor using predatory economics to</w:t>
      </w:r>
      <w:r>
        <w:t xml:space="preserve"> </w:t>
      </w:r>
      <w:r w:rsidRPr="00FE4E12">
        <w:rPr>
          <w:rStyle w:val="StyleUnderline"/>
        </w:rPr>
        <w:t>intimidate its neighbors while militarizing features in the South China Sea.”</w:t>
      </w:r>
      <w:r>
        <w:t xml:space="preserve">36 And on October 4, 2018, Vice President Mike </w:t>
      </w:r>
      <w:r w:rsidRPr="00FE4E12">
        <w:rPr>
          <w:rStyle w:val="StyleUnderline"/>
        </w:rPr>
        <w:t>Pence delivered the toughest speech on U.S.-China relations by a U.S. administration in fifty years, stressing that</w:t>
      </w:r>
    </w:p>
    <w:p w14:paraId="28736CB2" w14:textId="77777777" w:rsidR="00815EB8" w:rsidRDefault="00815EB8" w:rsidP="00815EB8">
      <w:r w:rsidRPr="00FE4E12">
        <w:rPr>
          <w:rStyle w:val="StyleUnderline"/>
        </w:rPr>
        <w:t>China</w:t>
      </w:r>
      <w:r>
        <w:t xml:space="preserve"> now </w:t>
      </w:r>
      <w:r w:rsidRPr="00FE4E12">
        <w:rPr>
          <w:rStyle w:val="StyleUnderline"/>
        </w:rPr>
        <w:t>spends as much on its military as the rest of Asia combined, and Beijing has prioritized capabilities to erode America’s military advantages on land,</w:t>
      </w:r>
      <w:r>
        <w:t xml:space="preserve"> at sea, in the air, and in space. </w:t>
      </w:r>
      <w:r w:rsidRPr="00FE4E12">
        <w:rPr>
          <w:rStyle w:val="StyleUnderline"/>
        </w:rPr>
        <w:t>China wants nothing less than to push the United States of America from the Western Pacific and attempt to prevent us from coming to the aid of our allies.</w:t>
      </w:r>
      <w:r>
        <w:t>37</w:t>
      </w:r>
    </w:p>
    <w:p w14:paraId="6F1DAC19" w14:textId="77777777" w:rsidR="00815EB8" w:rsidRDefault="00815EB8" w:rsidP="00815EB8">
      <w:r w:rsidRPr="00FE4E12">
        <w:rPr>
          <w:rStyle w:val="StyleUnderline"/>
        </w:rPr>
        <w:t>The administration</w:t>
      </w:r>
      <w:r>
        <w:t xml:space="preserve"> also </w:t>
      </w:r>
      <w:r w:rsidRPr="00FE4E12">
        <w:rPr>
          <w:rStyle w:val="StyleUnderline"/>
        </w:rPr>
        <w:t>recognizes that Beijing’s efforts to develop emerging technologies could put the United States at a competitive disadvantage</w:t>
      </w:r>
      <w:r>
        <w:t xml:space="preserve">. On February 11, 2019, President </w:t>
      </w:r>
      <w:r w:rsidRPr="00FE4E12">
        <w:rPr>
          <w:rStyle w:val="StyleUnderline"/>
        </w:rPr>
        <w:t>Trump signed the American AI Initiative executive order, which is designed to “promote sustained investment in AI</w:t>
      </w:r>
      <w:r>
        <w:t xml:space="preserve"> [artificial intelligence</w:t>
      </w:r>
      <w:r w:rsidRPr="00FE4E12">
        <w:rPr>
          <w:rStyle w:val="StyleUnderline"/>
        </w:rPr>
        <w:t>] R&amp;D in collaboration with industry, academia, international partners and allies, and other non-Federal entities,” to “reduce barriers to the use of AI technologies to promote their innovative application,” and to “train the next generation of American AI researchers</w:t>
      </w:r>
      <w:r>
        <w:t xml:space="preserve"> and users through apprenticeships; skills programs; and education in science, technology, engineering, and mathematics.”38</w:t>
      </w:r>
    </w:p>
    <w:p w14:paraId="60602734" w14:textId="77777777" w:rsidR="00815EB8" w:rsidRDefault="00815EB8" w:rsidP="00815EB8">
      <w:r>
        <w:t xml:space="preserve">At the same time, </w:t>
      </w:r>
      <w:r w:rsidRPr="00FE4E12">
        <w:rPr>
          <w:rStyle w:val="StyleUnderline"/>
        </w:rPr>
        <w:t>the administration backed up its rhetoric with action,</w:t>
      </w:r>
      <w:r>
        <w:t xml:space="preserve"> although Trump is more narrowly focused on trade and it is unclear how much he has internalized his administration’s broader containment policy regarding China. </w:t>
      </w:r>
      <w:r w:rsidRPr="00FE4E12">
        <w:rPr>
          <w:rStyle w:val="StyleUnderline"/>
        </w:rPr>
        <w:t>The president publicly and loudly confronted Beijing and its long-standing unfair trade practices. Most notably, the administration imposed tariffs on $250 billion in Chinese imports to the United States with the goal of forcing China to open market access to U.S. firms, ending forced technology transfers to Chinese firms</w:t>
      </w:r>
      <w:r>
        <w:t xml:space="preserve">, and </w:t>
      </w:r>
      <w:r w:rsidRPr="00FE4E12">
        <w:rPr>
          <w:rStyle w:val="StyleUnderline"/>
        </w:rPr>
        <w:t>curbing subsidies to state-owned industries</w:t>
      </w:r>
      <w:r>
        <w:t xml:space="preserve">.39 The United States threatened to raise rates on March 2, 2019, if no deal was reached, but later extended the deadline after reporting it was making “substantial progress” in trade negotiations.40 </w:t>
      </w:r>
      <w:r w:rsidRPr="00FE4E12">
        <w:rPr>
          <w:rStyle w:val="StyleUnderline"/>
        </w:rPr>
        <w:t>Despite having such a fundamental misunderstanding of the dynamics of international commerce</w:t>
      </w:r>
      <w:r>
        <w:t xml:space="preserve"> and the role of trade deficits and tariffs, as highlighted below, </w:t>
      </w:r>
      <w:r w:rsidRPr="00FE4E12">
        <w:rPr>
          <w:rStyle w:val="StyleUnderline"/>
        </w:rPr>
        <w:t>Trump has succeeded in cleverly pressing China</w:t>
      </w:r>
      <w:r>
        <w:t>.41</w:t>
      </w:r>
      <w:r>
        <w:tab/>
      </w:r>
    </w:p>
    <w:p w14:paraId="63CCD3EC" w14:textId="77777777" w:rsidR="00815EB8" w:rsidRDefault="00815EB8" w:rsidP="00815EB8">
      <w:r>
        <w:t>The president’s confrontational trade policy could lead to a significant deal</w:t>
      </w:r>
      <w:r w:rsidRPr="00FE4E12">
        <w:rPr>
          <w:rStyle w:val="StyleUnderline"/>
        </w:rPr>
        <w:t>. How negotiations will turn out is unclear at this writing</w:t>
      </w:r>
      <w:r>
        <w:t xml:space="preserve">, </w:t>
      </w:r>
      <w:r w:rsidRPr="00FE4E12">
        <w:rPr>
          <w:rStyle w:val="StyleUnderline"/>
        </w:rPr>
        <w:t>but press reports indicate</w:t>
      </w:r>
      <w:r>
        <w:t xml:space="preserve"> that </w:t>
      </w:r>
      <w:r w:rsidRPr="00FE4E12">
        <w:rPr>
          <w:rStyle w:val="StyleUnderline"/>
        </w:rPr>
        <w:t>Trump could receive serious trade concessions from the Chinese government that his immediate predecessors sought but could not get</w:t>
      </w:r>
      <w:r>
        <w:t xml:space="preserve"> through diplomatic entreaties.42 (Making progress on China’s theft of U.S. intellectual property is a much harder problem.43) It remains possible that Beijing will yet again not make good on its commitments, but Trump and his often-criticized trade strategy could have broken through Beijing’s heretofore impenetrable shield regarding its trade misconduct.</w:t>
      </w:r>
    </w:p>
    <w:p w14:paraId="43EB035D" w14:textId="77777777" w:rsidR="00815EB8" w:rsidRDefault="00815EB8" w:rsidP="00815EB8">
      <w:r w:rsidRPr="00FE4E12">
        <w:rPr>
          <w:rStyle w:val="StyleUnderline"/>
        </w:rPr>
        <w:t>The Trump administration has taken further actions against individual Chinese firms</w:t>
      </w:r>
      <w:r>
        <w:t xml:space="preserve">, though these have been inconsistent. Based on charges that Chinese telecom firm Huawei had evaded sanctions against Iran and on fears that its entry into 5G networks could allow China to gain even greater access to commercial secrets and classified government information, </w:t>
      </w:r>
      <w:r w:rsidRPr="00FE4E12">
        <w:rPr>
          <w:rStyle w:val="StyleUnderline"/>
        </w:rPr>
        <w:t>the United States persuaded Canadian police to arrest Chief Financial Officer Meng Wanzhou</w:t>
      </w:r>
      <w:r>
        <w:t xml:space="preserve">, </w:t>
      </w:r>
      <w:r w:rsidRPr="00FE4E12">
        <w:rPr>
          <w:rStyle w:val="StyleUnderline"/>
        </w:rPr>
        <w:t>formally charged the company with fraud, and pressured allies to not allow Huawei to work on 5G networks within their border</w:t>
      </w:r>
      <w:r>
        <w:t>s.44 The United States reportedly intends to follow up with an executive order preventing Chinese firms from building new networks in the United States.45 Chinese telecom firm ZTE also violated Iran sanctions, but the president lifted an existing U.S. ban on doing business with the company as part of an effort to open up market access in China.46</w:t>
      </w:r>
    </w:p>
    <w:p w14:paraId="29ECDF94" w14:textId="77777777" w:rsidR="00815EB8" w:rsidRDefault="00815EB8" w:rsidP="00815EB8">
      <w:r w:rsidRPr="00FE4E12">
        <w:rPr>
          <w:rStyle w:val="StyleUnderline"/>
        </w:rPr>
        <w:t>On balance</w:t>
      </w:r>
      <w:r>
        <w:t xml:space="preserve">, however, </w:t>
      </w:r>
      <w:r w:rsidRPr="00FE4E12">
        <w:rPr>
          <w:rStyle w:val="StyleUnderline"/>
        </w:rPr>
        <w:t>the president has placed more economic pressure on Beijing to change its trade practices than did any of his predecessors since China began its remarkable economic growth in the 1990s. This is all to the good</w:t>
      </w:r>
      <w:r>
        <w:t>.</w:t>
      </w:r>
    </w:p>
    <w:p w14:paraId="7F49ED9B" w14:textId="77777777" w:rsidR="00815EB8" w:rsidRDefault="00815EB8" w:rsidP="00815EB8"/>
    <w:p w14:paraId="160691B9" w14:textId="77777777" w:rsidR="008A265A" w:rsidRPr="00AA4819" w:rsidRDefault="008A265A" w:rsidP="008A265A">
      <w:pPr>
        <w:pStyle w:val="Heading3"/>
        <w:rPr>
          <w:rFonts w:cs="Times New Roman"/>
        </w:rPr>
      </w:pPr>
      <w:bookmarkStart w:id="97" w:name="_Toc13955634"/>
      <w:r w:rsidRPr="00AA4819">
        <w:rPr>
          <w:rFonts w:cs="Times New Roman"/>
        </w:rPr>
        <w:t>Trade Balancing</w:t>
      </w:r>
      <w:bookmarkEnd w:id="97"/>
    </w:p>
    <w:p w14:paraId="1511224D" w14:textId="77777777" w:rsidR="008A265A" w:rsidRPr="00AA4819" w:rsidRDefault="008A265A" w:rsidP="008A265A"/>
    <w:p w14:paraId="4D5DB160" w14:textId="77777777" w:rsidR="008A265A" w:rsidRPr="00AA4819" w:rsidRDefault="008A265A" w:rsidP="008A265A">
      <w:pPr>
        <w:pStyle w:val="Heading4"/>
        <w:rPr>
          <w:rFonts w:cs="Times New Roman"/>
        </w:rPr>
      </w:pPr>
      <w:r w:rsidRPr="00AA4819">
        <w:rPr>
          <w:rFonts w:cs="Times New Roman"/>
        </w:rPr>
        <w:t>Trump foreign policy key to trade balancing</w:t>
      </w:r>
    </w:p>
    <w:p w14:paraId="1E6A7BB4" w14:textId="77777777" w:rsidR="008A265A" w:rsidRPr="00AA4819" w:rsidRDefault="008A265A" w:rsidP="008A265A">
      <w:pPr>
        <w:rPr>
          <w:rStyle w:val="Style13ptBold"/>
        </w:rPr>
      </w:pPr>
      <w:r w:rsidRPr="00AA4819">
        <w:rPr>
          <w:rStyle w:val="Style13ptBold"/>
        </w:rPr>
        <w:t>Schweller, Ohio State University Political Science Professor, 18</w:t>
      </w:r>
    </w:p>
    <w:p w14:paraId="76187B55" w14:textId="77777777" w:rsidR="008A265A" w:rsidRPr="00AA4819" w:rsidRDefault="008A265A" w:rsidP="008A265A">
      <w:r w:rsidRPr="00AA4819">
        <w:t xml:space="preserve">[Randall, PHD Columbia University, former Harver Olin Fellow, 2018, “Three Cheers for Trump's Foreign Policy” Foreign Affairs 97 no. 5 p. 133-143 </w:t>
      </w:r>
      <w:hyperlink r:id="rId101" w:history="1">
        <w:r w:rsidRPr="00AA4819">
          <w:rPr>
            <w:rStyle w:val="Hyperlink"/>
          </w:rPr>
          <w:t>https://heinonline.org/HOL/Page?handle=hein.journals/fora97&amp;div=107&amp;g_sent=1&amp;casa_token=&amp;collection=journals</w:t>
        </w:r>
      </w:hyperlink>
      <w:r w:rsidRPr="00AA4819">
        <w:t xml:space="preserve"> accessed 7/12/19 EO]</w:t>
      </w:r>
    </w:p>
    <w:p w14:paraId="24406F01" w14:textId="77777777" w:rsidR="008A265A" w:rsidRPr="00AA4819" w:rsidRDefault="008A265A" w:rsidP="008A265A">
      <w:pPr>
        <w:rPr>
          <w:rStyle w:val="StyleUnderline"/>
        </w:rPr>
      </w:pPr>
      <w:r w:rsidRPr="00AA4819">
        <w:rPr>
          <w:rStyle w:val="StyleUnderline"/>
        </w:rPr>
        <w:t>A key part of Trump's agenda is to rebalance the United States' trade accounts with the rest of the world. The goal is to correct systematic and excessive trade imbalances with wealthy East Asia and Europe, while protecting industries vital to U.S. national security. The balance of trade is the difference between the value of a country's exports and the value of its imports. When a country imports more than it exports, it is running a trade deficit, which means that it must rely on foreign direct investment or borrow money to make up the difference</w:t>
      </w:r>
      <w:r w:rsidRPr="00AA4819">
        <w:t xml:space="preserve">. In the long run, </w:t>
      </w:r>
      <w:r w:rsidRPr="00AA4819">
        <w:rPr>
          <w:rStyle w:val="StyleUnderline"/>
        </w:rPr>
        <w:t>persistent trade deficits lower the total demand for goods and services in a country, reducing growth and employment. In 2017, the U.S. trade deficit in goods and services grew by 12 percent, to $566 billion, the biggest gap since 2008.</w:t>
      </w:r>
      <w:r w:rsidRPr="00AA4819">
        <w:t xml:space="preserve"> Given this imbalance in trade, it is odd that Trump is the one being branded by the United States' supposed friends and allies as a protectionist, hell-bent on destroying the liberal economic order. To these </w:t>
      </w:r>
      <w:r w:rsidRPr="00AA4819">
        <w:rPr>
          <w:rStyle w:val="StyleUnderline"/>
        </w:rPr>
        <w:t>ingrates, the Trump administration has sent a straightforward message: you will no longer be allowed to play the United States for a sucker. In other words, no more Uncle Sugar.</w:t>
      </w:r>
    </w:p>
    <w:p w14:paraId="56EF4E68" w14:textId="77777777" w:rsidR="008A265A" w:rsidRPr="00AA4819" w:rsidRDefault="008A265A" w:rsidP="008A265A">
      <w:r w:rsidRPr="00AA4819">
        <w:t xml:space="preserve">The Blob </w:t>
      </w:r>
      <w:r w:rsidRPr="00AA4819">
        <w:rPr>
          <w:rStyle w:val="StyleUnderline"/>
        </w:rPr>
        <w:t>worries that the policies enacted by the Trump administration signal a major reduction in the United States' willingness to promote global trade and investment</w:t>
      </w:r>
      <w:r w:rsidRPr="00AA4819">
        <w:t xml:space="preserve">, but Trump's threats of tariffs and other protectionist measures </w:t>
      </w:r>
      <w:r w:rsidRPr="00AA4819">
        <w:rPr>
          <w:rStyle w:val="StyleUnderline"/>
        </w:rPr>
        <w:t>are better seen as bargaining chips designed to open other countries' markets. They also represent attempts to elevate trade diplomacy to greater strategic prominence, using sanctions and other forms of economic statecraft to pressure states to do things that Washington wants but that they otherwise wouldn't do. After all, the United States remains the world's leading market for exports, which gives the country massive bargaining leverage in trade negotiations.</w:t>
      </w:r>
      <w:r w:rsidRPr="00AA4819">
        <w:t xml:space="preserve"> </w:t>
      </w:r>
      <w:r w:rsidRPr="00AA4819">
        <w:rPr>
          <w:rStyle w:val="StyleUnderline"/>
        </w:rPr>
        <w:t>But it has traditionally failed to exploit that leverage, since any attempt to do so draws jeers from defenders of the liberal international order</w:t>
      </w:r>
      <w:r w:rsidRPr="00AA4819">
        <w:t>. Trump has chosen a different path.</w:t>
      </w:r>
    </w:p>
    <w:p w14:paraId="359FCBD7" w14:textId="77777777" w:rsidR="008A265A" w:rsidRPr="00AA4819" w:rsidRDefault="008A265A" w:rsidP="008A265A">
      <w:r w:rsidRPr="00AA4819">
        <w:rPr>
          <w:rStyle w:val="StyleUnderline"/>
        </w:rPr>
        <w:t>With China, the United States' only potential peer competitor, Trump has used trade diplomacy to press Beijing to make a number of valuable concessions. The U.S. trade deficit with China now stands at $375 billion; during talks in May, news outlets reported that Chinese officials had committed to reducing it by $200 billion by 2020. The Trump administration continues to press the Chinese government to end what Washington considers unfair subsidies and other aid to Chinese firms</w:t>
      </w:r>
      <w:r w:rsidRPr="00AA4819">
        <w:t xml:space="preserve">. For years, </w:t>
      </w:r>
      <w:r w:rsidRPr="00AA4819">
        <w:rPr>
          <w:rStyle w:val="StyleUnderline"/>
        </w:rPr>
        <w:t>Chinese state enterprises have been buying up their U.S. competitors in high-tech sectors, while U.S. firms are prohibited from making equivalent purchases in China, but now, the White House is wisely looking to subject China to similar investment hurdles.</w:t>
      </w:r>
      <w:r w:rsidRPr="00AA4819">
        <w:t xml:space="preserve"> As The New York Times reported in March, it "is preparing to limit Chinese investment in sensitive American technology, ranging from microchips to 5G wireless technology."</w:t>
      </w:r>
    </w:p>
    <w:p w14:paraId="4E5BCBB3" w14:textId="77777777" w:rsidR="008A265A" w:rsidRPr="00AA4819" w:rsidRDefault="008A265A" w:rsidP="008A265A">
      <w:pPr>
        <w:rPr>
          <w:rStyle w:val="StyleUnderline"/>
        </w:rPr>
      </w:pPr>
      <w:r w:rsidRPr="00AA4819">
        <w:rPr>
          <w:rStyle w:val="StyleUnderline"/>
        </w:rPr>
        <w:t>In a step toward correcting the imbalance in U.S.-Chinese economic relations, the Trump administration has imposed antidumping duties on large Chinese washing machines and solar energy equipment, and it has levied tariffs on steel and aluminum for reasons of national security</w:t>
      </w:r>
      <w:r w:rsidRPr="00AA4819">
        <w:t xml:space="preserve">. </w:t>
      </w:r>
      <w:r w:rsidRPr="00AA4819">
        <w:rPr>
          <w:rStyle w:val="StyleUnderline"/>
        </w:rPr>
        <w:t>In April, the administration threatened to slap stiff tariffs on some</w:t>
      </w:r>
      <w:r w:rsidRPr="00AA4819">
        <w:t xml:space="preserve"> $50 billion in </w:t>
      </w:r>
      <w:r w:rsidRPr="00AA4819">
        <w:rPr>
          <w:rStyle w:val="StyleUnderline"/>
        </w:rPr>
        <w:t>Chinese imports</w:t>
      </w:r>
      <w:r w:rsidRPr="00AA4819">
        <w:t xml:space="preserve"> across 1,300 categories of products, unveiling the most aggressive challenge in decades to Beijing's trade practices. China responded by offering to purchase some $70 billion in U.S. exports if the Trump administration called off the threatened tariffs. And </w:t>
      </w:r>
      <w:r w:rsidRPr="00AA4819">
        <w:rPr>
          <w:rStyle w:val="StyleUnderline"/>
        </w:rPr>
        <w:t>in May, China reduced its tariff on foreign automobiles from 25 percent to 15 percent. (The United States' stands at 2.5 percent.)</w:t>
      </w:r>
    </w:p>
    <w:p w14:paraId="32A26EA4" w14:textId="77777777" w:rsidR="008A265A" w:rsidRPr="00AA4819" w:rsidRDefault="008A265A" w:rsidP="008A265A">
      <w:r w:rsidRPr="00AA4819">
        <w:rPr>
          <w:rStyle w:val="StyleUnderline"/>
        </w:rPr>
        <w:t>Trump has made clear that even the United States' neighbors and closest allies are not exempt from U.S. tariffs</w:t>
      </w:r>
      <w:r w:rsidRPr="00AA4819">
        <w:t>. In late May, he made good on a key campaign promise when he moved forward with a 25 percent tariff on steel imports and a ten percent tariff on aluminum imports from Canada, Mexico, and the EU. As justification, the administration cited national security, invoking the Commerce Department's conclusion that imported metal degrades the American industrial base. Canada announced retaliatory steps, and it and every other member of the G-7 besides the United States issued a joint statement conveying their "unanimous concern and disappointment" with the U.S. decision.</w:t>
      </w:r>
    </w:p>
    <w:p w14:paraId="1C7B508A" w14:textId="77777777" w:rsidR="008A265A" w:rsidRPr="00AA4819" w:rsidRDefault="008A265A" w:rsidP="008A265A">
      <w:r w:rsidRPr="00AA4819">
        <w:t xml:space="preserve">Global outrage aside, </w:t>
      </w:r>
      <w:r w:rsidRPr="00AA4819">
        <w:rPr>
          <w:rStyle w:val="StyleUnderline"/>
        </w:rPr>
        <w:t>Trumps justification for the tariffs is little more than Realism 101.</w:t>
      </w:r>
      <w:r w:rsidRPr="00AA4819">
        <w:t xml:space="preserve"> As the political scientist Jonathan Kirshner has observed, in an anarchic world, "states will strive for national selfsufficiency, in order to assure the ability to produce the means to fight, as well as to reduce vulnerabilities that would result from the disruption of peacetime patterns of international economic flows." </w:t>
      </w:r>
      <w:r w:rsidRPr="00AA4819">
        <w:rPr>
          <w:rStyle w:val="StyleUnderline"/>
        </w:rPr>
        <w:t>Indeed, in his signal foreign policy speech during the campaign, Trump himself articulated just such a view: "No country has ever prospered that failed to put its own interests first. Both our friends and our enemies put their countries above ours, and we, while being fair to them, must start doing the same. We will no longer surrender this country or its people to the false song of globalism</w:t>
      </w:r>
      <w:r w:rsidRPr="00AA4819">
        <w:t>. The nation-state remains the true foundation for happiness and harmony." Trump's words have a distinctly realist ring to them.</w:t>
      </w:r>
    </w:p>
    <w:p w14:paraId="0DF09A3F" w14:textId="77777777" w:rsidR="00815EB8" w:rsidRDefault="00815EB8" w:rsidP="00815EB8">
      <w:pPr>
        <w:pStyle w:val="Heading3"/>
        <w:rPr>
          <w:rFonts w:cs="Times New Roman"/>
        </w:rPr>
      </w:pPr>
      <w:bookmarkStart w:id="98" w:name="_Toc13955635"/>
      <w:r w:rsidRPr="00AA4819">
        <w:rPr>
          <w:rFonts w:cs="Times New Roman"/>
        </w:rPr>
        <w:t>Bilateralism</w:t>
      </w:r>
      <w:bookmarkEnd w:id="98"/>
    </w:p>
    <w:p w14:paraId="625A15FC" w14:textId="77777777" w:rsidR="00815EB8" w:rsidRPr="00AA4819" w:rsidRDefault="00815EB8" w:rsidP="00815EB8"/>
    <w:p w14:paraId="350A601B" w14:textId="77777777" w:rsidR="00815EB8" w:rsidRDefault="00815EB8" w:rsidP="00815EB8">
      <w:pPr>
        <w:pStyle w:val="Heading4"/>
        <w:rPr>
          <w:rFonts w:cs="Times New Roman"/>
        </w:rPr>
      </w:pPr>
      <w:r w:rsidRPr="00AA4819">
        <w:rPr>
          <w:rFonts w:cs="Times New Roman"/>
        </w:rPr>
        <w:t>Trump foreign policy good – key to bilateralism</w:t>
      </w:r>
    </w:p>
    <w:p w14:paraId="6A15B370" w14:textId="77777777" w:rsidR="00815EB8" w:rsidRPr="00AA4819" w:rsidRDefault="00815EB8" w:rsidP="00815EB8">
      <w:pPr>
        <w:rPr>
          <w:rStyle w:val="Style13ptBold"/>
        </w:rPr>
      </w:pPr>
      <w:r w:rsidRPr="00AA4819">
        <w:rPr>
          <w:rStyle w:val="Style13ptBold"/>
        </w:rPr>
        <w:t>Schweller, Ohio State University Political Science Professor, 18</w:t>
      </w:r>
    </w:p>
    <w:p w14:paraId="5D91C267" w14:textId="77777777" w:rsidR="00815EB8" w:rsidRPr="00AA4819" w:rsidRDefault="00815EB8" w:rsidP="00815EB8">
      <w:r w:rsidRPr="00AA4819">
        <w:t xml:space="preserve">[Randall, PHD Columbia University, former Harver Olin Fellow, 2018, “Three Cheers for Trump's Foreign Policy” Foreign Affairs 97 no. 5 p. 133-143 </w:t>
      </w:r>
      <w:hyperlink r:id="rId102" w:history="1">
        <w:r w:rsidRPr="00AA4819">
          <w:rPr>
            <w:rStyle w:val="Hyperlink"/>
          </w:rPr>
          <w:t>https://heinonline.org/HOL/Page?handle=hein.journals/fora97&amp;div=107&amp;g_sent=1&amp;casa_token=&amp;collection=journals</w:t>
        </w:r>
      </w:hyperlink>
      <w:r w:rsidRPr="00AA4819">
        <w:t xml:space="preserve"> accessed 7/12/19 EO]</w:t>
      </w:r>
    </w:p>
    <w:p w14:paraId="3BDBC6C7" w14:textId="77777777" w:rsidR="00815EB8" w:rsidRPr="00AA4819" w:rsidRDefault="00815EB8" w:rsidP="00815EB8">
      <w:r w:rsidRPr="00AA4819">
        <w:t xml:space="preserve">Another plank of </w:t>
      </w:r>
      <w:r w:rsidRPr="00AA4819">
        <w:rPr>
          <w:rStyle w:val="StyleUnderline"/>
        </w:rPr>
        <w:t>Trumps foreign policy platform is that the United States should work with its international partners on a bilateral basis whenever possible, rather than through multilateral arrangements and commitments</w:t>
      </w:r>
      <w:r w:rsidRPr="00AA4819">
        <w:t xml:space="preserve">. Along these lines, </w:t>
      </w:r>
      <w:r w:rsidRPr="00AA4819">
        <w:rPr>
          <w:rStyle w:val="StyleUnderline"/>
        </w:rPr>
        <w:t>the administration has withdrawn from the Iran nuclear deal, the Trans-Pacific Partnership, and the Paris agreement on climate change</w:t>
      </w:r>
      <w:r w:rsidRPr="00AA4819">
        <w:t>. At the UN, it has proposed reducing U.S. contributions to the organization by 40 percent, forced the General Assembly to cut $600 million from the peacekeeping budget, announced its intention to withdraw from UNESCO and the UN Human Rights Council, and abandoned talks on migration. Trump has also threatened to end the North American Free Trade Agreement and instead strike separate bilateral agreements with Canada and Mexico, which he contends are easier to enforce than multilateral arrangements.</w:t>
      </w:r>
    </w:p>
    <w:p w14:paraId="7965A691" w14:textId="77777777" w:rsidR="00815EB8" w:rsidRPr="00AA4819" w:rsidRDefault="00815EB8" w:rsidP="00815EB8">
      <w:r w:rsidRPr="00AA4819">
        <w:rPr>
          <w:rStyle w:val="StyleUnderline"/>
        </w:rPr>
        <w:t>Multilateralism</w:t>
      </w:r>
      <w:r w:rsidRPr="00AA4819">
        <w:t>, in Trump's view, "</w:t>
      </w:r>
      <w:r w:rsidRPr="00AA4819">
        <w:rPr>
          <w:rStyle w:val="StyleUnderline"/>
        </w:rPr>
        <w:t>reduces our ability to control our own affairs." Even defenders of the liberal international order should concede that he is right, since this is precisely what a rules-based order is designed to achieve: to place limits on the returns to, and the capricious exercise of, outsize power in the conduct of international relations.</w:t>
      </w:r>
      <w:r w:rsidRPr="00AA4819">
        <w:t xml:space="preserve"> In fact, </w:t>
      </w:r>
      <w:r w:rsidRPr="00AA4819">
        <w:rPr>
          <w:rStyle w:val="StyleUnderline"/>
        </w:rPr>
        <w:t>those who champion such an order seek nothing less than a revolutionary transformation of world politics, hoping to replace the anarchic international system driven by brute force with one governed by the rule of law</w:t>
      </w:r>
      <w:r w:rsidRPr="00AA4819">
        <w:t xml:space="preserve">. For these proponents, </w:t>
      </w:r>
      <w:r w:rsidRPr="00AA4819">
        <w:rPr>
          <w:rStyle w:val="StyleUnderline"/>
        </w:rPr>
        <w:t>the trick has always been to convince weak and secondary states-that is, everyone but the United States-that institutional restraints and multilateral commitments will limit the hegemon's freedom of action. For such an order to work, it must be autonomous, able to enforce its rules independent of the hegemon's wishes</w:t>
      </w:r>
      <w:r w:rsidRPr="00AA4819">
        <w:t xml:space="preserve">. </w:t>
      </w:r>
      <w:r w:rsidRPr="00AA4819">
        <w:rPr>
          <w:rStyle w:val="StyleUnderline"/>
        </w:rPr>
        <w:t>Otherwise, there is no reason for other countries to believe that the order will ever limit the hegemon's power</w:t>
      </w:r>
      <w:r w:rsidRPr="00AA4819">
        <w:t>.</w:t>
      </w:r>
    </w:p>
    <w:p w14:paraId="4BB4068E" w14:textId="77777777" w:rsidR="00815EB8" w:rsidRPr="00AA4819" w:rsidRDefault="00815EB8" w:rsidP="00815EB8">
      <w:pPr>
        <w:rPr>
          <w:rStyle w:val="StyleUnderline"/>
        </w:rPr>
      </w:pPr>
      <w:r w:rsidRPr="00AA4819">
        <w:t xml:space="preserve">Well, the jig is up. </w:t>
      </w:r>
      <w:r w:rsidRPr="00AA4819">
        <w:rPr>
          <w:rStyle w:val="StyleUnderline"/>
        </w:rPr>
        <w:t>Trump has given the lie to the notion that many of the institutions of the postwar order actually bind the United States, and he has walked away from them accordingly.</w:t>
      </w:r>
      <w:r w:rsidRPr="00AA4819">
        <w:t xml:space="preserve"> The weakness of the order should come as no surprise: ever since the end of World War II, international institutions and norms have rested on U.S. power and so cannot be used to hold back the United States</w:t>
      </w:r>
      <w:r w:rsidRPr="00AA4819">
        <w:rPr>
          <w:rStyle w:val="StyleUnderline"/>
        </w:rPr>
        <w:t>. To the extent that the United States has been restrained, it has been the result of self-restraint-a characteristic that few have accused Trump of exhibiting. The United States' leaders and foreign policy elites have been championing multilateralism, international institutions, and the rule of law as values in themselves, regardless of how they affected U.S. national interests.</w:t>
      </w:r>
    </w:p>
    <w:p w14:paraId="546C556B" w14:textId="77777777" w:rsidR="00815EB8" w:rsidRPr="00AA4819" w:rsidRDefault="00815EB8" w:rsidP="00815EB8">
      <w:r w:rsidRPr="00AA4819">
        <w:t>For decades</w:t>
      </w:r>
      <w:r w:rsidRPr="00AA4819">
        <w:rPr>
          <w:rStyle w:val="StyleUnderline"/>
        </w:rPr>
        <w:t>, U.S. presidents have complained about allies' freeriding, but when push came to shove, they failed to do much about the problem. During the Cold War, the United States and its allies confronted a shared Soviet threat, making it at least understandable that Washington would allow the problem to persist.</w:t>
      </w:r>
      <w:r w:rsidRPr="00AA4819">
        <w:t xml:space="preserve"> </w:t>
      </w:r>
      <w:r w:rsidRPr="00AA4819">
        <w:rPr>
          <w:rStyle w:val="StyleUnderline"/>
        </w:rPr>
        <w:t>Now that the dragon has been slain-many, many years ago-and at a time when the U.S. government is considering huge cuts in social spending to restore fiscal health, there is no justification whatsoever for the United States to continue subsidizing European countries' security</w:t>
      </w:r>
      <w:r w:rsidRPr="00AA4819">
        <w:t>. As the political scientist Barry Posen has put it in this magazine, "This is welfare for the rich." Trump's attacks on NATO seem to be getting results. Defense spending among the alliance's European members has hit its highest point since 2010.</w:t>
      </w:r>
    </w:p>
    <w:p w14:paraId="5B15CFEC" w14:textId="77777777" w:rsidR="00815EB8" w:rsidRPr="00AA4819" w:rsidRDefault="00815EB8" w:rsidP="00815EB8">
      <w:pPr>
        <w:rPr>
          <w:rStyle w:val="StyleUnderline"/>
        </w:rPr>
      </w:pPr>
      <w:r w:rsidRPr="00AA4819">
        <w:t xml:space="preserve">According to the Blob, however, Trump is not merely trying to get allies to pay their fair share; he is actively plotting to destroy NATO. In a column in June, David Leonhardt of The New York Times wrote, "If a president of the United States were to sketch out a secret, detailed plan to break up the Atlantic alliance, that plan would bear a striking resemblance to Trump's behavior." What Leonhardt appears to have forgotten is that the greatest enemy of an alliance is victory. When the West won the Cold War, NATO lost its raison d'tre. </w:t>
      </w:r>
      <w:r w:rsidRPr="00AA4819">
        <w:rPr>
          <w:rStyle w:val="StyleUnderline"/>
        </w:rPr>
        <w:t>In an increasingly multipolar world, alliances are less fixed: today's friend may be tomorrow's enemy (or, at a minimum, competitor), and vice versa. Trump accepts this. He is operating according to the realpolitik principle that former U.S. Secretary of State Henry Kissinger once summarized: "America has no permanent friends or enemies, only interests."</w:t>
      </w:r>
    </w:p>
    <w:p w14:paraId="6ED679B5" w14:textId="77777777" w:rsidR="00815EB8" w:rsidRPr="00AA4819" w:rsidRDefault="00815EB8" w:rsidP="00815EB8">
      <w:pPr>
        <w:rPr>
          <w:rStyle w:val="StyleUnderline"/>
        </w:rPr>
      </w:pPr>
      <w:r w:rsidRPr="00AA4819">
        <w:rPr>
          <w:rStyle w:val="StyleUnderline"/>
        </w:rPr>
        <w:t>Trump's realist instincts are on display most clearly in his approach to Russia. Just as every president before him, Trump has met with the leader of the Kremlin in search of cooperation on a range of security issues (in this case, particularly on Iran and Syria) and, at a most basic and existen- for Trump, , to avoid war between the two sight of the nuclear superpowers. Those yelling the loudest that Russia is a mortal enemy of the United States and that Trump is Russian President Vladimir Putin's puppet are the very same people who woefully mismanaged U.S. foreign policy over the past quarter century.</w:t>
      </w:r>
    </w:p>
    <w:p w14:paraId="350800F4" w14:textId="77777777" w:rsidR="00815EB8" w:rsidRPr="00AA4819" w:rsidRDefault="00815EB8" w:rsidP="00815EB8">
      <w:pPr>
        <w:rPr>
          <w:rStyle w:val="StyleUnderline"/>
        </w:rPr>
      </w:pPr>
      <w:r w:rsidRPr="00AA4819">
        <w:rPr>
          <w:rStyle w:val="StyleUnderline"/>
        </w:rPr>
        <w:t>The bottom line is that Trump is not the primary reason NATO'S ties are fraying; the international structure is. Indeed, this was also true for his predecessor. Much of what annoyed the foreign policy elite about Obama's minimalist strategic goals-his talk of hitting "singles and doubles</w:t>
      </w:r>
      <w:r w:rsidRPr="00AA4819">
        <w:t xml:space="preserve">," </w:t>
      </w:r>
      <w:r w:rsidRPr="00AA4819">
        <w:rPr>
          <w:rStyle w:val="StyleUnderline"/>
        </w:rPr>
        <w:t xml:space="preserve">for example-was structural in nature. </w:t>
      </w:r>
      <w:r w:rsidRPr="00AA4819">
        <w:t xml:space="preserve">During the Cold War, </w:t>
      </w:r>
      <w:r w:rsidRPr="00AA4819">
        <w:rPr>
          <w:rStyle w:val="StyleUnderline"/>
        </w:rPr>
        <w:t>in the words of</w:t>
      </w:r>
      <w:r w:rsidRPr="00AA4819">
        <w:t xml:space="preserve"> the political scientist G. John </w:t>
      </w:r>
      <w:r w:rsidRPr="00AA4819">
        <w:rPr>
          <w:rStyle w:val="StyleUnderline"/>
        </w:rPr>
        <w:t>Ikenberry, "America needed allies and allies needed America," a codependence that "created incentives for cooperation in areas outside of national security." That c</w:t>
      </w:r>
      <w:r w:rsidRPr="00AA4819">
        <w:t xml:space="preserve">hanged with the end of the shared Soviet threat. </w:t>
      </w:r>
      <w:r w:rsidRPr="00AA4819">
        <w:rPr>
          <w:rStyle w:val="StyleUnderline"/>
        </w:rPr>
        <w:t>The United States became less constrained in its foreign policy, but so did its allies. They have had less need for a superpower patron, and so Washington has less leverage over them than it once did.</w:t>
      </w:r>
    </w:p>
    <w:p w14:paraId="0F194F36" w14:textId="77777777" w:rsidR="00815EB8" w:rsidRPr="00AA4819" w:rsidRDefault="00815EB8" w:rsidP="00815EB8">
      <w:r w:rsidRPr="00AA4819">
        <w:t>In 1993, the realist international relations theorist Kenneth Waltz wisely observed, "The Soviet Union created NATO, and the demise of the Soviet threat 'freed' Europe, West as well as East. But freedom entails self-reliance." Writing of European countries, Waltz concluded, "In the not-very-long run, they will have to learn to take care of themselves or suffer the consequences." A quarter century later, the "not-very-long run" has finally arrived. Trump did not create that reality; he has merely recognized it.</w:t>
      </w:r>
    </w:p>
    <w:p w14:paraId="5900716E" w14:textId="77777777" w:rsidR="00815EB8" w:rsidRPr="00AA4819" w:rsidRDefault="00815EB8" w:rsidP="00815EB8"/>
    <w:p w14:paraId="309627D0" w14:textId="77777777" w:rsidR="008A265A" w:rsidRPr="00AA4819" w:rsidRDefault="008A265A" w:rsidP="008A265A">
      <w:pPr>
        <w:pStyle w:val="Heading3"/>
        <w:rPr>
          <w:rFonts w:cs="Times New Roman"/>
        </w:rPr>
      </w:pPr>
      <w:bookmarkStart w:id="99" w:name="_Toc13955636"/>
      <w:r w:rsidRPr="00AA4819">
        <w:rPr>
          <w:rFonts w:cs="Times New Roman"/>
        </w:rPr>
        <w:t>AT – Trump Bad Impact Turn – Trump Ruins Global Order</w:t>
      </w:r>
      <w:bookmarkEnd w:id="99"/>
    </w:p>
    <w:p w14:paraId="0B822457" w14:textId="77777777" w:rsidR="008A265A" w:rsidRPr="00AA4819" w:rsidRDefault="008A265A" w:rsidP="008A265A"/>
    <w:p w14:paraId="19C84C64" w14:textId="77777777" w:rsidR="000842D2" w:rsidRDefault="008A265A" w:rsidP="008A265A">
      <w:pPr>
        <w:pStyle w:val="Heading4"/>
        <w:rPr>
          <w:rFonts w:cs="Times New Roman"/>
        </w:rPr>
      </w:pPr>
      <w:r w:rsidRPr="00AA4819">
        <w:rPr>
          <w:rFonts w:cs="Times New Roman"/>
        </w:rPr>
        <w:t>No internal link - Trump doesn’t destroy the international order – it frays on its own – decline is symptomatic of a larger structural problem</w:t>
      </w:r>
    </w:p>
    <w:p w14:paraId="42590059" w14:textId="562D0FE9" w:rsidR="008A265A" w:rsidRPr="00AA4819" w:rsidRDefault="008A265A" w:rsidP="008A265A">
      <w:pPr>
        <w:rPr>
          <w:rStyle w:val="Style13ptBold"/>
        </w:rPr>
      </w:pPr>
      <w:r w:rsidRPr="00AA4819">
        <w:rPr>
          <w:rStyle w:val="Style13ptBold"/>
        </w:rPr>
        <w:t>Schweller, Ohio State University Political Science Professor, 18</w:t>
      </w:r>
    </w:p>
    <w:p w14:paraId="6B6F34F7" w14:textId="77777777" w:rsidR="008A265A" w:rsidRPr="00AA4819" w:rsidRDefault="008A265A" w:rsidP="008A265A">
      <w:r w:rsidRPr="00AA4819">
        <w:t xml:space="preserve">[Randall, PHD Columbia University, former Harver Olin Fellow, 2018, “Three Cheers for Trump's Foreign Policy” Foreign Affairs 97 no. 5 p. 133-143 </w:t>
      </w:r>
      <w:hyperlink r:id="rId103" w:history="1">
        <w:r w:rsidRPr="00AA4819">
          <w:rPr>
            <w:rStyle w:val="Hyperlink"/>
          </w:rPr>
          <w:t>https://heinonline.org/HOL/Page?handle=hein.journals/fora97&amp;div=107&amp;g_sent=1&amp;casa_token=&amp;collection=journals</w:t>
        </w:r>
      </w:hyperlink>
      <w:r w:rsidRPr="00AA4819">
        <w:t xml:space="preserve"> accessed 7/12/19 EO]</w:t>
      </w:r>
    </w:p>
    <w:p w14:paraId="244FD162" w14:textId="77777777" w:rsidR="008A265A" w:rsidRPr="00AA4819" w:rsidRDefault="008A265A" w:rsidP="008A265A"/>
    <w:p w14:paraId="654010BA" w14:textId="77777777" w:rsidR="000842D2" w:rsidRDefault="008A265A" w:rsidP="008A265A">
      <w:r w:rsidRPr="00AA4819">
        <w:t>IT'S THE STRUCTURE, STUPID</w:t>
      </w:r>
    </w:p>
    <w:p w14:paraId="6459592D" w14:textId="34275DA3" w:rsidR="008A265A" w:rsidRPr="00AA4819" w:rsidRDefault="008A265A" w:rsidP="008A265A">
      <w:r w:rsidRPr="00AA4819">
        <w:rPr>
          <w:rStyle w:val="StyleUnderline"/>
        </w:rPr>
        <w:t>To be fair, not all has gone well under the Trump administration</w:t>
      </w:r>
      <w:r w:rsidRPr="00AA4819">
        <w:t>. After denouncing nation building and calling the war in Afghanistan a "complete waste," the president was persuaded by his top advisers to forgo a hasty withdrawal from the country, which they claimed would create a vacuum for isis and al Qaeda to fill, and to support instead a small infusion of U.S. troops to beat back a resurgent Taliban. "My original instinct was to pull out, and historically, I like following my instincts," Trump said as he announced the new strategy. "But all my life, I've heard that decisions are much different when you sit behind the desk in the Oval Office." He should have followed his gut instead of embracing the ludicrous notion that a few thousand U.S. troops would be able to accomplish what 100,000 previously could not: break the stalemate in the longest war in American history.</w:t>
      </w:r>
    </w:p>
    <w:p w14:paraId="52BF0204" w14:textId="77777777" w:rsidR="008A265A" w:rsidRPr="00AA4819" w:rsidRDefault="008A265A" w:rsidP="008A265A">
      <w:pPr>
        <w:rPr>
          <w:rStyle w:val="StyleUnderline"/>
        </w:rPr>
      </w:pPr>
      <w:r w:rsidRPr="00AA4819">
        <w:rPr>
          <w:rStyle w:val="StyleUnderline"/>
        </w:rPr>
        <w:t>But what Trump recognizes is that the liberal international order is sick. This illness,</w:t>
      </w:r>
      <w:r w:rsidRPr="00AA4819">
        <w:t xml:space="preserve"> as the columnist Martin Wolf has argued</w:t>
      </w:r>
      <w:r w:rsidRPr="00AA4819">
        <w:rPr>
          <w:rStyle w:val="StyleUnderline"/>
        </w:rPr>
        <w:t xml:space="preserve">, is a function of, at the global level, "the declining relevance of the west as a security community after the end of the cold war, together with its diminishing economic weight, especially in relation to China." At the domestic level, the problems stem from the feeling among many in rich countries that they have not benefited from the liberal world order. "It is generating, instead, the sense of lost opportunities, incomes and respect." </w:t>
      </w:r>
      <w:r w:rsidRPr="00AA4819">
        <w:t xml:space="preserve">Many Americans rightly feel that </w:t>
      </w:r>
      <w:r w:rsidRPr="00AA4819">
        <w:rPr>
          <w:rStyle w:val="StyleUnderline"/>
        </w:rPr>
        <w:t>globalization, by bringing cheap consumer goods into the country and outsourcing jobs to lowerpaid workers overseas, has ruined U.S. manufacturing, increasing unemployment and depressing wages. No wonder Trump's complaints about unfair trade deals resonated with so many voters, especially those in the industrial Midwest.</w:t>
      </w:r>
    </w:p>
    <w:p w14:paraId="04BD3829" w14:textId="77777777" w:rsidR="008A265A" w:rsidRPr="00AA4819" w:rsidRDefault="008A265A" w:rsidP="008A265A">
      <w:pPr>
        <w:rPr>
          <w:rStyle w:val="StyleUnderline"/>
        </w:rPr>
      </w:pPr>
      <w:r w:rsidRPr="00AA4819">
        <w:rPr>
          <w:rStyle w:val="StyleUnderline"/>
        </w:rPr>
        <w:t xml:space="preserve">Blinded by their distaste for the man, foreign policy elites have lost sight of the larger international structural forces that propelled Trump to power. To see these driving forces at work, one must return to the end of the Cold War. As the lone superpower, the United States remained deeply engaged with the world, but the purpose of this engagement had changed. </w:t>
      </w:r>
      <w:r w:rsidRPr="00AA4819">
        <w:t xml:space="preserve">During the Cold War, the goal was to contain the Soviet Union; the United States was acting out of defense and wished to maintain the status quo. But afterward, the United States embraced revisionism in the guise of liberalism. </w:t>
      </w:r>
      <w:r w:rsidRPr="00AA4819">
        <w:rPr>
          <w:rStyle w:val="StyleUnderline"/>
        </w:rPr>
        <w:t>As the unchallenged hegemon, it endeavored to remold large swaths of the world to fit its image of international order. Washington not only aligned itself with democracy, human rights, and justice but also actively promoted these liberal values abroad. Doing so marked the end of Cold War pragmatism and the advent of a crusading style of U.S. foreign policy. In the dreams of U.S. foreign policy elites, all countries, including authoritarian great powers such as China and Russia, would now become supplicants in a U.S.-dominated world order</w:t>
      </w:r>
    </w:p>
    <w:p w14:paraId="04EB6F0E" w14:textId="77777777" w:rsidR="000842D2" w:rsidRDefault="008A265A" w:rsidP="008A265A">
      <w:r w:rsidRPr="00AA4819">
        <w:rPr>
          <w:rStyle w:val="StyleUnderline"/>
        </w:rPr>
        <w:t>Then came the Great Recession, which, coupled with the rise of China and a resurgent Russia, cast doubt on the United States' relative power.</w:t>
      </w:r>
      <w:r w:rsidRPr="00AA4819">
        <w:t xml:space="preserve"> </w:t>
      </w:r>
      <w:r w:rsidRPr="00AA4819">
        <w:rPr>
          <w:rStyle w:val="StyleUnderline"/>
        </w:rPr>
        <w:t xml:space="preserve">The result is that the unipolar era, if not already over, is beginning to wind down. Declining powers under conditions of low vulnerability tend to reduce their peripheral commitments and look inward </w:t>
      </w:r>
      <w:r w:rsidRPr="00AA4819">
        <w:t>(as the United Kingdom did after World War I, for example</w:t>
      </w:r>
      <w:r w:rsidRPr="00AA4819">
        <w:rPr>
          <w:rStyle w:val="StyleUnderline"/>
        </w:rPr>
        <w:t>). It should come as no surprise, then, that so many Americans have finally begun to question their country's long-standing grand strategy of playing the world's policeman and voted for the candidate who vowed to put America first. With the American era nearing an end, Washington must pursue a new grand strategy to deal with the new situation. Trump's brand of realism offers just such a strategy</w:t>
      </w:r>
      <w:r w:rsidRPr="00AA4819">
        <w:t>.</w:t>
      </w:r>
    </w:p>
    <w:p w14:paraId="58B1234F" w14:textId="77777777" w:rsidR="000842D2" w:rsidRDefault="000842D2" w:rsidP="008A265A"/>
    <w:p w14:paraId="287DD506" w14:textId="77777777" w:rsidR="000842D2" w:rsidRDefault="000842D2" w:rsidP="009A61C4">
      <w:pPr>
        <w:pStyle w:val="Heading1"/>
        <w:rPr>
          <w:rFonts w:cs="Times New Roman"/>
        </w:rPr>
      </w:pPr>
    </w:p>
    <w:p w14:paraId="3CA15E9F" w14:textId="50D579BC" w:rsidR="009A61C4" w:rsidRPr="00AA4819" w:rsidRDefault="00FE1C19" w:rsidP="009A61C4">
      <w:pPr>
        <w:pStyle w:val="Heading1"/>
        <w:rPr>
          <w:rFonts w:cs="Times New Roman"/>
        </w:rPr>
      </w:pPr>
      <w:bookmarkStart w:id="100" w:name="_Toc13955637"/>
      <w:r>
        <w:rPr>
          <w:rFonts w:cs="Times New Roman"/>
        </w:rPr>
        <w:t>****</w:t>
      </w:r>
      <w:r w:rsidRPr="00AA4819">
        <w:rPr>
          <w:rFonts w:cs="Times New Roman"/>
        </w:rPr>
        <w:t>2020</w:t>
      </w:r>
      <w:r>
        <w:rPr>
          <w:rFonts w:cs="Times New Roman"/>
        </w:rPr>
        <w:t xml:space="preserve"> </w:t>
      </w:r>
      <w:r w:rsidR="009A61C4" w:rsidRPr="00AA4819">
        <w:rPr>
          <w:rFonts w:cs="Times New Roman"/>
        </w:rPr>
        <w:t>– Either Version</w:t>
      </w:r>
      <w:bookmarkEnd w:id="100"/>
    </w:p>
    <w:p w14:paraId="6A4F2793" w14:textId="44C2B2A7" w:rsidR="009A61C4" w:rsidRPr="00AA4819" w:rsidRDefault="009A61C4" w:rsidP="009A61C4"/>
    <w:p w14:paraId="74380749" w14:textId="77777777" w:rsidR="009A61C4" w:rsidRPr="00AA4819" w:rsidRDefault="009A61C4" w:rsidP="009A61C4"/>
    <w:p w14:paraId="43473DC7" w14:textId="76AA9E0A" w:rsidR="008B20B2" w:rsidRDefault="008B20B2" w:rsidP="008B20B2">
      <w:pPr>
        <w:pStyle w:val="Heading2"/>
      </w:pPr>
      <w:bookmarkStart w:id="101" w:name="_Toc13955638"/>
      <w:r>
        <w:t>Key Turnout</w:t>
      </w:r>
      <w:bookmarkEnd w:id="101"/>
    </w:p>
    <w:p w14:paraId="6223135C" w14:textId="77777777" w:rsidR="008B20B2" w:rsidRPr="008B20B2" w:rsidRDefault="008B20B2" w:rsidP="008B20B2"/>
    <w:p w14:paraId="3B2F8926" w14:textId="77777777" w:rsidR="00E92F35" w:rsidRDefault="00E92F35" w:rsidP="00E92F35">
      <w:pPr>
        <w:pStyle w:val="Heading3"/>
        <w:rPr>
          <w:rFonts w:cs="Times New Roman"/>
        </w:rPr>
      </w:pPr>
      <w:bookmarkStart w:id="102" w:name="_Toc13955639"/>
      <w:r w:rsidRPr="00FA12E6">
        <w:rPr>
          <w:rFonts w:cs="Times New Roman"/>
        </w:rPr>
        <w:t xml:space="preserve">Trump </w:t>
      </w:r>
      <w:r>
        <w:rPr>
          <w:rFonts w:cs="Times New Roman"/>
        </w:rPr>
        <w:t>B</w:t>
      </w:r>
      <w:r w:rsidRPr="00FA12E6">
        <w:rPr>
          <w:rFonts w:cs="Times New Roman"/>
        </w:rPr>
        <w:t xml:space="preserve">ase </w:t>
      </w:r>
      <w:r>
        <w:rPr>
          <w:rFonts w:cs="Times New Roman"/>
        </w:rPr>
        <w:t>T</w:t>
      </w:r>
      <w:r w:rsidRPr="00FA12E6">
        <w:rPr>
          <w:rFonts w:cs="Times New Roman"/>
        </w:rPr>
        <w:t xml:space="preserve">urnout </w:t>
      </w:r>
      <w:r>
        <w:rPr>
          <w:rFonts w:cs="Times New Roman"/>
        </w:rPr>
        <w:t>K</w:t>
      </w:r>
      <w:r w:rsidRPr="00FA12E6">
        <w:rPr>
          <w:rFonts w:cs="Times New Roman"/>
        </w:rPr>
        <w:t>ey</w:t>
      </w:r>
      <w:bookmarkEnd w:id="102"/>
    </w:p>
    <w:p w14:paraId="29AD494D" w14:textId="77777777" w:rsidR="00E92F35" w:rsidRPr="00E70142" w:rsidRDefault="00E92F35" w:rsidP="00E92F35"/>
    <w:p w14:paraId="77E1E849" w14:textId="77777777" w:rsidR="00E92F35" w:rsidRPr="00FA12E6" w:rsidRDefault="00E92F35" w:rsidP="00E92F35">
      <w:pPr>
        <w:pStyle w:val="Heading4"/>
        <w:rPr>
          <w:rFonts w:cs="Times New Roman"/>
        </w:rPr>
      </w:pPr>
      <w:r w:rsidRPr="00FA12E6">
        <w:rPr>
          <w:rStyle w:val="Style13ptBold"/>
          <w:rFonts w:cs="Times New Roman"/>
          <w:b/>
          <w:bCs w:val="0"/>
        </w:rPr>
        <w:t>Trump’s rout to victory depends on making his base</w:t>
      </w:r>
      <w:r>
        <w:rPr>
          <w:rStyle w:val="Style13ptBold"/>
          <w:rFonts w:cs="Times New Roman"/>
          <w:b/>
          <w:bCs w:val="0"/>
        </w:rPr>
        <w:t xml:space="preserve"> – </w:t>
      </w:r>
      <w:r w:rsidRPr="00FA12E6">
        <w:rPr>
          <w:rStyle w:val="Style13ptBold"/>
          <w:rFonts w:cs="Times New Roman"/>
          <w:b/>
          <w:bCs w:val="0"/>
        </w:rPr>
        <w:t>who are not traditionally in the voter pool</w:t>
      </w:r>
      <w:r>
        <w:rPr>
          <w:rStyle w:val="Style13ptBold"/>
          <w:rFonts w:cs="Times New Roman"/>
          <w:b/>
          <w:bCs w:val="0"/>
        </w:rPr>
        <w:t xml:space="preserve"> –</w:t>
      </w:r>
      <w:r w:rsidRPr="00FA12E6">
        <w:rPr>
          <w:rStyle w:val="Style13ptBold"/>
          <w:rFonts w:cs="Times New Roman"/>
          <w:b/>
          <w:bCs w:val="0"/>
        </w:rPr>
        <w:t xml:space="preserve"> turnout</w:t>
      </w:r>
    </w:p>
    <w:p w14:paraId="30992624" w14:textId="77777777" w:rsidR="00E92F35" w:rsidRPr="00FA12E6" w:rsidRDefault="00E92F35" w:rsidP="00E92F35">
      <w:pPr>
        <w:rPr>
          <w:rStyle w:val="Style13ptBold"/>
        </w:rPr>
      </w:pPr>
      <w:r w:rsidRPr="00FA12E6">
        <w:rPr>
          <w:rStyle w:val="Style13ptBold"/>
        </w:rPr>
        <w:t>Allen, NBC News national political reporter focused on the presidency, 19</w:t>
      </w:r>
    </w:p>
    <w:p w14:paraId="7E590306" w14:textId="77777777" w:rsidR="00E92F35" w:rsidRDefault="00E92F35" w:rsidP="00E92F35">
      <w:r w:rsidRPr="00FA12E6">
        <w:t xml:space="preserve">[Jonathan, 4-8-2019, NBC News, "Inside Trump's all-about-that-base 2020 strategy," </w:t>
      </w:r>
      <w:hyperlink r:id="rId104" w:history="1">
        <w:r w:rsidRPr="00FA12E6">
          <w:rPr>
            <w:rStyle w:val="Hyperlink"/>
          </w:rPr>
          <w:t>https://www.nbcnews.com/politics/2020-election/inside-trump-s-all-about-base-2020-strategy-n991896</w:t>
        </w:r>
      </w:hyperlink>
      <w:r w:rsidRPr="00FA12E6">
        <w:t>, accessed 7-13-2019, AS]</w:t>
      </w:r>
    </w:p>
    <w:p w14:paraId="37D5F61D" w14:textId="77777777" w:rsidR="00E92F35" w:rsidRPr="00FA12E6" w:rsidRDefault="00E92F35" w:rsidP="00E92F35"/>
    <w:p w14:paraId="264F96F8" w14:textId="77777777" w:rsidR="00E92F35" w:rsidRPr="00FA12E6" w:rsidRDefault="00E92F35" w:rsidP="00E92F35">
      <w:pPr>
        <w:rPr>
          <w:u w:val="single"/>
        </w:rPr>
      </w:pPr>
      <w:r w:rsidRPr="00FA12E6">
        <w:t xml:space="preserve">WASHINGTON — </w:t>
      </w:r>
      <w:r w:rsidRPr="00FA12E6">
        <w:rPr>
          <w:u w:val="single"/>
        </w:rPr>
        <w:t>President Donald Trump's path to re-election runs through an alternate voter universe.</w:t>
      </w:r>
    </w:p>
    <w:p w14:paraId="565F792A" w14:textId="77777777" w:rsidR="00E92F35" w:rsidRPr="00FA12E6" w:rsidRDefault="00E92F35" w:rsidP="00E92F35">
      <w:pPr>
        <w:rPr>
          <w:u w:val="single"/>
        </w:rPr>
      </w:pPr>
      <w:r w:rsidRPr="00FA12E6">
        <w:t>Rather than build from his base, like a traditional politician,</w:t>
      </w:r>
      <w:r w:rsidRPr="00FA12E6">
        <w:rPr>
          <w:u w:val="single"/>
        </w:rPr>
        <w:t xml:space="preserve"> Trump is trying to expand his base and make it a larger share of the overall electorate.</w:t>
      </w:r>
    </w:p>
    <w:p w14:paraId="27B82EA1" w14:textId="77777777" w:rsidR="00E92F35" w:rsidRPr="00FA12E6" w:rsidRDefault="00E92F35" w:rsidP="00E92F35">
      <w:pPr>
        <w:rPr>
          <w:u w:val="single"/>
        </w:rPr>
      </w:pPr>
      <w:r w:rsidRPr="00FA12E6">
        <w:rPr>
          <w:u w:val="single"/>
        </w:rPr>
        <w:t>The idea is for his campaign, which has begun to ramp up in recent weeks, to identify, keep in contact with, and mobilize a new set of pro-Trump voters who typically don't go to the polls. If it works, they will fundamentally change the so-called universe of voters, offsetting the loss of suburban Republicans at a time when his overall approval ratings remain far below the break-even point.</w:t>
      </w:r>
    </w:p>
    <w:p w14:paraId="5FE19F51" w14:textId="77777777" w:rsidR="00E92F35" w:rsidRPr="00FA12E6" w:rsidRDefault="00E92F35" w:rsidP="00E92F35">
      <w:r w:rsidRPr="00FA12E6">
        <w:rPr>
          <w:u w:val="single"/>
        </w:rPr>
        <w:t>"The successes of this presidency are fueling a groundswell of support and are bringing in new voters</w:t>
      </w:r>
      <w:r w:rsidRPr="00FA12E6">
        <w:t>," said Kayleigh McEnany, national press secretary for the Trump campaign.</w:t>
      </w:r>
    </w:p>
    <w:p w14:paraId="6DA9D58B" w14:textId="77777777" w:rsidR="00E92F35" w:rsidRPr="00FA12E6" w:rsidRDefault="00E92F35" w:rsidP="00E92F35">
      <w:pPr>
        <w:rPr>
          <w:u w:val="single"/>
        </w:rPr>
      </w:pPr>
      <w:r w:rsidRPr="00FA12E6">
        <w:rPr>
          <w:u w:val="single"/>
        </w:rPr>
        <w:t>That helps explain why Trump has been all about his base, even after a midterm election in which House Republicans were handed a resounding defeat and the GOP lost gubernatorial races in Midwestern battlegrounds that were key to his 2016 victory.</w:t>
      </w:r>
    </w:p>
    <w:p w14:paraId="27721DA6" w14:textId="77777777" w:rsidR="00E92F35" w:rsidRPr="00FA12E6" w:rsidRDefault="00E92F35" w:rsidP="00E92F35">
      <w:r w:rsidRPr="00FA12E6">
        <w:t>It's an echo of his strategy the first time around, when his 2016 campaign pounded away to bring conservative non-voters to the polls in swing states.</w:t>
      </w:r>
    </w:p>
    <w:p w14:paraId="5FE82F5C" w14:textId="77777777" w:rsidR="00E92F35" w:rsidRDefault="00E92F35" w:rsidP="00E92F35">
      <w:pPr>
        <w:rPr>
          <w:u w:val="single"/>
        </w:rPr>
      </w:pPr>
      <w:r w:rsidRPr="00FA12E6">
        <w:rPr>
          <w:u w:val="single"/>
        </w:rPr>
        <w:t>His team points to a February rally in El Paso, Texas, as a model for the president's outreach in 2020. At that venue, where Trump promoted his signature border wall, nearly half of the attendees were people who had voted no more than once in the last four elections, including many registered Democrats, according to the campaign.</w:t>
      </w:r>
    </w:p>
    <w:p w14:paraId="696DD641" w14:textId="77777777" w:rsidR="00E92F35" w:rsidRPr="00FA12E6" w:rsidRDefault="00E92F35" w:rsidP="00E92F35">
      <w:pPr>
        <w:rPr>
          <w:u w:val="single"/>
        </w:rPr>
      </w:pPr>
    </w:p>
    <w:p w14:paraId="35C162CA" w14:textId="77777777" w:rsidR="00E92F35" w:rsidRPr="00FA12E6" w:rsidRDefault="00E92F35" w:rsidP="00E92F35">
      <w:pPr>
        <w:pStyle w:val="Heading4"/>
        <w:rPr>
          <w:rFonts w:cs="Times New Roman"/>
        </w:rPr>
      </w:pPr>
      <w:r w:rsidRPr="00FA12E6">
        <w:rPr>
          <w:rFonts w:cs="Times New Roman"/>
        </w:rPr>
        <w:t>Trump’s base will be his 2020 salvation</w:t>
      </w:r>
    </w:p>
    <w:p w14:paraId="56F7BDCB" w14:textId="77777777" w:rsidR="00E92F35" w:rsidRPr="00FA12E6" w:rsidRDefault="00E92F35" w:rsidP="00E92F35">
      <w:pPr>
        <w:rPr>
          <w:rStyle w:val="Style13ptBold"/>
        </w:rPr>
      </w:pPr>
      <w:r w:rsidRPr="00FA12E6">
        <w:rPr>
          <w:rStyle w:val="Style13ptBold"/>
        </w:rPr>
        <w:t>Drew, former Council on Foreign Relations director and freelance political journalist, 19</w:t>
      </w:r>
    </w:p>
    <w:p w14:paraId="7938E97D" w14:textId="77777777" w:rsidR="00E92F35" w:rsidRDefault="00E92F35" w:rsidP="00E92F35">
      <w:r w:rsidRPr="00FA12E6">
        <w:t xml:space="preserve">[Elizabeth, 3-11-2019, Japan Times, "Will Trump win a second term?," </w:t>
      </w:r>
      <w:hyperlink r:id="rId105" w:history="1">
        <w:r w:rsidRPr="00FA12E6">
          <w:rPr>
            <w:rStyle w:val="Hyperlink"/>
          </w:rPr>
          <w:t>https://www.japantimes.co.jp/opinion/2019/03/11/commentary/world-commentary/will-trump-win-second-term/</w:t>
        </w:r>
      </w:hyperlink>
      <w:r w:rsidRPr="00FA12E6">
        <w:t>, accessed 7-13-2019, AS]</w:t>
      </w:r>
    </w:p>
    <w:p w14:paraId="17624AF6" w14:textId="77777777" w:rsidR="00E92F35" w:rsidRPr="00FA12E6" w:rsidRDefault="00E92F35" w:rsidP="00E92F35"/>
    <w:p w14:paraId="30E27E3C" w14:textId="77777777" w:rsidR="00E92F35" w:rsidRPr="00FA12E6" w:rsidRDefault="00E92F35" w:rsidP="00E92F35">
      <w:pPr>
        <w:rPr>
          <w:u w:val="single"/>
        </w:rPr>
      </w:pPr>
      <w:r w:rsidRPr="00FA12E6">
        <w:t>WASHINGTON, DC – It seems that every time I write about Donald Trump’s presidency, I pronounce it to be in more trouble than ever</w:t>
      </w:r>
      <w:r w:rsidRPr="00FA12E6">
        <w:rPr>
          <w:u w:val="single"/>
        </w:rPr>
        <w:t>. This time is no different: he and his presidency are indeed in more trouble than ever. And yet that may not prevent him from winning again in 2020.</w:t>
      </w:r>
    </w:p>
    <w:p w14:paraId="7C11867B" w14:textId="77777777" w:rsidR="00E92F35" w:rsidRPr="00FA12E6" w:rsidRDefault="00E92F35" w:rsidP="00E92F35">
      <w:pPr>
        <w:rPr>
          <w:u w:val="single"/>
        </w:rPr>
      </w:pPr>
      <w:r w:rsidRPr="00FA12E6">
        <w:t xml:space="preserve">I used to think Trump might not even finish his first term, much less get a second. Now I’m agnostic. For one thing, the US Justice Department’s questionable view that a sitting president can’t be indicted is an inducement to fight to stay in office. </w:t>
      </w:r>
      <w:r w:rsidRPr="00FA12E6">
        <w:rPr>
          <w:u w:val="single"/>
        </w:rPr>
        <w:t>Logic would suggest that Trump can’t make it through a reelection fight</w:t>
      </w:r>
      <w:r w:rsidRPr="00FA12E6">
        <w:t xml:space="preserve">: his base, an estimated 35-38% of voters, is too small, and he’s done next to nothing to expand it. </w:t>
      </w:r>
      <w:r w:rsidRPr="00FA12E6">
        <w:rPr>
          <w:u w:val="single"/>
        </w:rPr>
        <w:t>And while he has governed for the base, he’s failed to fulfill many of his promises. But logic isn’t a trademark of the Trump presidency.</w:t>
      </w:r>
    </w:p>
    <w:p w14:paraId="47610FD9" w14:textId="77777777" w:rsidR="00E92F35" w:rsidRPr="00FA12E6" w:rsidRDefault="00E92F35" w:rsidP="00E92F35">
      <w:r w:rsidRPr="00FA12E6">
        <w:rPr>
          <w:u w:val="single"/>
        </w:rPr>
        <w:t>Much of Trump’s base is quite satisfied that he’s named two very conservative justices to the Supreme Court, that he’s rolled back regulations on various industries, and that businesses and the wealthy got their tax cut</w:t>
      </w:r>
      <w:r w:rsidRPr="00FA12E6">
        <w:t xml:space="preserve">. But business tycoons and the wealthy don’t attend his rallies and cheer his every utterance. </w:t>
      </w:r>
      <w:r w:rsidRPr="00FA12E6">
        <w:rPr>
          <w:u w:val="single"/>
        </w:rPr>
        <w:t>Those who do tend to be middle- and lower-middle class voters, to whom he has delivered little other than the satisfaction of yelling at mentions of Democrats and chanting</w:t>
      </w:r>
      <w:r w:rsidRPr="00FA12E6">
        <w:t xml:space="preserve"> – still – “Lock her up!” even though their target, Trump’s 2016 opponent Hillary Clinton, has said that she won’t run again in 2020.</w:t>
      </w:r>
    </w:p>
    <w:p w14:paraId="71A9D8B6" w14:textId="77777777" w:rsidR="00E92F35" w:rsidRPr="00FA12E6" w:rsidRDefault="00E92F35" w:rsidP="00E92F35">
      <w:r w:rsidRPr="00FA12E6">
        <w:rPr>
          <w:u w:val="single"/>
        </w:rPr>
        <w:t>Trump is America’s first cult president</w:t>
      </w:r>
      <w:r w:rsidRPr="00FA12E6">
        <w:t>. His followers delight in his insouciance toward the norms of political behavior, his dismissal of “political correctness,” and his skill at taking down opponents (like mocking the ultra-liberal Democratic presidential candidate Elizabeth Warren, who has claimed native-American heritage, with the sobriquet “Pocahontas”). He skates on the edge of incitement and governs on the edge of danger. His disparaging of the press — a fanatic Trump supporter roughed up a BBC cameraman at a recent rally — satisfies his followers’ suspicion of “elites,” while helping him create a fact-free environment in which his thousands of lies define an alternate reality. His invention of a “national emergency” on the U.S.-Mexico border channels his base’s bigotry (plus his own) and supposedly justifies an unprecedented presidential power grab (bipartisan majorities in Congress don’t agree).</w:t>
      </w:r>
    </w:p>
    <w:p w14:paraId="1BEBB901" w14:textId="77777777" w:rsidR="00E92F35" w:rsidRPr="00FA12E6" w:rsidRDefault="00E92F35" w:rsidP="00E92F35">
      <w:r w:rsidRPr="00FA12E6">
        <w:rPr>
          <w:u w:val="single"/>
        </w:rPr>
        <w:t>Trump’s success at solidifying his base could be his salvation in 2020 if the Democratic nomination process doesn’t produce a strong enough opponent or ends in hostility.</w:t>
      </w:r>
      <w:r w:rsidRPr="00FA12E6">
        <w:t xml:space="preserve"> And, though Trump appears to have committed several impeachable offenses — accepting “emoluments,” or gifts or income from foreign sources, and obstructing justice, among others — the </w:t>
      </w:r>
      <w:r w:rsidRPr="00FA12E6">
        <w:rPr>
          <w:u w:val="single"/>
        </w:rPr>
        <w:t>Democrats are reluctant to be seen as seeking his removal from office, owing to the fierce opposition of Trump’s base</w:t>
      </w:r>
      <w:r w:rsidRPr="00FA12E6">
        <w:t>. (Fanatic Trump supporters have threatened literal civil war if their hero is impeached or convicted.) Leading Democrats say that they won’t begin impeachment — or a vote in the House to indict a president on specific grounds — without bipartisan support.</w:t>
      </w:r>
    </w:p>
    <w:p w14:paraId="3D250AA5" w14:textId="77777777" w:rsidR="00E92F35" w:rsidRDefault="00E92F35" w:rsidP="00E92F35">
      <w:r w:rsidRPr="00FA12E6">
        <w:rPr>
          <w:u w:val="single"/>
        </w:rPr>
        <w:t>This could be a circular trap: it took some time for any Republicans to accept the possibility that President Richard Nixon should be forced to leave office, and Trump’s base is both larger and more institutionalized (through Fox News, among other pillars).</w:t>
      </w:r>
      <w:r w:rsidRPr="00FA12E6">
        <w:t xml:space="preserve"> By launching a broad investigation of Trump’s private and public actions — the House Judiciary Committee (which has jurisdiction over impeachment) this past week sent out 81 demands for more information — congressional Democrats are actually trying to prepare for impeachment.</w:t>
      </w:r>
    </w:p>
    <w:p w14:paraId="51162705" w14:textId="77777777" w:rsidR="00E92F35" w:rsidRPr="00FA12E6" w:rsidRDefault="00E92F35" w:rsidP="00E92F35"/>
    <w:p w14:paraId="37FA42A0" w14:textId="6524791D" w:rsidR="009E74B6" w:rsidRDefault="009E74B6" w:rsidP="009E74B6">
      <w:pPr>
        <w:pStyle w:val="Heading3"/>
        <w:rPr>
          <w:rFonts w:cs="Times New Roman"/>
        </w:rPr>
      </w:pPr>
      <w:bookmarkStart w:id="103" w:name="_Toc13955640"/>
      <w:r w:rsidRPr="00736ACF">
        <w:rPr>
          <w:rFonts w:cs="Times New Roman"/>
        </w:rPr>
        <w:t xml:space="preserve">Turnout </w:t>
      </w:r>
      <w:r>
        <w:rPr>
          <w:rFonts w:cs="Times New Roman"/>
        </w:rPr>
        <w:t>K</w:t>
      </w:r>
      <w:r w:rsidRPr="00736ACF">
        <w:rPr>
          <w:rFonts w:cs="Times New Roman"/>
        </w:rPr>
        <w:t>ey</w:t>
      </w:r>
      <w:bookmarkEnd w:id="103"/>
    </w:p>
    <w:p w14:paraId="16DAD503" w14:textId="77777777" w:rsidR="009E74B6" w:rsidRPr="009E74B6" w:rsidRDefault="009E74B6" w:rsidP="009E74B6"/>
    <w:p w14:paraId="642A823E" w14:textId="77777777" w:rsidR="009E74B6" w:rsidRPr="00736ACF" w:rsidRDefault="009E74B6" w:rsidP="009E74B6">
      <w:pPr>
        <w:pStyle w:val="Heading4"/>
        <w:rPr>
          <w:rFonts w:cs="Times New Roman"/>
        </w:rPr>
      </w:pPr>
      <w:r w:rsidRPr="00736ACF">
        <w:rPr>
          <w:rFonts w:cs="Times New Roman"/>
        </w:rPr>
        <w:t>Voter turnout will shape what happens in 2020</w:t>
      </w:r>
    </w:p>
    <w:p w14:paraId="4DD38087" w14:textId="77777777" w:rsidR="009E74B6" w:rsidRPr="00736ACF" w:rsidRDefault="009E74B6" w:rsidP="009E74B6">
      <w:pPr>
        <w:rPr>
          <w:rStyle w:val="Style13ptBold"/>
        </w:rPr>
      </w:pPr>
      <w:r w:rsidRPr="00736ACF">
        <w:rPr>
          <w:rStyle w:val="Style13ptBold"/>
        </w:rPr>
        <w:t>Slocum, Williston Group president, 7-12-19</w:t>
      </w:r>
    </w:p>
    <w:p w14:paraId="45F6AC7C" w14:textId="77777777" w:rsidR="009E74B6" w:rsidRDefault="009E74B6" w:rsidP="009E74B6">
      <w:r w:rsidRPr="00736ACF">
        <w:t xml:space="preserve">[Chuck, 7-12-2019, MinnPost, "Looking to 2020, let’s hope voters are inspired to turn out," </w:t>
      </w:r>
      <w:hyperlink r:id="rId106" w:history="1">
        <w:r w:rsidRPr="00736ACF">
          <w:rPr>
            <w:rStyle w:val="Hyperlink"/>
          </w:rPr>
          <w:t>https://www.minnpost.com/community-voices/2019/07/looking-to-2020-lets-hope-voters-are-inspired-to-turn-out/</w:t>
        </w:r>
      </w:hyperlink>
      <w:r w:rsidRPr="00736ACF">
        <w:t>, accessed 7-13-2019, AS]</w:t>
      </w:r>
    </w:p>
    <w:p w14:paraId="2343EB0A" w14:textId="77777777" w:rsidR="009E74B6" w:rsidRPr="00736ACF" w:rsidRDefault="009E74B6" w:rsidP="009E74B6"/>
    <w:p w14:paraId="64527F92" w14:textId="77777777" w:rsidR="004F3042" w:rsidRDefault="009E74B6" w:rsidP="009E74B6">
      <w:pPr>
        <w:rPr>
          <w:u w:val="single"/>
        </w:rPr>
      </w:pPr>
      <w:r w:rsidRPr="00736ACF">
        <w:rPr>
          <w:u w:val="single"/>
        </w:rPr>
        <w:t>2020 could see big, diverse turnout</w:t>
      </w:r>
    </w:p>
    <w:p w14:paraId="0D83404F" w14:textId="77777777" w:rsidR="004F3042" w:rsidRDefault="009E74B6" w:rsidP="009E74B6">
      <w:r w:rsidRPr="00736ACF">
        <w:rPr>
          <w:u w:val="single"/>
        </w:rPr>
        <w:t>With 16 months to go before the election, political strategists are already defining what to expect in the near future</w:t>
      </w:r>
      <w:r w:rsidRPr="00736ACF">
        <w:t>.</w:t>
      </w:r>
    </w:p>
    <w:p w14:paraId="597C3561" w14:textId="77777777" w:rsidR="004F3042" w:rsidRDefault="009E74B6" w:rsidP="009E74B6">
      <w:r w:rsidRPr="00736ACF">
        <w:t>A lively presidential election year is shaping up. President Donald Trump is expected to win nomination for a second four-year term, and the Democratic Party already has two dozen candidates seeking the party nod, including Minnesota’s newly re-elected Sen. Amy Klobuchar.</w:t>
      </w:r>
    </w:p>
    <w:p w14:paraId="09D93136" w14:textId="77777777" w:rsidR="004F3042" w:rsidRDefault="009E74B6" w:rsidP="009E74B6">
      <w:r w:rsidRPr="00736ACF">
        <w:t>Republicans note that most U.S. presidents who seek a second term are successful, but those four who were not include Republicans George HW Bush, Herbert Hoover and William Taft; Democrat Jimmy Carter lost his re-election bid to Ronald Reagan in the 1980 election.</w:t>
      </w:r>
    </w:p>
    <w:p w14:paraId="2C180CDD" w14:textId="0D18C20D" w:rsidR="009E74B6" w:rsidRPr="00736ACF" w:rsidRDefault="009E74B6" w:rsidP="009E74B6">
      <w:r w:rsidRPr="00736ACF">
        <w:rPr>
          <w:u w:val="single"/>
        </w:rPr>
        <w:t>Signs are growing that voter turnout in 2020 could reach the highest levels in the past century — with a surge of new voters producing the most diverse electorate in American history. The Democratic leaning voter-targeting firm Catalist has projected that about 156 million people could vote in 2020, an increase of 13 percent from the 139 million who cast ballots in 2016.</w:t>
      </w:r>
      <w:r w:rsidRPr="00736ACF">
        <w:t xml:space="preserve"> Likewise, Public Opinion Strategies, a leading Republican polling firm, recently forecast that the 2020 contest could produce a massive turnout that will be the most widely heterogeneous in U.S. history.</w:t>
      </w:r>
    </w:p>
    <w:p w14:paraId="31B238ED" w14:textId="77777777" w:rsidR="009E74B6" w:rsidRPr="00736ACF" w:rsidRDefault="009E74B6" w:rsidP="009E74B6">
      <w:pPr>
        <w:rPr>
          <w:u w:val="single"/>
        </w:rPr>
      </w:pPr>
      <w:r w:rsidRPr="00736ACF">
        <w:rPr>
          <w:u w:val="single"/>
        </w:rPr>
        <w:t>With Trump’s often tumultuous presidency stirring strong emotions among supporters and opponents, strategists and academic experts are now bracing for what Michael McDonald, a University of Florida political scientist has called “a voter turnout storm of a century.”</w:t>
      </w:r>
    </w:p>
    <w:p w14:paraId="291EFF8E" w14:textId="77777777" w:rsidR="00E92F35" w:rsidRPr="00B03E39" w:rsidRDefault="00E92F35" w:rsidP="00E92F35"/>
    <w:p w14:paraId="253EC16E" w14:textId="77777777" w:rsidR="00E92F35" w:rsidRPr="00FA12E6" w:rsidRDefault="00E92F35" w:rsidP="00E92F35">
      <w:pPr>
        <w:pStyle w:val="Heading4"/>
        <w:rPr>
          <w:rFonts w:cs="Times New Roman"/>
        </w:rPr>
      </w:pPr>
      <w:r w:rsidRPr="00FA12E6">
        <w:rPr>
          <w:rFonts w:cs="Times New Roman"/>
        </w:rPr>
        <w:t>Whichever party energizes more turnout will win in 2020</w:t>
      </w:r>
    </w:p>
    <w:p w14:paraId="738F6071" w14:textId="77777777" w:rsidR="00E92F35" w:rsidRPr="00FA12E6" w:rsidRDefault="00E92F35" w:rsidP="00E92F35">
      <w:pPr>
        <w:rPr>
          <w:rStyle w:val="Style13ptBold"/>
        </w:rPr>
      </w:pPr>
      <w:r w:rsidRPr="00FA12E6">
        <w:rPr>
          <w:rStyle w:val="Style13ptBold"/>
        </w:rPr>
        <w:t>Young, Johns Hopkins and Columbia University Adjunct Professor and President of Ipsos Public Affairs US and Jackson, Vice President of Ipsos Public Affairs in the United States, 19</w:t>
      </w:r>
    </w:p>
    <w:p w14:paraId="5E73B3D4" w14:textId="77777777" w:rsidR="00E92F35" w:rsidRDefault="00E92F35" w:rsidP="00E92F35">
      <w:r w:rsidRPr="00FA12E6">
        <w:t xml:space="preserve">[Clifford and Chris, 3-20-2019, Daily Beast, "Trump Should Have a 70 Percent Chance of Winning in 2020," </w:t>
      </w:r>
      <w:hyperlink r:id="rId107" w:history="1">
        <w:r w:rsidRPr="00FA12E6">
          <w:rPr>
            <w:rStyle w:val="Hyperlink"/>
          </w:rPr>
          <w:t>https://www.thedailybeast.com/trump-should-have-a-70-percent-chance-of-winning-in-2020</w:t>
        </w:r>
      </w:hyperlink>
      <w:r w:rsidRPr="00FA12E6">
        <w:t>, accessed 7-13-2019, AS]</w:t>
      </w:r>
    </w:p>
    <w:p w14:paraId="17C6B1B2" w14:textId="77777777" w:rsidR="00E92F35" w:rsidRPr="00FA12E6" w:rsidRDefault="00E92F35" w:rsidP="00E92F35"/>
    <w:p w14:paraId="3C9BBFCC" w14:textId="77777777" w:rsidR="00E92F35" w:rsidRPr="00FA12E6" w:rsidRDefault="00E92F35" w:rsidP="00E92F35">
      <w:pPr>
        <w:rPr>
          <w:u w:val="single"/>
        </w:rPr>
      </w:pPr>
      <w:r w:rsidRPr="00FA12E6">
        <w:t xml:space="preserve">2. </w:t>
      </w:r>
      <w:r w:rsidRPr="00FA12E6">
        <w:rPr>
          <w:u w:val="single"/>
        </w:rPr>
        <w:t>Turnout will be key in 2020.</w:t>
      </w:r>
    </w:p>
    <w:p w14:paraId="3E19CF8C" w14:textId="77777777" w:rsidR="00E92F35" w:rsidRPr="00FA12E6" w:rsidRDefault="00E92F35" w:rsidP="00E92F35">
      <w:pPr>
        <w:rPr>
          <w:u w:val="single"/>
        </w:rPr>
      </w:pPr>
      <w:r w:rsidRPr="00FA12E6">
        <w:rPr>
          <w:u w:val="single"/>
        </w:rPr>
        <w:t xml:space="preserve">With Democrats holding a 5 percentage point advantage in the total number of voters, strong turnout in the Republican base is vital for Republican chances. In 2016, Republican voters were more engaged than Democrats on the whole. </w:t>
      </w:r>
      <w:r w:rsidRPr="00FA12E6">
        <w:t xml:space="preserve">Under Trump, polling in the lead-up to the 2018 election signaled that Democratic and Republican enthusiasm was roughly tied, and indeed </w:t>
      </w:r>
      <w:r w:rsidRPr="00FA12E6">
        <w:rPr>
          <w:u w:val="single"/>
        </w:rPr>
        <w:t>more Democrats voted than Republicans in the recent election. If this Democratic enthusiasm can hold through 2020, Trump could be in trouble.</w:t>
      </w:r>
    </w:p>
    <w:p w14:paraId="7F3C10E9" w14:textId="77777777" w:rsidR="00E92F35" w:rsidRPr="00FA12E6" w:rsidRDefault="00E92F35" w:rsidP="00E92F35">
      <w:pPr>
        <w:rPr>
          <w:u w:val="single"/>
        </w:rPr>
      </w:pPr>
      <w:r w:rsidRPr="00FA12E6">
        <w:rPr>
          <w:u w:val="single"/>
        </w:rPr>
        <w:t>Further, with the 2020 nomination battle wide-open, Democrats could nominate a charismatic figure able to run a more popular effort than Hillary Clinton was able to muster in 2016. That would further energize the Democratic base and persuade undecided voters and independents.</w:t>
      </w:r>
    </w:p>
    <w:p w14:paraId="2AB96D7A" w14:textId="77777777" w:rsidR="00E92F35" w:rsidRPr="00FA12E6" w:rsidRDefault="00E92F35" w:rsidP="00E92F35"/>
    <w:p w14:paraId="4D10838D" w14:textId="77777777" w:rsidR="00BD010A" w:rsidRDefault="00BD010A" w:rsidP="00BD010A">
      <w:pPr>
        <w:pStyle w:val="Heading3"/>
        <w:rPr>
          <w:rFonts w:cs="Times New Roman"/>
        </w:rPr>
      </w:pPr>
      <w:bookmarkStart w:id="104" w:name="_Toc13955641"/>
      <w:r>
        <w:rPr>
          <w:rFonts w:cs="Times New Roman"/>
        </w:rPr>
        <w:t>Asian American Voters Key</w:t>
      </w:r>
      <w:bookmarkEnd w:id="104"/>
    </w:p>
    <w:p w14:paraId="0D939AC2" w14:textId="77777777" w:rsidR="00BD010A" w:rsidRPr="00E0358F" w:rsidRDefault="00BD010A" w:rsidP="00BD010A"/>
    <w:p w14:paraId="72A4B27B" w14:textId="77777777" w:rsidR="00BD010A" w:rsidRPr="00AA4819" w:rsidRDefault="00BD010A" w:rsidP="00BD010A">
      <w:pPr>
        <w:pStyle w:val="Heading4"/>
        <w:rPr>
          <w:rFonts w:cs="Times New Roman"/>
        </w:rPr>
      </w:pPr>
      <w:r>
        <w:rPr>
          <w:rFonts w:cs="Times New Roman"/>
        </w:rPr>
        <w:t>Asian American voters can swing the election</w:t>
      </w:r>
    </w:p>
    <w:p w14:paraId="336006C1" w14:textId="77777777" w:rsidR="00BD010A" w:rsidRPr="00AA4819" w:rsidRDefault="00BD010A" w:rsidP="00BD010A">
      <w:pPr>
        <w:rPr>
          <w:rStyle w:val="Style13ptBold"/>
        </w:rPr>
      </w:pPr>
      <w:r w:rsidRPr="00AA4819">
        <w:rPr>
          <w:rStyle w:val="Style13ptBold"/>
        </w:rPr>
        <w:t>Byler, Washington Post Data Analysist and Political Columnist, 19</w:t>
      </w:r>
    </w:p>
    <w:p w14:paraId="05EFED83" w14:textId="77777777" w:rsidR="00BD010A" w:rsidRPr="00AA4819" w:rsidRDefault="00BD010A" w:rsidP="00BD010A">
      <w:r w:rsidRPr="00AA4819">
        <w:t xml:space="preserve">[David, 7-10-19, Washington Post, “Politicians often overlook Asian American voters. They shouldn't, especially in 2020.; Asian American voters are an increasingly powerful group, but they're often left out of the political conversation. That's a mistake”, </w:t>
      </w:r>
      <w:hyperlink r:id="rId108" w:history="1">
        <w:r w:rsidRPr="00AA4819">
          <w:rPr>
            <w:rStyle w:val="Hyperlink"/>
          </w:rPr>
          <w:t>https://www.washingtonpost.com/opinions/2019/07/10/politicians-often-overlook-asian-american-voters-they-shouldnt-especially/?utm_term=.32876dd9ea2f&amp;wpisrc=nl_popns&amp;wpmm=1</w:t>
        </w:r>
      </w:hyperlink>
      <w:r w:rsidRPr="00AA4819">
        <w:t>, DOA: 7-11-19, JAA]</w:t>
      </w:r>
    </w:p>
    <w:p w14:paraId="6077746F" w14:textId="77777777" w:rsidR="00BD010A" w:rsidRPr="00AA4819" w:rsidRDefault="00BD010A" w:rsidP="00BD010A">
      <w:r w:rsidRPr="00AA4819">
        <w:t>The 2020 Democratic primary might finally be a different story.</w:t>
      </w:r>
    </w:p>
    <w:p w14:paraId="61BAA8DA" w14:textId="77777777" w:rsidR="00BD010A" w:rsidRPr="00AA4819" w:rsidRDefault="00BD010A" w:rsidP="00BD010A">
      <w:r w:rsidRPr="00AA4819">
        <w:rPr>
          <w:rStyle w:val="StyleUnderline"/>
        </w:rPr>
        <w:t>The Asian American population has grown larger and increasingly Democratic, which gives it more power within the 2020 primary</w:t>
      </w:r>
      <w:r w:rsidRPr="00AA4819">
        <w:t>. Pew calculated that in 2016, Asian Americans made up about 3 percent of Democratic and Democratic-leaning voters - a significant increase from 1992, when 99 percent of Democrats were white, African American or Hispanic. And thanks to the primary calendar, they will probably have a louder voice than they had in 2008, the last genuinely competitive Democratic primary.</w:t>
      </w:r>
    </w:p>
    <w:p w14:paraId="50ECADED" w14:textId="77777777" w:rsidR="00BD010A" w:rsidRPr="00AA4819" w:rsidRDefault="00BD010A" w:rsidP="00BD010A">
      <w:pPr>
        <w:rPr>
          <w:rStyle w:val="StyleUnderline"/>
        </w:rPr>
      </w:pPr>
      <w:r w:rsidRPr="00AA4819">
        <w:t>Nevada, a state where a modest 10 percent of the overall electorate is Asian American or Pacific Islander (AAPI) , is one of the four early voting states. California, where 15 percent of the electorate is AAPI, will also vote on Super Tuesday</w:t>
      </w:r>
      <w:r w:rsidRPr="00AA4819">
        <w:rPr>
          <w:rStyle w:val="StyleUnderline"/>
        </w:rPr>
        <w:t>. Asian American voters obviously aren't numerous enough to carry their preferred candidate to the nomination. But especially in a primary field this crowded, they could end up giving a substantial, and maybe decisive, boost to a contender in one of these contests.</w:t>
      </w:r>
    </w:p>
    <w:p w14:paraId="22D94B2B" w14:textId="77777777" w:rsidR="00BD010A" w:rsidRPr="00AA4819" w:rsidRDefault="00BD010A" w:rsidP="00BD010A">
      <w:pPr>
        <w:rPr>
          <w:rStyle w:val="StyleUnderline"/>
        </w:rPr>
      </w:pPr>
      <w:r w:rsidRPr="00AA4819">
        <w:rPr>
          <w:rStyle w:val="StyleUnderline"/>
        </w:rPr>
        <w:t xml:space="preserve">If Asian American voters will have more influence in this primary, it's not entirely clear how they intend to use it. </w:t>
      </w:r>
      <w:r w:rsidRPr="00AA4819">
        <w:t xml:space="preserve">The results of the 2016 Cooperative Congressional Election Study, a gigantic survey conducted by academics, turns up few issues where </w:t>
      </w:r>
      <w:r w:rsidRPr="00AA4819">
        <w:rPr>
          <w:rStyle w:val="StyleUnderline"/>
        </w:rPr>
        <w:t>Asian Americans differ substantially from other Democratic groups. Asian American Democrats seemed to be on the left on social issues</w:t>
      </w:r>
      <w:r w:rsidRPr="00AA4819">
        <w:t xml:space="preserve">, </w:t>
      </w:r>
      <w:r w:rsidRPr="00AA4819">
        <w:rPr>
          <w:rStyle w:val="StyleUnderline"/>
        </w:rPr>
        <w:t>mostly similar to Hispanic Democrats on national security</w:t>
      </w:r>
      <w:r w:rsidRPr="00AA4819">
        <w:t xml:space="preserve"> questions and generally believe that white people have advantages because of the color of their skin and that racial problems are not rare, isolated incidents. Other surveys have shown that </w:t>
      </w:r>
      <w:r w:rsidRPr="00AA4819">
        <w:rPr>
          <w:rStyle w:val="StyleUnderline"/>
        </w:rPr>
        <w:t>Asian American voters prioritize "kitchen table issues" such as health care, the economy and education and are generally in favor of government intervention into the economy.</w:t>
      </w:r>
    </w:p>
    <w:p w14:paraId="052583F2" w14:textId="77777777" w:rsidR="00BD010A" w:rsidRPr="00AA4819" w:rsidRDefault="00BD010A" w:rsidP="00BD010A">
      <w:pPr>
        <w:rPr>
          <w:rStyle w:val="StyleUnderline"/>
        </w:rPr>
      </w:pPr>
      <w:r w:rsidRPr="00AA4819">
        <w:t xml:space="preserve">Reform-minded </w:t>
      </w:r>
      <w:r w:rsidRPr="00AA4819">
        <w:rPr>
          <w:rStyle w:val="StyleUnderline"/>
        </w:rPr>
        <w:t>Republicans have also pointed out that many Asian American voters value free enterprise and the family and have some culturally conservative inclinations. So we might expect Asian Democrats to be somewhat pragmatic: to look for a candidate who can help their family's bottom line rather than the cause of pure left ideology.</w:t>
      </w:r>
    </w:p>
    <w:p w14:paraId="0B438DCB" w14:textId="77777777" w:rsidR="00BD010A" w:rsidRPr="00AA4819" w:rsidRDefault="00BD010A" w:rsidP="00BD010A">
      <w:r w:rsidRPr="00AA4819">
        <w:t xml:space="preserve">Part of the reason </w:t>
      </w:r>
      <w:r w:rsidRPr="00AA4819">
        <w:rPr>
          <w:rStyle w:val="StyleUnderline"/>
        </w:rPr>
        <w:t>it's challenging for politicians to draft a platform aimed at Asian Americans is that, like Latinos, that label is actually a big tent.</w:t>
      </w:r>
      <w:r w:rsidRPr="00AA4819">
        <w:t xml:space="preserve"> The largest country-of-origin group is Chinese Americans, and they make up only a quarter of Asian Americans. About 20 percent of Asian Americans came from India, another fifth came from the Philippines, and many others came from Japan, Korea, Vietnam and other countries. These subgroups vary widely in their political leanings, religion, income levels and more, so it's vital to be careful about over-generalizing and suggesting that all voters who are labeled "Asian" have the same preferences and goals.</w:t>
      </w:r>
    </w:p>
    <w:p w14:paraId="39A36509" w14:textId="77777777" w:rsidR="00BD010A" w:rsidRPr="00AA4819" w:rsidRDefault="00BD010A" w:rsidP="00BD010A">
      <w:r w:rsidRPr="00AA4819">
        <w:t>And politics is about more than just policy positions. Sen. Kamala D. Harris (D-Calif.), who is of Indian and Jamaican descent, arguably has a higher chance of winning the presidency than any other Asian American in U.S. history. She could get the votes of some Asian Americans who feel underrepresented in politics and government - or that part of her identity could get lost in the conversation as she argues with Joe Biden on busing. Andrew Yang, known mostly as a high-profile advocate for a universal basic income, could also become a focal point for Taiwanese American voters.</w:t>
      </w:r>
    </w:p>
    <w:p w14:paraId="4C67DE44" w14:textId="77777777" w:rsidR="00BD010A" w:rsidRPr="00BA5384" w:rsidRDefault="00BD010A" w:rsidP="00BD010A">
      <w:pPr>
        <w:rPr>
          <w:rStyle w:val="StyleUnderline"/>
          <w:b w:val="0"/>
          <w:u w:val="none"/>
        </w:rPr>
      </w:pPr>
      <w:r w:rsidRPr="00AA4819">
        <w:rPr>
          <w:rStyle w:val="StyleUnderline"/>
        </w:rPr>
        <w:t>Trying to win over Asian Americans community by community and vote by vote might sound like a specific and time-consuming process. But in this Democratic primary, and in a tough general-election fight against a controversial incumbent candidate, Democrats need every ballot they can get.</w:t>
      </w:r>
    </w:p>
    <w:p w14:paraId="732C9E1C" w14:textId="77777777" w:rsidR="00BD010A" w:rsidRPr="00FA12E6" w:rsidRDefault="00BD010A" w:rsidP="00BD010A">
      <w:pPr>
        <w:pStyle w:val="Heading4"/>
        <w:rPr>
          <w:rFonts w:cs="Times New Roman"/>
        </w:rPr>
      </w:pPr>
      <w:r w:rsidRPr="00FA12E6">
        <w:rPr>
          <w:rFonts w:cs="Times New Roman"/>
        </w:rPr>
        <w:t>Increasing turnout and harnessing the Asian American and Pacific Islander voting block opens a path to 2020 victory for either party</w:t>
      </w:r>
    </w:p>
    <w:p w14:paraId="11BA89FE" w14:textId="77777777" w:rsidR="00BD010A" w:rsidRPr="00FA12E6" w:rsidRDefault="00BD010A" w:rsidP="00BD010A">
      <w:pPr>
        <w:rPr>
          <w:rStyle w:val="Style13ptBold"/>
        </w:rPr>
      </w:pPr>
      <w:r w:rsidRPr="00FA12E6">
        <w:rPr>
          <w:rStyle w:val="Style13ptBold"/>
        </w:rPr>
        <w:t>Hori, Pacific Campaign House founder, 7-8-19</w:t>
      </w:r>
    </w:p>
    <w:p w14:paraId="3C4C8574" w14:textId="77777777" w:rsidR="00BD010A" w:rsidRDefault="00BD010A" w:rsidP="00BD010A">
      <w:r w:rsidRPr="00FA12E6">
        <w:t xml:space="preserve">[Cheryl, 7-8-2019, Campaigns &amp; Elections, "Engaging Asian American and Pacific Islander Voters In 2020," </w:t>
      </w:r>
      <w:hyperlink r:id="rId109" w:history="1">
        <w:r w:rsidRPr="00FA12E6">
          <w:rPr>
            <w:rStyle w:val="Hyperlink"/>
          </w:rPr>
          <w:t>https://www.campaignsandelections.com/campaign-insider/engaging-asian-american-and-pacific-islander-voters-in-2020</w:t>
        </w:r>
      </w:hyperlink>
      <w:r w:rsidRPr="00FA12E6">
        <w:t>, accessed 7-13-2019, AS]</w:t>
      </w:r>
    </w:p>
    <w:p w14:paraId="5EA8851C" w14:textId="77777777" w:rsidR="00BD010A" w:rsidRPr="00FA12E6" w:rsidRDefault="00BD010A" w:rsidP="00BD010A"/>
    <w:p w14:paraId="02077870" w14:textId="77777777" w:rsidR="00BD010A" w:rsidRPr="00FA12E6" w:rsidRDefault="00BD010A" w:rsidP="00BD010A">
      <w:pPr>
        <w:rPr>
          <w:u w:val="single"/>
        </w:rPr>
      </w:pPr>
      <w:r w:rsidRPr="00FA12E6">
        <w:rPr>
          <w:u w:val="single"/>
        </w:rPr>
        <w:t>And while frequently overlooked, Democrats, and Republicans would be remiss to ignore the Asian American and Pacific Islander (AAPI) community from the political narrative of the 2020 election.</w:t>
      </w:r>
    </w:p>
    <w:p w14:paraId="73A41E6D" w14:textId="77777777" w:rsidR="00BD010A" w:rsidRPr="00FA12E6" w:rsidRDefault="00BD010A" w:rsidP="00BD010A">
      <w:pPr>
        <w:rPr>
          <w:u w:val="single"/>
        </w:rPr>
      </w:pPr>
      <w:r w:rsidRPr="00FA12E6">
        <w:rPr>
          <w:u w:val="single"/>
        </w:rPr>
        <w:t>Not only is the AAPI voting contingency the fastest growing in the country (the grew 72 percent in fifteen years and by 2044 will comprise 10 percent of all voters), but 40 percent of AAPI voters are unaffiliated with a political party.</w:t>
      </w:r>
    </w:p>
    <w:p w14:paraId="7A302F36" w14:textId="77777777" w:rsidR="00BD010A" w:rsidRPr="00FA12E6" w:rsidRDefault="00BD010A" w:rsidP="00BD010A">
      <w:r w:rsidRPr="00FA12E6">
        <w:t>While there has been a leftward “shift” for AAPI voters aged 18-25, there’s no question literally millions of them are up for grabs.</w:t>
      </w:r>
    </w:p>
    <w:p w14:paraId="259025E0" w14:textId="77777777" w:rsidR="00BD010A" w:rsidRPr="00FA12E6" w:rsidRDefault="00BD010A" w:rsidP="00BD010A">
      <w:r w:rsidRPr="00FA12E6">
        <w:rPr>
          <w:u w:val="single"/>
        </w:rPr>
        <w:t>If you’re running in a race that could be decided by a few hundred or few thousand votes, AAPI voters could be the margin to victory — with the right outreach</w:t>
      </w:r>
      <w:r w:rsidRPr="00FA12E6">
        <w:t>.</w:t>
      </w:r>
    </w:p>
    <w:p w14:paraId="2609D493" w14:textId="77777777" w:rsidR="00BD010A" w:rsidRDefault="00BD010A" w:rsidP="00BD010A">
      <w:r w:rsidRPr="00FA12E6">
        <w:t xml:space="preserve">There are a number of reasons why AAPI voter outreach can be challenging. </w:t>
      </w:r>
      <w:r w:rsidRPr="00FA12E6">
        <w:rPr>
          <w:u w:val="single"/>
        </w:rPr>
        <w:t xml:space="preserve">At the top of the list: AAPI voters are one of the least homogenous voting blocs. </w:t>
      </w:r>
      <w:r w:rsidRPr="00FA12E6">
        <w:t>They speak dozens of different languages, and their partisan preferences differ across cultures (Indian Americans tend to swing liberal, and Vietnamese Americans swing more moderate-conservative).</w:t>
      </w:r>
    </w:p>
    <w:p w14:paraId="622CC8D7" w14:textId="77777777" w:rsidR="00BD010A" w:rsidRPr="00FA12E6" w:rsidRDefault="00BD010A" w:rsidP="00BD010A"/>
    <w:p w14:paraId="68209F4C" w14:textId="77777777" w:rsidR="00E92F35" w:rsidRDefault="00E92F35" w:rsidP="00E92F35">
      <w:pPr>
        <w:pStyle w:val="Heading3"/>
        <w:rPr>
          <w:rFonts w:cs="Times New Roman"/>
        </w:rPr>
      </w:pPr>
      <w:bookmarkStart w:id="105" w:name="_Toc13955642"/>
      <w:r w:rsidRPr="00FA12E6">
        <w:rPr>
          <w:rFonts w:cs="Times New Roman"/>
        </w:rPr>
        <w:t xml:space="preserve">Muslim </w:t>
      </w:r>
      <w:r>
        <w:rPr>
          <w:rFonts w:cs="Times New Roman"/>
        </w:rPr>
        <w:t>Voter T</w:t>
      </w:r>
      <w:r w:rsidRPr="00FA12E6">
        <w:rPr>
          <w:rFonts w:cs="Times New Roman"/>
        </w:rPr>
        <w:t xml:space="preserve">urnout </w:t>
      </w:r>
      <w:r>
        <w:rPr>
          <w:rFonts w:cs="Times New Roman"/>
        </w:rPr>
        <w:t>K</w:t>
      </w:r>
      <w:r w:rsidRPr="00FA12E6">
        <w:rPr>
          <w:rFonts w:cs="Times New Roman"/>
        </w:rPr>
        <w:t>ey</w:t>
      </w:r>
      <w:bookmarkEnd w:id="105"/>
    </w:p>
    <w:p w14:paraId="468C0C10" w14:textId="77777777" w:rsidR="00E92F35" w:rsidRPr="00E70142" w:rsidRDefault="00E92F35" w:rsidP="00E92F35"/>
    <w:p w14:paraId="05B79968" w14:textId="77777777" w:rsidR="00E92F35" w:rsidRPr="00FA12E6" w:rsidRDefault="00E92F35" w:rsidP="00E92F35">
      <w:pPr>
        <w:pStyle w:val="Heading4"/>
        <w:rPr>
          <w:rStyle w:val="Style13ptBold"/>
          <w:rFonts w:cs="Times New Roman"/>
          <w:b/>
          <w:bCs w:val="0"/>
        </w:rPr>
      </w:pPr>
      <w:r w:rsidRPr="00FA12E6">
        <w:rPr>
          <w:rStyle w:val="Style13ptBold"/>
          <w:rFonts w:cs="Times New Roman"/>
          <w:b/>
          <w:bCs w:val="0"/>
        </w:rPr>
        <w:t>Muslim turnout is on the rise- if harnessed will it win Democrats the election</w:t>
      </w:r>
    </w:p>
    <w:p w14:paraId="6F84EB38" w14:textId="77777777" w:rsidR="00E92F35" w:rsidRPr="00FA12E6" w:rsidRDefault="00E92F35" w:rsidP="00E92F35">
      <w:pPr>
        <w:rPr>
          <w:rStyle w:val="Style13ptBold"/>
        </w:rPr>
      </w:pPr>
      <w:r w:rsidRPr="00FA12E6">
        <w:rPr>
          <w:rStyle w:val="Style13ptBold"/>
        </w:rPr>
        <w:t>Marans, Huffington Post Democratic Party reporter, 19</w:t>
      </w:r>
    </w:p>
    <w:p w14:paraId="5940A546" w14:textId="77777777" w:rsidR="00E92F35" w:rsidRDefault="00E92F35" w:rsidP="00E92F35">
      <w:r w:rsidRPr="00FA12E6">
        <w:t xml:space="preserve">[Daniel, 5-20-2019, "Muslim Voter Turnout Is Way Up, New Report Finds," HuffPost, </w:t>
      </w:r>
      <w:hyperlink r:id="rId110" w:history="1">
        <w:r w:rsidRPr="00FA12E6">
          <w:rPr>
            <w:rStyle w:val="Hyperlink"/>
          </w:rPr>
          <w:t>https://www.huffpost.com/entry/muslim-voter-turnout-increases_n_5cdf3823e4b00735a916e69f</w:t>
        </w:r>
      </w:hyperlink>
      <w:r w:rsidRPr="00FA12E6">
        <w:t>, accessed 7-13-2019, AS]</w:t>
      </w:r>
    </w:p>
    <w:p w14:paraId="201157DB" w14:textId="77777777" w:rsidR="00E92F35" w:rsidRPr="00FA12E6" w:rsidRDefault="00E92F35" w:rsidP="00E92F35"/>
    <w:p w14:paraId="546435D6" w14:textId="77777777" w:rsidR="00E92F35" w:rsidRPr="00FA12E6" w:rsidRDefault="00E92F35" w:rsidP="00E92F35">
      <w:pPr>
        <w:rPr>
          <w:u w:val="single"/>
        </w:rPr>
      </w:pPr>
      <w:r w:rsidRPr="00FA12E6">
        <w:rPr>
          <w:u w:val="single"/>
        </w:rPr>
        <w:t>Muslim voter turnout in four key swing states jumped 25 percentage points from the 2014 to the 2018 midterm elections, according to a new study released by the Muslim political advocacy group Emgage.</w:t>
      </w:r>
    </w:p>
    <w:p w14:paraId="2372454F" w14:textId="77777777" w:rsidR="00E92F35" w:rsidRPr="00FA12E6" w:rsidRDefault="00E92F35" w:rsidP="00E92F35">
      <w:r w:rsidRPr="00FA12E6">
        <w:t>Emgage, which works to educate, register and mobilize Muslim American voters, crunched the numbers in Florida, Ohio, Michigan and Virginia.</w:t>
      </w:r>
    </w:p>
    <w:p w14:paraId="71D9B71F" w14:textId="77777777" w:rsidR="00E92F35" w:rsidRPr="00FA12E6" w:rsidRDefault="00E92F35" w:rsidP="00E92F35">
      <w:pPr>
        <w:rPr>
          <w:u w:val="single"/>
        </w:rPr>
      </w:pPr>
      <w:r w:rsidRPr="00FA12E6">
        <w:rPr>
          <w:u w:val="single"/>
        </w:rPr>
        <w:t>The four states, with significant Muslim populations, also happen to be key battlegrounds in presidential and congressional elections.</w:t>
      </w:r>
    </w:p>
    <w:p w14:paraId="48530EC8" w14:textId="77777777" w:rsidR="00E92F35" w:rsidRPr="00FA12E6" w:rsidRDefault="00E92F35" w:rsidP="00E92F35">
      <w:r w:rsidRPr="00FA12E6">
        <w:rPr>
          <w:u w:val="single"/>
        </w:rPr>
        <w:t>Emgage hopes the findings show that politicians in both parties can no longer afford not to reach out to Muslim Americans and engage them on issues of particular importance to them</w:t>
      </w:r>
      <w:r w:rsidRPr="00FA12E6">
        <w:t>.</w:t>
      </w:r>
    </w:p>
    <w:p w14:paraId="356AE580" w14:textId="77777777" w:rsidR="00E92F35" w:rsidRPr="00FA12E6" w:rsidRDefault="00E92F35" w:rsidP="00E92F35">
      <w:r w:rsidRPr="00FA12E6">
        <w:t>“This is a community that has not engaged politically in the past and has been taken for granted by both political parties,” said Wa’el Alzayat, CEO of Emgage. “We’re seeing now an undeniable trend, and the trend is moving up. Muslims are voting. They’re going to be significant politically.”</w:t>
      </w:r>
    </w:p>
    <w:p w14:paraId="60F326FB" w14:textId="77777777" w:rsidR="00E92F35" w:rsidRPr="00FA12E6" w:rsidRDefault="00E92F35" w:rsidP="00E92F35">
      <w:r w:rsidRPr="00FA12E6">
        <w:t>On a new landing page on the organization’s website, users can find data and infographics showing the uptick in Muslim turnout in each of the key states Emgage looked at.</w:t>
      </w:r>
    </w:p>
    <w:p w14:paraId="6B2B4FF6" w14:textId="77777777" w:rsidR="00E92F35" w:rsidRPr="00FA12E6" w:rsidRDefault="00E92F35" w:rsidP="00E92F35">
      <w:r w:rsidRPr="00FA12E6">
        <w:t>In Florida, 53% of registered Muslim voters turned out to vote in the 2018 midterm elections ― a 22 percentage point increase from 2014.</w:t>
      </w:r>
    </w:p>
    <w:p w14:paraId="77A775F8" w14:textId="77777777" w:rsidR="00E92F35" w:rsidRPr="00FA12E6" w:rsidRDefault="00E92F35" w:rsidP="00E92F35">
      <w:r w:rsidRPr="00FA12E6">
        <w:t>In Ohio, 48% of registered Muslim voters participated ― a 29 percentage point increase.</w:t>
      </w:r>
    </w:p>
    <w:p w14:paraId="6E65909E" w14:textId="77777777" w:rsidR="00E92F35" w:rsidRPr="00FA12E6" w:rsidRDefault="00E92F35" w:rsidP="00E92F35">
      <w:r w:rsidRPr="00FA12E6">
        <w:t>In Virginia, 60% of registered Muslim voters participated ― a 31 percentage point increase.</w:t>
      </w:r>
    </w:p>
    <w:p w14:paraId="496A0265" w14:textId="77777777" w:rsidR="00E92F35" w:rsidRPr="00FA12E6" w:rsidRDefault="00E92F35" w:rsidP="00E92F35">
      <w:r w:rsidRPr="00FA12E6">
        <w:t>And in Michigan, 50% of registered Muslim voters participated ― a 19 percentage point increase.</w:t>
      </w:r>
    </w:p>
    <w:p w14:paraId="02EAC66B" w14:textId="77777777" w:rsidR="00E92F35" w:rsidRPr="00FA12E6" w:rsidRDefault="00E92F35" w:rsidP="00E92F35">
      <w:pPr>
        <w:rPr>
          <w:u w:val="single"/>
        </w:rPr>
      </w:pPr>
      <w:r w:rsidRPr="00FA12E6">
        <w:rPr>
          <w:u w:val="single"/>
        </w:rPr>
        <w:t>In total, across the four swing states, Muslim turnout jumped from about 130,000 votes to over 285,000 from 2014 to 2018.</w:t>
      </w:r>
    </w:p>
    <w:p w14:paraId="03CAB5AA" w14:textId="77777777" w:rsidR="00E92F35" w:rsidRPr="00FA12E6" w:rsidRDefault="00E92F35" w:rsidP="00E92F35">
      <w:r w:rsidRPr="00FA12E6">
        <w:t>In close congressional races that often come down to just a few hundred votes, the data suggest that a modest change in Muslim turnout could make the difference in a race.</w:t>
      </w:r>
    </w:p>
    <w:p w14:paraId="12A7F67B" w14:textId="77777777" w:rsidR="00E92F35" w:rsidRPr="00FA12E6" w:rsidRDefault="00E92F35" w:rsidP="00E92F35">
      <w:r w:rsidRPr="00FA12E6">
        <w:rPr>
          <w:u w:val="single"/>
        </w:rPr>
        <w:t>Donald Trump’s razor-thin margin of victory in Muslim-heavy Michigan in 2016 also indicates that Muslim voters could play a key role in the outcome of the 2020 election</w:t>
      </w:r>
      <w:r w:rsidRPr="00FA12E6">
        <w:t>. In Michigan’s Wayne County, home to the Muslim hubs of Dearborn and Hamtramck in the metropolitan Detroit area, Muslim turnout jumped from about 18,000 people in 2014 to about 32,000 people in 2018.</w:t>
      </w:r>
    </w:p>
    <w:p w14:paraId="50A78E3C" w14:textId="77777777" w:rsidR="00E92F35" w:rsidRPr="00FA12E6" w:rsidRDefault="00E92F35" w:rsidP="00E92F35">
      <w:pPr>
        <w:rPr>
          <w:u w:val="single"/>
        </w:rPr>
      </w:pPr>
      <w:r w:rsidRPr="00FA12E6">
        <w:rPr>
          <w:u w:val="single"/>
        </w:rPr>
        <w:t>“Had Muslims voted in 2016 at the rate that they voted in 2018, most likely that state would not have gone to Trump,” Alzayat said.</w:t>
      </w:r>
    </w:p>
    <w:p w14:paraId="47088247" w14:textId="77777777" w:rsidR="00E92F35" w:rsidRPr="00FA12E6" w:rsidRDefault="00E92F35" w:rsidP="00E92F35">
      <w:r w:rsidRPr="00FA12E6">
        <w:t>To arrive at its findings, Emgage developed an algorithm that matches names on voter files commonly associated with Muslims and applied it to voter data it purchased from the progressive data trust Catalist. The nonprofit acknowledges that the formula likely omits many voters without noticeably Muslim names, and may over-count people with Muslim names who do not identify as Muslims. Over the years, though, as it fine-tunes its database through direct voter contact, it has improved the accuracy of its information.</w:t>
      </w:r>
    </w:p>
    <w:p w14:paraId="2B916119" w14:textId="77777777" w:rsidR="004F3042" w:rsidRDefault="00E92F35" w:rsidP="00E92F35">
      <w:pPr>
        <w:rPr>
          <w:u w:val="single"/>
        </w:rPr>
      </w:pPr>
      <w:r w:rsidRPr="00FA12E6">
        <w:rPr>
          <w:u w:val="single"/>
        </w:rPr>
        <w:t>Emgage’s analysis found that Muslim turnout was still lower than overall turnout in 2018 in the four states researchers looked at.</w:t>
      </w:r>
    </w:p>
    <w:p w14:paraId="7CC95DAA" w14:textId="6C4198D7" w:rsidR="00E92F35" w:rsidRPr="00FA12E6" w:rsidRDefault="00E92F35" w:rsidP="00E92F35">
      <w:pPr>
        <w:rPr>
          <w:u w:val="single"/>
        </w:rPr>
      </w:pPr>
      <w:r w:rsidRPr="00FA12E6">
        <w:rPr>
          <w:u w:val="single"/>
        </w:rPr>
        <w:t>Historically, Muslim voter turnout has been lower, especially in midterm elections, because of the high percentage of immigrants in the Muslim community who may be less acclimated to U.S. civic culture.</w:t>
      </w:r>
    </w:p>
    <w:p w14:paraId="541B3C97" w14:textId="77777777" w:rsidR="00E92F35" w:rsidRDefault="00E92F35" w:rsidP="00E92F35">
      <w:pPr>
        <w:rPr>
          <w:u w:val="single"/>
        </w:rPr>
      </w:pPr>
      <w:r w:rsidRPr="00FA12E6">
        <w:rPr>
          <w:u w:val="single"/>
        </w:rPr>
        <w:t>But the election of Trump, who ran a blatantly anti-Muslim campaign, and the accompanying growth of organizations like Emgage has sparked new interest in political participation.</w:t>
      </w:r>
    </w:p>
    <w:p w14:paraId="33F0542F" w14:textId="77777777" w:rsidR="00E92F35" w:rsidRPr="00FA12E6" w:rsidRDefault="00E92F35" w:rsidP="00E92F35">
      <w:pPr>
        <w:rPr>
          <w:u w:val="single"/>
        </w:rPr>
      </w:pPr>
    </w:p>
    <w:p w14:paraId="25DA550F" w14:textId="72DD03A6" w:rsidR="00E92F35" w:rsidRDefault="00E92F35" w:rsidP="00E92F35">
      <w:pPr>
        <w:pStyle w:val="Heading3"/>
        <w:rPr>
          <w:rFonts w:cs="Times New Roman"/>
        </w:rPr>
      </w:pPr>
      <w:bookmarkStart w:id="106" w:name="_Toc13955643"/>
      <w:r w:rsidRPr="00FA12E6">
        <w:rPr>
          <w:rFonts w:cs="Times New Roman"/>
        </w:rPr>
        <w:t>Latin</w:t>
      </w:r>
      <w:r w:rsidR="00333BC1">
        <w:rPr>
          <w:rFonts w:cs="Times New Roman"/>
        </w:rPr>
        <w:t>x</w:t>
      </w:r>
      <w:r w:rsidRPr="00FA12E6">
        <w:rPr>
          <w:rFonts w:cs="Times New Roman"/>
        </w:rPr>
        <w:t xml:space="preserve"> </w:t>
      </w:r>
      <w:r>
        <w:rPr>
          <w:rFonts w:cs="Times New Roman"/>
        </w:rPr>
        <w:t>Voter T</w:t>
      </w:r>
      <w:r w:rsidRPr="00FA12E6">
        <w:rPr>
          <w:rFonts w:cs="Times New Roman"/>
        </w:rPr>
        <w:t xml:space="preserve">urnout </w:t>
      </w:r>
      <w:r>
        <w:rPr>
          <w:rFonts w:cs="Times New Roman"/>
        </w:rPr>
        <w:t>K</w:t>
      </w:r>
      <w:r w:rsidRPr="00FA12E6">
        <w:rPr>
          <w:rFonts w:cs="Times New Roman"/>
        </w:rPr>
        <w:t>ey</w:t>
      </w:r>
      <w:bookmarkEnd w:id="106"/>
    </w:p>
    <w:p w14:paraId="43FDECF3" w14:textId="77777777" w:rsidR="00E92F35" w:rsidRPr="00FA12E6" w:rsidRDefault="00E92F35" w:rsidP="00E92F35"/>
    <w:p w14:paraId="7F781192" w14:textId="4CAD4D6D" w:rsidR="00E92F35" w:rsidRPr="00FA12E6" w:rsidRDefault="00333BC1" w:rsidP="00E92F35">
      <w:pPr>
        <w:pStyle w:val="Heading4"/>
        <w:rPr>
          <w:rStyle w:val="Style13ptBold"/>
          <w:rFonts w:cs="Times New Roman"/>
          <w:b/>
          <w:bCs w:val="0"/>
        </w:rPr>
      </w:pPr>
      <w:r>
        <w:rPr>
          <w:rStyle w:val="Style13ptBold"/>
          <w:rFonts w:cs="Times New Roman"/>
          <w:b/>
          <w:bCs w:val="0"/>
        </w:rPr>
        <w:t>Latinx</w:t>
      </w:r>
      <w:r w:rsidR="00E92F35" w:rsidRPr="00FA12E6">
        <w:rPr>
          <w:rStyle w:val="Style13ptBold"/>
          <w:rFonts w:cs="Times New Roman"/>
          <w:b/>
          <w:bCs w:val="0"/>
        </w:rPr>
        <w:t xml:space="preserve"> turnout will determine key races like Iowa and New Hampshire</w:t>
      </w:r>
    </w:p>
    <w:p w14:paraId="3C471270" w14:textId="77777777" w:rsidR="00E92F35" w:rsidRPr="00FA12E6" w:rsidRDefault="00E92F35" w:rsidP="00E92F35">
      <w:pPr>
        <w:pStyle w:val="Heading4"/>
      </w:pPr>
      <w:r w:rsidRPr="00FA12E6">
        <w:t>Edelman, We Are All Human Foundation Founder, 19</w:t>
      </w:r>
    </w:p>
    <w:p w14:paraId="0D9B2B08" w14:textId="77777777" w:rsidR="00E92F35" w:rsidRDefault="00E92F35" w:rsidP="00E92F35">
      <w:r w:rsidRPr="00FA12E6">
        <w:t xml:space="preserve">[Claudia Romo, 3-21-2019, Guardian, "The race for 2020 is on. The time to prioritize the Hispanic vote is now," </w:t>
      </w:r>
      <w:hyperlink r:id="rId111" w:history="1">
        <w:r w:rsidRPr="00FA12E6">
          <w:rPr>
            <w:rStyle w:val="Hyperlink"/>
          </w:rPr>
          <w:t>https://www.theguardian.com/commentisfree/2019/mar/21/2020-presidential-candidates-hispanic-vote-agenda</w:t>
        </w:r>
      </w:hyperlink>
      <w:r w:rsidRPr="00FA12E6">
        <w:t>, accessed 7-13-2019, AS]</w:t>
      </w:r>
    </w:p>
    <w:p w14:paraId="14CE8B4E" w14:textId="77777777" w:rsidR="00E92F35" w:rsidRPr="00FA12E6" w:rsidRDefault="00E92F35" w:rsidP="00E92F35"/>
    <w:p w14:paraId="52C2E80E" w14:textId="77777777" w:rsidR="00E92F35" w:rsidRPr="00FA12E6" w:rsidRDefault="00E92F35" w:rsidP="00E92F35">
      <w:pPr>
        <w:rPr>
          <w:rStyle w:val="Style13ptBold"/>
          <w:b w:val="0"/>
          <w:bCs w:val="0"/>
          <w:sz w:val="22"/>
        </w:rPr>
      </w:pPr>
      <w:r w:rsidRPr="00FA12E6">
        <w:rPr>
          <w:rStyle w:val="Style13ptBold"/>
          <w:b w:val="0"/>
          <w:bCs w:val="0"/>
          <w:sz w:val="22"/>
          <w:u w:val="single"/>
        </w:rPr>
        <w:t>Spell out intentionally and clearly that we are an incredible source of jobs, creativity, taxpayers, youth and values. The new Latino story should challenge the old stereotypes</w:t>
      </w:r>
      <w:r w:rsidRPr="00FA12E6">
        <w:rPr>
          <w:rStyle w:val="Style13ptBold"/>
          <w:b w:val="0"/>
          <w:bCs w:val="0"/>
          <w:sz w:val="22"/>
        </w:rPr>
        <w:t>. Did you know that Latinos have been starting new businesses at the rate of 1m every five years?</w:t>
      </w:r>
    </w:p>
    <w:p w14:paraId="1A4D4E2F" w14:textId="77777777" w:rsidR="00E92F35" w:rsidRPr="00FA12E6" w:rsidRDefault="00E92F35" w:rsidP="00E92F35">
      <w:pPr>
        <w:rPr>
          <w:rStyle w:val="Style13ptBold"/>
          <w:b w:val="0"/>
          <w:bCs w:val="0"/>
          <w:sz w:val="22"/>
        </w:rPr>
      </w:pPr>
      <w:r w:rsidRPr="00FA12E6">
        <w:rPr>
          <w:rStyle w:val="Style13ptBold"/>
          <w:b w:val="0"/>
          <w:bCs w:val="0"/>
          <w:sz w:val="22"/>
        </w:rPr>
        <w:t>But we need to do even more to build on that economic success story. Ninety-eight per cent of those businesses have revenues of less than $1m.</w:t>
      </w:r>
    </w:p>
    <w:p w14:paraId="22BD2689" w14:textId="77777777" w:rsidR="00E92F35" w:rsidRPr="00FA12E6" w:rsidRDefault="00E92F35" w:rsidP="00E92F35">
      <w:pPr>
        <w:rPr>
          <w:rStyle w:val="Style13ptBold"/>
          <w:b w:val="0"/>
          <w:bCs w:val="0"/>
          <w:sz w:val="22"/>
        </w:rPr>
      </w:pPr>
      <w:r w:rsidRPr="00FA12E6">
        <w:rPr>
          <w:rStyle w:val="Style13ptBold"/>
          <w:b w:val="0"/>
          <w:bCs w:val="0"/>
          <w:sz w:val="22"/>
          <w:u w:val="single"/>
        </w:rPr>
        <w:t>Presidential candidates need to appreciate the connection between job growth for all Americans and greater access to capital for Hispanics</w:t>
      </w:r>
      <w:r w:rsidRPr="00FA12E6">
        <w:rPr>
          <w:rStyle w:val="Style13ptBold"/>
          <w:b w:val="0"/>
          <w:bCs w:val="0"/>
          <w:sz w:val="22"/>
        </w:rPr>
        <w:t>. In this decade annual Latino GDP – now in excess of $2tn – grew 70% faster than the country’s non-Latino GDP, says the Latino Donor Collaborative. To create even more jobs, Hispanics need more and simplified access to capital and resources to grow at scale.</w:t>
      </w:r>
    </w:p>
    <w:p w14:paraId="4D7C17DB" w14:textId="77777777" w:rsidR="00E92F35" w:rsidRPr="00FA12E6" w:rsidRDefault="00E92F35" w:rsidP="00E92F35">
      <w:pPr>
        <w:rPr>
          <w:rStyle w:val="Style13ptBold"/>
          <w:b w:val="0"/>
          <w:bCs w:val="0"/>
          <w:sz w:val="22"/>
        </w:rPr>
      </w:pPr>
      <w:r w:rsidRPr="00FA12E6">
        <w:rPr>
          <w:rStyle w:val="Style13ptBold"/>
          <w:b w:val="0"/>
          <w:bCs w:val="0"/>
          <w:sz w:val="22"/>
          <w:u w:val="single"/>
        </w:rPr>
        <w:t>Those are some of the big ideas and key policy areas that candidates need to get to grips with</w:t>
      </w:r>
      <w:r w:rsidRPr="00FA12E6">
        <w:rPr>
          <w:rStyle w:val="Style13ptBold"/>
          <w:b w:val="0"/>
          <w:bCs w:val="0"/>
          <w:sz w:val="22"/>
        </w:rPr>
        <w:t>. And, if they really want to win the Hispanic vote, they might adhere to this small list of dos and don’ts:</w:t>
      </w:r>
    </w:p>
    <w:p w14:paraId="2CAC0E57" w14:textId="77777777" w:rsidR="00E92F35" w:rsidRPr="00FA12E6" w:rsidRDefault="00E92F35" w:rsidP="00E92F35">
      <w:pPr>
        <w:rPr>
          <w:rStyle w:val="Style13ptBold"/>
          <w:b w:val="0"/>
          <w:bCs w:val="0"/>
          <w:sz w:val="22"/>
        </w:rPr>
      </w:pPr>
      <w:r w:rsidRPr="00FA12E6">
        <w:rPr>
          <w:rStyle w:val="Style13ptBold"/>
          <w:b w:val="0"/>
          <w:bCs w:val="0"/>
          <w:sz w:val="22"/>
        </w:rPr>
        <w:t>We are more than 'those people' who perform the jobs no one else wants</w:t>
      </w:r>
    </w:p>
    <w:p w14:paraId="5FAEFB04" w14:textId="77777777" w:rsidR="00E92F35" w:rsidRPr="00FA12E6" w:rsidRDefault="00E92F35" w:rsidP="00E92F35">
      <w:pPr>
        <w:rPr>
          <w:rStyle w:val="Style13ptBold"/>
          <w:b w:val="0"/>
          <w:bCs w:val="0"/>
          <w:sz w:val="22"/>
        </w:rPr>
      </w:pPr>
      <w:r w:rsidRPr="00FA12E6">
        <w:rPr>
          <w:rStyle w:val="Style13ptBold"/>
          <w:b w:val="0"/>
          <w:bCs w:val="0"/>
          <w:sz w:val="22"/>
        </w:rPr>
        <w:t>We are doctors, CEOs, astronauts, academics, lawyers and entrepreneurs, and by 2020 nearly a quarter of the US economy will benefit from our contributions. See Hispanics as the new heart of America’s economy. We are more than “those people” who perform the jobs no one else wants. We have $1.7tn of annual purchasing power.</w:t>
      </w:r>
    </w:p>
    <w:p w14:paraId="56E0B95E" w14:textId="77777777" w:rsidR="00E92F35" w:rsidRPr="00FA12E6" w:rsidRDefault="00E92F35" w:rsidP="00E92F35">
      <w:pPr>
        <w:rPr>
          <w:rStyle w:val="Style13ptBold"/>
          <w:b w:val="0"/>
          <w:bCs w:val="0"/>
          <w:sz w:val="22"/>
        </w:rPr>
      </w:pPr>
      <w:r w:rsidRPr="00FA12E6">
        <w:rPr>
          <w:rStyle w:val="Style13ptBold"/>
          <w:b w:val="0"/>
          <w:bCs w:val="0"/>
          <w:sz w:val="22"/>
        </w:rPr>
        <w:t>Hispanic values are American values. Last fall, We Are All Human polled 2,500 Hispanics as part of its first Hispanic Sentiment Study and found more than two-thirds said their values were shared by most Americans, values such as “purpose”, “authenticity”, “passion” and “excellence”.</w:t>
      </w:r>
    </w:p>
    <w:p w14:paraId="06344117" w14:textId="77777777" w:rsidR="00E92F35" w:rsidRPr="00FA12E6" w:rsidRDefault="00E92F35" w:rsidP="00E92F35">
      <w:pPr>
        <w:rPr>
          <w:rStyle w:val="Style13ptBold"/>
          <w:b w:val="0"/>
          <w:bCs w:val="0"/>
          <w:sz w:val="22"/>
        </w:rPr>
      </w:pPr>
      <w:r w:rsidRPr="00FA12E6">
        <w:rPr>
          <w:rStyle w:val="Style13ptBold"/>
          <w:b w:val="0"/>
          <w:bCs w:val="0"/>
          <w:sz w:val="22"/>
        </w:rPr>
        <w:t>Don’t divide us; unite us. We want candidates who see Mexicans, Puerto Ricans, Cubans, Salvadorans, Dominicans, Guatemalans, Colombians, Hondurans, Ecuadorians and Peruvians as one. They will understand what unites Hispanics is an American desire for opportunity.</w:t>
      </w:r>
    </w:p>
    <w:p w14:paraId="4F0B1619" w14:textId="77777777" w:rsidR="004F3042" w:rsidRDefault="00E92F35" w:rsidP="00E92F35">
      <w:pPr>
        <w:rPr>
          <w:rStyle w:val="Style13ptBold"/>
          <w:b w:val="0"/>
          <w:bCs w:val="0"/>
          <w:sz w:val="22"/>
          <w:u w:val="single"/>
        </w:rPr>
      </w:pPr>
      <w:r w:rsidRPr="00FA12E6">
        <w:rPr>
          <w:rStyle w:val="Style13ptBold"/>
          <w:b w:val="0"/>
          <w:bCs w:val="0"/>
          <w:sz w:val="22"/>
          <w:u w:val="single"/>
        </w:rPr>
        <w:t>The race is on; don’t delay. The Iowa caucus, which occurs next February, is the first contest of the presidential campaign. Iowa’s largest racial or ethnic minority is Hispanic. It will be followed the next day by New York, home to more than 19 million Hispanics. Then a week later it’s on to New Hampshire, where, again, Hispanics are the largest racial or ethnic population. In all, 10 US states have Hispanic populations of 1 million or more.</w:t>
      </w:r>
    </w:p>
    <w:p w14:paraId="46FC7D84" w14:textId="0346D2A1" w:rsidR="00E92F35" w:rsidRDefault="00E92F35" w:rsidP="00E92F35">
      <w:pPr>
        <w:rPr>
          <w:rStyle w:val="Style13ptBold"/>
          <w:b w:val="0"/>
          <w:bCs w:val="0"/>
          <w:sz w:val="22"/>
          <w:u w:val="single"/>
        </w:rPr>
      </w:pPr>
      <w:r w:rsidRPr="00FA12E6">
        <w:rPr>
          <w:rStyle w:val="Style13ptBold"/>
          <w:b w:val="0"/>
          <w:bCs w:val="0"/>
          <w:sz w:val="22"/>
          <w:u w:val="single"/>
        </w:rPr>
        <w:t>A 2020 presidential campaign that does not include a Hispanic strategy today, doesn’t have much of a strategy at all.</w:t>
      </w:r>
    </w:p>
    <w:p w14:paraId="5F681894" w14:textId="77777777" w:rsidR="00E92F35" w:rsidRPr="00FA12E6" w:rsidRDefault="00E92F35" w:rsidP="00E92F35">
      <w:pPr>
        <w:rPr>
          <w:rStyle w:val="Style13ptBold"/>
          <w:b w:val="0"/>
          <w:bCs w:val="0"/>
          <w:u w:val="single"/>
        </w:rPr>
      </w:pPr>
    </w:p>
    <w:p w14:paraId="3783C79F" w14:textId="60D316EC" w:rsidR="00E92F35" w:rsidRPr="00FA12E6" w:rsidRDefault="00E92F35" w:rsidP="00E92F35">
      <w:pPr>
        <w:pStyle w:val="Heading4"/>
        <w:rPr>
          <w:rStyle w:val="Style13ptBold"/>
          <w:rFonts w:cs="Times New Roman"/>
          <w:b/>
          <w:bCs w:val="0"/>
        </w:rPr>
      </w:pPr>
      <w:r w:rsidRPr="00FA12E6">
        <w:rPr>
          <w:rStyle w:val="Style13ptBold"/>
          <w:rFonts w:cs="Times New Roman"/>
          <w:b/>
          <w:bCs w:val="0"/>
        </w:rPr>
        <w:t>Latin</w:t>
      </w:r>
      <w:r w:rsidR="00333BC1">
        <w:rPr>
          <w:rStyle w:val="Style13ptBold"/>
          <w:rFonts w:cs="Times New Roman"/>
          <w:b/>
          <w:bCs w:val="0"/>
        </w:rPr>
        <w:t>x</w:t>
      </w:r>
      <w:r w:rsidRPr="00FA12E6">
        <w:rPr>
          <w:rStyle w:val="Style13ptBold"/>
          <w:rFonts w:cs="Times New Roman"/>
          <w:b/>
          <w:bCs w:val="0"/>
        </w:rPr>
        <w:t xml:space="preserve"> turnout levels will swing the election- whichever party engages the vote more will win</w:t>
      </w:r>
    </w:p>
    <w:p w14:paraId="558E0124" w14:textId="77777777" w:rsidR="00E92F35" w:rsidRPr="00FA12E6" w:rsidRDefault="00E92F35" w:rsidP="00E92F35">
      <w:pPr>
        <w:rPr>
          <w:rStyle w:val="Style13ptBold"/>
        </w:rPr>
      </w:pPr>
      <w:r w:rsidRPr="00FA12E6">
        <w:rPr>
          <w:rStyle w:val="Style13ptBold"/>
        </w:rPr>
        <w:t>Freeman, Newsmax reporter, 19</w:t>
      </w:r>
    </w:p>
    <w:p w14:paraId="43CEAEE0" w14:textId="77777777" w:rsidR="00E92F35" w:rsidRDefault="00E92F35" w:rsidP="00E92F35">
      <w:r w:rsidRPr="00FA12E6">
        <w:t xml:space="preserve">[Brian, 22 April 2019, Newsmax, "Key to 2020, Hispanic Vote Doubles in Florida," </w:t>
      </w:r>
      <w:hyperlink r:id="rId112" w:history="1">
        <w:r w:rsidRPr="00FA12E6">
          <w:rPr>
            <w:rStyle w:val="Hyperlink"/>
          </w:rPr>
          <w:t>https://www.newsmax.com/newsfront/hispanic-voters-florida-2020/2019/04/22/id/912706/</w:t>
        </w:r>
      </w:hyperlink>
      <w:r w:rsidRPr="00FA12E6">
        <w:t>, accessed 7-13-2019, AS]</w:t>
      </w:r>
    </w:p>
    <w:p w14:paraId="6B179752" w14:textId="77777777" w:rsidR="00E92F35" w:rsidRPr="00FA12E6" w:rsidRDefault="00E92F35" w:rsidP="00E92F35"/>
    <w:p w14:paraId="03151DBA" w14:textId="77777777" w:rsidR="00E92F35" w:rsidRPr="00FA12E6" w:rsidRDefault="00E92F35" w:rsidP="00E92F35">
      <w:r w:rsidRPr="00FA12E6">
        <w:rPr>
          <w:u w:val="single"/>
        </w:rPr>
        <w:t>The growth of Hispanic voters in Florida was double the rate of the entire electorate between the midterm elections of 2014 and 2018, with 1.3 million Latinos voting in the state last year compared to 748,000 four years earlier, the Miami Herald reported Monday</w:t>
      </w:r>
      <w:r w:rsidRPr="00FA12E6">
        <w:t>.</w:t>
      </w:r>
    </w:p>
    <w:p w14:paraId="5C2222A3" w14:textId="77777777" w:rsidR="00E92F35" w:rsidRPr="00FA12E6" w:rsidRDefault="00E92F35" w:rsidP="00E92F35">
      <w:pPr>
        <w:rPr>
          <w:u w:val="single"/>
        </w:rPr>
      </w:pPr>
      <w:r w:rsidRPr="00FA12E6">
        <w:t>This data, compiled by Univision and Political Data Inc</w:t>
      </w:r>
      <w:r w:rsidRPr="00FA12E6">
        <w:rPr>
          <w:u w:val="single"/>
        </w:rPr>
        <w:t>., illustrates the increased importance Hispanics will have in 2020 in determining the swing state so vital to victory in the Electoral College.</w:t>
      </w:r>
    </w:p>
    <w:p w14:paraId="2497BEA8" w14:textId="77777777" w:rsidR="00E92F35" w:rsidRPr="00FA12E6" w:rsidRDefault="00E92F35" w:rsidP="00E92F35">
      <w:pPr>
        <w:rPr>
          <w:u w:val="single"/>
        </w:rPr>
      </w:pPr>
      <w:r w:rsidRPr="00FA12E6">
        <w:rPr>
          <w:u w:val="single"/>
        </w:rPr>
        <w:t>The voter turnout rate among Hispanics rose significantly from 38.1 percent of such eligible voters in 2014 to 53.7 percent last year, with Latinos as the fastest-growing portion of the state's electorate heading into the 2020 election.</w:t>
      </w:r>
    </w:p>
    <w:p w14:paraId="6C79EBAD" w14:textId="77777777" w:rsidR="00E92F35" w:rsidRPr="00FA12E6" w:rsidRDefault="00E92F35" w:rsidP="00E92F35">
      <w:r w:rsidRPr="00FA12E6">
        <w:t xml:space="preserve">"This data demonstrates that our community, especially its younger members, played a crucial role in the 2018 election where the Senate seat and various congressional seats in Florida changed parties less than a year ago," Univision CEO Vincent Sadusky said, adding </w:t>
      </w:r>
      <w:r w:rsidRPr="00FA12E6">
        <w:rPr>
          <w:u w:val="single"/>
        </w:rPr>
        <w:t>"we have no doubt Hispanic America will play a key role" in 2020.</w:t>
      </w:r>
    </w:p>
    <w:p w14:paraId="1C5331FA" w14:textId="77777777" w:rsidR="00E92F35" w:rsidRPr="00FA12E6" w:rsidRDefault="00E92F35" w:rsidP="00E92F35">
      <w:r w:rsidRPr="00FA12E6">
        <w:t>Sen. Rick Scott, R-Fla., focused heavily on Hispanics in his successful campaign last year, spending millions to run Spanish-language ads and emphasizing his visits to Puerto Rico.</w:t>
      </w:r>
    </w:p>
    <w:p w14:paraId="3EB10D7A" w14:textId="77777777" w:rsidR="00E92F35" w:rsidRPr="00FA12E6" w:rsidRDefault="00E92F35" w:rsidP="00E92F35">
      <w:pPr>
        <w:rPr>
          <w:u w:val="single"/>
        </w:rPr>
      </w:pPr>
      <w:r w:rsidRPr="00FA12E6">
        <w:rPr>
          <w:u w:val="single"/>
        </w:rPr>
        <w:t>Democratic pollster Fernand Amandi said Republicans did a better job of engaging the Latino community in the midterms, though he asserted it will be more difficult for President Donald Trump to duplicate that success in 2020.</w:t>
      </w:r>
    </w:p>
    <w:p w14:paraId="295ECA01" w14:textId="77777777" w:rsidR="00E92F35" w:rsidRDefault="00E92F35" w:rsidP="00E92F35">
      <w:r w:rsidRPr="00FA12E6">
        <w:t xml:space="preserve">But Amandi cautioned Democrats that Republicans did "an extraordinary job of actually engaging them and campaigning and making the case to that electorate. </w:t>
      </w:r>
      <w:r w:rsidRPr="00FA12E6">
        <w:rPr>
          <w:u w:val="single"/>
        </w:rPr>
        <w:t>If the Republicans show up, and the Democrats don't, the Hispanic voter is likely going to go with the candidate that's there versus the candidate that's not there</w:t>
      </w:r>
      <w:r w:rsidRPr="00FA12E6">
        <w:t>."</w:t>
      </w:r>
    </w:p>
    <w:p w14:paraId="3478432F" w14:textId="77777777" w:rsidR="00E92F35" w:rsidRPr="00FA12E6" w:rsidRDefault="00E92F35" w:rsidP="00E92F35"/>
    <w:p w14:paraId="04B62C1B" w14:textId="77777777" w:rsidR="00E92F35" w:rsidRDefault="00E92F35" w:rsidP="00E92F35">
      <w:pPr>
        <w:pStyle w:val="Heading3"/>
        <w:rPr>
          <w:rFonts w:cs="Times New Roman"/>
        </w:rPr>
      </w:pPr>
      <w:bookmarkStart w:id="107" w:name="_Toc13955644"/>
      <w:r w:rsidRPr="00FA12E6">
        <w:rPr>
          <w:rFonts w:cs="Times New Roman"/>
        </w:rPr>
        <w:t xml:space="preserve">Black </w:t>
      </w:r>
      <w:r>
        <w:rPr>
          <w:rFonts w:cs="Times New Roman"/>
        </w:rPr>
        <w:t>W</w:t>
      </w:r>
      <w:r w:rsidRPr="00FA12E6">
        <w:rPr>
          <w:rFonts w:cs="Times New Roman"/>
        </w:rPr>
        <w:t xml:space="preserve">omen </w:t>
      </w:r>
      <w:r>
        <w:rPr>
          <w:rFonts w:cs="Times New Roman"/>
        </w:rPr>
        <w:t>Voters T</w:t>
      </w:r>
      <w:r w:rsidRPr="00FA12E6">
        <w:rPr>
          <w:rFonts w:cs="Times New Roman"/>
        </w:rPr>
        <w:t xml:space="preserve">urnout </w:t>
      </w:r>
      <w:r>
        <w:rPr>
          <w:rFonts w:cs="Times New Roman"/>
        </w:rPr>
        <w:t>K</w:t>
      </w:r>
      <w:r w:rsidRPr="00FA12E6">
        <w:rPr>
          <w:rFonts w:cs="Times New Roman"/>
        </w:rPr>
        <w:t>ey</w:t>
      </w:r>
      <w:bookmarkEnd w:id="107"/>
    </w:p>
    <w:p w14:paraId="5BC6CCF7" w14:textId="77777777" w:rsidR="00E92F35" w:rsidRPr="00E70142" w:rsidRDefault="00E92F35" w:rsidP="00E92F35"/>
    <w:p w14:paraId="74B212AB" w14:textId="77777777" w:rsidR="00E92F35" w:rsidRPr="00FA12E6" w:rsidRDefault="00E92F35" w:rsidP="00E92F35">
      <w:pPr>
        <w:pStyle w:val="Heading4"/>
        <w:rPr>
          <w:rFonts w:cs="Times New Roman"/>
        </w:rPr>
      </w:pPr>
      <w:r w:rsidRPr="00FA12E6">
        <w:rPr>
          <w:rFonts w:cs="Times New Roman"/>
        </w:rPr>
        <w:t>Black women need to turnout more than 2016</w:t>
      </w:r>
      <w:r>
        <w:rPr>
          <w:rFonts w:cs="Times New Roman"/>
        </w:rPr>
        <w:t xml:space="preserve"> – </w:t>
      </w:r>
      <w:r w:rsidRPr="00FA12E6">
        <w:rPr>
          <w:rFonts w:cs="Times New Roman"/>
        </w:rPr>
        <w:t>without the</w:t>
      </w:r>
      <w:r>
        <w:rPr>
          <w:rFonts w:cs="Times New Roman"/>
        </w:rPr>
        <w:t>ir</w:t>
      </w:r>
      <w:r w:rsidRPr="00FA12E6">
        <w:rPr>
          <w:rFonts w:cs="Times New Roman"/>
        </w:rPr>
        <w:t xml:space="preserve"> support, </w:t>
      </w:r>
      <w:r>
        <w:rPr>
          <w:rFonts w:cs="Times New Roman"/>
        </w:rPr>
        <w:t>D</w:t>
      </w:r>
      <w:r w:rsidRPr="00FA12E6">
        <w:rPr>
          <w:rFonts w:cs="Times New Roman"/>
        </w:rPr>
        <w:t>emocrats will lose 2020.</w:t>
      </w:r>
    </w:p>
    <w:p w14:paraId="6E831C62" w14:textId="77777777" w:rsidR="00E92F35" w:rsidRPr="00FA12E6" w:rsidRDefault="00E92F35" w:rsidP="00E92F35">
      <w:pPr>
        <w:rPr>
          <w:rStyle w:val="Style13ptBold"/>
        </w:rPr>
      </w:pPr>
      <w:r w:rsidRPr="00FA12E6">
        <w:rPr>
          <w:rStyle w:val="Style13ptBold"/>
        </w:rPr>
        <w:t>Edwards, former Democratic representative of Maryland and Washington Post contributing columnist, 2019</w:t>
      </w:r>
    </w:p>
    <w:p w14:paraId="36E4DBF4" w14:textId="77777777" w:rsidR="00E92F35" w:rsidRDefault="00E92F35" w:rsidP="00E92F35">
      <w:r w:rsidRPr="00FA12E6">
        <w:t xml:space="preserve">[Donna F., 1-23-2019, chicagotribune, "African-American women will be the key voters to win in 2020," </w:t>
      </w:r>
      <w:hyperlink r:id="rId113" w:history="1">
        <w:r w:rsidRPr="00FA12E6">
          <w:rPr>
            <w:rStyle w:val="Hyperlink"/>
          </w:rPr>
          <w:t>https://www.chicagotribune.com/opinion/commentary/ct-perspec-women-african-american-black-voters-2020-deciders-0124-20190123-story.html</w:t>
        </w:r>
      </w:hyperlink>
      <w:r w:rsidRPr="00FA12E6">
        <w:t>, accessed 7-13-2019, AS]</w:t>
      </w:r>
    </w:p>
    <w:p w14:paraId="04D6FF54" w14:textId="77777777" w:rsidR="00E92F35" w:rsidRPr="00FA12E6" w:rsidRDefault="00E92F35" w:rsidP="00E92F35"/>
    <w:p w14:paraId="470DEB45" w14:textId="77777777" w:rsidR="00E92F35" w:rsidRPr="00FA12E6" w:rsidRDefault="00E92F35" w:rsidP="00E92F35">
      <w:pPr>
        <w:rPr>
          <w:u w:val="single"/>
        </w:rPr>
      </w:pPr>
      <w:r w:rsidRPr="00FA12E6">
        <w:rPr>
          <w:u w:val="single"/>
        </w:rPr>
        <w:t>My salon, and thousands like it across the country, is where the 2020 election will be decided.</w:t>
      </w:r>
    </w:p>
    <w:p w14:paraId="7C0780EB" w14:textId="77777777" w:rsidR="00E92F35" w:rsidRPr="00FA12E6" w:rsidRDefault="00E92F35" w:rsidP="00E92F35">
      <w:r w:rsidRPr="00FA12E6">
        <w:t xml:space="preserve">For Democrats, the quest to win the 2020 primary and general elections flows through the vibrant conversations of black women on a Saturday morning — a time and place of unvarnished truth among women of all classes and life experiences. Ask Hillary Clinton: </w:t>
      </w:r>
      <w:r w:rsidRPr="00FA12E6">
        <w:rPr>
          <w:u w:val="single"/>
        </w:rPr>
        <w:t>Women of color voted overwhelmingly for her in 2016, including 69 percent of Latino women and 94 percent of black women in the general election, slightly less than for President Barack Obama in 2012</w:t>
      </w:r>
      <w:r w:rsidRPr="00FA12E6">
        <w:t xml:space="preserve">. </w:t>
      </w:r>
      <w:r w:rsidRPr="00FA12E6">
        <w:rPr>
          <w:u w:val="single"/>
        </w:rPr>
        <w:t>One big problem, though. Turnout was down among African-American voters in key states</w:t>
      </w:r>
      <w:r w:rsidRPr="00FA12E6">
        <w:t>. To reach the White House, Clinton needed more of these women in Philadelphia, Detroit and Milwaukee.</w:t>
      </w:r>
    </w:p>
    <w:p w14:paraId="46E9A2D1" w14:textId="77777777" w:rsidR="00E92F35" w:rsidRPr="00FA12E6" w:rsidRDefault="00E92F35" w:rsidP="00E92F35">
      <w:pPr>
        <w:rPr>
          <w:u w:val="single"/>
        </w:rPr>
      </w:pPr>
      <w:r w:rsidRPr="00FA12E6">
        <w:rPr>
          <w:u w:val="single"/>
        </w:rPr>
        <w:t>Conversely, many white women continue to stick with the GOP</w:t>
      </w:r>
      <w:r w:rsidRPr="00FA12E6">
        <w:t xml:space="preserve">. President Trump narrowly won white women in 2016 (it was women of color who gave Clinton her significant edge with women overall), while the parties ran about even with them in House elections in 2018. Democrats did manage to peel away more college-educated white women in the 2018 midterms, some fertile ground for 2020 growth. </w:t>
      </w:r>
      <w:r w:rsidRPr="00FA12E6">
        <w:rPr>
          <w:u w:val="single"/>
        </w:rPr>
        <w:t>Since the 2016 defeat, it has been the strength of the black women's vote that has driven victories in statewide and down-ballot races for Democrats — including the much-celebrated record number of diverse women in the new Congress.</w:t>
      </w:r>
    </w:p>
    <w:p w14:paraId="0C18180D" w14:textId="77777777" w:rsidR="00E92F35" w:rsidRPr="00FA12E6" w:rsidRDefault="00E92F35" w:rsidP="00E92F35">
      <w:pPr>
        <w:rPr>
          <w:u w:val="single"/>
        </w:rPr>
      </w:pPr>
      <w:r w:rsidRPr="00FA12E6">
        <w:rPr>
          <w:u w:val="single"/>
        </w:rPr>
        <w:t>Why are these facts so important for a crowded 2020 Democratic presidential primary field? Simple — the numbers clearly show that the real juice for Democrats rests with women of color</w:t>
      </w:r>
      <w:r w:rsidRPr="00FA12E6">
        <w:t xml:space="preserve">. No candidate can ignore black women in the primary season and still hope to engage them after winning the party nomination — that won't fly. </w:t>
      </w:r>
      <w:r w:rsidRPr="00FA12E6">
        <w:rPr>
          <w:u w:val="single"/>
        </w:rPr>
        <w:t>Black women are the most reliable base of the Democratic Party. To win this base in the primary, and then fully mobilize it in a general election, the candidates will need to listen to the women in the hair salons.</w:t>
      </w:r>
    </w:p>
    <w:p w14:paraId="135F6253" w14:textId="77777777" w:rsidR="00E92F35" w:rsidRPr="00FA12E6" w:rsidRDefault="00E92F35" w:rsidP="00E92F35">
      <w:pPr>
        <w:rPr>
          <w:u w:val="single"/>
        </w:rPr>
      </w:pPr>
      <w:r w:rsidRPr="00FA12E6">
        <w:rPr>
          <w:u w:val="single"/>
        </w:rPr>
        <w:t>In 2020, some may write off identity politics, but for many women/women of color/black women, identity is politics.</w:t>
      </w:r>
    </w:p>
    <w:p w14:paraId="4D4BB516" w14:textId="77777777" w:rsidR="00E92F35" w:rsidRPr="00FA12E6" w:rsidRDefault="00E92F35" w:rsidP="00E92F35">
      <w:r w:rsidRPr="00FA12E6">
        <w:rPr>
          <w:u w:val="single"/>
        </w:rPr>
        <w:t>When black women think of the wage gap, they know that they make 63 cents for every dollar made by their white male counterparts. (</w:t>
      </w:r>
      <w:r w:rsidRPr="00FA12E6">
        <w:t>For Latino women, it's 54 cents; for white women, it's 79 cents.)</w:t>
      </w:r>
    </w:p>
    <w:p w14:paraId="6C6EE9E7" w14:textId="77777777" w:rsidR="00E92F35" w:rsidRPr="00FA12E6" w:rsidRDefault="00E92F35" w:rsidP="00E92F35">
      <w:pPr>
        <w:rPr>
          <w:u w:val="single"/>
        </w:rPr>
      </w:pPr>
      <w:r w:rsidRPr="00FA12E6">
        <w:rPr>
          <w:u w:val="single"/>
        </w:rPr>
        <w:t>When black women consider their health care, they experience that their sisters and mothers die of breast and cervical cancer, heart disease and diabetes at greater rates than white women and that their fertility is impacted disproportionately by uterine fibroids, premature delivery and inadequate access to reproductive care.</w:t>
      </w:r>
    </w:p>
    <w:p w14:paraId="761025BF" w14:textId="77777777" w:rsidR="00E92F35" w:rsidRPr="00FA12E6" w:rsidRDefault="00E92F35" w:rsidP="00E92F35">
      <w:r w:rsidRPr="00FA12E6">
        <w:rPr>
          <w:u w:val="single"/>
        </w:rPr>
        <w:t>When black women look at their economic prospects, they know they stare down over $10,000 more in college debt than white men do</w:t>
      </w:r>
      <w:r w:rsidRPr="00FA12E6">
        <w:t xml:space="preserve"> — overall, women hold about $400 billion more in college debt than men. In overall wealth, too, black women lag significantly behind. How can you have security when you don't have income and savings?</w:t>
      </w:r>
    </w:p>
    <w:p w14:paraId="648500B4" w14:textId="77777777" w:rsidR="00E92F35" w:rsidRPr="00FA12E6" w:rsidRDefault="00E92F35" w:rsidP="00E92F35">
      <w:r w:rsidRPr="00FA12E6">
        <w:rPr>
          <w:u w:val="single"/>
        </w:rPr>
        <w:t>These are the politics of a black woman's identity. Already, Democratic candidates entering the presidential race have acknowledged the importance of women, women of color, black women in their pathways to victory</w:t>
      </w:r>
      <w:r w:rsidRPr="00FA12E6">
        <w:t>. With this week's entry of Sen. Kamala Harris of California, some candidates may be tempted to write off their chances of capturing the votes of black women. That would be a mistake. These voters are listening. Massachusetts Sen. Elizabeth Warren's announcement framed her economic-populist message to appeal to women, pointing to an economy that has failed women of color. Sen. Kirsten Gillibrand of New York made a head-on pitch to women as a mom with a record of fighting for gender equality. Sen. Amy Klobuchar of Minnesota may soon join the field.</w:t>
      </w:r>
    </w:p>
    <w:p w14:paraId="5D78DE05" w14:textId="77777777" w:rsidR="00E92F35" w:rsidRPr="00FA12E6" w:rsidRDefault="00E92F35" w:rsidP="00E92F35">
      <w:r w:rsidRPr="00FA12E6">
        <w:t xml:space="preserve">But this work cannot be left to this fine array of female candidates — in 2020, this is men's work too. </w:t>
      </w:r>
      <w:r w:rsidRPr="00FA12E6">
        <w:rPr>
          <w:u w:val="single"/>
        </w:rPr>
        <w:t xml:space="preserve">After Iowa and New Hampshire, the road to success in the South goes through the votes of black women. </w:t>
      </w:r>
      <w:r w:rsidRPr="00FA12E6">
        <w:t>But remember: women/women of color/black women are not a monolith — they are individuals, and they want to be fought for. Every candidate must wage that battle.</w:t>
      </w:r>
    </w:p>
    <w:p w14:paraId="00EA3D7D" w14:textId="77777777" w:rsidR="00E92F35" w:rsidRDefault="00E92F35" w:rsidP="00E92F35">
      <w:pPr>
        <w:rPr>
          <w:u w:val="single"/>
        </w:rPr>
      </w:pPr>
      <w:r w:rsidRPr="00FA12E6">
        <w:rPr>
          <w:u w:val="single"/>
        </w:rPr>
        <w:t>I don't pretend to know who will win the Democratic nomination. But I do know that if he or she ultimately makes it to the White House, it's going to be on the strength and support of black women. The time to start reaching out to them is now.</w:t>
      </w:r>
    </w:p>
    <w:p w14:paraId="35458574" w14:textId="77777777" w:rsidR="00E92F35" w:rsidRPr="00FA12E6" w:rsidRDefault="00E92F35" w:rsidP="00E92F35">
      <w:pPr>
        <w:rPr>
          <w:u w:val="single"/>
        </w:rPr>
      </w:pPr>
    </w:p>
    <w:p w14:paraId="471D90F4" w14:textId="77777777" w:rsidR="00E92F35" w:rsidRPr="00FA12E6" w:rsidRDefault="00E92F35" w:rsidP="00E92F35">
      <w:pPr>
        <w:pStyle w:val="Heading4"/>
        <w:rPr>
          <w:rFonts w:cs="Times New Roman"/>
        </w:rPr>
      </w:pPr>
      <w:r w:rsidRPr="00FA12E6">
        <w:rPr>
          <w:rFonts w:cs="Times New Roman"/>
        </w:rPr>
        <w:t xml:space="preserve">Black women are the key voting block for a </w:t>
      </w:r>
      <w:r>
        <w:rPr>
          <w:rFonts w:cs="Times New Roman"/>
        </w:rPr>
        <w:t>D</w:t>
      </w:r>
      <w:r w:rsidRPr="00FA12E6">
        <w:rPr>
          <w:rFonts w:cs="Times New Roman"/>
        </w:rPr>
        <w:t>emocrat win in 2020</w:t>
      </w:r>
    </w:p>
    <w:p w14:paraId="544EAF80" w14:textId="77777777" w:rsidR="00E92F35" w:rsidRPr="00FA12E6" w:rsidRDefault="00E92F35" w:rsidP="00E92F35">
      <w:pPr>
        <w:rPr>
          <w:rStyle w:val="Style13ptBold"/>
        </w:rPr>
      </w:pPr>
      <w:r w:rsidRPr="00FA12E6">
        <w:rPr>
          <w:rStyle w:val="Style13ptBold"/>
        </w:rPr>
        <w:t>Eversley, Fortune politics and race reporter, 19</w:t>
      </w:r>
    </w:p>
    <w:p w14:paraId="69AFB556" w14:textId="77777777" w:rsidR="00E92F35" w:rsidRDefault="00E92F35" w:rsidP="00E92F35">
      <w:r w:rsidRPr="00FA12E6">
        <w:t xml:space="preserve">[Melanie, 6-20-2019, Fortune, "Black Women Voters Will Be Central to the 2020 Presidential Election, Experts Predict," </w:t>
      </w:r>
      <w:hyperlink r:id="rId114" w:history="1">
        <w:r w:rsidRPr="00FA12E6">
          <w:rPr>
            <w:rStyle w:val="Hyperlink"/>
          </w:rPr>
          <w:t>https://fortune.com/2019/06/20/black-women-voters-2020-election/</w:t>
        </w:r>
      </w:hyperlink>
      <w:r w:rsidRPr="00FA12E6">
        <w:t>, accessed 7-13-2019, AS]</w:t>
      </w:r>
    </w:p>
    <w:p w14:paraId="14CC9D67" w14:textId="77777777" w:rsidR="00E92F35" w:rsidRPr="00FA12E6" w:rsidRDefault="00E92F35" w:rsidP="00E92F35"/>
    <w:p w14:paraId="08BF473F" w14:textId="77777777" w:rsidR="00E92F35" w:rsidRPr="00FA12E6" w:rsidRDefault="00E92F35" w:rsidP="00E92F35">
      <w:pPr>
        <w:rPr>
          <w:u w:val="single"/>
        </w:rPr>
      </w:pPr>
      <w:r w:rsidRPr="00FA12E6">
        <w:rPr>
          <w:u w:val="single"/>
        </w:rPr>
        <w:t>After black women delivered some notable advances for Democrats during last year’s midterm elections, they have emerged as a key voting bloc going into the 2020 presidential race.</w:t>
      </w:r>
    </w:p>
    <w:p w14:paraId="2D1CF2A9" w14:textId="77777777" w:rsidR="00E92F35" w:rsidRPr="00FA12E6" w:rsidRDefault="00E92F35" w:rsidP="00E92F35">
      <w:pPr>
        <w:rPr>
          <w:u w:val="single"/>
        </w:rPr>
      </w:pPr>
      <w:r w:rsidRPr="00FA12E6">
        <w:rPr>
          <w:u w:val="single"/>
        </w:rPr>
        <w:t>In the wake of the general election last year, black women stand out as a demographic group with one of the largest voter turnouts. The U.S. Census Bureau reports that 55% of eligible black women voters cast ballots in November 2018, a full six percentage points above the national turnout.</w:t>
      </w:r>
    </w:p>
    <w:p w14:paraId="4A960EC4" w14:textId="77777777" w:rsidR="00E92F35" w:rsidRPr="00FA12E6" w:rsidRDefault="00E92F35" w:rsidP="00E92F35">
      <w:r w:rsidRPr="00FA12E6">
        <w:rPr>
          <w:u w:val="single"/>
        </w:rPr>
        <w:t>At least one political expert says that the presidential candidates will need to demonstrate a commitment to issues important to this group if they want their party’s nomination</w:t>
      </w:r>
      <w:r w:rsidRPr="00FA12E6">
        <w:t>. Among those issues: equal pay and maternal health, says Aimee Allison, founder and president of She the People, a group seeking to insure black women are part of the national political conversation.</w:t>
      </w:r>
    </w:p>
    <w:p w14:paraId="79C15914" w14:textId="77777777" w:rsidR="00E92F35" w:rsidRPr="00FA12E6" w:rsidRDefault="00E92F35" w:rsidP="00E92F35">
      <w:r w:rsidRPr="00FA12E6">
        <w:t>“If you want to know what the possibilities for this country are beyond Trump, then listen to black women, who are extraordinarily engaged, who are following politics, who are the most likely to vote and bring our communities forward, and to support a broad-based justice agenda,” Allison told Fortune.</w:t>
      </w:r>
    </w:p>
    <w:p w14:paraId="09835958" w14:textId="77777777" w:rsidR="00E92F35" w:rsidRPr="00FA12E6" w:rsidRDefault="00E92F35" w:rsidP="00E92F35">
      <w:r w:rsidRPr="00FA12E6">
        <w:t>Allison’s organization hosted a national political summit that generated the likes of Democratic U.S. Reps. Barbara Lee of California and Pramila Jayapal of Washington state, as well as a forum featuring several of the White House candidates.</w:t>
      </w:r>
    </w:p>
    <w:p w14:paraId="0F0728DD" w14:textId="77777777" w:rsidR="00E92F35" w:rsidRPr="00FA12E6" w:rsidRDefault="00E92F35" w:rsidP="00E92F35">
      <w:r w:rsidRPr="00FA12E6">
        <w:rPr>
          <w:u w:val="single"/>
        </w:rPr>
        <w:t>“If you enter into a campaign and you don’t already have established relationships with black women in particular, you are not going to be successful</w:t>
      </w:r>
      <w:r w:rsidRPr="00FA12E6">
        <w:t>,” she said.</w:t>
      </w:r>
    </w:p>
    <w:p w14:paraId="20B759FD" w14:textId="77777777" w:rsidR="00E92F35" w:rsidRDefault="00E92F35" w:rsidP="00E92F35">
      <w:pPr>
        <w:rPr>
          <w:u w:val="single"/>
        </w:rPr>
      </w:pPr>
      <w:r w:rsidRPr="00FA12E6">
        <w:t xml:space="preserve">Black women voters are bolstered by the fact that at least one woman of color—U.S. Sen. Kamala Harris of California—is consistently polling in the top five among more than 20 major Democratic White House hopefuls. Last year, black women voters helped former Georgia House Minority Leader Stacey Abrams come close to becoming the country’s first woman governor. </w:t>
      </w:r>
      <w:r w:rsidRPr="00FA12E6">
        <w:rPr>
          <w:u w:val="single"/>
        </w:rPr>
        <w:t>And black women elected to the U.S. House last year helped the number of black women in Congress climb to more than 20 for the first time ever.</w:t>
      </w:r>
    </w:p>
    <w:p w14:paraId="3503FF20" w14:textId="77777777" w:rsidR="00E92F35" w:rsidRPr="00FA12E6" w:rsidRDefault="00E92F35" w:rsidP="00E92F35">
      <w:pPr>
        <w:rPr>
          <w:u w:val="single"/>
        </w:rPr>
      </w:pPr>
    </w:p>
    <w:p w14:paraId="3E8A7661" w14:textId="77777777" w:rsidR="00E92F35" w:rsidRDefault="00E92F35" w:rsidP="00E92F35">
      <w:pPr>
        <w:pStyle w:val="Heading3"/>
        <w:rPr>
          <w:rFonts w:cs="Times New Roman"/>
        </w:rPr>
      </w:pPr>
      <w:bookmarkStart w:id="108" w:name="_Toc13955645"/>
      <w:r w:rsidRPr="00FA12E6">
        <w:rPr>
          <w:rFonts w:cs="Times New Roman"/>
        </w:rPr>
        <w:t xml:space="preserve">Youth </w:t>
      </w:r>
      <w:r>
        <w:rPr>
          <w:rFonts w:cs="Times New Roman"/>
        </w:rPr>
        <w:t>Voter T</w:t>
      </w:r>
      <w:r w:rsidRPr="00FA12E6">
        <w:rPr>
          <w:rFonts w:cs="Times New Roman"/>
        </w:rPr>
        <w:t xml:space="preserve">urnout </w:t>
      </w:r>
      <w:r>
        <w:rPr>
          <w:rFonts w:cs="Times New Roman"/>
        </w:rPr>
        <w:t>K</w:t>
      </w:r>
      <w:r w:rsidRPr="00FA12E6">
        <w:rPr>
          <w:rFonts w:cs="Times New Roman"/>
        </w:rPr>
        <w:t>ey</w:t>
      </w:r>
      <w:bookmarkEnd w:id="108"/>
    </w:p>
    <w:p w14:paraId="60EC4D24" w14:textId="77777777" w:rsidR="00E92F35" w:rsidRPr="00FA12E6" w:rsidRDefault="00E92F35" w:rsidP="00E92F35"/>
    <w:p w14:paraId="6458391D" w14:textId="77777777" w:rsidR="00E92F35" w:rsidRPr="00FA12E6" w:rsidRDefault="00E92F35" w:rsidP="00E92F35">
      <w:pPr>
        <w:pStyle w:val="Heading4"/>
        <w:rPr>
          <w:rStyle w:val="Style13ptBold"/>
          <w:rFonts w:cs="Times New Roman"/>
          <w:b/>
          <w:bCs w:val="0"/>
        </w:rPr>
      </w:pPr>
      <w:r w:rsidRPr="00FA12E6">
        <w:rPr>
          <w:rStyle w:val="Style13ptBold"/>
          <w:rFonts w:cs="Times New Roman"/>
          <w:b/>
          <w:bCs w:val="0"/>
        </w:rPr>
        <w:t>Increasing youth turnout will cause a 2020 win for Democrats</w:t>
      </w:r>
    </w:p>
    <w:p w14:paraId="279401FA" w14:textId="77777777" w:rsidR="00E92F35" w:rsidRPr="00FA12E6" w:rsidRDefault="00E92F35" w:rsidP="00E92F35">
      <w:pPr>
        <w:rPr>
          <w:rStyle w:val="Style13ptBold"/>
        </w:rPr>
      </w:pPr>
      <w:r w:rsidRPr="00FA12E6">
        <w:rPr>
          <w:rStyle w:val="Style13ptBold"/>
        </w:rPr>
        <w:t>Christian Science Monitor, nonprofit news organization, 18</w:t>
      </w:r>
    </w:p>
    <w:p w14:paraId="741C91A2" w14:textId="77777777" w:rsidR="00E92F35" w:rsidRDefault="00E92F35" w:rsidP="00E92F35">
      <w:r w:rsidRPr="00FA12E6">
        <w:t xml:space="preserve">[Christian Science Monitor, 11-15-2018, The Christian Science Monitor "Watch out, 2020: Young voters are on the rise," </w:t>
      </w:r>
      <w:hyperlink r:id="rId115" w:history="1">
        <w:r w:rsidRPr="00FA12E6">
          <w:rPr>
            <w:rStyle w:val="Hyperlink"/>
          </w:rPr>
          <w:t>https://www.csmonitor.com/USA/Politics/2018/1115/Watch-out-2020-Young-voters-are-on-the-rise</w:t>
        </w:r>
      </w:hyperlink>
      <w:r w:rsidRPr="00FA12E6">
        <w:t>, accessed 7-13-2019, AS]</w:t>
      </w:r>
    </w:p>
    <w:p w14:paraId="070BEE70" w14:textId="77777777" w:rsidR="00E92F35" w:rsidRPr="00FA12E6" w:rsidRDefault="00E92F35" w:rsidP="00E92F35"/>
    <w:p w14:paraId="6FC6F874" w14:textId="77777777" w:rsidR="00E92F35" w:rsidRPr="00FA12E6" w:rsidRDefault="00E92F35" w:rsidP="00E92F35">
      <w:r w:rsidRPr="00FA12E6">
        <w:t>The BU student insisted he just didn’t have the time. But despite such resistance, Vikiana and thousands of others like her across the country persisted in urging their peers to vote.</w:t>
      </w:r>
    </w:p>
    <w:p w14:paraId="3F367C11" w14:textId="77777777" w:rsidR="00E92F35" w:rsidRPr="00FA12E6" w:rsidRDefault="00E92F35" w:rsidP="00E92F35">
      <w:r w:rsidRPr="00FA12E6">
        <w:t>The effort appears to have paid off.</w:t>
      </w:r>
    </w:p>
    <w:p w14:paraId="284270D1" w14:textId="77777777" w:rsidR="00E92F35" w:rsidRPr="00FA12E6" w:rsidRDefault="00E92F35" w:rsidP="00E92F35">
      <w:pPr>
        <w:rPr>
          <w:u w:val="single"/>
        </w:rPr>
      </w:pPr>
      <w:r w:rsidRPr="00FA12E6">
        <w:rPr>
          <w:u w:val="single"/>
        </w:rPr>
        <w:t>Young people turned out on Election Day in the highest numbers the United States has seen in a midterm in at least 25 years – a double-digit improvement over 2014</w:t>
      </w:r>
      <w:r w:rsidRPr="00FA12E6">
        <w:t>, according to an early analysis by the Center for Information and Research on Civic Learning and Engagement (CIRCLE).</w:t>
      </w:r>
    </w:p>
    <w:p w14:paraId="17EED732" w14:textId="77777777" w:rsidR="00E92F35" w:rsidRPr="00FA12E6" w:rsidRDefault="00E92F35" w:rsidP="00E92F35">
      <w:r w:rsidRPr="00FA12E6">
        <w:t>They still have a ways to go – their elders vote at far higher rates, and youth turnout was lower in 2014 than other recent midterms, so improving on that was not terribly hard</w:t>
      </w:r>
      <w:r w:rsidRPr="00FA12E6">
        <w:rPr>
          <w:u w:val="single"/>
        </w:rPr>
        <w:t>. But the significant uptick this year encouraged many activists, who are already looking ahead to 2020 and planning to build on this year’s success</w:t>
      </w:r>
      <w:r w:rsidRPr="00FA12E6">
        <w:t>.</w:t>
      </w:r>
    </w:p>
    <w:p w14:paraId="40C267C4" w14:textId="77777777" w:rsidR="00E92F35" w:rsidRPr="00FA12E6" w:rsidRDefault="00E92F35" w:rsidP="00E92F35">
      <w:r w:rsidRPr="00FA12E6">
        <w:rPr>
          <w:u w:val="single"/>
        </w:rPr>
        <w:t>The surge in youth turnout stems in part from fear</w:t>
      </w:r>
      <w:r w:rsidRPr="00FA12E6">
        <w:t xml:space="preserve"> – about school shootings, the state of politics, and the direction of the country. But it also comes from a collective desire to support each other and make positive change at a time when many feel their lives are quite literally on the line.</w:t>
      </w:r>
    </w:p>
    <w:p w14:paraId="7D13926E" w14:textId="77777777" w:rsidR="00E92F35" w:rsidRPr="00FA12E6" w:rsidRDefault="00E92F35" w:rsidP="00E92F35">
      <w:r w:rsidRPr="00FA12E6">
        <w:t>“</w:t>
      </w:r>
      <w:r w:rsidRPr="00FA12E6">
        <w:rPr>
          <w:u w:val="single"/>
        </w:rPr>
        <w:t>This is a sea change [in political engagement]…. They’re the most diverse generation in history so they don’t point their finger at the other,”</w:t>
      </w:r>
      <w:r w:rsidRPr="00FA12E6">
        <w:t xml:space="preserve"> says Alan Solomont, dean of the Tisch College of Civic Life at Tufts University in Medford, Mass. “They’re used to growing up as a generation of others.... This generation is about ‘us’ more than about ‘me.’ ”</w:t>
      </w:r>
    </w:p>
    <w:p w14:paraId="72E58A0F" w14:textId="77777777" w:rsidR="00E92F35" w:rsidRPr="00FA12E6" w:rsidRDefault="00E92F35" w:rsidP="00E92F35">
      <w:r w:rsidRPr="00FA12E6">
        <w:t>‘Generation Columbine’</w:t>
      </w:r>
    </w:p>
    <w:p w14:paraId="6AEE4447" w14:textId="77777777" w:rsidR="00E92F35" w:rsidRPr="00FA12E6" w:rsidRDefault="00E92F35" w:rsidP="00E92F35">
      <w:pPr>
        <w:rPr>
          <w:u w:val="single"/>
        </w:rPr>
      </w:pPr>
      <w:r w:rsidRPr="00FA12E6">
        <w:rPr>
          <w:u w:val="single"/>
        </w:rPr>
        <w:t>Parents, teachers, and civic leaders have long urged young people to vote, but their approach has often come across as condescending and failed to produce a substantial change in turnout.</w:t>
      </w:r>
    </w:p>
    <w:p w14:paraId="51BE481C" w14:textId="77777777" w:rsidR="00E92F35" w:rsidRPr="00FA12E6" w:rsidRDefault="00E92F35" w:rsidP="00E92F35">
      <w:r w:rsidRPr="00FA12E6">
        <w:rPr>
          <w:u w:val="single"/>
        </w:rPr>
        <w:t>This cycle proved different thanks in large part to two events: Donald Trump’s ascent to the White House, and the school shooting in Parkland,</w:t>
      </w:r>
      <w:r w:rsidRPr="00FA12E6">
        <w:t xml:space="preserve"> Fla. Parkland in particular catalyzed a new generation of get-out-the-vote activists who, as students themselves, proved more effective at persuading their peers that their vote mattered.</w:t>
      </w:r>
    </w:p>
    <w:p w14:paraId="0BE13ECE" w14:textId="77777777" w:rsidR="00E92F35" w:rsidRPr="00FA12E6" w:rsidRDefault="00E92F35" w:rsidP="00E92F35">
      <w:r w:rsidRPr="00FA12E6">
        <w:rPr>
          <w:u w:val="single"/>
        </w:rPr>
        <w:t>Young people are more progressive politically than older generations – particularly when it comes to issues such as race and gender. Many saw President Trump’s election as an affront to their values, and a threat to the country</w:t>
      </w:r>
      <w:r w:rsidRPr="00FA12E6">
        <w:t>.</w:t>
      </w:r>
    </w:p>
    <w:p w14:paraId="5B331623" w14:textId="77777777" w:rsidR="00E92F35" w:rsidRDefault="00E92F35" w:rsidP="00E92F35">
      <w:r w:rsidRPr="00FA12E6">
        <w:t>“</w:t>
      </w:r>
      <w:r w:rsidRPr="00FA12E6">
        <w:rPr>
          <w:u w:val="single"/>
        </w:rPr>
        <w:t>The president is unpopular among young voters – and that’s true among young Democrats and young Republicans</w:t>
      </w:r>
      <w:r w:rsidRPr="00FA12E6">
        <w:t>,” says George Behrakis, president of the Tufts University College Republicans, though he acknowledges that his Democratic peers may feel greater urgency about putting a check on Mr. Trump’s presidency.</w:t>
      </w:r>
    </w:p>
    <w:p w14:paraId="51E52A7C" w14:textId="1D233833" w:rsidR="00E92F35" w:rsidRDefault="00E92F35" w:rsidP="00E92F35"/>
    <w:p w14:paraId="7F4E2C91" w14:textId="77777777" w:rsidR="00E22082" w:rsidRDefault="00E22082" w:rsidP="00E22082">
      <w:pPr>
        <w:pStyle w:val="Heading3"/>
      </w:pPr>
      <w:bookmarkStart w:id="109" w:name="_Toc13955646"/>
      <w:r>
        <w:t>AT – Base Key</w:t>
      </w:r>
      <w:bookmarkEnd w:id="109"/>
    </w:p>
    <w:p w14:paraId="7510AF02" w14:textId="77777777" w:rsidR="00E22082" w:rsidRPr="00333BC1" w:rsidRDefault="00E22082" w:rsidP="00E22082"/>
    <w:p w14:paraId="1C16D524" w14:textId="77777777" w:rsidR="00E22082" w:rsidRDefault="00E22082" w:rsidP="00E22082">
      <w:pPr>
        <w:pStyle w:val="Heading4"/>
      </w:pPr>
      <w:r>
        <w:t>Moderates key to Trump’s re-election, especially with libertarians that went to Clinton or Johnson substituting for his base</w:t>
      </w:r>
    </w:p>
    <w:p w14:paraId="0E16174B" w14:textId="77777777" w:rsidR="004F3042" w:rsidRDefault="00E22082" w:rsidP="00E22082">
      <w:pPr>
        <w:rPr>
          <w:rStyle w:val="Style13ptBold"/>
        </w:rPr>
      </w:pPr>
      <w:r w:rsidRPr="00333BC1">
        <w:rPr>
          <w:rStyle w:val="Style13ptBold"/>
        </w:rPr>
        <w:t>Young, 13</w:t>
      </w:r>
      <w:r>
        <w:rPr>
          <w:rStyle w:val="Style13ptBold"/>
        </w:rPr>
        <w:t>-</w:t>
      </w:r>
      <w:r w:rsidRPr="00333BC1">
        <w:rPr>
          <w:rStyle w:val="Style13ptBold"/>
        </w:rPr>
        <w:t>year congressional staffer, 18</w:t>
      </w:r>
    </w:p>
    <w:p w14:paraId="7816645A" w14:textId="775B8BFB" w:rsidR="00E22082" w:rsidRDefault="00E22082" w:rsidP="00E22082">
      <w:pPr>
        <w:rPr>
          <w:rFonts w:ascii="Segoe UI Emoji" w:hAnsi="Segoe UI Emoji" w:cs="Segoe UI Emoji"/>
        </w:rPr>
      </w:pPr>
      <w:r>
        <w:t xml:space="preserve">(J.T., 8-26-18, </w:t>
      </w:r>
      <w:r>
        <w:rPr>
          <w:i/>
        </w:rPr>
        <w:t xml:space="preserve">The Hill, </w:t>
      </w:r>
      <w:r>
        <w:t xml:space="preserve">“How the numbers could play in Trump’s favor for 2020,”, </w:t>
      </w:r>
      <w:hyperlink r:id="rId116" w:history="1">
        <w:r w:rsidRPr="00845ED3">
          <w:rPr>
            <w:rStyle w:val="Hyperlink"/>
          </w:rPr>
          <w:t>https://thehill.com/opinion/campaign/403332-how-the-numbers-play-in-trumps-favor-for-2020</w:t>
        </w:r>
      </w:hyperlink>
      <w:r>
        <w:t xml:space="preserve">, Accessed 13 July 2019, JDC </w:t>
      </w:r>
      <w:r>
        <w:rPr>
          <w:rFonts w:ascii="Segoe UI Emoji" w:hAnsi="Segoe UI Emoji" w:cs="Segoe UI Emoji"/>
        </w:rPr>
        <w:t>☃)</w:t>
      </w:r>
    </w:p>
    <w:p w14:paraId="0E14D7F2" w14:textId="77777777" w:rsidR="00E22082" w:rsidRDefault="00E22082" w:rsidP="00E22082"/>
    <w:p w14:paraId="0A51ACEA" w14:textId="77777777" w:rsidR="004F3042" w:rsidRDefault="00E22082" w:rsidP="00E22082">
      <w:r w:rsidRPr="008738A0">
        <w:rPr>
          <w:rStyle w:val="StyleUnderline"/>
        </w:rPr>
        <w:t>Applying 2018’s static analysis of simple liberal movement predicts a Trump 2020 loss. True, Trump will not likely win 10 percent of liberals again, as he did in 2016</w:t>
      </w:r>
      <w:r w:rsidRPr="008738A0">
        <w:t>. Assume him losing that 10 percent in 2020. At 26 percent of the total electorate, that takes 2.6 percent off the 46.1 percent of voters he won in 2016, and raises Democrats’ 2016 total to 50.8 percent — seemingly a landslide loss.</w:t>
      </w:r>
    </w:p>
    <w:p w14:paraId="4C407722" w14:textId="77777777" w:rsidR="004F3042" w:rsidRDefault="00E22082" w:rsidP="00E22082">
      <w:pPr>
        <w:rPr>
          <w:rStyle w:val="StyleUnderline"/>
        </w:rPr>
      </w:pPr>
      <w:r w:rsidRPr="008738A0">
        <w:t xml:space="preserve">Yet, such </w:t>
      </w:r>
      <w:r w:rsidRPr="008738A0">
        <w:rPr>
          <w:rStyle w:val="StyleUnderline"/>
        </w:rPr>
        <w:t>simple calculation neglects the dynamic on the broader 2020 electorate, and broader issues than simple liberal anger with Trump. America’s economy and liberal animosity will have an important impact on the three-quarters of the non-left electorate.</w:t>
      </w:r>
    </w:p>
    <w:p w14:paraId="5C986478" w14:textId="77777777" w:rsidR="004F3042" w:rsidRDefault="00E22082" w:rsidP="00E22082">
      <w:pPr>
        <w:rPr>
          <w:rStyle w:val="StyleUnderline"/>
        </w:rPr>
      </w:pPr>
      <w:r w:rsidRPr="008738A0">
        <w:rPr>
          <w:rStyle w:val="StyleUnderline"/>
        </w:rPr>
        <w:t>The economy,</w:t>
      </w:r>
      <w:r w:rsidRPr="008738A0">
        <w:t xml:space="preserve"> and Trump’s overall agenda, </w:t>
      </w:r>
      <w:r w:rsidRPr="008738A0">
        <w:rPr>
          <w:rStyle w:val="StyleUnderline"/>
        </w:rPr>
        <w:t>have particular appeal to conservatives. Overlooked is Trump’s 2016 loss of 16 percent of conservatives to Clinton. At 35 percent of 2016’s electorate, regaining these would be worth a 5.6 percent boost to Trump. Even losing all liberals, conservatives could put him at 49.1 percent — three full percentage points higher than his 2016 total and almost a full percentage higher than Clinton’s.</w:t>
      </w:r>
    </w:p>
    <w:p w14:paraId="5ACB1499" w14:textId="77777777" w:rsidR="004F3042" w:rsidRDefault="00E22082" w:rsidP="00E22082">
      <w:r w:rsidRPr="008738A0">
        <w:rPr>
          <w:rStyle w:val="StyleUnderline"/>
        </w:rPr>
        <w:t>Even a small gain in moderates also offers great potential. Moderates comprised 39 percent of 2016’s electorate</w:t>
      </w:r>
      <w:r w:rsidRPr="008738A0">
        <w:t>; Clinton won 52 percent and Trump 40 percent. Should Trump just halve that 12-point deficit, it adds another 1.2 percent to his 2016 total — putting him just over an outright majority at 50.3 percent.</w:t>
      </w:r>
    </w:p>
    <w:p w14:paraId="1BA15463" w14:textId="5D532BFB" w:rsidR="00333BC1" w:rsidRDefault="00333BC1" w:rsidP="00333BC1">
      <w:pPr>
        <w:pStyle w:val="Heading3"/>
      </w:pPr>
      <w:bookmarkStart w:id="110" w:name="_Toc13955647"/>
      <w:r>
        <w:t>AT – Black Voters Key</w:t>
      </w:r>
      <w:bookmarkEnd w:id="110"/>
    </w:p>
    <w:p w14:paraId="71920DCB" w14:textId="77777777" w:rsidR="00333BC1" w:rsidRPr="00333BC1" w:rsidRDefault="00333BC1" w:rsidP="00333BC1"/>
    <w:p w14:paraId="172F0FFE" w14:textId="71D61EDA" w:rsidR="00333BC1" w:rsidRDefault="00333BC1" w:rsidP="00333BC1">
      <w:pPr>
        <w:pStyle w:val="Heading4"/>
      </w:pPr>
      <w:r>
        <w:t>Plan not key – Black voters are concerned mostly with healthcare and the economy</w:t>
      </w:r>
    </w:p>
    <w:p w14:paraId="6BCB69A9" w14:textId="77777777" w:rsidR="004F3042" w:rsidRDefault="00333BC1" w:rsidP="00333BC1">
      <w:pPr>
        <w:rPr>
          <w:rStyle w:val="Style13ptBold"/>
        </w:rPr>
      </w:pPr>
      <w:r w:rsidRPr="000D1CFA">
        <w:rPr>
          <w:rStyle w:val="Style13ptBold"/>
        </w:rPr>
        <w:t>Strauss, Politico politics reporter, 6-11-</w:t>
      </w:r>
      <w:r>
        <w:rPr>
          <w:rStyle w:val="Style13ptBold"/>
        </w:rPr>
        <w:t>20</w:t>
      </w:r>
      <w:r w:rsidRPr="000D1CFA">
        <w:rPr>
          <w:rStyle w:val="Style13ptBold"/>
        </w:rPr>
        <w:t>19</w:t>
      </w:r>
    </w:p>
    <w:p w14:paraId="03853554" w14:textId="3BE2184F" w:rsidR="00333BC1" w:rsidRPr="000D1CFA" w:rsidRDefault="00333BC1" w:rsidP="00333BC1">
      <w:r>
        <w:t xml:space="preserve">(Daniel, </w:t>
      </w:r>
      <w:r>
        <w:rPr>
          <w:i/>
        </w:rPr>
        <w:t xml:space="preserve">Politico, </w:t>
      </w:r>
      <w:r>
        <w:t xml:space="preserve">“Poll: Black voters favor Biden, consumed by pocketbook issues ahead of 2020,” </w:t>
      </w:r>
      <w:hyperlink r:id="rId117" w:history="1">
        <w:r w:rsidRPr="00BA4198">
          <w:rPr>
            <w:rStyle w:val="Hyperlink"/>
          </w:rPr>
          <w:t>https://www.politico.com/story/2019/06/11/biden-black-economic-alliance-poll-2020-1359082</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285B97E1" w14:textId="77777777" w:rsidR="00333BC1" w:rsidRDefault="00333BC1" w:rsidP="00333BC1">
      <w:r>
        <w:t>The survey, which was conducted by two Democratic polling firms, Hart Research and Brossard Research, found a three-way split on the top issues on the minds of African American voters, with 77 percent of respondents each saying that affordable health care, college affordability and creating more jobs with benefits were “extremely important issues.”</w:t>
      </w:r>
    </w:p>
    <w:p w14:paraId="5CDE6DB3" w14:textId="77777777" w:rsidR="00333BC1" w:rsidRPr="000D1CFA" w:rsidRDefault="00333BC1" w:rsidP="00333BC1">
      <w:pPr>
        <w:rPr>
          <w:rStyle w:val="StyleUnderline"/>
        </w:rPr>
      </w:pPr>
      <w:r w:rsidRPr="000D1CFA">
        <w:rPr>
          <w:rStyle w:val="StyleUnderline"/>
        </w:rPr>
        <w:t>Health care generally polls as the top policy issue among Democratic voters</w:t>
      </w:r>
      <w:r>
        <w:t xml:space="preserve">, regardless of race. But </w:t>
      </w:r>
      <w:r w:rsidRPr="000D1CFA">
        <w:rPr>
          <w:rStyle w:val="StyleUnderline"/>
        </w:rPr>
        <w:t>the memo accompanying the poll’s findings also stressed that black Americans feel they’re facing “significant economic challenges in their own communities.”</w:t>
      </w:r>
    </w:p>
    <w:p w14:paraId="5C23597F" w14:textId="77777777" w:rsidR="00333BC1" w:rsidRDefault="00333BC1" w:rsidP="00333BC1">
      <w:r>
        <w:t>“</w:t>
      </w:r>
      <w:r w:rsidRPr="000D1CFA">
        <w:rPr>
          <w:rStyle w:val="StyleUnderline"/>
        </w:rPr>
        <w:t>Black Americans view the economic conditions in the United States as significantly worse for Black communities than for the country overall,”</w:t>
      </w:r>
      <w:r>
        <w:t xml:space="preserve"> </w:t>
      </w:r>
      <w:r w:rsidRPr="000D1CFA">
        <w:rPr>
          <w:rStyle w:val="StyleUnderline"/>
        </w:rPr>
        <w:t>wrote</w:t>
      </w:r>
      <w:r>
        <w:t xml:space="preserve"> the memo’s authors, </w:t>
      </w:r>
      <w:r w:rsidRPr="000D1CFA">
        <w:rPr>
          <w:rStyle w:val="StyleUnderline"/>
        </w:rPr>
        <w:t>strategists</w:t>
      </w:r>
      <w:r>
        <w:t xml:space="preserve"> Guy </w:t>
      </w:r>
      <w:r w:rsidRPr="000D1CFA">
        <w:rPr>
          <w:rStyle w:val="StyleUnderline"/>
        </w:rPr>
        <w:t>Molyneux</w:t>
      </w:r>
      <w:r>
        <w:t xml:space="preserve">, Mario </w:t>
      </w:r>
      <w:r w:rsidRPr="000D1CFA">
        <w:rPr>
          <w:rStyle w:val="StyleUnderline"/>
        </w:rPr>
        <w:t>Brossard and</w:t>
      </w:r>
      <w:r>
        <w:t xml:space="preserve"> Corrie </w:t>
      </w:r>
      <w:r w:rsidRPr="000D1CFA">
        <w:rPr>
          <w:rStyle w:val="StyleUnderline"/>
        </w:rPr>
        <w:t>Hunt</w:t>
      </w:r>
      <w:r>
        <w:t>. “</w:t>
      </w:r>
      <w:r w:rsidRPr="000D1CFA">
        <w:rPr>
          <w:rStyle w:val="StyleUnderline"/>
        </w:rPr>
        <w:t>Fully 72 percent of Black Americans say they are dissatisfied with the economic situation for Black Americans today (including 37% very dissatisfied), compared with 57 percent who are dissatisfied with the state of the U.S. economy in general</w:t>
      </w:r>
      <w:r>
        <w:t>.”</w:t>
      </w:r>
    </w:p>
    <w:p w14:paraId="532D4570" w14:textId="77777777" w:rsidR="00333BC1" w:rsidRDefault="00333BC1" w:rsidP="00333BC1">
      <w:pPr>
        <w:rPr>
          <w:rStyle w:val="StyleUnderline"/>
        </w:rPr>
      </w:pPr>
      <w:r>
        <w:t xml:space="preserve">The poll measured views of eight candidates: seven Democrats and President Donald </w:t>
      </w:r>
      <w:r w:rsidRPr="000D1CFA">
        <w:rPr>
          <w:rStyle w:val="StyleUnderline"/>
        </w:rPr>
        <w:t>Trump</w:t>
      </w:r>
      <w:r>
        <w:t xml:space="preserve">, whose </w:t>
      </w:r>
      <w:r w:rsidRPr="000D1CFA">
        <w:rPr>
          <w:rStyle w:val="StyleUnderline"/>
        </w:rPr>
        <w:t>job approval rating among African-Americans clocked in at 13 percent, with 82 percent disapproving.</w:t>
      </w:r>
    </w:p>
    <w:p w14:paraId="0ACDAD89" w14:textId="4277E201" w:rsidR="00333BC1" w:rsidRDefault="00333BC1" w:rsidP="00333BC1">
      <w:pPr>
        <w:pStyle w:val="Heading3"/>
      </w:pPr>
      <w:bookmarkStart w:id="111" w:name="_Toc13955648"/>
      <w:r>
        <w:t xml:space="preserve">AT – </w:t>
      </w:r>
      <w:r w:rsidRPr="00D5298E">
        <w:t xml:space="preserve">Latinx </w:t>
      </w:r>
      <w:r>
        <w:t>Voters Key</w:t>
      </w:r>
      <w:bookmarkEnd w:id="111"/>
    </w:p>
    <w:p w14:paraId="0C2621B3" w14:textId="77777777" w:rsidR="00333BC1" w:rsidRPr="00333BC1" w:rsidRDefault="00333BC1" w:rsidP="00333BC1"/>
    <w:p w14:paraId="0F871E10" w14:textId="77777777" w:rsidR="00333BC1" w:rsidRDefault="00333BC1" w:rsidP="00333BC1">
      <w:pPr>
        <w:pStyle w:val="Heading4"/>
      </w:pPr>
      <w:r>
        <w:t>Latinx voting blocks vote Trump in a large and increasing portion – evangelical communities and party hardliners, Immigration a non-issue for a majority of non-immigrant Latinx voters</w:t>
      </w:r>
    </w:p>
    <w:p w14:paraId="1006B822" w14:textId="6CD2B4FC" w:rsidR="00E22082" w:rsidRDefault="00333BC1" w:rsidP="00333BC1">
      <w:r w:rsidRPr="009E5554">
        <w:rPr>
          <w:rStyle w:val="Style13ptBold"/>
        </w:rPr>
        <w:t>Bacon, FiveThirtyEight Senior Writer, 18</w:t>
      </w:r>
    </w:p>
    <w:p w14:paraId="4D99159E" w14:textId="4725CBC2" w:rsidR="00333BC1" w:rsidRDefault="00333BC1" w:rsidP="00333BC1">
      <w:r>
        <w:t xml:space="preserve">(Perry Bacon Jr., 12-20-2018, </w:t>
      </w:r>
      <w:r>
        <w:rPr>
          <w:i/>
        </w:rPr>
        <w:t xml:space="preserve">FiveThirtyEight, </w:t>
      </w:r>
      <w:r>
        <w:t xml:space="preserve">“Why Latino Voters Haven’t Completely Abandoned The GOP,” </w:t>
      </w:r>
      <w:hyperlink r:id="rId118" w:history="1">
        <w:r w:rsidRPr="00BA4198">
          <w:rPr>
            <w:rStyle w:val="Hyperlink"/>
          </w:rPr>
          <w:t>https://fivethirtyeight.com/features/why-latino-voters-havent-completely-abandoned-the-gop/</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58822D85" w14:textId="77777777" w:rsidR="00E22082" w:rsidRPr="009E5554" w:rsidRDefault="00E22082" w:rsidP="00333BC1"/>
    <w:p w14:paraId="04DF2505" w14:textId="77777777" w:rsidR="00333BC1" w:rsidRDefault="00333BC1" w:rsidP="00333BC1">
      <w:r>
        <w:t xml:space="preserve">The Latino vote in 2016 and 2018 was pretty similar to what it was in elections held before President Trump became the defining figure of the GOP. </w:t>
      </w:r>
      <w:r w:rsidRPr="009E5554">
        <w:rPr>
          <w:rStyle w:val="StyleUnderline"/>
        </w:rPr>
        <w:t>At least 1 in 5 Latino voters nationally backed Trump in 2016</w:t>
      </w:r>
      <w:r>
        <w:t xml:space="preserve">. This November, at least 1 in 4 Latino voters across the country backed a House Republican candidate. (Some pollsters found a slightly higher percentage.) </w:t>
      </w:r>
      <w:r w:rsidRPr="009E5554">
        <w:rPr>
          <w:rStyle w:val="StyleUnderline"/>
        </w:rPr>
        <w:t>Trump and some statewide Republican candidates have done even better in Florida,</w:t>
      </w:r>
      <w:r>
        <w:t xml:space="preserve"> getting more than </w:t>
      </w:r>
      <w:r w:rsidRPr="009E5554">
        <w:rPr>
          <w:rStyle w:val="StyleUnderline"/>
        </w:rPr>
        <w:t>30 percent of the Latino vote in 2016 and 2018.</w:t>
      </w:r>
      <w:r>
        <w:t xml:space="preserve"> (Florida has a large population of Cubans, who are traditionally more conservative than other Latinos, so that partially explains what we’re seeing there.)</w:t>
      </w:r>
    </w:p>
    <w:p w14:paraId="7F9BE364" w14:textId="77777777" w:rsidR="00333BC1" w:rsidRDefault="00333BC1" w:rsidP="00333BC1">
      <w:r w:rsidRPr="009E5554">
        <w:rPr>
          <w:rStyle w:val="StyleUnderline"/>
        </w:rPr>
        <w:t>This bloc of Latinos backing GOP candidates really matters</w:t>
      </w:r>
      <w:r w:rsidRPr="009E5554">
        <w:t>. You can see why when you drill down into individual races. Texas Sen. Ted Cruz got at least a quarter of the Latino vote in his race against</w:t>
      </w:r>
      <w:r>
        <w:t xml:space="preserve"> Democrat Beto O’Rourke, a campaign the Republican won by only 3 percentage points. Latinos make up more than 20 percent of the electorate in Texas, so Cruz could not have won without getting a substantial number of Latino voters to back him. (Yes, Cruz is Cuban. But exit polls suggest Republican Texas Gov. Greg Abbott, who is white, won an even higher percentage of Latino voters than Cruz in his successful re-election bid.)</w:t>
      </w:r>
    </w:p>
    <w:p w14:paraId="1A6F6479" w14:textId="77777777" w:rsidR="00333BC1" w:rsidRDefault="00333BC1" w:rsidP="00333BC1">
      <w:r>
        <w:t>To be sure, the overwhelming majority of Latino voters backed Democrats nationally in 2016 and 2018. But the percentage of Latinos who backed Republicans in 2016 and 2018 is at least double the percentage of African-American voters who supported Republican candidates in those elections. The GOP is regularly cast as struggling to connect with “minorities,” but nonwhite voters are not actually a single unified group, and Republicans are doing significantly better with Latino voters than they are with African-Americans.</w:t>
      </w:r>
    </w:p>
    <w:p w14:paraId="3E6E3439" w14:textId="77777777" w:rsidR="00333BC1" w:rsidRDefault="00333BC1" w:rsidP="00333BC1">
      <w:r>
        <w:t>So again, why hasn’t there been a huge Latino voter backlash to Trump? Let me examine four potential explanations. I have ordered them from most to least plausible, at least in my opinion.</w:t>
      </w:r>
    </w:p>
    <w:p w14:paraId="24D64660" w14:textId="77777777" w:rsidR="00333BC1" w:rsidRDefault="00333BC1" w:rsidP="00333BC1">
      <w:r>
        <w:t>Theory 1: Partisanship is strong</w:t>
      </w:r>
    </w:p>
    <w:p w14:paraId="4B569848" w14:textId="77777777" w:rsidR="00333BC1" w:rsidRDefault="00333BC1" w:rsidP="00333BC1">
      <w:r>
        <w:t xml:space="preserve">The most obvious explanation is that </w:t>
      </w:r>
      <w:r w:rsidRPr="009E5554">
        <w:rPr>
          <w:rStyle w:val="StyleUnderline"/>
        </w:rPr>
        <w:t>there were good reasons why a sizable portion of Latino voters favored Republicans pre-</w:t>
      </w:r>
      <w:r w:rsidRPr="009E5554">
        <w:t>Trump — and those reasons haven’t changed</w:t>
      </w:r>
      <w:r>
        <w:t xml:space="preserve">. In short, this is about political stability: </w:t>
      </w:r>
      <w:r w:rsidRPr="009E5554">
        <w:rPr>
          <w:rStyle w:val="StyleUnderline"/>
        </w:rPr>
        <w:t>Most</w:t>
      </w:r>
      <w:r>
        <w:t xml:space="preserve"> American </w:t>
      </w:r>
      <w:r w:rsidRPr="009E5554">
        <w:rPr>
          <w:rStyle w:val="StyleUnderline"/>
        </w:rPr>
        <w:t>voters have stuck with a single party both before and after Trump’s election</w:t>
      </w:r>
      <w:r>
        <w:t>, and Latino voters are no different from the rest of the country.</w:t>
      </w:r>
    </w:p>
    <w:p w14:paraId="541CDFF7" w14:textId="77777777" w:rsidR="00333BC1" w:rsidRDefault="00333BC1" w:rsidP="00333BC1">
      <w:r>
        <w:t>It’s hard to prove this theory, since we don’t have much information about individual American voters. But here’s some strong evidence for it. For the last two decades, according to the Pew Research Center, about 25 percent of Latino voters have said they back the Republican Party, a number that has remained about the same in the Trump era. A significant number of Latinos (30 percent, per Pew) say they have conservative political views. They are likely sticking with Trump for the same reason as they stick with other Republicans — because he’s closest to them on issues like taxes or abortion.</w:t>
      </w:r>
    </w:p>
    <w:p w14:paraId="72C8F074" w14:textId="77777777" w:rsidR="00333BC1" w:rsidRDefault="00333BC1" w:rsidP="00333BC1">
      <w:r>
        <w:t>“</w:t>
      </w:r>
      <w:r w:rsidRPr="009E5554">
        <w:rPr>
          <w:rStyle w:val="StyleUnderline"/>
        </w:rPr>
        <w:t>There is a growing evangelical share among Hispanics, and that may be an important part of the story for Republican Latinos,” said</w:t>
      </w:r>
      <w:r>
        <w:t xml:space="preserve"> Mark Hugo </w:t>
      </w:r>
      <w:r w:rsidRPr="009E5554">
        <w:rPr>
          <w:rStyle w:val="StyleUnderline"/>
        </w:rPr>
        <w:t>Lopez, Pew’s director of Hispanic research</w:t>
      </w:r>
      <w:r>
        <w:t>.</w:t>
      </w:r>
    </w:p>
    <w:p w14:paraId="21BD774C" w14:textId="77777777" w:rsidR="00333BC1" w:rsidRDefault="00333BC1" w:rsidP="00333BC1">
      <w:r>
        <w:t>Trump’s approval rating among Latinos also hovers between 20 and 30 percent in national polls (compared to 60 and 70 percent disapproval). That number is more evidence that a solid minority of Latinos is likely to remain aligned with Trump and the Republican Party.</w:t>
      </w:r>
    </w:p>
    <w:p w14:paraId="7C965A79" w14:textId="77777777" w:rsidR="00333BC1" w:rsidRDefault="00333BC1" w:rsidP="00333BC1">
      <w:r>
        <w:t>Theory 2: Immigration isn’t a deal-breaker</w:t>
      </w:r>
    </w:p>
    <w:p w14:paraId="2F19D92E" w14:textId="77777777" w:rsidR="00333BC1" w:rsidRPr="009E5554" w:rsidRDefault="00333BC1" w:rsidP="00333BC1">
      <w:pPr>
        <w:rPr>
          <w:rStyle w:val="StyleUnderline"/>
        </w:rPr>
      </w:pPr>
      <w:r>
        <w:t xml:space="preserve">Observers have assumed that Trump’s rhetoric on immigration would turn off Latino voters en masse, even some of the more conservative ones. But it seems that Trump’s </w:t>
      </w:r>
      <w:r w:rsidRPr="009E5554">
        <w:rPr>
          <w:rStyle w:val="StyleUnderline"/>
        </w:rPr>
        <w:t>immigration approach isn’t a deal-breaker for many Latinos, because they either agree with him or aren’t that amped up about the issue.</w:t>
      </w:r>
    </w:p>
    <w:p w14:paraId="0DAD920E" w14:textId="77777777" w:rsidR="00333BC1" w:rsidRDefault="00333BC1" w:rsidP="00333BC1">
      <w:r>
        <w:t xml:space="preserve">According to a recent Pew poll, </w:t>
      </w:r>
      <w:r w:rsidRPr="009E5554">
        <w:rPr>
          <w:rStyle w:val="StyleUnderline"/>
        </w:rPr>
        <w:t>a fifth of Latino voters say that there are too many immigrants in the United States, and a quarter favor</w:t>
      </w:r>
      <w:r>
        <w:t xml:space="preserve"> Trump’s idea of building </w:t>
      </w:r>
      <w:r w:rsidRPr="009E5554">
        <w:rPr>
          <w:rStyle w:val="StyleUnderline"/>
        </w:rPr>
        <w:t>a wall</w:t>
      </w:r>
      <w:r>
        <w:t xml:space="preserve"> on the U.S.-Mexico border. About half of Latino voters say they are fairly worried that a family member or close friend might be deported, but the other half is not too worried about such deportations, according to that same survey.</w:t>
      </w:r>
    </w:p>
    <w:p w14:paraId="56C8DC7B" w14:textId="77777777" w:rsidR="00333BC1" w:rsidRDefault="00333BC1" w:rsidP="00333BC1">
      <w:r>
        <w:t>Specifically, most Latinos who were born abroad say they are worried about deportations, but the majority of Latinos who were born in the United States are not.</w:t>
      </w:r>
    </w:p>
    <w:p w14:paraId="72BF39C4" w14:textId="77777777" w:rsidR="00333BC1" w:rsidRDefault="00333BC1" w:rsidP="00333BC1">
      <w:r>
        <w:t>“There has long been a significant portion of the Latino population that supports reducing immigration and closing the borders,” said Melissa Michelson, a political science professor at Menlo College in California and author of the 2014 book “Living the Dream: New Immigration Policies and the Lives of Undocumented Latino Youth.”</w:t>
      </w:r>
    </w:p>
    <w:p w14:paraId="2D18014D" w14:textId="77777777" w:rsidR="00333BC1" w:rsidRDefault="00333BC1" w:rsidP="00333BC1">
      <w:r>
        <w:t>“You could argue Trump’s policies and the rise of anti-immigration sentiment even encourages that,” she added.</w:t>
      </w:r>
    </w:p>
    <w:p w14:paraId="0CF6AC6F" w14:textId="77777777" w:rsidR="00333BC1" w:rsidRDefault="00333BC1" w:rsidP="00333BC1">
      <w:r>
        <w:t xml:space="preserve">In that Pew survey, </w:t>
      </w:r>
      <w:r w:rsidRPr="009E5554">
        <w:rPr>
          <w:rStyle w:val="StyleUnderline"/>
        </w:rPr>
        <w:t xml:space="preserve">when Latino registered voters were asked to rank the issues most important to them, the plurality </w:t>
      </w:r>
      <w:r>
        <w:t xml:space="preserve">(19 percent) </w:t>
      </w:r>
      <w:r w:rsidRPr="009E5554">
        <w:rPr>
          <w:rStyle w:val="StyleUnderline"/>
        </w:rPr>
        <w:t>put the economy at the top</w:t>
      </w:r>
      <w:r>
        <w:t>, as did American voters overall. But it’s worth noting that immigration was still the second-biggest concern, with 16 percent of Latino registered voters saying that it was their top issue. Another 10 percent said President Trump was the country’s biggest problem, and 8 percent said it was race relations or racism. All three responses hint at concerns about how Trump’s policies affect Latinos.</w:t>
      </w:r>
    </w:p>
    <w:p w14:paraId="6C8F585F" w14:textId="1338076F" w:rsidR="00333BC1" w:rsidRDefault="00E22082" w:rsidP="00333BC1">
      <w:pPr>
        <w:pStyle w:val="Heading3"/>
      </w:pPr>
      <w:bookmarkStart w:id="112" w:name="_Toc13955649"/>
      <w:r>
        <w:t>AT – Youth Vote Key</w:t>
      </w:r>
      <w:bookmarkEnd w:id="112"/>
    </w:p>
    <w:p w14:paraId="6781DB8E" w14:textId="77777777" w:rsidR="00E22082" w:rsidRPr="00E22082" w:rsidRDefault="00E22082" w:rsidP="00E22082"/>
    <w:p w14:paraId="523E25E1" w14:textId="77777777" w:rsidR="00333BC1" w:rsidRDefault="00333BC1" w:rsidP="00333BC1">
      <w:pPr>
        <w:pStyle w:val="Heading4"/>
      </w:pPr>
      <w:r>
        <w:t>Young voters are just as conservative as their parents – race is a stronger indicator of progressiveness</w:t>
      </w:r>
    </w:p>
    <w:p w14:paraId="353FFBD6" w14:textId="77777777" w:rsidR="00333BC1" w:rsidRPr="008738A0" w:rsidRDefault="00333BC1" w:rsidP="00333BC1">
      <w:r w:rsidRPr="008738A0">
        <w:rPr>
          <w:rStyle w:val="Style13ptBold"/>
        </w:rPr>
        <w:t>Hobbes, Huffington Post Enterprise Senior Reporter, 6-2-2019</w:t>
      </w:r>
      <w:r>
        <w:t xml:space="preserve"> (Michael, </w:t>
      </w:r>
      <w:r>
        <w:rPr>
          <w:i/>
        </w:rPr>
        <w:t xml:space="preserve">THe Huffington Post, </w:t>
      </w:r>
      <w:r>
        <w:t xml:space="preserve">“Turns Out White Millennials Are Just As Conservative As Their Parents,” </w:t>
      </w:r>
      <w:hyperlink r:id="rId119" w:history="1">
        <w:r w:rsidRPr="00BA4198">
          <w:rPr>
            <w:rStyle w:val="Hyperlink"/>
          </w:rPr>
          <w:t>https://www.huffpost.com/entry/turns-out-white-millennials-are-just-as-conservative-as-their-parents_n_5ce856fee4b0512156f16939</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72AD0513" w14:textId="77777777" w:rsidR="00333BC1" w:rsidRDefault="00333BC1" w:rsidP="00333BC1">
      <w:r>
        <w:t>“When you look at the millennial generation as a whole, they seem more liberal,” said Candis Watts Smith, a political scientist and co-author of the book “Racial Stasis: The Millennial Generation and the Stagnation of Racial Attitudes in American Politics.” “When you disaggregate by race, however, you see big differences.”</w:t>
      </w:r>
    </w:p>
    <w:p w14:paraId="72A89CEA" w14:textId="77777777" w:rsidR="00333BC1" w:rsidRDefault="00333BC1" w:rsidP="00333BC1">
      <w:r w:rsidRPr="00D5298E">
        <w:rPr>
          <w:rStyle w:val="StyleUnderline"/>
        </w:rPr>
        <w:t>Donald Trump won white voters between 18 and 29 in the 2016 election by a margin of 5 percentage points</w:t>
      </w:r>
      <w:r>
        <w:t xml:space="preserve">. While that age group includes both millennials and the oldest members of Gen Z, it is hardly an anomaly. </w:t>
      </w:r>
      <w:r w:rsidRPr="00D5298E">
        <w:rPr>
          <w:rStyle w:val="StyleUnderline"/>
        </w:rPr>
        <w:t>Barack Obama is the only Democratic candidate to win young white voters in the last 15 years</w:t>
      </w:r>
      <w:r>
        <w:t xml:space="preserve"> — and even then, 58 percent of white millennials said they disapproved of his job performance by the time he left office.</w:t>
      </w:r>
    </w:p>
    <w:p w14:paraId="4998B651" w14:textId="77777777" w:rsidR="00333BC1" w:rsidRDefault="00333BC1" w:rsidP="00333BC1">
      <w:r>
        <w:t>White voters between 18 and 29 voted for Trump in 2016. Millennials of color overwhelmingly preferred Hillary Clinton.</w:t>
      </w:r>
    </w:p>
    <w:p w14:paraId="4BCDB7A9" w14:textId="77777777" w:rsidR="004F3042" w:rsidRDefault="00333BC1" w:rsidP="00333BC1">
      <w:pPr>
        <w:rPr>
          <w:rStyle w:val="StyleUnderline"/>
        </w:rPr>
      </w:pPr>
      <w:r>
        <w:t xml:space="preserve">The same pattern holds true for social issues. </w:t>
      </w:r>
      <w:r w:rsidRPr="00D5298E">
        <w:rPr>
          <w:rStyle w:val="StyleUnderline"/>
        </w:rPr>
        <w:t>Though younger whites are more liberal than their parents on climate change and same-sex marriage, they are strikingly similar on gun control and universal health care.</w:t>
      </w:r>
      <w:r>
        <w:t xml:space="preserve"> In a 2016 survey, </w:t>
      </w:r>
      <w:r w:rsidRPr="00D5298E">
        <w:rPr>
          <w:rStyle w:val="StyleUnderline"/>
        </w:rPr>
        <w:t xml:space="preserve">46 percent of white millennials said discrimination against whites was just as big a problem as discrimination against minorities. </w:t>
      </w:r>
      <w:r>
        <w:t xml:space="preserve">Another, in 2018, found that </w:t>
      </w:r>
      <w:r w:rsidRPr="00D5298E">
        <w:rPr>
          <w:rStyle w:val="StyleUnderline"/>
        </w:rPr>
        <w:t>on a range of social issues, including immigration, affirmative action and diversity, race was a more powerful predictor of ideology than age.</w:t>
      </w:r>
    </w:p>
    <w:p w14:paraId="106A15A9" w14:textId="77777777" w:rsidR="004F3042" w:rsidRDefault="00333BC1" w:rsidP="00333BC1">
      <w:r>
        <w:t xml:space="preserve">“Racial resentment is remarkably consistent among the white population over time,” said Deborah </w:t>
      </w:r>
      <w:r w:rsidRPr="00D5298E">
        <w:rPr>
          <w:rStyle w:val="StyleUnderline"/>
        </w:rPr>
        <w:t>Schildkraut, a political science professor at Tufts University</w:t>
      </w:r>
      <w:r>
        <w:t xml:space="preserve"> and the author of the 2018 study. Though their attitudes are becoming more liberal over time, white millennials’ political preferences are generally closer to those of older whites than they are to those of non-white millennials.</w:t>
      </w:r>
    </w:p>
    <w:p w14:paraId="5456B4E4" w14:textId="2E0BA949" w:rsidR="00333BC1" w:rsidRPr="009E5554" w:rsidRDefault="00333BC1" w:rsidP="00333BC1">
      <w:r>
        <w:t>“</w:t>
      </w:r>
      <w:r w:rsidRPr="00D5298E">
        <w:rPr>
          <w:rStyle w:val="StyleUnderline"/>
        </w:rPr>
        <w:t>Despite the changing demographics of the country and the election of Donald Trump, the number of young people who consider themselves Republicans isn’t in a death spiral,” Schildkraut said</w:t>
      </w:r>
      <w:r>
        <w:t>. “People who think the future is bright for Democrats shouldn’t get too comfortable with that thought.”</w:t>
      </w:r>
    </w:p>
    <w:p w14:paraId="6B2FB58C" w14:textId="77777777" w:rsidR="00333BC1" w:rsidRPr="00FA12E6" w:rsidRDefault="00333BC1" w:rsidP="00E92F35"/>
    <w:p w14:paraId="15CD8AA5" w14:textId="77777777" w:rsidR="00E22082" w:rsidRDefault="00E22082" w:rsidP="00E22082">
      <w:pPr>
        <w:pStyle w:val="Heading3"/>
      </w:pPr>
      <w:bookmarkStart w:id="113" w:name="_Toc13955650"/>
      <w:r>
        <w:t>AT – Disabled Voters Key</w:t>
      </w:r>
      <w:bookmarkEnd w:id="113"/>
    </w:p>
    <w:p w14:paraId="094CA274" w14:textId="77777777" w:rsidR="00E22082" w:rsidRDefault="00E22082" w:rsidP="00E22082">
      <w:pPr>
        <w:pStyle w:val="Heading4"/>
      </w:pPr>
      <w:r>
        <w:t>Disabled voting block overrepresented – new systemic discrimination due to recent voting security measures</w:t>
      </w:r>
    </w:p>
    <w:p w14:paraId="5C00ECB1" w14:textId="77777777" w:rsidR="00E22082" w:rsidRDefault="00E22082" w:rsidP="00E22082">
      <w:r w:rsidRPr="005F5AAF">
        <w:rPr>
          <w:rStyle w:val="Style13ptBold"/>
        </w:rPr>
        <w:t>Wilkie, The Guardian elections integrity journalist, 7-12-2019</w:t>
      </w:r>
      <w:r>
        <w:t xml:space="preserve"> (Jordan, </w:t>
      </w:r>
      <w:r>
        <w:rPr>
          <w:i/>
        </w:rPr>
        <w:t xml:space="preserve">The Guardian, </w:t>
      </w:r>
      <w:r>
        <w:t xml:space="preserve">“Disabled voters left behind in push to amp up 2020 security, advocates say,” </w:t>
      </w:r>
      <w:hyperlink r:id="rId120" w:history="1">
        <w:r w:rsidRPr="00BA4198">
          <w:rPr>
            <w:rStyle w:val="Hyperlink"/>
          </w:rPr>
          <w:t>https://www.theguardian.com/us-news/2019/jul/12/2020-election-voting-security-disabled-access-ballots-machines</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2A85371E" w14:textId="77777777" w:rsidR="00E22082" w:rsidRDefault="00E22082" w:rsidP="00E22082"/>
    <w:p w14:paraId="53A03431" w14:textId="77777777" w:rsidR="00E22082" w:rsidRDefault="00E22082" w:rsidP="00E22082">
      <w:r w:rsidRPr="005F5AAF">
        <w:rPr>
          <w:rStyle w:val="StyleUnderline"/>
        </w:rPr>
        <w:t>Cybersecurity experts want hand-marked paper ballot systems</w:t>
      </w:r>
      <w:r>
        <w:t xml:space="preserve">, but </w:t>
      </w:r>
      <w:r w:rsidRPr="005F5AAF">
        <w:rPr>
          <w:rStyle w:val="StyleUnderline"/>
        </w:rPr>
        <w:t>disability rights advocates want voting machines to be used for all voters, as they are best for disabled access.</w:t>
      </w:r>
    </w:p>
    <w:p w14:paraId="43FF21C7" w14:textId="77777777" w:rsidR="00E22082" w:rsidRPr="005F5AAF" w:rsidRDefault="00E22082" w:rsidP="00E22082">
      <w:pPr>
        <w:rPr>
          <w:rStyle w:val="StyleUnderline"/>
        </w:rPr>
      </w:pPr>
      <w:r>
        <w:t xml:space="preserve">The two groups have been butting heads over this since the </w:t>
      </w:r>
      <w:r w:rsidRPr="005F5AAF">
        <w:rPr>
          <w:rStyle w:val="StyleUnderline"/>
        </w:rPr>
        <w:t>Help America Vote Act</w:t>
      </w:r>
      <w:r>
        <w:t xml:space="preserve"> (Hava) of 2002, which gave states $3.9bn to buy new voting technology and </w:t>
      </w:r>
      <w:r w:rsidRPr="005F5AAF">
        <w:rPr>
          <w:rStyle w:val="StyleUnderline"/>
        </w:rPr>
        <w:t xml:space="preserve">required every polling place have at least one accessible voting machine. </w:t>
      </w:r>
      <w:r>
        <w:t xml:space="preserve">Rather than operate parallel systems – and since it was on the federal dime – </w:t>
      </w:r>
      <w:r w:rsidRPr="005F5AAF">
        <w:rPr>
          <w:rStyle w:val="StyleUnderline"/>
        </w:rPr>
        <w:t>many county and state governments decided to purchase voting machines to be used by all voters – something now seen as a security weakness.</w:t>
      </w:r>
    </w:p>
    <w:p w14:paraId="2DBFB14D" w14:textId="77777777" w:rsidR="00E22082" w:rsidRDefault="00E22082" w:rsidP="00E22082">
      <w:r>
        <w:t xml:space="preserve">Noel </w:t>
      </w:r>
      <w:r w:rsidRPr="005F5AAF">
        <w:rPr>
          <w:rStyle w:val="StyleUnderline"/>
        </w:rPr>
        <w:t>Runyan</w:t>
      </w:r>
      <w:r>
        <w:t xml:space="preserve"> is one of the few people who sits at the crossroads of this debate. He </w:t>
      </w:r>
      <w:r w:rsidRPr="005F5AAF">
        <w:rPr>
          <w:rStyle w:val="StyleUnderline"/>
        </w:rPr>
        <w:t>has 50 years of experience designing accessible systems and is both a computer scientist and disabled</w:t>
      </w:r>
      <w:r>
        <w:t>. He was dragged into this debate, he said, because there were so few other people who had a stake in both fields.</w:t>
      </w:r>
    </w:p>
    <w:p w14:paraId="2E01A0EE" w14:textId="77777777" w:rsidR="00E22082" w:rsidRDefault="00E22082" w:rsidP="00E22082">
      <w:r>
        <w:t>Voting machines for all is clearly not the right position, Runyan said. But neither is the universal requirement for hand-marked paper ballots.</w:t>
      </w:r>
    </w:p>
    <w:p w14:paraId="0F8788A8" w14:textId="77777777" w:rsidR="00E22082" w:rsidRDefault="00E22082" w:rsidP="00E22082">
      <w:r>
        <w:t>“The [Americans with Disabilities Act], Hava and decency require that we allow disabled people to vote and have accessible voting systems,” Runyan said.</w:t>
      </w:r>
    </w:p>
    <w:p w14:paraId="5D923F5D" w14:textId="77777777" w:rsidR="00E22082" w:rsidRDefault="00E22082" w:rsidP="00E22082">
      <w:r>
        <w:t>Yet Runyan also believes the voting machines on the market today are “garbage”. They neither provide any real sense of security against physical or cyber-attacks that could alter an election, nor do they have good user interfaces for voters regardless of disability status.</w:t>
      </w:r>
    </w:p>
    <w:p w14:paraId="4E95C4AD" w14:textId="77777777" w:rsidR="00E22082" w:rsidRDefault="00E22082" w:rsidP="00E22082">
      <w:r>
        <w:t>For disability rights advocates like Jim Dickson, who helped craft Hava and now works with the National Council on Independent Living to expand voting rights for people with disabilities, the need for accessibility outweighs the concern over security.</w:t>
      </w:r>
    </w:p>
    <w:p w14:paraId="62A6FE48" w14:textId="77777777" w:rsidR="00E22082" w:rsidRDefault="00E22082" w:rsidP="00E22082">
      <w:r>
        <w:t>“If poll workers know that everybody is going to have to use the machine, they’re going to know how to operate it,” Dickson said. “They’re going to be familiar with it. It’s not going to be a strange thing over there in the corner.”</w:t>
      </w:r>
    </w:p>
    <w:p w14:paraId="3B75FD67" w14:textId="77777777" w:rsidR="00E22082" w:rsidRDefault="00E22082" w:rsidP="00E22082">
      <w:r>
        <w:t>Election security advocates like Susan Greenhalgh, policy director for the National Election Defense Coalition, agree that accessibility is a necessary part of elections, though not at the cost of security.</w:t>
      </w:r>
    </w:p>
    <w:p w14:paraId="38872BD0" w14:textId="77777777" w:rsidR="00E22082" w:rsidRDefault="00E22082" w:rsidP="00E22082">
      <w:r>
        <w:t>More important than universal use of voting machines, Greenhalgh said, is making more polling places accessible to people with motor impairments. Once voters are inside, voting machines that help mark paper ballots should be prominently set up and available for any voter to use.</w:t>
      </w:r>
    </w:p>
    <w:p w14:paraId="34A8AAC5" w14:textId="77777777" w:rsidR="00E22082" w:rsidRPr="005F5AAF" w:rsidRDefault="00E22082" w:rsidP="00E22082">
      <w:r>
        <w:t>“There needs to be ways to provide reasonable accommodations using technology to the best of our ability today to make voting accessible to all voters and not introduce the opportunity for a national security crisis in our elections system,” Greenhalgh said.</w:t>
      </w:r>
    </w:p>
    <w:p w14:paraId="45AC2A19" w14:textId="77777777" w:rsidR="00E22082" w:rsidRDefault="00E22082" w:rsidP="00E22082">
      <w:r>
        <w:t>“It’s not a game. This is a really serious problem we’re facing for the security of our elections systems,” she added.</w:t>
      </w:r>
    </w:p>
    <w:p w14:paraId="78D7D573" w14:textId="77777777" w:rsidR="00E22082" w:rsidRDefault="00E22082" w:rsidP="00E22082">
      <w:r>
        <w:t xml:space="preserve">The issue is rapidly coming to a head. </w:t>
      </w:r>
      <w:r w:rsidRPr="005F5AAF">
        <w:rPr>
          <w:rStyle w:val="StyleUnderline"/>
        </w:rPr>
        <w:t>Old voting systems are being decertified across the country due to widespread security concerns, forcing elections officials to make a decision on which system to use next</w:t>
      </w:r>
      <w:r>
        <w:t xml:space="preserve">. Runyan advises against the urge to let accessibility or security needs push the buying of another round of bad systems. Better voting technology is, in theory, only a few years down the road, but </w:t>
      </w:r>
      <w:r w:rsidRPr="005F5AAF">
        <w:rPr>
          <w:rStyle w:val="StyleUnderline"/>
        </w:rPr>
        <w:t>the upcoming 2020 presidential election makes long-term thinking hard to come by.</w:t>
      </w:r>
    </w:p>
    <w:p w14:paraId="0B248ADA" w14:textId="77777777" w:rsidR="00E22082" w:rsidRDefault="00E22082" w:rsidP="00E22082">
      <w:r>
        <w:t>“Don’t buy crummy machines. Wait, if you can. Lease, don’t buy, if you can,” Runyan said.</w:t>
      </w:r>
    </w:p>
    <w:p w14:paraId="13EF7A3B" w14:textId="77777777" w:rsidR="00E22082" w:rsidRDefault="00E22082" w:rsidP="00E22082">
      <w:r>
        <w:t xml:space="preserve">Voters want secure elections in 2020, and only moderate progress is being made at state and local levels, while Congress is deadlocked over elections security legislation. At the same time, </w:t>
      </w:r>
      <w:r w:rsidRPr="005F5AAF">
        <w:rPr>
          <w:rStyle w:val="StyleUnderline"/>
        </w:rPr>
        <w:t>voters with disabilities want to preserve and expand their access to the vote</w:t>
      </w:r>
      <w:r>
        <w:t>, a battle they have been fighting since at least the 1940s.</w:t>
      </w:r>
    </w:p>
    <w:p w14:paraId="6530E347" w14:textId="77777777" w:rsidR="00E22082" w:rsidRDefault="00E22082" w:rsidP="00E22082">
      <w:pPr>
        <w:rPr>
          <w:rStyle w:val="StyleUnderline"/>
        </w:rPr>
      </w:pPr>
      <w:r>
        <w:t xml:space="preserve">It looks like an unsolvable dilemma: </w:t>
      </w:r>
      <w:r w:rsidRPr="005F5AAF">
        <w:rPr>
          <w:rStyle w:val="StyleUnderline"/>
        </w:rPr>
        <w:t>American elections will neither be fully secure nor fully accessible by 2020.</w:t>
      </w:r>
    </w:p>
    <w:p w14:paraId="62B85EB5" w14:textId="144DC485" w:rsidR="008B20B2" w:rsidRDefault="008B20B2" w:rsidP="008B20B2">
      <w:pPr>
        <w:pStyle w:val="Heading2"/>
      </w:pPr>
      <w:bookmarkStart w:id="114" w:name="_Toc13955651"/>
      <w:r>
        <w:t>Key Issues</w:t>
      </w:r>
      <w:bookmarkEnd w:id="114"/>
    </w:p>
    <w:p w14:paraId="0678D8DE" w14:textId="77777777" w:rsidR="008B20B2" w:rsidRPr="008B20B2" w:rsidRDefault="008B20B2" w:rsidP="008B20B2"/>
    <w:p w14:paraId="1940E5A8" w14:textId="36E3F846" w:rsidR="00FA7E2C" w:rsidRPr="00AA4819" w:rsidRDefault="00FA7E2C" w:rsidP="00FA7E2C">
      <w:pPr>
        <w:pStyle w:val="Heading3"/>
        <w:rPr>
          <w:rFonts w:cs="Times New Roman"/>
        </w:rPr>
      </w:pPr>
      <w:bookmarkStart w:id="115" w:name="_Toc13955652"/>
      <w:r w:rsidRPr="00AA4819">
        <w:rPr>
          <w:rFonts w:cs="Times New Roman"/>
        </w:rPr>
        <w:t>China Key to 2020</w:t>
      </w:r>
      <w:bookmarkEnd w:id="115"/>
    </w:p>
    <w:p w14:paraId="69B70EE2" w14:textId="77777777" w:rsidR="00FA7E2C" w:rsidRPr="00AA4819" w:rsidRDefault="00FA7E2C" w:rsidP="00FA7E2C"/>
    <w:p w14:paraId="41E736E2" w14:textId="77777777" w:rsidR="000842D2" w:rsidRDefault="00FA7E2C" w:rsidP="00FA7E2C">
      <w:pPr>
        <w:pStyle w:val="Heading4"/>
        <w:rPr>
          <w:rFonts w:cs="Times New Roman"/>
        </w:rPr>
      </w:pPr>
      <w:r w:rsidRPr="00AA4819">
        <w:rPr>
          <w:rFonts w:cs="Times New Roman"/>
        </w:rPr>
        <w:t>US-China relations will be a key election issue – a tough stance against China is what is needed to win</w:t>
      </w:r>
    </w:p>
    <w:p w14:paraId="04DBCBC6" w14:textId="65CE9998" w:rsidR="00FA7E2C" w:rsidRPr="00AA4819" w:rsidRDefault="00FA7E2C" w:rsidP="00FA7E2C">
      <w:pPr>
        <w:rPr>
          <w:rStyle w:val="Style13ptBold"/>
        </w:rPr>
      </w:pPr>
      <w:r w:rsidRPr="00AA4819">
        <w:rPr>
          <w:rStyle w:val="Style13ptBold"/>
        </w:rPr>
        <w:t>Savage, Politico Editorial Events Director, 19</w:t>
      </w:r>
    </w:p>
    <w:p w14:paraId="7F252C0A" w14:textId="77777777" w:rsidR="00FA7E2C" w:rsidRPr="00AA4819" w:rsidRDefault="00FA7E2C" w:rsidP="00FA7E2C">
      <w:pPr>
        <w:rPr>
          <w:color w:val="000000"/>
        </w:rPr>
      </w:pPr>
      <w:r w:rsidRPr="00AA4819">
        <w:rPr>
          <w:color w:val="000000"/>
        </w:rPr>
        <w:t>[Luiza Ch., 6-13-19, Politico, “‘There’s China and there’s everything else:’ Trump’s trade wars scramble domestic political fights,” https://www.politico.com/story/2019/06/13/global-translations-trump-trade-2020-1362790, accessed 7-8-19, GDI LNM]</w:t>
      </w:r>
    </w:p>
    <w:p w14:paraId="501775EA" w14:textId="77777777" w:rsidR="00FA7E2C" w:rsidRPr="00AA4819" w:rsidRDefault="00FA7E2C" w:rsidP="00FA7E2C">
      <w:r w:rsidRPr="00AA4819">
        <w:rPr>
          <w:u w:val="single"/>
        </w:rPr>
        <w:t xml:space="preserve">Within the 2020 presidential race, Trump’s campaign believes he can beat the Democratic field by standing up as the fiercest defender of American interests against </w:t>
      </w:r>
      <w:r w:rsidRPr="00AA4819">
        <w:t xml:space="preserve">the economic and strategic </w:t>
      </w:r>
      <w:r w:rsidRPr="00AA4819">
        <w:rPr>
          <w:u w:val="single"/>
        </w:rPr>
        <w:t>threats from China</w:t>
      </w:r>
      <w:r w:rsidRPr="00AA4819">
        <w:t xml:space="preserve">. </w:t>
      </w:r>
      <w:r w:rsidRPr="00AA4819">
        <w:rPr>
          <w:u w:val="single"/>
        </w:rPr>
        <w:t>Reprising his 2016 argument that past political leaders</w:t>
      </w:r>
      <w:r w:rsidRPr="00AA4819">
        <w:t xml:space="preserve"> — including the Obama administration and Democratic front-runner Joe Biden — </w:t>
      </w:r>
      <w:r w:rsidRPr="00AA4819">
        <w:rPr>
          <w:u w:val="single"/>
        </w:rPr>
        <w:t>reacted too timidly while Beijing spent decades flouting international rules, Trump is eager to show he made good on his promise to stand up to China</w:t>
      </w:r>
      <w:r w:rsidRPr="00AA4819">
        <w:t xml:space="preserve"> through the volley of tariffs he has imposed — and the threat of more.</w:t>
      </w:r>
    </w:p>
    <w:p w14:paraId="2F137CA2" w14:textId="77777777" w:rsidR="00FA7E2C" w:rsidRPr="00AA4819" w:rsidRDefault="00FA7E2C" w:rsidP="00FA7E2C"/>
    <w:p w14:paraId="0990753C" w14:textId="3B06B6E7" w:rsidR="00402E54" w:rsidRPr="00AA4819" w:rsidRDefault="00915635" w:rsidP="00402E54">
      <w:pPr>
        <w:pStyle w:val="Heading3"/>
        <w:rPr>
          <w:rFonts w:cs="Times New Roman"/>
        </w:rPr>
      </w:pPr>
      <w:bookmarkStart w:id="116" w:name="_Toc13955653"/>
      <w:r w:rsidRPr="00AA4819">
        <w:rPr>
          <w:rFonts w:cs="Times New Roman"/>
        </w:rPr>
        <w:t>Israel Key to 2020</w:t>
      </w:r>
      <w:bookmarkEnd w:id="116"/>
    </w:p>
    <w:p w14:paraId="05EE3C2B" w14:textId="77777777" w:rsidR="00402E54" w:rsidRPr="00AA4819" w:rsidRDefault="00402E54" w:rsidP="00402E54"/>
    <w:p w14:paraId="1F86E808" w14:textId="77777777" w:rsidR="00402E54" w:rsidRPr="00AA4819" w:rsidRDefault="00402E54" w:rsidP="00402E54">
      <w:pPr>
        <w:pStyle w:val="Heading4"/>
        <w:rPr>
          <w:rFonts w:cs="Times New Roman"/>
        </w:rPr>
      </w:pPr>
      <w:r w:rsidRPr="00AA4819">
        <w:rPr>
          <w:rFonts w:cs="Times New Roman"/>
        </w:rPr>
        <w:t>Support for Israel is going to be a critical part of Trump’s cruise to a 2020 victory</w:t>
      </w:r>
    </w:p>
    <w:p w14:paraId="15804D68" w14:textId="07088F69" w:rsidR="00402E54" w:rsidRPr="00AA4819" w:rsidRDefault="00402E54" w:rsidP="00402E54">
      <w:pPr>
        <w:rPr>
          <w:rStyle w:val="Style13ptBold"/>
        </w:rPr>
      </w:pPr>
      <w:r w:rsidRPr="00AA4819">
        <w:rPr>
          <w:rStyle w:val="Style13ptBold"/>
        </w:rPr>
        <w:t xml:space="preserve">Mills, National Interest National Security Council </w:t>
      </w:r>
      <w:r w:rsidR="00D70E3B" w:rsidRPr="00AA4819">
        <w:rPr>
          <w:rStyle w:val="Style13ptBold"/>
        </w:rPr>
        <w:t>&amp;</w:t>
      </w:r>
      <w:r w:rsidRPr="00AA4819">
        <w:rPr>
          <w:rStyle w:val="Style13ptBold"/>
        </w:rPr>
        <w:t xml:space="preserve"> White House reporter, 19</w:t>
      </w:r>
    </w:p>
    <w:p w14:paraId="762641BB" w14:textId="77777777" w:rsidR="00402E54" w:rsidRPr="00AA4819" w:rsidRDefault="00402E54" w:rsidP="00402E54">
      <w:r w:rsidRPr="00AA4819">
        <w:t xml:space="preserve">[Curt, 3-29-2019, National Interest, "How the GOP is Using Israel as a Wedge Issue For 2020," </w:t>
      </w:r>
      <w:hyperlink r:id="rId121" w:history="1">
        <w:r w:rsidRPr="00AA4819">
          <w:rPr>
            <w:rStyle w:val="Hyperlink"/>
          </w:rPr>
          <w:t>https://nationalinterest.org/feature/how-gop-using-israel-wedge-issue-2020-49742</w:t>
        </w:r>
      </w:hyperlink>
      <w:r w:rsidRPr="00AA4819">
        <w:t>, accessed 7-8-2019, AS]</w:t>
      </w:r>
    </w:p>
    <w:p w14:paraId="34B4908E" w14:textId="77777777" w:rsidR="00402E54" w:rsidRPr="00AA4819" w:rsidRDefault="00402E54" w:rsidP="00402E54"/>
    <w:p w14:paraId="0E1A678A" w14:textId="77777777" w:rsidR="00402E54" w:rsidRPr="00AA4819" w:rsidRDefault="00402E54" w:rsidP="00402E54">
      <w:r w:rsidRPr="00AA4819">
        <w:t>WASHINGTON— Nearly a month after the Conservative Political Action Conference (CPAC), many of the nation’s political journalists reconvened this week for a less raucous, but arguably more relevant successor confab: the American Israel Public Affairs Committee’s (AIPAC) annual policy conference.</w:t>
      </w:r>
    </w:p>
    <w:p w14:paraId="2602C558" w14:textId="77777777" w:rsidR="00402E54" w:rsidRPr="00AA4819" w:rsidRDefault="00402E54" w:rsidP="00402E54">
      <w:pPr>
        <w:rPr>
          <w:u w:val="single"/>
        </w:rPr>
      </w:pPr>
      <w:r w:rsidRPr="00AA4819">
        <w:rPr>
          <w:u w:val="single"/>
        </w:rPr>
        <w:t>AIPAC’s influence in both political parties remains formidable, but with a Republican White House that’s hugged the Israeli government tight, combined with a fresh row in the United States over anti-Semitism, spurred by a Democratic lawmaker, AIPAC’s vibe flirted with the overtly partisan.</w:t>
      </w:r>
    </w:p>
    <w:p w14:paraId="0AF5AF0D" w14:textId="77777777" w:rsidR="000842D2" w:rsidRDefault="00402E54" w:rsidP="00402E54">
      <w:r w:rsidRPr="00AA4819">
        <w:t>NBC News’ headline was less sparing, blaring: “2020 Democrats skip AIPAC as Trump's extremism pushes Jews to the left on Israel.”</w:t>
      </w:r>
    </w:p>
    <w:p w14:paraId="2ACC3FF7" w14:textId="094DDBCB" w:rsidR="00402E54" w:rsidRPr="00AA4819" w:rsidRDefault="00402E54" w:rsidP="00402E54">
      <w:pPr>
        <w:rPr>
          <w:u w:val="single"/>
        </w:rPr>
      </w:pPr>
      <w:r w:rsidRPr="00AA4819">
        <w:t>“</w:t>
      </w:r>
      <w:r w:rsidRPr="00AA4819">
        <w:rPr>
          <w:u w:val="single"/>
        </w:rPr>
        <w:t>Bigotry is taking on an insidious new form in the guise of ‘anti-Zionism,’” Secretary of State Mike Pompeo told the conference. “It’s infested college campuses in the form of the Boycott, Divest, and Sanction movement. It’s discussed in our media. It’s supported by certain members of Congress, I suspect none of whom are here tonight,” he added, to laughter and applause.</w:t>
      </w:r>
    </w:p>
    <w:p w14:paraId="28E7F96D" w14:textId="77777777" w:rsidR="000842D2" w:rsidRDefault="00402E54" w:rsidP="00402E54">
      <w:r w:rsidRPr="00AA4819">
        <w:t>For most speakers, the barely-cloaked pummeling of Rep. Ilhan Omar was a fait accompli. The vice president, Mike Pence, less diplomatic here than his cabinet’s secretary of state, went brass tacks.</w:t>
      </w:r>
    </w:p>
    <w:p w14:paraId="477E8344" w14:textId="0E4930F6" w:rsidR="00402E54" w:rsidRPr="00AA4819" w:rsidRDefault="00402E54" w:rsidP="00402E54">
      <w:r w:rsidRPr="00AA4819">
        <w:t>“Recently, a freshman Democrat in Congress trafficked in repeated anti-Semitic tropes, alleged congressional support for Israel reflected an allegiance to a foreign country, said that Israel had – and I quote – 'hypnotized the world.' And she accused Americans who support Israel of being bought off with campaign contributions,” Pence said. “Anti-Semitism has no place in the Congress of the United States of America.”</w:t>
      </w:r>
    </w:p>
    <w:p w14:paraId="5B7E97A6" w14:textId="77777777" w:rsidR="00402E54" w:rsidRPr="00AA4819" w:rsidRDefault="00402E54" w:rsidP="00402E54">
      <w:r w:rsidRPr="00AA4819">
        <w:rPr>
          <w:u w:val="single"/>
        </w:rPr>
        <w:t>The White House is positively fideistic toward Prime Minister Benjamin Netanyahu’s government in Jerusalem—of that, there has long been little doubt.</w:t>
      </w:r>
      <w:r w:rsidRPr="00AA4819">
        <w:t xml:space="preserve"> As has been reported, former White House chief strategist Stephen K. Bannon, while in the administration, even refused to meet with Palestinian Authority head Mahmoud Abbas, as he didn’t “want to breathe the same air as that terrorist.”</w:t>
      </w:r>
    </w:p>
    <w:p w14:paraId="228CB43E" w14:textId="77777777" w:rsidR="00402E54" w:rsidRPr="00AA4819" w:rsidRDefault="00402E54" w:rsidP="00402E54">
      <w:r w:rsidRPr="00AA4819">
        <w:t>However, candidate Donald Trump was more circumspect on the Middle Eastern conflict which, if solved, would “the biggest deal of all time.” Candidate Trump wanted to be a “neutral guy,” causing a brief furor among the conservative smart set that fretted America First would careen the GOP into the “electoral ravine.” It was not to be; neither was the policy. Trump’s play on Israel-Palestine has been many things—historic—but it has not been neutral. As Scott McConnell, a longtime Levant looker-on, states correctly in the American Conservative: “President Donald Trump, after some interesting early sallies that expressed a desire to serve as a disinterested broker, has gone all the way in the opposite direction.”</w:t>
      </w:r>
    </w:p>
    <w:p w14:paraId="0AEB6872" w14:textId="77777777" w:rsidR="00402E54" w:rsidRPr="00AA4819" w:rsidRDefault="00402E54" w:rsidP="00402E54">
      <w:r w:rsidRPr="00AA4819">
        <w:rPr>
          <w:u w:val="single"/>
        </w:rPr>
        <w:t>So he has. But Omar’s imbroglio has torn an opening for a pile-on. The Democrats—the global left—are the preeminent force of anti-Semitism, so goes the essentially subliminal argument</w:t>
      </w:r>
      <w:r w:rsidRPr="00AA4819">
        <w:t>. “In Britain, the Labour Party’s tolerance of anti-Semitism in its ranks is a national disgrace,” said Pompeo, who a former senior administration told me is “the second most powerful man in America” on Friday.</w:t>
      </w:r>
    </w:p>
    <w:p w14:paraId="0412A08E" w14:textId="77777777" w:rsidR="00402E54" w:rsidRPr="00AA4819" w:rsidRDefault="00402E54" w:rsidP="00402E54">
      <w:r w:rsidRPr="00AA4819">
        <w:t>If Bernie Sanders, though Jewish, seizes control of the Democratic Party next year, expect howls from the right that he is a Corbyn analogue, the argument being that he is the company he keeps: Bernie’s massive political apparatus was among the first to back Omar for Congress.</w:t>
      </w:r>
    </w:p>
    <w:p w14:paraId="59A61178" w14:textId="77777777" w:rsidR="00402E54" w:rsidRPr="00AA4819" w:rsidRDefault="00402E54" w:rsidP="00402E54">
      <w:r w:rsidRPr="00AA4819">
        <w:rPr>
          <w:u w:val="single"/>
        </w:rPr>
        <w:t>For a White House that’s struggled to cleave itself from the alt-right, the anti-Semitism theme serves another purpose: the frenzy lends Donald Trump some sanctimony of his own</w:t>
      </w:r>
      <w:r w:rsidRPr="00AA4819">
        <w:t>. Senate Minority Leader Chuck Schumer, the top Democrat to address AIPAC, knows what’s up. He’s trying to stop the bleeding: “When someone says that being Jewish and supporting Israel means you’re not loyal to America, we must call it out. When someone looks at a neo-Nazi rally and sees some 'very fine people' among its company, we must call it out.”</w:t>
      </w:r>
    </w:p>
    <w:p w14:paraId="52F9170A" w14:textId="77777777" w:rsidR="00402E54" w:rsidRPr="00AA4819" w:rsidRDefault="00402E54" w:rsidP="00402E54">
      <w:pPr>
        <w:rPr>
          <w:u w:val="single"/>
        </w:rPr>
      </w:pPr>
      <w:r w:rsidRPr="00AA4819">
        <w:rPr>
          <w:u w:val="single"/>
        </w:rPr>
        <w:t>But combined with a favorable Mueller report, it’s been straight-up manna from heaven recently for the president. The president has underwhelmed on his core domestic pledges—an immigration overhaul and the annihilation of Obamacare—but it might not matter. As an aide to a senior Democratic senator told me, a great fear is that Trump, as the Mueller report summary from Attorney General William Barr augurs, is less Richard Nixon than Bill Clinton. And like Clinton, after a midterm humiliation, Trump’s trudging his way to the re-election.</w:t>
      </w:r>
    </w:p>
    <w:p w14:paraId="38F5AA6F" w14:textId="77777777" w:rsidR="00402E54" w:rsidRPr="00AA4819" w:rsidRDefault="00402E54" w:rsidP="00402E54">
      <w:pPr>
        <w:rPr>
          <w:u w:val="single"/>
        </w:rPr>
      </w:pPr>
      <w:r w:rsidRPr="00AA4819">
        <w:t xml:space="preserve">Trump’s encore campaign is also shaping up like his old rival’s—George W. Bush—brute force survival. </w:t>
      </w:r>
      <w:r w:rsidRPr="00AA4819">
        <w:rPr>
          <w:u w:val="single"/>
        </w:rPr>
        <w:t>Trump 2020 may be less neo-Buchananite—a campaign official informs, cross Jared Kushner and Ivanka Trump at your own peril. Instead, expect the “Three F’s”: fear of socialism, a feeling of vindication on the Russia conspiracy, and a fear of anti-Semitism.</w:t>
      </w:r>
    </w:p>
    <w:p w14:paraId="439828F5" w14:textId="77777777" w:rsidR="00402E54" w:rsidRPr="00AA4819" w:rsidRDefault="00402E54" w:rsidP="00402E54">
      <w:r w:rsidRPr="00AA4819">
        <w:t>At dinner after Monday’s AIPAC speeches, a prominent conservative journalist condemned a prominent left-wing journalist for wanting “the annihilation of the Jewish people” because of his criticisms of the Netanyahu government in Israel.</w:t>
      </w:r>
    </w:p>
    <w:p w14:paraId="3F682787" w14:textId="77777777" w:rsidR="00402E54" w:rsidRPr="00AA4819" w:rsidRDefault="00402E54" w:rsidP="00402E54">
      <w:r w:rsidRPr="00AA4819">
        <w:t>It could get ugly in a hurry.</w:t>
      </w:r>
    </w:p>
    <w:p w14:paraId="19C14ECC" w14:textId="77777777" w:rsidR="00402E54" w:rsidRPr="00AA4819" w:rsidRDefault="00402E54" w:rsidP="00402E54"/>
    <w:p w14:paraId="27F8990A" w14:textId="5817B3FC" w:rsidR="00402E54" w:rsidRPr="00AA4819" w:rsidRDefault="00402E54" w:rsidP="00402E54">
      <w:pPr>
        <w:pStyle w:val="Heading4"/>
        <w:rPr>
          <w:rStyle w:val="Style13ptBold"/>
          <w:rFonts w:cs="Times New Roman"/>
          <w:b/>
          <w:bCs w:val="0"/>
        </w:rPr>
      </w:pPr>
      <w:r w:rsidRPr="00AA4819">
        <w:rPr>
          <w:rStyle w:val="Style13ptBold"/>
          <w:rFonts w:cs="Times New Roman"/>
          <w:b/>
          <w:bCs w:val="0"/>
        </w:rPr>
        <w:t>Trump’s commitment to Israel will swing Florida his way in 2020</w:t>
      </w:r>
      <w:r w:rsidR="00D70E3B" w:rsidRPr="00AA4819">
        <w:rPr>
          <w:rStyle w:val="Style13ptBold"/>
          <w:rFonts w:cs="Times New Roman"/>
          <w:b/>
          <w:bCs w:val="0"/>
        </w:rPr>
        <w:t xml:space="preserve"> – </w:t>
      </w:r>
      <w:r w:rsidRPr="00AA4819">
        <w:rPr>
          <w:rStyle w:val="Style13ptBold"/>
          <w:rFonts w:cs="Times New Roman"/>
          <w:b/>
          <w:bCs w:val="0"/>
        </w:rPr>
        <w:t>Democrats’ Anti-Israel sentiment has the potential to turn traditionally liberal voters</w:t>
      </w:r>
    </w:p>
    <w:p w14:paraId="0713DF91" w14:textId="77777777" w:rsidR="00402E54" w:rsidRPr="00AA4819" w:rsidRDefault="00402E54" w:rsidP="00402E54">
      <w:pPr>
        <w:rPr>
          <w:rStyle w:val="Style13ptBold"/>
        </w:rPr>
      </w:pPr>
      <w:r w:rsidRPr="00AA4819">
        <w:rPr>
          <w:rStyle w:val="Style13ptBold"/>
        </w:rPr>
        <w:t>Fouriezos, OZY’s National Politics Reporter, 2019</w:t>
      </w:r>
    </w:p>
    <w:p w14:paraId="2074635E" w14:textId="2060BB17" w:rsidR="00402E54" w:rsidRPr="00AA4819" w:rsidRDefault="00402E54" w:rsidP="00402E54">
      <w:r w:rsidRPr="00AA4819">
        <w:t xml:space="preserve">[Nick, JAN 17 2019, OZY, "How the Debate Over Israel Could Separate 2020 Contenders," </w:t>
      </w:r>
      <w:hyperlink r:id="rId122" w:history="1">
        <w:r w:rsidRPr="00AA4819">
          <w:rPr>
            <w:rStyle w:val="Hyperlink"/>
          </w:rPr>
          <w:t>https://www.ozy.com/politics-and-power/how-the-debate-over-israel-could-separate-2020-contenders/91844</w:t>
        </w:r>
      </w:hyperlink>
      <w:r w:rsidRPr="00AA4819">
        <w:t>. Accessed 7-8-2019, AS]</w:t>
      </w:r>
    </w:p>
    <w:p w14:paraId="39F63474" w14:textId="77777777" w:rsidR="00D70E3B" w:rsidRPr="00AA4819" w:rsidRDefault="00D70E3B" w:rsidP="00402E54"/>
    <w:p w14:paraId="2C14CEA3" w14:textId="77777777" w:rsidR="00402E54" w:rsidRPr="00AA4819" w:rsidRDefault="00402E54" w:rsidP="00402E54">
      <w:r w:rsidRPr="00AA4819">
        <w:rPr>
          <w:u w:val="single"/>
        </w:rPr>
        <w:t>But the rise of this sentiment is also likely to make Israel — of the countless issues that are likely to be faced by the 2020 candidates — perhaps the most divisive within the Democratic caucus</w:t>
      </w:r>
      <w:r w:rsidRPr="00AA4819">
        <w:t>. Once hot-button issues such as gay marriage, a carbon tax and Medicare-for-all have become nearly ubiquitous party positions.</w:t>
      </w:r>
    </w:p>
    <w:p w14:paraId="3548139D" w14:textId="77777777" w:rsidR="00402E54" w:rsidRPr="00AA4819" w:rsidRDefault="00402E54" w:rsidP="00402E54">
      <w:pPr>
        <w:rPr>
          <w:u w:val="single"/>
        </w:rPr>
      </w:pPr>
      <w:r w:rsidRPr="00AA4819">
        <w:t xml:space="preserve">On the one hand, as contenders scramble in what’s expected to be a crowded field, taking an outside-the-box stance on Palestine could be an attractive way to differentiate themselves. “I could see Sanders doing that. I could see Gillibrand doing that,” Johnson says. </w:t>
      </w:r>
      <w:r w:rsidRPr="00AA4819">
        <w:rPr>
          <w:u w:val="single"/>
        </w:rPr>
        <w:t>But equally, the Democratic Party, which currently enjoys 3-to-1 support from Jewish voters compared with Republicans, could risk its support if it follows the path of the U.K.’s Labour Party, which has seen the Jewish community turn against it amid allegations of anti-Semitism among its leaders. “That’s a cautionary tale,” Johnson says.</w:t>
      </w:r>
    </w:p>
    <w:p w14:paraId="2925440E" w14:textId="77777777" w:rsidR="00402E54" w:rsidRPr="00AA4819" w:rsidRDefault="00402E54" w:rsidP="00402E54">
      <w:r w:rsidRPr="00AA4819">
        <w:t>That may explain why most Democratic leaders, worried about party unity, would rather not talk about the Israel-Palestine dispute. In the week following the Israeli military’s border killing of 17 Palestinians last April, only four Democratic legislators — Sanders; his fellow senator from Vermont, Patrick Leahy; Minnesota Rep. Betty McCollum; and California Rep. Barbara Lee — publicly criticized the action. Of Tlaib’s planned trip, California Rep. Ted Lieu says it’s “great” for members to go to Palestine “or any other place they want to go to.” House Majority Leader Steny Hoyer, who regularly attends the AIPAC-sponsored Israel trip, didn’t respond to questions about the debate within the party. His spokeswoman, Annaliese Davis, said in a statement that the organizers of the trip, which includes a visit to Ramallah and meetings with the Palestinian leadership, “work hard to show both sides of that conflict.”</w:t>
      </w:r>
    </w:p>
    <w:p w14:paraId="15B094A5" w14:textId="77777777" w:rsidR="00402E54" w:rsidRPr="00AA4819" w:rsidRDefault="00402E54" w:rsidP="00402E54">
      <w:r w:rsidRPr="00AA4819">
        <w:t>The Senate is considering the Israel Anti-Boycott Act, sponsored by Maryland Democratic Sen. Ben Cardin, which would criminalize the boycott, divestment and sanctions movement, an action critics say is unconstitutional amid free speech concerns. All Republicans and almost every Democrat has backed the act, although the only likely presidential contenders to support it have been New Jersey’s Booker and Ohio Sen. Sherrod Brown.</w:t>
      </w:r>
    </w:p>
    <w:p w14:paraId="32434353" w14:textId="77777777" w:rsidR="00402E54" w:rsidRPr="00AA4819" w:rsidRDefault="00402E54" w:rsidP="00402E54">
      <w:r w:rsidRPr="00AA4819">
        <w:rPr>
          <w:u w:val="single"/>
        </w:rPr>
        <w:t xml:space="preserve">American Jews are particularly sensitive toward anti-Semitism as hate acts and White nationalism have risen since the 2016 election, most visibly during the Pittsburgh synagogue shooting in October that left 11 dead. “In this national environment, candidates have to be very careful as to where the line is in denouncing Israel,” </w:t>
      </w:r>
      <w:r w:rsidRPr="00AA4819">
        <w:t>says Tyler Gregory, CEO of Wider Bridge, a progressive LGBT organization focused on advocating for Israel. “Deflecting and blaming critics of Israel for that is very cynical,” responds If Not Now’s Zimmerman.</w:t>
      </w:r>
    </w:p>
    <w:p w14:paraId="597AA8A2" w14:textId="35470A7A" w:rsidR="00402E54" w:rsidRPr="00AA4819" w:rsidRDefault="00402E54" w:rsidP="00402E54">
      <w:pPr>
        <w:rPr>
          <w:u w:val="single"/>
        </w:rPr>
      </w:pPr>
      <w:r w:rsidRPr="00AA4819">
        <w:rPr>
          <w:u w:val="single"/>
        </w:rPr>
        <w:t>But there may be ramifications past the primary, should candidates not toe the traditional line. It looks unlikely the Jewish vote would switch en masse to Donald Trump in the 2020 presidential race. But in a swing state like Florida, particularly if a pro-Palestine presidential candidate becomes the Democratic nominee? “The difference between carrying the Jewish vote 75-25 and carrying it 55-45 could, in theory, be the difference in the election,” Johnson says.</w:t>
      </w:r>
    </w:p>
    <w:p w14:paraId="0169B6FA" w14:textId="77777777" w:rsidR="00D70E3B" w:rsidRPr="00AA4819" w:rsidRDefault="00D70E3B" w:rsidP="00402E54">
      <w:pPr>
        <w:rPr>
          <w:u w:val="single"/>
        </w:rPr>
      </w:pPr>
    </w:p>
    <w:p w14:paraId="51A434C1" w14:textId="77777777" w:rsidR="00402E54" w:rsidRPr="00AA4819" w:rsidRDefault="00402E54" w:rsidP="00402E54">
      <w:pPr>
        <w:pStyle w:val="Heading4"/>
        <w:rPr>
          <w:rFonts w:cs="Times New Roman"/>
        </w:rPr>
      </w:pPr>
      <w:r w:rsidRPr="00AA4819">
        <w:rPr>
          <w:rFonts w:cs="Times New Roman"/>
        </w:rPr>
        <w:t>Good relations with Israel provide a key boost to Trump’s 2020 campaign</w:t>
      </w:r>
    </w:p>
    <w:p w14:paraId="2388AB27" w14:textId="77777777" w:rsidR="00402E54" w:rsidRPr="00AA4819" w:rsidRDefault="00402E54" w:rsidP="00402E54">
      <w:pPr>
        <w:rPr>
          <w:rStyle w:val="Style13ptBold"/>
        </w:rPr>
      </w:pPr>
      <w:r w:rsidRPr="00AA4819">
        <w:rPr>
          <w:rStyle w:val="Style13ptBold"/>
        </w:rPr>
        <w:t>Ward, Vox international security and defense writer and former Atlantic Council's Brent Scowcroft Center on International Security associate director, 2019</w:t>
      </w:r>
    </w:p>
    <w:p w14:paraId="4D1AC53E" w14:textId="4F9D4154" w:rsidR="00402E54" w:rsidRPr="00AA4819" w:rsidRDefault="00402E54" w:rsidP="00402E54">
      <w:r w:rsidRPr="00AA4819">
        <w:t xml:space="preserve">[Alex, 4-1-2019, Vox, "Trump’s foreign policy narrative could help him win in 2020," </w:t>
      </w:r>
      <w:hyperlink r:id="rId123" w:history="1">
        <w:r w:rsidRPr="00AA4819">
          <w:rPr>
            <w:rStyle w:val="Hyperlink"/>
          </w:rPr>
          <w:t>https://www.vox.com/world/2019/4/1/18285395/trump-2020-foreign-policy-democrats</w:t>
        </w:r>
      </w:hyperlink>
      <w:r w:rsidRPr="00AA4819">
        <w:t>, accessed 7-8-2019, AS]</w:t>
      </w:r>
    </w:p>
    <w:p w14:paraId="5EE0094F" w14:textId="77777777" w:rsidR="00D70E3B" w:rsidRPr="00AA4819" w:rsidRDefault="00D70E3B" w:rsidP="00402E54"/>
    <w:p w14:paraId="170DBFB5" w14:textId="77777777" w:rsidR="00402E54" w:rsidRPr="00AA4819" w:rsidRDefault="00402E54" w:rsidP="00402E54">
      <w:pPr>
        <w:rPr>
          <w:u w:val="single"/>
        </w:rPr>
      </w:pPr>
      <w:r w:rsidRPr="00AA4819">
        <w:rPr>
          <w:u w:val="single"/>
        </w:rPr>
        <w:t>President Donald Trump’s 2020 reelection campaign will surely be helped by the foreign policy story he can sell to voters.</w:t>
      </w:r>
    </w:p>
    <w:p w14:paraId="0580309D" w14:textId="77777777" w:rsidR="00402E54" w:rsidRPr="00AA4819" w:rsidRDefault="00402E54" w:rsidP="00402E54">
      <w:pPr>
        <w:rPr>
          <w:u w:val="single"/>
        </w:rPr>
      </w:pPr>
      <w:r w:rsidRPr="00AA4819">
        <w:rPr>
          <w:u w:val="single"/>
        </w:rPr>
        <w:t>Foreign policy isn’t something Americans usually care about at the ballot box — they mostly have domestic concerns — although a major foreign policy blunder could weigh down a candidacy.</w:t>
      </w:r>
    </w:p>
    <w:p w14:paraId="21D5B0CF" w14:textId="77777777" w:rsidR="00402E54" w:rsidRPr="00AA4819" w:rsidRDefault="00402E54" w:rsidP="00402E54">
      <w:pPr>
        <w:rPr>
          <w:u w:val="single"/>
        </w:rPr>
      </w:pPr>
      <w:r w:rsidRPr="00AA4819">
        <w:rPr>
          <w:u w:val="single"/>
        </w:rPr>
        <w:t>But it helps that Trump’s Democratic opponents aren’t particularly strong on foreign policy — in fact, only two have seriously put forward their ideas so far. And more importantly, Trump actually has a pretty good story to tell.</w:t>
      </w:r>
    </w:p>
    <w:p w14:paraId="1DECAA67" w14:textId="77777777" w:rsidR="00402E54" w:rsidRPr="00AA4819" w:rsidRDefault="00402E54" w:rsidP="00402E54">
      <w:pPr>
        <w:rPr>
          <w:u w:val="single"/>
        </w:rPr>
      </w:pPr>
      <w:r w:rsidRPr="00AA4819">
        <w:rPr>
          <w:u w:val="single"/>
        </w:rPr>
        <w:t>Consider what he could conceivably say:</w:t>
      </w:r>
    </w:p>
    <w:p w14:paraId="1B51E38C" w14:textId="77777777" w:rsidR="00402E54" w:rsidRPr="00AA4819" w:rsidRDefault="00402E54" w:rsidP="00402E54">
      <w:r w:rsidRPr="00AA4819">
        <w:t>He defeated ISIS.</w:t>
      </w:r>
    </w:p>
    <w:p w14:paraId="2F933931" w14:textId="77777777" w:rsidR="00402E54" w:rsidRPr="00AA4819" w:rsidRDefault="00402E54" w:rsidP="00402E54">
      <w:r w:rsidRPr="00AA4819">
        <w:t>Nuclear and missile testing by North Korea has stopped, and negotiations to end its nuclear program are underway.</w:t>
      </w:r>
    </w:p>
    <w:p w14:paraId="3E05E3A5" w14:textId="77777777" w:rsidR="00402E54" w:rsidRPr="00AA4819" w:rsidRDefault="00402E54" w:rsidP="00402E54">
      <w:pPr>
        <w:rPr>
          <w:u w:val="single"/>
        </w:rPr>
      </w:pPr>
      <w:r w:rsidRPr="00AA4819">
        <w:rPr>
          <w:u w:val="single"/>
        </w:rPr>
        <w:t>He’s made Israel really happy.</w:t>
      </w:r>
    </w:p>
    <w:p w14:paraId="02FAF86D" w14:textId="77777777" w:rsidR="00402E54" w:rsidRPr="00AA4819" w:rsidRDefault="00402E54" w:rsidP="00402E54">
      <w:r w:rsidRPr="00AA4819">
        <w:t>He’s pushing back on regimes in Iran, Venezuela, and Russia.</w:t>
      </w:r>
    </w:p>
    <w:p w14:paraId="71192C03" w14:textId="77777777" w:rsidR="00402E54" w:rsidRPr="00AA4819" w:rsidRDefault="00402E54" w:rsidP="00402E54">
      <w:r w:rsidRPr="00AA4819">
        <w:t>He’s fixing long-standing trade problems with Mexico and Canada as well as China.</w:t>
      </w:r>
    </w:p>
    <w:p w14:paraId="6DBA54B1" w14:textId="77777777" w:rsidR="00402E54" w:rsidRPr="00AA4819" w:rsidRDefault="00402E54" w:rsidP="00402E54">
      <w:r w:rsidRPr="00AA4819">
        <w:t>Military spending is on the rise.</w:t>
      </w:r>
    </w:p>
    <w:p w14:paraId="205006E9" w14:textId="77777777" w:rsidR="00402E54" w:rsidRPr="00AA4819" w:rsidRDefault="00402E54" w:rsidP="00402E54">
      <w:r w:rsidRPr="00AA4819">
        <w:t>Europeans are finally allocating more money for defense.</w:t>
      </w:r>
    </w:p>
    <w:p w14:paraId="3925CED2" w14:textId="77777777" w:rsidR="00402E54" w:rsidRPr="00AA4819" w:rsidRDefault="00402E54" w:rsidP="00402E54">
      <w:r w:rsidRPr="00AA4819">
        <w:t>His administration has gotten further than his predecessors in the Afghanistan peace process.</w:t>
      </w:r>
    </w:p>
    <w:p w14:paraId="7A7C0E46" w14:textId="77777777" w:rsidR="00402E54" w:rsidRPr="00AA4819" w:rsidRDefault="00402E54" w:rsidP="00402E54">
      <w:r w:rsidRPr="00AA4819">
        <w:t>When asked to describe his foreign policy, Trump campaign national press secretary Kayleigh McEnany told me “President Trump’s foreign policy accomplishments are vast” and that he “has undeniably put America First and exhibited strength on the world stage.”</w:t>
      </w:r>
    </w:p>
    <w:p w14:paraId="043C9848" w14:textId="77777777" w:rsidR="00402E54" w:rsidRPr="00AA4819" w:rsidRDefault="00402E54" w:rsidP="00402E54">
      <w:r w:rsidRPr="00AA4819">
        <w:t>Of course, all of these boasts would require caveats — a lot of caveats. But there’s some truth to them, too. For example, the US-North Korea standoff is certainly at its lowest tension point in years, ISIS did lose its territorial “caliphate,” and the as-yet-unapproved trade deal with Mexico and Canada is better for workers.</w:t>
      </w:r>
    </w:p>
    <w:p w14:paraId="23AAB795" w14:textId="77777777" w:rsidR="00402E54" w:rsidRPr="00AA4819" w:rsidRDefault="00402E54" w:rsidP="00402E54">
      <w:r w:rsidRPr="00AA4819">
        <w:t>That’s not to say Trump is bulletproof on foreign policy: He’s also cozied up to several dictators, ignored major threats like climate change, supported the Saudi-led war on Yemen, backed Riyadh after its de facto leader orchestrated the murder on US resident and dissident journalist Jamal Khashoggi, slashed refugee levels, and global attitudes toward America worsened during his presidency.</w:t>
      </w:r>
    </w:p>
    <w:p w14:paraId="67519629" w14:textId="77777777" w:rsidR="00402E54" w:rsidRPr="00AA4819" w:rsidRDefault="00402E54" w:rsidP="00402E54">
      <w:r w:rsidRPr="00AA4819">
        <w:t>And Democrats will surely try to make the case that Trump’s foreign policy isn’t as good as he’ll say it is. “He’s going to run on a series of claims about his foreign policy ‘achievements,’” a top Democratic presidential campaign staffer who was not authorized to speak to press told me. “Anyone who follows this stuff knows they’re not true, but maybe not if you’re watching Fox News. It’s like foreign policy gaslighting.”</w:t>
      </w:r>
    </w:p>
    <w:p w14:paraId="3FFA843A" w14:textId="77777777" w:rsidR="00402E54" w:rsidRPr="00AA4819" w:rsidRDefault="00402E54" w:rsidP="00402E54">
      <w:r w:rsidRPr="00AA4819">
        <w:t>Overall, though, Trump can still boast that his “America First” approach on the surface looks pretty good — and it could help him win again.</w:t>
      </w:r>
    </w:p>
    <w:p w14:paraId="08AF7D0A" w14:textId="77777777" w:rsidR="00402E54" w:rsidRPr="00AA4819" w:rsidRDefault="00402E54" w:rsidP="00402E54">
      <w:pPr>
        <w:rPr>
          <w:u w:val="single"/>
        </w:rPr>
      </w:pPr>
      <w:r w:rsidRPr="00AA4819">
        <w:rPr>
          <w:u w:val="single"/>
        </w:rPr>
        <w:t>Trump’s strong foreign policy narrative in 2020</w:t>
      </w:r>
    </w:p>
    <w:p w14:paraId="4F5CA58D" w14:textId="77777777" w:rsidR="00402E54" w:rsidRPr="00AA4819" w:rsidRDefault="00402E54" w:rsidP="00402E54">
      <w:r w:rsidRPr="00AA4819">
        <w:rPr>
          <w:u w:val="single"/>
        </w:rPr>
        <w:t>There’s just too much to cover in Trump’s foreign policy, so it’s worth focusing on what (as of now) will likely be his three main talking points: beating ISIS, diplomacy with North Korea, and improving US-Israel ties</w:t>
      </w:r>
      <w:r w:rsidRPr="00AA4819">
        <w:t>.</w:t>
      </w:r>
    </w:p>
    <w:p w14:paraId="3047DF8D" w14:textId="77777777" w:rsidR="00402E54" w:rsidRPr="00AA4819" w:rsidRDefault="00402E54" w:rsidP="00402E54">
      <w:r w:rsidRPr="00AA4819">
        <w:t>Trump defeated ISIS</w:t>
      </w:r>
    </w:p>
    <w:p w14:paraId="5057E915" w14:textId="77777777" w:rsidR="00402E54" w:rsidRPr="00AA4819" w:rsidRDefault="00402E54" w:rsidP="00402E54">
      <w:r w:rsidRPr="00AA4819">
        <w:t>In 2014, ISIS controlled an area of land the size of Britain. The Obama administration quickly took action to make it fall: it built a global coalition, initiated airstrikes, and worked with ground forces to root out the terrorist organization in Iraq and Syria.</w:t>
      </w:r>
    </w:p>
    <w:p w14:paraId="5795A1B2" w14:textId="77777777" w:rsidR="00402E54" w:rsidRPr="00AA4819" w:rsidRDefault="00402E54" w:rsidP="00402E54">
      <w:r w:rsidRPr="00AA4819">
        <w:t>Despite his claims on the campaign trail that he would do things differently, Trump mainly adopted Obama’s strategy. There was one major difference, though: he gave greater authority to commanders on the ground. That allowed US troops to call in airstrikes more quickly and make critical decisions affecting any fight.</w:t>
      </w:r>
    </w:p>
    <w:p w14:paraId="2269060E" w14:textId="77777777" w:rsidR="00402E54" w:rsidRPr="00AA4819" w:rsidRDefault="00402E54" w:rsidP="00402E54">
      <w:r w:rsidRPr="00AA4819">
        <w:t>ISIS’ so-called caliphate continued to crumble. With US support, Iraqi troops retook Mosul — the group’s Iraqi capital — in July 2017. Three months later, American-backed troops recaptured Raqqa, the group’s Syrian capital. And in March, the White House announced that the last patch of land nominally under ISIS control finally fell.</w:t>
      </w:r>
    </w:p>
    <w:p w14:paraId="3219F924" w14:textId="77777777" w:rsidR="00402E54" w:rsidRPr="00AA4819" w:rsidRDefault="00402E54" w:rsidP="00402E54">
      <w:r w:rsidRPr="00AA4819">
        <w:t>President Trump shows a map of ISIS controlled territory to reporters as he walks to Marine One to depart from the South Lawn of the White House on March 20, 2019.</w:t>
      </w:r>
    </w:p>
    <w:p w14:paraId="29779A71" w14:textId="77777777" w:rsidR="00402E54" w:rsidRPr="00AA4819" w:rsidRDefault="00402E54" w:rsidP="00402E54">
      <w:r w:rsidRPr="00AA4819">
        <w:t>President Trump shows a map of ISIS controlled territory to reporters as he walks to Marine One to depart from the South Lawn of the White House on March 20, 2019. Jabin Botsford/The Washington Post via Getty Images</w:t>
      </w:r>
    </w:p>
    <w:p w14:paraId="6C6CBC03" w14:textId="77777777" w:rsidR="00402E54" w:rsidRPr="00AA4819" w:rsidRDefault="00402E54" w:rsidP="00402E54">
      <w:r w:rsidRPr="00AA4819">
        <w:t>It is undoubtedly a major accomplishment. It was always likely that the US-led coalition to defeat ISIS would win militarily, of course, since it has greater resources and equipment. But victory wasn’t guaranteed, and the Trump administration deserves credit for completing the job. Barring a major setback, Trump will surely brag about this continually on the campaign trail.</w:t>
      </w:r>
    </w:p>
    <w:p w14:paraId="2275AC90" w14:textId="77777777" w:rsidR="00402E54" w:rsidRPr="00AA4819" w:rsidRDefault="00402E54" w:rsidP="00402E54">
      <w:r w:rsidRPr="00AA4819">
        <w:t>However, while ISIS’s territory is gone, the group itself remains.</w:t>
      </w:r>
    </w:p>
    <w:p w14:paraId="1769D254" w14:textId="77777777" w:rsidR="00402E54" w:rsidRPr="00AA4819" w:rsidRDefault="00402E54" w:rsidP="00402E54">
      <w:r w:rsidRPr="00AA4819">
        <w:t>According to reports by both the Pentagon and the US intelligence community, ISIS still has thousands of fighters spread across Syria and Iraq. One estimate from last August found that ISIS had as many as 17,100 fighters in Syria, and about 30,000 total between the two countries.</w:t>
      </w:r>
    </w:p>
    <w:p w14:paraId="51B694F7" w14:textId="77777777" w:rsidR="00402E54" w:rsidRPr="00AA4819" w:rsidRDefault="00402E54" w:rsidP="00402E54">
      <w:r w:rsidRPr="00AA4819">
        <w:t>It’s clear, then, that the job isn’t done, but you can be pretty sure Trump will spend the next several months claiming “mission accomplished” anyway.</w:t>
      </w:r>
    </w:p>
    <w:p w14:paraId="647DA743" w14:textId="77777777" w:rsidR="00402E54" w:rsidRPr="00AA4819" w:rsidRDefault="00402E54" w:rsidP="00402E54">
      <w:r w:rsidRPr="00AA4819">
        <w:t>North Korea isn’t testing weapons right now</w:t>
      </w:r>
    </w:p>
    <w:p w14:paraId="4386A5E2" w14:textId="77777777" w:rsidR="00402E54" w:rsidRPr="00AA4819" w:rsidRDefault="00402E54" w:rsidP="00402E54">
      <w:r w:rsidRPr="00AA4819">
        <w:t>In 2017, it really looked like the US and North Korea were on the path to nuclear war. Pyongyang tested missiles that could potentially reach the United States, and even tested its biggest-ever nuclear bomb. Trump, meanwhile, said he would unleash “fire and fury” on North Korea if it kept threatening the US or its allies.</w:t>
      </w:r>
    </w:p>
    <w:p w14:paraId="1F96A233" w14:textId="77777777" w:rsidR="00402E54" w:rsidRPr="00AA4819" w:rsidRDefault="00402E54" w:rsidP="00402E54">
      <w:r w:rsidRPr="00AA4819">
        <w:t>But that all changed at the start of 2018 when North Korea said it wanted to participate in the Winter Olympics, and South Korea — the host — agreed to the request. That initiated a series of events that lowered tensions on the Korean peninsula — and between Washington and Pyongyang.</w:t>
      </w:r>
    </w:p>
    <w:p w14:paraId="70D942DC" w14:textId="77777777" w:rsidR="00402E54" w:rsidRPr="00AA4819" w:rsidRDefault="00402E54" w:rsidP="00402E54">
      <w:r w:rsidRPr="00AA4819">
        <w:t>It’s led to some extraordinary scenes, none greater than the two summits between Trump and North Korean leader Kim Jong Un in Singapore and Vietnam. Trump now says he and Kim “fell in love,” and North Korea, while still releasing typical threatening messages toward America, rarely criticizes the president.</w:t>
      </w:r>
    </w:p>
    <w:p w14:paraId="59E6E4F0" w14:textId="77777777" w:rsidR="00402E54" w:rsidRPr="00AA4819" w:rsidRDefault="00402E54" w:rsidP="00402E54">
      <w:r w:rsidRPr="00AA4819">
        <w:t>Most importantly for Trump, though, North Korea hasn’t tested a nuclear bomb or missile since September and November 2017, respectively. That allows him to say he minimized the North Korean threat and put Washington and Pyongyang on the path to peace.</w:t>
      </w:r>
    </w:p>
    <w:p w14:paraId="247E9E73" w14:textId="77777777" w:rsidR="000842D2" w:rsidRDefault="00402E54" w:rsidP="00402E54">
      <w:r w:rsidRPr="00AA4819">
        <w:t>President Trump and North Korea’s leader Kim Jong Un hold a meeting during the second US-North Korea summit in Hanoi, Vietnam on February 28, 2019.</w:t>
      </w:r>
    </w:p>
    <w:p w14:paraId="62645B1C" w14:textId="5E314DB2" w:rsidR="00402E54" w:rsidRPr="00AA4819" w:rsidRDefault="00402E54" w:rsidP="00402E54">
      <w:r w:rsidRPr="00AA4819">
        <w:t>President Trump and North Korea’s leader Kim Jong Un hold a meeting during the second US-North Korea summit in Hanoi, Vietnam on February 28, 2019. Saul Loeb/AFP/Getty Images</w:t>
      </w:r>
    </w:p>
    <w:p w14:paraId="3F083C6E" w14:textId="77777777" w:rsidR="00402E54" w:rsidRPr="00AA4819" w:rsidRDefault="00402E54" w:rsidP="00402E54">
      <w:r w:rsidRPr="00AA4819">
        <w:t>It’s quite the compelling argument, and on its face it looks very, very good. But upon closer inspection there are significant problems.</w:t>
      </w:r>
    </w:p>
    <w:p w14:paraId="3A031A15" w14:textId="77777777" w:rsidR="00402E54" w:rsidRPr="00AA4819" w:rsidRDefault="00402E54" w:rsidP="00402E54">
      <w:r w:rsidRPr="00AA4819">
        <w:t>First, the two countries have made very little progress in negotiating an end to North Korea’s nuclear program. Both sides are at an impasse: America is demanding that North Korea offer a full, detailed list of its nuclear inventory before the US lifts any sanctions on the country, and Pyongyang is demanding the sanctions be lifted before it offers the full list and seriously begins to downgrade its nuclear capabilities.</w:t>
      </w:r>
    </w:p>
    <w:p w14:paraId="240C7478" w14:textId="77777777" w:rsidR="00402E54" w:rsidRPr="00AA4819" w:rsidRDefault="00402E54" w:rsidP="00402E54">
      <w:r w:rsidRPr="00AA4819">
        <w:t>Second, North Korea expert Sung-Yoon Lee from Tufts University’s Fletcher School points out that there have been lengthy lulls in Pyongyang’s weapons testing before.</w:t>
      </w:r>
    </w:p>
    <w:p w14:paraId="0CDCD519" w14:textId="77777777" w:rsidR="00402E54" w:rsidRPr="00AA4819" w:rsidRDefault="00402E54" w:rsidP="00402E54">
      <w:r w:rsidRPr="00AA4819">
        <w:t>For example, about three years passed between North Korea’s first and second nuclear tests, and about four years between its second and third. It’s completed six tests in total, only one of which took place during the Trump administration. There have also been years-long gaps in North Korea’s missile tests over Japan, which started in 1998.</w:t>
      </w:r>
    </w:p>
    <w:p w14:paraId="0EE7C7B9" w14:textId="77777777" w:rsidR="00402E54" w:rsidRPr="00AA4819" w:rsidRDefault="00402E54" w:rsidP="00402E54">
      <w:r w:rsidRPr="00AA4819">
        <w:t>There’s more, but you get the idea.</w:t>
      </w:r>
    </w:p>
    <w:p w14:paraId="6CE5BB0D" w14:textId="77777777" w:rsidR="00402E54" w:rsidRPr="00AA4819" w:rsidRDefault="00402E54" w:rsidP="00402E54">
      <w:r w:rsidRPr="00AA4819">
        <w:t>Still, the feeling of imminent danger that much of the country felt in 2017 is currently gone. Trump does deserve some credit for that, but he hasn’t solved the North Korean crisis just yet. After all, it has yet to get rid of any of its nuclear weapons.</w:t>
      </w:r>
    </w:p>
    <w:p w14:paraId="4445E06D" w14:textId="77777777" w:rsidR="00402E54" w:rsidRPr="00AA4819" w:rsidRDefault="00402E54" w:rsidP="00402E54">
      <w:pPr>
        <w:rPr>
          <w:u w:val="single"/>
        </w:rPr>
      </w:pPr>
      <w:r w:rsidRPr="00AA4819">
        <w:rPr>
          <w:u w:val="single"/>
        </w:rPr>
        <w:t>Trump has pleased Israel’s government</w:t>
      </w:r>
    </w:p>
    <w:p w14:paraId="47BF956E" w14:textId="77777777" w:rsidR="00402E54" w:rsidRPr="00AA4819" w:rsidRDefault="00402E54" w:rsidP="00402E54">
      <w:r w:rsidRPr="00AA4819">
        <w:t>US-Israel relations were rocky at best during the Obama years. There’s no question, though, that ties between the Trump administration and Israeli Prime Minister Benjamin Netanyahu are very close.</w:t>
      </w:r>
    </w:p>
    <w:p w14:paraId="1BD48304" w14:textId="77777777" w:rsidR="00402E54" w:rsidRPr="00AA4819" w:rsidRDefault="00402E54" w:rsidP="00402E54">
      <w:pPr>
        <w:rPr>
          <w:u w:val="single"/>
        </w:rPr>
      </w:pPr>
      <w:r w:rsidRPr="00AA4819">
        <w:rPr>
          <w:u w:val="single"/>
        </w:rPr>
        <w:t>There are three main reasons why.</w:t>
      </w:r>
    </w:p>
    <w:p w14:paraId="42B2F311" w14:textId="77777777" w:rsidR="00402E54" w:rsidRPr="00AA4819" w:rsidRDefault="00402E54" w:rsidP="00402E54">
      <w:r w:rsidRPr="00AA4819">
        <w:rPr>
          <w:u w:val="single"/>
        </w:rPr>
        <w:t>First, in May 2018 Trump withdrew the US from the Obama-era Iran nuclear deal. Netanyahu didn’t like the agreement, which capped Iran’s nuclear program and delayed its path to the bomb in exchange for sanctions relief,</w:t>
      </w:r>
      <w:r w:rsidRPr="00AA4819">
        <w:t xml:space="preserve"> because he thought it would only help Iran acquire a nuke. Israel has long worried about Iran, but Netanyahu believes Tehran is an existential threat to his nation.</w:t>
      </w:r>
    </w:p>
    <w:p w14:paraId="66239902" w14:textId="77777777" w:rsidR="00402E54" w:rsidRPr="00AA4819" w:rsidRDefault="00402E54" w:rsidP="00402E54">
      <w:r w:rsidRPr="00AA4819">
        <w:rPr>
          <w:u w:val="single"/>
        </w:rPr>
        <w:t>Just over a week later, Trump declared that the US would recognize Jerusalem as Israel’s capital and would move the US embassy there from Tel Aviv</w:t>
      </w:r>
      <w:r w:rsidRPr="00AA4819">
        <w:t>. It was a controversial move, as both the Palestinians and the Israelis claim Jerusalem as their capital, and the city contains sites sacred to both Jews and Muslims. Though Israel’s parliament and the prime minister’s home are in Jerusalem, they sit in West Jerusalem, on the side of the city Israel has controlled since 1949. Israel captured East Jerusalem in 1967 and annexed that half of the city.</w:t>
      </w:r>
    </w:p>
    <w:p w14:paraId="7EB1C6A7" w14:textId="77777777" w:rsidR="00402E54" w:rsidRPr="00AA4819" w:rsidRDefault="00402E54" w:rsidP="00402E54">
      <w:r w:rsidRPr="00AA4819">
        <w:t>Netanyahu applauded Trump’s decision, saying “you have made history” during the official opening of the embassy in its new location.</w:t>
      </w:r>
    </w:p>
    <w:p w14:paraId="051EE836" w14:textId="77777777" w:rsidR="00402E54" w:rsidRPr="00AA4819" w:rsidRDefault="00402E54" w:rsidP="00402E54">
      <w:r w:rsidRPr="00AA4819">
        <w:rPr>
          <w:u w:val="single"/>
        </w:rPr>
        <w:t>Third, Trump recognized the Golan Heights as sovereign Israeli territory on March 21, a strategic area of elevated land situated along Israel’s northern border with Syria.</w:t>
      </w:r>
      <w:r w:rsidRPr="00AA4819">
        <w:t xml:space="preserve"> For decades, it was part of Syria but Israel conquered the region during the 1967 war and later annexed it in a move not recognized by the international community.</w:t>
      </w:r>
    </w:p>
    <w:p w14:paraId="0DBF16B1" w14:textId="77777777" w:rsidR="00402E54" w:rsidRPr="00AA4819" w:rsidRDefault="00402E54" w:rsidP="00402E54">
      <w:r w:rsidRPr="00AA4819">
        <w:t>That’s why Trump’s decision was so controversial: Most other countries see Israel as illegally occupying the plateau. But last week, Trump tweeted that “After 52 years it is time for the United States to fully recognize Israel’s Sovereignty over the Golan Heights.”</w:t>
      </w:r>
    </w:p>
    <w:p w14:paraId="76D64B2E" w14:textId="77777777" w:rsidR="00402E54" w:rsidRPr="00AA4819" w:rsidRDefault="00402E54" w:rsidP="00402E54">
      <w:r w:rsidRPr="00AA4819">
        <w:t>Netanyahu once again thanked Trump, and went so far as to call him “my dear friend, Donald” during a White House press conference.</w:t>
      </w:r>
    </w:p>
    <w:p w14:paraId="160F1D79" w14:textId="77777777" w:rsidR="00402E54" w:rsidRPr="00AA4819" w:rsidRDefault="00402E54" w:rsidP="00402E54">
      <w:pPr>
        <w:rPr>
          <w:u w:val="single"/>
        </w:rPr>
      </w:pPr>
      <w:r w:rsidRPr="00AA4819">
        <w:rPr>
          <w:u w:val="single"/>
        </w:rPr>
        <w:t>Polls show that support for Israel among Republicans and conservatives — Trump’s base — is growing, while it’s dropping among Democrats. Trump is making Israel a wedge issue during the campaign, brazenly calling Democrats critical of Israel “anti-Jewish.”</w:t>
      </w:r>
    </w:p>
    <w:p w14:paraId="5CEA64E0" w14:textId="77777777" w:rsidR="00402E54" w:rsidRPr="00AA4819" w:rsidRDefault="00402E54" w:rsidP="00402E54">
      <w:pPr>
        <w:rPr>
          <w:u w:val="single"/>
        </w:rPr>
      </w:pPr>
      <w:r w:rsidRPr="00AA4819">
        <w:rPr>
          <w:u w:val="single"/>
        </w:rPr>
        <w:t>Trump will certainly hit on this theme over and over again to stir up support from his base. While that’s in part a cynical ploy, there’s no question he has made Israel’s far-right leader very happy and made it seem that US-Israel relations have never been stronger.</w:t>
      </w:r>
    </w:p>
    <w:p w14:paraId="29281ACE" w14:textId="77777777" w:rsidR="00BA5D34" w:rsidRPr="00AA4819" w:rsidRDefault="00BA5D34" w:rsidP="00BA5D34"/>
    <w:p w14:paraId="02990A76" w14:textId="77777777" w:rsidR="00BA5D34" w:rsidRPr="00AA4819" w:rsidRDefault="00BA5D34" w:rsidP="00BA5D34">
      <w:pPr>
        <w:pStyle w:val="Heading4"/>
        <w:rPr>
          <w:rStyle w:val="Style13ptBold"/>
          <w:rFonts w:cs="Times New Roman"/>
          <w:b/>
          <w:bCs w:val="0"/>
        </w:rPr>
      </w:pPr>
      <w:r w:rsidRPr="00AA4819">
        <w:rPr>
          <w:rStyle w:val="Style13ptBold"/>
          <w:rFonts w:cs="Times New Roman"/>
          <w:b/>
          <w:bCs w:val="0"/>
        </w:rPr>
        <w:t>The Jewish vote in 2020 will go to whichever candidate is seen as a better friend to Israel – this is key to victory in Florida</w:t>
      </w:r>
    </w:p>
    <w:p w14:paraId="4432F821" w14:textId="77777777" w:rsidR="00BA5D34" w:rsidRPr="00AA4819" w:rsidRDefault="00BA5D34" w:rsidP="00BA5D34">
      <w:pPr>
        <w:rPr>
          <w:rStyle w:val="Style13ptBold"/>
        </w:rPr>
      </w:pPr>
      <w:r w:rsidRPr="00AA4819">
        <w:rPr>
          <w:rStyle w:val="Style13ptBold"/>
        </w:rPr>
        <w:t>Weiss, National Council of Young Israel president, 2019</w:t>
      </w:r>
    </w:p>
    <w:p w14:paraId="7265EAB8" w14:textId="77777777" w:rsidR="00BA5D34" w:rsidRPr="00AA4819" w:rsidRDefault="00BA5D34" w:rsidP="00BA5D34">
      <w:pPr>
        <w:rPr>
          <w:rStyle w:val="Style13ptBold"/>
          <w:b w:val="0"/>
          <w:bCs w:val="0"/>
          <w:sz w:val="22"/>
        </w:rPr>
      </w:pPr>
      <w:r w:rsidRPr="00AA4819">
        <w:rPr>
          <w:rStyle w:val="Style13ptBold"/>
          <w:b w:val="0"/>
          <w:bCs w:val="0"/>
          <w:sz w:val="22"/>
        </w:rPr>
        <w:t xml:space="preserve">[Farley, a member of the conference of presidents, journalist whose work has appeared in the forward, hamodia, and the Arizona republic, , 7-8-2019, JNS.org, "Are most US Jewish votes going to shift from Democrats to Republicans in 2020?," </w:t>
      </w:r>
      <w:hyperlink r:id="rId124" w:history="1">
        <w:r w:rsidRPr="00AA4819">
          <w:rPr>
            <w:rStyle w:val="Hyperlink"/>
          </w:rPr>
          <w:t>https://www.jns.org/opinion/are-most-us-jewish-votes-going-to-shift-from-democrats-to-republicans-in-2020/</w:t>
        </w:r>
      </w:hyperlink>
      <w:r w:rsidRPr="00AA4819">
        <w:rPr>
          <w:rStyle w:val="Style13ptBold"/>
          <w:b w:val="0"/>
          <w:bCs w:val="0"/>
          <w:sz w:val="22"/>
        </w:rPr>
        <w:t>, accessed 7-8-2019, AS]</w:t>
      </w:r>
    </w:p>
    <w:p w14:paraId="4AEA98CB" w14:textId="77777777" w:rsidR="00BA5D34" w:rsidRPr="00AA4819" w:rsidRDefault="00BA5D34" w:rsidP="00BA5D34">
      <w:pPr>
        <w:rPr>
          <w:u w:val="single"/>
        </w:rPr>
      </w:pPr>
      <w:r w:rsidRPr="00AA4819">
        <w:rPr>
          <w:u w:val="single"/>
        </w:rPr>
        <w:t>The American Jewish vote that has been traditionally overwhelmingly Democrat may very well change dramatically in the next Presidential election.</w:t>
      </w:r>
      <w:r w:rsidRPr="00AA4819">
        <w:t xml:space="preserve"> </w:t>
      </w:r>
      <w:r w:rsidRPr="00AA4819">
        <w:rPr>
          <w:u w:val="single"/>
        </w:rPr>
        <w:t xml:space="preserve">The reason is the potentially substantial gap between the significant pro-Israel policies of </w:t>
      </w:r>
      <w:r w:rsidRPr="00AA4819">
        <w:t>President Donald</w:t>
      </w:r>
      <w:r w:rsidRPr="00AA4819">
        <w:rPr>
          <w:u w:val="single"/>
        </w:rPr>
        <w:t xml:space="preserve"> Trump and the objections to some if not many of these policies by the likely Democratic nominee. Historically, the American Jewish community has shown signs that when there is a gap between the candidates concerning Israel twenty percent or more of the Jewish vote may change and go to the candidate who is considered the one more favorable towards Israel.</w:t>
      </w:r>
    </w:p>
    <w:p w14:paraId="24F478A4" w14:textId="77777777" w:rsidR="00BA5D34" w:rsidRPr="00AA4819" w:rsidRDefault="00BA5D34" w:rsidP="00BA5D34">
      <w:pPr>
        <w:rPr>
          <w:u w:val="single"/>
        </w:rPr>
      </w:pPr>
      <w:r w:rsidRPr="00AA4819">
        <w:t xml:space="preserve">A recent example came in the 2018 Florida governor’s race, in which now-Gov. Ron DeSantis made Israel an important issue in his campaign against Democrat Andrew Gillum. </w:t>
      </w:r>
      <w:r w:rsidRPr="00AA4819">
        <w:rPr>
          <w:u w:val="single"/>
        </w:rPr>
        <w:t>DeSantis was the leading member of Congress involved in moving the U.S. embassy to Jerusalem and, during the Florida gubernatorial race, he proclaimed that, if elected, he would be the most pro-Israel Governor in the United States. Gillum also asserted that he was pro-Israel, and he had visited Israel three times, though he did not support the embassy move and clearly was not in the same league as a friend of Israel as DeSantis. Gillum won the Jewish vote in Florida by a 65-35 margin; however, considering that Trump had received around 24 percent of Florida’s Jewish vote in the 2016 presidential election, DeSantis’s 35 percent of the Jewish vote represented around a 50 percent increase in support for a Republican candidate by Jewish voters in Florida.</w:t>
      </w:r>
    </w:p>
    <w:p w14:paraId="51C4FDB3" w14:textId="77777777" w:rsidR="00BA5D34" w:rsidRPr="00AA4819" w:rsidRDefault="00BA5D34" w:rsidP="00BA5D34">
      <w:pPr>
        <w:rPr>
          <w:u w:val="single"/>
        </w:rPr>
      </w:pPr>
      <w:r w:rsidRPr="00AA4819">
        <w:rPr>
          <w:u w:val="single"/>
        </w:rPr>
        <w:t>The Florida election may prove to be a strong predictor as to the Jewish vote in the 2020 presidential election because Florida’s gubernatorial candidates will likely be similar to the candidates in the upcoming presidential election.</w:t>
      </w:r>
      <w:r w:rsidRPr="00AA4819">
        <w:t xml:space="preserve"> DeSantis was closely aligned with Trump, and Gillum is closely aligned with the Democratic anti-Trump views as he supported the impeachment of Trump. Further, given Florida’s large Jewish population, that state’s 2018 gubernatorial race was one of the very few statewide elections in a major contested state in which Israel was a major campaign issue. Sen. Rick Scott did not make Israel a major issue in his Senate victory against Sen. Bill Nelson, and as a result, he won only 27 percent of the Jewish vote. </w:t>
      </w:r>
      <w:r w:rsidRPr="00AA4819">
        <w:rPr>
          <w:u w:val="single"/>
        </w:rPr>
        <w:t>The difference between DeSantis winning Trump’s 24 percent level of support and his receiving 35 percent of the Jewish vote ultimately proved to be the decisive factor that DeSantis needed to win the election.</w:t>
      </w:r>
    </w:p>
    <w:p w14:paraId="0D4598DE" w14:textId="77777777" w:rsidR="00BA5D34" w:rsidRPr="00AA4819" w:rsidRDefault="00BA5D34" w:rsidP="00BA5D34">
      <w:r w:rsidRPr="00AA4819">
        <w:t>Historically, the Jewish community was not always voting Democrat by big margins. The Jewish community voted 40 percent for Republican Dwight Eisenhower. It then dropped to 18 percent for Nixon against Hubert Humphrey, but when George McGovern was perceived as not favorable to Israel, Nixon won 35 percent of the Jewish vote in 1972 against McGovern. President Gerald Ford was not perceived well by the Jewish community due to his pressuring Israel after the 1973 Yom Kippur war. As a result, President Jimmy Carter received 71 percent of the Jewish vote, which proved decisive in Carter’s close win against Ford. President Carter was then perceived as not being a friend of Israel and Ronald Reagan was viewed as a friend of Israel and as a result Carter received only 45% of the Jewish vote against Ronald Reagan’s 39 percent of the Jewish vote with the rest going to independent John Anderson. In 1992, George H. W. Bush received 35 percent of the Jewish vote against Mike Dukakis, but with Secretary of State James Baker publicly blasting Israel alleging that Israel did not care about peace, Bush’s support in the Jewish community dropped to 11 percent, and he lost the election as Democrat Bill Clinton won 80 percent of the Jewish vote.</w:t>
      </w:r>
    </w:p>
    <w:p w14:paraId="42063226" w14:textId="77777777" w:rsidR="00BA5D34" w:rsidRPr="00AA4819" w:rsidRDefault="00BA5D34" w:rsidP="00BA5D34">
      <w:r w:rsidRPr="00AA4819">
        <w:t>The Republican Jewish vote finally got to 30 percent in 2012 when Mitt Romney faced President Barack Obama, specifically because many American Jews viewed Obama as being unfriendly towards Israel and, specifically, hostile towards Israeli Prime Minister Benjamin Netanyahu. Like Gillum in Florida in 2018, Obama tried to claim that he was pro-Israel, and yet his support in the Jewish community changed more than any other group between his two elections, as he won 78 percent of the Jewish vote against McCain in 2008, but just 69 percent of the Jewish vote against Romney in 2012. In 2016, support in the Jewish community dropped for the Republican presidential candidate (Donald Trump) to 24 percent, and yet he was able to still win the election. The reason for his vote drop in the Jewish community was because the Jewish community largely perceived Hillary Clinton as pro-Israel from her days as a New York senator, and they viewed her doing the bidding of Obama when she was Secretary of State. Trump did not make a significant effort to make Israel a prominent issue in the last election as Israel barely came up in the debates, in his campaign speeches or in his Convention speech.</w:t>
      </w:r>
    </w:p>
    <w:p w14:paraId="02BEA9CF" w14:textId="77777777" w:rsidR="00BA5D34" w:rsidRPr="00AA4819" w:rsidRDefault="00BA5D34" w:rsidP="00BA5D34">
      <w:pPr>
        <w:rPr>
          <w:u w:val="single"/>
        </w:rPr>
      </w:pPr>
      <w:r w:rsidRPr="00AA4819">
        <w:rPr>
          <w:u w:val="single"/>
        </w:rPr>
        <w:t>However, since his inauguration on Jan. 20, 2017, Trump has impressed the Jewish community with his strongly pro-Israel positions and actions—most significantly, the United States recognizing Jerusalem as Israel’s capital and moving the U.S. embassy to Jerusalem.</w:t>
      </w:r>
      <w:r w:rsidRPr="00AA4819">
        <w:t xml:space="preserve"> Trump closed the Palestinian Authority office in Washington, D.C., and significantly cut financial aid to the Palestinian Authority (now it has been ended by the P.A. itself) because of their official policy of promoting and financing rewards for the murder of Israelis and American Jews. </w:t>
      </w:r>
      <w:r w:rsidRPr="00AA4819">
        <w:rPr>
          <w:u w:val="single"/>
        </w:rPr>
        <w:t xml:space="preserve">Trump also designated the Jerusalem Consulate as subordinate to the Jerusalem embassy. He withdrew America from the Obama-era 2015 Iran nuclear deal which, because Iran routinely calls for Israel’s total destruction, was a major issue to the Jewish community. Considering the fact that very few Democrats supported Trump’s decision to recognize Jerusalem as Israel’s capital, </w:t>
      </w:r>
      <w:r w:rsidRPr="00AA4819">
        <w:t>and because the embassy move is now a reliable component in every speech Trump makes before even non Jewish audiences,</w:t>
      </w:r>
      <w:r w:rsidRPr="00AA4819">
        <w:rPr>
          <w:u w:val="single"/>
        </w:rPr>
        <w:t xml:space="preserve"> indicates that Trump will make it a big issue in the 2020 campaign.</w:t>
      </w:r>
      <w:r w:rsidRPr="00AA4819">
        <w:t xml:space="preserve"> </w:t>
      </w:r>
      <w:r w:rsidRPr="00AA4819">
        <w:rPr>
          <w:u w:val="single"/>
        </w:rPr>
        <w:t>Regarding the large Jewish voting bloc in Florida, the fact that Trump won Florida with 24 percent of the Jewish vote makes a Trump victory in Florida even more likely as his Jewish support is projected to increase substantially in the next election. It is important to note that Israel is a much more important issue for Jewish voters in a presidential election than it would be in a gubernatorial election.</w:t>
      </w:r>
    </w:p>
    <w:p w14:paraId="6785210B" w14:textId="77777777" w:rsidR="00BA5D34" w:rsidRPr="00AA4819" w:rsidRDefault="00BA5D34" w:rsidP="00BA5D34">
      <w:r w:rsidRPr="00AA4819">
        <w:rPr>
          <w:u w:val="single"/>
        </w:rPr>
        <w:t>There were two Democratic aligned polls by the Mellman Group and J Street that claimed that the Jewish vote either did not care about Israel or that Trump’s Jewish support was not likely to increase from its 24 percent level. However, the Fox exit poll in the Desantis-Gillum race was a much more scientific poll and likely a better predictor re: 2020 as DeSantis closely tied himself to Trump.</w:t>
      </w:r>
      <w:r w:rsidRPr="00AA4819">
        <w:t xml:space="preserve"> It appears that Mr. Mellman now realizes the danger the lack of support for Israel could have for the Jewish vote with the Democratic Party, as he has begun an organized effort to try to strengthen support for Israel within the Democratic Party.</w:t>
      </w:r>
    </w:p>
    <w:p w14:paraId="7951A1B3" w14:textId="77777777" w:rsidR="00BA5D34" w:rsidRPr="00AA4819" w:rsidRDefault="00BA5D34" w:rsidP="00BA5D34">
      <w:r w:rsidRPr="00AA4819">
        <w:rPr>
          <w:u w:val="single"/>
        </w:rPr>
        <w:t>However, the Democratic Party has been going in the opposite direction as recommended by Mr. Mellman as it regards Israel and this could lead to a significant change in the Jewish vote</w:t>
      </w:r>
      <w:r w:rsidRPr="00AA4819">
        <w:t>. New Democratic members of Congress Rashida Tlaib and Ilhan Omar have been public with their support for the boycott, divestment and sanction movement against Israel, of which the international definition of anti-Semitism includes as an anti-Semitic movement. The failure of the Democratic Party leadership to publicly condemn and disassociate from them as the Republicans did with Representative Steve King for his outrageous comments will hurt the Democratic Party with the Jewish community. Representative Alexandria Occasio-Cortez decision to speak to British Labor Party leader Jeremy Corbyn will further hurt the Democrats, as more than 80 percent of British Jews view Corbyn as anti-Semitic. Corbyn’s election to lead the Labor Party in England led to a massive overwhelming shift of Jewish support to the conservative British Tory Party, led by Prime Minister Theresa May.</w:t>
      </w:r>
    </w:p>
    <w:p w14:paraId="4BB546CA" w14:textId="77777777" w:rsidR="00BA5D34" w:rsidRPr="00AA4819" w:rsidRDefault="00BA5D34" w:rsidP="00BA5D34">
      <w:pPr>
        <w:rPr>
          <w:u w:val="single"/>
        </w:rPr>
      </w:pPr>
      <w:r w:rsidRPr="00AA4819">
        <w:rPr>
          <w:u w:val="single"/>
        </w:rPr>
        <w:t>The recent Pew study shows that while support for Israel among Republican voters has increased substantially to very high levels it has decreased significantly among Democratic voters</w:t>
      </w:r>
      <w:r w:rsidRPr="00AA4819">
        <w:t xml:space="preserve">. </w:t>
      </w:r>
      <w:r w:rsidRPr="00AA4819">
        <w:rPr>
          <w:u w:val="single"/>
        </w:rPr>
        <w:t>Though the Democratic leadership in the House and Senate and on major committees are strong friends of Israel, this will not be relevant if the Democratic Presidential candidate is not a strong friend</w:t>
      </w:r>
      <w:r w:rsidRPr="00AA4819">
        <w:t xml:space="preserve">. The recent vote on the anti-BDS Senate bill authored by Sen. Marco Rubio saw virtually all of the likely Democratic presidential candidates opposing the bill despite overwhelmingly bipartisan support for the legislation. The </w:t>
      </w:r>
      <w:r w:rsidRPr="00AA4819">
        <w:rPr>
          <w:u w:val="single"/>
        </w:rPr>
        <w:t>opponents included Sen. Bernie Sanders, Cory Booker, Elizabeth Warren, Kamala Harris, Kirsten Gillibrand and Sherrod Brown.</w:t>
      </w:r>
    </w:p>
    <w:p w14:paraId="0469897B" w14:textId="77777777" w:rsidR="00BA5D34" w:rsidRPr="00AA4819" w:rsidRDefault="00BA5D34" w:rsidP="00BA5D34">
      <w:r w:rsidRPr="00AA4819">
        <w:t>DeSantis has moved quickly to keep his campaign promise to be the most pro-Israel governor by quickly having Florida recognizing Jerusalem as Israel’s undivided capital, taking action against the BDS support by the Airbnb rental company and announcing that his first foreign trip will be to Israel. His actions will likely increase support for Trump as well in Florida within the Jewish community.</w:t>
      </w:r>
    </w:p>
    <w:p w14:paraId="5FCBDBD8" w14:textId="77777777" w:rsidR="00BA5D34" w:rsidRPr="00AA4819" w:rsidRDefault="00BA5D34" w:rsidP="00BA5D34">
      <w:r w:rsidRPr="00AA4819">
        <w:t xml:space="preserve">Trump may not win the election in two years and he may not win Florida, </w:t>
      </w:r>
      <w:r w:rsidRPr="00AA4819">
        <w:rPr>
          <w:u w:val="single"/>
        </w:rPr>
        <w:t>but if things continue as they now stand Trump will surely significantly increase his support of the Jewish vote because historically and currently the Jewish community does consider a candidate’s support for Israel as a major concern when it comes to casting their vote</w:t>
      </w:r>
      <w:r w:rsidRPr="00AA4819">
        <w:t xml:space="preserve">. </w:t>
      </w:r>
      <w:r w:rsidRPr="00AA4819">
        <w:rPr>
          <w:u w:val="single"/>
        </w:rPr>
        <w:t>The Jewish vote could decide who wins Florida; if the Democrats lose the state, then their pathway to victory in 2020 becomes very narrow.</w:t>
      </w:r>
      <w:r w:rsidRPr="00AA4819">
        <w:t xml:space="preserve"> </w:t>
      </w:r>
      <w:r w:rsidRPr="00AA4819">
        <w:rPr>
          <w:u w:val="single"/>
        </w:rPr>
        <w:t>The Democratic candidate for president may win the nomination without being a strong friend of Israel, but if that is the case, they likely they will have a more difficult time winning the presidency.</w:t>
      </w:r>
    </w:p>
    <w:p w14:paraId="2932FB19" w14:textId="01C1828C" w:rsidR="00A26AD7" w:rsidRPr="00AA4819" w:rsidRDefault="00110C81" w:rsidP="00110C81">
      <w:pPr>
        <w:pStyle w:val="Heading3"/>
        <w:rPr>
          <w:rFonts w:cs="Times New Roman"/>
        </w:rPr>
      </w:pPr>
      <w:bookmarkStart w:id="117" w:name="_Toc13955654"/>
      <w:r w:rsidRPr="00AA4819">
        <w:rPr>
          <w:rFonts w:cs="Times New Roman"/>
        </w:rPr>
        <w:t xml:space="preserve">Iran </w:t>
      </w:r>
      <w:r w:rsidR="00677516" w:rsidRPr="00AA4819">
        <w:rPr>
          <w:rFonts w:cs="Times New Roman"/>
        </w:rPr>
        <w:t>Key to 2020</w:t>
      </w:r>
      <w:bookmarkEnd w:id="117"/>
    </w:p>
    <w:p w14:paraId="554A4979" w14:textId="77777777" w:rsidR="009A61C4" w:rsidRPr="00AA4819" w:rsidRDefault="009A61C4" w:rsidP="009A61C4"/>
    <w:p w14:paraId="74FBA0D4" w14:textId="46917EFA" w:rsidR="00110C81" w:rsidRPr="00AA4819" w:rsidRDefault="00F111F7" w:rsidP="004F2A2C">
      <w:pPr>
        <w:pStyle w:val="Heading4"/>
        <w:rPr>
          <w:rFonts w:cs="Times New Roman"/>
        </w:rPr>
      </w:pPr>
      <w:r w:rsidRPr="00AA4819">
        <w:rPr>
          <w:rFonts w:cs="Times New Roman"/>
        </w:rPr>
        <w:t>De-escalating tensions with Iran is key to Trump’s 2020 chances</w:t>
      </w:r>
    </w:p>
    <w:p w14:paraId="56C10905" w14:textId="7BBB8DF7" w:rsidR="00F111F7" w:rsidRPr="00AA4819" w:rsidRDefault="00F111F7" w:rsidP="00F111F7">
      <w:pPr>
        <w:rPr>
          <w:rStyle w:val="Style13ptBold"/>
        </w:rPr>
      </w:pPr>
      <w:r w:rsidRPr="00AA4819">
        <w:rPr>
          <w:rStyle w:val="Style13ptBold"/>
        </w:rPr>
        <w:t>Reuters 19</w:t>
      </w:r>
    </w:p>
    <w:p w14:paraId="6B12D743" w14:textId="6D5C403B" w:rsidR="00110C81" w:rsidRPr="00AA4819" w:rsidRDefault="00110C81" w:rsidP="00110C81">
      <w:r w:rsidRPr="00AA4819">
        <w:t xml:space="preserve">[Reuters, 5-19-19, “2020 Democrats Slam Trump on Iran as Foreign Policy Takes Center Stage”, </w:t>
      </w:r>
      <w:hyperlink r:id="rId125" w:history="1">
        <w:r w:rsidRPr="00AA4819">
          <w:rPr>
            <w:rStyle w:val="Hyperlink"/>
          </w:rPr>
          <w:t>https://www.haaretz.com/us-news/2020-democrats-slam-trump-on-iran-as-foreign-policy-takes-center-stage-1.7256432</w:t>
        </w:r>
      </w:hyperlink>
      <w:r w:rsidRPr="00AA4819">
        <w:t>, DOA: 7-7-19, JAA]</w:t>
      </w:r>
    </w:p>
    <w:p w14:paraId="0718FD0A" w14:textId="77777777" w:rsidR="000D44D9" w:rsidRPr="00AA4819" w:rsidRDefault="000D44D9" w:rsidP="00110C81"/>
    <w:p w14:paraId="19778BE3" w14:textId="77777777" w:rsidR="00110C81" w:rsidRPr="00AA4819" w:rsidRDefault="00110C81" w:rsidP="00110C81">
      <w:r w:rsidRPr="00AA4819">
        <w:rPr>
          <w:rStyle w:val="StyleUnderline"/>
        </w:rPr>
        <w:t>Some Democrats vying for the party's 2020 presidential nomination shifted the focus of the race to foreign policy on Sunday, criticizing Republican President Donald Trump as a weak commander in chief who is escalating tensions with Iran</w:t>
      </w:r>
      <w:r w:rsidRPr="00AA4819">
        <w:t>.</w:t>
      </w:r>
    </w:p>
    <w:p w14:paraId="3E82FA79" w14:textId="00F38665" w:rsidR="00110C81" w:rsidRPr="00AA4819" w:rsidRDefault="00110C81" w:rsidP="00110C81">
      <w:r w:rsidRPr="00AA4819">
        <w:rPr>
          <w:rStyle w:val="StyleUnderline"/>
        </w:rPr>
        <w:t>The relationship between Washington and Tehran has become increasingly strained in recent weeks</w:t>
      </w:r>
      <w:r w:rsidRPr="00AA4819">
        <w:t>, raising concerns about a potential U.S.-Iran conflict.</w:t>
      </w:r>
    </w:p>
    <w:p w14:paraId="5A4531BB" w14:textId="77777777" w:rsidR="00110C81" w:rsidRPr="00AA4819" w:rsidRDefault="00110C81" w:rsidP="00110C81">
      <w:r w:rsidRPr="00AA4819">
        <w:t>Trump and hawkish foreign policy advisers like national security adviser John Bolton and Secretary of State Mike Pompeo want Tehran to give up its nuclear and ballistic missile programs.</w:t>
      </w:r>
    </w:p>
    <w:p w14:paraId="10DCDFBD" w14:textId="77777777" w:rsidR="00110C81" w:rsidRPr="00AA4819" w:rsidRDefault="00110C81" w:rsidP="00110C81">
      <w:pPr>
        <w:rPr>
          <w:rStyle w:val="StyleUnderline"/>
        </w:rPr>
      </w:pPr>
      <w:r w:rsidRPr="00AA4819">
        <w:rPr>
          <w:rStyle w:val="StyleUnderline"/>
        </w:rPr>
        <w:t>Trump has tightened economic sanctions against Iran, aimed at forcing its leaders into negotiations. Pompeo last year outlined a list of demands on Iran that critics said showed he was pushing for regime change.</w:t>
      </w:r>
    </w:p>
    <w:p w14:paraId="62A8B7E0" w14:textId="77777777" w:rsidR="00110C81" w:rsidRPr="00AA4819" w:rsidRDefault="00110C81" w:rsidP="00110C81">
      <w:r w:rsidRPr="00AA4819">
        <w:t>Representative Tulsi Gabbard, one of 24 Democrats vying for the White House nomination, said on ABC's "This Week with George Stephanopoulos" that Trump was "leading us down this dangerous path towards a war with Iran."</w:t>
      </w:r>
    </w:p>
    <w:p w14:paraId="7C81E678" w14:textId="1A3E49FA" w:rsidR="00110C81" w:rsidRPr="00AA4819" w:rsidRDefault="00110C81" w:rsidP="00110C81">
      <w:r w:rsidRPr="00AA4819">
        <w:t>"He says he doesn't want it, but the actions of him and his administration, people like John Bolton and Mike Pompeo, tell us a very different story. They are setting the stage for a war with Iran that would prove to be far more costly, far more devastating and dangerous than anything that we saw in the Iraq war," Gabbard said.</w:t>
      </w:r>
    </w:p>
    <w:p w14:paraId="51DBE475" w14:textId="77777777" w:rsidR="00110C81" w:rsidRPr="00AA4819" w:rsidRDefault="00110C81" w:rsidP="00110C81">
      <w:pPr>
        <w:rPr>
          <w:rStyle w:val="StyleUnderline"/>
        </w:rPr>
      </w:pPr>
      <w:r w:rsidRPr="00AA4819">
        <w:rPr>
          <w:rStyle w:val="StyleUnderline"/>
        </w:rPr>
        <w:t>Trump has said he is not pushing for war with Iran. During the 2016 presidential campaign, he promised to stay out of overseas conflicts, saying the wars in Afghanistan and Iraq were too costly.</w:t>
      </w:r>
    </w:p>
    <w:p w14:paraId="7E38CC3F" w14:textId="1E738C59" w:rsidR="00110C81" w:rsidRPr="00AA4819" w:rsidRDefault="00110C81" w:rsidP="00110C81">
      <w:r w:rsidRPr="00AA4819">
        <w:t>Stay up to date: Sign up to our newsletter</w:t>
      </w:r>
    </w:p>
    <w:p w14:paraId="6DE3A810" w14:textId="77777777" w:rsidR="00110C81" w:rsidRPr="00AA4819" w:rsidRDefault="00110C81" w:rsidP="00110C81">
      <w:r w:rsidRPr="00AA4819">
        <w:t>Email*Sign up</w:t>
      </w:r>
    </w:p>
    <w:p w14:paraId="68268883" w14:textId="77777777" w:rsidR="00110C81" w:rsidRPr="00AA4819" w:rsidRDefault="00110C81" w:rsidP="00110C81">
      <w:r w:rsidRPr="00AA4819">
        <w:t>In May 2018, Trump withdrew the United States from a multinational deal with Iran negotiated by the Obama administration that reduced economic sanctions on Tehran in exchange for scaling back its nuclear program. Trump criticized the deal as weak, saying he would negotiate a stronger one.</w:t>
      </w:r>
    </w:p>
    <w:p w14:paraId="7D94ADED" w14:textId="77777777" w:rsidR="00110C81" w:rsidRPr="00AA4819" w:rsidRDefault="00110C81" w:rsidP="00110C81">
      <w:r w:rsidRPr="00AA4819">
        <w:t>Gabbard, 38, enlisted in the U.S. Army National Guard after the Sept. 11, 2001 attacks and was twice deployed to the Middle East. Gabbard has said she is running for president to end regime-change wars, though she currently trails most of her 2020 opponents in opinion polls.</w:t>
      </w:r>
    </w:p>
    <w:p w14:paraId="33853D5B" w14:textId="29500320" w:rsidR="00110C81" w:rsidRPr="00AA4819" w:rsidRDefault="00110C81" w:rsidP="00110C81">
      <w:r w:rsidRPr="00AA4819">
        <w:t>Another White House hopeful, Representative Seth Moulton, a 40-year-old former U.S. Marine Corps officer who did four tours in Iraq, told "This Week" that if the Trump administration sends additional troops to the Gulf it could "drag us into war."</w:t>
      </w:r>
    </w:p>
    <w:p w14:paraId="1D2D2285" w14:textId="77777777" w:rsidR="00110C81" w:rsidRPr="00AA4819" w:rsidRDefault="00110C81" w:rsidP="00110C81">
      <w:r w:rsidRPr="00AA4819">
        <w:t>"Make no mistake, this is exactly what John Bolton wants to have happen," said Moulton, who also trails in 2020 opinion polls. "</w:t>
      </w:r>
      <w:r w:rsidRPr="00AA4819">
        <w:rPr>
          <w:rStyle w:val="StyleUnderline"/>
        </w:rPr>
        <w:t>The world is so dangerous when you have a weak commander in chief in the president of the United States."</w:t>
      </w:r>
    </w:p>
    <w:p w14:paraId="4D05ED1C" w14:textId="4BE14BFE" w:rsidR="00110C81" w:rsidRPr="00AA4819" w:rsidRDefault="00110C81" w:rsidP="00110C81">
      <w:r w:rsidRPr="00AA4819">
        <w:t>Moulton counts as a mentor former Vice President Joe Biden, who currently leads the 2020 Democratic field in support. When asked why Democratic primary voters should back him over his mentor, Moulton said: "I think it's time for the generation that fought in Iraq and Afghanistan to take over for the generation that sent us there."</w:t>
      </w:r>
    </w:p>
    <w:p w14:paraId="266161D9" w14:textId="77777777" w:rsidR="00110C81" w:rsidRPr="00AA4819" w:rsidRDefault="00110C81" w:rsidP="00110C81">
      <w:r w:rsidRPr="00AA4819">
        <w:rPr>
          <w:rStyle w:val="StyleUnderline"/>
        </w:rPr>
        <w:t>Gabbard resigned her post at the Democratic National Committee in 2016 when Hillary Clinton was the nominee because she said the former secretary of state's foreign policy positions were too hawkish</w:t>
      </w:r>
      <w:r w:rsidRPr="00AA4819">
        <w:t>. Gabbard was asked by ABC if that also applied to Biden, given both he and Clinton served in the Obama administration.</w:t>
      </w:r>
    </w:p>
    <w:p w14:paraId="7391FB15" w14:textId="77777777" w:rsidR="000842D2" w:rsidRDefault="00110C81" w:rsidP="00110C81">
      <w:r w:rsidRPr="00AA4819">
        <w:t>"We'll see what Vice President Biden's foreign policy vision is for this country. We may agree on some issues, disagree on others," Gabbard said.</w:t>
      </w:r>
    </w:p>
    <w:p w14:paraId="2086F7EE" w14:textId="77777777" w:rsidR="000842D2" w:rsidRDefault="000842D2" w:rsidP="00110C81"/>
    <w:p w14:paraId="7E6210D5" w14:textId="77777777" w:rsidR="00B31B23" w:rsidRDefault="00B31B23" w:rsidP="00B31B23">
      <w:pPr>
        <w:pStyle w:val="Heading3"/>
        <w:rPr>
          <w:rFonts w:cs="Times New Roman"/>
        </w:rPr>
      </w:pPr>
      <w:bookmarkStart w:id="118" w:name="_Toc13955655"/>
      <w:r w:rsidRPr="00AA4819">
        <w:rPr>
          <w:rFonts w:cs="Times New Roman"/>
        </w:rPr>
        <w:t>Manufacturing</w:t>
      </w:r>
      <w:r>
        <w:rPr>
          <w:rFonts w:cs="Times New Roman"/>
        </w:rPr>
        <w:t xml:space="preserve"> Issue Key</w:t>
      </w:r>
      <w:bookmarkEnd w:id="118"/>
    </w:p>
    <w:p w14:paraId="74E2328F" w14:textId="77777777" w:rsidR="00B31B23" w:rsidRPr="00B31B23" w:rsidRDefault="00B31B23" w:rsidP="00B31B23"/>
    <w:p w14:paraId="24BA94A2" w14:textId="77777777" w:rsidR="00B31B23" w:rsidRPr="00B31B23" w:rsidRDefault="00B31B23" w:rsidP="00B31B23">
      <w:pPr>
        <w:pStyle w:val="Heading4"/>
      </w:pPr>
      <w:r w:rsidRPr="00B31B23">
        <w:t>Manufacturing perceived as crucial to the economy</w:t>
      </w:r>
    </w:p>
    <w:p w14:paraId="24E4C7EC" w14:textId="77777777" w:rsidR="00B31B23" w:rsidRPr="00AA4819" w:rsidRDefault="00B31B23" w:rsidP="00B31B23">
      <w:pPr>
        <w:rPr>
          <w:rStyle w:val="Style13ptBold"/>
        </w:rPr>
      </w:pPr>
      <w:r w:rsidRPr="00AA4819">
        <w:rPr>
          <w:rStyle w:val="Style13ptBold"/>
        </w:rPr>
        <w:t xml:space="preserve">West, Brookings </w:t>
      </w:r>
      <w:r>
        <w:rPr>
          <w:rStyle w:val="Style13ptBold"/>
        </w:rPr>
        <w:t>I</w:t>
      </w:r>
      <w:r w:rsidRPr="00AA4819">
        <w:rPr>
          <w:rStyle w:val="Style13ptBold"/>
        </w:rPr>
        <w:t>nstitute Governance Studies Founding Director and president, 7-9-2019</w:t>
      </w:r>
    </w:p>
    <w:p w14:paraId="77D65DA1" w14:textId="77777777" w:rsidR="00B31B23" w:rsidRDefault="00B31B23" w:rsidP="00B31B23">
      <w:r w:rsidRPr="00AA4819">
        <w:t>[Darrell M., 7-9-2019, Brookings,</w:t>
      </w:r>
      <w:r>
        <w:t xml:space="preserve"> </w:t>
      </w:r>
      <w:r w:rsidRPr="00AA4819">
        <w:t xml:space="preserve">"Brookings survey finds 58% see manufacturing as vital to US economy, but only 17% are very confident in its future," </w:t>
      </w:r>
      <w:hyperlink r:id="rId126" w:history="1">
        <w:r w:rsidRPr="00AA4819">
          <w:rPr>
            <w:rStyle w:val="Hyperlink"/>
          </w:rPr>
          <w:t>https://www.brookings.edu/blog/techtank/2019/07/09/brookings-survey-finds-58-percent-see-manufacturing-as-vital-to-u-s-economy-but-only-17-percent-are-very-confident-in-its-future/?utm_campaign=Brookings%20Brief&amp;utm_source=hs_email&amp;utm_medium=email&amp;utm_content=74570140</w:t>
        </w:r>
      </w:hyperlink>
      <w:r w:rsidRPr="00AA4819">
        <w:t>, accessed 7-12-2019, AS]</w:t>
      </w:r>
    </w:p>
    <w:p w14:paraId="75D2F2D4" w14:textId="77777777" w:rsidR="00B31B23" w:rsidRPr="00AA4819" w:rsidRDefault="00B31B23" w:rsidP="00B31B23"/>
    <w:p w14:paraId="38BAAD45" w14:textId="77777777" w:rsidR="00B31B23" w:rsidRPr="00AA4819" w:rsidRDefault="00B31B23" w:rsidP="00B31B23">
      <w:r w:rsidRPr="0055748B">
        <w:rPr>
          <w:rStyle w:val="StyleUnderline"/>
        </w:rPr>
        <w:t>Manufacturing is a crucial part of the U.S. economy. According to the U.S. census, around 11.1 million workers are employed in the sector, and it generates about $5.4 trillion in economic activity annually. Yet this area currently faces significant headwinds.</w:t>
      </w:r>
      <w:r w:rsidRPr="00AA4819">
        <w:t xml:space="preserve"> The June IHS Markit Manufacturing Purchasing Managers Index fell to its worst reading since 2009 and there have been recent declines in the Institute for Supply Management’s Purchasing Managers Index. There also is concern due to the 25 percent tariffs President Donald Trump has imposed on Chinese goods and his threats to increase tariffs on other nations.</w:t>
      </w:r>
    </w:p>
    <w:p w14:paraId="6C960C73" w14:textId="77777777" w:rsidR="00B31B23" w:rsidRPr="00AA4819" w:rsidRDefault="00B31B23" w:rsidP="00B31B23">
      <w:r w:rsidRPr="0055748B">
        <w:t>To examine attitudes toward manufacturing,</w:t>
      </w:r>
      <w:r w:rsidRPr="00AA4819">
        <w:rPr>
          <w:u w:val="single"/>
        </w:rPr>
        <w:t xml:space="preserve"> </w:t>
      </w:r>
      <w:r w:rsidRPr="0055748B">
        <w:rPr>
          <w:rStyle w:val="StyleUnderline"/>
        </w:rPr>
        <w:t>researchers at the Brookings Institution undertook an online U.S. national poll with 2,001 adult internet users</w:t>
      </w:r>
      <w:r w:rsidRPr="00AA4819">
        <w:rPr>
          <w:u w:val="single"/>
        </w:rPr>
        <w:t xml:space="preserve"> between June 16 to 18, 2019</w:t>
      </w:r>
      <w:r w:rsidRPr="00AA4819">
        <w:t>. The survey was overseen by Darrell M. West, vice president of Governance Studies, director of the Center for Technology Innovation, director of the John Hazen White Manufacturing Initiative at the Brookings Institution, and the author of The Future of Work: Robots, AI, and Automation. Responses were weighted using gender, age, and region to match the demographics of the national internet population as estimated by the U.S. Census Bureau’s Current Population Survey.</w:t>
      </w:r>
    </w:p>
    <w:p w14:paraId="5368968E" w14:textId="77777777" w:rsidR="00B31B23" w:rsidRPr="00AA4819" w:rsidRDefault="00B31B23" w:rsidP="00B31B23">
      <w:pPr>
        <w:rPr>
          <w:rStyle w:val="StyleUnderline"/>
        </w:rPr>
      </w:pPr>
      <w:r w:rsidRPr="00AA4819">
        <w:rPr>
          <w:rStyle w:val="StyleUnderline"/>
        </w:rPr>
        <w:t>VITAL PART OF THE ECONOMY</w:t>
      </w:r>
    </w:p>
    <w:p w14:paraId="6E64AC4F" w14:textId="77777777" w:rsidR="00B31B23" w:rsidRDefault="00B31B23" w:rsidP="00B31B23">
      <w:r w:rsidRPr="0055748B">
        <w:rPr>
          <w:rStyle w:val="StyleUnderline"/>
        </w:rPr>
        <w:t>Reflecting the important role manufacturing plays in the U.S. economy, the survey asked how people feel about the sector. Fifty-eight percent believe manufacturing is very important to the American economy</w:t>
      </w:r>
      <w:r w:rsidRPr="00AA4819">
        <w:t>, 14 percent think it is somewhat important, 6 percent feel it is not very important, and 22 percent are unsure.</w:t>
      </w:r>
    </w:p>
    <w:p w14:paraId="27335407" w14:textId="77777777" w:rsidR="00B31B23" w:rsidRPr="00AA4819" w:rsidRDefault="00B31B23" w:rsidP="00B31B23">
      <w:r w:rsidRPr="00AA4819">
        <w:t>There are significant differences by age. Seventy-one percent of people over the age of 55 believe manufacturing is very important, whereas only 45 percent of those aged 18 to 34 years feel that way. That is a 26 percentage point difference in feelings about the subject between these age groups.</w:t>
      </w:r>
    </w:p>
    <w:p w14:paraId="772B57CC" w14:textId="77777777" w:rsidR="00B31B23" w:rsidRPr="00AA4819" w:rsidRDefault="00B31B23" w:rsidP="00B31B23">
      <w:r w:rsidRPr="00AA4819">
        <w:t>Survey of manufacturing's perceived importance to the U.S. economy</w:t>
      </w:r>
    </w:p>
    <w:p w14:paraId="54D42358" w14:textId="77777777" w:rsidR="00B31B23" w:rsidRPr="00AA4819" w:rsidRDefault="00B31B23" w:rsidP="00B31B23">
      <w:r w:rsidRPr="0055748B">
        <w:rPr>
          <w:rStyle w:val="StyleUnderline"/>
        </w:rPr>
        <w:t xml:space="preserve">When asked overall how positive or negative they feel towards manufacturing, 58 percent say they are positive, </w:t>
      </w:r>
      <w:r w:rsidRPr="00AA4819">
        <w:t>10 percent are negative, and 32 percent are unsure.</w:t>
      </w:r>
    </w:p>
    <w:p w14:paraId="4A4BA47E" w14:textId="77777777" w:rsidR="00A930F5" w:rsidRPr="00AA4819" w:rsidRDefault="00A930F5" w:rsidP="009A61C4">
      <w:pPr>
        <w:pStyle w:val="Heading1"/>
        <w:rPr>
          <w:rFonts w:cs="Times New Roman"/>
        </w:rPr>
      </w:pPr>
    </w:p>
    <w:p w14:paraId="61368209" w14:textId="58DEECD2" w:rsidR="009A61C4" w:rsidRPr="00AA4819" w:rsidRDefault="004F3042" w:rsidP="009A61C4">
      <w:pPr>
        <w:pStyle w:val="Heading1"/>
        <w:rPr>
          <w:rFonts w:cs="Times New Roman"/>
        </w:rPr>
      </w:pPr>
      <w:bookmarkStart w:id="119" w:name="_Toc13955656"/>
      <w:r>
        <w:rPr>
          <w:rFonts w:cs="Times New Roman"/>
        </w:rPr>
        <w:t>*</w:t>
      </w:r>
      <w:r w:rsidR="00F7227E" w:rsidRPr="00AA4819">
        <w:rPr>
          <w:rFonts w:cs="Times New Roman"/>
        </w:rPr>
        <w:t>***</w:t>
      </w:r>
      <w:r w:rsidR="009A61C4" w:rsidRPr="00AA4819">
        <w:rPr>
          <w:rFonts w:cs="Times New Roman"/>
        </w:rPr>
        <w:t>AFF</w:t>
      </w:r>
      <w:r>
        <w:rPr>
          <w:rFonts w:cs="Times New Roman"/>
        </w:rPr>
        <w:t xml:space="preserve"> Answers</w:t>
      </w:r>
      <w:bookmarkEnd w:id="119"/>
    </w:p>
    <w:p w14:paraId="6BD0EE51" w14:textId="49538C71" w:rsidR="00A930F5" w:rsidRPr="00AA4819" w:rsidRDefault="00A930F5" w:rsidP="00A930F5"/>
    <w:p w14:paraId="253F9E00" w14:textId="1B3B746E" w:rsidR="00A930F5" w:rsidRPr="00AA4819" w:rsidRDefault="00A930F5" w:rsidP="00A930F5">
      <w:pPr>
        <w:pStyle w:val="Heading1"/>
        <w:rPr>
          <w:rFonts w:cs="Times New Roman"/>
        </w:rPr>
      </w:pPr>
      <w:bookmarkStart w:id="120" w:name="_Toc13955657"/>
      <w:r w:rsidRPr="00AA4819">
        <w:rPr>
          <w:rFonts w:cs="Times New Roman"/>
        </w:rPr>
        <w:t>Link Answers</w:t>
      </w:r>
      <w:bookmarkEnd w:id="120"/>
    </w:p>
    <w:p w14:paraId="52EE4FB1" w14:textId="38C0258E" w:rsidR="00A930F5" w:rsidRPr="00AA4819" w:rsidRDefault="00A930F5" w:rsidP="00A930F5"/>
    <w:p w14:paraId="3E6D8BD5" w14:textId="5F78B4B6" w:rsidR="005C0E13" w:rsidRPr="00AA4819" w:rsidRDefault="005C0E13" w:rsidP="005C0E13">
      <w:pPr>
        <w:pStyle w:val="Heading2"/>
        <w:rPr>
          <w:rFonts w:cs="Times New Roman"/>
        </w:rPr>
      </w:pPr>
      <w:bookmarkStart w:id="121" w:name="_Toc13955658"/>
      <w:r w:rsidRPr="00AA4819">
        <w:rPr>
          <w:rFonts w:cs="Times New Roman"/>
        </w:rPr>
        <w:t>Generic</w:t>
      </w:r>
      <w:bookmarkEnd w:id="121"/>
    </w:p>
    <w:p w14:paraId="34B98BD3" w14:textId="77777777" w:rsidR="005C0E13" w:rsidRPr="00AA4819" w:rsidRDefault="005C0E13" w:rsidP="005C0E13"/>
    <w:p w14:paraId="2C6DFC12" w14:textId="77777777" w:rsidR="000842D2" w:rsidRDefault="00163AE5" w:rsidP="00163AE5">
      <w:pPr>
        <w:pStyle w:val="Heading3"/>
      </w:pPr>
      <w:bookmarkStart w:id="122" w:name="_Toc13955659"/>
      <w:r>
        <w:t>No Link/Link Turn – Arms Sales Unpopular</w:t>
      </w:r>
      <w:bookmarkEnd w:id="122"/>
    </w:p>
    <w:p w14:paraId="55CDEB7B" w14:textId="77777777" w:rsidR="000842D2" w:rsidRDefault="00163AE5" w:rsidP="00163AE5">
      <w:pPr>
        <w:pStyle w:val="Heading4"/>
      </w:pPr>
      <w:r>
        <w:t>Link turn – arms sales are unpopular among the public and increases bipartisanship</w:t>
      </w:r>
    </w:p>
    <w:p w14:paraId="48C7D9D0" w14:textId="126C0A25" w:rsidR="00163AE5" w:rsidRPr="00AE26D4" w:rsidRDefault="00163AE5" w:rsidP="00163AE5">
      <w:pPr>
        <w:rPr>
          <w:rStyle w:val="Style13ptBold"/>
        </w:rPr>
      </w:pPr>
      <w:r>
        <w:rPr>
          <w:rStyle w:val="Style13ptBold"/>
        </w:rPr>
        <w:t>Reichmann</w:t>
      </w:r>
      <w:r w:rsidRPr="00AE26D4">
        <w:rPr>
          <w:rStyle w:val="Style13ptBold"/>
        </w:rPr>
        <w:t xml:space="preserve">, </w:t>
      </w:r>
      <w:r>
        <w:rPr>
          <w:rStyle w:val="Style13ptBold"/>
        </w:rPr>
        <w:t>Defense News General assignment editorial fellow</w:t>
      </w:r>
      <w:r w:rsidRPr="00AE26D4">
        <w:rPr>
          <w:rStyle w:val="Style13ptBold"/>
        </w:rPr>
        <w:t xml:space="preserve">, </w:t>
      </w:r>
      <w:r>
        <w:rPr>
          <w:rStyle w:val="Style13ptBold"/>
        </w:rPr>
        <w:t>19</w:t>
      </w:r>
    </w:p>
    <w:p w14:paraId="35FBDEAC" w14:textId="77777777" w:rsidR="00163AE5" w:rsidRPr="00B63E83" w:rsidRDefault="00163AE5" w:rsidP="00163AE5">
      <w:pPr>
        <w:rPr>
          <w:color w:val="000000"/>
        </w:rPr>
      </w:pPr>
      <w:r>
        <w:rPr>
          <w:color w:val="000000"/>
        </w:rPr>
        <w:t>[Kelsey</w:t>
      </w:r>
      <w:r w:rsidRPr="00AE26D4">
        <w:rPr>
          <w:color w:val="000000"/>
        </w:rPr>
        <w:t xml:space="preserve">, </w:t>
      </w:r>
      <w:r>
        <w:rPr>
          <w:color w:val="000000"/>
        </w:rPr>
        <w:t>7-12-19</w:t>
      </w:r>
      <w:r w:rsidRPr="00AE26D4">
        <w:rPr>
          <w:color w:val="000000"/>
        </w:rPr>
        <w:t xml:space="preserve">, </w:t>
      </w:r>
      <w:r>
        <w:rPr>
          <w:color w:val="000000"/>
        </w:rPr>
        <w:t>Defense News</w:t>
      </w:r>
      <w:r w:rsidRPr="00AE26D4">
        <w:rPr>
          <w:color w:val="000000"/>
        </w:rPr>
        <w:t>, “</w:t>
      </w:r>
      <w:r>
        <w:rPr>
          <w:color w:val="000000"/>
        </w:rPr>
        <w:t>How do Americans feel about US arms sales? Not great</w:t>
      </w:r>
      <w:r w:rsidRPr="00AE26D4">
        <w:rPr>
          <w:color w:val="000000"/>
        </w:rPr>
        <w:t>,”</w:t>
      </w:r>
      <w:r>
        <w:rPr>
          <w:color w:val="000000"/>
        </w:rPr>
        <w:t xml:space="preserve"> https://www.defensenews.com/global/the-americas/2019/07/12/how-do-americans-feel-about-us-arms-sales-not-great/</w:t>
      </w:r>
      <w:r w:rsidRPr="00AE26D4">
        <w:rPr>
          <w:color w:val="000000"/>
        </w:rPr>
        <w:t>, accessed</w:t>
      </w:r>
      <w:r>
        <w:rPr>
          <w:color w:val="000000"/>
        </w:rPr>
        <w:t xml:space="preserve"> 7-12-19</w:t>
      </w:r>
      <w:r w:rsidRPr="00AE26D4">
        <w:rPr>
          <w:color w:val="000000"/>
        </w:rPr>
        <w:t xml:space="preserve">, </w:t>
      </w:r>
      <w:r>
        <w:rPr>
          <w:color w:val="000000"/>
        </w:rPr>
        <w:t>GDI LNM]</w:t>
      </w:r>
    </w:p>
    <w:p w14:paraId="1A9A4BB9" w14:textId="77777777" w:rsidR="00163AE5" w:rsidRDefault="00163AE5" w:rsidP="00163AE5">
      <w:pPr>
        <w:rPr>
          <w:u w:val="single"/>
        </w:rPr>
      </w:pPr>
      <w:r>
        <w:t xml:space="preserve">WASHINGTON — </w:t>
      </w:r>
      <w:r w:rsidRPr="00B63E83">
        <w:rPr>
          <w:u w:val="single"/>
        </w:rPr>
        <w:t>Congress is still divided on the decision to continue selling weapons to Saudi Arabia, and</w:t>
      </w:r>
      <w:r>
        <w:t xml:space="preserve"> it turns out </w:t>
      </w:r>
      <w:r w:rsidRPr="00B63E83">
        <w:rPr>
          <w:u w:val="single"/>
        </w:rPr>
        <w:t>the American public feels a similar way.</w:t>
      </w:r>
    </w:p>
    <w:p w14:paraId="2C57A684" w14:textId="77777777" w:rsidR="00163AE5" w:rsidRDefault="00163AE5" w:rsidP="00163AE5">
      <w:pPr>
        <w:rPr>
          <w:u w:val="single"/>
        </w:rPr>
      </w:pPr>
      <w:r w:rsidRPr="00B63E83">
        <w:rPr>
          <w:u w:val="single"/>
        </w:rPr>
        <w:t>According to a new public opinion poll, 70 percent of Americans oppose arms sales to other nations and see the transactions as a threat to national security.</w:t>
      </w:r>
      <w:r>
        <w:t xml:space="preserve"> </w:t>
      </w:r>
      <w:r w:rsidRPr="00B63E83">
        <w:rPr>
          <w:u w:val="single"/>
        </w:rPr>
        <w:t>However, when it comes to the U.S.-Saudi relationship, the Chicago Council on Global Affairs found that 50 percent of Americans feel the alliance weakens U.S. national security, while 45 percent say it does more to strengthen national security.</w:t>
      </w:r>
    </w:p>
    <w:p w14:paraId="399BD32C" w14:textId="77777777" w:rsidR="00163AE5" w:rsidRDefault="00163AE5" w:rsidP="00163AE5">
      <w:r>
        <w:t>“Saudi Arabia has long been viewed as a valuable security partner for US grand strategy in the Middle East. As such, it has received significant military aid and equipment from the United States,” the think tank said in its findings.</w:t>
      </w:r>
    </w:p>
    <w:p w14:paraId="2A0101D2" w14:textId="77777777" w:rsidR="00163AE5" w:rsidRPr="00B63E83" w:rsidRDefault="00163AE5" w:rsidP="00163AE5">
      <w:pPr>
        <w:rPr>
          <w:u w:val="single"/>
        </w:rPr>
      </w:pPr>
      <w:r w:rsidRPr="00B63E83">
        <w:rPr>
          <w:u w:val="single"/>
        </w:rPr>
        <w:t>As for opposition to U.S. arms sales in general, the poll found that this view crosses traditional partisan lines: 75 percent of Democrats, 70 percent of Independents and 62 percent of Republicans expressed a lack of safety associated with arms sales. “Overall, 20 percent say arms sales make no difference to US safety, while just 9 percent say they make the US safer,” the think tank reported.</w:t>
      </w:r>
    </w:p>
    <w:p w14:paraId="0EBBF7EE" w14:textId="77777777" w:rsidR="005C0E13" w:rsidRPr="00AA4819" w:rsidRDefault="005C0E13" w:rsidP="005C0E13">
      <w:pPr>
        <w:pStyle w:val="Heading3"/>
        <w:rPr>
          <w:rFonts w:cs="Times New Roman"/>
        </w:rPr>
      </w:pPr>
      <w:bookmarkStart w:id="123" w:name="_Toc13955660"/>
      <w:r w:rsidRPr="00AA4819">
        <w:rPr>
          <w:rFonts w:cs="Times New Roman"/>
        </w:rPr>
        <w:t>No Link – Trump Lies</w:t>
      </w:r>
      <w:bookmarkEnd w:id="123"/>
    </w:p>
    <w:p w14:paraId="5C233050" w14:textId="77777777" w:rsidR="005C0E13" w:rsidRPr="00AA4819" w:rsidRDefault="005C0E13" w:rsidP="005C0E13"/>
    <w:p w14:paraId="4D015882" w14:textId="77777777" w:rsidR="005C0E13" w:rsidRPr="00AA4819" w:rsidRDefault="005C0E13" w:rsidP="005C0E13">
      <w:pPr>
        <w:pStyle w:val="Heading4"/>
        <w:rPr>
          <w:rFonts w:cs="Times New Roman"/>
        </w:rPr>
      </w:pPr>
      <w:r w:rsidRPr="00AA4819">
        <w:rPr>
          <w:rFonts w:cs="Times New Roman"/>
        </w:rPr>
        <w:t>No link – Trump will lie about the aff</w:t>
      </w:r>
    </w:p>
    <w:p w14:paraId="47AD5F33" w14:textId="77777777" w:rsidR="005C0E13" w:rsidRPr="00AA4819" w:rsidRDefault="005C0E13" w:rsidP="005C0E13">
      <w:pPr>
        <w:rPr>
          <w:rStyle w:val="Style13ptBold"/>
        </w:rPr>
      </w:pPr>
      <w:r w:rsidRPr="00AA4819">
        <w:rPr>
          <w:rStyle w:val="Style13ptBold"/>
        </w:rPr>
        <w:t>McClennen, Pennsylvania State University International Affairs and Comparative Literature Professor, 19</w:t>
      </w:r>
    </w:p>
    <w:p w14:paraId="6129F78D" w14:textId="77777777" w:rsidR="005C0E13" w:rsidRPr="00AA4819" w:rsidRDefault="005C0E13" w:rsidP="005C0E13">
      <w:r w:rsidRPr="00AA4819">
        <w:t xml:space="preserve">[Sophia A, 7-6-19, Salon, “Will lies win the 2020 election?”, </w:t>
      </w:r>
      <w:hyperlink r:id="rId127" w:history="1">
        <w:r w:rsidRPr="00AA4819">
          <w:rPr>
            <w:rStyle w:val="Hyperlink"/>
          </w:rPr>
          <w:t>https://www.salon.com/2019/07/06/will-lies-win-the-2020-election/</w:t>
        </w:r>
      </w:hyperlink>
      <w:r w:rsidRPr="00AA4819">
        <w:t>, DOA: 7-7-19, JAA]</w:t>
      </w:r>
    </w:p>
    <w:p w14:paraId="220AB5C4" w14:textId="77777777" w:rsidR="005C0E13" w:rsidRPr="00AA4819" w:rsidRDefault="005C0E13" w:rsidP="005C0E13"/>
    <w:p w14:paraId="0FEBD601" w14:textId="77777777" w:rsidR="005C0E13" w:rsidRPr="00AA4819" w:rsidRDefault="005C0E13" w:rsidP="005C0E13">
      <w:r w:rsidRPr="00AA4819">
        <w:t xml:space="preserve">Last week news broke of the Donald Trump 2020 campaign using stock photos in online ads to deceptively suggest he has better support among key demographics — women, Hispanics, young voters — than he actually does. </w:t>
      </w:r>
      <w:r w:rsidRPr="00AA4819">
        <w:rPr>
          <w:rStyle w:val="StyleUnderline"/>
        </w:rPr>
        <w:t>The news was troubling on more than one front: It reminded us of the various ways that campaigns will misrepresent and deceive voters to garner support and it underscored the reality that this type of misinformation can circulate relatively unchecked on social media.</w:t>
      </w:r>
    </w:p>
    <w:p w14:paraId="657DA7DF" w14:textId="77777777" w:rsidR="005C0E13" w:rsidRPr="00AA4819" w:rsidRDefault="005C0E13" w:rsidP="005C0E13">
      <w:r w:rsidRPr="00AA4819">
        <w:rPr>
          <w:rStyle w:val="StyleUnderline"/>
        </w:rPr>
        <w:t>The Trump campaign has been spending about $1 million weekly on Facebook and Google ads</w:t>
      </w:r>
      <w:r w:rsidRPr="00AA4819">
        <w:t>. In comparison, the Biden campaign spent about $75,000 last week. The Trump team knows that the online world is where their campaign thrives and they also know that they can expect little to no regulation from Facebook even when their ads are a direct violation of Facebook policy. As Judd Legum explains in “Popular Information,” Facebook is driven by profits, not partisanship, and these ads are great for revenue.</w:t>
      </w:r>
    </w:p>
    <w:p w14:paraId="209E091B" w14:textId="77777777" w:rsidR="005C0E13" w:rsidRPr="00AA4819" w:rsidRDefault="005C0E13" w:rsidP="005C0E13">
      <w:pPr>
        <w:rPr>
          <w:rStyle w:val="StyleUnderline"/>
        </w:rPr>
      </w:pPr>
      <w:r w:rsidRPr="00AA4819">
        <w:rPr>
          <w:rStyle w:val="StyleUnderline"/>
        </w:rPr>
        <w:t>Legum, in fact, has identified six different types of pro Trump ads that offer voters misleading information. All signs suggest we should expect even more of the same tactics going forward.</w:t>
      </w:r>
    </w:p>
    <w:p w14:paraId="69D00448" w14:textId="77777777" w:rsidR="005C0E13" w:rsidRPr="00AA4819" w:rsidRDefault="005C0E13" w:rsidP="005C0E13">
      <w:r w:rsidRPr="00AA4819">
        <w:t>As if this weren’t troubling enough news, Newsweek recently reported that t</w:t>
      </w:r>
      <w:r w:rsidRPr="00AA4819">
        <w:rPr>
          <w:rStyle w:val="StyleUnderline"/>
        </w:rPr>
        <w:t>here was a fake Joe Biden website run secretly by an operative working for the Trump campaign. The website at first blush looks like a pro Biden site, but it actually is designed to mock and denigrate Biden.</w:t>
      </w:r>
      <w:r w:rsidRPr="00AA4819">
        <w:t xml:space="preserve"> It uses a combination of snarky gifs and facetious “legislative accomplishments” intended to put off would-be Biden voters. The website creator explained that he launched the site in an effort to display "something humorous that showed Biden's eccentricities and hypocrisy in his own words and actions."</w:t>
      </w:r>
    </w:p>
    <w:p w14:paraId="6C413630" w14:textId="77777777" w:rsidR="005C0E13" w:rsidRPr="00AA4819" w:rsidRDefault="005C0E13" w:rsidP="005C0E13">
      <w:r w:rsidRPr="00AA4819">
        <w:t>To make matters worse, his plan is working. In fact, the site seems to be getting even more web traffic than the Biden campaign’s official site. Oh, and despite being outed as fake, the site is still live.</w:t>
      </w:r>
    </w:p>
    <w:p w14:paraId="1CC8CF31" w14:textId="77777777" w:rsidR="005C0E13" w:rsidRPr="00AA4819" w:rsidRDefault="005C0E13" w:rsidP="005C0E13">
      <w:r w:rsidRPr="00AA4819">
        <w:t>But there’s more. In a totally different example of the spread of misinformation, a fake story that suggested that Hillary Clinton and Barack Obama would be arrested was shared over 100,000 times on Facebook, even though it started out as satire</w:t>
      </w:r>
      <w:r w:rsidRPr="00AA4819">
        <w:rPr>
          <w:rStyle w:val="StyleUnderline"/>
        </w:rPr>
        <w:t>. The creators of the story run a website that mocks conservative hysteria and gullibility — except, in this case, the mocking of those traits actually helped promote them</w:t>
      </w:r>
      <w:r w:rsidRPr="00AA4819">
        <w:t>. Factcheck.org reports that a number of conservative Facebook pages circulated the story as though it were true, including one that belongs to the Texas agriculture commissioner, Sid Miller.</w:t>
      </w:r>
    </w:p>
    <w:p w14:paraId="5EC15919" w14:textId="77777777" w:rsidR="005C0E13" w:rsidRPr="00AA4819" w:rsidRDefault="005C0E13" w:rsidP="005C0E13">
      <w:pPr>
        <w:rPr>
          <w:rStyle w:val="StyleUnderline"/>
        </w:rPr>
      </w:pPr>
      <w:r w:rsidRPr="00AA4819">
        <w:t xml:space="preserve">So </w:t>
      </w:r>
      <w:r w:rsidRPr="00AA4819">
        <w:rPr>
          <w:rStyle w:val="StyleUnderline"/>
        </w:rPr>
        <w:t>as we enter into the 2020 election, one thing is clear: Despite the fact that the 2016 election revealed a number of ways that social media facilitates the spread of misinformation designed to influence voters, there is little reason to believe that 2020 won’t simply be worse.</w:t>
      </w:r>
    </w:p>
    <w:p w14:paraId="3A840D2B" w14:textId="77777777" w:rsidR="005C0E13" w:rsidRPr="00AA4819" w:rsidRDefault="005C0E13" w:rsidP="005C0E13">
      <w:r w:rsidRPr="00AA4819">
        <w:t>It is important to stop and process the severity of this issue</w:t>
      </w:r>
      <w:r w:rsidRPr="00AA4819">
        <w:rPr>
          <w:rStyle w:val="StyleUnderline"/>
        </w:rPr>
        <w:t>. After the 2016 election there were numerous reports of the pervasive spread of misinformation — what at the time was commonly referred to as “fake news.” But the so-called fake news</w:t>
      </w:r>
      <w:r w:rsidRPr="00AA4819">
        <w:t xml:space="preserve"> — i.e. fabricated stories with no basis in reality — </w:t>
      </w:r>
      <w:r w:rsidRPr="00AA4819">
        <w:rPr>
          <w:rStyle w:val="StyleUnderline"/>
        </w:rPr>
        <w:t>appeared along with sensationalist journalism and politicized propaganda to create a perfect storm of misinformation</w:t>
      </w:r>
      <w:r w:rsidRPr="00AA4819">
        <w:t xml:space="preserve">. In addition to made-up stories, like the one that suggested Hillary Clinton ran a pedophile ring out of a Pizza parlor or the one that claimed that Pope Francis had endorsed Trump, we had the hype over so-called “Bernie Bros” — a term that Glenn Greenwald described as a “journalistic disgrace.” Added to these types of false stories, we had a </w:t>
      </w:r>
      <w:r w:rsidRPr="00AA4819">
        <w:rPr>
          <w:rStyle w:val="StyleUnderline"/>
        </w:rPr>
        <w:t>Trump campaign that ran on an endless series of lies, B.S. and bullying</w:t>
      </w:r>
      <w:r w:rsidRPr="00AA4819">
        <w:t>.</w:t>
      </w:r>
    </w:p>
    <w:p w14:paraId="76F9F279" w14:textId="77777777" w:rsidR="005C0E13" w:rsidRPr="00AA4819" w:rsidRDefault="005C0E13" w:rsidP="005C0E13">
      <w:r w:rsidRPr="00AA4819">
        <w:t xml:space="preserve">Back before the 2016 election it was clear that most </w:t>
      </w:r>
      <w:r w:rsidRPr="00AA4819">
        <w:rPr>
          <w:rStyle w:val="StyleUnderline"/>
        </w:rPr>
        <w:t>Trump supporters didn’t care about the lies emanating out of his campaign</w:t>
      </w:r>
      <w:r w:rsidRPr="00AA4819">
        <w:t xml:space="preserve">. As Vox reported before the 2016 vote, </w:t>
      </w:r>
      <w:r w:rsidRPr="00AA4819">
        <w:rPr>
          <w:rStyle w:val="StyleUnderline"/>
        </w:rPr>
        <w:t>a substantial number of Americans found Trump more "honest and trustworthy" than Hillary Clinton</w:t>
      </w:r>
      <w:r w:rsidRPr="00AA4819">
        <w:t>.</w:t>
      </w:r>
    </w:p>
    <w:p w14:paraId="6DD81393" w14:textId="77777777" w:rsidR="005C0E13" w:rsidRPr="00AA4819" w:rsidRDefault="005C0E13" w:rsidP="005C0E13">
      <w:r w:rsidRPr="00AA4819">
        <w:rPr>
          <w:rStyle w:val="StyleUnderline"/>
        </w:rPr>
        <w:t>The political culture of lies, B.S., and propaganda was bad in 2016 and it is worse now</w:t>
      </w:r>
      <w:r w:rsidRPr="00AA4819">
        <w:t>. But, perhaps, what is of greater concern is the fact that today it is commonplace. We are witnessing the normalization of false information as a staple of the political process.</w:t>
      </w:r>
    </w:p>
    <w:p w14:paraId="1573E5EA" w14:textId="77777777" w:rsidR="005C0E13" w:rsidRPr="00AA4819" w:rsidRDefault="005C0E13" w:rsidP="005C0E13">
      <w:r w:rsidRPr="00AA4819">
        <w:t>Lies in politics are nothing new, of course. But the degree and reach of them today is truly unprecedented. Despite a spate of fact checking organizations and despite the fact that in almost every case political lies are eventually revealed, there seems little question that false information in politics has gone from fringe to mainstream in this country. And while all politicians can get caught spreading falsehoods, Trump has literally made unapologetic lying the centerpiece of his political discourse.</w:t>
      </w:r>
    </w:p>
    <w:p w14:paraId="1A48110F" w14:textId="77777777" w:rsidR="005C0E13" w:rsidRPr="00AA4819" w:rsidRDefault="005C0E13" w:rsidP="005C0E13">
      <w:r w:rsidRPr="00AA4819">
        <w:t>And that brings us to the real worry caused by the culture of lies. Even if we aren’t predisposed to believe the lies, eventually they tire us out. According to Maria Konnikova in a piece on the effects of Trump’s lies, if the brain has to process enough false statements it can become so overworked that it stops trying to sift through everything. “Eventually, without quite realizing it, our brains just give up trying to figure out what is true,” she explains.</w:t>
      </w:r>
    </w:p>
    <w:p w14:paraId="59C33820" w14:textId="77777777" w:rsidR="005C0E13" w:rsidRPr="00AA4819" w:rsidRDefault="005C0E13" w:rsidP="005C0E13">
      <w:pPr>
        <w:rPr>
          <w:rStyle w:val="StyleUnderline"/>
        </w:rPr>
      </w:pPr>
      <w:r w:rsidRPr="00AA4819">
        <w:rPr>
          <w:rStyle w:val="StyleUnderline"/>
        </w:rPr>
        <w:t>It isn’t just that we get tired of processing lies, though; it is that they no longer faze us. It is hard to manufacture outrage over the latest Trump lie or the next fake news hoax when it is an hourly occurrence.</w:t>
      </w:r>
    </w:p>
    <w:p w14:paraId="314D0F00" w14:textId="77777777" w:rsidR="005C0E13" w:rsidRPr="00AA4819" w:rsidRDefault="005C0E13" w:rsidP="005C0E13">
      <w:pPr>
        <w:rPr>
          <w:rStyle w:val="StyleUnderline"/>
        </w:rPr>
      </w:pPr>
      <w:r w:rsidRPr="00AA4819">
        <w:t xml:space="preserve">Sadly, though, we are going to have to keep at it — keep fact checking, keep paying attention, keep caring about the lies, keep expressing outrage over them. </w:t>
      </w:r>
      <w:r w:rsidRPr="00AA4819">
        <w:rPr>
          <w:rStyle w:val="StyleUnderline"/>
        </w:rPr>
        <w:t>In 2016 we didn’t even know the extent to which lying was dominating political discourse. Today, as the spread of false information is worse than ever, we are at least aware of it. The question is whether or not we have the will to fight it.</w:t>
      </w:r>
    </w:p>
    <w:p w14:paraId="744531A3" w14:textId="77777777" w:rsidR="005C0E13" w:rsidRPr="00AA4819" w:rsidRDefault="005C0E13" w:rsidP="005C0E13"/>
    <w:p w14:paraId="1FF2D5E1" w14:textId="25DD8202" w:rsidR="00A1521E" w:rsidRDefault="00A1521E" w:rsidP="00A1521E">
      <w:pPr>
        <w:pStyle w:val="Heading3"/>
      </w:pPr>
      <w:bookmarkStart w:id="124" w:name="_Toc13955661"/>
      <w:r>
        <w:t>No Link – Trump Shifts the Blame</w:t>
      </w:r>
      <w:bookmarkEnd w:id="124"/>
    </w:p>
    <w:p w14:paraId="4203E9D0" w14:textId="24418E8C" w:rsidR="00A1521E" w:rsidRDefault="00A1521E" w:rsidP="00A1521E">
      <w:pPr>
        <w:pStyle w:val="Heading4"/>
      </w:pPr>
      <w:r>
        <w:t>Trump’s a pathological liar—he’ll shift the blame to Democrats</w:t>
      </w:r>
    </w:p>
    <w:p w14:paraId="2B2D9892" w14:textId="77777777" w:rsidR="00A1521E" w:rsidRPr="00792CC1" w:rsidRDefault="00A1521E" w:rsidP="00A1521E">
      <w:pPr>
        <w:rPr>
          <w:rStyle w:val="Style13ptBold"/>
        </w:rPr>
      </w:pPr>
      <w:r w:rsidRPr="00792CC1">
        <w:rPr>
          <w:rStyle w:val="Style13ptBold"/>
        </w:rPr>
        <w:t>Yen et. al, Associated Press National Reporter, 19</w:t>
      </w:r>
    </w:p>
    <w:p w14:paraId="0F42E1DF" w14:textId="77777777" w:rsidR="00A1521E" w:rsidRPr="00D62EAA" w:rsidRDefault="00A1521E" w:rsidP="00A1521E">
      <w:r>
        <w:t xml:space="preserve">[Hope, Seth Borenstein &amp; Calvin Woodward, Associated Press Journalists, 6-8-19, PBS, “AP fact check: Trump and the credit and blame game”, </w:t>
      </w:r>
      <w:hyperlink r:id="rId128" w:history="1">
        <w:r w:rsidRPr="00441EEF">
          <w:rPr>
            <w:rStyle w:val="Hyperlink"/>
          </w:rPr>
          <w:t>https://www.pbs.org/newshour/nation/ap-fact-check-trump-and-the-credit-and-blame-game</w:t>
        </w:r>
      </w:hyperlink>
      <w:r>
        <w:t>, DOA: 7-13-19, JAA]</w:t>
      </w:r>
    </w:p>
    <w:p w14:paraId="13DFF0C5" w14:textId="58C5975A" w:rsidR="00A1521E" w:rsidRPr="005D6524" w:rsidRDefault="00A1521E" w:rsidP="00A1521E">
      <w:pPr>
        <w:rPr>
          <w:rStyle w:val="StyleUnderline"/>
        </w:rPr>
      </w:pPr>
      <w:r>
        <w:t>WASHINGTON</w:t>
      </w:r>
      <w:r w:rsidR="004F3042">
        <w:t xml:space="preserve"> </w:t>
      </w:r>
      <w:r w:rsidRPr="005D6524">
        <w:rPr>
          <w:rStyle w:val="StyleUnderline"/>
        </w:rPr>
        <w:t>The apportioning of credit and blame went awry in President Donald Trump’s remarks over the past week.</w:t>
      </w:r>
    </w:p>
    <w:p w14:paraId="1124775B" w14:textId="77777777" w:rsidR="00A1521E" w:rsidRPr="005D6524" w:rsidRDefault="00A1521E" w:rsidP="00A1521E">
      <w:pPr>
        <w:rPr>
          <w:rStyle w:val="StyleUnderline"/>
        </w:rPr>
      </w:pPr>
      <w:r w:rsidRPr="005D6524">
        <w:rPr>
          <w:rStyle w:val="StyleUnderline"/>
        </w:rPr>
        <w:t>He hailed pristine air quality that isn’t, placed responsibility on Mexico for the entire U.S. drug problem and told Puerto Ricans they should love him because he got them hurricane aid that he’s actually been complaining about for months.</w:t>
      </w:r>
    </w:p>
    <w:p w14:paraId="3F03A3F8" w14:textId="77777777" w:rsidR="00A1521E" w:rsidRDefault="00A1521E" w:rsidP="00A1521E">
      <w:r>
        <w:t>In the Democratic presidential campaign, meantime, Trump was accused of breaking a gun-control promise that in reality he kept.</w:t>
      </w:r>
    </w:p>
    <w:p w14:paraId="09B626A1" w14:textId="77777777" w:rsidR="00A1521E" w:rsidRDefault="00A1521E" w:rsidP="00A1521E">
      <w:r>
        <w:t>A week in review:</w:t>
      </w:r>
    </w:p>
    <w:p w14:paraId="2BF4B78B" w14:textId="77777777" w:rsidR="00A1521E" w:rsidRDefault="00A1521E" w:rsidP="00A1521E">
      <w:r>
        <w:t>“Climate change is transforming where and how we live and presents growing challenges to human health and quality of life, the economy, and the natural systems that support us.” – White House’s National Climate Assessment</w:t>
      </w:r>
    </w:p>
    <w:p w14:paraId="66322D28" w14:textId="77777777" w:rsidR="00A1521E" w:rsidRPr="005D6524" w:rsidRDefault="00A1521E" w:rsidP="00A1521E">
      <w:pPr>
        <w:rPr>
          <w:rStyle w:val="StyleUnderline"/>
        </w:rPr>
      </w:pPr>
      <w:r w:rsidRPr="005D6524">
        <w:rPr>
          <w:rStyle w:val="StyleUnderline"/>
        </w:rPr>
        <w:t>DISASTER AID</w:t>
      </w:r>
    </w:p>
    <w:p w14:paraId="2DFB3352" w14:textId="77777777" w:rsidR="00A1521E" w:rsidRPr="005D6524" w:rsidRDefault="00A1521E" w:rsidP="00A1521E">
      <w:pPr>
        <w:rPr>
          <w:rStyle w:val="StyleUnderline"/>
        </w:rPr>
      </w:pPr>
      <w:r w:rsidRPr="005D6524">
        <w:rPr>
          <w:rStyle w:val="StyleUnderline"/>
        </w:rPr>
        <w:t>TRUMP, on signing a relief bill for multiple U.S. disasters: “Puerto Rico should love President Trump. Without me, they would have been shut out!” — tweet Thursday.</w:t>
      </w:r>
    </w:p>
    <w:p w14:paraId="18EC97D3" w14:textId="77777777" w:rsidR="00A1521E" w:rsidRPr="005D6524" w:rsidRDefault="00A1521E" w:rsidP="00A1521E">
      <w:pPr>
        <w:rPr>
          <w:rStyle w:val="StyleUnderline"/>
        </w:rPr>
      </w:pPr>
      <w:r w:rsidRPr="005D6524">
        <w:rPr>
          <w:rStyle w:val="StyleUnderline"/>
        </w:rPr>
        <w:t>THE FACTS: That’s not likely.</w:t>
      </w:r>
    </w:p>
    <w:p w14:paraId="4789349F" w14:textId="77777777" w:rsidR="00A1521E" w:rsidRDefault="00A1521E" w:rsidP="00A1521E">
      <w:r>
        <w:t>The $19.1 billion disaster aid bill, passed by the House on Monday and signed into law by Trump on Thursday, ordinarily would have been approved by Congress months ago. But Trump injected himself into the debate, demanding that money for hurricane-rebuilding efforts that was sought by Puerto Rico’s elected officials, Republicans and Democrats both, be kept out.</w:t>
      </w:r>
    </w:p>
    <w:p w14:paraId="75B48FB9" w14:textId="77777777" w:rsidR="00A1521E" w:rsidRDefault="00A1521E" w:rsidP="00A1521E">
      <w:r w:rsidRPr="005D6524">
        <w:rPr>
          <w:rStyle w:val="StyleUnderline"/>
        </w:rPr>
        <w:t>Trump frequently inflated the amount of aid that Puerto Rico had obtained in previous bills and feuded with the island’s Democratic officials</w:t>
      </w:r>
      <w:r>
        <w:t>.</w:t>
      </w:r>
    </w:p>
    <w:p w14:paraId="2AFAB5DA" w14:textId="77777777" w:rsidR="00A1521E" w:rsidRDefault="00A1521E" w:rsidP="00A1521E">
      <w:r>
        <w:t>Congressional Democrats held firm in demanding that Puerto Rico, a territory whose 3 million people are U.S. citizens, be helped by the measure. The legislation ultimately included more money for Puerto Rico, about $1.4 billion, than Democrats originally sought.</w:t>
      </w:r>
    </w:p>
    <w:p w14:paraId="6F1F3998" w14:textId="77777777" w:rsidR="00A1521E" w:rsidRDefault="00A1521E" w:rsidP="00A1521E">
      <w:r>
        <w:t>The relief measure delivers money to states in the South suffering from last fall’s hurricanes, Midwestern states deluged with springtime floods and fire-ravaged rural California, among other disasters.</w:t>
      </w:r>
    </w:p>
    <w:p w14:paraId="1BF16E69" w14:textId="77777777" w:rsidR="00A1521E" w:rsidRDefault="00A1521E" w:rsidP="00A1521E">
      <w:r>
        <w:t>___</w:t>
      </w:r>
    </w:p>
    <w:p w14:paraId="18258518" w14:textId="77777777" w:rsidR="00A1521E" w:rsidRPr="005D6524" w:rsidRDefault="00A1521E" w:rsidP="00A1521E">
      <w:pPr>
        <w:rPr>
          <w:rStyle w:val="StyleUnderline"/>
        </w:rPr>
      </w:pPr>
      <w:r w:rsidRPr="005D6524">
        <w:rPr>
          <w:rStyle w:val="StyleUnderline"/>
        </w:rPr>
        <w:t>NATO</w:t>
      </w:r>
    </w:p>
    <w:p w14:paraId="726FA01D" w14:textId="77777777" w:rsidR="00A1521E" w:rsidRDefault="00A1521E" w:rsidP="00A1521E">
      <w:r w:rsidRPr="005D6524">
        <w:rPr>
          <w:rStyle w:val="StyleUnderline"/>
        </w:rPr>
        <w:t>TRUMP: “We were paying so much</w:t>
      </w:r>
      <w:r>
        <w:t>. I think we were really paying close to 100% of NATO. So we were paying to protect all of these European nations. And it’s just not fair.” — interview Thursday with Fox News.</w:t>
      </w:r>
    </w:p>
    <w:p w14:paraId="3F5E73CB" w14:textId="77777777" w:rsidR="00A1521E" w:rsidRDefault="00A1521E" w:rsidP="00A1521E">
      <w:r w:rsidRPr="005D6524">
        <w:rPr>
          <w:rStyle w:val="StyleUnderline"/>
        </w:rPr>
        <w:t>THE FACTS: It’s not true that the U.S. was paying “close to 100%” of the price of protecting Europe</w:t>
      </w:r>
      <w:r>
        <w:t>.</w:t>
      </w:r>
    </w:p>
    <w:p w14:paraId="258D04F2" w14:textId="77777777" w:rsidR="00A1521E" w:rsidRDefault="00A1521E" w:rsidP="00A1521E">
      <w:r w:rsidRPr="005D6524">
        <w:rPr>
          <w:rStyle w:val="StyleUnderline"/>
        </w:rPr>
        <w:t>NATO does have a shared budget to which each member makes contributions based on the size of its economy. The United States, with the biggest economy, pays the biggest share, about 22</w:t>
      </w:r>
      <w:r>
        <w:t>%.</w:t>
      </w:r>
    </w:p>
    <w:p w14:paraId="2E03755B" w14:textId="77777777" w:rsidR="00A1521E" w:rsidRPr="005D6524" w:rsidRDefault="00A1521E" w:rsidP="00A1521E">
      <w:pPr>
        <w:rPr>
          <w:rStyle w:val="StyleUnderline"/>
        </w:rPr>
      </w:pPr>
      <w:r w:rsidRPr="005D6524">
        <w:rPr>
          <w:rStyle w:val="StyleUnderline"/>
        </w:rPr>
        <w:t>Four European members — Germany, France, Britain and Italy — combined pay nearly 44% of the total. The money, about $3 billion, runs NATO’s headquarters and covers certain other civilian and military costs.</w:t>
      </w:r>
    </w:p>
    <w:p w14:paraId="55B9FBCC" w14:textId="77777777" w:rsidR="00A1521E" w:rsidRDefault="00A1521E" w:rsidP="00A1521E">
      <w:r>
        <w:t>Defending Europe involves far more than that fund. The primary cost of doing so would come from each member country’s military budget, as the alliance operates under a mutual defense treaty.</w:t>
      </w:r>
    </w:p>
    <w:p w14:paraId="5AFDB5D9" w14:textId="77777777" w:rsidR="00A1521E" w:rsidRDefault="00A1521E" w:rsidP="00A1521E">
      <w:r>
        <w:t>The U.S. is the largest military spender but others in the alliance obviously have armed forces, too. The notion that almost all costs would fall to the U.S. is false.</w:t>
      </w:r>
    </w:p>
    <w:p w14:paraId="52361F85" w14:textId="77777777" w:rsidR="00A1521E" w:rsidRDefault="00A1521E" w:rsidP="00A1521E">
      <w:r>
        <w:t>In fact, NATO’s Article 5, calling for allies to act if one is attacked, has only been invoked once, and it was on behalf of the U.S., after the attacks of Sept. 11, 2001.</w:t>
      </w:r>
    </w:p>
    <w:p w14:paraId="01641B6B" w14:textId="77777777" w:rsidR="00A1521E" w:rsidRDefault="00A1521E" w:rsidP="00A1521E">
      <w:r>
        <w:t>___</w:t>
      </w:r>
    </w:p>
    <w:p w14:paraId="787C9323" w14:textId="77777777" w:rsidR="00A1521E" w:rsidRPr="005D6524" w:rsidRDefault="00A1521E" w:rsidP="00A1521E">
      <w:pPr>
        <w:rPr>
          <w:rStyle w:val="StyleUnderline"/>
        </w:rPr>
      </w:pPr>
      <w:r w:rsidRPr="005D6524">
        <w:rPr>
          <w:rStyle w:val="StyleUnderline"/>
        </w:rPr>
        <w:t>DRUGS</w:t>
      </w:r>
    </w:p>
    <w:p w14:paraId="5E25998E" w14:textId="77777777" w:rsidR="00A1521E" w:rsidRDefault="00A1521E" w:rsidP="00A1521E">
      <w:r w:rsidRPr="005D6524">
        <w:rPr>
          <w:rStyle w:val="StyleUnderline"/>
        </w:rPr>
        <w:t>TRUMP: “Look, I’m dealing with Mexico right now. They send in $500 billion worth of drugs, they kill 100,000 people, they ruin a million families every year if you look at that</w:t>
      </w:r>
      <w:r>
        <w:t>. That’s really an invasion without the guns. … 100,000 people are killed, dead every year, from what comes through our southern border. They shouldn’t be allowing people to come through their country from Central, from Honduras and Guatemala, El Salvador.” — Fox News interview Thursday.</w:t>
      </w:r>
    </w:p>
    <w:p w14:paraId="6380BAEB" w14:textId="77777777" w:rsidR="00A1521E" w:rsidRDefault="00A1521E" w:rsidP="00A1521E">
      <w:r w:rsidRPr="005D6524">
        <w:rPr>
          <w:rStyle w:val="StyleUnderline"/>
        </w:rPr>
        <w:t xml:space="preserve">THE FACTS: Trump is inflating the death toll from drug overdoses </w:t>
      </w:r>
      <w:r>
        <w:t>— more than 70,200 in 2017 — and wrongly blaming all the known deaths on Mexico. Tens of thousands of those deaths have nothing to do with Mexico or Central America. They are from legally made prescription opioids, fentanyl laboratories in China or other sources of international drug smuggling and illicit manufacturing in the U.S. More than 17,000 of the deaths in 2017, for example, were from prescription opioids alone.</w:t>
      </w:r>
    </w:p>
    <w:p w14:paraId="5C8FBD82" w14:textId="77777777" w:rsidR="00A1521E" w:rsidRDefault="00A1521E" w:rsidP="00A1521E">
      <w:r>
        <w:t>Mexico is indeed a significant conduit in the drug trade — it’s a leading source of heroin, for example — but it is hardly the only one.</w:t>
      </w:r>
    </w:p>
    <w:p w14:paraId="116612E6" w14:textId="77777777" w:rsidR="00A1521E" w:rsidRDefault="00A1521E" w:rsidP="00A1521E">
      <w:r>
        <w:t>___</w:t>
      </w:r>
    </w:p>
    <w:p w14:paraId="13EFBFE6" w14:textId="77777777" w:rsidR="00A1521E" w:rsidRPr="005D6524" w:rsidRDefault="00A1521E" w:rsidP="00A1521E">
      <w:pPr>
        <w:rPr>
          <w:rStyle w:val="StyleUnderline"/>
        </w:rPr>
      </w:pPr>
      <w:r w:rsidRPr="005D6524">
        <w:rPr>
          <w:rStyle w:val="StyleUnderline"/>
        </w:rPr>
        <w:t>CLIMATE CHANGE</w:t>
      </w:r>
    </w:p>
    <w:p w14:paraId="6FA192D3" w14:textId="77777777" w:rsidR="00A1521E" w:rsidRPr="005D6524" w:rsidRDefault="00A1521E" w:rsidP="00A1521E">
      <w:pPr>
        <w:rPr>
          <w:rStyle w:val="StyleUnderline"/>
        </w:rPr>
      </w:pPr>
      <w:r w:rsidRPr="005D6524">
        <w:rPr>
          <w:rStyle w:val="StyleUnderline"/>
        </w:rPr>
        <w:t>TRUMP, asked if he believes in climate change: “I believe that there’s a change in weather, and I think it changes both ways.” — interview with Piers Morgan that broadcast Tuesday.</w:t>
      </w:r>
    </w:p>
    <w:p w14:paraId="248A924E" w14:textId="77777777" w:rsidR="00A1521E" w:rsidRDefault="00A1521E" w:rsidP="00A1521E">
      <w:r w:rsidRPr="005D6524">
        <w:rPr>
          <w:rStyle w:val="StyleUnderline"/>
        </w:rPr>
        <w:t>THE FACTS: Trump is once again conflating weather and climate</w:t>
      </w:r>
      <w:r>
        <w:t>, suggesting that global warming can’t be happening if it gets cold outside. But weather is like mood, which changes daily. Climate is like personality, which is long term.</w:t>
      </w:r>
    </w:p>
    <w:p w14:paraId="731B724E" w14:textId="77777777" w:rsidR="00A1521E" w:rsidRPr="005D6524" w:rsidRDefault="00A1521E" w:rsidP="00A1521E">
      <w:pPr>
        <w:rPr>
          <w:rStyle w:val="StyleUnderline"/>
        </w:rPr>
      </w:pPr>
      <w:r>
        <w:t xml:space="preserve">The data show </w:t>
      </w:r>
      <w:r w:rsidRPr="005D6524">
        <w:rPr>
          <w:rStyle w:val="StyleUnderline"/>
        </w:rPr>
        <w:t>Trump also is wrong in that there is a clear one-way warming trend. Earth is considerably warmer than it was 30 years ago and especially 100 years ago.</w:t>
      </w:r>
    </w:p>
    <w:p w14:paraId="7EFD0E79" w14:textId="77777777" w:rsidR="00A1521E" w:rsidRDefault="00A1521E" w:rsidP="00A1521E">
      <w:r>
        <w:t>So far in this decade, there have been 301,292 daily heat records set in the contiguous United States, compared with only 141,892 daily cold records set, according to retired Weather Channel meteorologist Guy Walton’s analysis of government temperature records. That’s more than two heat records broken for every cold record, a ratio that is the largest of any decade since these types of records started in the 1920s.</w:t>
      </w:r>
    </w:p>
    <w:p w14:paraId="4D2126C7" w14:textId="77777777" w:rsidR="00A1521E" w:rsidRDefault="00A1521E" w:rsidP="00A1521E">
      <w:r>
        <w:t>According to Walton’s analysis, each decade since the 1970s has had a higher hot record-to-cold record ratio than the decade before it.</w:t>
      </w:r>
    </w:p>
    <w:p w14:paraId="0BD96CA6" w14:textId="77777777" w:rsidR="00A1521E" w:rsidRDefault="00A1521E" w:rsidP="00A1521E">
      <w:r>
        <w:t>And that’s just the extreme weather. When it comes to global average temperature, April was the 412th consecutive warmer month than the 20th century average, according to records kept by the National Oceanic and Atmospheric Administration.</w:t>
      </w:r>
    </w:p>
    <w:p w14:paraId="2F29D34E" w14:textId="77777777" w:rsidR="00A1521E" w:rsidRDefault="00A1521E" w:rsidP="00A1521E">
      <w:r>
        <w:t>The last five years — 2014 to 2018 — have been the five hottest years on record globally, according to those records. Nine of the 10 hottest years on record have been in the past 15 years with records going back to 1880.</w:t>
      </w:r>
    </w:p>
    <w:p w14:paraId="729C173F" w14:textId="77777777" w:rsidR="00A1521E" w:rsidRDefault="00A1521E" w:rsidP="00A1521E">
      <w:r>
        <w:t>The White House in November produced the National Climate Assessment by scientists from 13 Trump administration agencies and outside scientists. “Climate change is transforming where and how we live and presents growing challenges to human health and quality of life, the economy, and the natural systems that support us,” the report said.</w:t>
      </w:r>
    </w:p>
    <w:p w14:paraId="6934C9C4" w14:textId="77777777" w:rsidR="00A1521E" w:rsidRDefault="00A1521E" w:rsidP="00A1521E">
      <w:r>
        <w:t>___</w:t>
      </w:r>
    </w:p>
    <w:p w14:paraId="292D440A" w14:textId="77777777" w:rsidR="00A1521E" w:rsidRDefault="00A1521E" w:rsidP="00A1521E">
      <w:r w:rsidRPr="005D6524">
        <w:rPr>
          <w:rStyle w:val="StyleUnderline"/>
        </w:rPr>
        <w:t>TRUMP: “We have the cleanest air in the world in the United States</w:t>
      </w:r>
      <w:r>
        <w:t>, and it’s gotten better since I’m president. We have the cleanest water. It’s crystal clean and I always say I want crystal clean water and air. … We’re setting records environmentally.” — remarks Wednesday with Ireland’s Prime Minister Leo Varadkar.</w:t>
      </w:r>
    </w:p>
    <w:p w14:paraId="4897F352" w14:textId="77777777" w:rsidR="00A1521E" w:rsidRPr="005D6524" w:rsidRDefault="00A1521E" w:rsidP="00A1521E">
      <w:pPr>
        <w:rPr>
          <w:rStyle w:val="StyleUnderline"/>
        </w:rPr>
      </w:pPr>
      <w:r w:rsidRPr="005D6524">
        <w:rPr>
          <w:rStyle w:val="StyleUnderline"/>
        </w:rPr>
        <w:t>THE FACTS: The U.S. does not have the cleanest air, and it hasn’t gotten better under the Trump administration.</w:t>
      </w:r>
    </w:p>
    <w:p w14:paraId="085E79C4" w14:textId="77777777" w:rsidR="00A1521E" w:rsidRPr="005D6524" w:rsidRDefault="00A1521E" w:rsidP="00A1521E">
      <w:pPr>
        <w:rPr>
          <w:rStyle w:val="StyleUnderline"/>
        </w:rPr>
      </w:pPr>
      <w:r w:rsidRPr="005D6524">
        <w:rPr>
          <w:rStyle w:val="StyleUnderline"/>
        </w:rPr>
        <w:t>U.S. drinking water is among the best by one leading measure.</w:t>
      </w:r>
    </w:p>
    <w:p w14:paraId="2B721A0A" w14:textId="77777777" w:rsidR="00A1521E" w:rsidRDefault="00A1521E" w:rsidP="00A1521E">
      <w:r>
        <w:t>Trump’s own Environmental Protection Agency data show that in 2017, among 35 major U.S. cities, there were 729 cases of “unhealthy days for ozone and fine particle pollution.” That’s up 22% from 2014 and the worst year since 2012.</w:t>
      </w:r>
    </w:p>
    <w:p w14:paraId="535DB032" w14:textId="77777777" w:rsidR="00A1521E" w:rsidRDefault="00A1521E" w:rsidP="00A1521E">
      <w:r>
        <w:t>The Obama administration, in fact, set records for the fewest air polluted days, in 2016. In 2017, after Trump took office, the number of bad air days per metropolitan area went up 20%.</w:t>
      </w:r>
    </w:p>
    <w:p w14:paraId="4C3D61B4" w14:textId="77777777" w:rsidR="00A1521E" w:rsidRDefault="00A1521E" w:rsidP="00A1521E">
      <w:r>
        <w:t>The State of Global Air 2019 report by the Health Effects Institute rated the U.S. as having the eighth cleanest air for particle pollution — which kills 85,000 Americans each year — behind Canada, Scandinavian countries and others.</w:t>
      </w:r>
    </w:p>
    <w:p w14:paraId="69DA13AD" w14:textId="77777777" w:rsidR="00A1521E" w:rsidRPr="005D6524" w:rsidRDefault="00A1521E" w:rsidP="00A1521E">
      <w:pPr>
        <w:rPr>
          <w:rStyle w:val="StyleUnderline"/>
        </w:rPr>
      </w:pPr>
      <w:r w:rsidRPr="005D6524">
        <w:rPr>
          <w:rStyle w:val="StyleUnderline"/>
        </w:rPr>
        <w:t>The U.S. ranks poorly on smog pollution, which kills 24,000 Americans per year. On a scale from the cleanest to the dirtiest, the U.S. is at 123 out of 195 countries measured.</w:t>
      </w:r>
    </w:p>
    <w:p w14:paraId="6E31B327" w14:textId="77777777" w:rsidR="00A1521E" w:rsidRDefault="00A1521E" w:rsidP="00A1521E">
      <w:r>
        <w:t>On water, Yale University’s global Environmental Performance Index finds 10 countries tied for the cleanest drinking water, the U.S. among them. On environmental quality overall, the U.S. was 27th, behind a variety of European countries, Canada, Japan, Australia and more. Switzerland was No. 1.</w:t>
      </w:r>
    </w:p>
    <w:p w14:paraId="03B2E12C" w14:textId="77777777" w:rsidR="00A1521E" w:rsidRDefault="00A1521E" w:rsidP="00A1521E">
      <w:r>
        <w:t>READ NEXT: EPA allows expanded use of ethanol-gasoline mix</w:t>
      </w:r>
    </w:p>
    <w:p w14:paraId="00750E29" w14:textId="77777777" w:rsidR="00A1521E" w:rsidRDefault="00A1521E" w:rsidP="00A1521E">
      <w:r>
        <w:t>___</w:t>
      </w:r>
    </w:p>
    <w:p w14:paraId="25ACDEB6" w14:textId="77777777" w:rsidR="00A1521E" w:rsidRDefault="00A1521E" w:rsidP="00A1521E">
      <w:r>
        <w:t>GILLIBRAND ON GUN CONTROL</w:t>
      </w:r>
    </w:p>
    <w:p w14:paraId="73E8BF36" w14:textId="77777777" w:rsidR="00A1521E" w:rsidRDefault="00A1521E" w:rsidP="00A1521E">
      <w:r>
        <w:t>SEN. KIRSTEN GILLIBRAND, Democratic presidential candidate, on Trump: “Remember after the shooting in Las Vegas, he said, ‘Yeah, yeah, we are going to ban the bump stocks’? Did he ban the bump stocks? No, because the NRA came crashing down and said, ’Don’t you dare do any restrictions on our guns around this country.‴— Fox News town hall on June 2.</w:t>
      </w:r>
    </w:p>
    <w:p w14:paraId="42FC70D1" w14:textId="77777777" w:rsidR="00A1521E" w:rsidRDefault="00A1521E" w:rsidP="00A1521E">
      <w:r>
        <w:t>THE FACTS: Not true. Trump kept his promise.</w:t>
      </w:r>
    </w:p>
    <w:p w14:paraId="6980DD43" w14:textId="77777777" w:rsidR="00A1521E" w:rsidRDefault="00A1521E" w:rsidP="00A1521E">
      <w:r>
        <w:t>A nationwide ban took effect in March on bump stocks, the attachment used by the gunman in the 2017 Las Vegas massacre to make his weapons fire rapidly like machine guns.</w:t>
      </w:r>
    </w:p>
    <w:p w14:paraId="0FB53D4B" w14:textId="77777777" w:rsidR="00A1521E" w:rsidRDefault="00A1521E" w:rsidP="00A1521E">
      <w:r>
        <w:t>The Bureau of Alcohol, Tobacco, Firearms and Explosives outlawed the attachments at Trump’s direction after the shootings killed more than 50 people in the deadliest mass shooting in modern U.S. history. It is the only major gun restriction imposed by the federal government in the past few years.</w:t>
      </w:r>
    </w:p>
    <w:p w14:paraId="36FD1394" w14:textId="77777777" w:rsidR="00A1521E" w:rsidRDefault="00A1521E" w:rsidP="00A1521E">
      <w:r>
        <w:t>The Trump administration’s move was an about-face for the bureau. In 2010, under the Obama administration, it found that the devices were legal. But under the Trump administration, officials revisited that determination and found it incorrect.</w:t>
      </w:r>
    </w:p>
    <w:p w14:paraId="25E4EA7C" w14:textId="77777777" w:rsidR="00A1521E" w:rsidRDefault="00A1521E" w:rsidP="00A1521E">
      <w:r>
        <w:t>After the Las Vegas shootings, the National Rifle Association initially said “devices designed to allow semi-automatic rifles to function like fully-automatic rifles should be subject to additional regulations.” After the bureau’s ruling banning the devices, however, the gun lobby called it “disappointing” and said it should have provided amnesty for gun owners who already have bump stocks.</w:t>
      </w:r>
    </w:p>
    <w:p w14:paraId="5A046918" w14:textId="77777777" w:rsidR="00A1521E" w:rsidRDefault="00A1521E" w:rsidP="00A1521E">
      <w:r>
        <w:t>The government estimates that more than 500,000 bump stocks were sold after they were made legal in 2010.</w:t>
      </w:r>
    </w:p>
    <w:p w14:paraId="76409395" w14:textId="77777777" w:rsidR="00A1521E" w:rsidRDefault="00A1521E" w:rsidP="00A1521E">
      <w:r>
        <w:t>___</w:t>
      </w:r>
    </w:p>
    <w:p w14:paraId="266AC17A" w14:textId="77777777" w:rsidR="00A1521E" w:rsidRDefault="00A1521E" w:rsidP="00A1521E">
      <w:r>
        <w:t>VETERANS</w:t>
      </w:r>
    </w:p>
    <w:p w14:paraId="688D3305" w14:textId="77777777" w:rsidR="00A1521E" w:rsidRPr="005D6524" w:rsidRDefault="00A1521E" w:rsidP="00A1521E">
      <w:pPr>
        <w:rPr>
          <w:rStyle w:val="StyleUnderline"/>
        </w:rPr>
      </w:pPr>
      <w:r w:rsidRPr="005D6524">
        <w:rPr>
          <w:rStyle w:val="StyleUnderline"/>
        </w:rPr>
        <w:t>TRUMP, on the late Sen. John McCain: “I was not a fan. I didn’t like what he did with health care. I didn’t like how he handled the veterans. Because I got them Choice. He was always unable. He was on committees and could have done it.” — interview Tuesday with Morgan.</w:t>
      </w:r>
    </w:p>
    <w:p w14:paraId="0BEB2E85" w14:textId="77777777" w:rsidR="00A1521E" w:rsidRPr="005D6524" w:rsidRDefault="00A1521E" w:rsidP="00A1521E">
      <w:pPr>
        <w:rPr>
          <w:rStyle w:val="StyleUnderline"/>
        </w:rPr>
      </w:pPr>
      <w:r w:rsidRPr="005D6524">
        <w:rPr>
          <w:rStyle w:val="StyleUnderline"/>
        </w:rPr>
        <w:t>THE FACTS: Not so. McCain did, in fact, get the Veterans Choice program passed in Congress.</w:t>
      </w:r>
    </w:p>
    <w:p w14:paraId="586466C7" w14:textId="77777777" w:rsidR="00A1521E" w:rsidRDefault="00A1521E" w:rsidP="00A1521E">
      <w:r w:rsidRPr="00015572">
        <w:rPr>
          <w:rStyle w:val="StyleUnderline"/>
        </w:rPr>
        <w:t>Trump repeatedly claims falsely that he was the first president in decades to get such a private-sector health program passe</w:t>
      </w:r>
      <w:r>
        <w:t>d. But what Trump actually got done was an expansion of the Choice program achieved by McCain and Sen. Bernie Sanders, the main lawmakers who advanced the legislation signed by President Barack Obama.</w:t>
      </w:r>
    </w:p>
    <w:p w14:paraId="1EC7BE8E" w14:textId="77777777" w:rsidR="00A1521E" w:rsidRDefault="00A1521E" w:rsidP="00A1521E">
      <w:r>
        <w:t>McCain, an Arizona Republican, co-sponsored the legislation following a 2014 scandal at the VA medical center in Phoenix, where some veterans died while waiting months for medical appointments.</w:t>
      </w:r>
    </w:p>
    <w:p w14:paraId="6FE61464" w14:textId="77777777" w:rsidR="00A1521E" w:rsidRDefault="00A1521E" w:rsidP="00A1521E">
      <w:r>
        <w:t>Trump signed the law expanding the program in June 2018. It is named after three veterans who were lawmakers — McCain, Daniel K. Akaka and Samuel R. Johnson.</w:t>
      </w:r>
    </w:p>
    <w:p w14:paraId="68A9331E" w14:textId="77777777" w:rsidR="00A1521E" w:rsidRDefault="00A1521E" w:rsidP="00A1521E">
      <w:r>
        <w:t>After helping to pass the program, McCain fought to expand it even more in his last months before dying of brain cancer in August.</w:t>
      </w:r>
    </w:p>
    <w:p w14:paraId="3E1AEA3A" w14:textId="77777777" w:rsidR="00A1521E" w:rsidRDefault="00A1521E" w:rsidP="00A1521E">
      <w:r>
        <w:t>The original Choice program allowed veterans to see doctors outside the Department of Veterans Affairs system if they must wait more than 30 days for an appointment or drive more than 40 miles (65 kilometers) to a VA facility. Under the expansion, which took effect Thursday, veterans are to have that option for a private doctor if their VA wait is only 20 days (28 for specialty care) or their drive is only 30 minutes.</w:t>
      </w:r>
    </w:p>
    <w:p w14:paraId="2998953A" w14:textId="77777777" w:rsidR="00A1521E" w:rsidRDefault="00A1521E" w:rsidP="00A1521E">
      <w:r>
        <w:t>Still, the VA says it does not expect a major increase in veterans seeking care outside the VA under Trump’s expanded program, partly because wait times in the private sector are now typically longer than at VA.</w:t>
      </w:r>
    </w:p>
    <w:p w14:paraId="5DA1A9F6" w14:textId="77777777" w:rsidR="00A1521E" w:rsidRDefault="00A1521E" w:rsidP="00A1521E">
      <w:r>
        <w:t>___</w:t>
      </w:r>
    </w:p>
    <w:p w14:paraId="1E021EAE" w14:textId="77777777" w:rsidR="00A1521E" w:rsidRPr="00015572" w:rsidRDefault="00A1521E" w:rsidP="00A1521E">
      <w:pPr>
        <w:rPr>
          <w:rStyle w:val="StyleUnderline"/>
        </w:rPr>
      </w:pPr>
      <w:r w:rsidRPr="00015572">
        <w:rPr>
          <w:rStyle w:val="StyleUnderline"/>
        </w:rPr>
        <w:t>LONDON PROTESTS</w:t>
      </w:r>
    </w:p>
    <w:p w14:paraId="525FCAA8" w14:textId="77777777" w:rsidR="00A1521E" w:rsidRDefault="00A1521E" w:rsidP="00A1521E">
      <w:r w:rsidRPr="00015572">
        <w:rPr>
          <w:rStyle w:val="StyleUnderline"/>
        </w:rPr>
        <w:t>TRUMP: “I kept hearing that there would be ‘massive’ rallies against me in the UK, but it was quite the opposite</w:t>
      </w:r>
      <w:r>
        <w:t>. The big crowds, which the Corrupt Media hates to show, were those that gathered in support of the USA and me.” — tweet Wednesday.</w:t>
      </w:r>
    </w:p>
    <w:p w14:paraId="3FEE79E1" w14:textId="77777777" w:rsidR="00A1521E" w:rsidRDefault="00A1521E" w:rsidP="00A1521E">
      <w:r>
        <w:t>TRUMP: “I heard that there were protests. I said: ‘Where are the protests? I don’t see any protests.’ I did see a small protest today when I came, very small, so a lot of it is fake news, I hate to say. …And I didn’t see the protesters until just a little while ago and it was a very, very small group of people.” — news conference Tuesday with British Prime Minister Theresa May.</w:t>
      </w:r>
    </w:p>
    <w:p w14:paraId="3AC68754" w14:textId="77777777" w:rsidR="00A1521E" w:rsidRDefault="00A1521E" w:rsidP="00A1521E">
      <w:r w:rsidRPr="00015572">
        <w:rPr>
          <w:rStyle w:val="StyleUnderline"/>
        </w:rPr>
        <w:t>THE FACTS: The protests over Trump’s visit were more than just “very, very small,” and some were hard to miss</w:t>
      </w:r>
      <w:r>
        <w:t>.</w:t>
      </w:r>
    </w:p>
    <w:p w14:paraId="6D426C24" w14:textId="77777777" w:rsidR="00A1521E" w:rsidRDefault="00A1521E" w:rsidP="00A1521E">
      <w:r>
        <w:t>Thousands of protesters crowded London’s government district, chanting as he met May nearby. While police erected barricades to stop protesters from marching past the gates of Downing Street, they could be heard as Trump and May emerged from the prime minister’s official residence to pose for photos before their news conference.</w:t>
      </w:r>
    </w:p>
    <w:p w14:paraId="283B9DFC" w14:textId="77777777" w:rsidR="00A1521E" w:rsidRDefault="00A1521E" w:rsidP="00A1521E">
      <w:r w:rsidRPr="00015572">
        <w:rPr>
          <w:rStyle w:val="StyleUnderline"/>
        </w:rPr>
        <w:t>The protests included a giant Trump baby balloon and a robotic likeness of Trump sitting on a golden toilet, reciting familiar Trump phrases like “No collusion” and “You are fake news</w:t>
      </w:r>
      <w:r>
        <w:t>.”</w:t>
      </w:r>
    </w:p>
    <w:p w14:paraId="12289E99" w14:textId="77777777" w:rsidR="00A1521E" w:rsidRDefault="00A1521E" w:rsidP="00A1521E">
      <w:r>
        <w:t>___</w:t>
      </w:r>
    </w:p>
    <w:p w14:paraId="3B590316" w14:textId="77777777" w:rsidR="00A1521E" w:rsidRPr="00015572" w:rsidRDefault="00A1521E" w:rsidP="00A1521E">
      <w:pPr>
        <w:rPr>
          <w:rStyle w:val="StyleUnderline"/>
        </w:rPr>
      </w:pPr>
      <w:r w:rsidRPr="00015572">
        <w:rPr>
          <w:rStyle w:val="StyleUnderline"/>
        </w:rPr>
        <w:t>BREXIT</w:t>
      </w:r>
    </w:p>
    <w:p w14:paraId="60D842F9" w14:textId="77777777" w:rsidR="00A1521E" w:rsidRDefault="00A1521E" w:rsidP="00A1521E">
      <w:r w:rsidRPr="00015572">
        <w:rPr>
          <w:rStyle w:val="StyleUnderline"/>
        </w:rPr>
        <w:t>TRUMP</w:t>
      </w:r>
      <w:r>
        <w:t>, referring to how he stood at his Scottish golf resort, Turnberry, on the eve of the Brexit referendum and predicted the British would vote to leave the European Union: “</w:t>
      </w:r>
      <w:r w:rsidRPr="00015572">
        <w:rPr>
          <w:rStyle w:val="StyleUnderline"/>
        </w:rPr>
        <w:t>I really predicted what was going to happen. Some of you remember that prediction. It was a strong prediction, made at a certain location, on a development we were opening the day before it happened.”</w:t>
      </w:r>
      <w:r>
        <w:t xml:space="preserve"> — news conference Tuesday.</w:t>
      </w:r>
    </w:p>
    <w:p w14:paraId="638E3E72" w14:textId="77777777" w:rsidR="00A1521E" w:rsidRDefault="00A1521E" w:rsidP="00A1521E">
      <w:r w:rsidRPr="00015572">
        <w:rPr>
          <w:rStyle w:val="StyleUnderline"/>
        </w:rPr>
        <w:t>THE FACTS: He often tells this false story</w:t>
      </w:r>
      <w:r>
        <w:t>.</w:t>
      </w:r>
    </w:p>
    <w:p w14:paraId="62FE7C25" w14:textId="77777777" w:rsidR="00A1521E" w:rsidRPr="00015572" w:rsidRDefault="00A1521E" w:rsidP="00A1521E">
      <w:pPr>
        <w:rPr>
          <w:rStyle w:val="StyleUnderline"/>
        </w:rPr>
      </w:pPr>
      <w:r w:rsidRPr="00015572">
        <w:rPr>
          <w:rStyle w:val="StyleUnderline"/>
        </w:rPr>
        <w:t>Trump did not predict Brexit the day before the vote.</w:t>
      </w:r>
    </w:p>
    <w:p w14:paraId="57ED8463" w14:textId="77777777" w:rsidR="00A1521E" w:rsidRPr="00015572" w:rsidRDefault="00A1521E" w:rsidP="00A1521E">
      <w:pPr>
        <w:rPr>
          <w:rStyle w:val="StyleUnderline"/>
        </w:rPr>
      </w:pPr>
      <w:r w:rsidRPr="00015572">
        <w:rPr>
          <w:rStyle w:val="StyleUnderline"/>
        </w:rPr>
        <w:t>Three months before the vote, he did predict accurately that Britain would vote to leave the EU. The day after the 2016 vote — not the day before — he predicted from his Scottish resort that the EU would collapse because of Britain’s withdrawal. That remains to be seen.</w:t>
      </w:r>
    </w:p>
    <w:p w14:paraId="4DFCA7D9" w14:textId="77777777" w:rsidR="00A1521E" w:rsidRDefault="00A1521E" w:rsidP="00A1521E">
      <w:r>
        <w:t>___</w:t>
      </w:r>
    </w:p>
    <w:p w14:paraId="70C02086" w14:textId="77777777" w:rsidR="00A1521E" w:rsidRPr="00015572" w:rsidRDefault="00A1521E" w:rsidP="00A1521E">
      <w:pPr>
        <w:rPr>
          <w:rStyle w:val="StyleUnderline"/>
        </w:rPr>
      </w:pPr>
      <w:r w:rsidRPr="00015572">
        <w:rPr>
          <w:rStyle w:val="StyleUnderline"/>
        </w:rPr>
        <w:t>TRANSGENDER TROOPS</w:t>
      </w:r>
    </w:p>
    <w:p w14:paraId="15AC95B7" w14:textId="77777777" w:rsidR="00A1521E" w:rsidRDefault="00A1521E" w:rsidP="00A1521E">
      <w:r w:rsidRPr="00015572">
        <w:rPr>
          <w:rStyle w:val="StyleUnderline"/>
        </w:rPr>
        <w:t>TRUMP, explaining his ban on transgender troops in the military: “In the military, you’re not allowed to take any drugs …People were going in and then asking for the operation, and the operation is $200,000, $250,000, and getting the operation, the recovery period is long, and they have to take large amounts of drugs after that …You can’t do that.</w:t>
      </w:r>
      <w:r>
        <w:t>” — interview Tuesday with Morgan.</w:t>
      </w:r>
    </w:p>
    <w:p w14:paraId="18F849A7" w14:textId="77777777" w:rsidR="00A1521E" w:rsidRPr="00015572" w:rsidRDefault="00A1521E" w:rsidP="00A1521E">
      <w:pPr>
        <w:rPr>
          <w:rStyle w:val="StyleUnderline"/>
        </w:rPr>
      </w:pPr>
      <w:r w:rsidRPr="00015572">
        <w:rPr>
          <w:rStyle w:val="StyleUnderline"/>
        </w:rPr>
        <w:t>THE FACTS: Trump has offered no substantiation for the assertion that transgender military members represent tremendous medical costs and disruption. A Rand Corp. study found otherwise. Nor does the military bar troops from using prescription drugs.</w:t>
      </w:r>
    </w:p>
    <w:p w14:paraId="082E39AD" w14:textId="77777777" w:rsidR="00A1521E" w:rsidRDefault="00A1521E" w:rsidP="00A1521E">
      <w:r>
        <w:t>Rand estimates that out of about 1.3 million active-duty military personnel, 2,450 are transgender. Only a subset would seek transition-related care, such as hormone therapy and sex-reassignment surgery. Based on private insurance data, the study estimates a minimal increase in costs from such care for the active-duty armed forces — no more than 0.13%, or $8.4 million annually.</w:t>
      </w:r>
    </w:p>
    <w:p w14:paraId="7067698D" w14:textId="77777777" w:rsidR="00A1521E" w:rsidRDefault="00A1521E" w:rsidP="00A1521E">
      <w:r>
        <w:t>As for disruption, members representing less than 0.1% of the total force would seek transition-related care that could affect their deployments, the study says.</w:t>
      </w:r>
    </w:p>
    <w:p w14:paraId="4A493FE8" w14:textId="77777777" w:rsidR="00A1521E" w:rsidRDefault="00A1521E" w:rsidP="00A1521E"/>
    <w:p w14:paraId="77258085" w14:textId="77777777" w:rsidR="00A1521E" w:rsidRDefault="00A1521E" w:rsidP="00A1521E">
      <w:pPr>
        <w:pStyle w:val="Heading4"/>
        <w:tabs>
          <w:tab w:val="left" w:pos="1616"/>
        </w:tabs>
      </w:pPr>
      <w:r>
        <w:t>Trump is committed to never take the blame</w:t>
      </w:r>
    </w:p>
    <w:p w14:paraId="74C054F7" w14:textId="77777777" w:rsidR="00A1521E" w:rsidRPr="009F58DC" w:rsidRDefault="00A1521E" w:rsidP="00A1521E">
      <w:pPr>
        <w:rPr>
          <w:rStyle w:val="Style13ptBold"/>
        </w:rPr>
      </w:pPr>
      <w:r w:rsidRPr="009F58DC">
        <w:rPr>
          <w:rStyle w:val="Style13ptBold"/>
        </w:rPr>
        <w:t>Caryl, Washington Post Journalist, 18</w:t>
      </w:r>
    </w:p>
    <w:p w14:paraId="1188823E" w14:textId="77777777" w:rsidR="00A1521E" w:rsidRPr="000666DD" w:rsidRDefault="00A1521E" w:rsidP="00A1521E">
      <w:r>
        <w:t xml:space="preserve">[Christian, 10-25-18, Washington Post, “President Trump's nefarious blame game”, </w:t>
      </w:r>
      <w:hyperlink r:id="rId129" w:history="1">
        <w:r w:rsidRPr="00441EEF">
          <w:rPr>
            <w:rStyle w:val="Hyperlink"/>
          </w:rPr>
          <w:t>https://www.washingtonpost.com/news/democracy-post/wp/2018/10/25/president-trumps-nefarious-blame-game/?utm_term=.cfab2608357f</w:t>
        </w:r>
      </w:hyperlink>
      <w:r>
        <w:t>, DOA: 7-13-19, JAA]</w:t>
      </w:r>
    </w:p>
    <w:p w14:paraId="3CF93766" w14:textId="77777777" w:rsidR="00A1521E" w:rsidRDefault="00A1521E" w:rsidP="00A1521E">
      <w:r>
        <w:t>Harry Truman famously adorned his desk in the Oval Office with a sign: "The buck stops here." It was a play on the expression "to pass the buck," which means passing responsibility to someone else.</w:t>
      </w:r>
    </w:p>
    <w:p w14:paraId="3FCF2AB5" w14:textId="77777777" w:rsidR="00A1521E" w:rsidRDefault="00A1521E" w:rsidP="00A1521E">
      <w:r>
        <w:t>Back then we expected our national leaders to take responsibility for the decisions they made, whether the consequences were good or bad for them politically. Now we have a president who doesn't even pretend to do the same.</w:t>
      </w:r>
    </w:p>
    <w:p w14:paraId="09A635C1" w14:textId="77777777" w:rsidR="00A1521E" w:rsidRPr="009F58DC" w:rsidRDefault="00A1521E" w:rsidP="00A1521E">
      <w:pPr>
        <w:rPr>
          <w:rStyle w:val="StyleUnderline"/>
        </w:rPr>
      </w:pPr>
      <w:r w:rsidRPr="009F58DC">
        <w:rPr>
          <w:rStyle w:val="StyleUnderline"/>
        </w:rPr>
        <w:t>President Trump will never assume personal responsibility for anything negative that happens as a result of his actions - even though he's the most powerful person in the country. His notion of accountability is entirely selective.</w:t>
      </w:r>
    </w:p>
    <w:p w14:paraId="4868D1FA" w14:textId="77777777" w:rsidR="00A1521E" w:rsidRDefault="00A1521E" w:rsidP="00A1521E">
      <w:r w:rsidRPr="009F58DC">
        <w:rPr>
          <w:rStyle w:val="StyleUnderline"/>
        </w:rPr>
        <w:t>Trump has repeatedly stirred up anger against the media</w:t>
      </w:r>
      <w:r>
        <w:t xml:space="preserve">, but on Thursday morning </w:t>
      </w:r>
      <w:r w:rsidRPr="009F58DC">
        <w:rPr>
          <w:rStyle w:val="StyleUnderline"/>
        </w:rPr>
        <w:t>he blamed the media for a bomb that was sent to the media</w:t>
      </w:r>
      <w:r>
        <w:t>. "A very big part of the Anger we see today in our society is caused by the purposely false and inaccurate reporting of the Mainstream Media that I refer to as Fake News," he tweeted this morning, just one day after CNN employees in New York had to vacate their office because of a pipe bomb found in their mailroom. "It has gotten so bad and hateful that it is beyond description. Mainstream Media must clean up its act, FAST!"</w:t>
      </w:r>
    </w:p>
    <w:p w14:paraId="784C4BBE" w14:textId="77777777" w:rsidR="00A1521E" w:rsidRPr="009F58DC" w:rsidRDefault="00A1521E" w:rsidP="00A1521E">
      <w:pPr>
        <w:rPr>
          <w:rStyle w:val="StyleUnderline"/>
        </w:rPr>
      </w:pPr>
      <w:r w:rsidRPr="009F58DC">
        <w:rPr>
          <w:rStyle w:val="StyleUnderline"/>
        </w:rPr>
        <w:t>This is the same president who has called the news media the "enemy of the people" and who recently praised a Republican congressman who pleaded guilty to charges of physically attacking a journalist.</w:t>
      </w:r>
    </w:p>
    <w:p w14:paraId="2202B5C1" w14:textId="77777777" w:rsidR="00A1521E" w:rsidRPr="009F58DC" w:rsidRDefault="00A1521E" w:rsidP="00A1521E">
      <w:pPr>
        <w:rPr>
          <w:rStyle w:val="StyleUnderline"/>
        </w:rPr>
      </w:pPr>
      <w:r>
        <w:t>In a rally on Wednesday, after the first pipe-bomb incidents became public</w:t>
      </w:r>
      <w:r w:rsidRPr="009F58DC">
        <w:rPr>
          <w:rStyle w:val="StyleUnderline"/>
        </w:rPr>
        <w:t>, Trump blamed unspecified partisans for "treating political opponents as being morally defective ... The language of moral condemnation and destructive, routine - these are arguments and disagreements that have to stop." Needless to say, the president himself is one of the most frequent users of exactly the kind of rhetoric he claims to reject. But he refused to acknowledge - even implicitly - his own part in fomenting destructive emotions.</w:t>
      </w:r>
    </w:p>
    <w:p w14:paraId="5D037F29" w14:textId="77777777" w:rsidR="00A1521E" w:rsidRDefault="00A1521E" w:rsidP="00A1521E">
      <w:r>
        <w:t>Assuming responsibility means that you accept the consequences of your own actions, both positive and negative. For Trump, only one side of the equation matters.</w:t>
      </w:r>
    </w:p>
    <w:p w14:paraId="6A321DC3" w14:textId="77777777" w:rsidR="00A1521E" w:rsidRPr="009F58DC" w:rsidRDefault="00A1521E" w:rsidP="00A1521E">
      <w:pPr>
        <w:rPr>
          <w:rStyle w:val="StyleUnderline"/>
        </w:rPr>
      </w:pPr>
      <w:r>
        <w:t>When the stock market was rising, he was happy to take credit</w:t>
      </w:r>
      <w:r w:rsidRPr="009F58DC">
        <w:rPr>
          <w:rStyle w:val="StyleUnderline"/>
        </w:rPr>
        <w:t>. As soon as the stock market fell, he immediately began blaming Federal Reserve Chairman Jerome Powell - the person he nominated for the job.</w:t>
      </w:r>
    </w:p>
    <w:p w14:paraId="1FACA1D3" w14:textId="77777777" w:rsidR="00A1521E" w:rsidRPr="009F58DC" w:rsidRDefault="00A1521E" w:rsidP="00A1521E">
      <w:pPr>
        <w:rPr>
          <w:rStyle w:val="StyleUnderline"/>
        </w:rPr>
      </w:pPr>
      <w:r>
        <w:t xml:space="preserve">What if Republicans lose in the midterm elections? </w:t>
      </w:r>
      <w:r w:rsidRPr="009F58DC">
        <w:rPr>
          <w:rStyle w:val="StyleUnderline"/>
        </w:rPr>
        <w:t>"Trump said Tuesday that he won't accept the blame if Republicans lose the House in November, arguing that he is 'helping' Republican candidates in the midterms</w:t>
      </w:r>
      <w:r>
        <w:t xml:space="preserve">," noted a recent report, which went on to draw a contrast with Barack Obama, who assumed personal responsibility for the Democrats' defeat in 2010. </w:t>
      </w:r>
      <w:r w:rsidRPr="009F58DC">
        <w:rPr>
          <w:rStyle w:val="StyleUnderline"/>
        </w:rPr>
        <w:t>If the Republicans do well, Trump will claim credit; if they don't, it's their own fault.</w:t>
      </w:r>
    </w:p>
    <w:p w14:paraId="3CC8E947" w14:textId="77777777" w:rsidR="00A1521E" w:rsidRDefault="00A1521E" w:rsidP="00A1521E">
      <w:r>
        <w:t>And who's responsible for the Mueller investigation? Attorney General Jeff Sessions, of course. Or the "Deep State." Or "the witch hunt." Or the Democrats. Or his own son-in-law. Anyone but Trump himself, who on the campaign trail openly asked the Russians for help in digging up Hillary Clinton's emails.</w:t>
      </w:r>
    </w:p>
    <w:p w14:paraId="02AA2988" w14:textId="77777777" w:rsidR="00A1521E" w:rsidRDefault="00A1521E" w:rsidP="00A1521E">
      <w:r w:rsidRPr="009F58DC">
        <w:rPr>
          <w:rStyle w:val="StyleUnderline"/>
        </w:rPr>
        <w:t>When Trump was criticized for sucking up to Russian President Vladimir Putin at the Helsinki summit</w:t>
      </w:r>
      <w:r>
        <w:t xml:space="preserve"> (and disparaging the findings of his own intelligence community), </w:t>
      </w:r>
      <w:r w:rsidRPr="009F58DC">
        <w:rPr>
          <w:rStyle w:val="StyleUnderline"/>
        </w:rPr>
        <w:t>he dodged by attacking NATO, which he once again accused of exploiting U.S. taxpayers</w:t>
      </w:r>
      <w:r>
        <w:t>.</w:t>
      </w:r>
    </w:p>
    <w:p w14:paraId="5507E6A0" w14:textId="77777777" w:rsidR="00A1521E" w:rsidRDefault="00A1521E" w:rsidP="00A1521E">
      <w:r>
        <w:t xml:space="preserve">A few days before, </w:t>
      </w:r>
      <w:r w:rsidRPr="009F58DC">
        <w:rPr>
          <w:rStyle w:val="StyleUnderline"/>
        </w:rPr>
        <w:t>a NATO diplomat had correctly attributed Trump's attacks on the alliance to "his strategy of blaming others," noting that the president was "under attack himself for the way he treats Putin and the way he may treat Putin in Helsinki."</w:t>
      </w:r>
    </w:p>
    <w:p w14:paraId="2B276604" w14:textId="77777777" w:rsidR="00A1521E" w:rsidRDefault="00A1521E" w:rsidP="00A1521E">
      <w:r w:rsidRPr="009F58DC">
        <w:rPr>
          <w:rStyle w:val="StyleUnderline"/>
        </w:rPr>
        <w:t xml:space="preserve">When Trump was forced to cancel his ill-founded plans for a military parade through the center of the capital, he blamed the city itself </w:t>
      </w:r>
      <w:r>
        <w:t>- which had far less to do with the high costs of the event than the visibly reluctant Pentagon.</w:t>
      </w:r>
    </w:p>
    <w:p w14:paraId="2181626D" w14:textId="77777777" w:rsidR="00A1521E" w:rsidRDefault="00A1521E" w:rsidP="00A1521E">
      <w:r w:rsidRPr="009F58DC">
        <w:rPr>
          <w:rStyle w:val="StyleUnderline"/>
        </w:rPr>
        <w:t>When he was attacked for his administration's incompetent response to Hurricane Maria, which devastated Puerto Rico, he blamed the Democrats</w:t>
      </w:r>
      <w:r>
        <w:t>.</w:t>
      </w:r>
    </w:p>
    <w:p w14:paraId="7BA9A132" w14:textId="77777777" w:rsidR="00A1521E" w:rsidRDefault="00A1521E" w:rsidP="00A1521E">
      <w:r w:rsidRPr="009F58DC">
        <w:rPr>
          <w:rStyle w:val="StyleUnderline"/>
        </w:rPr>
        <w:t>When he was unable to get a health-care bill passed in Congress, he blamed a Republican senator who he claimed was in the hospital.</w:t>
      </w:r>
      <w:r>
        <w:t xml:space="preserve"> (That, as so often happens with Trump's statements, proved to be inaccurate.)</w:t>
      </w:r>
    </w:p>
    <w:p w14:paraId="359A04CF" w14:textId="77777777" w:rsidR="00A1521E" w:rsidRDefault="00A1521E" w:rsidP="00A1521E">
      <w:r w:rsidRPr="009F58DC">
        <w:rPr>
          <w:rStyle w:val="StyleUnderline"/>
        </w:rPr>
        <w:t>Trump believes in evading responsibility. His personal moral philosophy is summed up by this maxim: "Never apologize."</w:t>
      </w:r>
    </w:p>
    <w:p w14:paraId="70B74699" w14:textId="77777777" w:rsidR="00A1521E" w:rsidRDefault="00A1521E" w:rsidP="00A1521E">
      <w:r>
        <w:t>There was a time when Republicans prided themselves on being the party of "personal responsibility." It's true that this sometimes translated into glib condemnation of the so-called losers of society: the drug addict, the welfare recipient, the unwed parent. The weak, the sick and the elderly sometimes need the help of others.</w:t>
      </w:r>
    </w:p>
    <w:p w14:paraId="421C4DC6" w14:textId="77777777" w:rsidR="00A1521E" w:rsidRPr="009F58DC" w:rsidRDefault="00A1521E" w:rsidP="00A1521E">
      <w:pPr>
        <w:rPr>
          <w:rStyle w:val="StyleUnderline"/>
        </w:rPr>
      </w:pPr>
      <w:r>
        <w:t xml:space="preserve">Yet Truman's statement of principle - "the buck stops here" - sets a high and admirable standard. </w:t>
      </w:r>
      <w:r w:rsidRPr="009F58DC">
        <w:rPr>
          <w:rStyle w:val="StyleUnderline"/>
        </w:rPr>
        <w:t>If we apply the ethics of personal responsibility to anyone, it should be to those with the greatest wealth and power. Accountability is the essence of democracy: Leaders whose power comes from the ballot box should be responsible to the people - and not only the ones who voted for them.</w:t>
      </w:r>
    </w:p>
    <w:p w14:paraId="52E077E0" w14:textId="77777777" w:rsidR="00A1521E" w:rsidRPr="009F58DC" w:rsidRDefault="00A1521E" w:rsidP="00A1521E">
      <w:pPr>
        <w:rPr>
          <w:rStyle w:val="StyleUnderline"/>
        </w:rPr>
      </w:pPr>
      <w:r w:rsidRPr="009F58DC">
        <w:rPr>
          <w:rStyle w:val="StyleUnderline"/>
        </w:rPr>
        <w:t>Just not in the United States in 2018.</w:t>
      </w:r>
    </w:p>
    <w:p w14:paraId="0863A924" w14:textId="77777777" w:rsidR="00A1521E" w:rsidRDefault="00A1521E" w:rsidP="00A1521E"/>
    <w:p w14:paraId="725C789B" w14:textId="77777777" w:rsidR="00A1521E" w:rsidRDefault="00A1521E" w:rsidP="00A1521E">
      <w:pPr>
        <w:pStyle w:val="Heading4"/>
      </w:pPr>
      <w:r>
        <w:t>Trump shifts the blame—shutdown proves</w:t>
      </w:r>
    </w:p>
    <w:p w14:paraId="608BCACB" w14:textId="77777777" w:rsidR="00A1521E" w:rsidRPr="009F58DC" w:rsidRDefault="00A1521E" w:rsidP="00A1521E">
      <w:pPr>
        <w:rPr>
          <w:rStyle w:val="Style13ptBold"/>
        </w:rPr>
      </w:pPr>
      <w:r w:rsidRPr="009F58DC">
        <w:rPr>
          <w:rStyle w:val="Style13ptBold"/>
        </w:rPr>
        <w:t>Vazquez, CNN White House Reporter, 19</w:t>
      </w:r>
    </w:p>
    <w:p w14:paraId="6DEFAA94" w14:textId="77777777" w:rsidR="00A1521E" w:rsidRPr="00D62EAA" w:rsidRDefault="00A1521E" w:rsidP="00A1521E">
      <w:r>
        <w:t xml:space="preserve">[Maegan, 1-3-19, CNN, “Trump's ever-shifting shutdown blame game”, </w:t>
      </w:r>
      <w:hyperlink r:id="rId130" w:history="1">
        <w:r w:rsidRPr="00441EEF">
          <w:rPr>
            <w:rStyle w:val="Hyperlink"/>
          </w:rPr>
          <w:t>https://www.cnn.com/2019/01/03/politics/government-shutdown-blame-game-donald-trump/index.html</w:t>
        </w:r>
      </w:hyperlink>
      <w:r>
        <w:t>, DOA: 7-13-19, JAA]</w:t>
      </w:r>
    </w:p>
    <w:p w14:paraId="1E6FF1FE" w14:textId="77777777" w:rsidR="00A1521E" w:rsidRPr="009F58DC" w:rsidRDefault="00A1521E" w:rsidP="00A1521E">
      <w:pPr>
        <w:rPr>
          <w:rStyle w:val="StyleUnderline"/>
        </w:rPr>
      </w:pPr>
      <w:r>
        <w:t xml:space="preserve">Washington (CNN)First, President Donald </w:t>
      </w:r>
      <w:r w:rsidRPr="009F58DC">
        <w:rPr>
          <w:rStyle w:val="StyleUnderline"/>
        </w:rPr>
        <w:t>Trump said he would take responsibility for any potential government shutdown. Later, as the partial shutdown got underway, it was top Senate Democrat Chuck Schumer's fault. Then Trump placed the blame on top House Democrat and now House Speaker Nancy Pelosi.</w:t>
      </w:r>
    </w:p>
    <w:p w14:paraId="47A36B6C" w14:textId="77777777" w:rsidR="00A1521E" w:rsidRPr="009F58DC" w:rsidRDefault="00A1521E" w:rsidP="00A1521E">
      <w:pPr>
        <w:rPr>
          <w:rStyle w:val="StyleUnderline"/>
        </w:rPr>
      </w:pPr>
      <w:r w:rsidRPr="009F58DC">
        <w:rPr>
          <w:rStyle w:val="StyleUnderline"/>
        </w:rPr>
        <w:t>Now? It's the fault of all the Democrats running to replace him in 2020.</w:t>
      </w:r>
    </w:p>
    <w:p w14:paraId="635CF961" w14:textId="77777777" w:rsidR="00A1521E" w:rsidRDefault="00A1521E" w:rsidP="00A1521E">
      <w:r>
        <w:t>Thirteen days in, the President and Democrats remain at odds over funding for a US-Mexico border wall, which has stymied negotiations on passing the funding broader measures needed to reopen the government.</w:t>
      </w:r>
    </w:p>
    <w:p w14:paraId="00D7F4B4" w14:textId="77777777" w:rsidR="00A1521E" w:rsidRPr="00792CC1" w:rsidRDefault="00A1521E" w:rsidP="00A1521E">
      <w:pPr>
        <w:rPr>
          <w:rStyle w:val="StyleUnderline"/>
        </w:rPr>
      </w:pPr>
      <w:r w:rsidRPr="00792CC1">
        <w:rPr>
          <w:rStyle w:val="StyleUnderline"/>
        </w:rPr>
        <w:t>Trump initially said he would "take the mantle" of blame for a shutdown due to border security disagreements, but ahead of Democrats' takeover of the House of Representatives on Thursday, he's sought to shift the blame onto the Democrats' future political ambitions.</w:t>
      </w:r>
    </w:p>
    <w:p w14:paraId="77D35788" w14:textId="77777777" w:rsidR="00A1521E" w:rsidRDefault="00A1521E" w:rsidP="00A1521E">
      <w:r w:rsidRPr="00792CC1">
        <w:rPr>
          <w:rStyle w:val="StyleUnderline"/>
        </w:rPr>
        <w:t>"The Shutdown is only because of the 2020 Presidential Election,</w:t>
      </w:r>
      <w:r>
        <w:t>" Trump tweeted Thursday. "The Democrats know they can't win based on all of the achievements of 'Trump,' so they are going all out on the desperately needed Wall and Border Security - and Presidential Harassment. For them, strictly politics!"</w:t>
      </w:r>
    </w:p>
    <w:p w14:paraId="01D1FAD1" w14:textId="77777777" w:rsidR="00A1521E" w:rsidRDefault="00A1521E" w:rsidP="00A1521E">
      <w:r>
        <w:t>Here's a rundown of the shifting list of who Trump says to blame for the shutdown:</w:t>
      </w:r>
    </w:p>
    <w:p w14:paraId="6F8FCD0F" w14:textId="77777777" w:rsidR="00A1521E" w:rsidRDefault="00A1521E" w:rsidP="00A1521E">
      <w:r>
        <w:t>Trump says he'll own the shutdown</w:t>
      </w:r>
    </w:p>
    <w:p w14:paraId="7ABAADF0" w14:textId="77777777" w:rsidR="00A1521E" w:rsidRDefault="00A1521E" w:rsidP="00A1521E">
      <w:r>
        <w:t>Play Video</w:t>
      </w:r>
    </w:p>
    <w:p w14:paraId="66AFB9E9" w14:textId="77777777" w:rsidR="00A1521E" w:rsidRDefault="00A1521E" w:rsidP="00A1521E">
      <w:r>
        <w:t>Trump: I don't mind owning shutdown 01:13</w:t>
      </w:r>
    </w:p>
    <w:p w14:paraId="7E7C04DF" w14:textId="77777777" w:rsidR="00A1521E" w:rsidRDefault="00A1521E" w:rsidP="00A1521E">
      <w:r w:rsidRPr="00792CC1">
        <w:rPr>
          <w:rStyle w:val="StyleUnderline"/>
        </w:rPr>
        <w:t>In the now-infamous December 11, post-midterm-election Oval Office meeting with Pelosi and Schumer, Trump invited in news cameras and then insisted he would be "proud" to shut down the government over border security and wall funding</w:t>
      </w:r>
      <w:r>
        <w:t>.</w:t>
      </w:r>
    </w:p>
    <w:p w14:paraId="76D3C80F" w14:textId="77777777" w:rsidR="00A1521E" w:rsidRDefault="00A1521E" w:rsidP="00A1521E">
      <w:r>
        <w:t>"I'll tell you what</w:t>
      </w:r>
      <w:r w:rsidRPr="00792CC1">
        <w:rPr>
          <w:rStyle w:val="StyleUnderline"/>
        </w:rPr>
        <w:t>, I am proud to shut down the government for border security</w:t>
      </w:r>
      <w:r>
        <w:t>, Chuck," Trump said "So I will take the mantle. I will be the one to shut it down. I'm not going to blame you for it."</w:t>
      </w:r>
    </w:p>
    <w:p w14:paraId="35AEDAC4" w14:textId="77777777" w:rsidR="00A1521E" w:rsidRDefault="00A1521E" w:rsidP="00A1521E">
      <w:r>
        <w:t>But on Thursday</w:t>
      </w:r>
      <w:r w:rsidRPr="00792CC1">
        <w:rPr>
          <w:rStyle w:val="StyleUnderline"/>
        </w:rPr>
        <w:t>, top White House adviser Kellyanne Conway said Trump won't own it anymore</w:t>
      </w:r>
      <w:r>
        <w:t>.</w:t>
      </w:r>
    </w:p>
    <w:p w14:paraId="100B59A9" w14:textId="77777777" w:rsidR="00A1521E" w:rsidRDefault="00A1521E" w:rsidP="00A1521E">
      <w:r>
        <w:t>Asked if Trump regrets saying he'd take ownership of the shutdown, Conway said: "He doesn't own the shutdown any longer."</w:t>
      </w:r>
    </w:p>
    <w:p w14:paraId="1E7B74AD" w14:textId="77777777" w:rsidR="00A1521E" w:rsidRDefault="00A1521E" w:rsidP="00A1521E">
      <w:r>
        <w:t>"The (Republican-led) House passed a $5.6 billion border security funding ... and now the Senate has to do its job." Conway said, referencing a short-term spending bill on border security that House Republicans passed during the previous Congress but was never voted on by the Senate.</w:t>
      </w:r>
    </w:p>
    <w:p w14:paraId="0137C0E1" w14:textId="77777777" w:rsidR="00A1521E" w:rsidRDefault="00A1521E" w:rsidP="00A1521E">
      <w:r>
        <w:t>Trump says the shutdown is Schumer's fault</w:t>
      </w:r>
    </w:p>
    <w:p w14:paraId="52EF3BC6" w14:textId="77777777" w:rsidR="00A1521E" w:rsidRDefault="00A1521E" w:rsidP="00A1521E">
      <w:r>
        <w:t>Play Video</w:t>
      </w:r>
    </w:p>
    <w:p w14:paraId="3ED4F213" w14:textId="77777777" w:rsidR="00A1521E" w:rsidRDefault="00A1521E" w:rsidP="00A1521E">
      <w:r>
        <w:t>Schumer: GOP using shutdown as hostage 02:19</w:t>
      </w:r>
    </w:p>
    <w:p w14:paraId="0A578B5D" w14:textId="77777777" w:rsidR="00A1521E" w:rsidRDefault="00A1521E" w:rsidP="00A1521E">
      <w:r>
        <w:t>By December 30, about a week into the partial shutdown, Trump sought to blame Schumer.</w:t>
      </w:r>
    </w:p>
    <w:p w14:paraId="5B8A14B3" w14:textId="77777777" w:rsidR="00A1521E" w:rsidRDefault="00A1521E" w:rsidP="00A1521E">
      <w:r>
        <w:t>"Great work by my Administration over the holidays to save Coast Guard pay during this #SchumerShutdown. No thanks to the Democrats who left town and are not concerned about the safety and security of Americans!" Trump tweeted.</w:t>
      </w:r>
    </w:p>
    <w:p w14:paraId="5B48ED6B" w14:textId="77777777" w:rsidR="00A1521E" w:rsidRPr="00792CC1" w:rsidRDefault="00A1521E" w:rsidP="00A1521E">
      <w:pPr>
        <w:rPr>
          <w:rStyle w:val="StyleUnderline"/>
        </w:rPr>
      </w:pPr>
      <w:r w:rsidRPr="00792CC1">
        <w:rPr>
          <w:rStyle w:val="StyleUnderline"/>
        </w:rPr>
        <w:t>Trump's tweet apparently tries to refute Schumer and Pelosi's Oval Office reference to a potential shutdown as a "Trump shutdown" by labeling it a "#SchumerShutdown."</w:t>
      </w:r>
    </w:p>
    <w:p w14:paraId="17C90C46" w14:textId="77777777" w:rsidR="00A1521E" w:rsidRDefault="00A1521E" w:rsidP="00A1521E">
      <w:r>
        <w:t>At that time, Republicans still controlled the House, but in order to reopen the government, Senate Democratic votes were needed -- making it, in Trump's mind, a Schumer shutdown.</w:t>
      </w:r>
    </w:p>
    <w:p w14:paraId="16E88A36" w14:textId="77777777" w:rsidR="00A1521E" w:rsidRPr="00792CC1" w:rsidRDefault="00A1521E" w:rsidP="00A1521E">
      <w:pPr>
        <w:rPr>
          <w:rStyle w:val="StyleUnderline"/>
        </w:rPr>
      </w:pPr>
      <w:r w:rsidRPr="00792CC1">
        <w:rPr>
          <w:rStyle w:val="StyleUnderline"/>
        </w:rPr>
        <w:t>Trump, White House officials blame Pelosi</w:t>
      </w:r>
    </w:p>
    <w:p w14:paraId="720AF69B" w14:textId="77777777" w:rsidR="00A1521E" w:rsidRDefault="00A1521E" w:rsidP="00A1521E">
      <w:r>
        <w:t>Play Video</w:t>
      </w:r>
    </w:p>
    <w:p w14:paraId="29A392F8" w14:textId="77777777" w:rsidR="00A1521E" w:rsidRDefault="00A1521E" w:rsidP="00A1521E">
      <w:r>
        <w:t>Fact check: Trump's heated Oval Office meeting 04:59</w:t>
      </w:r>
    </w:p>
    <w:p w14:paraId="0349F4E9" w14:textId="77777777" w:rsidR="00A1521E" w:rsidRPr="00792CC1" w:rsidRDefault="00A1521E" w:rsidP="00A1521E">
      <w:pPr>
        <w:rPr>
          <w:rStyle w:val="StyleUnderline"/>
        </w:rPr>
      </w:pPr>
      <w:r>
        <w:t xml:space="preserve">More recently, </w:t>
      </w:r>
      <w:r w:rsidRPr="00792CC1">
        <w:rPr>
          <w:rStyle w:val="StyleUnderline"/>
        </w:rPr>
        <w:t>White House officials moved to point fingers at Pelosi for the shutdown, suggesting she had to protect her chances of winning the House speakership by opposing the wall to appease liberals in her base.</w:t>
      </w:r>
    </w:p>
    <w:p w14:paraId="474546B1" w14:textId="77777777" w:rsidR="00A1521E" w:rsidRDefault="00A1521E" w:rsidP="00A1521E">
      <w:r w:rsidRPr="00792CC1">
        <w:rPr>
          <w:rStyle w:val="StyleUnderline"/>
        </w:rPr>
        <w:t>That logic flies in the face of Pelosi's staunch opposition to the increase in border funding</w:t>
      </w:r>
      <w:r>
        <w:t>.</w:t>
      </w:r>
    </w:p>
    <w:p w14:paraId="47B5C90C" w14:textId="77777777" w:rsidR="00A1521E" w:rsidRDefault="00A1521E" w:rsidP="00A1521E">
      <w:r>
        <w:t>Trump first made the argument in early December, tweeting ahead of his Oval Office meeting with Pelosi and Schumer: "They will fight it at all cost, and Nancy must get votes for Speaker."</w:t>
      </w:r>
    </w:p>
    <w:p w14:paraId="23EEAC8D" w14:textId="77777777" w:rsidR="00A1521E" w:rsidRDefault="00A1521E" w:rsidP="00A1521E">
      <w:r>
        <w:t>Then, in late December, following the start of the shutdown, other administration officials took up the claim.</w:t>
      </w:r>
    </w:p>
    <w:p w14:paraId="165E52E0" w14:textId="77777777" w:rsidR="00A1521E" w:rsidRDefault="00A1521E" w:rsidP="00A1521E">
      <w:r>
        <w:t>Acting chief of staff Mick Mulvaney told Fox News that Pelosi "cannot be seen by her party as being weak on negotiating with Donald Trump."</w:t>
      </w:r>
    </w:p>
    <w:p w14:paraId="3B9E10F3" w14:textId="77777777" w:rsidR="00A1521E" w:rsidRDefault="00A1521E" w:rsidP="00A1521E">
      <w:r>
        <w:t>Similarly, White House press secretary Sarah Sanders said: "Pelosi is only looking to protect her speakership and not protect our borders."</w:t>
      </w:r>
    </w:p>
    <w:p w14:paraId="39FD0F3F" w14:textId="77777777" w:rsidR="00A1521E" w:rsidRPr="00D62EAA" w:rsidRDefault="00A1521E" w:rsidP="00A1521E">
      <w:r>
        <w:t>"And that's why she's unwilling to negotiate with us and unwilling to make any type of deal," Sanders added.</w:t>
      </w:r>
    </w:p>
    <w:p w14:paraId="3C3EBCFA" w14:textId="77777777" w:rsidR="00A1521E" w:rsidRDefault="00A1521E" w:rsidP="00A1521E">
      <w:r>
        <w:t xml:space="preserve">Then, during Wednesday's nearly two-hour, partially televised Cabinet meeting, </w:t>
      </w:r>
      <w:r w:rsidRPr="00792CC1">
        <w:rPr>
          <w:rStyle w:val="StyleUnderline"/>
        </w:rPr>
        <w:t>Trump said the federal government is "in the shutdown because of the fact that the Democrats are looking to 2020."</w:t>
      </w:r>
    </w:p>
    <w:p w14:paraId="4DE49B89" w14:textId="77777777" w:rsidR="00A1521E" w:rsidRDefault="00A1521E" w:rsidP="00A1521E">
      <w:r>
        <w:t>"</w:t>
      </w:r>
      <w:r w:rsidRPr="00792CC1">
        <w:rPr>
          <w:rStyle w:val="StyleUnderline"/>
        </w:rPr>
        <w:t>They think they're not going to win the election</w:t>
      </w:r>
      <w:r>
        <w:t>," he said. "I guess a lot of signs point to the fact that they're not going to win the election. And I hope they're not going to win the election. But they view this as an election point for them."</w:t>
      </w:r>
    </w:p>
    <w:p w14:paraId="562FB301" w14:textId="77777777" w:rsidR="00A1521E" w:rsidRDefault="00A1521E" w:rsidP="00A1521E">
      <w:r>
        <w:t>Trump, who launched his 2016 presidential debate decrying illegal immigration, claimed Wednesday he's not thinking about the politics of the debate.</w:t>
      </w:r>
    </w:p>
    <w:p w14:paraId="7EF31E34" w14:textId="77777777" w:rsidR="00A1521E" w:rsidRDefault="00A1521E" w:rsidP="00A1521E">
      <w:r>
        <w:t>"I actually think it's bad politics, but I'm not thinking about the politics. I'm thinking about what's right and what's wrong. And we need a physical barrier," he said.</w:t>
      </w:r>
    </w:p>
    <w:p w14:paraId="4FDA9FDC" w14:textId="77777777" w:rsidR="00A1521E" w:rsidRDefault="00A1521E" w:rsidP="00A1521E">
      <w:r>
        <w:t xml:space="preserve">But behind closed doors, </w:t>
      </w:r>
      <w:r w:rsidRPr="00792CC1">
        <w:rPr>
          <w:rStyle w:val="StyleUnderline"/>
        </w:rPr>
        <w:t>Trump admitted he is acutely aware of the politics of the debate</w:t>
      </w:r>
      <w:r>
        <w:t>.</w:t>
      </w:r>
    </w:p>
    <w:p w14:paraId="11339537" w14:textId="77777777" w:rsidR="00A1521E" w:rsidRPr="00D62EAA" w:rsidRDefault="00A1521E" w:rsidP="00A1521E">
      <w:r w:rsidRPr="00792CC1">
        <w:rPr>
          <w:rStyle w:val="StyleUnderline"/>
        </w:rPr>
        <w:t xml:space="preserve">The President told a group of lawmakers he can't accept Democrats' offer to reopen the government as the two sides negotiate border wall funding because he "would look foolish if I did that," </w:t>
      </w:r>
      <w:r>
        <w:t>a person familiar with the conversation told CNN.</w:t>
      </w:r>
    </w:p>
    <w:p w14:paraId="02F00DBD" w14:textId="77777777" w:rsidR="00A1521E" w:rsidRDefault="00A1521E" w:rsidP="00A1521E"/>
    <w:p w14:paraId="4E4BCC53" w14:textId="77777777" w:rsidR="00A1521E" w:rsidRDefault="00A1521E" w:rsidP="00A1521E">
      <w:pPr>
        <w:pStyle w:val="Heading4"/>
      </w:pPr>
      <w:r>
        <w:t>Trump loves pointing the finger at Democrats</w:t>
      </w:r>
    </w:p>
    <w:p w14:paraId="4CEA5CA1" w14:textId="77777777" w:rsidR="00A1521E" w:rsidRPr="00792CC1" w:rsidRDefault="00A1521E" w:rsidP="00A1521E">
      <w:pPr>
        <w:rPr>
          <w:rStyle w:val="Style13ptBold"/>
        </w:rPr>
      </w:pPr>
      <w:r w:rsidRPr="00792CC1">
        <w:rPr>
          <w:rStyle w:val="Style13ptBold"/>
        </w:rPr>
        <w:t>McGregor, Washington Post Journalist, 17</w:t>
      </w:r>
    </w:p>
    <w:p w14:paraId="55F05A1D" w14:textId="77777777" w:rsidR="00A1521E" w:rsidRPr="00B05E9D" w:rsidRDefault="00A1521E" w:rsidP="00A1521E">
      <w:r>
        <w:t xml:space="preserve">[Jena, 2-21-17, Washington Post, “The problem with Donald Trump's blame game”, </w:t>
      </w:r>
      <w:hyperlink r:id="rId131" w:history="1">
        <w:r w:rsidRPr="00441EEF">
          <w:rPr>
            <w:rStyle w:val="Hyperlink"/>
          </w:rPr>
          <w:t>https://www.washingtonpost.com/news/on-leadership/wp/2017/02/21/the-problem-with-donald-trumps-blame-game/</w:t>
        </w:r>
      </w:hyperlink>
      <w:r>
        <w:t>, DOA: 7-13-19, JAA]</w:t>
      </w:r>
    </w:p>
    <w:p w14:paraId="00BDEB46" w14:textId="77777777" w:rsidR="00A1521E" w:rsidRDefault="00A1521E" w:rsidP="00A1521E">
      <w:r w:rsidRPr="00792CC1">
        <w:rPr>
          <w:rStyle w:val="StyleUnderline"/>
        </w:rPr>
        <w:t>Presidents have long liked to play the blame game</w:t>
      </w:r>
      <w:r>
        <w:t>. In his early State of the Union addresses, Ronald Reagan blamed the economy he inherited from Jimmy Carter. Barack Obama, who frequently spoke of the economic crisis unfolding as he took office, was called the "blamer in chief" by conservative media; in mid-2009, the New York Times suggested that tactic would not work for very long, reasoning at some point a president must take responsibility for the problems before him.</w:t>
      </w:r>
    </w:p>
    <w:p w14:paraId="10F77CA7" w14:textId="77777777" w:rsidR="00A1521E" w:rsidRDefault="00A1521E" w:rsidP="00A1521E">
      <w:r>
        <w:t xml:space="preserve">But President </w:t>
      </w:r>
      <w:r w:rsidRPr="00792CC1">
        <w:rPr>
          <w:rStyle w:val="StyleUnderline"/>
        </w:rPr>
        <w:t>Trump has shown unusual range in the number of people and institutions he's targeted in his first weeks in office: He's blamed the Democrats for delaying his Cabinet picks. The "low-life leakers" are a "big problem,"</w:t>
      </w:r>
      <w:r>
        <w:t xml:space="preserve"> Trump tweeted. It was during the Obama administration that "Crimea was TAKEN by Russia," asking "was Obama too soft on Russia?" amid inquiries into his own team's contacts with Russian officials. Massive voter fraud is to blame for him losing the popular vote, Trump has claimed, despite no evidence to support it.</w:t>
      </w:r>
    </w:p>
    <w:p w14:paraId="0175CA32" w14:textId="77777777" w:rsidR="00A1521E" w:rsidRDefault="00A1521E" w:rsidP="00A1521E">
      <w:r w:rsidRPr="00792CC1">
        <w:rPr>
          <w:rStyle w:val="StyleUnderline"/>
        </w:rPr>
        <w:t>The press, meanwhile, has taken the brunt of his ire, as he blames the "FAKE NEWS" media he now calls "the enemy of the people</w:t>
      </w:r>
      <w:r>
        <w:t xml:space="preserve">" for characterizing his transition as chaotic or revealing details about his phone calls with world leaders. </w:t>
      </w:r>
      <w:r w:rsidRPr="00792CC1">
        <w:rPr>
          <w:rStyle w:val="StyleUnderline"/>
        </w:rPr>
        <w:t>In a bizarre and combative news conference last week, Trump repeatedly said he "inherited" a "mess."</w:t>
      </w:r>
    </w:p>
    <w:p w14:paraId="1EDA8FA2" w14:textId="77777777" w:rsidR="00A1521E" w:rsidRPr="00792CC1" w:rsidRDefault="00A1521E" w:rsidP="00A1521E">
      <w:pPr>
        <w:rPr>
          <w:rStyle w:val="StyleUnderline"/>
        </w:rPr>
      </w:pPr>
      <w:r>
        <w:t xml:space="preserve">One month into Donald Trump's presidency - as Americans celebrated the birthdays of George Washington and Abraham Lincoln with a three-day weekend of ski trips and furniture sales - seems as good a moment as any to reflect on </w:t>
      </w:r>
      <w:r w:rsidRPr="00792CC1">
        <w:rPr>
          <w:rStyle w:val="StyleUnderline"/>
        </w:rPr>
        <w:t>Trump's repeated early tactic of pointing the finger elsewhere. Not only does it stand in opposition to what we traditionally expect from people in a position of leadership. Its effectiveness also has its limits.</w:t>
      </w:r>
    </w:p>
    <w:p w14:paraId="41C5032C" w14:textId="77777777" w:rsidR="00A1521E" w:rsidRDefault="00A1521E" w:rsidP="00A1521E">
      <w:r w:rsidRPr="00792CC1">
        <w:rPr>
          <w:rStyle w:val="StyleUnderline"/>
        </w:rPr>
        <w:t xml:space="preserve">For Trump, it began on day one, when he declared in a dark inaugural address that "the crime, and the gangs, and the drugs that have stolen too many lives and robbed our country of so much unrealized potential. </w:t>
      </w:r>
      <w:r>
        <w:t>This American carnage stops right here and stops right now."</w:t>
      </w:r>
      <w:r w:rsidRPr="00792CC1">
        <w:rPr>
          <w:rStyle w:val="StyleUnderline"/>
        </w:rPr>
        <w:t xml:space="preserve"> That description seemed to depict a gutted America that had been led until then by the "establishment" in Washington that had "reaped the rewards of government while the people have borne the cost."</w:t>
      </w:r>
    </w:p>
    <w:p w14:paraId="3E1776FE" w14:textId="77777777" w:rsidR="00A1521E" w:rsidRDefault="00A1521E" w:rsidP="00A1521E">
      <w:r>
        <w:t xml:space="preserve">It has continued on Twitter, as </w:t>
      </w:r>
      <w:r w:rsidRPr="00792CC1">
        <w:rPr>
          <w:rStyle w:val="StyleUnderline"/>
        </w:rPr>
        <w:t>Trump has taken turns blaming the media for their coverage of his administration, a Democratic senator for "misrepresenting what [Supreme Court nominee] Judge Gorsuch told him</w:t>
      </w:r>
      <w:r>
        <w:t>," and the department store Nordstrom for treating his daughter "unfairly." He has even told his followers where to put the blame for future events: On Feb. 5, after U.S. District Judge James L. Robart put Trump's executive order on immigration on hold, the president wrote on Twitter that he "just cannot believe a judge would put our country in such peril. If something happens, blame him and the court system. People pouring in. Bad!"</w:t>
      </w:r>
    </w:p>
    <w:p w14:paraId="253CB71B" w14:textId="77777777" w:rsidR="00A1521E" w:rsidRDefault="00A1521E" w:rsidP="00A1521E">
      <w:r w:rsidRPr="00792CC1">
        <w:rPr>
          <w:rStyle w:val="StyleUnderline"/>
        </w:rPr>
        <w:t>The finger pointing showed up in force during a grievance-filled news conference last week, when Trump repeated how he "inherited a mess": "It's a mess. At home and abroad, a mess. Jobs are pouring out of the country.</w:t>
      </w:r>
      <w:r>
        <w:t xml:space="preserve">" When pressed on his false claim that he had the largest electoral college victory margin since Reagan, </w:t>
      </w:r>
      <w:r w:rsidRPr="00792CC1">
        <w:rPr>
          <w:rStyle w:val="StyleUnderline"/>
        </w:rPr>
        <w:t>Trump even blamed his aides</w:t>
      </w:r>
      <w:r>
        <w:t>. "Well, I don't know, I was given that information," he said.</w:t>
      </w:r>
    </w:p>
    <w:p w14:paraId="25494F91" w14:textId="77777777" w:rsidR="00A1521E" w:rsidRDefault="00A1521E" w:rsidP="00A1521E">
      <w:r>
        <w:t xml:space="preserve">At this point, we are well-versed with the idea that </w:t>
      </w:r>
      <w:r w:rsidRPr="00792CC1">
        <w:rPr>
          <w:rStyle w:val="StyleUnderline"/>
        </w:rPr>
        <w:t>Trump's behavior runs counter to what nearly anyone would consider "presidential</w:t>
      </w:r>
      <w:r>
        <w:t xml:space="preserve">." One month in, </w:t>
      </w:r>
      <w:r w:rsidRPr="00792CC1">
        <w:rPr>
          <w:rStyle w:val="StyleUnderline"/>
        </w:rPr>
        <w:t>Trump is still in campaign mode, fighting old foes and talking about his win. An ethos of restraint and "buck stops here" responsibility-taking that people have traditionally associated with the office - correctly or not - has given way to an ego-filled, score-settling environment where the president takes aim in 140-character blasts.</w:t>
      </w:r>
    </w:p>
    <w:p w14:paraId="087E2F77" w14:textId="77777777" w:rsidR="00A1521E" w:rsidRPr="00792CC1" w:rsidRDefault="00A1521E" w:rsidP="00A1521E">
      <w:pPr>
        <w:rPr>
          <w:rStyle w:val="StyleUnderline"/>
        </w:rPr>
      </w:pPr>
      <w:r>
        <w:t xml:space="preserve">Meanwhile, one of the most universally touted tenets of business management advice is that taking responsibility when things go wrong and giving credit to others when things go right is a hallmark of strong leadership. </w:t>
      </w:r>
      <w:r w:rsidRPr="00792CC1">
        <w:rPr>
          <w:rStyle w:val="StyleUnderline"/>
        </w:rPr>
        <w:t>Casting blame doesn't just hurt outside relationships; it sets a tone at the top that impedes risk-taking and creates a climate of fear that can slow down progress.</w:t>
      </w:r>
    </w:p>
    <w:p w14:paraId="6BEFAE23" w14:textId="77777777" w:rsidR="00A1521E" w:rsidRDefault="00A1521E" w:rsidP="00A1521E">
      <w:r>
        <w:t>It should come as no surprise that a man who has ignored so many other management and leadership maxims would look past this one. From the value of dissent to the need for getting buy-in from senior team members to the importance of nurturing the morale of front-line workers, the president who was supposed to bring a businessman's sensibilities simply isn't using the same playbook most CEOs today espouse.</w:t>
      </w:r>
    </w:p>
    <w:p w14:paraId="64F8609C" w14:textId="77777777" w:rsidR="00A1521E" w:rsidRDefault="00A1521E" w:rsidP="00A1521E">
      <w:r w:rsidRPr="00792CC1">
        <w:rPr>
          <w:rStyle w:val="StyleUnderline"/>
        </w:rPr>
        <w:t>The question for Trump</w:t>
      </w:r>
      <w:r>
        <w:t>, as the Times asked eight years ago of Obama</w:t>
      </w:r>
      <w:r w:rsidRPr="00792CC1">
        <w:rPr>
          <w:rStyle w:val="StyleUnderline"/>
        </w:rPr>
        <w:t>, is how long the blame game will work</w:t>
      </w:r>
      <w:r>
        <w:t>. Obama, after all, was bequeathed a real economic disaster -- a global financial crisis and the worst recession since the Great Depression -- while Trump inherited an economy that is stable and growing, if uneven for some workers.</w:t>
      </w:r>
    </w:p>
    <w:p w14:paraId="279F3018" w14:textId="77777777" w:rsidR="00A1521E" w:rsidRPr="00792CC1" w:rsidRDefault="00A1521E" w:rsidP="00A1521E">
      <w:pPr>
        <w:rPr>
          <w:rStyle w:val="StyleUnderline"/>
        </w:rPr>
      </w:pPr>
      <w:r w:rsidRPr="00792CC1">
        <w:rPr>
          <w:rStyle w:val="StyleUnderline"/>
        </w:rPr>
        <w:t>Trump's direct attacks on the press, sowing disbelief, may buy him time among his supporters. His bullying from the ultimate bully pulpit may cheer his base. But at some point, leaders go from "inheriting a mess" to actually owning it. When that happens, pointing fingers becomes a lot harder to do.</w:t>
      </w:r>
    </w:p>
    <w:p w14:paraId="2104C005" w14:textId="77777777" w:rsidR="00A1521E" w:rsidRPr="00D62EAA" w:rsidRDefault="00A1521E" w:rsidP="00A1521E"/>
    <w:p w14:paraId="6D230CE0" w14:textId="77777777" w:rsidR="00B30746" w:rsidRPr="00AA4819" w:rsidRDefault="00B30746" w:rsidP="00B30746">
      <w:pPr>
        <w:pStyle w:val="Heading3"/>
        <w:rPr>
          <w:rFonts w:cs="Times New Roman"/>
        </w:rPr>
      </w:pPr>
      <w:bookmarkStart w:id="125" w:name="_Toc13955662"/>
      <w:r w:rsidRPr="00AA4819">
        <w:rPr>
          <w:rFonts w:cs="Times New Roman"/>
        </w:rPr>
        <w:t>No Link – Foreign Policy Reality Show</w:t>
      </w:r>
      <w:bookmarkEnd w:id="125"/>
    </w:p>
    <w:p w14:paraId="74B1D1ED" w14:textId="77777777" w:rsidR="00B30746" w:rsidRPr="00AA4819" w:rsidRDefault="00B30746" w:rsidP="00B30746"/>
    <w:p w14:paraId="3C31C4F9" w14:textId="77777777" w:rsidR="000842D2" w:rsidRDefault="00B30746" w:rsidP="00B30746">
      <w:pPr>
        <w:pStyle w:val="Heading4"/>
        <w:rPr>
          <w:rFonts w:cs="Times New Roman"/>
        </w:rPr>
      </w:pPr>
      <w:r w:rsidRPr="00AA4819">
        <w:rPr>
          <w:rFonts w:cs="Times New Roman"/>
        </w:rPr>
        <w:t>No Link – the public views Trump’s foreign policy like a reality show – the plan doesn’t get taken seriously – North Korea proves</w:t>
      </w:r>
    </w:p>
    <w:p w14:paraId="2C2911B6" w14:textId="77777777" w:rsidR="000842D2" w:rsidRDefault="00B30746" w:rsidP="00B30746">
      <w:pPr>
        <w:rPr>
          <w:rStyle w:val="Style13ptBold"/>
        </w:rPr>
      </w:pPr>
      <w:r w:rsidRPr="00AA4819">
        <w:rPr>
          <w:rStyle w:val="Style13ptBold"/>
        </w:rPr>
        <w:t>Tharoor, Washington Post Foreign Affairs Reporter, ‘19</w:t>
      </w:r>
    </w:p>
    <w:p w14:paraId="7BCE9852" w14:textId="5C5E63D7" w:rsidR="00B30746" w:rsidRPr="00AA4819" w:rsidRDefault="00B30746" w:rsidP="00B30746">
      <w:pPr>
        <w:rPr>
          <w:color w:val="000000"/>
        </w:rPr>
      </w:pPr>
      <w:r w:rsidRPr="00AA4819">
        <w:rPr>
          <w:color w:val="000000"/>
        </w:rPr>
        <w:t>[Ishaan, 7-1-19, The Washington Post, “Trump’s reality show takes over U.S. foreign policy, https://www.washingtonpost.com/world/2019/07/01/trumps-reality-show-takes-over-us-foreign-policy/?utm_term=.e893780886ef&amp;wpisrc=nl_politics&amp;wpmm=1, accessed 7-9-19, GDI LNM]</w:t>
      </w:r>
    </w:p>
    <w:p w14:paraId="3FB66BAA" w14:textId="77777777" w:rsidR="00B30746" w:rsidRPr="00AA4819" w:rsidRDefault="00B30746" w:rsidP="00B30746">
      <w:pPr>
        <w:rPr>
          <w:color w:val="000000"/>
        </w:rPr>
      </w:pPr>
    </w:p>
    <w:p w14:paraId="544D258F" w14:textId="77777777" w:rsidR="00B30746" w:rsidRPr="00AA4819" w:rsidRDefault="00B30746" w:rsidP="00B30746">
      <w:r w:rsidRPr="00AA4819">
        <w:t>President Trump did something historic on Sunday. Before onlooking cameras and a grinning despot, he became the first U.S. president to cross the line of demarcation that separates the two Koreas.</w:t>
      </w:r>
    </w:p>
    <w:p w14:paraId="2EA6BFC2" w14:textId="77777777" w:rsidR="00B30746" w:rsidRPr="00AA4819" w:rsidRDefault="00B30746" w:rsidP="00B30746">
      <w:r w:rsidRPr="00AA4819">
        <w:t xml:space="preserve">For the former reality television host, the scene was vintage Trump. Over the past few weeks, </w:t>
      </w:r>
      <w:r w:rsidRPr="00AA4819">
        <w:rPr>
          <w:u w:val="single"/>
        </w:rPr>
        <w:t>Trump’s team teased the prospect of a third meeting since 2018 with North Korean leader Kim Jong Un, possibly after the president wrapped up his visit to Japan and the Group of 20 summit</w:t>
      </w:r>
      <w:r w:rsidRPr="00AA4819">
        <w:t xml:space="preserve">. Rumors and speculation gripped the White House press corps. </w:t>
      </w:r>
      <w:r w:rsidRPr="00AA4819">
        <w:rPr>
          <w:u w:val="single"/>
        </w:rPr>
        <w:t>Then came a presidential tweet from Osaka on Saturday, where Trump indicated he would travel to the DMZ</w:t>
      </w:r>
      <w:r w:rsidRPr="00AA4819">
        <w:t xml:space="preserve">, the last frozen frontier of the Cold War, </w:t>
      </w:r>
      <w:r w:rsidRPr="00AA4819">
        <w:rPr>
          <w:u w:val="single"/>
        </w:rPr>
        <w:t>and coyly asked the despot in Pyongyang to meet him there for a handshake</w:t>
      </w:r>
      <w:r w:rsidRPr="00AA4819">
        <w:t>.</w:t>
      </w:r>
    </w:p>
    <w:p w14:paraId="4E174307" w14:textId="77777777" w:rsidR="00B30746" w:rsidRPr="00AA4819" w:rsidRDefault="00B30746" w:rsidP="00B30746">
      <w:r w:rsidRPr="00AA4819">
        <w:rPr>
          <w:u w:val="single"/>
        </w:rPr>
        <w:t>Kim happily obliged</w:t>
      </w:r>
      <w:r w:rsidRPr="00AA4819">
        <w:t xml:space="preserve">, achieving a feat unmatched by his father or grandfather. And so, </w:t>
      </w:r>
      <w:r w:rsidRPr="00AA4819">
        <w:rPr>
          <w:u w:val="single"/>
        </w:rPr>
        <w:t>before a bruising scrum of bodyguards and journalists, Trump strode past Panmunjom’s blue-painted compounds and got a photo op for the ages</w:t>
      </w:r>
      <w:r w:rsidRPr="00AA4819">
        <w:t>.</w:t>
      </w:r>
    </w:p>
    <w:p w14:paraId="6D733D4E" w14:textId="77777777" w:rsidR="00B30746" w:rsidRPr="00AA4819" w:rsidRDefault="00B30746" w:rsidP="00B30746">
      <w:r w:rsidRPr="00AA4819">
        <w:rPr>
          <w:u w:val="single"/>
        </w:rPr>
        <w:t>The theatrics and uncertainty of the moment cannot conceal the Trumpian pattern already at play</w:t>
      </w:r>
      <w:r w:rsidRPr="00AA4819">
        <w:t xml:space="preserve">. As my colleague David Nakamura noted, </w:t>
      </w:r>
      <w:r w:rsidRPr="00AA4819">
        <w:rPr>
          <w:u w:val="single"/>
        </w:rPr>
        <w:t>the handshake over the 38th parallel was only the latest episode of a series of “carefully cultivated elaborately staged moments” over the past two years that “reveal a president eager to play the roles of producer and director, calling the camera shots, hyping the drama, and building public expectations for a big reveal.”</w:t>
      </w:r>
    </w:p>
    <w:p w14:paraId="7903CA66" w14:textId="77777777" w:rsidR="00B30746" w:rsidRPr="00AA4819" w:rsidRDefault="00B30746" w:rsidP="00B30746">
      <w:r w:rsidRPr="00AA4819">
        <w:rPr>
          <w:u w:val="single"/>
        </w:rPr>
        <w:t>Critics, including leading 2020 Democratic candidates, decried the handshake as another instance of Trump coddling a dictator for no clear strategic benefit.</w:t>
      </w:r>
      <w:r w:rsidRPr="00AA4819">
        <w:t xml:space="preserve"> After Trump made his historic step, the two leaders sat down for a hastily organized bilateral meeting on the South Korean side of the border. It emerged that stalled talks on North Korea’s denuclearization would resume and that Kim was likely invited for an unprecedented White House visit.</w:t>
      </w:r>
    </w:p>
    <w:p w14:paraId="2178AF01" w14:textId="77777777" w:rsidR="00B30746" w:rsidRPr="00AA4819" w:rsidRDefault="00B30746" w:rsidP="00B30746">
      <w:r w:rsidRPr="00AA4819">
        <w:t>But experts pointed out that there had yet to be any meaningful progress between both sides before Trump’s appearance at the border — which was a monumental concession to a long-isolated totalitarian state. Kim wants relief from international sanctions; the White House wants to defang North Korea’s nuclear program. Neither outcome is in the cards, at least in the near term.</w:t>
      </w:r>
    </w:p>
    <w:p w14:paraId="2DDE8E42" w14:textId="77777777" w:rsidR="00B30746" w:rsidRPr="00AA4819" w:rsidRDefault="00B30746" w:rsidP="00B30746">
      <w:r w:rsidRPr="00AA4819">
        <w:t>Duyeon Kim, an adjunct senior fellow at the Center for a New American Security in Washington, argued that the road ahead would be “tough,” contingent on a series of “piecemeal deals” and a long, arduous diplomatic process. So far, though, Trump has shown little patience and stamina for this sort of high-wire track. Instead, he prioritizes spectacle and pageantry.</w:t>
      </w:r>
    </w:p>
    <w:p w14:paraId="4E044C19" w14:textId="77777777" w:rsidR="00B30746" w:rsidRPr="00AA4819" w:rsidRDefault="00B30746" w:rsidP="00B30746">
      <w:pPr>
        <w:rPr>
          <w:u w:val="single"/>
        </w:rPr>
      </w:pPr>
      <w:r w:rsidRPr="00AA4819">
        <w:rPr>
          <w:u w:val="single"/>
        </w:rPr>
        <w:t>“They needed something that is strong on optics but weak on substance,”</w:t>
      </w:r>
      <w:r w:rsidRPr="00AA4819">
        <w:t xml:space="preserve"> Andrei </w:t>
      </w:r>
      <w:r w:rsidRPr="00AA4819">
        <w:rPr>
          <w:u w:val="single"/>
        </w:rPr>
        <w:t>Lankov, a professor at Kookmin University in Seoul, told my colleagues. “Substance is difficult or impossible to achieve in the available time frame, and involves such painful issues that they would like to keep pushing the can down the road.”</w:t>
      </w:r>
    </w:p>
    <w:p w14:paraId="15E837EC" w14:textId="77777777" w:rsidR="00B30746" w:rsidRPr="00AA4819" w:rsidRDefault="00B30746" w:rsidP="00B30746">
      <w:r w:rsidRPr="00AA4819">
        <w:t>An encouraging sign for those of the dovish persuasion would have been the absence of Trump’s national security adviser, John Bolton, a hawk who decades prior worked to sabotage earlier diplomatic rounds with Pyongyang. Bolton was conspicuously in the Mongolian capital for separate meetings, while Stephen Biegun, the U.S. special representative to North Korea who has clashed with Bolton, was at Trump’s side.</w:t>
      </w:r>
    </w:p>
    <w:p w14:paraId="08B60E3D" w14:textId="77777777" w:rsidR="00B30746" w:rsidRPr="00AA4819" w:rsidRDefault="00B30746" w:rsidP="00B30746">
      <w:r w:rsidRPr="00AA4819">
        <w:t>But few analysts expect any real breakthroughs soon. “If this were part of a broader detente, if it followed a major agreement to limit the threat, it would be a powerful, even exhilarating moment,” observed Adam Mount of the Federation of American Scientists. “Unfortunately, this is empty pageantry for its own sake.”</w:t>
      </w:r>
    </w:p>
    <w:p w14:paraId="4B4CE1CC" w14:textId="77777777" w:rsidR="00B30746" w:rsidRPr="00AA4819" w:rsidRDefault="00B30746" w:rsidP="00B30746">
      <w:r w:rsidRPr="00AA4819">
        <w:rPr>
          <w:u w:val="single"/>
        </w:rPr>
        <w:t>Nevertheless, the pageantry tells its own story. “All the buildup and made-for-TV drama, however, has distracted from one salient fact: North Korea has not given up its nuclear weapons. In fact, it likely has more nuclear-weapons material now than it did a year ago, when Trump became the first American leader to meet with his North Korean counterpart</w:t>
      </w:r>
      <w:r w:rsidRPr="00AA4819">
        <w:t>,” wrote the Atlantic’s Uri Friedman. “What the fevered anticipation does underscore is that progress on North Korean denuclearization rests largely on Trump and Kim’s personal relationship—even though this dependence contributed to the collapse of their second summit, in Vietnam last February.”</w:t>
      </w:r>
    </w:p>
    <w:p w14:paraId="5F7F2C52" w14:textId="77777777" w:rsidR="00B30746" w:rsidRPr="00AA4819" w:rsidRDefault="00B30746" w:rsidP="00B30746">
      <w:r w:rsidRPr="00AA4819">
        <w:t xml:space="preserve">This is now par for the course for Trump. </w:t>
      </w:r>
      <w:r w:rsidRPr="00AA4819">
        <w:rPr>
          <w:u w:val="single"/>
        </w:rPr>
        <w:t>The president’s agenda hinges profoundly around his own personality, celebrity and will to power; moral imperatives, political values and conventional diplomatic processes all take a back seat.</w:t>
      </w:r>
    </w:p>
    <w:p w14:paraId="2CD41E22" w14:textId="77777777" w:rsidR="00B30746" w:rsidRPr="00AA4819" w:rsidRDefault="00B30746" w:rsidP="00B30746">
      <w:r w:rsidRPr="00AA4819">
        <w:t>Sitting next to Kim, one of the world’s foremost human rights abusers, Trump took the time to spread falsehoods about his predecessor, former president Barack Obama. Earlier on his trip at the G-20, he joked with Russian President Vladimir Putin about election interference, no matter the assessments of his own intelligence agencies. When asked about separate remarks Putin had made attacking Western liberal values, Trump appeared to misinterpret the question, launching into a diatribe against California Democrats — the only Western liberalism that matters to a president in constant campaign mode.</w:t>
      </w:r>
    </w:p>
    <w:p w14:paraId="6094B7BF" w14:textId="77777777" w:rsidR="00B30746" w:rsidRPr="00AA4819" w:rsidRDefault="00B30746" w:rsidP="00B30746">
      <w:r w:rsidRPr="00AA4819">
        <w:t>And in Trump’s theater, a familiar cast of characters always has a role to play, regardless of their qualifications. His daughter Ivanka Trump and her husband, Jared Kushner, attended the session with Kim. On the sidelines of the G-20 in Japan, Ivanka issued the White House’s formal “readout” of talks with Japanese and Indian counterparts — an anodyne, platitudinous statement made only interesting by the identity of the messenger.</w:t>
      </w:r>
    </w:p>
    <w:p w14:paraId="4459F979" w14:textId="77777777" w:rsidR="00B30746" w:rsidRPr="00AA4819" w:rsidRDefault="00B30746" w:rsidP="00B30746">
      <w:r w:rsidRPr="00AA4819">
        <w:t>A video released by the French government captured the awkwardness of an interaction between the president’s daughter and a number of other Western leaders possibly perplexed by her role at the major international summit.</w:t>
      </w:r>
    </w:p>
    <w:p w14:paraId="4AC45DB0" w14:textId="77777777" w:rsidR="00B30746" w:rsidRPr="00AA4819" w:rsidRDefault="00B30746" w:rsidP="00B30746">
      <w:r w:rsidRPr="00AA4819">
        <w:t>“The video,” wrote Ed Luce of the Financial Times, “shows varying expressions of tortured politeness as Ms Trump intrudes on a discussion between France’s Emmanuel Macron, Britain’s Theresa May, Canada’s Justin Trudeau and Christine Lagarde, head of the IMF. Ms Lagarde, in particular, was unable to conceal her irritation.”</w:t>
      </w:r>
    </w:p>
    <w:p w14:paraId="6087159A" w14:textId="77777777" w:rsidR="000842D2" w:rsidRDefault="00B30746" w:rsidP="00B30746">
      <w:pPr>
        <w:rPr>
          <w:u w:val="single"/>
        </w:rPr>
      </w:pPr>
      <w:r w:rsidRPr="00AA4819">
        <w:rPr>
          <w:u w:val="single"/>
        </w:rPr>
        <w:t>In another era, the scene would be itself a cause for genuine consternation. Now, it’s just another episode of Trump’s never-ending reality show — and the rest of the world is getting with the program.</w:t>
      </w:r>
    </w:p>
    <w:p w14:paraId="7A840FA2" w14:textId="39549B39" w:rsidR="000842D2" w:rsidRDefault="000842D2" w:rsidP="00B30746">
      <w:pPr>
        <w:rPr>
          <w:u w:val="single"/>
        </w:rPr>
      </w:pPr>
    </w:p>
    <w:p w14:paraId="52F2633E" w14:textId="77777777" w:rsidR="005C0E13" w:rsidRPr="00AA4819" w:rsidRDefault="005C0E13" w:rsidP="005C0E13">
      <w:pPr>
        <w:pStyle w:val="Heading3"/>
        <w:rPr>
          <w:rFonts w:cs="Times New Roman"/>
        </w:rPr>
      </w:pPr>
      <w:bookmarkStart w:id="126" w:name="_Toc13955663"/>
      <w:r w:rsidRPr="00AA4819">
        <w:rPr>
          <w:rFonts w:cs="Times New Roman"/>
        </w:rPr>
        <w:t>AT – Flip Flop Link</w:t>
      </w:r>
      <w:bookmarkEnd w:id="126"/>
    </w:p>
    <w:p w14:paraId="3758B2C9" w14:textId="77777777" w:rsidR="005C0E13" w:rsidRPr="00AA4819" w:rsidRDefault="005C0E13" w:rsidP="005C0E13"/>
    <w:p w14:paraId="60CFA973" w14:textId="77777777" w:rsidR="005C0E13" w:rsidRPr="00AA4819" w:rsidRDefault="005C0E13" w:rsidP="005C0E13">
      <w:pPr>
        <w:pStyle w:val="Heading4"/>
        <w:rPr>
          <w:rFonts w:cs="Times New Roman"/>
        </w:rPr>
      </w:pPr>
      <w:r w:rsidRPr="00AA4819">
        <w:rPr>
          <w:rFonts w:cs="Times New Roman"/>
        </w:rPr>
        <w:t>No link—Republicans empirically don’t care about Trump’s shifts</w:t>
      </w:r>
    </w:p>
    <w:p w14:paraId="1A63A218" w14:textId="77777777" w:rsidR="000842D2" w:rsidRDefault="005C0E13" w:rsidP="005C0E13">
      <w:pPr>
        <w:rPr>
          <w:rStyle w:val="Style13ptBold"/>
        </w:rPr>
      </w:pPr>
      <w:r w:rsidRPr="00AA4819">
        <w:rPr>
          <w:rStyle w:val="Style13ptBold"/>
        </w:rPr>
        <w:t>McCaskill, Politico Congressional Reporter, 16</w:t>
      </w:r>
    </w:p>
    <w:p w14:paraId="5A703DFC" w14:textId="3E994E75" w:rsidR="005C0E13" w:rsidRPr="00AA4819" w:rsidRDefault="005C0E13" w:rsidP="005C0E13">
      <w:pPr>
        <w:rPr>
          <w:rStyle w:val="Style13ptBold"/>
          <w:b w:val="0"/>
          <w:bCs w:val="0"/>
          <w:sz w:val="22"/>
          <w:szCs w:val="18"/>
        </w:rPr>
      </w:pPr>
      <w:r w:rsidRPr="00AA4819">
        <w:rPr>
          <w:rStyle w:val="Style13ptBold"/>
          <w:b w:val="0"/>
          <w:bCs w:val="0"/>
          <w:sz w:val="22"/>
          <w:szCs w:val="18"/>
        </w:rPr>
        <w:t xml:space="preserve">[Nolan McCaskill, 11/22/16, Politico, “Conservatives put Trump on notice”, </w:t>
      </w:r>
      <w:hyperlink r:id="rId132" w:history="1">
        <w:r w:rsidRPr="00AA4819">
          <w:rPr>
            <w:rStyle w:val="Hyperlink"/>
            <w:szCs w:val="18"/>
          </w:rPr>
          <w:t>https://www.politico.com/story/2016/11/donald-trump-conservatives-clinton-231768</w:t>
        </w:r>
      </w:hyperlink>
      <w:r w:rsidRPr="00AA4819">
        <w:rPr>
          <w:rStyle w:val="Style13ptBold"/>
          <w:b w:val="0"/>
          <w:bCs w:val="0"/>
          <w:sz w:val="22"/>
          <w:szCs w:val="18"/>
        </w:rPr>
        <w:t>, accessed 7/9/19, CJ]</w:t>
      </w:r>
    </w:p>
    <w:p w14:paraId="1F06DBBE" w14:textId="77777777" w:rsidR="005C0E13" w:rsidRPr="00AA4819" w:rsidRDefault="005C0E13" w:rsidP="005C0E13">
      <w:pPr>
        <w:rPr>
          <w:rStyle w:val="Style13ptBold"/>
          <w:b w:val="0"/>
          <w:bCs w:val="0"/>
          <w:sz w:val="22"/>
          <w:szCs w:val="18"/>
        </w:rPr>
      </w:pPr>
    </w:p>
    <w:p w14:paraId="6528D0C7"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Conservatives are warning Donald Trump not to get wobbly on his campaign pledges.</w:t>
      </w:r>
    </w:p>
    <w:p w14:paraId="69DE4A71" w14:textId="77777777" w:rsidR="005C0E13" w:rsidRPr="00AA4819" w:rsidRDefault="005C0E13" w:rsidP="005C0E13">
      <w:pPr>
        <w:rPr>
          <w:rStyle w:val="StyleUnderline"/>
        </w:rPr>
      </w:pPr>
      <w:r w:rsidRPr="00AA4819">
        <w:rPr>
          <w:rStyle w:val="StyleUnderline"/>
        </w:rPr>
        <w:t>The caution comes after the president-elect on Tuesday abandoned his vow to prosecute Hillary Clinton, the latest sign of the break between the candidate who was elected president and the man who will be sworn in come January.</w:t>
      </w:r>
    </w:p>
    <w:p w14:paraId="0FDABD53" w14:textId="77777777" w:rsidR="005C0E13" w:rsidRPr="00AA4819" w:rsidRDefault="005C0E13" w:rsidP="005C0E13">
      <w:pPr>
        <w:rPr>
          <w:rStyle w:val="StyleUnderline"/>
        </w:rPr>
      </w:pPr>
      <w:r w:rsidRPr="00AA4819">
        <w:rPr>
          <w:rStyle w:val="Style13ptBold"/>
          <w:b w:val="0"/>
          <w:bCs w:val="0"/>
          <w:sz w:val="22"/>
          <w:szCs w:val="18"/>
        </w:rPr>
        <w:t xml:space="preserve">Since his historic, shocking election win over Clinton, </w:t>
      </w:r>
      <w:r w:rsidRPr="00AA4819">
        <w:rPr>
          <w:rStyle w:val="StyleUnderline"/>
        </w:rPr>
        <w:t>Trump has softened some of his key campaign promises, sending mixed signals about his commitment to a border wall and a quick repeal of Obamacare.</w:t>
      </w:r>
    </w:p>
    <w:p w14:paraId="559DDEAF"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Trump shocked his base when a senior adviser suggested he had reneged on his pledge to have his attorney general appoint a special prosecutor to investigate Clinton’s use of a private email server as secretary of state.</w:t>
      </w:r>
    </w:p>
    <w:p w14:paraId="2474CEFF"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Trump himself later admitted in an interview with reporters from The New York Times that prosecuting Clinton is “just not something that I feel very strongly about,” insisting he’d rather unify the country by avoiding such a divisive move and expressing confidence that his supporters won’t be disappointed by his reversal.</w:t>
      </w:r>
    </w:p>
    <w:p w14:paraId="3035C3EF"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“Well, so much for ‘locking her up,’ I guess,” South Carolina Sen. Lindsey Graham said in a Fox News interview, arguing that Clinton should be investigated “with an independent view.”</w:t>
      </w:r>
    </w:p>
    <w:p w14:paraId="19AA839D"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“I can understand wanting to put the election behind us and heal the nation, but I do hope all the things President-elect Trump said about how crooked she was — well, we just don’t let it go without some serious effort to see if the law was truly violated,” Graham continued, as he appeared to be positioning himself to the right of Trump. “I think that would be a mistake.”</w:t>
      </w:r>
    </w:p>
    <w:p w14:paraId="3D87E511"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In interviews with POLITICO, other conservatives highlighted issues such as health care and immigration reform as non-negotiable for the nation’s incoming deal-maker-in-chief.</w:t>
      </w:r>
    </w:p>
    <w:p w14:paraId="216B9E83" w14:textId="77777777" w:rsidR="005C0E13" w:rsidRPr="00AA4819" w:rsidRDefault="005C0E13" w:rsidP="005C0E13">
      <w:pPr>
        <w:rPr>
          <w:rStyle w:val="StyleUnderline"/>
        </w:rPr>
      </w:pPr>
      <w:r w:rsidRPr="00AA4819">
        <w:rPr>
          <w:rStyle w:val="Style13ptBold"/>
          <w:b w:val="0"/>
          <w:bCs w:val="0"/>
          <w:sz w:val="22"/>
          <w:szCs w:val="18"/>
        </w:rPr>
        <w:t xml:space="preserve">So far, </w:t>
      </w:r>
      <w:r w:rsidRPr="00AA4819">
        <w:rPr>
          <w:rStyle w:val="StyleUnderline"/>
        </w:rPr>
        <w:t>they're willing to give Trump the benefit of the doubt. They're pointing to some of his early moves as president-elect as evidence that he’s on the right track to carrying out the agenda he campaigned on.</w:t>
      </w:r>
    </w:p>
    <w:p w14:paraId="38ACB931" w14:textId="77777777" w:rsidR="005C0E13" w:rsidRPr="00AA4819" w:rsidRDefault="005C0E13" w:rsidP="005C0E13">
      <w:pPr>
        <w:rPr>
          <w:rStyle w:val="StyleUnderline"/>
        </w:rPr>
      </w:pPr>
      <w:r w:rsidRPr="00AA4819">
        <w:rPr>
          <w:rStyle w:val="Style13ptBold"/>
          <w:b w:val="0"/>
          <w:bCs w:val="0"/>
          <w:sz w:val="22"/>
          <w:szCs w:val="18"/>
        </w:rPr>
        <w:t xml:space="preserve">And some are saying that fellow Republicans shouldn't read too much into his reversal on Clinton. </w:t>
      </w:r>
      <w:r w:rsidRPr="00AA4819">
        <w:rPr>
          <w:rStyle w:val="StyleUnderline"/>
        </w:rPr>
        <w:t>“I think that’s all political rhetoric to try to keep his base happy,” said Rick Tyler, former communications director for Texas Sen. Ted Cruz’s failed White House bid.</w:t>
      </w:r>
    </w:p>
    <w:p w14:paraId="55497014"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But conservatives are putting Trump on watch for his other campaign pledges.</w:t>
      </w:r>
    </w:p>
    <w:p w14:paraId="7D5DA2F4" w14:textId="77777777" w:rsidR="005C0E13" w:rsidRPr="00AA4819" w:rsidRDefault="005C0E13" w:rsidP="005C0E13">
      <w:pPr>
        <w:rPr>
          <w:rStyle w:val="StyleUnderline"/>
        </w:rPr>
      </w:pPr>
      <w:r w:rsidRPr="00AA4819">
        <w:rPr>
          <w:rStyle w:val="Style13ptBold"/>
          <w:b w:val="0"/>
          <w:bCs w:val="0"/>
          <w:sz w:val="22"/>
          <w:szCs w:val="18"/>
        </w:rPr>
        <w:t xml:space="preserve">In a recent “60 Minutes” interview, </w:t>
      </w:r>
      <w:r w:rsidRPr="00AA4819">
        <w:rPr>
          <w:rStyle w:val="StyleUnderline"/>
        </w:rPr>
        <w:t>Trump conceded that his infamous border wall may be part fence. And congressional Republicans, who control the House and Senate, have suggested the “wall” may comprise an actual wall, fencing and “invisible fence” technology, like a patrol of drones.</w:t>
      </w:r>
    </w:p>
    <w:p w14:paraId="0C4155DE"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In the same interview</w:t>
      </w:r>
      <w:r w:rsidRPr="00AA4819">
        <w:rPr>
          <w:rStyle w:val="StyleUnderline"/>
        </w:rPr>
        <w:t>, he also indicated a desire to maintain key components of President Barack Obama’s signature health care law, such as coverage for pre-existing conditions and the age 26 threshold for young adults to stay on their parents’ plans, and contended it wouldn’t be repealed until a replacement is ready</w:t>
      </w:r>
      <w:r w:rsidRPr="00AA4819">
        <w:rPr>
          <w:rStyle w:val="Style13ptBold"/>
          <w:b w:val="0"/>
          <w:bCs w:val="0"/>
          <w:sz w:val="22"/>
          <w:szCs w:val="18"/>
        </w:rPr>
        <w:t>, contradicting his pledge to repeal the legislation on Day One.</w:t>
      </w:r>
    </w:p>
    <w:p w14:paraId="4187D66D" w14:textId="77777777" w:rsidR="005C0E13" w:rsidRPr="00AA4819" w:rsidRDefault="005C0E13" w:rsidP="005C0E13">
      <w:pPr>
        <w:rPr>
          <w:rStyle w:val="Style13ptBold"/>
          <w:b w:val="0"/>
          <w:bCs w:val="0"/>
          <w:sz w:val="22"/>
          <w:szCs w:val="18"/>
        </w:rPr>
      </w:pPr>
      <w:r w:rsidRPr="00AA4819">
        <w:rPr>
          <w:rStyle w:val="StyleUnderline"/>
        </w:rPr>
        <w:t>“So far it looks like he’s done what most presidents-elect do, which is when they get elected they modify their positions</w:t>
      </w:r>
      <w:r w:rsidRPr="00AA4819">
        <w:rPr>
          <w:rStyle w:val="Style13ptBold"/>
          <w:b w:val="0"/>
          <w:bCs w:val="0"/>
          <w:sz w:val="22"/>
          <w:szCs w:val="18"/>
        </w:rPr>
        <w:t>,” Tyler said, downplaying the significance of Trump’s shifts. “The question is he’s promised to repeal and replace Obamacare. Now he’s talking about modifying Obamacare. I guess the question is what will those modifications look like. If he does nothing on the border, I think that would be a serious breach of trust.”</w:t>
      </w:r>
    </w:p>
    <w:p w14:paraId="1339F6F5"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Trump released a video Monday of his top legislative priorities, which conspicuously lacked mentions of the border wall and Obamacare repeal.</w:t>
      </w:r>
    </w:p>
    <w:p w14:paraId="31C3C2F0"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“Trump is a blank slate ideologically. And can only be counted on to do what is best for Trump in any given situation like the Machiavellian he is,” conservative radio host Steve Deace said, warning that “his time in office will rise and fall by the conservatives who got him there getting him to deliver on his promises.”</w:t>
      </w:r>
    </w:p>
    <w:p w14:paraId="3E1A31ED"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“They now have a seat at the table, and he wouldn't be there without them, so they must get him to deliver the way George W. Bush never did,” he continued, giving Trump credit for purging New Jersey Gov. Chris Christie, his allies and lobbyists from the transition team. “But just because we're happy the Marxists are gone doesn't mean Trump suddenly had a character transplant. Conservatives will need to be diligent.”</w:t>
      </w:r>
    </w:p>
    <w:p w14:paraId="0DFA288B"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Tim Head, executive director of the Faith and Freedom Coalition, and Bob Vander Plaats, a prominent Iowa conservative who serves as president and CEO of The Family Leader, expressed confidence and optimism in Trump to fulfill his pledges.</w:t>
      </w:r>
    </w:p>
    <w:p w14:paraId="50F20EFF"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“If personnel is the beginning of policy, we believe that he’s laying the groundwork to shake up a lot of the Washington establishment and the bureaucracy of the federal government,” Head said.</w:t>
      </w:r>
    </w:p>
    <w:p w14:paraId="713636CF"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Vander Plaats expects Trump to follow through on his commitment to appoint conservative Supreme Court justices and repeal the Johnson Amendment, which bars churches and other tax-exempt organizations from engaging in political campaigns.</w:t>
      </w:r>
    </w:p>
    <w:p w14:paraId="47E18BCD"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“Once the President Trump — versus President-elect Trump — and the Congress is working and he’s in administrative mode, I think the people, his base, others, they will find ways to remind him of ‘hey, this was a promise, we expect you to deliver,’” he said. “And they’re also gonna give him I think a little bit of leeway for his own leadership right now. I think most of us know this country needs to be turned around, and we’re hoping and praying that he can deliver on turning this country around.”</w:t>
      </w:r>
    </w:p>
    <w:p w14:paraId="32BD00D4" w14:textId="77777777" w:rsidR="005C0E13" w:rsidRPr="00AA4819" w:rsidRDefault="005C0E13" w:rsidP="005C0E13">
      <w:pPr>
        <w:rPr>
          <w:rStyle w:val="Style13ptBold"/>
          <w:b w:val="0"/>
          <w:bCs w:val="0"/>
          <w:sz w:val="22"/>
          <w:szCs w:val="18"/>
        </w:rPr>
      </w:pPr>
      <w:r w:rsidRPr="00AA4819">
        <w:rPr>
          <w:rStyle w:val="Style13ptBold"/>
          <w:b w:val="0"/>
          <w:bCs w:val="0"/>
          <w:sz w:val="22"/>
          <w:szCs w:val="18"/>
        </w:rPr>
        <w:t>Tyler, the former Cruz spokesman, used economic terms to convey his message to Trump and the fine line he’s walking.</w:t>
      </w:r>
    </w:p>
    <w:p w14:paraId="264633B8" w14:textId="77777777" w:rsidR="000842D2" w:rsidRDefault="005C0E13" w:rsidP="005C0E13">
      <w:pPr>
        <w:rPr>
          <w:rStyle w:val="StyleUnderline"/>
        </w:rPr>
      </w:pPr>
      <w:r w:rsidRPr="00AA4819">
        <w:rPr>
          <w:rStyle w:val="Style13ptBold"/>
          <w:b w:val="0"/>
          <w:bCs w:val="0"/>
          <w:sz w:val="22"/>
          <w:szCs w:val="18"/>
        </w:rPr>
        <w:t>“</w:t>
      </w:r>
      <w:r w:rsidRPr="00AA4819">
        <w:rPr>
          <w:rStyle w:val="StyleUnderline"/>
        </w:rPr>
        <w:t>He basically has a surplus of political capital in his base. And what he seems to be doing is trading that political currency for establishment currency,” Tyler explained. “And he can do that, as long as he keeps his accounts balanced. But he’s got to be careful that he doesn’t bankrupt himself of political capital or he’ll have no mandate to do anything.”</w:t>
      </w:r>
    </w:p>
    <w:p w14:paraId="173D91B7" w14:textId="3C31F6B7" w:rsidR="000842D2" w:rsidRDefault="000842D2" w:rsidP="005C0E13">
      <w:pPr>
        <w:rPr>
          <w:rStyle w:val="StyleUnderline"/>
        </w:rPr>
      </w:pPr>
    </w:p>
    <w:p w14:paraId="63D29329" w14:textId="0757B7F0" w:rsidR="004F6730" w:rsidRPr="004F6730" w:rsidRDefault="004F6730" w:rsidP="004F6730">
      <w:pPr>
        <w:pStyle w:val="Heading3"/>
      </w:pPr>
      <w:bookmarkStart w:id="127" w:name="_Toc13955664"/>
      <w:r w:rsidRPr="004F6730">
        <w:t>AT – Veto Link</w:t>
      </w:r>
      <w:bookmarkEnd w:id="127"/>
    </w:p>
    <w:p w14:paraId="589065D3" w14:textId="4B38298F" w:rsidR="004F6730" w:rsidRDefault="004F6730" w:rsidP="004F6730"/>
    <w:p w14:paraId="2ADC23AB" w14:textId="77777777" w:rsidR="004F6730" w:rsidRDefault="004F6730" w:rsidP="004F6730">
      <w:pPr>
        <w:pStyle w:val="Heading4"/>
      </w:pPr>
      <w:r>
        <w:t>Trump’s been vetoing the aff and nobody cares</w:t>
      </w:r>
    </w:p>
    <w:p w14:paraId="5A511277" w14:textId="77777777" w:rsidR="004F6730" w:rsidRPr="00A7221E" w:rsidRDefault="004F6730" w:rsidP="004F6730">
      <w:pPr>
        <w:rPr>
          <w:rStyle w:val="Style13ptBold"/>
        </w:rPr>
      </w:pPr>
      <w:r w:rsidRPr="00A7221E">
        <w:rPr>
          <w:rStyle w:val="Style13ptBold"/>
        </w:rPr>
        <w:t>Nichols, The Nation’s National Affairs Correspondent, 19</w:t>
      </w:r>
    </w:p>
    <w:p w14:paraId="733E33AC" w14:textId="77777777" w:rsidR="004F6730" w:rsidRDefault="004F6730" w:rsidP="004F6730">
      <w:r>
        <w:t xml:space="preserve">[John, 4-17-19, The Nation, “Congress Must Stop the Killing and Override Trump’s Yemen Veto”, </w:t>
      </w:r>
      <w:hyperlink r:id="rId133" w:history="1">
        <w:r w:rsidRPr="00441EEF">
          <w:rPr>
            <w:rStyle w:val="Hyperlink"/>
          </w:rPr>
          <w:t>https://www.thenation.com/article/congress-override-trump-yemen-war-veto/</w:t>
        </w:r>
      </w:hyperlink>
      <w:r>
        <w:t>, DOA: 7-12-19, JAA]</w:t>
      </w:r>
    </w:p>
    <w:p w14:paraId="34514286" w14:textId="77777777" w:rsidR="004F6730" w:rsidRPr="00A7221E" w:rsidRDefault="004F6730" w:rsidP="004F6730"/>
    <w:p w14:paraId="2C71DE08" w14:textId="77777777" w:rsidR="004F6730" w:rsidRPr="00A7221E" w:rsidRDefault="004F6730" w:rsidP="004F6730">
      <w:r w:rsidRPr="00A7221E">
        <w:rPr>
          <w:rStyle w:val="StyleUnderline"/>
        </w:rPr>
        <w:t>Congress never authorized the US military to support the brutal Saudi Arabian assault on Yemen</w:t>
      </w:r>
      <w:r w:rsidRPr="00A7221E">
        <w:t xml:space="preserve">, where Human Rights Watch warns that “the world’s largest humanitarian crisis” is now unfolding. But President </w:t>
      </w:r>
      <w:r w:rsidRPr="00A7221E">
        <w:rPr>
          <w:rStyle w:val="StyleUnderline"/>
        </w:rPr>
        <w:t>Trump</w:t>
      </w:r>
      <w:r w:rsidRPr="00A7221E">
        <w:t xml:space="preserve">, like his predecessors, </w:t>
      </w:r>
      <w:r w:rsidRPr="00A7221E">
        <w:rPr>
          <w:rStyle w:val="StyleUnderline"/>
        </w:rPr>
        <w:t>has taken advantage of a decaying system of checks and balances to maintain that support</w:t>
      </w:r>
      <w:r w:rsidRPr="00A7221E">
        <w:t>. So Congress stepped up. To begin to address the crisis—which has left 80 percent of the population, roughly 24 million people, struggling to survive—the House and Senate have backed a measure to end support for the Saudi-led coalition that international observers accuse of engaging in unlawful attacks, torture, and other acts so horrific that they have inspired the global hashtag #YemenCantWait.</w:t>
      </w:r>
    </w:p>
    <w:p w14:paraId="275F9A18" w14:textId="77777777" w:rsidR="004F6730" w:rsidRPr="00A7221E" w:rsidRDefault="004F6730" w:rsidP="004F6730">
      <w:pPr>
        <w:rPr>
          <w:rStyle w:val="StyleUnderline"/>
        </w:rPr>
      </w:pPr>
      <w:r w:rsidRPr="00A7221E">
        <w:rPr>
          <w:rStyle w:val="StyleUnderline"/>
        </w:rPr>
        <w:t>Trump’s response to this reassertion of the basic premises of the US Constitution came on Tuesday evening in the form of a veto and a claim that this congressional intervention represents “an unnecessary, dangerous attempt to weaken my constitutional authorities.”</w:t>
      </w:r>
    </w:p>
    <w:p w14:paraId="19A7659C" w14:textId="77777777" w:rsidR="004F6730" w:rsidRPr="00A7221E" w:rsidRDefault="004F6730" w:rsidP="004F6730">
      <w:r w:rsidRPr="00A7221E">
        <w:t>Trump’s veto is wrong, on humanitarian and constitutional grounds.</w:t>
      </w:r>
    </w:p>
    <w:p w14:paraId="45F1D1CF" w14:textId="77777777" w:rsidR="004F6730" w:rsidRPr="00A7221E" w:rsidRDefault="004F6730" w:rsidP="004F6730">
      <w:r w:rsidRPr="00A7221E">
        <w:t>“</w:t>
      </w:r>
      <w:r w:rsidRPr="00A7221E">
        <w:rPr>
          <w:rStyle w:val="StyleUnderline"/>
        </w:rPr>
        <w:t>Trump has shamefully vetoed our bipartisan effort to end the unconstitutional US-Saudi war in Yemen</w:t>
      </w:r>
      <w:r w:rsidRPr="00A7221E">
        <w:t>, which has created the world’s worst humanitarian crisis,” declared Congressional Progressive Caucus co-chair Mark Pocan. “Congress has sole authority over war. Despite this setback, we will bring this conflict to an end.”</w:t>
      </w:r>
    </w:p>
    <w:p w14:paraId="690ADE9E" w14:textId="77777777" w:rsidR="004F6730" w:rsidRPr="00A7221E" w:rsidRDefault="004F6730" w:rsidP="004F6730">
      <w:r w:rsidRPr="00A7221E">
        <w:t>To do that, argues Congressman Ro Khanna, the California Democrat who has worked closely with Senator Bernie Sanders to secure congressional action on Yemen, “We must override his veto.”</w:t>
      </w:r>
    </w:p>
    <w:p w14:paraId="610B4D3B" w14:textId="77777777" w:rsidR="004F6730" w:rsidRPr="00A7221E" w:rsidRDefault="004F6730" w:rsidP="004F6730">
      <w:r w:rsidRPr="00A7221E">
        <w:t>“It’s about both houses of Congress taking back our authority outlined in Article I, Section 8 of the Constitution to decide on matters of war and peace,” says Khanna. Senator Sanders shares this view, explaining that the congressional votes on Yemen represent “the beginning of a national debate over when and where we go to war and Congress’s authority over those interventions.”</w:t>
      </w:r>
    </w:p>
    <w:p w14:paraId="099EB79D" w14:textId="77777777" w:rsidR="004F6730" w:rsidRPr="00A7221E" w:rsidRDefault="004F6730" w:rsidP="004F6730">
      <w:r w:rsidRPr="00A7221E">
        <w:t xml:space="preserve">For that debate to have meaning, </w:t>
      </w:r>
      <w:r w:rsidRPr="00A7221E">
        <w:rPr>
          <w:rStyle w:val="StyleUnderline"/>
        </w:rPr>
        <w:t>the override vote must take on new meaning. It is about Yemen, of course, but it is also about the role of Congress. This is the point at which Congress can begin to restore checks and balances on issues of war and peace</w:t>
      </w:r>
      <w:r w:rsidRPr="00A7221E">
        <w:t>, which should be a priority for Democrats and Republicans who swear an oath to “support and defend the Constitution of the United States against all enemies, foreign and domestic” and to “bear true faith and allegiance to the same.”</w:t>
      </w:r>
    </w:p>
    <w:p w14:paraId="28F6BA15" w14:textId="77777777" w:rsidR="004F6730" w:rsidRPr="00A7221E" w:rsidRDefault="004F6730" w:rsidP="004F6730">
      <w:r w:rsidRPr="00A7221E">
        <w:t xml:space="preserve">Unfortunately, </w:t>
      </w:r>
      <w:r w:rsidRPr="00A7221E">
        <w:rPr>
          <w:rStyle w:val="StyleUnderline"/>
        </w:rPr>
        <w:t>too many members of both parties put partisanship ahead of a Constitution that grants the Congress—not the president—the power to declare wars and authorize military interventions and partnerships</w:t>
      </w:r>
      <w:r w:rsidRPr="00A7221E">
        <w:t>. While there were a number of courageous Republicans in the House and the Senate who have worked with Sanders, Khanna, Pocan, and longtime advocates for restoration of this essential check and balance on the Executive Branch such as Congresswoman Barbara Lee, the votes on the Yemen measure generally split along party lines in both chambers.</w:t>
      </w:r>
    </w:p>
    <w:p w14:paraId="1C4D8C60" w14:textId="77777777" w:rsidR="004F6730" w:rsidRPr="00A7221E" w:rsidRDefault="004F6730" w:rsidP="004F6730">
      <w:r w:rsidRPr="00A7221E">
        <w:rPr>
          <w:rStyle w:val="StyleUnderline"/>
        </w:rPr>
        <w:t>The president’s veto forces an existential choice on members of Congress, no matter how they voted on the initial resolution</w:t>
      </w:r>
      <w:r w:rsidRPr="00A7221E">
        <w:t>. The House (with a 247-175 vote) and the Senate (with a 54-46 vote), have acted “to direct the removal of United States Armed Forces from hostilities in the Republic of Yemen that have not been authorized by Congress.” Those majority votes were sufficient to pass the resolution, but the numbers are not sufficient to override Trump’s veto—a move that requires two-thirds support in each chamber.</w:t>
      </w:r>
    </w:p>
    <w:p w14:paraId="660F030F" w14:textId="77777777" w:rsidR="004F6730" w:rsidRPr="00A7221E" w:rsidRDefault="004F6730" w:rsidP="004F6730">
      <w:r w:rsidRPr="00A7221E">
        <w:t>This is where advocates for a humanitarian response to the crisis in Yemen can and should make a constitutional appeal to members of the House and Senate who opposed the initial resolution.</w:t>
      </w:r>
    </w:p>
    <w:p w14:paraId="68F53B86" w14:textId="77777777" w:rsidR="004F6730" w:rsidRPr="00A7221E" w:rsidRDefault="004F6730" w:rsidP="004F6730">
      <w:pPr>
        <w:rPr>
          <w:rStyle w:val="StyleUnderline"/>
        </w:rPr>
      </w:pPr>
      <w:r w:rsidRPr="00A7221E">
        <w:t xml:space="preserve">No matter where a member of either chamber, and of either party, may stand on the specific question of US engagement with Saudi Arabia and the crisis in Yemen, </w:t>
      </w:r>
      <w:r w:rsidRPr="00A7221E">
        <w:rPr>
          <w:rStyle w:val="StyleUnderline"/>
        </w:rPr>
        <w:t>Trump’s veto represents a rejection by a sitting president of the will of bipartisan majorities in a Republican-controlled Senate and a Democratic-controlled House on a matter of war and peace.</w:t>
      </w:r>
    </w:p>
    <w:p w14:paraId="35677CF6" w14:textId="77777777" w:rsidR="00A50740" w:rsidRDefault="00A50740" w:rsidP="00A50740">
      <w:pPr>
        <w:pStyle w:val="Heading3"/>
      </w:pPr>
      <w:bookmarkStart w:id="128" w:name="_Toc13955665"/>
      <w:r>
        <w:t>AT – Arms Lobby Clout</w:t>
      </w:r>
      <w:bookmarkEnd w:id="128"/>
    </w:p>
    <w:p w14:paraId="5E31C620" w14:textId="77777777" w:rsidR="00A50740" w:rsidRPr="00A50740" w:rsidRDefault="00A50740" w:rsidP="00A50740"/>
    <w:p w14:paraId="368AB4E2" w14:textId="77777777" w:rsidR="00A50740" w:rsidRDefault="00A50740" w:rsidP="00A50740">
      <w:pPr>
        <w:pStyle w:val="Heading4"/>
      </w:pPr>
      <w:r>
        <w:t>Arms manufacturers spend millions to lobby Democrats—2016 election proves</w:t>
      </w:r>
    </w:p>
    <w:p w14:paraId="024A143A" w14:textId="77777777" w:rsidR="00A50740" w:rsidRPr="000C7849" w:rsidRDefault="00A50740" w:rsidP="00A50740">
      <w:pPr>
        <w:rPr>
          <w:rStyle w:val="Style13ptBold"/>
        </w:rPr>
      </w:pPr>
      <w:r w:rsidRPr="000C7849">
        <w:rPr>
          <w:rStyle w:val="Style13ptBold"/>
        </w:rPr>
        <w:t>Schouten</w:t>
      </w:r>
      <w:r>
        <w:rPr>
          <w:rStyle w:val="Style13ptBold"/>
        </w:rPr>
        <w:t xml:space="preserve"> et. al</w:t>
      </w:r>
      <w:r w:rsidRPr="000C7849">
        <w:rPr>
          <w:rStyle w:val="Style13ptBold"/>
        </w:rPr>
        <w:t>, CNN National Political Writer, 19</w:t>
      </w:r>
    </w:p>
    <w:p w14:paraId="6EF6AB8A" w14:textId="77777777" w:rsidR="00A50740" w:rsidRDefault="00A50740" w:rsidP="00A50740">
      <w:r>
        <w:t xml:space="preserve">[Fredrecka, Ted Barrett &amp; Lauren Fox, CNN Reporters, 3-13-19, “Boeing a major lobbying player on Capitol Hill”, </w:t>
      </w:r>
      <w:hyperlink r:id="rId134" w:history="1">
        <w:r w:rsidRPr="00441EEF">
          <w:rPr>
            <w:rStyle w:val="Hyperlink"/>
          </w:rPr>
          <w:t>https://www.cnn.com/2019/03/12/politics/boeing-capitol-hill-lobbying/index.html</w:t>
        </w:r>
      </w:hyperlink>
      <w:r>
        <w:t>, DOA: 7-13-19, JAA]</w:t>
      </w:r>
    </w:p>
    <w:p w14:paraId="081FCF5D" w14:textId="77777777" w:rsidR="00A50740" w:rsidRPr="00DB5B34" w:rsidRDefault="00A50740" w:rsidP="00A50740"/>
    <w:p w14:paraId="4762E180" w14:textId="77777777" w:rsidR="00A50740" w:rsidRPr="00DB5B34" w:rsidRDefault="00A50740" w:rsidP="00A50740">
      <w:pPr>
        <w:rPr>
          <w:rStyle w:val="StyleUnderline"/>
        </w:rPr>
      </w:pPr>
      <w:r>
        <w:t>Washington (CNN)</w:t>
      </w:r>
      <w:r w:rsidRPr="00DB5B34">
        <w:rPr>
          <w:rStyle w:val="StyleUnderline"/>
        </w:rPr>
        <w:t>Boeing, one of the world's largest aircraft manufacturers, also is one of the biggest players in the Washington influence game -- spending millions to lobby Congress and the executive branch each year.</w:t>
      </w:r>
    </w:p>
    <w:p w14:paraId="3771C69D" w14:textId="77777777" w:rsidR="00A50740" w:rsidRDefault="00A50740" w:rsidP="00A50740">
      <w:r>
        <w:t xml:space="preserve">Last year, </w:t>
      </w:r>
      <w:r w:rsidRPr="00DB5B34">
        <w:rPr>
          <w:rStyle w:val="StyleUnderline"/>
        </w:rPr>
        <w:t>Boeing's spending on lobbying topped $15.1 million, federal records show. The company ranks No. 10 in lobbying activity in Washington since 1998,</w:t>
      </w:r>
      <w:r>
        <w:t xml:space="preserve"> according to a tally by the nonpartisan Center for Responsive Politics. That falls way behind the big trade groups such as the US Chamber of Commerce and the American Hospital Association, but ahead of some of its competitors for the government's lucrative defense business, such as Lockheed Martin.</w:t>
      </w:r>
    </w:p>
    <w:p w14:paraId="22DD4A15" w14:textId="77777777" w:rsidR="00A50740" w:rsidRPr="00DB5B34" w:rsidRDefault="00A50740" w:rsidP="00A50740">
      <w:pPr>
        <w:rPr>
          <w:rStyle w:val="StyleUnderline"/>
        </w:rPr>
      </w:pPr>
      <w:r w:rsidRPr="00DB5B34">
        <w:rPr>
          <w:rStyle w:val="StyleUnderline"/>
        </w:rPr>
        <w:t>Boeing has also deployed dozens of lobbyists, many working for outside firms, to help shape government policy.</w:t>
      </w:r>
    </w:p>
    <w:p w14:paraId="1E6FC153" w14:textId="77777777" w:rsidR="00A50740" w:rsidRDefault="00A50740" w:rsidP="00A50740">
      <w:r>
        <w:t>Lobbying ties</w:t>
      </w:r>
    </w:p>
    <w:p w14:paraId="405861BF" w14:textId="77777777" w:rsidR="00A50740" w:rsidRPr="00DB5B34" w:rsidRDefault="00A50740" w:rsidP="00A50740">
      <w:pPr>
        <w:rPr>
          <w:rStyle w:val="StyleUnderline"/>
        </w:rPr>
      </w:pPr>
      <w:r>
        <w:t>Further cementing the company's Capitol Hill ties</w:t>
      </w:r>
      <w:r w:rsidRPr="00DB5B34">
        <w:rPr>
          <w:rStyle w:val="StyleUnderline"/>
        </w:rPr>
        <w:t>, a former Boeing lobbyist now serves as staff director on the Senate's Commerce, Science and Transportation Committee. The committee on Tuesday announced it would hold a hearing at a future date about aviation safety, following Sunday's deadly crash of a Boeing 737 MAX 8 aircraft on a flight from Ethiopia to Kenya.</w:t>
      </w:r>
    </w:p>
    <w:p w14:paraId="19AAB900" w14:textId="77777777" w:rsidR="00A50740" w:rsidRDefault="00A50740" w:rsidP="00A50740">
      <w:r>
        <w:t>John Keast, a former principal at Cornerstone Government Affairs, lobbied the House and Senate last year on Boeing's behalf, according to lobbying reports filed with the Senate. Boeing spent $200,000 last year with Cornerstone, a tiny fraction of its overall lobbying bill.</w:t>
      </w:r>
    </w:p>
    <w:p w14:paraId="4587FBF5" w14:textId="77777777" w:rsidR="00A50740" w:rsidRDefault="00A50740" w:rsidP="00A50740">
      <w:r>
        <w:t>Keast has long-standing ties to the committee's chairman, GOP Sen. Roger Wicker of Mississippi. He previously served as Wicker's chief of staff in the US House of Representatives and managed Wicker's first successful House campaign, in 1994.</w:t>
      </w:r>
    </w:p>
    <w:p w14:paraId="0CD9C05F" w14:textId="77777777" w:rsidR="00A50740" w:rsidRPr="00DB5B34" w:rsidRDefault="00A50740" w:rsidP="00A50740">
      <w:pPr>
        <w:rPr>
          <w:rStyle w:val="StyleUnderline"/>
        </w:rPr>
      </w:pPr>
      <w:r w:rsidRPr="00DB5B34">
        <w:rPr>
          <w:rStyle w:val="StyleUnderline"/>
        </w:rPr>
        <w:t>Wicker's aides indicated that Keast would work on aviation safety issues for the panel because his advocacy on behalf of Boeing focused narrowly on defense matters.</w:t>
      </w:r>
    </w:p>
    <w:p w14:paraId="18B5B23D" w14:textId="77777777" w:rsidR="00A50740" w:rsidRDefault="00A50740" w:rsidP="00A50740">
      <w:r>
        <w:t>"While at Cornerstone Government Affairs, John Keast lobbied for a variety of clients including Boeing on defense issues only," Wicker spokeswoman Brianna Manzelli said in a statement to CNN.</w:t>
      </w:r>
    </w:p>
    <w:p w14:paraId="0D838AB5" w14:textId="77777777" w:rsidR="00A50740" w:rsidRDefault="00A50740" w:rsidP="00A50740">
      <w:r>
        <w:t>She said Wicker "has personally been actively engaged" with the leadership of the Federal Aviation Administration and the National Transportation Safety Board on Sunday's accident.</w:t>
      </w:r>
    </w:p>
    <w:p w14:paraId="0A6CEC3E" w14:textId="77777777" w:rsidR="00A50740" w:rsidRDefault="00A50740" w:rsidP="00A50740">
      <w:r w:rsidRPr="00DB5B34">
        <w:rPr>
          <w:rStyle w:val="StyleUnderline"/>
        </w:rPr>
        <w:t>More than two dozen airlines around the globe have grounded the 737 MAX 8 since Sunday's accident, the second crash of the model in six months. Federal authorities have not ordered the planes grounded in the United States</w:t>
      </w:r>
      <w:r>
        <w:t>. In a conversation on Tuesday with President Donald Trump, Boeing CEO Dennis Muilenburg "reiterated" to the President the company's position that the aircraft is safe, a Boeing spokesman said.</w:t>
      </w:r>
    </w:p>
    <w:p w14:paraId="0FAFB9A1" w14:textId="77777777" w:rsidR="00A50740" w:rsidRDefault="00A50740" w:rsidP="00A50740">
      <w:r>
        <w:t>Speaking to CNN on Tuesday, Wicker said he "absolutely" would fly on the MAX 8.</w:t>
      </w:r>
    </w:p>
    <w:p w14:paraId="63710451" w14:textId="77777777" w:rsidR="00A50740" w:rsidRDefault="00A50740" w:rsidP="00A50740">
      <w:r>
        <w:t>When asked whether Congress should weigh in on whether the planes should be grounded, he said: "We have professionals tasked with that job, and I wouldn't interfere with that."</w:t>
      </w:r>
    </w:p>
    <w:p w14:paraId="01BF856D" w14:textId="77777777" w:rsidR="00A50740" w:rsidRPr="00EF5BD0" w:rsidRDefault="00A50740" w:rsidP="00A50740">
      <w:pPr>
        <w:rPr>
          <w:rStyle w:val="StyleUnderline"/>
        </w:rPr>
      </w:pPr>
      <w:r w:rsidRPr="00EF5BD0">
        <w:rPr>
          <w:rStyle w:val="StyleUnderline"/>
        </w:rPr>
        <w:t>Millions in contributions</w:t>
      </w:r>
    </w:p>
    <w:p w14:paraId="2B6E4C96" w14:textId="77777777" w:rsidR="00A50740" w:rsidRPr="00EF5BD0" w:rsidRDefault="00A50740" w:rsidP="00A50740">
      <w:pPr>
        <w:rPr>
          <w:rStyle w:val="StyleUnderline"/>
        </w:rPr>
      </w:pPr>
      <w:r w:rsidRPr="00EF5BD0">
        <w:rPr>
          <w:rStyle w:val="StyleUnderline"/>
        </w:rPr>
        <w:t>Boeing's political action committee and its employees also donate millions to federal candidates</w:t>
      </w:r>
      <w:r>
        <w:t xml:space="preserve"> in each election cycle. </w:t>
      </w:r>
      <w:r w:rsidRPr="00EF5BD0">
        <w:rPr>
          <w:rStyle w:val="StyleUnderline"/>
        </w:rPr>
        <w:t>More than $4.5 million went to congressional candidates and other political committees in the 2018 midterms alone</w:t>
      </w:r>
      <w:r>
        <w:t xml:space="preserve">, according to the center's data. </w:t>
      </w:r>
      <w:r w:rsidRPr="00EF5BD0">
        <w:rPr>
          <w:rStyle w:val="StyleUnderline"/>
        </w:rPr>
        <w:t>Boeing divided its political giving to candidates roughly evenly between Democrats and Republicans.</w:t>
      </w:r>
    </w:p>
    <w:p w14:paraId="417CF3DB" w14:textId="77777777" w:rsidR="00A50740" w:rsidRDefault="00A50740" w:rsidP="00A50740">
      <w:r>
        <w:t>Sen. Maria Cantwell, D-Washington, was the biggest recipient of money that Boeing's PAC and its employees directed to a candidate, totaling a little more than $54,000 in the midterms, according to the center's data.</w:t>
      </w:r>
    </w:p>
    <w:p w14:paraId="71A3EF79" w14:textId="77777777" w:rsidR="00A50740" w:rsidRDefault="00A50740" w:rsidP="00A50740">
      <w:r>
        <w:t>Cantwell, who was elected to a fourth term last November, serves as the top Democrat on the Senate's commerce and transportation panel.</w:t>
      </w:r>
      <w:r w:rsidRPr="00EF5BD0">
        <w:rPr>
          <w:rStyle w:val="StyleUnderline"/>
        </w:rPr>
        <w:t xml:space="preserve"> Boeing has roots and operations in Seattle.</w:t>
      </w:r>
    </w:p>
    <w:p w14:paraId="3926E9C5" w14:textId="77777777" w:rsidR="00A50740" w:rsidRDefault="00A50740" w:rsidP="00A50740">
      <w:r>
        <w:t>Wicker received $10,000 from Boeing's PAC in the midterms, records show.</w:t>
      </w:r>
    </w:p>
    <w:p w14:paraId="24E30B4D" w14:textId="77777777" w:rsidR="00A50740" w:rsidRDefault="00A50740" w:rsidP="00A50740">
      <w:r>
        <w:t>The company's political action committee also donated the maximum $10,000 to Sen. Dianne Feinstein in the midterms, Federal Election Commission data show. This week, the California Democrat called on Boeing to ground all of its 737 MAX 8 aircraft until an investigation into Sunday's crash is complete.</w:t>
      </w:r>
    </w:p>
    <w:p w14:paraId="35354F8E" w14:textId="77777777" w:rsidR="00A50740" w:rsidRDefault="00A50740" w:rsidP="00A50740">
      <w:r w:rsidRPr="00EF5BD0">
        <w:rPr>
          <w:rStyle w:val="StyleUnderline"/>
        </w:rPr>
        <w:t>In the 2016 presidential election, Boeing employees donated more heavily to Democrat Hillary Clinton than to Trump, who largely financed his first political campaign with small-dollar contributions and his own money</w:t>
      </w:r>
      <w:r>
        <w:t>.</w:t>
      </w:r>
    </w:p>
    <w:p w14:paraId="5939D878" w14:textId="77777777" w:rsidR="00A50740" w:rsidRDefault="00A50740" w:rsidP="00A50740">
      <w:r>
        <w:t>But the aircraft giant made up for the gap after the election with a $1 million donation to Trump's inaugural committee.</w:t>
      </w:r>
    </w:p>
    <w:p w14:paraId="1B32644A" w14:textId="77777777" w:rsidR="00A50740" w:rsidRDefault="00A50740" w:rsidP="00A50740">
      <w:r>
        <w:t>Federal law bars corporations from donating directly to candidates, but they can give to inaugural committees and face no legal limits on the amount they can contribute to support the festivities surrounding a presidential swearing-in.</w:t>
      </w:r>
    </w:p>
    <w:p w14:paraId="773E258C" w14:textId="77777777" w:rsidR="00A50740" w:rsidRDefault="00A50740" w:rsidP="00A50740">
      <w:r w:rsidRPr="00EF5BD0">
        <w:rPr>
          <w:rStyle w:val="StyleUnderline"/>
        </w:rPr>
        <w:t>Boeing had donated $300,000 to the committee tied to President Barack Obama's second inauguration</w:t>
      </w:r>
      <w:r>
        <w:t>. Obama chose not to accept corporate money for his first inauguration in 2009.</w:t>
      </w:r>
    </w:p>
    <w:p w14:paraId="263374AE" w14:textId="77777777" w:rsidR="00A50740" w:rsidRDefault="00A50740" w:rsidP="00A50740"/>
    <w:p w14:paraId="1F1004C4" w14:textId="77777777" w:rsidR="00A50740" w:rsidRDefault="00A50740" w:rsidP="00A50740">
      <w:pPr>
        <w:pStyle w:val="Heading4"/>
      </w:pPr>
      <w:r>
        <w:t>A bunch of other industries spend more on lobbying than the arms industry</w:t>
      </w:r>
    </w:p>
    <w:p w14:paraId="4493869B" w14:textId="77777777" w:rsidR="00A50740" w:rsidRPr="000C7849" w:rsidRDefault="00A50740" w:rsidP="00A50740">
      <w:pPr>
        <w:rPr>
          <w:rStyle w:val="Style13ptBold"/>
        </w:rPr>
      </w:pPr>
      <w:r w:rsidRPr="000C7849">
        <w:rPr>
          <w:rStyle w:val="Style13ptBold"/>
        </w:rPr>
        <w:t>Frankenfield, Investopedia Associate Editor, 18</w:t>
      </w:r>
    </w:p>
    <w:p w14:paraId="6A9FB303" w14:textId="77777777" w:rsidR="00A50740" w:rsidRPr="009A23B8" w:rsidRDefault="00A50740" w:rsidP="00A50740">
      <w:r>
        <w:t xml:space="preserve">[Jake, 10-19-18, Investopedia, “Which Industry Spends the Most on Lobbying?”, </w:t>
      </w:r>
      <w:hyperlink r:id="rId135" w:history="1">
        <w:r w:rsidRPr="00441EEF">
          <w:rPr>
            <w:rStyle w:val="Hyperlink"/>
          </w:rPr>
          <w:t>https://www.investopedia.com/investing/which-industry-spends-most-lobbying-antm-so/</w:t>
        </w:r>
      </w:hyperlink>
      <w:r>
        <w:t>, DOA: 7-13-19, JAA]</w:t>
      </w:r>
    </w:p>
    <w:p w14:paraId="7F76C79B" w14:textId="77777777" w:rsidR="004F3042" w:rsidRDefault="00A50740" w:rsidP="00A50740">
      <w:pPr>
        <w:rPr>
          <w:rStyle w:val="StyleUnderline"/>
        </w:rPr>
      </w:pPr>
      <w:r>
        <w:t xml:space="preserve">In the American political system, lobbying is par for the course. It has come to be expected that </w:t>
      </w:r>
      <w:r w:rsidRPr="00644651">
        <w:rPr>
          <w:rStyle w:val="StyleUnderline"/>
        </w:rPr>
        <w:t>major industries, and the leading corporations in those industries, will seek to influence legislation, regulation and the enforcement of government decisions</w:t>
      </w:r>
      <w:r>
        <w:t xml:space="preserve">, such that they receive preferential treatment. </w:t>
      </w:r>
      <w:r w:rsidRPr="00644651">
        <w:rPr>
          <w:rStyle w:val="StyleUnderline"/>
        </w:rPr>
        <w:t>This could come in the form of campaign contributions, or actual lobbying, with a lobbyist working on behalf of the corporation that has paid them to influence a particular vote, or governmental decision. What it is they are lobbying for, though, is a more involved question.</w:t>
      </w:r>
    </w:p>
    <w:p w14:paraId="14647CCC" w14:textId="50CDBA74" w:rsidR="00A50740" w:rsidRDefault="00A50740" w:rsidP="00A50740">
      <w:r>
        <w:t>Here, using data from opensecrets.org, we break down lobbying efforts, industry by industry, combining all political contributions and lobbying spending from 1998-2018, in order to better understand how much each industry and corporation spend in lobbying, and what each of them is lobbying for. (Read more here: Money and Politics)</w:t>
      </w:r>
    </w:p>
    <w:p w14:paraId="6E146D62" w14:textId="77777777" w:rsidR="00A50740" w:rsidRPr="00644651" w:rsidRDefault="00A50740" w:rsidP="00A50740">
      <w:pPr>
        <w:rPr>
          <w:rStyle w:val="StyleUnderline"/>
        </w:rPr>
      </w:pPr>
      <w:r w:rsidRPr="00644651">
        <w:rPr>
          <w:rStyle w:val="StyleUnderline"/>
        </w:rPr>
        <w:t>Pharmaceuticals/Health Products: $3,937,356,877</w:t>
      </w:r>
    </w:p>
    <w:p w14:paraId="20B52930" w14:textId="77777777" w:rsidR="00A50740" w:rsidRDefault="00A50740" w:rsidP="00A50740">
      <w:r>
        <w:t>Spending $3.9 billion over the past 20 years, the pharmaceutical and health products industry has far outpaced all other industries in lobbying spending. It's important to note that this industry includes not only drug manufacturers, but also the sellers of medical products and nutritional and dietary supplements. In 2018, spending was topped by the Pharmaceutical Research and Manufacturers of America and Pfizer.</w:t>
      </w:r>
    </w:p>
    <w:p w14:paraId="60F9CF28" w14:textId="77777777" w:rsidR="00A50740" w:rsidRDefault="00A50740" w:rsidP="00A50740">
      <w:r>
        <w:t>Overall, the industry is primarily concerned with "resisting government-run health care, ensuring a quicker approval process for drugs and products entering the market and strengthening intellectual property protections.” In recent years, lobbying has focused more specifically “on the patent system, research funding and Medicare.” As is to be expected, lobbying efforts reached a fever pitch in 2009, around the drafting of the Affordable Care Act (ACA) and reported a high in 2017 with legislative enactments again focusing on changes to health care.</w:t>
      </w:r>
    </w:p>
    <w:p w14:paraId="6A8D1EA0" w14:textId="77777777" w:rsidR="00A50740" w:rsidRPr="00644651" w:rsidRDefault="00A50740" w:rsidP="00A50740">
      <w:pPr>
        <w:rPr>
          <w:rStyle w:val="StyleUnderline"/>
        </w:rPr>
      </w:pPr>
      <w:r w:rsidRPr="00644651">
        <w:rPr>
          <w:rStyle w:val="StyleUnderline"/>
        </w:rPr>
        <w:t>Insurance: $2,704,636,807</w:t>
      </w:r>
    </w:p>
    <w:p w14:paraId="42DCCBF2" w14:textId="77777777" w:rsidR="00A50740" w:rsidRDefault="00A50740" w:rsidP="00A50740">
      <w:r>
        <w:t>Including health, property and car insurance companies, agents and brokers, the insurance industry has historically been the second most generous/aggressive industry in lobbying for their interests. In 2017, spending was $160.5 million. Following the passage of the ACA and subsequent developments under the Trump Administration, health insurance companies have been very involved in the legislative process, looking to influence new regulations. In 2018, the leading insurance industry lobbyist corporation was Blue Cross Blue Shield.</w:t>
      </w:r>
    </w:p>
    <w:p w14:paraId="2B88EB5E" w14:textId="77777777" w:rsidR="00A50740" w:rsidRPr="00644651" w:rsidRDefault="00A50740" w:rsidP="00A50740">
      <w:pPr>
        <w:rPr>
          <w:rStyle w:val="StyleUnderline"/>
        </w:rPr>
      </w:pPr>
      <w:r w:rsidRPr="00644651">
        <w:rPr>
          <w:rStyle w:val="StyleUnderline"/>
        </w:rPr>
        <w:t>Electric Utilities: $2,353,570,360</w:t>
      </w:r>
    </w:p>
    <w:p w14:paraId="3EBA3091" w14:textId="77777777" w:rsidR="00A50740" w:rsidRDefault="00A50740" w:rsidP="00A50740">
      <w:r>
        <w:t>The electronic utilities industry monitors legislative and regulatory action taken on a number of fronts, including clean air regulation, waste storage, cybersecurity and infrastructure. The top lobbyist in electric utilities as of Oct. 2018 is Southern Company.</w:t>
      </w:r>
    </w:p>
    <w:p w14:paraId="07E60618" w14:textId="77777777" w:rsidR="00A50740" w:rsidRPr="00644651" w:rsidRDefault="00A50740" w:rsidP="00A50740">
      <w:pPr>
        <w:rPr>
          <w:rStyle w:val="StyleUnderline"/>
        </w:rPr>
      </w:pPr>
      <w:r w:rsidRPr="00644651">
        <w:rPr>
          <w:rStyle w:val="StyleUnderline"/>
        </w:rPr>
        <w:t>Electronics Manufacturing and Equipment: $2,230,043,875</w:t>
      </w:r>
    </w:p>
    <w:p w14:paraId="18126D52" w14:textId="77777777" w:rsidR="004F3042" w:rsidRDefault="00A50740" w:rsidP="00A50740">
      <w:r>
        <w:t>These are your classic software and hardware computer tech companies, some of the founders of the tech movement that exists today. As this industry has become increasingly profitable, its political contributions have increased. The industry is relatively non-partisan, usually giving to each party evenly, with slight favoring to the party in the White House. Given the ubiquity of hardware and software, and tech more generally, it makes sense that lobbying from this industry is varied, with lobbying efforts on homeland security, taxes, copyright, immigration, human rights, cybersecurity and law enforcement data storage. The top lobbying spender was Microsoft in 2018.</w:t>
      </w:r>
    </w:p>
    <w:p w14:paraId="59063C38" w14:textId="0AD492DA" w:rsidR="00A50740" w:rsidRPr="00644651" w:rsidRDefault="00A50740" w:rsidP="00A50740">
      <w:pPr>
        <w:rPr>
          <w:rStyle w:val="StyleUnderline"/>
        </w:rPr>
      </w:pPr>
      <w:r w:rsidRPr="00644651">
        <w:rPr>
          <w:rStyle w:val="StyleUnderline"/>
        </w:rPr>
        <w:t>Business Associations: $2,217,425,929</w:t>
      </w:r>
    </w:p>
    <w:p w14:paraId="5F41066F" w14:textId="77777777" w:rsidR="00A50740" w:rsidRDefault="00A50740" w:rsidP="00A50740">
      <w:r>
        <w:t>This grouping includes small business, pro-business and international trade associations, as well as chambers of commerce. Business associations lobby on issues like labor regulations, intellectual property, product safety and taxes, but mostly, lobbying efforts have focused on civil justice system reform. Business associations want to make sure that damages awarded to plaintiffs involving torts or wrongful acts that led to legal liabilities are limited (asbestos, medical malpractice, etc.). Other important issues also include business tax reform, including corporate tax policy and taxation of U.S. subsidiaries of foreign companies. The top business association lobbyist in 2018 was the U.S Chamber of Commerce.</w:t>
      </w:r>
    </w:p>
    <w:p w14:paraId="5CA0C536" w14:textId="77777777" w:rsidR="00A50740" w:rsidRPr="00644651" w:rsidRDefault="00A50740" w:rsidP="00A50740">
      <w:pPr>
        <w:rPr>
          <w:rStyle w:val="StyleUnderline"/>
        </w:rPr>
      </w:pPr>
      <w:r w:rsidRPr="00644651">
        <w:rPr>
          <w:rStyle w:val="StyleUnderline"/>
        </w:rPr>
        <w:t>Oil &amp; Gas: $2,096,923,653</w:t>
      </w:r>
    </w:p>
    <w:p w14:paraId="1EBA903F" w14:textId="77777777" w:rsidR="00A50740" w:rsidRDefault="00A50740" w:rsidP="00A50740">
      <w:r>
        <w:t>As you might imagine, the oil and gas lobbying sector is one of the most active lobbying groups. Lobbyist efforts have historically focused on promoting legislators with pro-energy views in the areas of fossil fuel production, and commodity exploration and extraction. In 2018, the top lobbying spenders in the industry have been Exxon and Chevron.</w:t>
      </w:r>
    </w:p>
    <w:p w14:paraId="763C7C60" w14:textId="77777777" w:rsidR="00A50740" w:rsidRPr="00644651" w:rsidRDefault="00A50740" w:rsidP="00A50740">
      <w:pPr>
        <w:rPr>
          <w:rStyle w:val="StyleUnderline"/>
        </w:rPr>
      </w:pPr>
      <w:r w:rsidRPr="00644651">
        <w:rPr>
          <w:rStyle w:val="StyleUnderline"/>
        </w:rPr>
        <w:t>Miscellaneous Manufacturing and Distributing: $1,687,618,725</w:t>
      </w:r>
    </w:p>
    <w:p w14:paraId="097C779F" w14:textId="77777777" w:rsidR="00A50740" w:rsidRDefault="00A50740" w:rsidP="00A50740">
      <w:r>
        <w:t>With spending of nearly $1.7 billion in lobbying efforts, miscellaneous manufacturing and distributing is an influential force in legislation and governmental regulation. The sector has members like Honeywell International, General Electric, Cummins Inc., 3M, and Procter &amp; Gamble, and its lobbying interests and efforts reflect this wide array. Having spent $3.8 million in 2018, the National Association of Manufacturers is the industry’s top lobbyist.</w:t>
      </w:r>
    </w:p>
    <w:p w14:paraId="0705D546" w14:textId="77777777" w:rsidR="00A50740" w:rsidRPr="00644651" w:rsidRDefault="00A50740" w:rsidP="00A50740">
      <w:pPr>
        <w:rPr>
          <w:rStyle w:val="StyleUnderline"/>
        </w:rPr>
      </w:pPr>
      <w:r w:rsidRPr="00644651">
        <w:rPr>
          <w:rStyle w:val="StyleUnderline"/>
        </w:rPr>
        <w:t>Education: $1,633,122,450</w:t>
      </w:r>
    </w:p>
    <w:p w14:paraId="05D38EFD" w14:textId="77777777" w:rsidR="00A50740" w:rsidRDefault="00A50740" w:rsidP="00A50740">
      <w:r>
        <w:t>Political contributions and lobbying efforts from the education industry come mostly from individual educators or administrators, as educational institutions are not usually able to form PACs. Areas of interest for educators and education lobbyists include the federal budget (allocations for research money, programs, and student aid) and student loans, and specifically the Student Loan Fairness Act, which prevented student loans from doubling when the congressional agreement expired. The top lobbying spender in 2018 is the Association of American Medical Colleges, spending $2.5 million.</w:t>
      </w:r>
    </w:p>
    <w:p w14:paraId="20212800" w14:textId="77777777" w:rsidR="00A50740" w:rsidRPr="00644651" w:rsidRDefault="00A50740" w:rsidP="00A50740">
      <w:pPr>
        <w:rPr>
          <w:rStyle w:val="StyleUnderline"/>
        </w:rPr>
      </w:pPr>
      <w:r w:rsidRPr="00644651">
        <w:rPr>
          <w:rStyle w:val="StyleUnderline"/>
        </w:rPr>
        <w:t>Hospitals/ Nursing Homes: $1,604,696,566</w:t>
      </w:r>
    </w:p>
    <w:p w14:paraId="7CF15D23" w14:textId="77777777" w:rsidR="004F3042" w:rsidRDefault="00A50740" w:rsidP="00A50740">
      <w:r>
        <w:t>This category includes all healthcare institutions - hospitals, nursing homes, hospice providers, and drug and alcohol inpatient centers. Lobbying in this industry was especially active in 2009 and again in 2017 with legislative actions involving health care and the Affordable Care Act. At present, lobbyist efforts in the sector are generally focused on cost management, insurance allocations, spending on employee training, prevention of physician pay reductions, and costs associated with Medicaid and Medicare. The leading spender in 2018 is the American Hospital Association, with $11.4 million.</w:t>
      </w:r>
    </w:p>
    <w:p w14:paraId="5EE41D39" w14:textId="15F89824" w:rsidR="00A50740" w:rsidRDefault="00A50740" w:rsidP="00A50740"/>
    <w:p w14:paraId="2E0D162E" w14:textId="4108B783" w:rsidR="00EF0E09" w:rsidRDefault="00EF0E09" w:rsidP="00EF0E09">
      <w:pPr>
        <w:pStyle w:val="Heading3"/>
      </w:pPr>
      <w:bookmarkStart w:id="129" w:name="_Toc13955666"/>
      <w:r>
        <w:t xml:space="preserve">AT – NRA </w:t>
      </w:r>
      <w:r w:rsidR="00A50740">
        <w:t>Clout</w:t>
      </w:r>
      <w:bookmarkEnd w:id="129"/>
    </w:p>
    <w:p w14:paraId="4718AE2A" w14:textId="77777777" w:rsidR="00EF0E09" w:rsidRPr="00191FF0" w:rsidRDefault="00EF0E09" w:rsidP="00EF0E09"/>
    <w:p w14:paraId="18DE57BA" w14:textId="77777777" w:rsidR="00EF0E09" w:rsidRPr="00E17630" w:rsidRDefault="00EF0E09" w:rsidP="00EF0E09">
      <w:pPr>
        <w:pStyle w:val="Heading4"/>
      </w:pPr>
      <w:r w:rsidRPr="00E17630">
        <w:t>The NRA doesn’t have any sway – infighting and Dem push on gun control</w:t>
      </w:r>
    </w:p>
    <w:p w14:paraId="55ED2025" w14:textId="77777777" w:rsidR="004F3042" w:rsidRDefault="00EF0E09" w:rsidP="00EF0E09">
      <w:r w:rsidRPr="00E17630">
        <w:rPr>
          <w:rStyle w:val="Style13ptBold"/>
        </w:rPr>
        <w:t>Isenstadt, POLITICO National Political reporter, 7-3-19</w:t>
      </w:r>
    </w:p>
    <w:p w14:paraId="179A5E67" w14:textId="77777777" w:rsidR="004F3042" w:rsidRDefault="00EF0E09" w:rsidP="00EF0E09">
      <w:r>
        <w:t xml:space="preserve">(Alex, </w:t>
      </w:r>
      <w:r>
        <w:rPr>
          <w:i/>
        </w:rPr>
        <w:t xml:space="preserve">POLITICO, </w:t>
      </w:r>
      <w:r>
        <w:t xml:space="preserve">“NRA meltdown has Trump campaign sweating,” </w:t>
      </w:r>
      <w:hyperlink r:id="rId136" w:history="1">
        <w:r w:rsidRPr="009D1B54">
          <w:rPr>
            <w:rStyle w:val="Hyperlink"/>
          </w:rPr>
          <w:t>https://www.politico.com/story/2019/07/03/nra-guns-trump-campaign-1395970</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36E171F7" w14:textId="04F7202F" w:rsidR="00EF0E09" w:rsidRDefault="00EF0E09" w:rsidP="00EF0E09">
      <w:r>
        <w:t xml:space="preserve">In recent weeks, </w:t>
      </w:r>
      <w:r w:rsidRPr="00E17630">
        <w:rPr>
          <w:rStyle w:val="StyleUnderline"/>
        </w:rPr>
        <w:t xml:space="preserve">the NRA has seen everything from a failed coup attempt to the departure of its longtime political architect to </w:t>
      </w:r>
      <w:r w:rsidRPr="00D07325">
        <w:t xml:space="preserve">embarrassing tales of </w:t>
      </w:r>
      <w:r w:rsidRPr="00E17630">
        <w:rPr>
          <w:rStyle w:val="StyleUnderline"/>
        </w:rPr>
        <w:t>self-dealing by top leaders. The turmoil is fueling fears that the organization will be profoundly diminished heading into the election, leaving the Republican Party with a gaping hole in its political machinery</w:t>
      </w:r>
      <w:r>
        <w:t>.</w:t>
      </w:r>
    </w:p>
    <w:p w14:paraId="01DDE182" w14:textId="77777777" w:rsidR="00EF0E09" w:rsidRDefault="00EF0E09" w:rsidP="00EF0E09">
      <w:r>
        <w:t>With the Chamber of Commerce and Koch political network withdrawing from their once-dominant roles in electing conservatives, Republicans worry that three organizations that have long formed the core of their electoral infrastructure will be effectively on the sidelines.</w:t>
      </w:r>
    </w:p>
    <w:p w14:paraId="3820E45C" w14:textId="77777777" w:rsidR="00EF0E09" w:rsidRDefault="00EF0E09" w:rsidP="00EF0E09">
      <w:r w:rsidRPr="00D07325">
        <w:rPr>
          <w:rStyle w:val="StyleUnderline"/>
        </w:rPr>
        <w:t>The predicament has so troubled some Republicans that they are calling on the famously secretive NRA to address its 2020 plans.</w:t>
      </w:r>
      <w:r>
        <w:t xml:space="preserve"> Within the past week, senators have privately expressed concerns about the group to National Republican Senatorial Committee Chairman Todd Young.</w:t>
      </w:r>
    </w:p>
    <w:p w14:paraId="29928119" w14:textId="77777777" w:rsidR="004F3042" w:rsidRDefault="00EF0E09" w:rsidP="00EF0E09">
      <w:r>
        <w:t>“</w:t>
      </w:r>
      <w:r w:rsidRPr="00D07325">
        <w:rPr>
          <w:rStyle w:val="StyleUnderline"/>
        </w:rPr>
        <w:t>No organization has been more important to conservative voter education and engagement than the NRA. We all hope they’re able to mount the kind of effort in the 2020 cycle they have in the past,” said</w:t>
      </w:r>
      <w:r>
        <w:t xml:space="preserve"> Gregg </w:t>
      </w:r>
      <w:r w:rsidRPr="00D07325">
        <w:rPr>
          <w:rStyle w:val="StyleUnderline"/>
        </w:rPr>
        <w:t>Keller, a former American Conservative Union executive director.</w:t>
      </w:r>
      <w:r>
        <w:t xml:space="preserve"> “But </w:t>
      </w:r>
      <w:r w:rsidRPr="00D07325">
        <w:rPr>
          <w:rStyle w:val="StyleUnderline"/>
        </w:rPr>
        <w:t>in case they can’t, given their current situation, I hope they’re being forthright about that within the movement so others can pick up the slack.</w:t>
      </w:r>
      <w:r>
        <w:t>”</w:t>
      </w:r>
    </w:p>
    <w:p w14:paraId="5E090EEB" w14:textId="311C666F" w:rsidR="00EF0E09" w:rsidRDefault="00EF0E09" w:rsidP="00EF0E09">
      <w:r>
        <w:t>“</w:t>
      </w:r>
      <w:r w:rsidRPr="00D07325">
        <w:rPr>
          <w:rStyle w:val="StyleUnderline"/>
        </w:rPr>
        <w:t>The situation</w:t>
      </w:r>
      <w:r>
        <w:t>,” he added, “</w:t>
      </w:r>
      <w:r w:rsidRPr="00D07325">
        <w:rPr>
          <w:rStyle w:val="StyleUnderline"/>
        </w:rPr>
        <w:t>has folks nervous</w:t>
      </w:r>
      <w:r>
        <w:t>.”</w:t>
      </w:r>
    </w:p>
    <w:p w14:paraId="1C8E3A8B" w14:textId="77777777" w:rsidR="00EF0E09" w:rsidRDefault="00EF0E09" w:rsidP="00EF0E09">
      <w:r>
        <w:t xml:space="preserve">What makes the </w:t>
      </w:r>
      <w:r w:rsidRPr="00D07325">
        <w:rPr>
          <w:rStyle w:val="StyleUnderline"/>
        </w:rPr>
        <w:t>NRA such a potent force for Republicans</w:t>
      </w:r>
      <w:r>
        <w:t xml:space="preserve">, party officials said, are its </w:t>
      </w:r>
      <w:r w:rsidRPr="00D07325">
        <w:rPr>
          <w:rStyle w:val="StyleUnderline"/>
        </w:rPr>
        <w:t>reach into battlegrounds</w:t>
      </w:r>
      <w:r>
        <w:t xml:space="preserve"> — such as </w:t>
      </w:r>
      <w:r w:rsidRPr="00D07325">
        <w:rPr>
          <w:rStyle w:val="StyleUnderline"/>
        </w:rPr>
        <w:t>Pennsylvania, Michigan, Wisconsin, North Carolina and Ohio</w:t>
      </w:r>
      <w:r>
        <w:t xml:space="preserve"> — and the sway it holds with its members. The NRA’s appeals play a critical role in turning out sportsmen, many of whom have paid dues to the organization for years and regard it as an important part of their lives.</w:t>
      </w:r>
    </w:p>
    <w:p w14:paraId="1768B2ED" w14:textId="77777777" w:rsidR="00EF0E09" w:rsidRPr="00D07325" w:rsidRDefault="00EF0E09" w:rsidP="00EF0E09">
      <w:pPr>
        <w:rPr>
          <w:rStyle w:val="StyleUnderline"/>
        </w:rPr>
      </w:pPr>
      <w:r>
        <w:t xml:space="preserve">Chris </w:t>
      </w:r>
      <w:r w:rsidRPr="00D07325">
        <w:rPr>
          <w:rStyle w:val="StyleUnderline"/>
        </w:rPr>
        <w:t>LaCivita, a national GOP strategist</w:t>
      </w:r>
      <w:r>
        <w:t xml:space="preserve"> who’s waged congressional and statewide campaigns in North Carolina, said he remains confident gun advocates will turn out to vote in 2020. But he </w:t>
      </w:r>
      <w:r w:rsidRPr="00D07325">
        <w:rPr>
          <w:rStyle w:val="StyleUnderline"/>
        </w:rPr>
        <w:t>said the NRA’s problems could hobble its mobilization efforts.</w:t>
      </w:r>
    </w:p>
    <w:p w14:paraId="26A4EC11" w14:textId="77777777" w:rsidR="00EF0E09" w:rsidRDefault="00EF0E09" w:rsidP="00EF0E09">
      <w:r>
        <w:t>“</w:t>
      </w:r>
      <w:r w:rsidRPr="00D07325">
        <w:rPr>
          <w:rStyle w:val="StyleUnderline"/>
        </w:rPr>
        <w:t>Infighting and accusations playing out almost daily in the national media regarding the NRA have not been helpful. Clearly it will have an impact in the NRA's ability to raise money, which would be used in elections to turn out its membership</w:t>
      </w:r>
      <w:r>
        <w:t>,” LaCivita said.</w:t>
      </w:r>
    </w:p>
    <w:p w14:paraId="200103F9" w14:textId="77777777" w:rsidR="00EF0E09" w:rsidRDefault="00EF0E09" w:rsidP="00EF0E09">
      <w:r>
        <w:t xml:space="preserve">With the organization mired in palace intrigue and confronting a daily barrage of negative publicity, </w:t>
      </w:r>
      <w:r w:rsidRPr="00D07325">
        <w:rPr>
          <w:rStyle w:val="StyleUnderline"/>
        </w:rPr>
        <w:t>some NRA officials are skeptical a 2020 plan will emerge</w:t>
      </w:r>
      <w:r>
        <w:t>. Many Republicans are convinced the job of turning out Second Amendment supporters will fall to the cash-flush Republican National Committee, which is constructing a massive get-out-the-vote and data machine devoted to turning out conservatives.</w:t>
      </w:r>
    </w:p>
    <w:p w14:paraId="620218FC" w14:textId="77777777" w:rsidR="00EF0E09" w:rsidRDefault="00EF0E09" w:rsidP="00EF0E09">
      <w:r>
        <w:t>Jane Timken, chairwoman of the Ohio GOP, said her organization would work closely with the RNC to microtarget firearm owners. The national party, Timken noted, has compiled extensive voter data through sources ranging from gun licenses to gun magazine subscriptions.</w:t>
      </w:r>
    </w:p>
    <w:p w14:paraId="058557DD" w14:textId="77777777" w:rsidR="00EF0E09" w:rsidRDefault="00EF0E09" w:rsidP="00EF0E09">
      <w:r>
        <w:t xml:space="preserve">Concerns over the NRA intensified last week after the </w:t>
      </w:r>
      <w:r w:rsidRPr="00D07325">
        <w:rPr>
          <w:rStyle w:val="StyleUnderline"/>
        </w:rPr>
        <w:t>resignation of Chris Cox</w:t>
      </w:r>
      <w:r>
        <w:t xml:space="preserve">, who had been the </w:t>
      </w:r>
      <w:r w:rsidRPr="00D07325">
        <w:rPr>
          <w:rStyle w:val="StyleUnderline"/>
        </w:rPr>
        <w:t>head of</w:t>
      </w:r>
      <w:r>
        <w:t xml:space="preserve"> its </w:t>
      </w:r>
      <w:r w:rsidRPr="00D07325">
        <w:rPr>
          <w:rStyle w:val="StyleUnderline"/>
        </w:rPr>
        <w:t>lobbying</w:t>
      </w:r>
      <w:r>
        <w:t xml:space="preserve"> arm </w:t>
      </w:r>
      <w:r w:rsidRPr="00D07325">
        <w:rPr>
          <w:rStyle w:val="StyleUnderline"/>
        </w:rPr>
        <w:t>since 2002</w:t>
      </w:r>
      <w:r>
        <w:t xml:space="preserve">. Cox was well-liked by NRA staff and board members and had </w:t>
      </w:r>
      <w:r w:rsidRPr="00D07325">
        <w:rPr>
          <w:rStyle w:val="StyleUnderline"/>
        </w:rPr>
        <w:t>deep relationships with major donors and many of the party’s top strategists.</w:t>
      </w:r>
      <w:r>
        <w:t xml:space="preserve"> He </w:t>
      </w:r>
      <w:r w:rsidRPr="00D07325">
        <w:rPr>
          <w:rStyle w:val="StyleUnderline"/>
        </w:rPr>
        <w:t xml:space="preserve">recently participated in 2020 planning meetings with the pro-Trump America First Action super PAC and the anti-tax Club for Growth. </w:t>
      </w:r>
      <w:r>
        <w:t>The groups discussed polling and opposition research, voter registration efforts, and ensuring smooth coordination.</w:t>
      </w:r>
    </w:p>
    <w:p w14:paraId="6788645E" w14:textId="77777777" w:rsidR="00EF0E09" w:rsidRDefault="00EF0E09" w:rsidP="00EF0E09">
      <w:r>
        <w:t>With Cox gone, it's an open question who will oversee the NRA’s 2020 strategy.</w:t>
      </w:r>
    </w:p>
    <w:p w14:paraId="767F54FE" w14:textId="77777777" w:rsidR="00EF0E09" w:rsidRDefault="00EF0E09" w:rsidP="00EF0E09">
      <w:r>
        <w:t>“Chris Cox is the guy everybody dealt with,” said Steven Law, president of the Senate Leadership Fund, a super PAC closely aligned with Majority Leader Mitch McConnell.</w:t>
      </w:r>
    </w:p>
    <w:p w14:paraId="0DEC953A" w14:textId="77777777" w:rsidR="00EF0E09" w:rsidRDefault="00EF0E09" w:rsidP="00EF0E09">
      <w:r>
        <w:t>Jason Ouimet, a director of federal affairs at the organization, is expected to assume Cox’s role on an interim basis, a person familiar with the move confirmed. Ouimet’s appointment, NRA officials said, is designed to temporarily stave off a mass staff exodus and calm both the organization's members and the broader conservative world.</w:t>
      </w:r>
    </w:p>
    <w:p w14:paraId="48259CC6" w14:textId="77777777" w:rsidR="00EF0E09" w:rsidRDefault="00EF0E09" w:rsidP="00EF0E09">
      <w:r>
        <w:t>"Anyone who chooses to discount us does so at their peril," Ouimet said in a statement after this story was published. "The NRA is poised to mobilize the tens of millions of Second Amendment supporters in the upcoming elections.”</w:t>
      </w:r>
    </w:p>
    <w:p w14:paraId="65FC3570" w14:textId="77777777" w:rsidR="00EF0E09" w:rsidRPr="00D07325" w:rsidRDefault="00EF0E09" w:rsidP="00EF0E09">
      <w:pPr>
        <w:rPr>
          <w:rStyle w:val="StyleUnderline"/>
        </w:rPr>
      </w:pPr>
      <w:r w:rsidRPr="00D07325">
        <w:rPr>
          <w:rStyle w:val="StyleUnderline"/>
        </w:rPr>
        <w:t>The organization's troubles are hard to overstate</w:t>
      </w:r>
      <w:r>
        <w:t xml:space="preserve">. The most serious threat is an </w:t>
      </w:r>
      <w:r w:rsidRPr="00D07325">
        <w:rPr>
          <w:rStyle w:val="StyleUnderline"/>
        </w:rPr>
        <w:t>investigation by New York state attorney general's office into its tax-exempt status</w:t>
      </w:r>
      <w:r>
        <w:t xml:space="preserve">. In April, </w:t>
      </w:r>
      <w:r w:rsidRPr="00D07325">
        <w:rPr>
          <w:rStyle w:val="StyleUnderline"/>
        </w:rPr>
        <w:t>NRA President Oliver North was ousted in an ugly public spectacle in which he declared the group was in a "clear crisis</w:t>
      </w:r>
      <w:r>
        <w:t xml:space="preserve">." News organizations have also reported that </w:t>
      </w:r>
      <w:r w:rsidRPr="00D07325">
        <w:rPr>
          <w:rStyle w:val="StyleUnderline"/>
        </w:rPr>
        <w:t>NRA chief executive</w:t>
      </w:r>
      <w:r>
        <w:t xml:space="preserve"> Wayne </w:t>
      </w:r>
      <w:r w:rsidRPr="00D07325">
        <w:rPr>
          <w:rStyle w:val="StyleUnderline"/>
        </w:rPr>
        <w:t xml:space="preserve">LaPierre used $275,000 of the group's money to buy luxury clothes </w:t>
      </w:r>
      <w:r>
        <w:t xml:space="preserve">at Zegna in Beverly Hills, Calif., and that </w:t>
      </w:r>
      <w:r w:rsidRPr="00D07325">
        <w:rPr>
          <w:rStyle w:val="StyleUnderline"/>
        </w:rPr>
        <w:t>the organization logged tens of thousands of dollars in other expenses that benefited its officials.</w:t>
      </w:r>
    </w:p>
    <w:p w14:paraId="179AFDE7" w14:textId="77777777" w:rsidR="00EF0E09" w:rsidRDefault="00EF0E09" w:rsidP="00EF0E09">
      <w:r>
        <w:t>Trump weighed in on the NRA's problems Tuesday morning, tweeting that the group is a "victim" of "political harassment by New York State and Governor Cuomo."</w:t>
      </w:r>
    </w:p>
    <w:p w14:paraId="300B5632" w14:textId="77777777" w:rsidR="00EF0E09" w:rsidRDefault="00EF0E09" w:rsidP="00EF0E09">
      <w:r>
        <w:rPr>
          <w:noProof/>
        </w:rPr>
        <w:drawing>
          <wp:inline distT="0" distB="0" distL="0" distR="0" wp14:anchorId="02072263" wp14:editId="66BEE383">
            <wp:extent cx="4801016" cy="371126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7.PNG"/>
                    <pic:cNvPicPr/>
                  </pic:nvPicPr>
                  <pic:blipFill>
                    <a:blip r:embed="rId137">
                      <a:extLst>
                        <a:ext uri="{28A0092B-C50C-407E-A947-70E740481C1C}">
                          <a14:useLocalDpi xmlns:a14="http://schemas.microsoft.com/office/drawing/2010/main" val="0"/>
                        </a:ext>
                      </a:extLst>
                    </a:blip>
                    <a:stretch>
                      <a:fillRect/>
                    </a:stretch>
                  </pic:blipFill>
                  <pic:spPr>
                    <a:xfrm>
                      <a:off x="0" y="0"/>
                      <a:ext cx="4801016" cy="3711262"/>
                    </a:xfrm>
                    <a:prstGeom prst="rect">
                      <a:avLst/>
                    </a:prstGeom>
                  </pic:spPr>
                </pic:pic>
              </a:graphicData>
            </a:graphic>
          </wp:inline>
        </w:drawing>
      </w:r>
    </w:p>
    <w:p w14:paraId="3DF67662" w14:textId="77777777" w:rsidR="00EF0E09" w:rsidRPr="00D07325" w:rsidRDefault="00EF0E09" w:rsidP="00EF0E09">
      <w:pPr>
        <w:rPr>
          <w:rStyle w:val="StyleUnderline"/>
        </w:rPr>
      </w:pPr>
      <w:r>
        <w:t xml:space="preserve">Ken Blackwell, an NRA board member who is active with an array of conservative groups, disputed the idea that Cox’s departure and the subsequent turmoil would sideline the group in 2020. </w:t>
      </w:r>
      <w:r w:rsidRPr="00D07325">
        <w:rPr>
          <w:rStyle w:val="StyleUnderline"/>
        </w:rPr>
        <w:t>The NRA’s turnout efforts</w:t>
      </w:r>
      <w:r>
        <w:t xml:space="preserve">, he said, were </w:t>
      </w:r>
      <w:r w:rsidRPr="00D07325">
        <w:rPr>
          <w:rStyle w:val="StyleUnderline"/>
        </w:rPr>
        <w:t>largely orchestrated at the state and local levels.</w:t>
      </w:r>
    </w:p>
    <w:p w14:paraId="33286C9D" w14:textId="77777777" w:rsidR="00EF0E09" w:rsidRDefault="00EF0E09" w:rsidP="00EF0E09">
      <w:r>
        <w:t>“Chris was good at what he did, but he was not the reservoir of ground action,” Blackwell said. “This notion that there was someone sitting behind the green curtain in Washington driving the base turnout, it was a misnomer.”</w:t>
      </w:r>
    </w:p>
    <w:p w14:paraId="30DB82CD" w14:textId="77777777" w:rsidR="00EF0E09" w:rsidRDefault="00EF0E09" w:rsidP="00EF0E09"/>
    <w:p w14:paraId="7035BC0D" w14:textId="77777777" w:rsidR="00EF0E09" w:rsidRDefault="00EF0E09" w:rsidP="00EF0E09">
      <w:pPr>
        <w:pStyle w:val="Heading4"/>
      </w:pPr>
      <w:r>
        <w:t>The NRA is too weak to play a deciding role in the election</w:t>
      </w:r>
    </w:p>
    <w:p w14:paraId="587C26CC" w14:textId="77777777" w:rsidR="00EF0E09" w:rsidRDefault="00EF0E09" w:rsidP="00EF0E09">
      <w:r w:rsidRPr="00C6196C">
        <w:rPr>
          <w:rStyle w:val="Style13ptBold"/>
        </w:rPr>
        <w:t>Seaton, New York Review editor, 6-24-19</w:t>
      </w:r>
    </w:p>
    <w:p w14:paraId="2DE9457D" w14:textId="77777777" w:rsidR="00EF0E09" w:rsidRPr="00C6196C" w:rsidRDefault="00EF0E09" w:rsidP="00EF0E09">
      <w:r>
        <w:t xml:space="preserve">(Matt, and former New York Times and the Guardian staff editor, 6-24-19, </w:t>
      </w:r>
      <w:r>
        <w:rPr>
          <w:i/>
        </w:rPr>
        <w:t xml:space="preserve">The New York Review of Books, </w:t>
      </w:r>
      <w:r>
        <w:t xml:space="preserve">“The Cold, Dead Hand of the NRA,” </w:t>
      </w:r>
      <w:hyperlink r:id="rId138" w:history="1">
        <w:r w:rsidRPr="009D1B54">
          <w:rPr>
            <w:rStyle w:val="Hyperlink"/>
          </w:rPr>
          <w:t>https://www.nybooks.com/daily/2019/06/24/the-cold-dead-hand-of-the-nra/</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691B9D08" w14:textId="77777777" w:rsidR="00EF0E09" w:rsidRDefault="00EF0E09" w:rsidP="00EF0E09">
      <w:r>
        <w:t xml:space="preserve">On Thursday June 20, in a turn of events that surprised even close followers of the vicious internecine boardroom strife that has recently overtaken </w:t>
      </w:r>
      <w:r w:rsidRPr="00250522">
        <w:rPr>
          <w:rStyle w:val="StyleUnderline"/>
        </w:rPr>
        <w:t>the National Rifle Association, the organization placed Christopher W. Cox, the head of its lobbying arm the NRA–ILA, on administrative leave.</w:t>
      </w:r>
      <w:r>
        <w:t xml:space="preserve"> Cox’s suspension came a day after he had been named in a lawsuit filed by the NRA in the New York State Supreme Court against its former president, retired Lt. Col. Oliver North. Cox, identified in the suit as “a likely successor for Mr. [Wayne] LaPierre,” the association’s long-time chief executive, was accused of conspiring—a claim Cox denies—in North’s attempted ouster of LaPierre: a failed coup that played out in real time at the NRA’s annual national convention this past April.</w:t>
      </w:r>
    </w:p>
    <w:p w14:paraId="636426D4" w14:textId="77777777" w:rsidR="00EF0E09" w:rsidRDefault="00EF0E09" w:rsidP="00EF0E09">
      <w:r w:rsidRPr="00250522">
        <w:rPr>
          <w:rStyle w:val="StyleUnderline"/>
        </w:rPr>
        <w:t>At that meeting</w:t>
      </w:r>
      <w:r>
        <w:t xml:space="preserve">, usually a showcase of the NRA’s power and prestige, </w:t>
      </w:r>
      <w:r w:rsidRPr="00250522">
        <w:rPr>
          <w:rStyle w:val="StyleUnderline"/>
        </w:rPr>
        <w:t>North attempted a putsch by calling for LaPierre’s resignation. But overplaying his hand, he failed to gather sufficient support for his insurgency either at the convention itself or among the NRA’s board.</w:t>
      </w:r>
      <w:r>
        <w:t xml:space="preserve"> By the end of the week, it was North, not LaPierre, who was standing down. Since then, both camps have traded blows in a series of strategic leaks to the media, notably via The Wall Street Journal as the conservative paper of record, with allegations of financial impropriety, reckless spending, and personal enrichment.</w:t>
      </w:r>
    </w:p>
    <w:p w14:paraId="14327493" w14:textId="77777777" w:rsidR="00EF0E09" w:rsidRPr="00250522" w:rsidRDefault="00EF0E09" w:rsidP="00EF0E09">
      <w:pPr>
        <w:rPr>
          <w:rStyle w:val="StyleUnderline"/>
        </w:rPr>
      </w:pPr>
      <w:r w:rsidRPr="00250522">
        <w:rPr>
          <w:rStyle w:val="StyleUnderline"/>
        </w:rPr>
        <w:t>Despite the bad publicity and legal fallout of this power struggle, LaPierre</w:t>
      </w:r>
      <w:r>
        <w:t xml:space="preserve"> appeared to have </w:t>
      </w:r>
      <w:r w:rsidRPr="00250522">
        <w:rPr>
          <w:rStyle w:val="StyleUnderline"/>
        </w:rPr>
        <w:t>survived</w:t>
      </w:r>
      <w:r>
        <w:t xml:space="preserve">. But for </w:t>
      </w:r>
      <w:r w:rsidRPr="00250522">
        <w:rPr>
          <w:rStyle w:val="StyleUnderline"/>
        </w:rPr>
        <w:t>the NRA to name and shame Cox as a co-conspirator was an astonishing development. While LaPierre and North had brand recognition as NRA figureheads, Cox has since 2002 been by far the organization’s most effective political operative. For the NRA to all but defenestrate Cox in full view of the public square is an act of stunning self-harm for the organization.</w:t>
      </w:r>
    </w:p>
    <w:p w14:paraId="6EAEF1E8" w14:textId="77777777" w:rsidR="00EF0E09" w:rsidRDefault="00EF0E09" w:rsidP="00EF0E09">
      <w:r>
        <w:t xml:space="preserve">For now, </w:t>
      </w:r>
      <w:r w:rsidRPr="00250522">
        <w:t>without the leading architect of its legal and political strategy, the NRA confronts a trifecta of challenge</w:t>
      </w:r>
      <w:r>
        <w:t>s, any one of which could threaten its very existence: a hostile investigation of the NRA’s tax-exempt status; a discredited leadership and broken system of governance; and a very large hole in its finances. As the smoke produced by the internal feud clears, it is becoming apparent that America’s once most powerful and feared political lobbying group is facing an epochal crisis, one likely to drastically curtail its influence on American public life.</w:t>
      </w:r>
    </w:p>
    <w:p w14:paraId="48834E90" w14:textId="77777777" w:rsidR="00EF0E09" w:rsidRPr="008F3F95" w:rsidRDefault="00EF0E09" w:rsidP="00EF0E09">
      <w:pPr>
        <w:rPr>
          <w:rStyle w:val="StyleUnderline"/>
        </w:rPr>
      </w:pPr>
      <w:r>
        <w:t xml:space="preserve">More immediately concerning to the NRA itself, no doubt, will be </w:t>
      </w:r>
      <w:r w:rsidRPr="00250522">
        <w:rPr>
          <w:rStyle w:val="StyleUnderline"/>
        </w:rPr>
        <w:t>the short-term collateral damage</w:t>
      </w:r>
      <w:r>
        <w:t xml:space="preserve">. While the NRA communicates with its members mainly through fundraising emails and mailings, </w:t>
      </w:r>
      <w:r w:rsidRPr="00250522">
        <w:rPr>
          <w:rStyle w:val="StyleUnderline"/>
        </w:rPr>
        <w:t>many grassroots members follow popular pro-gun YouTube channels</w:t>
      </w:r>
      <w:r>
        <w:t xml:space="preserve"> like those of </w:t>
      </w:r>
      <w:r w:rsidRPr="00250522">
        <w:rPr>
          <w:rStyle w:val="StyleUnderline"/>
        </w:rPr>
        <w:t xml:space="preserve">influential NRA member and firearms trainer </w:t>
      </w:r>
      <w:r>
        <w:t xml:space="preserve">Rob </w:t>
      </w:r>
      <w:r w:rsidRPr="00250522">
        <w:rPr>
          <w:rStyle w:val="StyleUnderline"/>
        </w:rPr>
        <w:t>Pincus</w:t>
      </w:r>
      <w:r>
        <w:t xml:space="preserve"> and the Tennessee-based Greg Kinman, aka Hickok45, who has more than 4 million subscribers—almost as many subscribers as the NRA claims members. In April</w:t>
      </w:r>
      <w:r w:rsidRPr="00250522">
        <w:rPr>
          <w:rStyle w:val="StyleUnderline"/>
        </w:rPr>
        <w:t>, Pincus took to the online shooting ’zine Ammoland with a</w:t>
      </w:r>
      <w:r>
        <w:t xml:space="preserve"> </w:t>
      </w:r>
      <w:r w:rsidRPr="00250522">
        <w:rPr>
          <w:rStyle w:val="StyleUnderline"/>
        </w:rPr>
        <w:t>radical call to “Defund the NRA… [and] divert any NRA dues or donations directly to programs you support to other National or State Pro-2A Organizations</w:t>
      </w:r>
      <w:r>
        <w:t xml:space="preserve">.” And on </w:t>
      </w:r>
      <w:r w:rsidRPr="008F3F95">
        <w:rPr>
          <w:rStyle w:val="StyleUnderline"/>
        </w:rPr>
        <w:t>Friday, in direct response to the news about Cox</w:t>
      </w:r>
      <w:r>
        <w:t xml:space="preserve">, Kinman and his son and co-producer, John, released a vlog statement announcing that their channel was officially withdrawing from its participation in the NRA’s membership recruitment program. </w:t>
      </w:r>
      <w:r w:rsidRPr="008F3F95">
        <w:rPr>
          <w:rStyle w:val="StyleUnderline"/>
        </w:rPr>
        <w:t>It is difficult to overstate the significance of this: it’s like The New York Post telling its readers to boycott Yankees’ games.</w:t>
      </w:r>
    </w:p>
    <w:p w14:paraId="7069B8C3" w14:textId="77777777" w:rsidR="00EF0E09" w:rsidRDefault="00EF0E09" w:rsidP="00EF0E09">
      <w:r>
        <w:t xml:space="preserve">The </w:t>
      </w:r>
      <w:r w:rsidRPr="008F3F95">
        <w:rPr>
          <w:rStyle w:val="StyleUnderline"/>
        </w:rPr>
        <w:t xml:space="preserve">catalyst for the blood on the carpet at the NRA’s </w:t>
      </w:r>
      <w:r>
        <w:t xml:space="preserve">Virginia </w:t>
      </w:r>
      <w:r w:rsidRPr="008F3F95">
        <w:rPr>
          <w:rStyle w:val="StyleUnderline"/>
        </w:rPr>
        <w:t>headquarters has been a series of public-relations and legal-political setbacks</w:t>
      </w:r>
      <w:r>
        <w:t xml:space="preserve">. In reverse chronological order, the latest boardroom mayhem was precipitated by </w:t>
      </w:r>
      <w:r w:rsidRPr="008F3F95">
        <w:rPr>
          <w:rStyle w:val="StyleUnderline"/>
        </w:rPr>
        <w:t>New York State Attorney General Letitia James’s legal challenge to the charitable status of the NRA</w:t>
      </w:r>
      <w:r>
        <w:t xml:space="preserve"> (enabled by its historical incorporation in the state). That, in turn, had developed out of the earlier </w:t>
      </w:r>
      <w:r w:rsidRPr="008F3F95">
        <w:rPr>
          <w:rStyle w:val="StyleUnderline"/>
        </w:rPr>
        <w:t>effort by New York Governor Andrew Cuomo to pressure New York-based banking and insurance companies doing business with the NRA to boycott the organization</w:t>
      </w:r>
      <w:r>
        <w:t>. Above all, these “inside” moves against the NRA gained vital momentum from the “outside” wave of gun-control sentiment that followed the February 2018 mass shooting at Parkland, Florida. The powerful advocacy on a national stage of the surviving high-schoolers—followed by the financial services boycott, and then the attorney general’s investigation into the IRS status and business dealings of the NRA—created the sustained pressure that forced open the internal rift in an organization already troubled by a financial shortfall and growing disquiet about how much of its budget was going to one media and marketing agency, Ackerman McQueen, and who inside the NRA was benefitting from that relationship.</w:t>
      </w:r>
    </w:p>
    <w:p w14:paraId="22E1F180" w14:textId="77777777" w:rsidR="00EF0E09" w:rsidRDefault="00EF0E09" w:rsidP="00EF0E09">
      <w:r>
        <w:t xml:space="preserve">These, at least, are the proximate causes of the NRA’s disarray. But </w:t>
      </w:r>
      <w:r w:rsidRPr="00FE5C47">
        <w:rPr>
          <w:rStyle w:val="StyleUnderline"/>
        </w:rPr>
        <w:t>viewed in the longue durée, the NRA’s vulnerability to this spectacular implosion can be seen as the result of a political movement that had won its “long war” of marching through the institutions of legislative government and conquering them</w:t>
      </w:r>
      <w:r>
        <w:t xml:space="preserve">. In short, </w:t>
      </w:r>
      <w:r w:rsidRPr="00FE5C47">
        <w:rPr>
          <w:rStyle w:val="StyleUnderline"/>
        </w:rPr>
        <w:t>the NRA became a victim</w:t>
      </w:r>
      <w:r>
        <w:t xml:space="preserve"> precisely </w:t>
      </w:r>
      <w:r w:rsidRPr="00FE5C47">
        <w:rPr>
          <w:rStyle w:val="StyleUnderline"/>
        </w:rPr>
        <w:t>of its own success</w:t>
      </w:r>
      <w:r>
        <w:t xml:space="preserve">. The NRA’s current predicament is thus in part a </w:t>
      </w:r>
      <w:r w:rsidRPr="002D0A57">
        <w:rPr>
          <w:rStyle w:val="StyleUnderline"/>
        </w:rPr>
        <w:t>historical consequence of its evolution</w:t>
      </w:r>
      <w:r>
        <w:t xml:space="preserve">—a story aptly told by </w:t>
      </w:r>
      <w:r w:rsidRPr="002D0A57">
        <w:rPr>
          <w:rStyle w:val="StyleUnderline"/>
        </w:rPr>
        <w:t>the historian and law professor</w:t>
      </w:r>
      <w:r>
        <w:t xml:space="preserve"> Adam </w:t>
      </w:r>
      <w:r w:rsidRPr="002D0A57">
        <w:rPr>
          <w:rStyle w:val="StyleUnderline"/>
        </w:rPr>
        <w:t>Winkler</w:t>
      </w:r>
      <w:r>
        <w:t xml:space="preserve"> in Gunfight: The Battle Over the Right to Bear Arms in America (2011)—from a quiescent hunting association up until the early 1970s into the radical Second Amendment rights group that progressives came to fear, despise, and secretly envy for its ability to channel the energy of a social movement into effective political action. As Michael </w:t>
      </w:r>
      <w:r w:rsidRPr="002D0A57">
        <w:rPr>
          <w:rStyle w:val="StyleUnderline"/>
        </w:rPr>
        <w:t>Waldman of the Brennan Center for Justice</w:t>
      </w:r>
      <w:r>
        <w:t xml:space="preserve"> has </w:t>
      </w:r>
      <w:r w:rsidRPr="002D0A57">
        <w:rPr>
          <w:rStyle w:val="StyleUnderline"/>
        </w:rPr>
        <w:t>described</w:t>
      </w:r>
      <w:r>
        <w:t xml:space="preserve"> in his 2014 book The Second Amendment: A Biography</w:t>
      </w:r>
      <w:r w:rsidRPr="002D0A57">
        <w:rPr>
          <w:rStyle w:val="StyleUnderline"/>
        </w:rPr>
        <w:t>, a radicalized NRA then succeeded in changing the political weather on gun rights. It mobilized a more or less racialized fear of crime to advocate for an absolutist redefinition of the Constitution</w:t>
      </w:r>
      <w:r>
        <w:t xml:space="preserve"> and create a new personal right to bear arms as a necessity for domestic self-defense.</w:t>
      </w:r>
    </w:p>
    <w:p w14:paraId="71F1FD14" w14:textId="77777777" w:rsidR="004F3042" w:rsidRDefault="00EF0E09" w:rsidP="00EF0E09">
      <w:r>
        <w:t>This doctrine was enshrined, essentially for all time, in the Supreme Court’s landmark 2008 decision in D.C. vs. Heller. Writing the majority opinion, Justice Antonin Scalia, who died in 2016 (after an afternoon’s quail-hunting in Texas), wrote:</w:t>
      </w:r>
    </w:p>
    <w:p w14:paraId="3457A949" w14:textId="746F6E93" w:rsidR="00EF0E09" w:rsidRDefault="004F3042" w:rsidP="00EF0E09">
      <w:r>
        <w:t xml:space="preserve"> </w:t>
      </w:r>
      <w:r w:rsidR="00EF0E09">
        <w:t>It is no answer to say, as petitioners do, that it is permissible to ban the possession of handguns so long as the possession of other firearms (i.e., long guns) is allowed. It is enough to note, as we have observed, that the American people have considered the handgun to be the quintessential self-defense weapon. There are many reasons that a citizen may prefer a handgun for home defense: It is easier to store in a location that is readily accessible in an emergency; it cannot easily be redirected or wrestled away by an attacker; it is easier to use for those without the upper-body strength to lift and aim a long gun; it can be pointed at a burglar with one hand while the other hand dials the police. Whatever the reason, handguns are the most popular weapon chosen by Americans for self-defense in the home, and a complete prohibition of their use is invalid.</w:t>
      </w:r>
    </w:p>
    <w:p w14:paraId="2206173C" w14:textId="77777777" w:rsidR="00EF0E09" w:rsidRDefault="00EF0E09" w:rsidP="00EF0E09">
      <w:r>
        <w:t>Thus, at a stroke, every American who so desired could claim the right, as his constitutional entitlement as a putative member of the nation’s “well-regulated militia,” to keep a loaded semiautomatic under his pillow. With that right thus inscribed in stone, the 2008 ruling left the NRA with a submerged existential question: for the nation’s pre-eminent Second Amendment campaign, it was “mission accomplished”—and other than some mopping up around the edges of state laws and city ordinances, what more was there to do?</w:t>
      </w:r>
    </w:p>
    <w:p w14:paraId="5EB617BC" w14:textId="77777777" w:rsidR="00EF0E09" w:rsidRDefault="00EF0E09" w:rsidP="00EF0E09">
      <w:r>
        <w:t xml:space="preserve">With hindsight, that may have been the moment that the </w:t>
      </w:r>
      <w:r w:rsidRPr="002D0A57">
        <w:rPr>
          <w:rStyle w:val="StyleUnderline"/>
        </w:rPr>
        <w:t>NRA machine started to get fat and lazy</w:t>
      </w:r>
      <w:r>
        <w:t xml:space="preserve">—when its </w:t>
      </w:r>
      <w:r w:rsidRPr="002D0A57">
        <w:rPr>
          <w:rStyle w:val="StyleUnderline"/>
        </w:rPr>
        <w:t>executives began to see themselves entitled to the rewards of winners</w:t>
      </w:r>
      <w:r>
        <w:t xml:space="preserve">. As if they, too, should enjoy the lifestyles of their big donors. The NRA membership, after all, was an ever-loving milch-cow. And </w:t>
      </w:r>
      <w:r w:rsidRPr="002D0A57">
        <w:rPr>
          <w:rStyle w:val="StyleUnderline"/>
        </w:rPr>
        <w:t>the organization had built a very efficient business model on scaring up cash: right through the recent crisis</w:t>
      </w:r>
      <w:r>
        <w:t>, on which the NRA has said nothing directly to its members, fundraising emails were going out with the typical carrot-stick combination of a lottery-draw for a Raptor-style pickup truck and panicked messaging to persuade members that it’s always the Alamo, every day, for their gun rights.</w:t>
      </w:r>
    </w:p>
    <w:p w14:paraId="0AB97751" w14:textId="77777777" w:rsidR="00EF0E09" w:rsidRDefault="00EF0E09" w:rsidP="00EF0E09">
      <w:r>
        <w:t xml:space="preserve">That brings us to the </w:t>
      </w:r>
      <w:r w:rsidRPr="00A97A9B">
        <w:rPr>
          <w:rStyle w:val="StyleUnderline"/>
        </w:rPr>
        <w:t>final element of the NRA’s crisis</w:t>
      </w:r>
      <w:r>
        <w:t>, another way in which it has become the victim of its own success</w:t>
      </w:r>
      <w:r w:rsidRPr="00FC787F">
        <w:rPr>
          <w:rStyle w:val="StyleUnderline"/>
        </w:rPr>
        <w:t>. In 2016, the organization bet big on electing Donald Trump. It may have seemed like a long shot, given the conventional wisdom from polling at the time about the chances for election of this most explicitly pro-2A candidate in living memory. The NRA went all-in that year, with record fundraising of $367 million and a spending budget well in excess of that figure ($412 million). In that election year, Chris Cox’s NRA–ILA spent a staggering $76 million to put its thumb on the scale for Trump</w:t>
      </w:r>
      <w:r>
        <w:t>.</w:t>
      </w:r>
    </w:p>
    <w:p w14:paraId="0823271C" w14:textId="77777777" w:rsidR="00EF0E09" w:rsidRDefault="00EF0E09" w:rsidP="00EF0E09">
      <w:r>
        <w:t xml:space="preserve">The NRA got its wish and Trump’s wooing of “Second Amendment people” as a bulwark against Hillary Clinton helped him win. But the paradox of the NRA’s business model caught up with it almost immediately: just as there had never been so effective a marketer of firearms as, </w:t>
      </w:r>
      <w:r w:rsidRPr="00FC787F">
        <w:rPr>
          <w:rStyle w:val="StyleUnderline"/>
        </w:rPr>
        <w:t>inadvertently, Barack Obama</w:t>
      </w:r>
      <w:r>
        <w:t>—</w:t>
      </w:r>
      <w:r w:rsidRPr="00FC787F">
        <w:rPr>
          <w:rStyle w:val="StyleUnderline"/>
        </w:rPr>
        <w:t>on fears that his election in 2008</w:t>
      </w:r>
      <w:r>
        <w:t xml:space="preserve"> (and re-election in 2012</w:t>
      </w:r>
      <w:r w:rsidRPr="00FC787F">
        <w:t>)</w:t>
      </w:r>
      <w:r w:rsidRPr="00FC787F">
        <w:rPr>
          <w:rStyle w:val="StyleUnderline"/>
        </w:rPr>
        <w:t xml:space="preserve"> would presage a crackdown on gun rights—</w:t>
      </w:r>
      <w:r>
        <w:t xml:space="preserve">so Donald </w:t>
      </w:r>
      <w:r w:rsidRPr="00FC787F">
        <w:rPr>
          <w:rStyle w:val="StyleUnderline"/>
        </w:rPr>
        <w:t xml:space="preserve">Trump gave gun owners a rare sense of security </w:t>
      </w:r>
      <w:r>
        <w:t>that made them all but immune to the Chicken-Licken appeals of the NRA. A steep decline in dues in 2017 helped put the overspent organization deep into the red—creating pressure over spending priorities and budgets that cannot have helped the brewing internal rivalry over the organization’s business relationships and self-dealing largesse.</w:t>
      </w:r>
    </w:p>
    <w:p w14:paraId="47A017FE" w14:textId="77777777" w:rsidR="00EF0E09" w:rsidRDefault="00EF0E09" w:rsidP="00EF0E09">
      <w:r>
        <w:t xml:space="preserve">This story has many important dimensions—constitutional, legal, political—but what is its ultimate moral? The answer, I think, is simple but valuable: </w:t>
      </w:r>
      <w:r w:rsidRPr="00FC787F">
        <w:rPr>
          <w:rStyle w:val="StyleUnderline"/>
        </w:rPr>
        <w:t xml:space="preserve">even as mighty an institution as the NRA is subject to the laws of political gravity. </w:t>
      </w:r>
      <w:r>
        <w:t xml:space="preserve">Arguably, only AIPAC on the foreign-policy front and Grover Norquist’s Americans for Tax Reform on the domestic scene have exercised as much influence on Capitol Hill in recent decades as the NRA has—with its scorecards for lawmakers’ gun-rights compliance. </w:t>
      </w:r>
      <w:r w:rsidRPr="0063434E">
        <w:rPr>
          <w:rStyle w:val="StyleUnderline"/>
        </w:rPr>
        <w:t>For more than thirty years, the ATR’s never-raise-taxes pledge dominated national politics as a shackle on elected representatives, especially Republicans, but who now talks of Grover Norquist? Yes, he still stalks Capitol Hill, but he doesn’t wield the same enforcer’s clout he once did. Republicans are still cutting taxes when they can, but they will also have to foot the bill for the heresies of a president who will pluck from the air a $2 trillion spending plan on infrastructure.</w:t>
      </w:r>
      <w:r>
        <w:t xml:space="preserve"> As for the iron-clad “common sense” that taxes can never go up, an orthodoxy that used to imprison even Democratic candidates for office, Elizabeth Warren is running for the 2020 nomination first and foremost on a wealth tax.</w:t>
      </w:r>
    </w:p>
    <w:p w14:paraId="63C5354D" w14:textId="77777777" w:rsidR="00EF0E09" w:rsidRDefault="00EF0E09" w:rsidP="00EF0E09">
      <w:r>
        <w:t>In much the same fashion as Norquist and his group have done on taxation, the NRA has used its extraordinary financial and political power to shape American political discourse about gun ownership and gun rights. And its hegemony has brought the Second Amendment lobby historic victories: any schadenfreude about the NRA’s present trouble should be tempered by the recognition of its absolute achievement in the Heller ruling. The unpalatable truth is that the NRA has succeeded in ensuring for perpetuity that Americans are by far the most heavily armed citizenry of any liberal democracy.</w:t>
      </w:r>
    </w:p>
    <w:p w14:paraId="1F9AB67F" w14:textId="77777777" w:rsidR="00EF0E09" w:rsidRDefault="00EF0E09" w:rsidP="00EF0E09">
      <w:pPr>
        <w:rPr>
          <w:rStyle w:val="StyleUnderline"/>
        </w:rPr>
      </w:pPr>
      <w:r w:rsidRPr="00272ABF">
        <w:t>The final outcome of the organization’s crisis is still unclear</w:t>
      </w:r>
      <w:r>
        <w:t xml:space="preserve">. </w:t>
      </w:r>
      <w:r w:rsidRPr="00272ABF">
        <w:rPr>
          <w:rStyle w:val="StyleUnderline"/>
        </w:rPr>
        <w:t>The NRA may repair its finances</w:t>
      </w:r>
      <w:r>
        <w:t xml:space="preserve">—dues did rebound in 2018, </w:t>
      </w:r>
      <w:r w:rsidRPr="00272ABF">
        <w:rPr>
          <w:rStyle w:val="StyleUnderline"/>
        </w:rPr>
        <w:t>though the recent scandal seems likely to reverse that trend.</w:t>
      </w:r>
      <w:r>
        <w:t xml:space="preserve"> The organization may also effect a transition to a new leadership with cleaner hands. It may even survive relatively unscathed the inquisition of the New York attorney general. But </w:t>
      </w:r>
      <w:r w:rsidRPr="00272ABF">
        <w:rPr>
          <w:rStyle w:val="StyleUnderline"/>
        </w:rPr>
        <w:t>the cracks have appeared, the aura of invincibility is gone. The Parkland students and their allies in states like New York have succeeded in opening a door to reform, and lawmakers are less afraid to walk through it</w:t>
      </w:r>
      <w:r>
        <w:t xml:space="preserve">. Whether this will reduce America’s annual toll of gun deaths—nearly 40,000 at the last count, of which three in five were suicides—is yet to be determined, </w:t>
      </w:r>
      <w:r w:rsidRPr="00272ABF">
        <w:t>but</w:t>
      </w:r>
      <w:r w:rsidRPr="00272ABF">
        <w:rPr>
          <w:rStyle w:val="StyleUnderline"/>
        </w:rPr>
        <w:t xml:space="preserve"> this much can be said: the era of NRA supremacy is over.</w:t>
      </w:r>
    </w:p>
    <w:p w14:paraId="1C1F2ED3" w14:textId="73541696" w:rsidR="004F6730" w:rsidRPr="004F6730" w:rsidRDefault="004F6730" w:rsidP="004F6730"/>
    <w:p w14:paraId="589D22ED" w14:textId="77777777" w:rsidR="00A50740" w:rsidRDefault="00A50740" w:rsidP="00A50740">
      <w:pPr>
        <w:pStyle w:val="Heading3"/>
      </w:pPr>
      <w:bookmarkStart w:id="130" w:name="_Toc13955667"/>
      <w:r>
        <w:t>AT – Lobby Clout</w:t>
      </w:r>
      <w:bookmarkEnd w:id="130"/>
    </w:p>
    <w:p w14:paraId="1F51C640" w14:textId="77777777" w:rsidR="00A50740" w:rsidRPr="00D90A8A" w:rsidRDefault="00A50740" w:rsidP="00A50740"/>
    <w:p w14:paraId="1F2F4B29" w14:textId="77777777" w:rsidR="00A50740" w:rsidRDefault="00A50740" w:rsidP="00A50740">
      <w:pPr>
        <w:pStyle w:val="Heading4"/>
      </w:pPr>
      <w:r>
        <w:t>No studies can confirm relationship between lobbying and political outcomes</w:t>
      </w:r>
    </w:p>
    <w:p w14:paraId="457D0ECD" w14:textId="77777777" w:rsidR="004F3042" w:rsidRDefault="00A50740" w:rsidP="00A50740">
      <w:pPr>
        <w:rPr>
          <w:rStyle w:val="Style13ptBold"/>
        </w:rPr>
      </w:pPr>
      <w:r w:rsidRPr="0013471E">
        <w:rPr>
          <w:rStyle w:val="Style13ptBold"/>
        </w:rPr>
        <w:t>Skonieczny</w:t>
      </w:r>
      <w:r>
        <w:rPr>
          <w:rStyle w:val="Style13ptBold"/>
        </w:rPr>
        <w:t>, San Francisco State University International Relations Associate Professor, 17</w:t>
      </w:r>
    </w:p>
    <w:p w14:paraId="1B392A05" w14:textId="18245928" w:rsidR="00A50740" w:rsidRDefault="00A50740" w:rsidP="00A50740">
      <w:pPr>
        <w:rPr>
          <w:rStyle w:val="Style13ptBold"/>
          <w:b w:val="0"/>
          <w:bCs w:val="0"/>
          <w:sz w:val="22"/>
          <w:szCs w:val="18"/>
        </w:rPr>
      </w:pPr>
      <w:r>
        <w:rPr>
          <w:rStyle w:val="Style13ptBold"/>
          <w:b w:val="0"/>
          <w:bCs w:val="0"/>
          <w:sz w:val="22"/>
          <w:szCs w:val="18"/>
        </w:rPr>
        <w:t xml:space="preserve">[Amy Skonieczny, September 2017, Academia.edu, “Corporate Lobbying In Foreign Policy” pg. 7-9, </w:t>
      </w:r>
      <w:hyperlink r:id="rId139" w:history="1">
        <w:r w:rsidRPr="00196F36">
          <w:rPr>
            <w:rStyle w:val="Hyperlink"/>
            <w:szCs w:val="18"/>
          </w:rPr>
          <w:t>https://www.academia.edu/34696712/Corporate_Lobbying_In_Foreign_Policy</w:t>
        </w:r>
      </w:hyperlink>
      <w:r>
        <w:rPr>
          <w:rStyle w:val="Style13ptBold"/>
          <w:b w:val="0"/>
          <w:bCs w:val="0"/>
          <w:sz w:val="22"/>
          <w:szCs w:val="18"/>
        </w:rPr>
        <w:t>, accessed 7/13/19, CJ]</w:t>
      </w:r>
    </w:p>
    <w:p w14:paraId="7B0DB92F" w14:textId="77777777" w:rsidR="00A50740" w:rsidRDefault="00A50740" w:rsidP="00A50740">
      <w:pPr>
        <w:rPr>
          <w:rStyle w:val="Style13ptBold"/>
          <w:b w:val="0"/>
          <w:bCs w:val="0"/>
          <w:sz w:val="22"/>
          <w:szCs w:val="18"/>
        </w:rPr>
      </w:pPr>
      <w:r w:rsidRPr="00CC66CC">
        <w:rPr>
          <w:rStyle w:val="StyleUnderline"/>
        </w:rPr>
        <w:t>While there is some political science literature on the political activity of corporations and why corporations decide to spend considerable amounts of money attempting to influence policy outcomes via lobbying (Cox, 2012; Drutman, 2015A; Grossman &amp; Helpman, 2002; Hansen, Mitchell, &amp; Drope, 2005; McKeown, 1994; Waterhouse, 2013), it is surprisingly thin in comparison to the literature on non-business related interest groups</w:t>
      </w:r>
      <w:r>
        <w:rPr>
          <w:rStyle w:val="Style13ptBold"/>
          <w:b w:val="0"/>
          <w:bCs w:val="0"/>
          <w:sz w:val="22"/>
          <w:szCs w:val="18"/>
        </w:rPr>
        <w:t>. Lee Drutman (2015B) points out that “despite the seemingly predominant role that individual businesses and their associations play in Washington, DC, scholar Graham K. Wilson (1990, p. 33) estimated that there are about a hundred political scientists studying parties andelections for every one studying business and politics.”</w:t>
      </w:r>
    </w:p>
    <w:p w14:paraId="58864931" w14:textId="77777777" w:rsidR="00A50740" w:rsidRPr="0067527A" w:rsidRDefault="00A50740" w:rsidP="00A50740">
      <w:pPr>
        <w:rPr>
          <w:rStyle w:val="StyleUnderline"/>
          <w:b w:val="0"/>
          <w:szCs w:val="18"/>
          <w:u w:val="none"/>
        </w:rPr>
      </w:pPr>
      <w:r>
        <w:rPr>
          <w:rStyle w:val="Style13ptBold"/>
          <w:b w:val="0"/>
          <w:bCs w:val="0"/>
          <w:sz w:val="22"/>
          <w:szCs w:val="18"/>
        </w:rPr>
        <w:t>This is surprising because in terms of interest group lobbying, corporate lobbying far outspends all other types. In 2015, for example, the biggest companies had over 100 lobbyists, many of them in-house permanent business divisions, and spent approximately $34 for every $1 spent by labor unions and public interest groups combined. In fact, 95 of the 100 organizations that spend the most on lobbying represent businesses (Drutman, 2015B ).Compared to other types of interest groups, corporations spend money on lobbying and contribute to elections campaigns because they lack other forms of influence such as mobilizing members, appealing to constituents, or inspiring grassroots activism. This distinction is referred to as inside versus outside lobbying (Kollman, 1998). Inside lobbying refers to direct lobbying of officials by insiders or lobbyists often through personal access, connections or insider-only events</w:t>
      </w:r>
      <w:r w:rsidRPr="00CC66CC">
        <w:rPr>
          <w:rStyle w:val="StyleUnderline"/>
        </w:rPr>
        <w:t>. Outside lobbying refers to public campaigns, appeals to members, or organized grassroots efforts targeting constituents with the intent to mobilize the public to contact legislators, write letters, or showcase support for a policy to Congress. Corporate lobbyists have fewer resources for outside lobbying compared to other types of interest groups.</w:t>
      </w:r>
    </w:p>
    <w:p w14:paraId="32B2C63A" w14:textId="77777777" w:rsidR="00A50740" w:rsidRDefault="00A50740" w:rsidP="00A50740">
      <w:r>
        <w:t>For example, one of the most powerful lobbying groups is the AARP, formerly known as the American Association of Retired Persons. The organization has nearly 40 million members that can be mobilized to contact representatives, send letters, and donate money in a coordinated effort to influence politics via outside lobbying. This, combined with the 8.7 million dollars spent lobbying in 2016, makes the interest group a very powerful, but noncorporate, lobby.</w:t>
      </w:r>
    </w:p>
    <w:p w14:paraId="0F6B685A" w14:textId="39C1ACAA" w:rsidR="00A50740" w:rsidRPr="0067527A" w:rsidRDefault="00A50740" w:rsidP="00A50740">
      <w:pPr>
        <w:rPr>
          <w:b/>
          <w:u w:val="single"/>
        </w:rPr>
      </w:pPr>
      <w:r w:rsidRPr="00CC66CC">
        <w:rPr>
          <w:rStyle w:val="StyleUnderline"/>
        </w:rPr>
        <w:t>Corporations, however, have no direct “members” other than members of the board and cannot rely on everyday Americans to advocate on behalf of their interests.</w:t>
      </w:r>
      <w:r>
        <w:t xml:space="preserve"> As Thomas Holyoke (2014) states, “Without any clear constituent connection, giving money is often</w:t>
      </w:r>
      <w:r>
        <w:rPr>
          <w:b/>
          <w:u w:val="single"/>
        </w:rPr>
        <w:t xml:space="preserve"> </w:t>
      </w:r>
      <w:r>
        <w:t>the only way [corporations] can hope to influence policy decisions” (p. 270). However,</w:t>
      </w:r>
      <w:r>
        <w:rPr>
          <w:b/>
          <w:u w:val="single"/>
        </w:rPr>
        <w:t xml:space="preserve"> </w:t>
      </w:r>
      <w:r>
        <w:t>“giving money” can have very powerful effects and some scholars argue, can also change</w:t>
      </w:r>
      <w:r>
        <w:rPr>
          <w:b/>
          <w:u w:val="single"/>
        </w:rPr>
        <w:t xml:space="preserve"> </w:t>
      </w:r>
      <w:r>
        <w:t>the climate and attitudes toward an issue such that American interests become more in line with corporate interests and make it easier for corporate lobbying to be successful (Waterhouse,</w:t>
      </w:r>
      <w:r>
        <w:rPr>
          <w:b/>
          <w:u w:val="single"/>
        </w:rPr>
        <w:t xml:space="preserve"> </w:t>
      </w:r>
      <w:r>
        <w:t>2013). For example, lobby spending on U.S. defense-related issues is regularly in the top eight for all lobbying spending in a given year. In 2015, defense contractors spent $128 million dollars lobbying Congress and during the 2016 presidential campaign, the defense industry spent a record-breaking amount of money on super PAC campaign donations to congressional campaigns as well (Dillow,</w:t>
      </w:r>
      <w:r>
        <w:rPr>
          <w:b/>
          <w:u w:val="single"/>
        </w:rPr>
        <w:t xml:space="preserve"> </w:t>
      </w:r>
      <w:r>
        <w:t>2015).</w:t>
      </w:r>
      <w:r w:rsidRPr="00CC66CC">
        <w:rPr>
          <w:rStyle w:val="StyleUnderline"/>
        </w:rPr>
        <w:t>But does this spending actually equal influence on policy outcomes? This question has plagued political science scholars and economists alike. In 1994, Gene Grossman and Elhanan Helpman began their influential article on the impact of campaign contributions</w:t>
      </w:r>
      <w:r w:rsidRPr="0067527A">
        <w:rPr>
          <w:b/>
        </w:rPr>
        <w:t xml:space="preserve"> </w:t>
      </w:r>
      <w:r>
        <w:t>on trade policy by stating, “</w:t>
      </w:r>
      <w:r w:rsidRPr="00CC66CC">
        <w:rPr>
          <w:rStyle w:val="StyleUnderline"/>
        </w:rPr>
        <w:t>When asked why free trade is so often preached and so rarely</w:t>
      </w:r>
      <w:r>
        <w:rPr>
          <w:rStyle w:val="StyleUnderline"/>
        </w:rPr>
        <w:t xml:space="preserve"> </w:t>
      </w:r>
      <w:r w:rsidRPr="00CC66CC">
        <w:rPr>
          <w:rStyle w:val="StyleUnderline"/>
        </w:rPr>
        <w:t>practiced, most international economists blame ‘politics’” (p. 833). This statement</w:t>
      </w:r>
      <w:r>
        <w:rPr>
          <w:rStyle w:val="StyleUnderline"/>
        </w:rPr>
        <w:t xml:space="preserve"> </w:t>
      </w:r>
      <w:r w:rsidRPr="00CC66CC">
        <w:rPr>
          <w:rStyle w:val="StyleUnderline"/>
        </w:rPr>
        <w:t>demonstrates how unpredictable domestic politics can be—even with spending significant</w:t>
      </w:r>
      <w:r>
        <w:rPr>
          <w:rStyle w:val="StyleUnderline"/>
        </w:rPr>
        <w:t xml:space="preserve"> </w:t>
      </w:r>
      <w:r w:rsidRPr="00CC66CC">
        <w:rPr>
          <w:rStyle w:val="StyleUnderline"/>
        </w:rPr>
        <w:t>money on lobbying, the results are not guaranteed.</w:t>
      </w:r>
      <w:r>
        <w:t xml:space="preserve"> Scholars Brasher and Lowery (2006) point out that the </w:t>
      </w:r>
      <w:r w:rsidRPr="00CC66CC">
        <w:rPr>
          <w:rStyle w:val="StyleUnderline"/>
        </w:rPr>
        <w:t>existing literature fails to develop consistent empirical findings on</w:t>
      </w:r>
      <w:r>
        <w:rPr>
          <w:rStyle w:val="StyleUnderline"/>
        </w:rPr>
        <w:t xml:space="preserve"> </w:t>
      </w:r>
      <w:r w:rsidRPr="00CC66CC">
        <w:rPr>
          <w:rStyle w:val="StyleUnderline"/>
        </w:rPr>
        <w:t>when and if corporate lobbying actually impacts policy makers’ decisions</w:t>
      </w:r>
      <w:r>
        <w:t>. They suggest</w:t>
      </w:r>
      <w:r>
        <w:rPr>
          <w:b/>
          <w:u w:val="single"/>
        </w:rPr>
        <w:t xml:space="preserve"> </w:t>
      </w:r>
      <w:r>
        <w:t>that this failure in part rests on the focus of the literature on an instrumental</w:t>
      </w:r>
      <w:r>
        <w:rPr>
          <w:b/>
          <w:u w:val="single"/>
        </w:rPr>
        <w:t xml:space="preserve"> </w:t>
      </w:r>
      <w:r>
        <w:t>understanding of lobbying as “narrowly driven by the pursuit of specific and immediate</w:t>
      </w:r>
      <w:r>
        <w:rPr>
          <w:b/>
          <w:u w:val="single"/>
        </w:rPr>
        <w:t xml:space="preserve"> </w:t>
      </w:r>
      <w:r>
        <w:t>policy benefits” (p. 2), the tendency to select only large corporations to study, and the</w:t>
      </w:r>
      <w:r>
        <w:rPr>
          <w:b/>
          <w:u w:val="single"/>
        </w:rPr>
        <w:t xml:space="preserve"> </w:t>
      </w:r>
      <w:r>
        <w:t>focus only on lobbying as contributions to political action committees. Instead, Brasher and Lowery argue that greater attention must be paid to a wider range of companies beyond the Fortune 500 benchmark. Lee Drutman (2015A) gives perhaps the most useful and practical explanation of how to define and understand corporate lobbying. He agrees with Brasher and Lowery that lobbying is frequently defined too narrowly by political scientists and thus the bulk of corporate influence is missed. He explains that corporate</w:t>
      </w:r>
      <w:r>
        <w:rPr>
          <w:b/>
          <w:u w:val="single"/>
        </w:rPr>
        <w:t xml:space="preserve"> </w:t>
      </w:r>
      <w:r>
        <w:t>lobbying most often involves not just campaign contributions but “advocacy efforts” that</w:t>
      </w:r>
      <w:r>
        <w:rPr>
          <w:b/>
          <w:u w:val="single"/>
        </w:rPr>
        <w:t xml:space="preserve"> </w:t>
      </w:r>
      <w:r>
        <w:t>involve very large sums of money spent on services such as how to prepare testimony, fund think tank studies, and determine how to craft a proposal that accomplishes a</w:t>
      </w:r>
      <w:r>
        <w:rPr>
          <w:b/>
          <w:u w:val="single"/>
        </w:rPr>
        <w:t xml:space="preserve"> </w:t>
      </w:r>
      <w:r>
        <w:t>legislative goal—all complex tasks that are critical for successful influence. And none of</w:t>
      </w:r>
      <w:r w:rsidR="004F3042">
        <w:t xml:space="preserve"> </w:t>
      </w:r>
      <w:r>
        <w:t>which are campaign contributions. For this reason, Drutman defines corporate lobbying broadly as “corporate political activity,” much of which is beyond donating money to campaigns or super PACs.</w:t>
      </w:r>
    </w:p>
    <w:p w14:paraId="268F10E6" w14:textId="77777777" w:rsidR="00A50740" w:rsidRPr="00CC66CC" w:rsidRDefault="00A50740" w:rsidP="00A50740">
      <w:pPr>
        <w:rPr>
          <w:rStyle w:val="StyleUnderline"/>
        </w:rPr>
      </w:pPr>
    </w:p>
    <w:p w14:paraId="37D629D3" w14:textId="24A46EBD" w:rsidR="008A5189" w:rsidRDefault="008A5189" w:rsidP="0090440B">
      <w:pPr>
        <w:pStyle w:val="Heading2"/>
        <w:rPr>
          <w:rFonts w:cs="Times New Roman"/>
        </w:rPr>
      </w:pPr>
      <w:bookmarkStart w:id="131" w:name="_Toc13955668"/>
      <w:r>
        <w:rPr>
          <w:rFonts w:cs="Times New Roman"/>
        </w:rPr>
        <w:t>Economic Narrative Link Answers</w:t>
      </w:r>
      <w:bookmarkEnd w:id="131"/>
    </w:p>
    <w:p w14:paraId="7BF372B2" w14:textId="1213C8F6" w:rsidR="008A5189" w:rsidRDefault="008A5189" w:rsidP="008A5189"/>
    <w:p w14:paraId="1C1133D3" w14:textId="07CA98E3" w:rsidR="008A5189" w:rsidRDefault="008A5189" w:rsidP="008A5189">
      <w:pPr>
        <w:pStyle w:val="Heading3"/>
      </w:pPr>
      <w:bookmarkStart w:id="132" w:name="_Toc13955669"/>
      <w:r>
        <w:t>Trump Winning Economic Narrative Now</w:t>
      </w:r>
      <w:bookmarkEnd w:id="132"/>
    </w:p>
    <w:p w14:paraId="0257E42E" w14:textId="77777777" w:rsidR="008A5189" w:rsidRPr="008A5189" w:rsidRDefault="008A5189" w:rsidP="008A5189"/>
    <w:p w14:paraId="5A592617" w14:textId="77777777" w:rsidR="008A5189" w:rsidRDefault="008A5189" w:rsidP="008A5189">
      <w:pPr>
        <w:pStyle w:val="Heading4"/>
      </w:pPr>
      <w:r>
        <w:t>The economy is a key decider in the Rust Belt and Trump is fulfilling economic promises</w:t>
      </w:r>
    </w:p>
    <w:p w14:paraId="291723F0" w14:textId="77777777" w:rsidR="008A5189" w:rsidRPr="00816C92" w:rsidRDefault="008A5189" w:rsidP="008A5189">
      <w:r w:rsidRPr="00816C92">
        <w:rPr>
          <w:rStyle w:val="Style13ptBold"/>
        </w:rPr>
        <w:t>Arends, MarketWatch Financial columnist, 6-7-</w:t>
      </w:r>
      <w:r>
        <w:t>20</w:t>
      </w:r>
      <w:r w:rsidRPr="00816C92">
        <w:rPr>
          <w:rStyle w:val="Style13ptBold"/>
        </w:rPr>
        <w:t>19</w:t>
      </w:r>
      <w:r>
        <w:t xml:space="preserve"> (Brett, </w:t>
      </w:r>
      <w:r>
        <w:rPr>
          <w:i/>
        </w:rPr>
        <w:t xml:space="preserve">MarketWatch, </w:t>
      </w:r>
      <w:r>
        <w:t xml:space="preserve">“Opinion: ‘It’s the economy, stupid’ spells trouble for Democrats in the 2020 election,” </w:t>
      </w:r>
      <w:hyperlink r:id="rId140" w:history="1">
        <w:r w:rsidRPr="00BA4198">
          <w:rPr>
            <w:rStyle w:val="Hyperlink"/>
          </w:rPr>
          <w:t>https://www.marketwatch.com/story/its-the-economy-stupid-spells-trouble-for-democrats-in-the-2020-election-2019-06-07</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77CA7105" w14:textId="77777777" w:rsidR="008A5189" w:rsidRDefault="008A5189" w:rsidP="008A5189">
      <w:r>
        <w:t>Improved job market</w:t>
      </w:r>
    </w:p>
    <w:p w14:paraId="2C5ECDEB" w14:textId="77777777" w:rsidR="008A5189" w:rsidRDefault="008A5189" w:rsidP="008A5189">
      <w:r w:rsidRPr="00816C92">
        <w:rPr>
          <w:rStyle w:val="StyleUnderline"/>
        </w:rPr>
        <w:t>According to a MarketWatch analysis of U.S. government data, non-farm payrolls have risen 1.2% in Wisconsin since the election, 2.3% in Michigan, and 2.6% in Pennsylvania. Total personal incomes in the three have risen 8.9%, 8.4% and 9.3%.</w:t>
      </w:r>
      <w:r>
        <w:t xml:space="preserve"> (Those numbers don’t take into account May’s report, released Friday.)</w:t>
      </w:r>
    </w:p>
    <w:p w14:paraId="4C0E8903" w14:textId="77777777" w:rsidR="008A5189" w:rsidRDefault="008A5189" w:rsidP="008A5189">
      <w:r>
        <w:t xml:space="preserve">Oh, and the </w:t>
      </w:r>
      <w:r w:rsidRPr="00816C92">
        <w:rPr>
          <w:rStyle w:val="StyleUnderline"/>
        </w:rPr>
        <w:t>broadest count of the “unemployed” and the “under-employed” shows their numbers have plunged by about a quarter, or more, in all three states.</w:t>
      </w:r>
      <w:r>
        <w:t xml:space="preserve"> The so-called “U6” doesn’t only count the official unemployed. It also includes people such as those who’ve given up looking for work because they’ve given up hope, and those who are working as part-time greeters or grocery baggers because they can’t find full-time jobs.</w:t>
      </w:r>
    </w:p>
    <w:p w14:paraId="64AB0D5B" w14:textId="77777777" w:rsidR="008A5189" w:rsidRDefault="008A5189" w:rsidP="008A5189">
      <w:r>
        <w:t>It was 8.0% in Wisconsin in the third quarter of 2016. It’s 5.7% now. The declines in the three other states are similar.</w:t>
      </w:r>
    </w:p>
    <w:p w14:paraId="112C5106" w14:textId="77777777" w:rsidR="008A5189" w:rsidRPr="00816C92" w:rsidRDefault="008A5189" w:rsidP="008A5189">
      <w:pPr>
        <w:rPr>
          <w:rStyle w:val="StyleUnderline"/>
        </w:rPr>
      </w:pPr>
      <w:r w:rsidRPr="00816C92">
        <w:rPr>
          <w:rStyle w:val="StyleUnderline"/>
        </w:rPr>
        <w:t>Democrats are almost certainly going to have to flip all three to recapture the White House next year.</w:t>
      </w:r>
    </w:p>
    <w:p w14:paraId="6C2D1B68" w14:textId="77777777" w:rsidR="008A5189" w:rsidRDefault="008A5189" w:rsidP="008A5189">
      <w:r>
        <w:t>Those are big moves in less than three years. Yes, they continue trends that began under Obama. But when it comes to the 2020 elections, so what?</w:t>
      </w:r>
    </w:p>
    <w:p w14:paraId="198168E2" w14:textId="77777777" w:rsidR="008A5189" w:rsidRDefault="008A5189" w:rsidP="008A5189">
      <w:r>
        <w:t>There’s a lot of water yet to flow under the bridge before next year’s election. And votes can be swung by any number of things, from abortion, to war, to the incessant drumbeat of embarrassing presidential tweets.</w:t>
      </w:r>
    </w:p>
    <w:p w14:paraId="14A16292" w14:textId="77777777" w:rsidR="008A5189" w:rsidRDefault="008A5189" w:rsidP="008A5189">
      <w:r w:rsidRPr="00816C92">
        <w:rPr>
          <w:rStyle w:val="StyleUnderline"/>
        </w:rPr>
        <w:t>But in most elections, famously, “it’s the economy, stupid.” And that’s still pointing Trump’s way</w:t>
      </w:r>
      <w:r>
        <w:t>.</w:t>
      </w:r>
    </w:p>
    <w:p w14:paraId="0E4F44EC" w14:textId="77777777" w:rsidR="008A5189" w:rsidRPr="009C5D17" w:rsidRDefault="008A5189" w:rsidP="008A5189">
      <w:r>
        <w:t xml:space="preserve">Yes, the bond markets are turning cautious about economic growth. But </w:t>
      </w:r>
      <w:r w:rsidRPr="00816C92">
        <w:rPr>
          <w:rStyle w:val="StyleUnderline"/>
        </w:rPr>
        <w:t>the New York and Atlanta branches of the Federal Reserve both have gross domestic product on track to grow by about 1.5% this quarter in real, inflation-adjusted dollars. It’s not a boom, but it’s not a slump either.</w:t>
      </w:r>
    </w:p>
    <w:p w14:paraId="5A3C5354" w14:textId="468442F5" w:rsidR="008A5189" w:rsidRDefault="008A5189" w:rsidP="008A5189"/>
    <w:p w14:paraId="4F415C4F" w14:textId="06CAD7C2" w:rsidR="00E22082" w:rsidRDefault="00E22082" w:rsidP="00E22082">
      <w:pPr>
        <w:pStyle w:val="Heading3"/>
      </w:pPr>
      <w:bookmarkStart w:id="133" w:name="_Toc13955670"/>
      <w:r>
        <w:t>AT – Economic Issues Key</w:t>
      </w:r>
      <w:bookmarkEnd w:id="133"/>
    </w:p>
    <w:p w14:paraId="197F2588" w14:textId="2EC3DBA2" w:rsidR="00E22082" w:rsidRDefault="00E22082" w:rsidP="00E22082"/>
    <w:p w14:paraId="2F38F237" w14:textId="77777777" w:rsidR="005D101B" w:rsidRPr="00B31CF5" w:rsidRDefault="005D101B" w:rsidP="005D101B">
      <w:pPr>
        <w:pStyle w:val="Heading4"/>
      </w:pPr>
      <w:r>
        <w:t>Economy links are wrong – doesn’t assume nuance</w:t>
      </w:r>
    </w:p>
    <w:p w14:paraId="36B101F8" w14:textId="77777777" w:rsidR="005D101B" w:rsidRDefault="005D101B" w:rsidP="005D101B">
      <w:pPr>
        <w:rPr>
          <w:rStyle w:val="Style13ptBold"/>
        </w:rPr>
      </w:pPr>
      <w:r w:rsidRPr="00B31CF5">
        <w:rPr>
          <w:rStyle w:val="Style13ptBold"/>
        </w:rPr>
        <w:t>Newmeyer, Washington Post national/economic reporter, 1</w:t>
      </w:r>
      <w:r>
        <w:rPr>
          <w:rStyle w:val="Style13ptBold"/>
        </w:rPr>
        <w:t>9</w:t>
      </w:r>
    </w:p>
    <w:p w14:paraId="3FA566B4" w14:textId="77777777" w:rsidR="005D101B" w:rsidRPr="00B31CF5" w:rsidRDefault="005D101B" w:rsidP="005D101B">
      <w:r w:rsidRPr="00B31CF5">
        <w:t>[</w:t>
      </w:r>
      <w:r>
        <w:t xml:space="preserve">Tory, 5/28/19, Washington Post, “The Finance 202: Trump won’t necessarily be reelected by a strong national economy” </w:t>
      </w:r>
      <w:hyperlink r:id="rId141" w:history="1">
        <w:r w:rsidRPr="00D35936">
          <w:rPr>
            <w:rStyle w:val="Hyperlink"/>
          </w:rPr>
          <w:t>https://www.washingtonpost.com/news/powerpost/paloma/the-finance-202/2019/05/28/the-finance-202-trump-won-t-necessarily-be-reelected-by-a-strong-national-economy/5cec3bcaa7a0a46b92a3fe4e/</w:t>
        </w:r>
      </w:hyperlink>
      <w:r>
        <w:t xml:space="preserve"> accessed 7-12-19 EO]</w:t>
      </w:r>
    </w:p>
    <w:p w14:paraId="4761D88A" w14:textId="77777777" w:rsidR="005D101B" w:rsidRPr="00D62700" w:rsidRDefault="005D101B" w:rsidP="005D101B">
      <w:pPr>
        <w:rPr>
          <w:rStyle w:val="StyleUnderline"/>
        </w:rPr>
      </w:pPr>
      <w:r>
        <w:t xml:space="preserve">Perhaps the most significant, though, is that </w:t>
      </w:r>
      <w:r w:rsidRPr="00D62700">
        <w:rPr>
          <w:rStyle w:val="StyleUnderline"/>
        </w:rPr>
        <w:t>a national economy that looks to be humming at a healthy clip isn’t distributing its gains evenly</w:t>
      </w:r>
      <w:r>
        <w:t xml:space="preserve">. And some of the </w:t>
      </w:r>
      <w:r w:rsidRPr="00D62700">
        <w:rPr>
          <w:rStyle w:val="StyleUnderline"/>
        </w:rPr>
        <w:t>workers being left behind are the same voters Trump will need to repeat his razor-edge victory from 2016. Will Wilkinson, a fellow at the center-right Niskanen Center, spelled out the case in his own Times piece last week:</w:t>
      </w:r>
    </w:p>
    <w:p w14:paraId="44448C13" w14:textId="77777777" w:rsidR="004F3042" w:rsidRDefault="005D101B" w:rsidP="005D101B">
      <w:pPr>
        <w:rPr>
          <w:rStyle w:val="StyleUnderline"/>
        </w:rPr>
      </w:pPr>
      <w:r w:rsidRPr="00D62700">
        <w:rPr>
          <w:rStyle w:val="StyleUnderline"/>
        </w:rPr>
        <w:t>Small towns and rural areas, along with some Rust Belt metros, are falling ever further behind booming urban dynamos — leaving many heavily Republican regions in a deepening morass of economic deterioration, joblessness, substance abuse and declining life expectancy. The lower-density places most Republicans call home produce barely half as much wealth as our biggest cities — and it’s showing.</w:t>
      </w:r>
    </w:p>
    <w:p w14:paraId="6BD053B4" w14:textId="77777777" w:rsidR="004F3042" w:rsidRDefault="005D101B" w:rsidP="005D101B">
      <w:pPr>
        <w:rPr>
          <w:rStyle w:val="StyleUnderline"/>
        </w:rPr>
      </w:pPr>
      <w:r>
        <w:t xml:space="preserve">Wilkinson argues </w:t>
      </w:r>
      <w:r w:rsidRPr="00D62700">
        <w:rPr>
          <w:rStyle w:val="StyleUnderline"/>
        </w:rPr>
        <w:t>Trump’s trade war, which has prompted partners to retaliate against American farmers, and a restrictionist immigration push depriving smaller farms and factories of workers, amounts to an “anti-rural agenda.” And these communities are already struggling</w:t>
      </w:r>
      <w:r>
        <w:t xml:space="preserve">: Wilkinson points to a discovery by the Hamilton Project’s Vitality Index, which found </w:t>
      </w:r>
      <w:r w:rsidRPr="00D62700">
        <w:rPr>
          <w:rStyle w:val="StyleUnderline"/>
        </w:rPr>
        <w:t>the fifth of the population living in the most rural counties suffered the lowest levels of “vitality,” measured by median household income, poverty, life expectancy and unemployment, among others.</w:t>
      </w:r>
    </w:p>
    <w:p w14:paraId="473267A7" w14:textId="77777777" w:rsidR="004F3042" w:rsidRDefault="005D101B" w:rsidP="005D101B">
      <w:pPr>
        <w:rPr>
          <w:rStyle w:val="StyleUnderline"/>
        </w:rPr>
      </w:pPr>
      <w:r>
        <w:t xml:space="preserve">Other research has reached similar conclusions about </w:t>
      </w:r>
      <w:r w:rsidRPr="00997D93">
        <w:rPr>
          <w:rStyle w:val="StyleUnderline"/>
        </w:rPr>
        <w:t>the “two economies” phenomenon and how it maps onto an increasingly stark urban-rural divide. An October study by the Economic Innovation Group found that economic distress is increasingly concentrated in rural areas, with the number of rural Americans living in distressed zip codes rising by 1 million over the past decade, even as the overall number of Americans in distressed communities dropped by 3 million.</w:t>
      </w:r>
    </w:p>
    <w:p w14:paraId="0F920B71" w14:textId="77777777" w:rsidR="004F3042" w:rsidRDefault="005D101B" w:rsidP="005D101B">
      <w:pPr>
        <w:rPr>
          <w:rStyle w:val="StyleUnderline"/>
        </w:rPr>
      </w:pPr>
      <w:r>
        <w:t xml:space="preserve">Anecdotal evidence suggests that </w:t>
      </w:r>
      <w:r w:rsidRPr="00997D93">
        <w:rPr>
          <w:rStyle w:val="StyleUnderline"/>
        </w:rPr>
        <w:t>some heartland farmers who backed Trump remain stout supporter, despite suffering trade-war fallout that has driven a number into bankruptcy. Whether those voters remain in his column if their economic pain intensifies remains an open question. But the recent coverage in critical swing states of Trump’s confrontation with China has painted an ugly picture of its local consequences. A sampling:</w:t>
      </w:r>
    </w:p>
    <w:p w14:paraId="17247B7B" w14:textId="73BF5E50" w:rsidR="005D101B" w:rsidRPr="00997D93" w:rsidRDefault="005D101B" w:rsidP="005D101B">
      <w:pPr>
        <w:rPr>
          <w:rStyle w:val="StyleUnderline"/>
        </w:rPr>
      </w:pPr>
      <w:r w:rsidRPr="00997D93">
        <w:rPr>
          <w:rStyle w:val="StyleUnderline"/>
        </w:rPr>
        <w:t>Milwaukee Journal Sentinel, May 19: “Final spring?; Caught in a brutal economic system, about 90 Wisconsin dairy farms — three a day — called it quits in April.”</w:t>
      </w:r>
    </w:p>
    <w:p w14:paraId="6DA1E516" w14:textId="77777777" w:rsidR="005D101B" w:rsidRPr="00997D93" w:rsidRDefault="005D101B" w:rsidP="005D101B">
      <w:pPr>
        <w:rPr>
          <w:rStyle w:val="StyleUnderline"/>
        </w:rPr>
      </w:pPr>
      <w:r>
        <w:t>St. Paul Pioneer Press (</w:t>
      </w:r>
      <w:r w:rsidRPr="00997D93">
        <w:rPr>
          <w:rStyle w:val="StyleUnderline"/>
        </w:rPr>
        <w:t>Minnesota), May 15: “Trump’s escalating China trade war worsens toll on Midwestern farmers.”</w:t>
      </w:r>
    </w:p>
    <w:p w14:paraId="76DE812A" w14:textId="77777777" w:rsidR="005D101B" w:rsidRPr="00997D93" w:rsidRDefault="005D101B" w:rsidP="005D101B">
      <w:pPr>
        <w:rPr>
          <w:rStyle w:val="StyleUnderline"/>
        </w:rPr>
      </w:pPr>
      <w:r w:rsidRPr="00997D93">
        <w:rPr>
          <w:rStyle w:val="StyleUnderline"/>
        </w:rPr>
        <w:t>Michigan Live, May 13: “Michigan farmers say ‘nobody wins’ in Trump’s trade war with China.”</w:t>
      </w:r>
    </w:p>
    <w:p w14:paraId="510E11FB" w14:textId="77777777" w:rsidR="005D101B" w:rsidRDefault="005D101B" w:rsidP="005D101B">
      <w:r w:rsidRPr="00997D93">
        <w:rPr>
          <w:rStyle w:val="StyleUnderline"/>
        </w:rPr>
        <w:t>Detroit Free Press, May 13: “Michigan farmers blast Trump trade policies amid new Chinese tariffs</w:t>
      </w:r>
      <w:r>
        <w:t>.”</w:t>
      </w:r>
    </w:p>
    <w:p w14:paraId="1BE2C7E8" w14:textId="77777777" w:rsidR="004F3042" w:rsidRDefault="005D101B" w:rsidP="005D101B">
      <w:pPr>
        <w:rPr>
          <w:rStyle w:val="StyleUnderline"/>
        </w:rPr>
      </w:pPr>
      <w:r w:rsidRPr="00997D93">
        <w:rPr>
          <w:rStyle w:val="StyleUnderline"/>
        </w:rPr>
        <w:t>Similarly, manufacturing, an industry that Trump promised a renaissance, has hit a skid recently. A survey by IHS Markit earlier this month found new factory orders dropping for the first time in nearly a decade.</w:t>
      </w:r>
      <w:r>
        <w:t xml:space="preserve"> </w:t>
      </w:r>
      <w:r w:rsidRPr="00997D93">
        <w:rPr>
          <w:rStyle w:val="StyleUnderline"/>
        </w:rPr>
        <w:t>Hiring in the sector has cooled, too, with manufacturing jobs posting their weakest gains earlier this year since Trump took office — a development some economists chalk up to the effects of the administration’s metals tariffs.</w:t>
      </w:r>
    </w:p>
    <w:p w14:paraId="315A3832" w14:textId="70CDA293" w:rsidR="005D101B" w:rsidRDefault="005D101B" w:rsidP="005D101B">
      <w:r>
        <w:t>The question for factory workers who lined up behind Trump is the same one facing farmers: Will they stick with him? If they do, it won’t be because most saw meaninful improvement in their personal financial fortunes. The Times on Sunday profiled Rick Marsh, a 25-year veteran of the GM plant in Lordstown, Ohio who lost his job there this year. Marsh voted for Obama twice, then Trump, but said he finds the president “harder and harder to defend.”</w:t>
      </w:r>
    </w:p>
    <w:p w14:paraId="6D2AA2F7" w14:textId="77777777" w:rsidR="005D101B" w:rsidRDefault="005D101B" w:rsidP="005D101B">
      <w:r>
        <w:t>Some pundits are interpreting gains by nationalists in foreign elections as further evidence Trump will have the political wind at his back heading into next year’s reelection fight.</w:t>
      </w:r>
    </w:p>
    <w:p w14:paraId="2ACDAB7F" w14:textId="77777777" w:rsidR="005D101B" w:rsidRPr="00333BC1" w:rsidRDefault="005D101B" w:rsidP="00E22082"/>
    <w:p w14:paraId="3DCF9C49" w14:textId="77777777" w:rsidR="00E22082" w:rsidRDefault="00E22082" w:rsidP="00E22082">
      <w:pPr>
        <w:pStyle w:val="Heading4"/>
      </w:pPr>
      <w:r>
        <w:t>Economic concerns won’t sway Trump’s voters – It’s the culture</w:t>
      </w:r>
    </w:p>
    <w:p w14:paraId="60AB7A1A" w14:textId="77777777" w:rsidR="00E22082" w:rsidRPr="000D100D" w:rsidRDefault="00E22082" w:rsidP="00E22082">
      <w:r w:rsidRPr="000D100D">
        <w:rPr>
          <w:rStyle w:val="Style13ptBold"/>
        </w:rPr>
        <w:t>Zelizer, Princeton University Public Affairs Professor and CNN Contributor, 18</w:t>
      </w:r>
      <w:r>
        <w:t xml:space="preserve"> (Julian, 4-30-18, </w:t>
      </w:r>
      <w:r>
        <w:rPr>
          <w:i/>
        </w:rPr>
        <w:t xml:space="preserve">CNN, </w:t>
      </w:r>
      <w:r>
        <w:t xml:space="preserve">“Democrats need to stop believing this myth about Trump's base,” </w:t>
      </w:r>
      <w:hyperlink r:id="rId142" w:history="1">
        <w:r w:rsidRPr="00BA4198">
          <w:rPr>
            <w:rStyle w:val="Hyperlink"/>
          </w:rPr>
          <w:t>https://www.cnn.com/2018/04/28/opinions/trump-base-economy-myth-opinion-zelizer/index.html</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2D7832A1" w14:textId="77777777" w:rsidR="00E22082" w:rsidRDefault="00E22082" w:rsidP="00E22082">
      <w:r>
        <w:t xml:space="preserve">A just-published study in the Proceedings of the National Academy of Sciences by the political scientist Diana Mutz found that </w:t>
      </w:r>
      <w:r w:rsidRPr="000D100D">
        <w:rPr>
          <w:rStyle w:val="StyleUnderline"/>
        </w:rPr>
        <w:t>white, Christian, male voters</w:t>
      </w:r>
      <w:r>
        <w:t xml:space="preserve"> were </w:t>
      </w:r>
      <w:r w:rsidRPr="000D100D">
        <w:rPr>
          <w:rStyle w:val="StyleUnderline"/>
        </w:rPr>
        <w:t xml:space="preserve">attracted to Trump out of fear that their social status keeps dwindling. </w:t>
      </w:r>
      <w:r>
        <w:t xml:space="preserve">It was, in fact, </w:t>
      </w:r>
      <w:r w:rsidRPr="000D100D">
        <w:rPr>
          <w:rStyle w:val="StyleUnderline"/>
        </w:rPr>
        <w:t>Trump who was focused on identity politics</w:t>
      </w:r>
      <w:r>
        <w:t>, not simply the Democrats.</w:t>
      </w:r>
    </w:p>
    <w:p w14:paraId="773B15A3" w14:textId="77777777" w:rsidR="00E22082" w:rsidRDefault="00E22082" w:rsidP="00E22082">
      <w:r>
        <w:t xml:space="preserve">Mutz's research found that members of </w:t>
      </w:r>
      <w:r w:rsidRPr="000D100D">
        <w:rPr>
          <w:rStyle w:val="StyleUnderline"/>
        </w:rPr>
        <w:t>Trump's base believed they faced more discrimination as white males than most other groups</w:t>
      </w:r>
      <w:r>
        <w:t>, such as Muslims. "For the first time since Europeans arrived in this country, white Americans are being told that they will soon be a minority race," she writes.</w:t>
      </w:r>
    </w:p>
    <w:p w14:paraId="30BA1589" w14:textId="77777777" w:rsidR="00E22082" w:rsidRDefault="00E22082" w:rsidP="00E22082">
      <w:r>
        <w:t>To play off of Bill Clinton's 1992 famous campaign slogan, "It's the economy, Stupid," we might say: "</w:t>
      </w:r>
      <w:r w:rsidRPr="000D100D">
        <w:rPr>
          <w:rStyle w:val="StyleUnderline"/>
        </w:rPr>
        <w:t>It's the culture, Stupid.</w:t>
      </w:r>
      <w:r>
        <w:t>"</w:t>
      </w:r>
    </w:p>
    <w:p w14:paraId="6DD90468" w14:textId="77777777" w:rsidR="00E22082" w:rsidRDefault="00E22082" w:rsidP="00E22082">
      <w:r>
        <w:t>Mutz's research offers a window into understanding why President Trump can promote a Reaganesque economic agenda that is so clearly at odds with his campaign promises.</w:t>
      </w:r>
    </w:p>
    <w:p w14:paraId="398AE93E" w14:textId="77777777" w:rsidR="00E22082" w:rsidRPr="00890478" w:rsidRDefault="00E22082" w:rsidP="00E22082">
      <w:pPr>
        <w:rPr>
          <w:rStyle w:val="StyleUnderline"/>
        </w:rPr>
      </w:pPr>
      <w:r w:rsidRPr="000D100D">
        <w:rPr>
          <w:rStyle w:val="StyleUnderline"/>
        </w:rPr>
        <w:t>While the President keeps talking about the common man and woman</w:t>
      </w:r>
      <w:r>
        <w:t xml:space="preserve">, most of his </w:t>
      </w:r>
      <w:r w:rsidRPr="000D100D">
        <w:rPr>
          <w:rStyle w:val="StyleUnderline"/>
        </w:rPr>
        <w:t>economic policies, such as</w:t>
      </w:r>
      <w:r>
        <w:t xml:space="preserve"> his </w:t>
      </w:r>
      <w:r w:rsidRPr="000D100D">
        <w:rPr>
          <w:rStyle w:val="StyleUnderline"/>
        </w:rPr>
        <w:t>tax overhaul or</w:t>
      </w:r>
      <w:r>
        <w:t xml:space="preserve"> financial </w:t>
      </w:r>
      <w:r w:rsidRPr="000D100D">
        <w:rPr>
          <w:rStyle w:val="StyleUnderline"/>
        </w:rPr>
        <w:t>deregulations</w:t>
      </w:r>
      <w:r>
        <w:t xml:space="preserve">, have aimed to </w:t>
      </w:r>
      <w:r w:rsidRPr="000D100D">
        <w:rPr>
          <w:rStyle w:val="StyleUnderline"/>
        </w:rPr>
        <w:t>provide relief to corporations, investors, and</w:t>
      </w:r>
      <w:r>
        <w:t xml:space="preserve"> families in the </w:t>
      </w:r>
      <w:r w:rsidRPr="000D100D">
        <w:rPr>
          <w:rStyle w:val="StyleUnderline"/>
        </w:rPr>
        <w:t>upper income brackets</w:t>
      </w:r>
      <w:r>
        <w:t xml:space="preserve">. But it is key to understand that his </w:t>
      </w:r>
      <w:r w:rsidRPr="000D100D">
        <w:rPr>
          <w:rStyle w:val="StyleUnderline"/>
        </w:rPr>
        <w:t>legislative actions</w:t>
      </w:r>
      <w:r>
        <w:t xml:space="preserve"> are </w:t>
      </w:r>
      <w:r w:rsidRPr="000D100D">
        <w:rPr>
          <w:rStyle w:val="StyleUnderline"/>
        </w:rPr>
        <w:t>happening simultaneously with his continued rhetoric</w:t>
      </w:r>
      <w:r>
        <w:t xml:space="preserve"> -- </w:t>
      </w:r>
      <w:r w:rsidRPr="00890478">
        <w:rPr>
          <w:rStyle w:val="StyleUnderline"/>
        </w:rPr>
        <w:t>attacks on immigrants, civil rights, gender equality, and</w:t>
      </w:r>
      <w:r>
        <w:t xml:space="preserve"> anyone who dares to stand up for the ideas that he likes to deride as "</w:t>
      </w:r>
      <w:r w:rsidRPr="00890478">
        <w:rPr>
          <w:rStyle w:val="StyleUnderline"/>
        </w:rPr>
        <w:t>political correctness" -- that secured the support of his base to begin with.</w:t>
      </w:r>
    </w:p>
    <w:p w14:paraId="2122B2E3" w14:textId="77777777" w:rsidR="00E22082" w:rsidRDefault="00E22082" w:rsidP="00E22082">
      <w:r>
        <w:t>So, although these attacks are sometimes seen as a "distraction," they are the main show, as Mutz's research demonstrates -- and they seem to be working. The nation is in the middle of a battle over what this country is about. Trump's attacks on immigrants and other groups seem to sit well with white male voters who fear that other segments of society are gradually displacing them.</w:t>
      </w:r>
    </w:p>
    <w:p w14:paraId="4B356D41" w14:textId="77777777" w:rsidR="00E22082" w:rsidRDefault="00E22082" w:rsidP="00E22082">
      <w:r>
        <w:t>And they still believe Trump is the only politician in Washington who truly understands the way their communities are suffering.</w:t>
      </w:r>
    </w:p>
    <w:p w14:paraId="5BAD38B1" w14:textId="77777777" w:rsidR="00E22082" w:rsidRDefault="00E22082" w:rsidP="00E22082">
      <w:r>
        <w:t>Democrats certainly need to pay more attention to economic issues. And historically the party has implemented polices -- which could now provide an alternative approach to appealing to anxious white, Christian men -- that have done so.</w:t>
      </w:r>
    </w:p>
    <w:p w14:paraId="1F64D597" w14:textId="77777777" w:rsidR="00E22082" w:rsidRDefault="00E22082" w:rsidP="00E22082">
      <w:r>
        <w:t>During the 1930s and early 1940s, President Franklin Roosevelt provided hard-working Americans some of the economic security they desired. FDR launched massive public works programs that created jobs for those who were unemployed, and he erected social safety-net programs -- like unemployment insurance and Social Security -- that protected working Americans from the vicissitudes of the market.</w:t>
      </w:r>
    </w:p>
    <w:p w14:paraId="7A62BBEC" w14:textId="77777777" w:rsidR="00E22082" w:rsidRDefault="00E22082" w:rsidP="00E22082">
      <w:r>
        <w:t>In the 1960s, Lyndon Johnson launched a "War on Poverty" that aimed to provide struggling Americans, white and black, with the tools they needed to become economically self-sufficient. Those tools also included health care programs, like Medicare and Medicaid, to ensure that elderly Americans could receive care without facing economic ruin.</w:t>
      </w:r>
    </w:p>
    <w:p w14:paraId="38D0442C" w14:textId="77777777" w:rsidR="00E22082" w:rsidRDefault="00E22082" w:rsidP="00E22082">
      <w:r>
        <w:t>Johnson and the Democratic Congress poured money into secondary and higher education to give working families an opportunity to advance their status.</w:t>
      </w:r>
    </w:p>
    <w:p w14:paraId="28D41424" w14:textId="77777777" w:rsidR="00E22082" w:rsidRDefault="00E22082" w:rsidP="00E22082">
      <w:r>
        <w:t>But this kind of economic liberalism today might only go so far in winning over Trump's supporters. So, Democrats should be extremely wary about jettisoning the core social and cultural principles -- civil rights and gender equity -- that have animated their own base since the civil rights struggles of the 1960s.</w:t>
      </w:r>
    </w:p>
    <w:p w14:paraId="54D43E13" w14:textId="77777777" w:rsidR="004F3042" w:rsidRDefault="00E22082" w:rsidP="00E22082">
      <w:r>
        <w:t xml:space="preserve">Studies suggest that </w:t>
      </w:r>
      <w:r w:rsidRPr="00890478">
        <w:rPr>
          <w:rStyle w:val="StyleUnderline"/>
        </w:rPr>
        <w:t>some of Trump's voters will not change their minds in response to any kind of economic policies.</w:t>
      </w:r>
      <w:r>
        <w:t xml:space="preserve"> The only way for Democrats to win those voters over would be to turn their backs on core constituencies, like college-educated, working women, African-Americans, and immigrants, who have been vital to the party for decades.</w:t>
      </w:r>
    </w:p>
    <w:p w14:paraId="32D66859" w14:textId="661BD556" w:rsidR="00E22082" w:rsidRDefault="00E22082" w:rsidP="00E22082">
      <w:pPr>
        <w:pStyle w:val="Heading4"/>
      </w:pPr>
      <w:r>
        <w:t>Economic pressures don’t affect Trump election – his voters are single-issue on racism</w:t>
      </w:r>
    </w:p>
    <w:p w14:paraId="54B34BAD" w14:textId="77777777" w:rsidR="004F3042" w:rsidRDefault="00E22082" w:rsidP="00E22082">
      <w:pPr>
        <w:jc w:val="both"/>
      </w:pPr>
      <w:r w:rsidRPr="00890478">
        <w:rPr>
          <w:rStyle w:val="Style13ptBold"/>
        </w:rPr>
        <w:t>Lopez, Vox senior correspondent, 17</w:t>
      </w:r>
    </w:p>
    <w:p w14:paraId="666DE0F1" w14:textId="6D5E4613" w:rsidR="00E22082" w:rsidRDefault="00E22082" w:rsidP="005D101B">
      <w:r w:rsidRPr="005D101B">
        <w:t>(German, 12-15-2017, Vox, “The past year of research has made it very clear: Trump won</w:t>
      </w:r>
      <w:r w:rsidR="005D101B" w:rsidRPr="005D101B">
        <w:t xml:space="preserve"> </w:t>
      </w:r>
      <w:r w:rsidRPr="005D101B">
        <w:t xml:space="preserve">because of racial resentment,” </w:t>
      </w:r>
      <w:hyperlink r:id="rId143" w:history="1">
        <w:r w:rsidRPr="005D101B">
          <w:rPr>
            <w:rStyle w:val="Hyperlink"/>
          </w:rPr>
          <w:t>https://www.vox.com/identities/2017/12/15/16781222/trump-racism-economic-anxiety-study</w:t>
        </w:r>
      </w:hyperlink>
      <w:r w:rsidRPr="005D101B">
        <w:t>, Accessed 13 July 2019, JDC</w:t>
      </w:r>
      <w:r w:rsidRPr="005D101B">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rsidRPr="005D101B">
        <w:t>)</w:t>
      </w:r>
    </w:p>
    <w:p w14:paraId="74F6413F" w14:textId="77777777" w:rsidR="005D101B" w:rsidRPr="005D101B" w:rsidRDefault="005D101B" w:rsidP="005D101B"/>
    <w:p w14:paraId="205B69C0" w14:textId="77777777" w:rsidR="00E22082" w:rsidRDefault="00E22082" w:rsidP="00E22082">
      <w:r>
        <w:t>More than a year after President Donald Trump won the election, there are still some questions about what drove him to victory: Was it genuine anxiety about the state of the economy? Or was it racism and racial resentment?</w:t>
      </w:r>
    </w:p>
    <w:p w14:paraId="6DF4A950" w14:textId="77777777" w:rsidR="00E22082" w:rsidRDefault="00E22082" w:rsidP="00E22082">
      <w:r>
        <w:t>Over at the Washington Post, researchers Matthew Fowler, Vladimir Medenica, and Cathy Cohen have published the results of a new survey on these questions, with a focus on the 41 percent of white millennials who voted for Trump and the sense of “white vulnerability” that motivated them. The conclusion is very clear:</w:t>
      </w:r>
    </w:p>
    <w:p w14:paraId="5E10559A" w14:textId="77777777" w:rsidR="00E22082" w:rsidRDefault="00E22082" w:rsidP="00E22082">
      <w:r w:rsidRPr="00890478">
        <w:rPr>
          <w:rStyle w:val="StyleUnderline"/>
        </w:rPr>
        <w:t>Contrary to what some have suggested</w:t>
      </w:r>
      <w:r>
        <w:t xml:space="preserve">, white millennial </w:t>
      </w:r>
      <w:r w:rsidRPr="00890478">
        <w:rPr>
          <w:rStyle w:val="StyleUnderline"/>
        </w:rPr>
        <w:t xml:space="preserve">Trump voters were not in more economically precarious situations than non-Trump voters. Fully 86 percent of them reported being employed, a rate similar to non-Trump voters; and they were 14 percent less likely to be low income than white voters who did not support Trump. </w:t>
      </w:r>
      <w:r>
        <w:t>Employment and income were not significantly related to that sense of white vulnerability.</w:t>
      </w:r>
    </w:p>
    <w:p w14:paraId="33B0D262" w14:textId="77777777" w:rsidR="00E22082" w:rsidRDefault="00E22082" w:rsidP="00E22082">
      <w:r>
        <w:t xml:space="preserve">So what was? </w:t>
      </w:r>
      <w:r w:rsidRPr="00890478">
        <w:rPr>
          <w:rStyle w:val="StyleUnderline"/>
        </w:rPr>
        <w:t>Racial resentment</w:t>
      </w:r>
      <w:r>
        <w:t>.</w:t>
      </w:r>
    </w:p>
    <w:p w14:paraId="2183C07C" w14:textId="77777777" w:rsidR="00E22082" w:rsidRDefault="00E22082" w:rsidP="00E22082">
      <w:r w:rsidRPr="00890478">
        <w:rPr>
          <w:rStyle w:val="StyleUnderline"/>
        </w:rPr>
        <w:t>Even when controlling for partisanship, ideology, region and a host of other factors,</w:t>
      </w:r>
      <w:r>
        <w:t xml:space="preserve"> white millennials fit Michael Tesler’s analysis, explored here. As he put it, </w:t>
      </w:r>
      <w:r w:rsidRPr="00890478">
        <w:rPr>
          <w:rStyle w:val="StyleUnderline"/>
        </w:rPr>
        <w:t>economic anxiety isn’t driving racial resentment; rather, racial resentment is driving economic anxiety</w:t>
      </w:r>
      <w:r>
        <w:t>. We found, as he has in a larger population, that racial resentment is the biggest predictor of white vulnerability among white millennials. Economic variables like education, income and employment made a negligible difference.</w:t>
      </w:r>
    </w:p>
    <w:p w14:paraId="567C2871" w14:textId="77777777" w:rsidR="00E22082" w:rsidRDefault="00E22082" w:rsidP="00E22082">
      <w:r>
        <w:t>The survey looked at millennials because they will be the largest share of the voting-eligible population in 2018, so they’re an important bellwether for future trends. (At the same time, most millennials backed Hillary Clinton in 2016, not Trump.)</w:t>
      </w:r>
    </w:p>
    <w:p w14:paraId="74285741" w14:textId="77777777" w:rsidR="00E22082" w:rsidRDefault="00E22082" w:rsidP="00E22082">
      <w:r>
        <w:t>To anyone who’s been following the research on this, the findings should come as little surprise. There have now been numerous studies that found support for Trump is closely linked to racial resentment, defined by Fowler, Medenica, and Cohen as “a moral feeling that blacks violate such traditional American values as individualism and self-reliance.”</w:t>
      </w:r>
    </w:p>
    <w:p w14:paraId="4AA86182" w14:textId="77777777" w:rsidR="00E22082" w:rsidRPr="00890478" w:rsidRDefault="00E22082" w:rsidP="00E22082">
      <w:pPr>
        <w:rPr>
          <w:rStyle w:val="StyleUnderline"/>
        </w:rPr>
      </w:pPr>
      <w:r>
        <w:t xml:space="preserve">This is crucial to understanding both Trump’s rise and how to overcome Trump. As a presidential candidate, </w:t>
      </w:r>
      <w:r w:rsidRPr="00890478">
        <w:rPr>
          <w:rStyle w:val="StyleUnderline"/>
        </w:rPr>
        <w:t>Trump made all sorts of racist comments</w:t>
      </w:r>
      <w:r>
        <w:t xml:space="preserve"> — suggesting that </w:t>
      </w:r>
      <w:r w:rsidRPr="00890478">
        <w:rPr>
          <w:rStyle w:val="StyleUnderline"/>
        </w:rPr>
        <w:t>Mexican immigrants are criminals and rapists,</w:t>
      </w:r>
      <w:r>
        <w:t xml:space="preserve"> proposing a </w:t>
      </w:r>
      <w:r w:rsidRPr="00890478">
        <w:rPr>
          <w:rStyle w:val="StyleUnderline"/>
        </w:rPr>
        <w:t>ban on all Muslims entering the US, saying a US judge should recuse himself from a case</w:t>
      </w:r>
      <w:r>
        <w:t xml:space="preserve"> simply </w:t>
      </w:r>
      <w:r w:rsidRPr="00890478">
        <w:rPr>
          <w:rStyle w:val="StyleUnderline"/>
        </w:rPr>
        <w:t>because of his Mexican heritage, and deploying dog whistles about “law and order.”</w:t>
      </w:r>
    </w:p>
    <w:p w14:paraId="38B18CAC" w14:textId="77777777" w:rsidR="00E22082" w:rsidRPr="00890478" w:rsidRDefault="00E22082" w:rsidP="00E22082">
      <w:pPr>
        <w:rPr>
          <w:rStyle w:val="StyleUnderline"/>
        </w:rPr>
      </w:pPr>
      <w:r>
        <w:t xml:space="preserve">As president, Trump equated a group of neo-Nazis, white supremacists, and white nationalists who descended onto Charlottesville, Virginia, with the anti-racism protesters who stood against bigotry. </w:t>
      </w:r>
      <w:r w:rsidRPr="00890478">
        <w:rPr>
          <w:rStyle w:val="StyleUnderline"/>
        </w:rPr>
        <w:t>His administration has also pursued policies that will disproportionately hurt minority groups</w:t>
      </w:r>
      <w:r>
        <w:t xml:space="preserve">, including </w:t>
      </w:r>
      <w:r w:rsidRPr="00890478">
        <w:rPr>
          <w:rStyle w:val="StyleUnderline"/>
        </w:rPr>
        <w:t>his travel ban, immigration restrictions, “tough on crime” policies, and potential voting restrictions.</w:t>
      </w:r>
    </w:p>
    <w:p w14:paraId="0E6E712A" w14:textId="77777777" w:rsidR="00E22082" w:rsidRDefault="00E22082" w:rsidP="00E22082">
      <w:r>
        <w:t xml:space="preserve">The studies suggest that </w:t>
      </w:r>
      <w:r w:rsidRPr="00890478">
        <w:rPr>
          <w:rStyle w:val="StyleUnderline"/>
        </w:rPr>
        <w:t>these kinds of comments and actions are not just incidental to Trump; they are at the core of his political success</w:t>
      </w:r>
      <w:r>
        <w:t>. If Democrats want to defeat him, they will need to overcome that racial resentment.</w:t>
      </w:r>
    </w:p>
    <w:p w14:paraId="5B099794" w14:textId="77777777" w:rsidR="00E22082" w:rsidRPr="008A5189" w:rsidRDefault="00E22082" w:rsidP="008A5189"/>
    <w:p w14:paraId="4B5F93D5" w14:textId="77777777" w:rsidR="005D101B" w:rsidRDefault="005D101B" w:rsidP="005D101B">
      <w:pPr>
        <w:pStyle w:val="Heading3"/>
      </w:pPr>
      <w:bookmarkStart w:id="134" w:name="_Toc13955671"/>
      <w:r>
        <w:t xml:space="preserve">AT – </w:t>
      </w:r>
      <w:r w:rsidRPr="00D5298E">
        <w:t xml:space="preserve">Rust Belt </w:t>
      </w:r>
      <w:r>
        <w:t>E</w:t>
      </w:r>
      <w:r w:rsidRPr="00D5298E">
        <w:t xml:space="preserve">conomy </w:t>
      </w:r>
      <w:r>
        <w:t>K</w:t>
      </w:r>
      <w:r w:rsidRPr="00D5298E">
        <w:t>ey</w:t>
      </w:r>
      <w:bookmarkEnd w:id="134"/>
    </w:p>
    <w:p w14:paraId="2CB71F2F" w14:textId="77777777" w:rsidR="005D101B" w:rsidRPr="00333BC1" w:rsidRDefault="005D101B" w:rsidP="005D101B"/>
    <w:p w14:paraId="08340886" w14:textId="77777777" w:rsidR="005D101B" w:rsidRDefault="005D101B" w:rsidP="005D101B">
      <w:pPr>
        <w:pStyle w:val="Heading4"/>
      </w:pPr>
      <w:r>
        <w:t>The economy isn’t enough for Trump to win in the Rust Belt</w:t>
      </w:r>
    </w:p>
    <w:p w14:paraId="0D028B68" w14:textId="77777777" w:rsidR="004F3042" w:rsidRDefault="005D101B" w:rsidP="005D101B">
      <w:r w:rsidRPr="008A0D1A">
        <w:rPr>
          <w:rStyle w:val="Style13ptBold"/>
        </w:rPr>
        <w:t>Shepard, The New Republic Staff Writer, 5-21-2019</w:t>
      </w:r>
    </w:p>
    <w:p w14:paraId="2496556A" w14:textId="7D6B0097" w:rsidR="005D101B" w:rsidRPr="008A0D1A" w:rsidRDefault="005D101B" w:rsidP="005D101B">
      <w:r>
        <w:t xml:space="preserve">(Alex, </w:t>
      </w:r>
      <w:r>
        <w:rPr>
          <w:i/>
        </w:rPr>
        <w:t xml:space="preserve">The New Republic, </w:t>
      </w:r>
      <w:r>
        <w:t xml:space="preserve">“Is Trump DOA in the Rust Belt,” </w:t>
      </w:r>
      <w:hyperlink r:id="rId144" w:history="1">
        <w:r w:rsidRPr="00BA4198">
          <w:rPr>
            <w:rStyle w:val="Hyperlink"/>
          </w:rPr>
          <w:t>https://newrepublic.com/article/153963/republicans-trump-lose-wisconsin</w:t>
        </w:r>
      </w:hyperlink>
      <w:r>
        <w:t>, Accessed 13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758649FD" w14:textId="77777777" w:rsidR="004F3042" w:rsidRDefault="005D101B" w:rsidP="005D101B">
      <w:r>
        <w:t xml:space="preserve">Six months later, </w:t>
      </w:r>
      <w:r w:rsidRPr="008A0D1A">
        <w:rPr>
          <w:rStyle w:val="StyleUnderline"/>
        </w:rPr>
        <w:t>Donald Trump and the party he commands are increasingly worried about the president’s fate in this trio of essential states</w:t>
      </w:r>
      <w:r>
        <w:t>. “Behind the scenes, they’ve rushed to the aid of languishing state Republican Party machines,” reported Politico’s Alex Isenstadt on Monday. “Scrutinizing the map for opportunities to fire up his base,” the article noted that the Trump campaign “recently completed a 17-state polling project that concluded the president trails Joe Biden in Pennsylvania, Wisconsin and Michigan.”</w:t>
      </w:r>
    </w:p>
    <w:p w14:paraId="57F78B20" w14:textId="35AAD3A6" w:rsidR="005D101B" w:rsidRDefault="005D101B" w:rsidP="005D101B">
      <w:r w:rsidRPr="008A0D1A">
        <w:rPr>
          <w:rStyle w:val="StyleUnderline"/>
        </w:rPr>
        <w:t>In Wisconsin, Republicans just released an autopsy of their disastrous performance in the midterms</w:t>
      </w:r>
      <w:r>
        <w:t xml:space="preserve">. Under Republican governor Scott Walker, who lost his bid for a third term last November, the state turned into what Dan Kaufman, the author of The Fall of Wisconsin, described as a “laboratory for corporate interests and conservative activists.” But you won’t find this sort of reckoning in the autopsy. Instead, the document focuses primarily on reforms to the party’s infrastructure. In a way, it is a document emblematic of the GOP in the Trump era, at once a self-excoriation—in which </w:t>
      </w:r>
      <w:r w:rsidRPr="008A0D1A">
        <w:rPr>
          <w:rStyle w:val="StyleUnderline"/>
        </w:rPr>
        <w:t>the party digs into its structural weaknesses and its struggles to reach women and minority voters</w:t>
      </w:r>
      <w:r>
        <w:t>—and a dodge, with none of the party’s actual ideas examined with any rigor.</w:t>
      </w:r>
    </w:p>
    <w:p w14:paraId="6AAC53C8" w14:textId="77777777" w:rsidR="004F3042" w:rsidRDefault="005D101B" w:rsidP="005D101B">
      <w:r>
        <w:t>The majority of the report is focused on the kinds of problems you hear from organizers of every persuasion: It’s hard to keep people motivated and connected; communication between campaigns, state parties, national parties, and other organizations is a mess; everyone acknowledges that data is important, but no one agrees on how best to use it. Nevertheless, the most damning criticism is aimed at the state party, which the report argues “drifted from its roots as a grassroots organization and became a top-down bureaucracy, disconnected from local activists, recklessly reliant on outside consultants and took for granted money that was raised to keep the party functioning properly.” (Alas, the Wisconsin GOP does not appear to have hired a writing consultant.)</w:t>
      </w:r>
    </w:p>
    <w:p w14:paraId="4161F5C7" w14:textId="77777777" w:rsidR="004F3042" w:rsidRDefault="005D101B" w:rsidP="005D101B">
      <w:r>
        <w:t>That’s a particularly interesting assessment given the role that outside consultants and money has played in Wisconsin’s transformation into a Republican laboratory. “There is tremendous frustration with the influence of out-of-state organizations and out-of-state money,” Lisa Graves, the executive director of the Madison-based Center for Media and Democracy, told Kaufman in a 2012 New York Times article about the state. The Kochs, in particular, have taken interest in the state’s Republican Party—particularly its assault on organized labor—and have poured millions of dollars into the state in recent years, aiding the conservative revolution. Unfortunately, after going for broke to re-elect Scott Walker in 2018, the party is now broke—one maxed-out credit card cost the party $600 a month in interest payments alone.</w:t>
      </w:r>
    </w:p>
    <w:p w14:paraId="32E0A2D2" w14:textId="70171A89" w:rsidR="005D101B" w:rsidRDefault="005D101B" w:rsidP="005D101B">
      <w:r>
        <w:t xml:space="preserve">But the most interesting part of the report is what it doesn’t say. </w:t>
      </w:r>
      <w:r w:rsidRPr="008A0D1A">
        <w:rPr>
          <w:rStyle w:val="StyleUnderline"/>
        </w:rPr>
        <w:t>The Wisconsin GOP autopsy recalls another post-mortem, the one the Republican Party conducted after its 2012 defeat.</w:t>
      </w:r>
      <w:r>
        <w:t xml:space="preserve"> That document, released in 2013, blasted the party for its failure to make inroads with young people and minorities, particularly Hispanics:</w:t>
      </w:r>
    </w:p>
    <w:p w14:paraId="6ED3314C" w14:textId="77777777" w:rsidR="005D101B" w:rsidRDefault="005D101B" w:rsidP="005D101B">
      <w:r w:rsidRPr="008A0D1A">
        <w:rPr>
          <w:rStyle w:val="StyleUnderline"/>
        </w:rPr>
        <w:t>Public perception of the Party is at record lows. Young voters are increasingly rolling their eyes at what the Party represents</w:t>
      </w:r>
      <w:r>
        <w:t xml:space="preserve">, and many </w:t>
      </w:r>
      <w:r w:rsidRPr="008A0D1A">
        <w:rPr>
          <w:rStyle w:val="StyleUnderline"/>
        </w:rPr>
        <w:t>minorities</w:t>
      </w:r>
      <w:r>
        <w:t xml:space="preserve"> wrongly </w:t>
      </w:r>
      <w:r w:rsidRPr="008A0D1A">
        <w:rPr>
          <w:rStyle w:val="StyleUnderline"/>
        </w:rPr>
        <w:t>think that Republicans do not like them or want them in the country.</w:t>
      </w:r>
      <w:r>
        <w:t xml:space="preserve"> When someone rolls their eyes at us, they are not likely to open their ears to us… </w:t>
      </w:r>
      <w:r w:rsidRPr="008A0D1A">
        <w:rPr>
          <w:rStyle w:val="StyleUnderline"/>
        </w:rPr>
        <w:t>If Hispanic Americans perceive that a GOP nominee or candidate does not want them in the United States</w:t>
      </w:r>
      <w:r>
        <w:t xml:space="preserve"> (i.e. self-deportation</w:t>
      </w:r>
      <w:r w:rsidRPr="008A0D1A">
        <w:rPr>
          <w:rStyle w:val="StyleUnderline"/>
        </w:rPr>
        <w:t>), they will not pay attention to our next sentence</w:t>
      </w:r>
      <w:r>
        <w:t xml:space="preserve">. It does not matter what we say about education, jobs or the economy; if Hispanics think we do not want them here, </w:t>
      </w:r>
      <w:r w:rsidRPr="008A0D1A">
        <w:rPr>
          <w:rStyle w:val="StyleUnderline"/>
        </w:rPr>
        <w:t>they will close their ears to our policies</w:t>
      </w:r>
      <w:r>
        <w:t>…. Other minority communities, including Asian and Pacific Islander Americans, also view the Party as unwelcoming.</w:t>
      </w:r>
    </w:p>
    <w:p w14:paraId="371716BD" w14:textId="77777777" w:rsidR="005D101B" w:rsidRDefault="005D101B" w:rsidP="005D101B">
      <w:r>
        <w:t>There is nothing so direct, or so cutting, in the Wisconsin GOP’s assessment. That seems intentional. The 2013 autopsy has been used as a cudgel by critics of the party’s turn toward Trump, racism, and xenophobia. Republican elites, having done the math, endorsed immigration reform; Donald Trump won the presidency, and became the leader of the party, demanding to build a wall.</w:t>
      </w:r>
    </w:p>
    <w:p w14:paraId="3FB15C5F" w14:textId="77777777" w:rsidR="004F3042" w:rsidRDefault="005D101B" w:rsidP="005D101B">
      <w:r>
        <w:t>In Wisconsin, Republicans are “midwestern nice” about their failures. They struggle to connect with black voters, but are “one of the very few state parties that continue to fund full time organizers focused in the Hispanic and African American communities” and set up “meetings and roundtables with leaders in those communities.” (Later in the report, they reveal they have two full-time organizers working “in minority communities.”) They struggle to connect with young voters and must do more to support College Republicans, “who find themselves outnumbered and too often unsupported,” but hopefully note that “College campuses have an obligation to allow diverse points of view to be heard, and that includes the center right perspective.” While “Republicans are losing with women,” it’s also true that “Democrats are losing with men.” On gender, at least, embarrassment creeps into the report: “On our side, one cannot look at the number of women hired as Party staff or included in high level campaign messaging and strategy sessions and make a straight-faced argument that we’ve done enough to include a group that represents approximately 52% of the vote.”</w:t>
      </w:r>
    </w:p>
    <w:p w14:paraId="498E5E1B" w14:textId="661E9E72" w:rsidR="005D101B" w:rsidRDefault="005D101B" w:rsidP="005D101B">
      <w:r>
        <w:t>The overall theme, however, is that all of these problems can be solved by better organization, no shift in ideology or policy positions required. It’s a point hammered home by the strange, snowflake-like conclusion: the ultimate goal is to “help make it safe to outwardly support the President, and use our recognized superiority in data to implement a strategy that re-elects our President and benefits our local and legislative candidates.”</w:t>
      </w:r>
    </w:p>
    <w:p w14:paraId="10A1C586" w14:textId="77777777" w:rsidR="004F3042" w:rsidRDefault="005D101B" w:rsidP="005D101B">
      <w:r>
        <w:t>It is, of course, the president’s policies and personality, his history with women, his administration’s barbaric approach to immigration and health care that helped lose the election in 2018. But there is clear concern about acknowledging that at all, let alone in the stark terms of the 2013 autopsy. Those policies have been baked into the Republican Party for decades. But Trump’s explicit embrace of many of them, particularly on immigration, has made criticizing the use of xenophobia as a political tool nearly impossible.</w:t>
      </w:r>
    </w:p>
    <w:p w14:paraId="4FB7FBD1" w14:textId="77777777" w:rsidR="004F3042" w:rsidRDefault="005D101B" w:rsidP="005D101B">
      <w:r>
        <w:t xml:space="preserve">Recent polling suggests a further dilemma for Republicans. Last week’s </w:t>
      </w:r>
      <w:r w:rsidRPr="000D100D">
        <w:rPr>
          <w:rStyle w:val="StyleUnderline"/>
        </w:rPr>
        <w:t>Quinnipiac survey of Pennsylvania voters</w:t>
      </w:r>
      <w:r>
        <w:t xml:space="preserve"> (as reported in The New York Times) “found that </w:t>
      </w:r>
      <w:r w:rsidRPr="000D100D">
        <w:rPr>
          <w:rStyle w:val="StyleUnderline"/>
        </w:rPr>
        <w:t>77 percent of voters described their own financial situation as ‘excellent’ or ‘good’—but that Mr. Trump would lose [the state] by 11 percentage points</w:t>
      </w:r>
      <w:r>
        <w:t xml:space="preserve">” against Joe Biden. Faced with this challenge, it is not hard to imagine </w:t>
      </w:r>
      <w:r w:rsidRPr="000D100D">
        <w:rPr>
          <w:rStyle w:val="StyleUnderline"/>
        </w:rPr>
        <w:t xml:space="preserve">Trump and Republicans again elevating divisive social issues </w:t>
      </w:r>
      <w:r w:rsidRPr="000D100D">
        <w:t>in</w:t>
      </w:r>
      <w:r>
        <w:t xml:space="preserve"> an </w:t>
      </w:r>
      <w:r w:rsidRPr="000D100D">
        <w:t>attempt</w:t>
      </w:r>
      <w:r w:rsidRPr="000D100D">
        <w:rPr>
          <w:rStyle w:val="StyleUnderline"/>
        </w:rPr>
        <w:t xml:space="preserve"> to bring out base voters—a strategy that will likely further damage the GOP’s standing with minority voters and women. </w:t>
      </w:r>
      <w:r>
        <w:t>He faces similar challenges in the key states of Wisconsin and Michigan.</w:t>
      </w:r>
    </w:p>
    <w:p w14:paraId="7EAAC97E" w14:textId="29237122" w:rsidR="005D101B" w:rsidRDefault="005D101B" w:rsidP="005D101B">
      <w:r w:rsidRPr="000D100D">
        <w:rPr>
          <w:rStyle w:val="StyleUnderline"/>
        </w:rPr>
        <w:t>Wisconsin might be Trump’s best hope</w:t>
      </w:r>
      <w:r>
        <w:t xml:space="preserve">, although the state has fewer electoral votes than Michigan (sixteen) and Pennsylvania (twenty). Wisconsin’s unemployment rate has been hovering around three percent for the last year, a record. </w:t>
      </w:r>
      <w:r w:rsidRPr="000D100D">
        <w:rPr>
          <w:rStyle w:val="StyleUnderline"/>
        </w:rPr>
        <w:t>But the roaring economy alone will likely not be enough, given that many expect high turnout in 2020</w:t>
      </w:r>
      <w:r>
        <w:t>. “Simple math: Trump has to find more,” Matt Batzel, the executive director of the conservative group American Majority told The New York Times earlier this month. “Unless there’s another Hillary Clinton who doesn’t campaign here, which doesn’t seem likely to happen.”</w:t>
      </w:r>
    </w:p>
    <w:p w14:paraId="449F35B4" w14:textId="66FD3D22" w:rsidR="000842D2" w:rsidRDefault="0090440B" w:rsidP="0090440B">
      <w:pPr>
        <w:pStyle w:val="Heading2"/>
        <w:rPr>
          <w:rFonts w:cs="Times New Roman"/>
        </w:rPr>
      </w:pPr>
      <w:bookmarkStart w:id="135" w:name="_Toc13955672"/>
      <w:r w:rsidRPr="00AA4819">
        <w:rPr>
          <w:rFonts w:cs="Times New Roman"/>
        </w:rPr>
        <w:t xml:space="preserve">Israel </w:t>
      </w:r>
      <w:r w:rsidR="00B1524E" w:rsidRPr="00AA4819">
        <w:rPr>
          <w:rFonts w:cs="Times New Roman"/>
        </w:rPr>
        <w:t xml:space="preserve">2020 Trump Bad </w:t>
      </w:r>
      <w:r w:rsidRPr="00AA4819">
        <w:rPr>
          <w:rFonts w:cs="Times New Roman"/>
        </w:rPr>
        <w:t>Link Answers</w:t>
      </w:r>
      <w:bookmarkEnd w:id="135"/>
    </w:p>
    <w:p w14:paraId="79EF30E0" w14:textId="300BCA2F" w:rsidR="000842D2" w:rsidRDefault="000842D2" w:rsidP="006B2006"/>
    <w:p w14:paraId="2E0F5780" w14:textId="77777777" w:rsidR="00880511" w:rsidRPr="00AA4819" w:rsidRDefault="00880511" w:rsidP="00880511">
      <w:pPr>
        <w:pStyle w:val="Heading3"/>
        <w:rPr>
          <w:rFonts w:cs="Times New Roman"/>
        </w:rPr>
      </w:pPr>
      <w:bookmarkStart w:id="136" w:name="_Toc13955673"/>
      <w:r w:rsidRPr="00AA4819">
        <w:rPr>
          <w:rFonts w:cs="Times New Roman"/>
        </w:rPr>
        <w:t>Israel Not Key Voting Issue</w:t>
      </w:r>
      <w:bookmarkEnd w:id="136"/>
    </w:p>
    <w:p w14:paraId="4A11BA83" w14:textId="77777777" w:rsidR="00A5287C" w:rsidRPr="00AA4819" w:rsidRDefault="00A5287C" w:rsidP="00A5287C"/>
    <w:p w14:paraId="794347CC" w14:textId="22B727E3" w:rsidR="00880511" w:rsidRPr="00AA4819" w:rsidRDefault="00880511" w:rsidP="00880511">
      <w:pPr>
        <w:pStyle w:val="Heading4"/>
        <w:rPr>
          <w:rFonts w:cs="Times New Roman"/>
        </w:rPr>
      </w:pPr>
      <w:r w:rsidRPr="00AA4819">
        <w:rPr>
          <w:rFonts w:cs="Times New Roman"/>
        </w:rPr>
        <w:t>Israel doesn’t matter to voters – terrorism, jobs, and nuclear prolif</w:t>
      </w:r>
      <w:r w:rsidR="007F6D04" w:rsidRPr="00AA4819">
        <w:rPr>
          <w:rFonts w:cs="Times New Roman"/>
        </w:rPr>
        <w:t>eration</w:t>
      </w:r>
      <w:r w:rsidRPr="00AA4819">
        <w:rPr>
          <w:rFonts w:cs="Times New Roman"/>
        </w:rPr>
        <w:t xml:space="preserve"> trump – polls prove</w:t>
      </w:r>
    </w:p>
    <w:p w14:paraId="25264FFA" w14:textId="77777777" w:rsidR="00880511" w:rsidRPr="00AA4819" w:rsidRDefault="00880511" w:rsidP="00880511">
      <w:r w:rsidRPr="00AA4819">
        <w:rPr>
          <w:rStyle w:val="Style13ptBold"/>
        </w:rPr>
        <w:t>Sparks, HuffPost Associate Polling Editor and CNN Politics associate producer, 19</w:t>
      </w:r>
    </w:p>
    <w:p w14:paraId="49D6EED4" w14:textId="77777777" w:rsidR="00880511" w:rsidRPr="00AA4819" w:rsidRDefault="00880511" w:rsidP="00880511">
      <w:r w:rsidRPr="00AA4819">
        <w:t xml:space="preserve">[Grace, 3-8-2019, CNN, "Democrats' spat over Ilhan Omar's Israel comments reflect larger divide in party," </w:t>
      </w:r>
      <w:hyperlink r:id="rId145" w:history="1">
        <w:r w:rsidRPr="00AA4819">
          <w:rPr>
            <w:rStyle w:val="Hyperlink"/>
          </w:rPr>
          <w:t>https://www.cnn.com/2019/03/08/politics/israel-palestine-polling/index.html</w:t>
        </w:r>
      </w:hyperlink>
      <w:r w:rsidRPr="00AA4819">
        <w:t>, accessed 7-7-19, AS]</w:t>
      </w:r>
    </w:p>
    <w:p w14:paraId="55952005" w14:textId="77777777" w:rsidR="00880511" w:rsidRPr="00AA4819" w:rsidRDefault="00880511" w:rsidP="00880511"/>
    <w:p w14:paraId="54FA33F6" w14:textId="77777777" w:rsidR="00880511" w:rsidRPr="00AA4819" w:rsidRDefault="00880511" w:rsidP="00880511">
      <w:pPr>
        <w:rPr>
          <w:u w:val="single"/>
        </w:rPr>
      </w:pPr>
      <w:r w:rsidRPr="00AA4819">
        <w:rPr>
          <w:u w:val="single"/>
        </w:rPr>
        <w:t>But, while lawmakers were focused on Omar's comments about pro-Israel groups and politicians, polling shows that most Americans don't strongly prioritize the Israeli-Palestinian conflict in the Middle East as a top foreign policy concern.</w:t>
      </w:r>
    </w:p>
    <w:p w14:paraId="1DA83D89" w14:textId="77777777" w:rsidR="00880511" w:rsidRPr="00AA4819" w:rsidRDefault="00880511" w:rsidP="00880511">
      <w:pPr>
        <w:rPr>
          <w:rStyle w:val="StyleUnderline"/>
        </w:rPr>
      </w:pPr>
      <w:r w:rsidRPr="00AA4819">
        <w:rPr>
          <w:rStyle w:val="StyleUnderline"/>
        </w:rPr>
        <w:t>Pollsters rarely ask about where the Israeli-Palestinian conflict ranks on a list of legislative priorities because of how low it would likely rate. And, when the question is asked, the Israeli-Palestinian conflict isn't rated highly.</w:t>
      </w:r>
    </w:p>
    <w:p w14:paraId="5A4D6A17" w14:textId="77777777" w:rsidR="00880511" w:rsidRPr="00AA4819" w:rsidRDefault="00880511" w:rsidP="00880511">
      <w:r w:rsidRPr="00AA4819">
        <w:rPr>
          <w:rStyle w:val="StyleUnderline"/>
        </w:rPr>
        <w:t>Only 17% of Americans said that finding a solution to the conflict between Israelis and Palestinians was a top foreign policy priority in the November 2018 Pew Research survey.</w:t>
      </w:r>
      <w:r w:rsidRPr="00AA4819">
        <w:t xml:space="preserve"> A majority (57%) said it should be "some priority."</w:t>
      </w:r>
    </w:p>
    <w:p w14:paraId="66EBCC78" w14:textId="77777777" w:rsidR="00880511" w:rsidRPr="00AA4819" w:rsidRDefault="00880511" w:rsidP="00880511">
      <w:pPr>
        <w:rPr>
          <w:u w:val="single"/>
        </w:rPr>
      </w:pPr>
      <w:r w:rsidRPr="00AA4819">
        <w:rPr>
          <w:u w:val="single"/>
        </w:rPr>
        <w:t>Finding a solution to the conflict was the third lowest option on the list of priorities. The poll showed 72% of Americans said that it should be a top foreign policy priority to protect the US from terrorism, the highest-ranked priority. The next two were protecting jobs of American workers (71%), and preventing the spread of weapons of mass destruction (66%).</w:t>
      </w:r>
    </w:p>
    <w:p w14:paraId="7F1008CF" w14:textId="77777777" w:rsidR="00880511" w:rsidRPr="00AA4819" w:rsidRDefault="00880511" w:rsidP="00880511">
      <w:pPr>
        <w:rPr>
          <w:u w:val="single"/>
        </w:rPr>
      </w:pPr>
      <w:r w:rsidRPr="00AA4819">
        <w:rPr>
          <w:u w:val="single"/>
        </w:rPr>
        <w:t>Most of the long range foreign policy goals that were rated as low priority by voters were focused on other countries. Besides the Israeli-Palestinian conflict, the list included promoting democracy in other nations (17% said it was a top priority) and helping improve living standards in developing nations (22% said it was a top priority).</w:t>
      </w:r>
    </w:p>
    <w:p w14:paraId="252ED8A6" w14:textId="77777777" w:rsidR="00880511" w:rsidRPr="00AA4819" w:rsidRDefault="00880511" w:rsidP="00880511">
      <w:pPr>
        <w:rPr>
          <w:u w:val="single"/>
        </w:rPr>
      </w:pPr>
      <w:r w:rsidRPr="00AA4819">
        <w:rPr>
          <w:u w:val="single"/>
        </w:rPr>
        <w:t>The 17% who ranked the Israeli-Palestinian conflict as a top priority were the lowest number of people who said so since Pew started asking the question in 1993.</w:t>
      </w:r>
    </w:p>
    <w:p w14:paraId="60D01632" w14:textId="77777777" w:rsidR="000842D2" w:rsidRDefault="00880511" w:rsidP="00880511">
      <w:r w:rsidRPr="00AA4819">
        <w:t>In 2011, the last time the question was asked, 23% of Americans rated it as a top priority. The highest came in January 2003, when 38% called it a top priority. Violence in the area had escalated in 2002, so it tracks that Americans were especially aware and concerned at that point.</w:t>
      </w:r>
    </w:p>
    <w:p w14:paraId="4467E0A9" w14:textId="29F06E22" w:rsidR="000842D2" w:rsidRDefault="000842D2" w:rsidP="00880511"/>
    <w:p w14:paraId="1D9C86CB" w14:textId="77777777" w:rsidR="00880511" w:rsidRPr="00AA4819" w:rsidRDefault="00880511" w:rsidP="00880511">
      <w:pPr>
        <w:pStyle w:val="Heading4"/>
        <w:rPr>
          <w:rStyle w:val="Style13ptBold"/>
          <w:rFonts w:cs="Times New Roman"/>
          <w:b/>
          <w:bCs w:val="0"/>
        </w:rPr>
      </w:pPr>
      <w:r w:rsidRPr="00AA4819">
        <w:rPr>
          <w:rStyle w:val="Style13ptBold"/>
          <w:rFonts w:cs="Times New Roman"/>
          <w:b/>
          <w:bCs w:val="0"/>
        </w:rPr>
        <w:t>Even within the Jewish community, Israel doesn’t matter- health care, gun control, and jobs creation overwhelm any small link to the plan</w:t>
      </w:r>
    </w:p>
    <w:p w14:paraId="60228105" w14:textId="77777777" w:rsidR="00880511" w:rsidRPr="00AA4819" w:rsidRDefault="00880511" w:rsidP="00880511">
      <w:pPr>
        <w:rPr>
          <w:rStyle w:val="Style13ptBold"/>
        </w:rPr>
      </w:pPr>
      <w:r w:rsidRPr="00AA4819">
        <w:rPr>
          <w:rStyle w:val="Style13ptBold"/>
        </w:rPr>
        <w:t>Ziri,</w:t>
      </w:r>
      <w:r w:rsidRPr="00AA4819">
        <w:t xml:space="preserve"> </w:t>
      </w:r>
      <w:r w:rsidRPr="00AA4819">
        <w:rPr>
          <w:rStyle w:val="Style13ptBold"/>
        </w:rPr>
        <w:t>Haaretz New York Correspondent and Freelance TV and Print Journalist, 2019</w:t>
      </w:r>
    </w:p>
    <w:p w14:paraId="26BC7D8D" w14:textId="77777777" w:rsidR="00880511" w:rsidRPr="00AA4819" w:rsidRDefault="00880511" w:rsidP="00880511">
      <w:r w:rsidRPr="00AA4819">
        <w:t xml:space="preserve">[Danielle, May 22, 2019, haaretz, "2020 candidates' stance on Israel is lowest priority for U.S. Jews, poll shows," </w:t>
      </w:r>
      <w:hyperlink r:id="rId146" w:history="1">
        <w:r w:rsidRPr="00AA4819">
          <w:rPr>
            <w:rStyle w:val="Hyperlink"/>
          </w:rPr>
          <w:t>https://www.haaretz.com/us-news/.premium-2020-candidates-stance-on-israel-is-lowest-priority-for-u-s-jews-poll-shows-1.7276573</w:t>
        </w:r>
      </w:hyperlink>
      <w:r w:rsidRPr="00AA4819">
        <w:t>, accessed 7-8-2019, AS]</w:t>
      </w:r>
    </w:p>
    <w:p w14:paraId="282950CF" w14:textId="77777777" w:rsidR="00880511" w:rsidRPr="00AA4819" w:rsidRDefault="00880511" w:rsidP="00880511">
      <w:pPr>
        <w:rPr>
          <w:u w:val="single"/>
        </w:rPr>
      </w:pPr>
      <w:r w:rsidRPr="00AA4819">
        <w:t xml:space="preserve">NEW YORK — </w:t>
      </w:r>
      <w:r w:rsidRPr="00AA4819">
        <w:rPr>
          <w:u w:val="single"/>
        </w:rPr>
        <w:t>A presidential candidate’s stance on Israel is the lowest priority for American Jewish voters, a poll released by the Jewish Electorate Institute on Wednesday revealed.</w:t>
      </w:r>
    </w:p>
    <w:p w14:paraId="540DCCB8" w14:textId="77777777" w:rsidR="00880511" w:rsidRPr="00AA4819" w:rsidRDefault="00880511" w:rsidP="00880511">
      <w:pPr>
        <w:rPr>
          <w:u w:val="single"/>
        </w:rPr>
      </w:pPr>
      <w:r w:rsidRPr="00AA4819">
        <w:rPr>
          <w:u w:val="single"/>
        </w:rPr>
        <w:t>The poll, conducted on the organization’s behalf by Greenberg Research, surveyed 1,000 Jewish voters earlier this month and showed that Israel ranks at the bottom of a list of 16 policy subjects that Jewish voters view as a priority.</w:t>
      </w:r>
    </w:p>
    <w:p w14:paraId="7F306870" w14:textId="77777777" w:rsidR="000842D2" w:rsidRDefault="00880511" w:rsidP="00880511">
      <w:pPr>
        <w:rPr>
          <w:u w:val="single"/>
        </w:rPr>
      </w:pPr>
      <w:r w:rsidRPr="00AA4819">
        <w:rPr>
          <w:u w:val="single"/>
        </w:rPr>
        <w:t>Health care, gun safety laws and new jobs, as well as tackling white supremacy in the Unite States, are among the issues Jewish voters view as more pressing.</w:t>
      </w:r>
    </w:p>
    <w:p w14:paraId="7359D831" w14:textId="7B4E200C" w:rsidR="00342B6B" w:rsidRPr="00AA4819" w:rsidRDefault="00342B6B" w:rsidP="00342B6B">
      <w:pPr>
        <w:pStyle w:val="Heading3"/>
        <w:rPr>
          <w:rFonts w:cs="Times New Roman"/>
        </w:rPr>
      </w:pPr>
      <w:bookmarkStart w:id="137" w:name="_Toc13955674"/>
      <w:r w:rsidRPr="00AA4819">
        <w:rPr>
          <w:rFonts w:cs="Times New Roman"/>
        </w:rPr>
        <w:t>Uniqueness Answer – McCollum Bill</w:t>
      </w:r>
      <w:bookmarkEnd w:id="137"/>
    </w:p>
    <w:p w14:paraId="58C7CC41" w14:textId="77777777" w:rsidR="00342B6B" w:rsidRPr="00AA4819" w:rsidRDefault="00342B6B" w:rsidP="00342B6B"/>
    <w:p w14:paraId="03F3CE95" w14:textId="77777777" w:rsidR="00342B6B" w:rsidRPr="00AA4819" w:rsidRDefault="00342B6B" w:rsidP="00342B6B">
      <w:pPr>
        <w:pStyle w:val="Heading4"/>
        <w:rPr>
          <w:rFonts w:cs="Times New Roman"/>
        </w:rPr>
      </w:pPr>
      <w:r w:rsidRPr="00AA4819">
        <w:rPr>
          <w:rFonts w:cs="Times New Roman"/>
        </w:rPr>
        <w:t>McCollum bill to pressure Israel on Palestinian children’s rights should have triggered the link</w:t>
      </w:r>
    </w:p>
    <w:p w14:paraId="3B48CBFF" w14:textId="77777777" w:rsidR="00342B6B" w:rsidRPr="00AA4819" w:rsidRDefault="00342B6B" w:rsidP="00342B6B">
      <w:pPr>
        <w:rPr>
          <w:rStyle w:val="Style13ptBold"/>
        </w:rPr>
      </w:pPr>
      <w:r w:rsidRPr="00AA4819">
        <w:rPr>
          <w:rStyle w:val="Style13ptBold"/>
        </w:rPr>
        <w:t>Nahmias, Jerusalem Post, 19</w:t>
      </w:r>
    </w:p>
    <w:p w14:paraId="72C6D35F" w14:textId="77777777" w:rsidR="00342B6B" w:rsidRPr="00AA4819" w:rsidRDefault="00342B6B" w:rsidP="00342B6B">
      <w:r w:rsidRPr="00AA4819">
        <w:t xml:space="preserve">[OMRI, 5/2/19, The Jerusalem Post, “NEW LEGISLATION IN CONGRESS CRITICIZES U.S. MILITARY ASSISTANCE TO ISRAEL” </w:t>
      </w:r>
      <w:hyperlink r:id="rId147" w:history="1">
        <w:r w:rsidRPr="00AA4819">
          <w:rPr>
            <w:rStyle w:val="Hyperlink"/>
          </w:rPr>
          <w:t>https://www.jpost.com/American-Politics/New-legislation-in-Congress-criticizes-US-military-assistance-to-Israel-588435 accessed 7-8-19</w:t>
        </w:r>
      </w:hyperlink>
      <w:r w:rsidRPr="00AA4819">
        <w:t xml:space="preserve"> EO]</w:t>
      </w:r>
    </w:p>
    <w:p w14:paraId="50A7C644" w14:textId="77777777" w:rsidR="00342B6B" w:rsidRPr="00AA4819" w:rsidRDefault="00342B6B" w:rsidP="00342B6B"/>
    <w:p w14:paraId="4F6E0820" w14:textId="77777777" w:rsidR="00342B6B" w:rsidRPr="00AA4819" w:rsidRDefault="00342B6B" w:rsidP="00342B6B">
      <w:pPr>
        <w:rPr>
          <w:rStyle w:val="StyleUnderline"/>
        </w:rPr>
      </w:pPr>
      <w:r w:rsidRPr="00AA4819">
        <w:t xml:space="preserve">WASHINGTON – </w:t>
      </w:r>
      <w:r w:rsidRPr="00AA4819">
        <w:rPr>
          <w:rStyle w:val="StyleUnderline"/>
        </w:rPr>
        <w:t>New legislation in Congress is seeking to “promote human rights for Palestinian children living under Israeli military occupation</w:t>
      </w:r>
      <w:r w:rsidRPr="00AA4819">
        <w:t xml:space="preserve">,” </w:t>
      </w:r>
      <w:r w:rsidRPr="00AA4819">
        <w:rPr>
          <w:rStyle w:val="StyleUnderline"/>
        </w:rPr>
        <w:t>and require that “U</w:t>
      </w:r>
      <w:r w:rsidRPr="00AA4819">
        <w:t>nited</w:t>
      </w:r>
      <w:r w:rsidRPr="00AA4819">
        <w:rPr>
          <w:rStyle w:val="StyleUnderline"/>
        </w:rPr>
        <w:t xml:space="preserve"> S</w:t>
      </w:r>
      <w:r w:rsidRPr="00AA4819">
        <w:t>tates</w:t>
      </w:r>
      <w:r w:rsidRPr="00AA4819">
        <w:rPr>
          <w:rStyle w:val="StyleUnderline"/>
        </w:rPr>
        <w:t xml:space="preserve"> funds do not support military detention, interrogation, abuse or ill-treatment of Palestinian children and for other purposes.”</w:t>
      </w:r>
    </w:p>
    <w:p w14:paraId="4B3AA345" w14:textId="77777777" w:rsidR="00342B6B" w:rsidRPr="00AA4819" w:rsidRDefault="00342B6B" w:rsidP="00342B6B">
      <w:pPr>
        <w:rPr>
          <w:rStyle w:val="StyleUnderline"/>
        </w:rPr>
      </w:pPr>
      <w:r w:rsidRPr="00AA4819">
        <w:rPr>
          <w:rStyle w:val="StyleUnderline"/>
        </w:rPr>
        <w:t>Congresswoman</w:t>
      </w:r>
      <w:r w:rsidRPr="00AA4819">
        <w:t xml:space="preserve"> Betty </w:t>
      </w:r>
      <w:r w:rsidRPr="00AA4819">
        <w:rPr>
          <w:rStyle w:val="StyleUnderline"/>
        </w:rPr>
        <w:t>McCollum</w:t>
      </w:r>
      <w:r w:rsidRPr="00AA4819">
        <w:t xml:space="preserve">, a Democratic-Farmer-Labor Party Representative (DFL) of Minnesota, </w:t>
      </w:r>
      <w:r w:rsidRPr="00AA4819">
        <w:rPr>
          <w:rStyle w:val="StyleUnderline"/>
        </w:rPr>
        <w:t>sponsored the legislation. In a press release, she said that “Israel’s system of military juvenile detention is state-sponsored child abuse designed to intimidate and terrorize Palestinian children and their families.”</w:t>
      </w:r>
    </w:p>
    <w:p w14:paraId="23965A45" w14:textId="77777777" w:rsidR="00342B6B" w:rsidRPr="00AA4819" w:rsidRDefault="00342B6B" w:rsidP="00342B6B">
      <w:pPr>
        <w:rPr>
          <w:rStyle w:val="StyleUnderline"/>
        </w:rPr>
      </w:pPr>
      <w:r w:rsidRPr="00AA4819">
        <w:rPr>
          <w:rStyle w:val="StyleUnderline"/>
        </w:rPr>
        <w:t>“It must be condemned, but it is equally outrageous that US tax dollars in the form of military aid to Israel are permitted to sustain what is clearly a gross human rights violation against children,” she added.</w:t>
      </w:r>
    </w:p>
    <w:p w14:paraId="5A11D87D" w14:textId="77777777" w:rsidR="00342B6B" w:rsidRPr="00AA4819" w:rsidRDefault="00342B6B" w:rsidP="00342B6B">
      <w:pPr>
        <w:rPr>
          <w:rStyle w:val="StyleUnderline"/>
        </w:rPr>
      </w:pPr>
      <w:r w:rsidRPr="00AA4819">
        <w:rPr>
          <w:rStyle w:val="StyleUnderline"/>
        </w:rPr>
        <w:t>The legislation includes a sense of Congress that “the detention, prosecution and ill-treatment of Palestinian children living under military occupation in a military court system that lacks basic and fundamental guarantees of due process by the Government of Israel violates international law and internationally recognized standards of human rights,” and “is contrary to the values of the American people.”</w:t>
      </w:r>
    </w:p>
    <w:p w14:paraId="79AB21ED" w14:textId="77777777" w:rsidR="00342B6B" w:rsidRPr="00AA4819" w:rsidRDefault="00342B6B" w:rsidP="00342B6B">
      <w:r w:rsidRPr="00AA4819">
        <w:t>Rep. McCollum cited the NGO B’Tselem in her press release, saying that the organization “repeatedly documented that children are subject to abuse and, in some cases, torture.”</w:t>
      </w:r>
    </w:p>
    <w:p w14:paraId="35417E3B" w14:textId="77777777" w:rsidR="00342B6B" w:rsidRPr="00AA4819" w:rsidRDefault="00342B6B" w:rsidP="00342B6B">
      <w:pPr>
        <w:rPr>
          <w:rStyle w:val="StyleUnderline"/>
        </w:rPr>
      </w:pPr>
      <w:r w:rsidRPr="00AA4819">
        <w:rPr>
          <w:rStyle w:val="StyleUnderline"/>
        </w:rPr>
        <w:t>In addition, the bill is seeking to establish a special fund under the name “Human Rights Monitoring and Palestinian Child Victims of Israeli Military Detention Fund,” and to authorize an annual amount of $19 million for “non-governmental organization monitoring of human rights abuses associated with Israel’s military detention of children.”</w:t>
      </w:r>
    </w:p>
    <w:p w14:paraId="2C945E19" w14:textId="77777777" w:rsidR="00342B6B" w:rsidRPr="00AA4819" w:rsidRDefault="00342B6B" w:rsidP="00342B6B">
      <w:r w:rsidRPr="00AA4819">
        <w:t>“I strongly believe there is a growing consensus among the American people that the Palestinian people deserve justice, equality, human rights and the right to self-determination,” the Congresswoman wrote. “It is time to stand with Palestinians, Americans, Israelis and people around the world to reject the destructive, dehumanizing, and anti-peace policies of Prime Minister [Benjamin] Netanyahu and [US] President [Donald] Trump.”</w:t>
      </w:r>
    </w:p>
    <w:p w14:paraId="52EAB58E" w14:textId="77777777" w:rsidR="00342B6B" w:rsidRPr="00AA4819" w:rsidRDefault="00342B6B" w:rsidP="00342B6B"/>
    <w:p w14:paraId="1143E593" w14:textId="77777777" w:rsidR="00342B6B" w:rsidRPr="00AA4819" w:rsidRDefault="00342B6B" w:rsidP="00342B6B">
      <w:pPr>
        <w:pStyle w:val="Heading4"/>
        <w:rPr>
          <w:rFonts w:cs="Times New Roman"/>
        </w:rPr>
      </w:pPr>
      <w:bookmarkStart w:id="138" w:name="_Hlk13496357"/>
      <w:r w:rsidRPr="00AA4819">
        <w:rPr>
          <w:rFonts w:cs="Times New Roman"/>
        </w:rPr>
        <w:t>McCollum bill has high profile support</w:t>
      </w:r>
    </w:p>
    <w:p w14:paraId="74CAFBD6" w14:textId="77777777" w:rsidR="00342B6B" w:rsidRPr="00AA4819" w:rsidRDefault="00342B6B" w:rsidP="00342B6B">
      <w:pPr>
        <w:rPr>
          <w:rStyle w:val="Style13ptBold"/>
        </w:rPr>
      </w:pPr>
      <w:r w:rsidRPr="00AA4819">
        <w:rPr>
          <w:rStyle w:val="Style13ptBold"/>
        </w:rPr>
        <w:t>Arria, Mondoweiss US correspondent, 6/13/19</w:t>
      </w:r>
    </w:p>
    <w:p w14:paraId="2A2C2CDE" w14:textId="77777777" w:rsidR="00342B6B" w:rsidRPr="00AA4819" w:rsidRDefault="00342B6B" w:rsidP="00342B6B">
      <w:r w:rsidRPr="00AA4819">
        <w:t xml:space="preserve">[Michael, 6/13/19, Mondoweiss, “Reps. Ocasio-Cortez, Omar, Tlaib, Pressley, Jayapal co-sponsor historic Palestinian children’s human rights bill” </w:t>
      </w:r>
      <w:hyperlink r:id="rId148" w:history="1">
        <w:r w:rsidRPr="00AA4819">
          <w:rPr>
            <w:rStyle w:val="Hyperlink"/>
          </w:rPr>
          <w:t>https://mondoweiss.net/2019/06/pressley-palestinian-childrens/</w:t>
        </w:r>
      </w:hyperlink>
      <w:r w:rsidRPr="00AA4819">
        <w:t xml:space="preserve"> accessed 7-8-19 EO]</w:t>
      </w:r>
    </w:p>
    <w:p w14:paraId="7BC1F851" w14:textId="77777777" w:rsidR="00342B6B" w:rsidRPr="00AA4819" w:rsidRDefault="00342B6B" w:rsidP="00342B6B">
      <w:pPr>
        <w:rPr>
          <w:rStyle w:val="StyleUnderline"/>
        </w:rPr>
      </w:pPr>
      <w:r w:rsidRPr="00AA4819">
        <w:rPr>
          <w:rStyle w:val="StyleUnderline"/>
        </w:rPr>
        <w:t>A number of lawmakers have come out in support of legislation that seeks to end Israel’s military detention practices against Palestinian children, including New York Rep. Alexandria Ocasio-Cortez and Minnesota Rep. Ilhan Omar.</w:t>
      </w:r>
    </w:p>
    <w:p w14:paraId="5B603A0E" w14:textId="77777777" w:rsidR="00342B6B" w:rsidRPr="00AA4819" w:rsidRDefault="00342B6B" w:rsidP="00342B6B">
      <w:pPr>
        <w:rPr>
          <w:rStyle w:val="StyleUnderline"/>
        </w:rPr>
      </w:pPr>
      <w:r w:rsidRPr="00AA4819">
        <w:rPr>
          <w:rStyle w:val="StyleUnderline"/>
        </w:rPr>
        <w:t>H.R.2407 – the Promoting Human Rights for Palestinian Children Living Under Israeli Military Occupation Act, was introduced by Rep. Betty McCollum (D-MN) in April.</w:t>
      </w:r>
      <w:r w:rsidRPr="00AA4819">
        <w:t xml:space="preserve"> </w:t>
      </w:r>
      <w:r w:rsidRPr="00AA4819">
        <w:rPr>
          <w:rStyle w:val="StyleUnderline"/>
        </w:rPr>
        <w:t>The legislation would amend a provision in the Foreign Assistance Act to block funding for the military detention of children in any country, including Israel. In a statement regarding the legislation Rep. McCollum wrote, “Israel’s system of military juvenile detention is state-sponsored child abuse designed to intimidate and terrorize Palestinian children and their families</w:t>
      </w:r>
      <w:r w:rsidRPr="00AA4819">
        <w:t xml:space="preserve">. </w:t>
      </w:r>
      <w:r w:rsidRPr="00AA4819">
        <w:rPr>
          <w:rStyle w:val="StyleUnderline"/>
        </w:rPr>
        <w:t>It must be condemned, but it is equally outrageous that U.S. tax dollars in the form of military aid to Israel are permitted to sustain what is clearly a gross human rights violation against children.</w:t>
      </w:r>
    </w:p>
    <w:p w14:paraId="15A00407" w14:textId="77777777" w:rsidR="00342B6B" w:rsidRPr="00AA4819" w:rsidRDefault="00342B6B" w:rsidP="00342B6B">
      <w:r w:rsidRPr="00AA4819">
        <w:t>U.S. Representative Betty McCollum at Russell Senate Office Building on June 25, 2014 in Washington, DC.</w:t>
      </w:r>
    </w:p>
    <w:p w14:paraId="36C74B53" w14:textId="77777777" w:rsidR="00342B6B" w:rsidRPr="00AA4819" w:rsidRDefault="00342B6B" w:rsidP="00342B6B">
      <w:pPr>
        <w:rPr>
          <w:rStyle w:val="StyleUnderline"/>
        </w:rPr>
      </w:pPr>
      <w:r w:rsidRPr="00AA4819">
        <w:rPr>
          <w:rStyle w:val="StyleUnderline"/>
        </w:rPr>
        <w:t>The bill is being cosponsored by a number of Representatives including California’s Barbara Lee, Minnesota’s Ilhan Omar, Michigan’s Rashida Tlaib, Massachusetts’ Ayanna Presley, Washington’s Pramila Jayapal. After Omar said she believed Alexandria Ocasio-Cortez would back the bill on Twitter, the New York Congresswoman indicated that she is excited to also support it. She is now also a cosponsor.</w:t>
      </w:r>
    </w:p>
    <w:p w14:paraId="16A16D45" w14:textId="77777777" w:rsidR="00342B6B" w:rsidRPr="00AA4819" w:rsidRDefault="00342B6B" w:rsidP="00342B6B">
      <w:pPr>
        <w:rPr>
          <w:rStyle w:val="StyleUnderline"/>
        </w:rPr>
      </w:pPr>
      <w:r w:rsidRPr="00AA4819">
        <w:rPr>
          <w:rStyle w:val="StyleUnderline"/>
        </w:rPr>
        <w:t>McCollum has been advocating on this issue for years.</w:t>
      </w:r>
      <w:r w:rsidRPr="00AA4819">
        <w:t xml:space="preserve"> </w:t>
      </w:r>
      <w:r w:rsidRPr="00AA4819">
        <w:rPr>
          <w:rStyle w:val="StyleUnderline"/>
        </w:rPr>
        <w:t>In 2015, she sent a letter to former Secretary of State John Kerry asking the Obama administration to prioritize the human rights of Palestinian children, which was signed by 18 of her colleagues In 2016, she sent a letter to former President Barack Obama asking him to appoint a Special Envoy for Palestinian Youth, which was signed by 19 of her colleagues. In 2017 she introduced H.R. 4391, an earlier version of the current bill that featured 30 cosponsors.</w:t>
      </w:r>
      <w:r w:rsidRPr="00AA4819">
        <w:t xml:space="preserve"> Many of </w:t>
      </w:r>
      <w:r w:rsidRPr="00AA4819">
        <w:rPr>
          <w:rStyle w:val="StyleUnderline"/>
        </w:rPr>
        <w:t>the bill’s original supporters have signed on again and some of that version’s more notable backers are no longer in Congress.</w:t>
      </w:r>
      <w:r w:rsidRPr="00AA4819">
        <w:t xml:space="preserve"> However, </w:t>
      </w:r>
      <w:r w:rsidRPr="00AA4819">
        <w:rPr>
          <w:rStyle w:val="StyleUnderline"/>
        </w:rPr>
        <w:t>at the time this piece was published the new bill still didn’t have public support from Rep. Ro Khanna (D-CA), Rep. Jim McGovern (D-MA), or Rep. (and presidential candidate) Seth Moulton (D-MA), all of whom cosponsored the bill two years ago. H.R. 4391 died at the end of that congressional session, thus requiring its reintroduction.</w:t>
      </w:r>
    </w:p>
    <w:p w14:paraId="49E9B9CC" w14:textId="77777777" w:rsidR="00342B6B" w:rsidRPr="00AA4819" w:rsidRDefault="00342B6B" w:rsidP="00342B6B">
      <w:r w:rsidRPr="00AA4819">
        <w:t>Last October at the US Campaign for Palestinian Rights conference, McCollum referred to Israel state practices as “apartheid.”</w:t>
      </w:r>
    </w:p>
    <w:p w14:paraId="268996C3" w14:textId="77777777" w:rsidR="00342B6B" w:rsidRPr="00AA4819" w:rsidRDefault="00342B6B" w:rsidP="00342B6B">
      <w:pPr>
        <w:rPr>
          <w:rStyle w:val="StyleUnderline"/>
        </w:rPr>
      </w:pPr>
      <w:r w:rsidRPr="00AA4819">
        <w:rPr>
          <w:rStyle w:val="StyleUnderline"/>
        </w:rPr>
        <w:t>H.R. 2407 is supported by a number of organizations including Amnesty International USA, the Arab American Institute, the Center for Constitutional Rights, and the US Campaign for Palestinian Rights. Defense for Children International-Palestine, American Friends Service Committee, and Jewish Voice for Peace is organizing a letter from Jewish leaders in support of the legislation, which has already been signed by such figures as Noam Chomsky, Judith Butler, and Eve Ensler.</w:t>
      </w:r>
    </w:p>
    <w:p w14:paraId="07696D8B" w14:textId="77777777" w:rsidR="00342B6B" w:rsidRPr="00AA4819" w:rsidRDefault="00342B6B" w:rsidP="00342B6B"/>
    <w:bookmarkEnd w:id="138"/>
    <w:p w14:paraId="729C1189" w14:textId="77777777" w:rsidR="00342B6B" w:rsidRPr="00AA4819" w:rsidRDefault="00342B6B" w:rsidP="00342B6B">
      <w:pPr>
        <w:pStyle w:val="Heading4"/>
        <w:rPr>
          <w:rFonts w:cs="Times New Roman"/>
        </w:rPr>
      </w:pPr>
      <w:r w:rsidRPr="00AA4819">
        <w:rPr>
          <w:rFonts w:cs="Times New Roman"/>
        </w:rPr>
        <w:t>McCollum bill has progressive cosponsors</w:t>
      </w:r>
    </w:p>
    <w:p w14:paraId="68599CC5" w14:textId="77777777" w:rsidR="00342B6B" w:rsidRPr="00AA4819" w:rsidRDefault="00342B6B" w:rsidP="00342B6B">
      <w:pPr>
        <w:rPr>
          <w:b/>
          <w:bCs/>
          <w:sz w:val="26"/>
        </w:rPr>
      </w:pPr>
      <w:r w:rsidRPr="00AA4819">
        <w:rPr>
          <w:rStyle w:val="Style13ptBold"/>
        </w:rPr>
        <w:t>Weiss, Mondoweiss co-editor, 19</w:t>
      </w:r>
    </w:p>
    <w:p w14:paraId="50E00FE7" w14:textId="77777777" w:rsidR="00342B6B" w:rsidRPr="00AA4819" w:rsidRDefault="00342B6B" w:rsidP="00342B6B">
      <w:r w:rsidRPr="00AA4819">
        <w:t xml:space="preserve">Phillip, 6/13/19, Mondoweiss,“Israel-Palestine conflict ‘drives turmoil in the Middle East’ — Seth Moulton” </w:t>
      </w:r>
      <w:hyperlink r:id="rId149" w:history="1">
        <w:r w:rsidRPr="00AA4819">
          <w:rPr>
            <w:rStyle w:val="Hyperlink"/>
          </w:rPr>
          <w:t>https://mondoweiss.net/2019/06/palestine-conflict-turmoil/</w:t>
        </w:r>
      </w:hyperlink>
      <w:r w:rsidRPr="00AA4819">
        <w:t xml:space="preserve"> accessed 7-8-19 EO]</w:t>
      </w:r>
    </w:p>
    <w:p w14:paraId="17570175" w14:textId="77777777" w:rsidR="000842D2" w:rsidRDefault="00342B6B" w:rsidP="00342B6B">
      <w:r w:rsidRPr="00AA4819">
        <w:t xml:space="preserve">Last year, </w:t>
      </w:r>
      <w:r w:rsidRPr="00AA4819">
        <w:rPr>
          <w:rStyle w:val="StyleUnderline"/>
        </w:rPr>
        <w:t>Moulton was one of 30 or so co-sponsors of Rep. Betty McCollum’s historic bill to protect Palestinian human rights by stripping U.S. military aid from Israeli practices of child detention and interrogation. This year McCollum’s bill has 18 cosponsors, all progressives, including many politicians of color</w:t>
      </w:r>
      <w:r w:rsidRPr="00AA4819">
        <w:t>– and Moulton’s name is gone.</w:t>
      </w:r>
    </w:p>
    <w:p w14:paraId="662F9E21" w14:textId="7FDF92E8" w:rsidR="000842D2" w:rsidRDefault="000842D2" w:rsidP="00342B6B"/>
    <w:p w14:paraId="18EBE38E" w14:textId="77777777" w:rsidR="00176181" w:rsidRPr="00AA4819" w:rsidRDefault="00176181" w:rsidP="00176181">
      <w:pPr>
        <w:pStyle w:val="Heading3"/>
        <w:rPr>
          <w:rFonts w:cs="Times New Roman"/>
        </w:rPr>
      </w:pPr>
      <w:bookmarkStart w:id="139" w:name="_Toc13955675"/>
      <w:r w:rsidRPr="00AA4819">
        <w:rPr>
          <w:rFonts w:cs="Times New Roman"/>
        </w:rPr>
        <w:t>Uniqueness Answer – B</w:t>
      </w:r>
      <w:r w:rsidR="00931903" w:rsidRPr="00AA4819">
        <w:rPr>
          <w:rFonts w:cs="Times New Roman"/>
        </w:rPr>
        <w:t>oycott Divest Sanction</w:t>
      </w:r>
      <w:bookmarkEnd w:id="139"/>
    </w:p>
    <w:p w14:paraId="4BD237AC" w14:textId="77777777" w:rsidR="00176181" w:rsidRPr="00AA4819" w:rsidRDefault="00176181" w:rsidP="00176181"/>
    <w:p w14:paraId="5AAE9999" w14:textId="77777777" w:rsidR="00176181" w:rsidRPr="00AA4819" w:rsidRDefault="00176181" w:rsidP="00176181">
      <w:pPr>
        <w:pStyle w:val="Heading4"/>
        <w:rPr>
          <w:rFonts w:cs="Times New Roman"/>
        </w:rPr>
      </w:pPr>
      <w:r w:rsidRPr="00AA4819">
        <w:rPr>
          <w:rFonts w:cs="Times New Roman"/>
        </w:rPr>
        <w:t>There is already a national debate about sanctions on Israel – the BDS movement should’ve triggered the fight</w:t>
      </w:r>
    </w:p>
    <w:p w14:paraId="774773CC" w14:textId="77777777" w:rsidR="00176181" w:rsidRPr="00AA4819" w:rsidRDefault="00176181" w:rsidP="00176181">
      <w:pPr>
        <w:rPr>
          <w:rStyle w:val="Style13ptBold"/>
        </w:rPr>
      </w:pPr>
      <w:r w:rsidRPr="00AA4819">
        <w:rPr>
          <w:rStyle w:val="Style13ptBold"/>
        </w:rPr>
        <w:t>Whyte, Center for Public Integrity state politics reporter, 19</w:t>
      </w:r>
    </w:p>
    <w:p w14:paraId="0B32448F" w14:textId="77777777" w:rsidR="00176181" w:rsidRPr="00AA4819" w:rsidRDefault="00176181" w:rsidP="00176181">
      <w:r w:rsidRPr="00AA4819">
        <w:t xml:space="preserve">[Liz Essley, 5-1-2019, USA TODAY, "One way to silence Israel boycotts? Get lawmakers to pass anti-BDS bills," </w:t>
      </w:r>
      <w:hyperlink r:id="rId150" w:history="1">
        <w:r w:rsidRPr="00AA4819">
          <w:rPr>
            <w:rStyle w:val="Hyperlink"/>
          </w:rPr>
          <w:t>https://www.usatoday.com/story/news/investigations/2019/05/01/statehouse-model-bills-bds-protest-bans/3575083002/</w:t>
        </w:r>
      </w:hyperlink>
      <w:r w:rsidRPr="00AA4819">
        <w:t>, accessed 7-8-2019, AS]</w:t>
      </w:r>
    </w:p>
    <w:p w14:paraId="227CE7B6" w14:textId="77777777" w:rsidR="00176181" w:rsidRPr="00AA4819" w:rsidRDefault="00176181" w:rsidP="00176181"/>
    <w:p w14:paraId="2F0A8163" w14:textId="77777777" w:rsidR="000842D2" w:rsidRDefault="00176181" w:rsidP="00176181">
      <w:pPr>
        <w:rPr>
          <w:u w:val="single"/>
        </w:rPr>
      </w:pPr>
      <w:r w:rsidRPr="00AA4819">
        <w:rPr>
          <w:u w:val="single"/>
        </w:rPr>
        <w:t>The front lines in a bitter debate between Israel’s defenders and critics lie in an unexpected place: state capitals across America.</w:t>
      </w:r>
    </w:p>
    <w:p w14:paraId="7CAE2F2A" w14:textId="77777777" w:rsidR="000842D2" w:rsidRDefault="00176181" w:rsidP="00176181">
      <w:pPr>
        <w:rPr>
          <w:u w:val="single"/>
        </w:rPr>
      </w:pPr>
      <w:r w:rsidRPr="00AA4819">
        <w:rPr>
          <w:u w:val="single"/>
        </w:rPr>
        <w:t>Palestinian rights activists calling for people to boycott, divest from and sanction Israel have racked up policy victories over the past 14 years across the globe and in the USA, particularly on university campuses.</w:t>
      </w:r>
    </w:p>
    <w:p w14:paraId="5B70F55B" w14:textId="77777777" w:rsidR="000842D2" w:rsidRDefault="00176181" w:rsidP="00176181">
      <w:pPr>
        <w:rPr>
          <w:u w:val="single"/>
        </w:rPr>
      </w:pPr>
      <w:r w:rsidRPr="00AA4819">
        <w:rPr>
          <w:u w:val="single"/>
        </w:rPr>
        <w:t>In response, pro-Israel advocates have taken the battle to state legislatures, where their lobbyists worked with sympathetic lawmakers to shut down an effort they said threatens the existence of a Jewish state.</w:t>
      </w:r>
    </w:p>
    <w:p w14:paraId="602BF6AE" w14:textId="77777777" w:rsidR="000842D2" w:rsidRDefault="00176181" w:rsidP="00176181">
      <w:pPr>
        <w:rPr>
          <w:u w:val="single"/>
        </w:rPr>
      </w:pPr>
      <w:r w:rsidRPr="00AA4819">
        <w:rPr>
          <w:u w:val="single"/>
        </w:rPr>
        <w:t>A rapid succession of states – 27 in four years – adopted measures to curb the initiative known as BDS.</w:t>
      </w:r>
    </w:p>
    <w:p w14:paraId="41211C48" w14:textId="77777777" w:rsidR="000842D2" w:rsidRDefault="00176181" w:rsidP="00176181">
      <w:pPr>
        <w:rPr>
          <w:u w:val="single"/>
        </w:rPr>
      </w:pPr>
      <w:r w:rsidRPr="00AA4819">
        <w:t xml:space="preserve">These new laws and executive orders were crafted by activists, then copied from one state to the next and adopted with virtually identical language. </w:t>
      </w:r>
      <w:r w:rsidRPr="00AA4819">
        <w:rPr>
          <w:u w:val="single"/>
        </w:rPr>
        <w:t>Most require tens of thousands of state contractors to pledge not to boycott Israel or lose their government funding. Other efforts require state pension boards to divest from companies that boycott Israel.</w:t>
      </w:r>
    </w:p>
    <w:p w14:paraId="6E1C1601" w14:textId="77777777" w:rsidR="000842D2" w:rsidRDefault="00176181" w:rsidP="00176181">
      <w:r w:rsidRPr="00AA4819">
        <w:t>As part of a two-year investigation into copycat legislation in state capitols, the Center for Public Integrity and USA TODAY examined dozens of anti-boycott bills and executive orders, then traced the communication between pro-Israel lobbyists and lawmakers who supported their efforts.</w:t>
      </w:r>
    </w:p>
    <w:p w14:paraId="7A745C0A" w14:textId="77777777" w:rsidR="000842D2" w:rsidRDefault="00176181" w:rsidP="00176181">
      <w:r w:rsidRPr="00AA4819">
        <w:t>The broader investigation, “Copy, Paste, Legislate,” shows for the first time how governors and lawmakers across the country allowed a handful of private advocacy groups to write public policy word for word.</w:t>
      </w:r>
    </w:p>
    <w:p w14:paraId="6D9DD06D" w14:textId="4685149B" w:rsidR="00176181" w:rsidRPr="00AA4819" w:rsidRDefault="00176181" w:rsidP="00176181">
      <w:r w:rsidRPr="00AA4819">
        <w:t>What is ALEC?: 'The most effective organization' for conservatives, says Newt Gingrich</w:t>
      </w:r>
    </w:p>
    <w:p w14:paraId="48E9532D" w14:textId="77777777" w:rsidR="000842D2" w:rsidRDefault="00176181" w:rsidP="00176181">
      <w:r w:rsidRPr="00AA4819">
        <w:t>In Louisiana, emails obtained by the center show that a lobbyist for a Jewish Federation wrote the governor’s anti-boycott executive order and news release.</w:t>
      </w:r>
    </w:p>
    <w:p w14:paraId="45C022B1" w14:textId="77777777" w:rsidR="000842D2" w:rsidRDefault="00176181" w:rsidP="00176181">
      <w:r w:rsidRPr="00AA4819">
        <w:t>In Nevada, a pro-Israel lobbyist guided the legislation’s sponsor with detailed and frequent feedback, in one case reviewing and approving statements by a lawmaker who planned to support the bill.</w:t>
      </w:r>
    </w:p>
    <w:p w14:paraId="4A053ABA" w14:textId="77777777" w:rsidR="000842D2" w:rsidRDefault="00176181" w:rsidP="00176181">
      <w:r w:rsidRPr="00AA4819">
        <w:t>In South Carolina, state Rep. Alan Clemmons called an activist supporting the anti-boycott legislation Clemmons sponsored his “buddy and wordsmith-in-chief.”</w:t>
      </w:r>
    </w:p>
    <w:p w14:paraId="43D751FD" w14:textId="77777777" w:rsidR="000842D2" w:rsidRDefault="00176181" w:rsidP="00176181">
      <w:r w:rsidRPr="00AA4819">
        <w:t>A network of pro-Israel Jewish and evangelical Christian advocacy groups have quietly but forcefully pushed the anti-boycott legislation, marketing it as a solution to address a growing trend of anti-Semitic incidents. Among the leaders are well-known organizations such as the Jewish Federations of North America as well as smaller groups such as the Israeli-American Coalition for Action.</w:t>
      </w:r>
    </w:p>
    <w:p w14:paraId="310BB48B" w14:textId="77777777" w:rsidR="000842D2" w:rsidRDefault="00176181" w:rsidP="00176181">
      <w:pPr>
        <w:rPr>
          <w:u w:val="single"/>
        </w:rPr>
      </w:pPr>
      <w:r w:rsidRPr="00AA4819">
        <w:rPr>
          <w:u w:val="single"/>
        </w:rPr>
        <w:t>The groups pushing the bills build on goodwill generated from years of courting state officials with – sometimes free – trips to Israel. The Israeli government then writes to thank state officials instrumental in passing the measures.</w:t>
      </w:r>
    </w:p>
    <w:p w14:paraId="643EECF4" w14:textId="77777777" w:rsidR="000842D2" w:rsidRDefault="00176181" w:rsidP="00176181">
      <w:pPr>
        <w:rPr>
          <w:u w:val="single"/>
        </w:rPr>
      </w:pPr>
      <w:r w:rsidRPr="00AA4819">
        <w:rPr>
          <w:u w:val="single"/>
        </w:rPr>
        <w:t>Pro-Israel groups urge states to enforce the new divestment laws against specific companies, such as Danske Bank and Airbnb, which angered pro-Israel advocates last year when it announced it would remove Israeli rental listings on the West Bank. The groups push for passage of measures to undermine pro-Palestinian activism on college campuses.</w:t>
      </w:r>
    </w:p>
    <w:p w14:paraId="10C53F19" w14:textId="77777777" w:rsidR="000842D2" w:rsidRDefault="00176181" w:rsidP="00176181">
      <w:r w:rsidRPr="00AA4819">
        <w:rPr>
          <w:u w:val="single"/>
        </w:rPr>
        <w:t xml:space="preserve">Some anti-boycott activists said they took the debate to state legislatures in part to find friendlier waters than universities. “You don’t want to fight on your enemy’s terrain,” </w:t>
      </w:r>
      <w:r w:rsidRPr="00AA4819">
        <w:t>Noah Pollak said in 2016. “While you were doing your campus antics, the grown-ups were in the state legislatures passing laws that make your cause improbable.”</w:t>
      </w:r>
    </w:p>
    <w:p w14:paraId="2E350BEE" w14:textId="77777777" w:rsidR="000842D2" w:rsidRDefault="00176181" w:rsidP="00176181">
      <w:pPr>
        <w:rPr>
          <w:u w:val="single"/>
        </w:rPr>
      </w:pPr>
      <w:r w:rsidRPr="00AA4819">
        <w:rPr>
          <w:u w:val="single"/>
        </w:rPr>
        <w:t>The anti-boycott measures are a largely successful effort to embed controversial foreign policy into state law, short-circuiting public discourse about Israel, to the detriment, some say, of Americans who would like to do business with their states but also hold deep convictions about Palestinian rights.</w:t>
      </w:r>
    </w:p>
    <w:p w14:paraId="53F57F94" w14:textId="77777777" w:rsidR="000842D2" w:rsidRDefault="00176181" w:rsidP="00176181">
      <w:r w:rsidRPr="00AA4819">
        <w:rPr>
          <w:u w:val="single"/>
        </w:rPr>
        <w:t>The American Civil Liberties Union and Council on American-Islamic Relations spearheaded a slew of lawsuits over the demands for contractors to disavow Israel boycotts.</w:t>
      </w:r>
      <w:r w:rsidRPr="00AA4819">
        <w:t xml:space="preserve"> Among the plaintiffs: a Texas speech pathologist who decided she could not work a 10th year at her suburban school district, a former Maryland state legislator who lost out on a $50,000 state contract and an Arizona lawyer who had to choose between advising state prison inmates and a newfound zeal to promote his cause overseas.</w:t>
      </w:r>
    </w:p>
    <w:p w14:paraId="13DE9FD5" w14:textId="77777777" w:rsidR="000842D2" w:rsidRDefault="00176181" w:rsidP="00176181">
      <w:r w:rsidRPr="00AA4819">
        <w:rPr>
          <w:u w:val="single"/>
        </w:rPr>
        <w:t>Backers say the anti-boycott laws fit with the United States’ long-standing alliance with Israel and clamp down on discrimination against Israelis.</w:t>
      </w:r>
      <w:r w:rsidRPr="00AA4819">
        <w:t xml:space="preserve"> Attacks on Jews jumped by 37% in 2017, according to the FBI, and they’ve since grown more deadly. In October 2018, a gunman killed 11 people at Pittsburgh’s Tree of Life synagogue.</w:t>
      </w:r>
    </w:p>
    <w:p w14:paraId="2EF0ECA6" w14:textId="77777777" w:rsidR="000842D2" w:rsidRDefault="00176181" w:rsidP="00176181">
      <w:r w:rsidRPr="00AA4819">
        <w:rPr>
          <w:u w:val="single"/>
        </w:rPr>
        <w:t>“The BDS movement is an anti-Semitic movement</w:t>
      </w:r>
      <w:r w:rsidRPr="00AA4819">
        <w:t>. It discriminates against no one on the planet other than Jews,” said Peggy Shapiro, executive director of the Midwest chapter of StandWithUs, which has advocated for anti-boycott laws. “It’s important for governors and legislatures to speak up and say this is not something our states will invest in.”</w:t>
      </w:r>
    </w:p>
    <w:p w14:paraId="686BF3C3" w14:textId="77777777" w:rsidR="000842D2" w:rsidRDefault="00176181" w:rsidP="00176181">
      <w:r w:rsidRPr="00AA4819">
        <w:rPr>
          <w:u w:val="single"/>
        </w:rPr>
        <w:t>The U.S. Senate in February passed federal legislation championed by Sen. Marco Rubio, R-Fla., that would protect the state laws from legal challenges</w:t>
      </w:r>
      <w:r w:rsidRPr="00AA4819">
        <w:t>, though it appears unlikely to pass the House.</w:t>
      </w:r>
    </w:p>
    <w:p w14:paraId="6D6F2C79" w14:textId="10737AE0" w:rsidR="000842D2" w:rsidRDefault="000842D2" w:rsidP="00176181"/>
    <w:p w14:paraId="2C856ED7" w14:textId="77777777" w:rsidR="00764D5F" w:rsidRPr="00AA4819" w:rsidRDefault="00764D5F" w:rsidP="00764D5F">
      <w:pPr>
        <w:pStyle w:val="Heading3"/>
        <w:rPr>
          <w:rFonts w:cs="Times New Roman"/>
        </w:rPr>
      </w:pPr>
      <w:bookmarkStart w:id="140" w:name="_Toc13955676"/>
      <w:r w:rsidRPr="00AA4819">
        <w:rPr>
          <w:rFonts w:cs="Times New Roman"/>
        </w:rPr>
        <w:t>AT – Pro-Israel Boosts Trump</w:t>
      </w:r>
      <w:bookmarkEnd w:id="140"/>
    </w:p>
    <w:p w14:paraId="5D0A0CA0" w14:textId="77777777" w:rsidR="00764D5F" w:rsidRPr="00AA4819" w:rsidRDefault="00764D5F" w:rsidP="00764D5F"/>
    <w:p w14:paraId="65933AE7" w14:textId="77777777" w:rsidR="00764D5F" w:rsidRPr="00AA4819" w:rsidRDefault="00764D5F" w:rsidP="00764D5F">
      <w:pPr>
        <w:pStyle w:val="Heading4"/>
        <w:rPr>
          <w:rFonts w:cs="Times New Roman"/>
        </w:rPr>
      </w:pPr>
      <w:r w:rsidRPr="00AA4819">
        <w:rPr>
          <w:rFonts w:cs="Times New Roman"/>
        </w:rPr>
        <w:t>No internal link – American Jews won’t vote for Trump despite his pro-Israel stance</w:t>
      </w:r>
    </w:p>
    <w:p w14:paraId="5C479585" w14:textId="77777777" w:rsidR="00764D5F" w:rsidRPr="00AA4819" w:rsidRDefault="00764D5F" w:rsidP="00764D5F">
      <w:pPr>
        <w:rPr>
          <w:rStyle w:val="Style13ptBold"/>
        </w:rPr>
      </w:pPr>
      <w:r w:rsidRPr="00AA4819">
        <w:rPr>
          <w:rStyle w:val="Style13ptBold"/>
        </w:rPr>
        <w:t>Debre, Associated Press, 18</w:t>
      </w:r>
    </w:p>
    <w:p w14:paraId="413FF4D8" w14:textId="77777777" w:rsidR="00764D5F" w:rsidRPr="00AA4819" w:rsidRDefault="00764D5F" w:rsidP="00764D5F">
      <w:r w:rsidRPr="00AA4819">
        <w:t xml:space="preserve">[Isabel, 10-18-2018, AP NEWS, "Poll finds Trump's pro-Israel stance does not sway US Jews," </w:t>
      </w:r>
      <w:hyperlink r:id="rId151" w:history="1">
        <w:r w:rsidRPr="00AA4819">
          <w:rPr>
            <w:rStyle w:val="Hyperlink"/>
          </w:rPr>
          <w:t>https://www.apnews.com/119bfc1acbbe4586a20adf39e82df160</w:t>
        </w:r>
      </w:hyperlink>
      <w:r w:rsidRPr="00AA4819">
        <w:t>, accessed 7-9-2019, AS]</w:t>
      </w:r>
    </w:p>
    <w:p w14:paraId="4DA0E107" w14:textId="77777777" w:rsidR="00764D5F" w:rsidRPr="00AA4819" w:rsidRDefault="00764D5F" w:rsidP="00764D5F"/>
    <w:p w14:paraId="2FE5AC3A" w14:textId="77777777" w:rsidR="00764D5F" w:rsidRPr="00AA4819" w:rsidRDefault="00764D5F" w:rsidP="00764D5F">
      <w:pPr>
        <w:rPr>
          <w:u w:val="single"/>
        </w:rPr>
      </w:pPr>
      <w:r w:rsidRPr="00AA4819">
        <w:t xml:space="preserve">JERUSALEM (AP) — </w:t>
      </w:r>
      <w:r w:rsidRPr="00AA4819">
        <w:rPr>
          <w:u w:val="single"/>
        </w:rPr>
        <w:t>President Donald Trump’s pro-Israel positions have not garnered him support from American Jewish voters, according to a new survey.</w:t>
      </w:r>
    </w:p>
    <w:p w14:paraId="190CE904" w14:textId="77777777" w:rsidR="00764D5F" w:rsidRPr="00AA4819" w:rsidRDefault="00764D5F" w:rsidP="00764D5F">
      <w:pPr>
        <w:rPr>
          <w:u w:val="single"/>
        </w:rPr>
      </w:pPr>
      <w:r w:rsidRPr="00AA4819">
        <w:rPr>
          <w:u w:val="single"/>
        </w:rPr>
        <w:t>The poll found that 74 percent of Jews planned to vote for Democratic candidates in November’s midterm elections. The figure corresponds with similar voting patterns in past elections.</w:t>
      </w:r>
    </w:p>
    <w:p w14:paraId="1F53FDEB" w14:textId="77777777" w:rsidR="00764D5F" w:rsidRPr="00AA4819" w:rsidRDefault="00764D5F" w:rsidP="00764D5F">
      <w:pPr>
        <w:rPr>
          <w:u w:val="single"/>
        </w:rPr>
      </w:pPr>
      <w:r w:rsidRPr="00AA4819">
        <w:rPr>
          <w:u w:val="single"/>
        </w:rPr>
        <w:t>Overall, 75 percent of American Jews disapproved of the president’s policies, particularly on domestic issues such as immigration, taxes and health care.</w:t>
      </w:r>
    </w:p>
    <w:p w14:paraId="7440F470" w14:textId="77777777" w:rsidR="00764D5F" w:rsidRPr="00AA4819" w:rsidRDefault="00764D5F" w:rsidP="00764D5F">
      <w:r w:rsidRPr="00AA4819">
        <w:t>The survey was conducted by the Mellman Group, a U.S. polling agency, for the nonpartisan Jewish Electorate Institute. It surveyed 800 American Jewish voters from a variety of backgrounds and geographic areas and had a margin of error of 3.5 percentage points.</w:t>
      </w:r>
    </w:p>
    <w:p w14:paraId="7AEE653E" w14:textId="77777777" w:rsidR="00764D5F" w:rsidRPr="00AA4819" w:rsidRDefault="00764D5F" w:rsidP="00764D5F">
      <w:pPr>
        <w:rPr>
          <w:u w:val="single"/>
        </w:rPr>
      </w:pPr>
      <w:r w:rsidRPr="00AA4819">
        <w:rPr>
          <w:u w:val="single"/>
        </w:rPr>
        <w:t>Trump’s foreign policy fared no better, with widespread criticism of the president’s handling of anti-Semitism, the Iranian nuclear deal and his moving of the U.S. Embassy to Jerusalem. The embassy move, in contrast, has been warmly welcomed in Israel.</w:t>
      </w:r>
    </w:p>
    <w:p w14:paraId="26AF05C5" w14:textId="77777777" w:rsidR="00764D5F" w:rsidRPr="00AA4819" w:rsidRDefault="00764D5F" w:rsidP="00764D5F">
      <w:pPr>
        <w:rPr>
          <w:u w:val="single"/>
        </w:rPr>
      </w:pPr>
      <w:r w:rsidRPr="00AA4819">
        <w:rPr>
          <w:u w:val="single"/>
        </w:rPr>
        <w:t>While a slim majority approved of Trump’s warm relations with Israel, only 6 percent said this will cause them to consider supporting him or a Republican candidate. Over 60 percent disapproved of how Trump has dealt with the Palestinians.</w:t>
      </w:r>
    </w:p>
    <w:p w14:paraId="237D0EFD" w14:textId="77777777" w:rsidR="00764D5F" w:rsidRPr="00AA4819" w:rsidRDefault="00764D5F" w:rsidP="00764D5F">
      <w:r w:rsidRPr="00AA4819">
        <w:t>The Palestinians severed ties with the U.S. after Trump recognized Jerusalem as Israel’s capital last December. Since then, the U.S. has cut hundreds of millions of dollars of support for the Palestinians.</w:t>
      </w:r>
    </w:p>
    <w:p w14:paraId="0FB4D123" w14:textId="77777777" w:rsidR="00764D5F" w:rsidRPr="00AA4819" w:rsidRDefault="00764D5F" w:rsidP="00764D5F">
      <w:pPr>
        <w:rPr>
          <w:u w:val="single"/>
        </w:rPr>
      </w:pPr>
      <w:r w:rsidRPr="00AA4819">
        <w:rPr>
          <w:u w:val="single"/>
        </w:rPr>
        <w:t>Although 92 percent of American Jews identified as “pro-Israel,” 59 percent said they find fault with at least some of the Israeli government’s policies. Prime Minister Benjamin Netanyahu has forged a close bond with Trump, deepening a rift with the mostly liberal Jewish American community.</w:t>
      </w:r>
    </w:p>
    <w:p w14:paraId="26C7DB4C" w14:textId="77777777" w:rsidR="00764D5F" w:rsidRPr="00AA4819" w:rsidRDefault="00764D5F" w:rsidP="00764D5F">
      <w:r w:rsidRPr="00AA4819">
        <w:t>The survey confirms Jewish voters’ entrenched loyalty to the Democratic party, “negative assessments” of Trump and show that they “prioritize domestic issues in deciding which candidate to support,” the poll’s authors said.</w:t>
      </w:r>
    </w:p>
    <w:p w14:paraId="5C34B332" w14:textId="77777777" w:rsidR="00764D5F" w:rsidRPr="00AA4819" w:rsidRDefault="00764D5F" w:rsidP="00764D5F"/>
    <w:p w14:paraId="5E86C8F6" w14:textId="536E6DA9" w:rsidR="00764D5F" w:rsidRPr="00AA4819" w:rsidRDefault="00764D5F" w:rsidP="00764D5F">
      <w:pPr>
        <w:pStyle w:val="Heading3"/>
        <w:rPr>
          <w:rFonts w:cs="Times New Roman"/>
        </w:rPr>
      </w:pPr>
      <w:bookmarkStart w:id="141" w:name="_Toc13955677"/>
      <w:r w:rsidRPr="00AA4819">
        <w:rPr>
          <w:rFonts w:cs="Times New Roman"/>
        </w:rPr>
        <w:t>AT – Dems Will Support Pressure on Israel</w:t>
      </w:r>
      <w:bookmarkEnd w:id="141"/>
    </w:p>
    <w:p w14:paraId="73D87EAC" w14:textId="77777777" w:rsidR="00764D5F" w:rsidRPr="00AA4819" w:rsidRDefault="00764D5F" w:rsidP="00764D5F"/>
    <w:p w14:paraId="53808F9C" w14:textId="0D71ADB3" w:rsidR="00764D5F" w:rsidRPr="00AA4819" w:rsidRDefault="00764D5F" w:rsidP="00764D5F">
      <w:pPr>
        <w:pStyle w:val="Heading4"/>
        <w:rPr>
          <w:rFonts w:cs="Times New Roman"/>
        </w:rPr>
      </w:pPr>
      <w:r w:rsidRPr="00AA4819">
        <w:rPr>
          <w:rFonts w:cs="Times New Roman"/>
        </w:rPr>
        <w:t>No link – Support for pressure on Israel within Democratic Party is very narrow</w:t>
      </w:r>
    </w:p>
    <w:p w14:paraId="061228B8" w14:textId="77777777" w:rsidR="00764D5F" w:rsidRPr="00AA4819" w:rsidRDefault="00764D5F" w:rsidP="00764D5F">
      <w:pPr>
        <w:rPr>
          <w:rStyle w:val="Style13ptBold"/>
        </w:rPr>
      </w:pPr>
      <w:r w:rsidRPr="00AA4819">
        <w:rPr>
          <w:rStyle w:val="Style13ptBold"/>
        </w:rPr>
        <w:t>Thrall, International Crisis Group Jerusalem-based Senior Analyst, 19</w:t>
      </w:r>
    </w:p>
    <w:p w14:paraId="01B0D48B" w14:textId="1CEFCF1F" w:rsidR="00764D5F" w:rsidRPr="00AA4819" w:rsidRDefault="00764D5F" w:rsidP="00764D5F">
      <w:r w:rsidRPr="00AA4819">
        <w:t xml:space="preserve">[Nathan, American writer, journalist, and analyst on the Middle East covering Gaza, Israel, Jordan, and the West Bank, 3/28/19, New York Times, “How the Battle Over Israel and Anti-Semitism Is Fracturing American Politics” </w:t>
      </w:r>
      <w:hyperlink r:id="rId152" w:history="1">
        <w:r w:rsidRPr="00AA4819">
          <w:rPr>
            <w:rStyle w:val="Hyperlink"/>
          </w:rPr>
          <w:t>https://www.nytimes.com/2019/03/28/magazine/battle-over-bds-israel-palestinians-antisemitism.html accessed 7-7-19</w:t>
        </w:r>
      </w:hyperlink>
      <w:r w:rsidRPr="00AA4819">
        <w:t xml:space="preserve"> EO]</w:t>
      </w:r>
    </w:p>
    <w:p w14:paraId="36E9ACEE" w14:textId="77777777" w:rsidR="00764D5F" w:rsidRPr="00AA4819" w:rsidRDefault="00764D5F" w:rsidP="00764D5F"/>
    <w:p w14:paraId="77256B1B" w14:textId="2AB6AE0F" w:rsidR="00764D5F" w:rsidRPr="00AA4819" w:rsidRDefault="00764D5F" w:rsidP="00764D5F">
      <w:r w:rsidRPr="00AA4819">
        <w:rPr>
          <w:rStyle w:val="StyleUnderline"/>
        </w:rPr>
        <w:t>For all the recent tumult over Israel in Washington, the policy debate remains extremely narrow. There is no legislative initiative to reduce, much less end, military aid, nor even to make continued assistance conditional on a halt to settlement building. B.D.S. is not supported by a single Democratic senator or presidential candidate, including Bernie Sanders, though Sanders backed the right to boycott. Despite pointed critiques of American support for Israel by representatives like Betty McCollum of Minnesota, Tlaib and Omar, there is little willingness among Democrats to argue publicly for substantially changing longstanding policy toward Israel. In part, some Hill staff members and former White House officials say, this is because of the influence of megadonors</w:t>
      </w:r>
      <w:r w:rsidRPr="00AA4819">
        <w:t xml:space="preserve">: </w:t>
      </w:r>
      <w:r w:rsidRPr="00AA4819">
        <w:rPr>
          <w:rStyle w:val="StyleUnderline"/>
        </w:rPr>
        <w:t>Of the dozens of personal checks greater than $500,000 made out to the largest PAC for Democrats in 2018, the Senate Majority PAC, around three-fourths were written by Jewish donors.</w:t>
      </w:r>
      <w:r w:rsidRPr="00AA4819">
        <w:t xml:space="preserve"> This provides fodder for anti-Semitic conspiracy theories, and for some, it is the elephant in the room. Though the number of Jewish donors known to prioritize pro-Israel policies above all other issues is small, there are few if any pushing in the opposite direction. “I have seen donors who want to see tougher stands toward Israel from J Street,” says Alan D. Solomont, a board member of the left-leaning group J Street, a top Obama campaign fund-raiser and the former national finance chairman of the Democratic National Committee. “But none have acted with their pocketbooks.”</w:t>
      </w:r>
    </w:p>
    <w:p w14:paraId="07D86CE9" w14:textId="77777777" w:rsidR="00F60D29" w:rsidRPr="00AA4819" w:rsidRDefault="00F60D29" w:rsidP="00F60D29">
      <w:pPr>
        <w:pStyle w:val="Heading3"/>
        <w:rPr>
          <w:rFonts w:cs="Times New Roman"/>
        </w:rPr>
      </w:pPr>
      <w:bookmarkStart w:id="142" w:name="_Toc13955678"/>
      <w:r w:rsidRPr="00AA4819">
        <w:rPr>
          <w:rFonts w:cs="Times New Roman"/>
        </w:rPr>
        <w:t>AT – Israel Pressure Hurts Dems</w:t>
      </w:r>
      <w:bookmarkEnd w:id="142"/>
    </w:p>
    <w:p w14:paraId="14D6EB22" w14:textId="77777777" w:rsidR="00F60D29" w:rsidRPr="00AA4819" w:rsidRDefault="00F60D29" w:rsidP="00F60D29"/>
    <w:p w14:paraId="14072B94" w14:textId="77777777" w:rsidR="00F60D29" w:rsidRPr="00AA4819" w:rsidRDefault="00F60D29" w:rsidP="00F60D29">
      <w:pPr>
        <w:pStyle w:val="Heading4"/>
        <w:rPr>
          <w:rFonts w:cs="Times New Roman"/>
        </w:rPr>
      </w:pPr>
      <w:r w:rsidRPr="00AA4819">
        <w:rPr>
          <w:rFonts w:cs="Times New Roman"/>
        </w:rPr>
        <w:t>Turn – Pressure on Israel will be a rallying point for the Democratic base</w:t>
      </w:r>
    </w:p>
    <w:p w14:paraId="721F9764" w14:textId="77777777" w:rsidR="00F60D29" w:rsidRPr="00AA4819" w:rsidRDefault="00F60D29" w:rsidP="00F60D29">
      <w:pPr>
        <w:rPr>
          <w:rStyle w:val="Style13ptBold"/>
        </w:rPr>
      </w:pPr>
      <w:r w:rsidRPr="00AA4819">
        <w:rPr>
          <w:rStyle w:val="Style13ptBold"/>
        </w:rPr>
        <w:t>Thrall, International Crisis Group Jerusalem-based Senior Analyst, 19</w:t>
      </w:r>
    </w:p>
    <w:p w14:paraId="40FFD43C" w14:textId="77777777" w:rsidR="00F60D29" w:rsidRPr="00AA4819" w:rsidRDefault="00F60D29" w:rsidP="00F60D29">
      <w:r w:rsidRPr="00AA4819">
        <w:t xml:space="preserve">[Nathan, American writer, journalist, and analyst on the Middle East covering Gaza, Israel, Jordan, and the West Bank, 3/28/19, New York Times, “How the Battle Over Israel and Anti-Semitism Is Fracturing American Politics” </w:t>
      </w:r>
      <w:hyperlink r:id="rId153" w:history="1">
        <w:r w:rsidRPr="00AA4819">
          <w:rPr>
            <w:rStyle w:val="Hyperlink"/>
          </w:rPr>
          <w:t>https://www.nytimes.com/2019/03/28/magazine/battle-over-bds-israel-palestinians-antisemitism.html accessed 7-7-19</w:t>
        </w:r>
      </w:hyperlink>
      <w:r w:rsidRPr="00AA4819">
        <w:t xml:space="preserve"> EO]</w:t>
      </w:r>
    </w:p>
    <w:p w14:paraId="317DD3D8" w14:textId="77777777" w:rsidR="00F60D29" w:rsidRPr="00AA4819" w:rsidRDefault="00F60D29" w:rsidP="00F60D29"/>
    <w:p w14:paraId="4334DB56" w14:textId="77777777" w:rsidR="00F60D29" w:rsidRPr="00AA4819" w:rsidRDefault="00F60D29" w:rsidP="00F60D29">
      <w:pPr>
        <w:rPr>
          <w:rStyle w:val="StyleUnderline"/>
        </w:rPr>
      </w:pPr>
      <w:r w:rsidRPr="00AA4819">
        <w:rPr>
          <w:rStyle w:val="StyleUnderline"/>
        </w:rPr>
        <w:t xml:space="preserve">Members of the Democratic Party’s progressive activist base, </w:t>
      </w:r>
      <w:r w:rsidRPr="00AA4819">
        <w:t xml:space="preserve">by contrast, </w:t>
      </w:r>
      <w:r w:rsidRPr="00AA4819">
        <w:rPr>
          <w:rStyle w:val="StyleUnderline"/>
        </w:rPr>
        <w:t>find themselves light years from their representatives in Washington.</w:t>
      </w:r>
      <w:r w:rsidRPr="00AA4819">
        <w:t xml:space="preserve"> </w:t>
      </w:r>
      <w:r w:rsidRPr="00AA4819">
        <w:rPr>
          <w:rStyle w:val="StyleUnderline"/>
        </w:rPr>
        <w:t>The Movement for Black Lives, the racial-justice coalition that includes the Black Lives Matter network, has called for supporting divestment campaigns with the goal of ending American military aid to Israel; the Democratic Socialists of America has endorsed B.D.S. Kate Gould, a lobbyist for the Friends Committee on National Legislation, a Quaker group dedicated to peace, justice and environmental stewardship, told me that generally even progressive members of Congress frame development aid for the Palestinians merely as help for people who are suffering.</w:t>
      </w:r>
      <w:r w:rsidRPr="00AA4819">
        <w:t xml:space="preserve"> There is rarely any acknowledgment, she says, “that </w:t>
      </w:r>
      <w:r w:rsidRPr="00AA4819">
        <w:rPr>
          <w:rStyle w:val="StyleUnderline"/>
        </w:rPr>
        <w:t>they are suffering because we are funding their oppression. Hello! You do know that we are funding the occupation?”</w:t>
      </w:r>
    </w:p>
    <w:p w14:paraId="5DCF5239" w14:textId="77777777" w:rsidR="00F60D29" w:rsidRPr="00AA4819" w:rsidRDefault="00F60D29" w:rsidP="00F60D29"/>
    <w:p w14:paraId="010406B5" w14:textId="77777777" w:rsidR="00B1524E" w:rsidRPr="00AA4819" w:rsidRDefault="00B1524E" w:rsidP="00B1524E">
      <w:pPr>
        <w:pStyle w:val="Heading3"/>
        <w:rPr>
          <w:rFonts w:cs="Times New Roman"/>
        </w:rPr>
      </w:pPr>
      <w:bookmarkStart w:id="143" w:name="_Toc13955679"/>
      <w:r w:rsidRPr="00AA4819">
        <w:rPr>
          <w:rFonts w:cs="Times New Roman"/>
        </w:rPr>
        <w:t>AT – Israel Popular with Voters</w:t>
      </w:r>
      <w:bookmarkEnd w:id="143"/>
    </w:p>
    <w:p w14:paraId="128205F4" w14:textId="77777777" w:rsidR="00B1524E" w:rsidRPr="00AA4819" w:rsidRDefault="00B1524E" w:rsidP="00B1524E"/>
    <w:p w14:paraId="212B1DF6" w14:textId="77777777" w:rsidR="00B1524E" w:rsidRPr="00AA4819" w:rsidRDefault="00B1524E" w:rsidP="00B1524E">
      <w:pPr>
        <w:pStyle w:val="Heading4"/>
        <w:rPr>
          <w:rFonts w:cs="Times New Roman"/>
        </w:rPr>
      </w:pPr>
      <w:r w:rsidRPr="00AA4819">
        <w:rPr>
          <w:rFonts w:cs="Times New Roman"/>
        </w:rPr>
        <w:t>Public opinion is against Israel – it’s the 4</w:t>
      </w:r>
      <w:r w:rsidRPr="00AA4819">
        <w:rPr>
          <w:rFonts w:cs="Times New Roman"/>
          <w:vertAlign w:val="superscript"/>
        </w:rPr>
        <w:t>th</w:t>
      </w:r>
      <w:r w:rsidRPr="00AA4819">
        <w:rPr>
          <w:rFonts w:cs="Times New Roman"/>
        </w:rPr>
        <w:t xml:space="preserve"> most unpopular nation in the world and a movement for sanctions is gaining support</w:t>
      </w:r>
    </w:p>
    <w:p w14:paraId="0E292DD1" w14:textId="77777777" w:rsidR="00B1524E" w:rsidRPr="00AA4819" w:rsidRDefault="00B1524E" w:rsidP="00B1524E">
      <w:pPr>
        <w:rPr>
          <w:rStyle w:val="Style13ptBold"/>
        </w:rPr>
      </w:pPr>
      <w:r w:rsidRPr="00AA4819">
        <w:rPr>
          <w:rStyle w:val="Style13ptBold"/>
        </w:rPr>
        <w:t>Beauchamp,</w:t>
      </w:r>
      <w:r w:rsidRPr="00AA4819">
        <w:t xml:space="preserve"> </w:t>
      </w:r>
      <w:r w:rsidRPr="00AA4819">
        <w:rPr>
          <w:rStyle w:val="Style13ptBold"/>
        </w:rPr>
        <w:t>Vox senior reporter covering global politics, 2018</w:t>
      </w:r>
    </w:p>
    <w:p w14:paraId="5CCF52AC" w14:textId="77777777" w:rsidR="00B1524E" w:rsidRPr="00AA4819" w:rsidRDefault="00B1524E" w:rsidP="00B1524E">
      <w:r w:rsidRPr="00AA4819">
        <w:t xml:space="preserve">[Zack, 5-14-2018, Vox, "How does the world feel about Israel/Palestine?," </w:t>
      </w:r>
      <w:hyperlink r:id="rId154" w:history="1">
        <w:r w:rsidRPr="00AA4819">
          <w:rPr>
            <w:rStyle w:val="Hyperlink"/>
          </w:rPr>
          <w:t>https://www.vox.com/2018/11/20/18080086/israel-palestine-global-opinion</w:t>
        </w:r>
      </w:hyperlink>
      <w:r w:rsidRPr="00AA4819">
        <w:t>, accessed 7-8-2019, AS]</w:t>
      </w:r>
    </w:p>
    <w:p w14:paraId="18A38B55" w14:textId="77777777" w:rsidR="00B1524E" w:rsidRPr="00AA4819" w:rsidRDefault="00B1524E" w:rsidP="00B1524E"/>
    <w:p w14:paraId="5524FAD1" w14:textId="77777777" w:rsidR="00B1524E" w:rsidRPr="00AA4819" w:rsidRDefault="00B1524E" w:rsidP="00B1524E">
      <w:pPr>
        <w:rPr>
          <w:u w:val="single"/>
        </w:rPr>
      </w:pPr>
      <w:r w:rsidRPr="00AA4819">
        <w:rPr>
          <w:u w:val="single"/>
        </w:rPr>
        <w:t>Non-Muslim countries recognize Israel’s legitimacy and maintain diplomatic relations with it, but most are critical of Israel’s treatment of the Palestinians and ongoing occupation of the West Bank. Global public opinion at present is generally more sympathetic to the Palestinian cause, creating real concern among Israelis that an international boycott movement, called BDS, could pick up some support.</w:t>
      </w:r>
    </w:p>
    <w:p w14:paraId="06B713F3" w14:textId="77777777" w:rsidR="00B1524E" w:rsidRPr="00AA4819" w:rsidRDefault="00B1524E" w:rsidP="00B1524E">
      <w:r w:rsidRPr="00AA4819">
        <w:t>Eighty-three percent of the world’s countries, and almost every country that isn’t Arab or Muslim majority, recognizes Israel:</w:t>
      </w:r>
    </w:p>
    <w:p w14:paraId="3884F398" w14:textId="77777777" w:rsidR="00B1524E" w:rsidRPr="00AA4819" w:rsidRDefault="00B1524E" w:rsidP="00B1524E">
      <w:pPr>
        <w:rPr>
          <w:u w:val="single"/>
        </w:rPr>
      </w:pPr>
      <w:r w:rsidRPr="00AA4819">
        <w:rPr>
          <w:u w:val="single"/>
        </w:rPr>
        <w:t>That being said, Israel is extremely unpopular worldwide. In one BBC poll of 22 countries, Israel was the fourth-most-disliked nation (behind only Iran, Pakistan, and North Korea).</w:t>
      </w:r>
    </w:p>
    <w:p w14:paraId="5F81EF66" w14:textId="77777777" w:rsidR="00B1524E" w:rsidRPr="00AA4819" w:rsidRDefault="00B1524E" w:rsidP="00B1524E">
      <w:r w:rsidRPr="00AA4819">
        <w:rPr>
          <w:u w:val="single"/>
        </w:rPr>
        <w:t>It’s clear that West Bank settlements are a key cause of Israel’s poor global standing. Most of the world believes that Israel’s continued control of the West Bank is an unlawful military occupation, and that settlements violate the Fourth Geneva Convention</w:t>
      </w:r>
      <w:r w:rsidRPr="00AA4819">
        <w:t>. Though this view is supported by most legal scholars, Israel and pro-Israel conservatives dispute it. They argue that the West Bank isn’t occupied, and even if it were, the Fourth Geneva convention only prohibits “forcible” population transfers, not voluntary settlement.</w:t>
      </w:r>
    </w:p>
    <w:p w14:paraId="16CA0C73" w14:textId="77777777" w:rsidR="00B1524E" w:rsidRPr="00AA4819" w:rsidRDefault="00B1524E" w:rsidP="00B1524E">
      <w:pPr>
        <w:rPr>
          <w:u w:val="single"/>
        </w:rPr>
      </w:pPr>
      <w:r w:rsidRPr="00AA4819">
        <w:rPr>
          <w:u w:val="single"/>
        </w:rPr>
        <w:t>The BDS movement, which coalesced in 2005, aims to capitalize on international anger with Israel. The movement’s strategy is to create costs to Israel’s Palestinian policy through boycotts of Israeli goods and institutions, divestment from Israeli companies, and sanctions on the nation itself (hence the name BDS).</w:t>
      </w:r>
    </w:p>
    <w:p w14:paraId="604C5CEF" w14:textId="77777777" w:rsidR="00B1524E" w:rsidRPr="00AA4819" w:rsidRDefault="00B1524E" w:rsidP="00B1524E">
      <w:r w:rsidRPr="00AA4819">
        <w:t>BDS plans to continue boycotting Israel until 1) all of the settlements are dismantled, 2) they believe Palestinians have been given equal rights inside Israel’s borders, and 3) Palestinians refugees are granted the “right of return,” which means to return to the land and homes they used to inhabit in what is now Israel.</w:t>
      </w:r>
    </w:p>
    <w:p w14:paraId="6C962FC3" w14:textId="77777777" w:rsidR="00B1524E" w:rsidRPr="00AA4819" w:rsidRDefault="00B1524E" w:rsidP="00B1524E"/>
    <w:p w14:paraId="58B33E1B" w14:textId="77777777" w:rsidR="00B1524E" w:rsidRPr="00AA4819" w:rsidRDefault="00B1524E" w:rsidP="00B1524E">
      <w:pPr>
        <w:pStyle w:val="Heading4"/>
        <w:rPr>
          <w:rFonts w:cs="Times New Roman"/>
        </w:rPr>
      </w:pPr>
      <w:r w:rsidRPr="00AA4819">
        <w:rPr>
          <w:rFonts w:cs="Times New Roman"/>
        </w:rPr>
        <w:t>Israel is becoming increasingly unpopular – there’s been an 8% drop in favorability in just the last year</w:t>
      </w:r>
    </w:p>
    <w:p w14:paraId="6F626BCB" w14:textId="77777777" w:rsidR="00B1524E" w:rsidRPr="00AA4819" w:rsidRDefault="00B1524E" w:rsidP="00B1524E">
      <w:pPr>
        <w:rPr>
          <w:rStyle w:val="Style13ptBold"/>
        </w:rPr>
      </w:pPr>
      <w:r w:rsidRPr="00AA4819">
        <w:rPr>
          <w:rStyle w:val="Style13ptBold"/>
        </w:rPr>
        <w:t>Hacohen, Jerusalem Post and RealClearDefense journalist, 19</w:t>
      </w:r>
    </w:p>
    <w:p w14:paraId="2DCE50B8" w14:textId="77777777" w:rsidR="00B1524E" w:rsidRPr="00AA4819" w:rsidRDefault="00B1524E" w:rsidP="00B1524E">
      <w:r w:rsidRPr="00AA4819">
        <w:t xml:space="preserve">[Hagay, 3-6-2019, The Jerusalem Post, "American support for Israel falls to ten-year low, poll finds," </w:t>
      </w:r>
      <w:hyperlink r:id="rId155" w:history="1">
        <w:r w:rsidRPr="00AA4819">
          <w:rPr>
            <w:rStyle w:val="Hyperlink"/>
          </w:rPr>
          <w:t>https://www.jpost.com/American-Politics/Less-Americans-support-Israel-than-ever-before-Poll-finds-582628</w:t>
        </w:r>
      </w:hyperlink>
      <w:r w:rsidRPr="00AA4819">
        <w:t>, accessed 7-9-2019, AS]</w:t>
      </w:r>
    </w:p>
    <w:p w14:paraId="5EFB73FD" w14:textId="77777777" w:rsidR="00B1524E" w:rsidRPr="00AA4819" w:rsidRDefault="00B1524E" w:rsidP="00B1524E">
      <w:pPr>
        <w:rPr>
          <w:u w:val="single"/>
        </w:rPr>
      </w:pPr>
      <w:r w:rsidRPr="00AA4819">
        <w:rPr>
          <w:u w:val="single"/>
        </w:rPr>
        <w:t>American support for Israel in the Israeli-Palestinian conflict fell to a record low since 2009, Gallup’s annual World Affairs survey reported on Wednesday.</w:t>
      </w:r>
    </w:p>
    <w:p w14:paraId="6F9DA63F" w14:textId="77777777" w:rsidR="00B1524E" w:rsidRPr="00AA4819" w:rsidRDefault="00B1524E" w:rsidP="00B1524E">
      <w:pPr>
        <w:rPr>
          <w:u w:val="single"/>
        </w:rPr>
      </w:pPr>
      <w:r w:rsidRPr="00AA4819">
        <w:rPr>
          <w:u w:val="single"/>
        </w:rPr>
        <w:t>One fifth sympathize more with the Palestinians, the poll showed, the highest number by one point in Gallup's trend since 2001.</w:t>
      </w:r>
    </w:p>
    <w:p w14:paraId="0DFFA9F6" w14:textId="77777777" w:rsidR="00B1524E" w:rsidRPr="00AA4819" w:rsidRDefault="00B1524E" w:rsidP="00B1524E">
      <w:pPr>
        <w:rPr>
          <w:u w:val="single"/>
        </w:rPr>
      </w:pPr>
      <w:r w:rsidRPr="00AA4819">
        <w:rPr>
          <w:u w:val="single"/>
        </w:rPr>
        <w:t>Liberal Democrats have the lowest level of support for Israel in the last fourteen years, reaching 43%. The percentage of Republicans saying they sympathize more with Israel in the conflict fell from 87% in 2018 to 76% in 2019.</w:t>
      </w:r>
    </w:p>
    <w:p w14:paraId="24C249BC" w14:textId="77777777" w:rsidR="000842D2" w:rsidRDefault="00B1524E" w:rsidP="00B1524E">
      <w:r w:rsidRPr="00AA4819">
        <w:t>Conservative Republicans were reported as the most sympathetic to Israel, followed by moderate/liberal Republicans and moderate/conservative Democrats. Liberal democrats have the lowest net sympathy for Israel.</w:t>
      </w:r>
    </w:p>
    <w:p w14:paraId="2F50CBA3" w14:textId="0C188C12" w:rsidR="00B1524E" w:rsidRPr="00AA4819" w:rsidRDefault="00B1524E" w:rsidP="00B1524E">
      <w:pPr>
        <w:rPr>
          <w:u w:val="single"/>
        </w:rPr>
      </w:pPr>
      <w:r w:rsidRPr="00AA4819">
        <w:rPr>
          <w:u w:val="single"/>
        </w:rPr>
        <w:t>Sixty-six percent of US adults view Israel very or mostly favorably, down from 74% last year.</w:t>
      </w:r>
    </w:p>
    <w:p w14:paraId="49A0FFC2" w14:textId="77777777" w:rsidR="00B1524E" w:rsidRPr="00AA4819" w:rsidRDefault="00B1524E" w:rsidP="00B1524E">
      <w:r w:rsidRPr="00AA4819">
        <w:t>Gallup stated that the poll was conducted prior to Minnesota Rep. Ilhan Omar's remarks about US support for Israel.</w:t>
      </w:r>
    </w:p>
    <w:p w14:paraId="4080A39F" w14:textId="77777777" w:rsidR="00B1524E" w:rsidRPr="00AA4819" w:rsidRDefault="00B1524E" w:rsidP="00B1524E">
      <w:r w:rsidRPr="00AA4819">
        <w:t>The views of political independents remained unchanged.</w:t>
      </w:r>
    </w:p>
    <w:p w14:paraId="2211E50D" w14:textId="77777777" w:rsidR="00B1524E" w:rsidRPr="00AA4819" w:rsidRDefault="00B1524E" w:rsidP="00B1524E"/>
    <w:p w14:paraId="2B917FF2" w14:textId="77777777" w:rsidR="008F3DDE" w:rsidRPr="00AA4819" w:rsidRDefault="008F3DDE" w:rsidP="008F3DDE">
      <w:pPr>
        <w:pStyle w:val="Heading3"/>
        <w:rPr>
          <w:rFonts w:cs="Times New Roman"/>
        </w:rPr>
      </w:pPr>
      <w:bookmarkStart w:id="144" w:name="_Toc13955680"/>
      <w:r w:rsidRPr="00AA4819">
        <w:rPr>
          <w:rFonts w:cs="Times New Roman"/>
        </w:rPr>
        <w:t>AT – Jewish Voters Support Trump</w:t>
      </w:r>
      <w:bookmarkEnd w:id="144"/>
    </w:p>
    <w:p w14:paraId="07E6336B" w14:textId="77777777" w:rsidR="008F3DDE" w:rsidRPr="00AA4819" w:rsidRDefault="008F3DDE" w:rsidP="008F3DDE"/>
    <w:p w14:paraId="254F54CF" w14:textId="77777777" w:rsidR="008F3DDE" w:rsidRPr="00AA4819" w:rsidRDefault="008F3DDE" w:rsidP="008F3DDE">
      <w:pPr>
        <w:pStyle w:val="Heading4"/>
        <w:rPr>
          <w:rStyle w:val="Style13ptBold"/>
          <w:rFonts w:cs="Times New Roman"/>
          <w:b/>
          <w:bCs w:val="0"/>
        </w:rPr>
      </w:pPr>
      <w:r w:rsidRPr="00AA4819">
        <w:rPr>
          <w:rStyle w:val="Style13ptBold"/>
          <w:rFonts w:cs="Times New Roman"/>
          <w:b/>
          <w:bCs w:val="0"/>
        </w:rPr>
        <w:t>Jewish Americans aren’t leaving the Democratic party- Trump and right-wing media is pushing a false narrative</w:t>
      </w:r>
    </w:p>
    <w:p w14:paraId="6F7540DE" w14:textId="77777777" w:rsidR="008F3DDE" w:rsidRPr="00AA4819" w:rsidRDefault="008F3DDE" w:rsidP="008F3DDE">
      <w:pPr>
        <w:rPr>
          <w:rStyle w:val="Style13ptBold"/>
        </w:rPr>
      </w:pPr>
      <w:r w:rsidRPr="00AA4819">
        <w:rPr>
          <w:rStyle w:val="Style13ptBold"/>
        </w:rPr>
        <w:t>Ziri,</w:t>
      </w:r>
      <w:r w:rsidRPr="00AA4819">
        <w:t xml:space="preserve"> </w:t>
      </w:r>
      <w:r w:rsidRPr="00AA4819">
        <w:rPr>
          <w:rStyle w:val="Style13ptBold"/>
        </w:rPr>
        <w:t>Haaretz New York Correspondent and Freelance TV and Print Journalist, 2019</w:t>
      </w:r>
    </w:p>
    <w:p w14:paraId="00468348" w14:textId="77777777" w:rsidR="008F3DDE" w:rsidRPr="00AA4819" w:rsidRDefault="008F3DDE" w:rsidP="008F3DDE">
      <w:r w:rsidRPr="00AA4819">
        <w:t xml:space="preserve">[Danielle, May 22, 2019, haaretz, "2020 candidates' stance on Israel is lowest priority for U.S. Jews, poll shows," </w:t>
      </w:r>
      <w:hyperlink r:id="rId156" w:history="1">
        <w:r w:rsidRPr="00AA4819">
          <w:rPr>
            <w:rStyle w:val="Hyperlink"/>
          </w:rPr>
          <w:t>https://www.haaretz.com/us-news/.premium-2020-candidates-stance-on-israel-is-lowest-priority-for-u-s-jews-poll-shows-1.7276573</w:t>
        </w:r>
      </w:hyperlink>
      <w:r w:rsidRPr="00AA4819">
        <w:t>, accessed 7-8-2019, AS]</w:t>
      </w:r>
    </w:p>
    <w:p w14:paraId="2C2713BC" w14:textId="77777777" w:rsidR="008F3DDE" w:rsidRPr="00AA4819" w:rsidRDefault="008F3DDE" w:rsidP="008F3DDE">
      <w:pPr>
        <w:rPr>
          <w:u w:val="single"/>
        </w:rPr>
      </w:pPr>
      <w:r w:rsidRPr="00AA4819">
        <w:rPr>
          <w:u w:val="single"/>
        </w:rPr>
        <w:t>According to the data, close to 60 percent of American Jewish voters believe Trump is at least partially to blame for the recent violent attacks on synagogues in Pittsburgh and Poway. Thirty-eight percent of Jewish voters also expressed concerns that the president is encouraging violent right-wing extremists.</w:t>
      </w:r>
    </w:p>
    <w:p w14:paraId="722CDE13" w14:textId="77777777" w:rsidR="008F3DDE" w:rsidRPr="00AA4819" w:rsidRDefault="008F3DDE" w:rsidP="008F3DDE">
      <w:pPr>
        <w:rPr>
          <w:u w:val="single"/>
        </w:rPr>
      </w:pPr>
      <w:r w:rsidRPr="00AA4819">
        <w:rPr>
          <w:u w:val="single"/>
        </w:rPr>
        <w:t>In general, 71 percent disapprove of Trump’s handling of anti-Semitism, including a 54 percent majority who strongly disapprove.</w:t>
      </w:r>
    </w:p>
    <w:p w14:paraId="5067F0C1" w14:textId="77777777" w:rsidR="000842D2" w:rsidRDefault="008F3DDE" w:rsidP="008F3DDE">
      <w:r w:rsidRPr="00AA4819">
        <w:t>As the 2020 election campaign begins, 43 percent say they are looking to elect a candidate who shares their values to improve the security of Jews in the United States, and 39 percent say they want to work to replace Trump in 2020.</w:t>
      </w:r>
    </w:p>
    <w:p w14:paraId="2F295794" w14:textId="4C9377CE" w:rsidR="008F3DDE" w:rsidRPr="00AA4819" w:rsidRDefault="008F3DDE" w:rsidP="008F3DDE">
      <w:pPr>
        <w:rPr>
          <w:u w:val="single"/>
        </w:rPr>
      </w:pPr>
      <w:r w:rsidRPr="00AA4819">
        <w:rPr>
          <w:u w:val="single"/>
        </w:rPr>
        <w:t>The poll showed that only 23 percent of Jewish voters support Trump, a similar number to the last JEI poll conducted in October.</w:t>
      </w:r>
    </w:p>
    <w:p w14:paraId="18B276F9" w14:textId="77777777" w:rsidR="000842D2" w:rsidRDefault="008F3DDE" w:rsidP="008F3DDE">
      <w:r w:rsidRPr="00AA4819">
        <w:t>The president's lowest approval ratings are on family separations at the Mexican border; his handling of DACA recipients; his stance on guns; his handling of the Mueller Report; his handling of anti-Semitism; and building of the border wall, among others.</w:t>
      </w:r>
    </w:p>
    <w:p w14:paraId="19DC0A8C" w14:textId="77777777" w:rsidR="000842D2" w:rsidRDefault="008F3DDE" w:rsidP="008F3DDE">
      <w:pPr>
        <w:rPr>
          <w:u w:val="single"/>
        </w:rPr>
      </w:pPr>
      <w:r w:rsidRPr="00AA4819">
        <w:rPr>
          <w:u w:val="single"/>
        </w:rPr>
        <w:t>The JEI also showed that there is no growth in support for the Republican Party among Jewish voters. Similar to its 2018 poll, 25 percent of respondents identified as Republican. The percentage of those identifying as Democrats or Independent also remains unchanged.</w:t>
      </w:r>
    </w:p>
    <w:p w14:paraId="43868143" w14:textId="118AEE13" w:rsidR="008F3DDE" w:rsidRPr="00AA4819" w:rsidRDefault="008F3DDE" w:rsidP="008F3DDE">
      <w:pPr>
        <w:rPr>
          <w:u w:val="single"/>
        </w:rPr>
      </w:pPr>
      <w:r w:rsidRPr="00AA4819">
        <w:t>“</w:t>
      </w:r>
      <w:r w:rsidRPr="00AA4819">
        <w:rPr>
          <w:u w:val="single"/>
        </w:rPr>
        <w:t>We now have hard data demonstrating that President Trump’s assertions of American Jews abandoning the Democratic Party are entirely false,”</w:t>
      </w:r>
      <w:r w:rsidRPr="00AA4819">
        <w:t xml:space="preserve"> said Halie </w:t>
      </w:r>
      <w:r w:rsidRPr="00AA4819">
        <w:rPr>
          <w:rStyle w:val="StyleUnderline"/>
        </w:rPr>
        <w:t>Soifer, executive director of the Jewish Democratic Council of America. “</w:t>
      </w:r>
      <w:r w:rsidRPr="00AA4819">
        <w:rPr>
          <w:u w:val="single"/>
        </w:rPr>
        <w:t>Overwhelming disapproval of President Trump and the Republican policy agenda will drive the Jewish vote in 2020, and Republicans should be deeply concerned.”</w:t>
      </w:r>
    </w:p>
    <w:p w14:paraId="1A19C707" w14:textId="77777777" w:rsidR="008F3DDE" w:rsidRPr="00AA4819" w:rsidRDefault="008F3DDE" w:rsidP="008F3DDE">
      <w:pPr>
        <w:rPr>
          <w:u w:val="single"/>
        </w:rPr>
      </w:pPr>
      <w:r w:rsidRPr="00AA4819">
        <w:rPr>
          <w:u w:val="single"/>
        </w:rPr>
        <w:t>The poll also showed that two-thirds of those ages 18 to 29 and millennials under 35 disapprove of Trump, and he enjoys support from only 24 percent of non-Orthodox millennial Jews.</w:t>
      </w:r>
    </w:p>
    <w:p w14:paraId="69F5094B" w14:textId="77777777" w:rsidR="008F3DDE" w:rsidRPr="00AA4819" w:rsidRDefault="008F3DDE" w:rsidP="008F3DDE">
      <w:pPr>
        <w:rPr>
          <w:u w:val="single"/>
        </w:rPr>
      </w:pPr>
    </w:p>
    <w:p w14:paraId="78727376" w14:textId="7D11736F" w:rsidR="008F3DDE" w:rsidRPr="00AA4819" w:rsidRDefault="008F3DDE" w:rsidP="008F3DDE">
      <w:pPr>
        <w:pStyle w:val="Heading4"/>
        <w:rPr>
          <w:rFonts w:cs="Times New Roman"/>
        </w:rPr>
      </w:pPr>
      <w:r w:rsidRPr="00AA4819">
        <w:rPr>
          <w:rFonts w:cs="Times New Roman"/>
        </w:rPr>
        <w:t>Jewish voters hate Trump</w:t>
      </w:r>
      <w:r w:rsidR="00BA5D34" w:rsidRPr="00AA4819">
        <w:rPr>
          <w:rFonts w:cs="Times New Roman"/>
        </w:rPr>
        <w:t xml:space="preserve"> – </w:t>
      </w:r>
      <w:r w:rsidRPr="00AA4819">
        <w:rPr>
          <w:rFonts w:cs="Times New Roman"/>
        </w:rPr>
        <w:t>regardless of his stance on Israel</w:t>
      </w:r>
    </w:p>
    <w:p w14:paraId="59C46150" w14:textId="489A0DA8" w:rsidR="008F3DDE" w:rsidRPr="00AA4819" w:rsidRDefault="008F3DDE" w:rsidP="008F3DDE">
      <w:pPr>
        <w:rPr>
          <w:rStyle w:val="Style13ptBold"/>
        </w:rPr>
      </w:pPr>
      <w:r w:rsidRPr="00AA4819">
        <w:rPr>
          <w:rStyle w:val="Style13ptBold"/>
        </w:rPr>
        <w:t>Jewish Electorate Institute, an independent non-partisan organization and resource on Jewish voter political preferences, 19</w:t>
      </w:r>
    </w:p>
    <w:p w14:paraId="5DD6262F" w14:textId="590AD440" w:rsidR="008F3DDE" w:rsidRPr="00AA4819" w:rsidRDefault="008F3DDE" w:rsidP="008F3DDE">
      <w:r w:rsidRPr="00AA4819">
        <w:t xml:space="preserve">[Jewish Electorate Institute, 5-22-2019, Jewish Electorate Institute,"POLL: Domestic issues dominate the priorities of the Jewish electorate," </w:t>
      </w:r>
      <w:hyperlink r:id="rId157" w:history="1">
        <w:r w:rsidRPr="00AA4819">
          <w:rPr>
            <w:rStyle w:val="Hyperlink"/>
          </w:rPr>
          <w:t>https://www.jewishelectorateinstitute.org/poll-domestic-issues-dominate-the-priorities-of-the-jewish-electorate/</w:t>
        </w:r>
      </w:hyperlink>
      <w:r w:rsidRPr="00AA4819">
        <w:t>, accessed 7-8-2019, AS]</w:t>
      </w:r>
    </w:p>
    <w:p w14:paraId="0F7D7C83" w14:textId="77777777" w:rsidR="000A7DCF" w:rsidRPr="00AA4819" w:rsidRDefault="000A7DCF" w:rsidP="008F3DDE"/>
    <w:p w14:paraId="30AE1E1E" w14:textId="77777777" w:rsidR="000842D2" w:rsidRDefault="008F3DDE" w:rsidP="008F3DDE">
      <w:pPr>
        <w:rPr>
          <w:rStyle w:val="StyleUnderline"/>
        </w:rPr>
      </w:pPr>
      <w:r w:rsidRPr="00AA4819">
        <w:t xml:space="preserve">On behalf of the Jewish Electorate Institute (JEI), Greenberg Research conducted a survey of 1,000 Jewish voters [1] to understand what drives their engagement in politics in advance of the 2020 elections. </w:t>
      </w:r>
      <w:r w:rsidRPr="00AA4819">
        <w:rPr>
          <w:rStyle w:val="StyleUnderline"/>
        </w:rPr>
        <w:t>The results demonstrate that domestic issues dominate the policy priorities of the Jewish community as they determine which candidate to support in the 2020 election, as opposed to issues related to Israel, which remains the lowest policy priority of Jewish voters. The results also demonstrate that the Jewish American electorate remains overwhelmingly opposed to President Trump, motivated largely by the Jewish community’s positions on domestic policy issues. These include immigration and health care, as well as concerns about rising anti-Semitism, gun violence, and rise of white nationalism, which respondents partially attribute to President Trump.</w:t>
      </w:r>
    </w:p>
    <w:p w14:paraId="2902FA1D" w14:textId="77777777" w:rsidR="000842D2" w:rsidRDefault="008F3DDE" w:rsidP="008F3DDE">
      <w:r w:rsidRPr="00AA4819">
        <w:rPr>
          <w:rStyle w:val="StyleUnderline"/>
        </w:rPr>
        <w:t>Nearly three-quarters</w:t>
      </w:r>
      <w:r w:rsidRPr="00AA4819">
        <w:t xml:space="preserve"> (73 percent) </w:t>
      </w:r>
      <w:r w:rsidRPr="00AA4819">
        <w:rPr>
          <w:rStyle w:val="StyleUnderline"/>
        </w:rPr>
        <w:t>of Jewish voters believe Jewish Americans are less secure than they were two years ago, 71 percent disapprove of the way</w:t>
      </w:r>
      <w:r w:rsidRPr="00AA4819">
        <w:t xml:space="preserve"> President </w:t>
      </w:r>
      <w:r w:rsidRPr="00AA4819">
        <w:rPr>
          <w:rStyle w:val="StyleUnderline"/>
        </w:rPr>
        <w:t>Trump has handled anti-Semitism</w:t>
      </w:r>
      <w:r w:rsidRPr="00AA4819">
        <w:t xml:space="preserve">, and nearly 60 percent believe that he bears at least some responsibility for the shootings at synagogues in Pittsburgh and Poway. </w:t>
      </w:r>
      <w:r w:rsidRPr="00AA4819">
        <w:rPr>
          <w:rStyle w:val="StyleUnderline"/>
        </w:rPr>
        <w:t>Two-thirds of the Jewish electorate remains firmly aligned with the Democratic Party, and there has been no change in the percentage of Jewish voters identifying as Republicans since JEI’s October 2018 poll; it remains at 25 percent.</w:t>
      </w:r>
    </w:p>
    <w:p w14:paraId="6478E48D" w14:textId="77777777" w:rsidR="000842D2" w:rsidRDefault="008F3DDE" w:rsidP="008F3DDE">
      <w:r w:rsidRPr="00AA4819">
        <w:rPr>
          <w:rStyle w:val="StyleUnderline"/>
        </w:rPr>
        <w:t>Finally, the results demonstrate Jewish voters’ view of President Trump and how they plan to vote in the 2020 election: 71 percent disapprove of President Trumps’ overall job performance, 70 percent view him unfavorably, 67 percent would vote for a generic Democrat over President Trump, and 65 percent would vote for Democratic candidate Joe Biden over President Trump</w:t>
      </w:r>
      <w:r w:rsidRPr="00AA4819">
        <w:t>.</w:t>
      </w:r>
    </w:p>
    <w:p w14:paraId="47CCA531" w14:textId="7241E19B" w:rsidR="008F3DDE" w:rsidRPr="00AA4819" w:rsidRDefault="008F3DDE" w:rsidP="008F3DDE">
      <w:r w:rsidRPr="00AA4819">
        <w:t>Key Findings:</w:t>
      </w:r>
    </w:p>
    <w:p w14:paraId="10EA34ED" w14:textId="77777777" w:rsidR="008F3DDE" w:rsidRPr="00AA4819" w:rsidRDefault="008F3DDE" w:rsidP="008F3DDE">
      <w:r w:rsidRPr="00AA4819">
        <w:rPr>
          <w:rStyle w:val="StyleUnderline"/>
        </w:rPr>
        <w:t>Healthcare remains a top policy priority for Jewish voters.</w:t>
      </w:r>
      <w:r w:rsidRPr="00AA4819">
        <w:t xml:space="preserve"> As JEI found in its October 2018 poll, a broad majority within the Jewish community prioritize protecting Medicare and Social Security, as well as health care, above other policy issues when determining which candidate to support. </w:t>
      </w:r>
      <w:r w:rsidRPr="00AA4819">
        <w:rPr>
          <w:rStyle w:val="StyleUnderline"/>
        </w:rPr>
        <w:t>These policy priorities are consistent with values long-held by leading Jewish organizations and the Jewish community overall.</w:t>
      </w:r>
    </w:p>
    <w:p w14:paraId="03FD1FB3" w14:textId="77777777" w:rsidR="008F3DDE" w:rsidRPr="00AA4819" w:rsidRDefault="008F3DDE" w:rsidP="008F3DDE">
      <w:r w:rsidRPr="00AA4819">
        <w:rPr>
          <w:rStyle w:val="StyleUnderline"/>
        </w:rPr>
        <w:t>Israel is the lowest policy priority for Jewish voters. What is striking in this poll, as well as JEI’s 2018 poll, is that a candidate’s stance on Israel ranks at the bottom of a list of 16 policy priorities of Jewish voters. Overall, the Jewish community continues to identify as strongly pro-Israel and views the Democratic Party as pro-Israel, but Israel remains the lowest policy priority when determining which candidate to support.</w:t>
      </w:r>
      <w:r w:rsidRPr="00AA4819">
        <w:t xml:space="preserve"> Similar to the October 2018 poll, while approximately 90 percent of Jewish voters identify as “pro-Israel,” more than half (53 percent) of those polled are critical of at least some of the current Israeli government’s policies.</w:t>
      </w:r>
    </w:p>
    <w:p w14:paraId="20B5C0F7" w14:textId="77777777" w:rsidR="008F3DDE" w:rsidRPr="00AA4819" w:rsidRDefault="008F3DDE" w:rsidP="008F3DDE"/>
    <w:p w14:paraId="45B6B322" w14:textId="77777777" w:rsidR="000842D2" w:rsidRDefault="00BA5D34" w:rsidP="00BA5D34">
      <w:pPr>
        <w:pStyle w:val="Heading4"/>
        <w:rPr>
          <w:rFonts w:cs="Times New Roman"/>
        </w:rPr>
      </w:pPr>
      <w:r w:rsidRPr="00AA4819">
        <w:rPr>
          <w:rFonts w:cs="Times New Roman"/>
        </w:rPr>
        <w:t>No internal link – Jewish Americans think Trump is favoring Israel too much</w:t>
      </w:r>
    </w:p>
    <w:p w14:paraId="3AE835EF" w14:textId="0CE4EF22" w:rsidR="00BA5D34" w:rsidRPr="00AA4819" w:rsidRDefault="00BA5D34" w:rsidP="00BA5D34">
      <w:pPr>
        <w:rPr>
          <w:rStyle w:val="Style13ptBold"/>
        </w:rPr>
      </w:pPr>
      <w:r w:rsidRPr="00AA4819">
        <w:rPr>
          <w:rStyle w:val="Style13ptBold"/>
        </w:rPr>
        <w:t>Smith, Pew Research Center associate director of research, 19</w:t>
      </w:r>
    </w:p>
    <w:p w14:paraId="7969EB96" w14:textId="77777777" w:rsidR="00BA5D34" w:rsidRPr="00AA4819" w:rsidRDefault="00BA5D34" w:rsidP="00BA5D34">
      <w:r w:rsidRPr="00AA4819">
        <w:t xml:space="preserve">[Gregory A., may 6, 2019 , Pew research center, “U.S. Jews are more likely than Christians to say Trump favors the Israelis too much,” </w:t>
      </w:r>
      <w:hyperlink r:id="rId158" w:history="1">
        <w:r w:rsidRPr="00AA4819">
          <w:rPr>
            <w:rStyle w:val="Hyperlink"/>
          </w:rPr>
          <w:t>https://www.pewresearch.org/fact-tank/2019/05/06/u-s-jews-are-more-likely-than-christians-to-say-trump-favors-the-israelis-too-much/</w:t>
        </w:r>
      </w:hyperlink>
      <w:r w:rsidRPr="00AA4819">
        <w:t>, accessed 7-9-2019, AS]</w:t>
      </w:r>
    </w:p>
    <w:p w14:paraId="6F7FCA8E" w14:textId="77777777" w:rsidR="00BA5D34" w:rsidRPr="00AA4819" w:rsidRDefault="00BA5D34" w:rsidP="00BA5D34"/>
    <w:p w14:paraId="148AAD8A" w14:textId="77777777" w:rsidR="00BA5D34" w:rsidRPr="00AA4819" w:rsidRDefault="00BA5D34" w:rsidP="00BA5D34">
      <w:pPr>
        <w:rPr>
          <w:u w:val="single"/>
        </w:rPr>
      </w:pPr>
      <w:r w:rsidRPr="00AA4819">
        <w:rPr>
          <w:u w:val="single"/>
        </w:rPr>
        <w:t>In his more than two years as president, Donald Trump has taken significant steps to support Israel, including moving the U.S. embassy from Tel Aviv to Jerusalem and recognizing the Jewish state’s sovereignty over the Golan Heights region.</w:t>
      </w:r>
    </w:p>
    <w:p w14:paraId="273035AA" w14:textId="77777777" w:rsidR="00BA5D34" w:rsidRPr="00AA4819" w:rsidRDefault="00BA5D34" w:rsidP="00BA5D34">
      <w:r w:rsidRPr="00AA4819">
        <w:rPr>
          <w:u w:val="single"/>
        </w:rPr>
        <w:t>While U.S. Jews have a strong attachment to Israel, they are divided in their assessment of Trump’s handling of the Israeli-Palestinian issue, according to a new Pew Research Center survey. Roughly four-in-ten (42%) say they think Trump is favoring the Israelis too much, while a similar share (47%) say he is striking the right balance between the Israelis and Palestinians.</w:t>
      </w:r>
      <w:r w:rsidRPr="00AA4819">
        <w:t xml:space="preserve"> The rest either say he is favoring the Palestinians too much (6%) or they don’t know (4%).</w:t>
      </w:r>
    </w:p>
    <w:p w14:paraId="7F878CE0" w14:textId="77777777" w:rsidR="00BA5D34" w:rsidRPr="00AA4819" w:rsidRDefault="00BA5D34" w:rsidP="00BA5D34">
      <w:r w:rsidRPr="00AA4819">
        <w:t>By comparison, Christians in the United States are more likely to say Trump is striking the right balance between the Israelis and Palestinians (59%) than to say Trump favors the Israelis too much (26%). Among evangelical Protestants, 72% say they think Trump strikes the right balance between the Israelis and Palestinians, and just 15% say Trump favors the Israelis too much.</w:t>
      </w:r>
    </w:p>
    <w:p w14:paraId="0E347094" w14:textId="77777777" w:rsidR="00BA5D34" w:rsidRPr="00AA4819" w:rsidRDefault="00BA5D34" w:rsidP="00BA5D34">
      <w:pPr>
        <w:rPr>
          <w:u w:val="single"/>
        </w:rPr>
      </w:pPr>
      <w:r w:rsidRPr="00AA4819">
        <w:rPr>
          <w:u w:val="single"/>
        </w:rPr>
        <w:t xml:space="preserve">The difference between evangelicals and Jews on this question partly reflects partisan divisions. </w:t>
      </w:r>
      <w:r w:rsidRPr="00AA4819">
        <w:t xml:space="preserve">Most evangelical Protestants describe themselves as Republican or say they lean toward the Republican Party, while most Jews identify with or lean toward the Democratic Party. </w:t>
      </w:r>
      <w:r w:rsidRPr="00AA4819">
        <w:rPr>
          <w:u w:val="single"/>
        </w:rPr>
        <w:t>Overall, Republicans mostly think Trump has struck the right balance between the Israelis and Palestinians, while 53% of Democrats think Trump favors the Israelis too much.</w:t>
      </w:r>
    </w:p>
    <w:p w14:paraId="0F0AB666" w14:textId="77777777" w:rsidR="00B1524E" w:rsidRPr="00AA4819" w:rsidRDefault="00B1524E" w:rsidP="00B1524E">
      <w:pPr>
        <w:pStyle w:val="Heading3"/>
        <w:rPr>
          <w:rFonts w:cs="Times New Roman"/>
        </w:rPr>
      </w:pPr>
      <w:bookmarkStart w:id="145" w:name="_Toc13955681"/>
      <w:r w:rsidRPr="00AA4819">
        <w:rPr>
          <w:rFonts w:cs="Times New Roman"/>
        </w:rPr>
        <w:t>AT – Military Support for Israel Popular</w:t>
      </w:r>
      <w:bookmarkEnd w:id="145"/>
    </w:p>
    <w:p w14:paraId="290421CD" w14:textId="77777777" w:rsidR="00B1524E" w:rsidRPr="00AA4819" w:rsidRDefault="00B1524E" w:rsidP="00B1524E"/>
    <w:p w14:paraId="1E917889" w14:textId="77777777" w:rsidR="00B1524E" w:rsidRPr="00AA4819" w:rsidRDefault="00B1524E" w:rsidP="00B1524E">
      <w:pPr>
        <w:pStyle w:val="Heading4"/>
        <w:rPr>
          <w:rFonts w:cs="Times New Roman"/>
        </w:rPr>
      </w:pPr>
      <w:r w:rsidRPr="00AA4819">
        <w:rPr>
          <w:rFonts w:cs="Times New Roman"/>
        </w:rPr>
        <w:t>Link turn – Plan is popular – Americans overwhelmingly support withdrawing military aid from countries with poor human rights records</w:t>
      </w:r>
    </w:p>
    <w:p w14:paraId="4DC9E90D" w14:textId="77777777" w:rsidR="00B1524E" w:rsidRPr="00AA4819" w:rsidRDefault="00B1524E" w:rsidP="00B1524E">
      <w:pPr>
        <w:rPr>
          <w:rStyle w:val="Style13ptBold"/>
        </w:rPr>
      </w:pPr>
      <w:r w:rsidRPr="00AA4819">
        <w:rPr>
          <w:rStyle w:val="Style13ptBold"/>
        </w:rPr>
        <w:t>Kull, Center for the Study of Policy Attitudes director and University of Maryland Center for International and Security Studies fellow, 17</w:t>
      </w:r>
    </w:p>
    <w:p w14:paraId="55FE63EC" w14:textId="77777777" w:rsidR="00B1524E" w:rsidRPr="00AA4819" w:rsidRDefault="00B1524E" w:rsidP="00B1524E">
      <w:r w:rsidRPr="00AA4819">
        <w:t xml:space="preserve">[Steven, 7-31-2017, Brookings institute,"American public support for foreign aid in the age of Trump," </w:t>
      </w:r>
      <w:hyperlink r:id="rId159" w:history="1">
        <w:r w:rsidRPr="00AA4819">
          <w:rPr>
            <w:rStyle w:val="Hyperlink"/>
          </w:rPr>
          <w:t>https://www.brookings.edu/research/american-public-support-for-foreign-aid-in-the-age-of-trump/</w:t>
        </w:r>
      </w:hyperlink>
      <w:r w:rsidRPr="00AA4819">
        <w:t>, accessed 7-9-2019, AS]</w:t>
      </w:r>
    </w:p>
    <w:p w14:paraId="1B4C4A86" w14:textId="77777777" w:rsidR="00B1524E" w:rsidRPr="00AA4819" w:rsidRDefault="00B1524E" w:rsidP="00B1524E"/>
    <w:p w14:paraId="58D3BED6" w14:textId="77777777" w:rsidR="00B1524E" w:rsidRPr="00AA4819" w:rsidRDefault="00B1524E" w:rsidP="00B1524E">
      <w:r w:rsidRPr="00AA4819">
        <w:t>In the context of the PPC budget survey,</w:t>
      </w:r>
    </w:p>
    <w:p w14:paraId="4E4CEE82" w14:textId="77777777" w:rsidR="00B1524E" w:rsidRPr="00AA4819" w:rsidRDefault="00B1524E" w:rsidP="00B1524E">
      <w:r w:rsidRPr="00AA4819">
        <w:t>“</w:t>
      </w:r>
      <w:r w:rsidRPr="00AA4819">
        <w:rPr>
          <w:u w:val="single"/>
        </w:rPr>
        <w:t>Military aid: For countries of strategic interest to the U.S, primarily military equipment and weapons, approximately one-third to Israel”: 57 percent of respondents reduced it at least 17 percent from $6 billion to $5 billion,</w:t>
      </w:r>
      <w:r w:rsidRPr="00AA4819">
        <w:t xml:space="preserve"> (Republicans 56 percent, Democrats 56 percent).</w:t>
      </w:r>
    </w:p>
    <w:p w14:paraId="7866D81A" w14:textId="77777777" w:rsidR="00B1524E" w:rsidRPr="00AA4819" w:rsidRDefault="00B1524E" w:rsidP="00B1524E">
      <w:r w:rsidRPr="00AA4819">
        <w:t>“Economic Support Fund: Economic development aid to countries of strategic concern to the U.S. such as Afghanistan, Pakistan, and Egypt”: Respondents also cut at least 17 percent from $6 billion to $5 billion by 67 percent overall. Republicans went further, with a majority cutting it by $2 billion.</w:t>
      </w:r>
    </w:p>
    <w:p w14:paraId="1C7D4659" w14:textId="77777777" w:rsidR="00B1524E" w:rsidRPr="00AA4819" w:rsidRDefault="00B1524E" w:rsidP="00B1524E">
      <w:pPr>
        <w:rPr>
          <w:u w:val="single"/>
        </w:rPr>
      </w:pPr>
      <w:r w:rsidRPr="00AA4819">
        <w:rPr>
          <w:u w:val="single"/>
        </w:rPr>
        <w:t>Related to such support, an overwhelming 80 percent agreed with the argument that “too much U.S. foreign aid goes to governments that are not very democratic and have poor human rights records. This is not consistent with American principles.”</w:t>
      </w:r>
    </w:p>
    <w:p w14:paraId="10C1218C" w14:textId="685318DC" w:rsidR="00B1524E" w:rsidRPr="00AA4819" w:rsidRDefault="00B1524E" w:rsidP="00B1524E">
      <w:pPr>
        <w:pStyle w:val="Heading2"/>
        <w:rPr>
          <w:rFonts w:cs="Times New Roman"/>
        </w:rPr>
      </w:pPr>
      <w:bookmarkStart w:id="146" w:name="_Toc13955682"/>
      <w:r w:rsidRPr="00AA4819">
        <w:rPr>
          <w:rFonts w:cs="Times New Roman"/>
        </w:rPr>
        <w:t>Israel 2020 Trump Good Link Answers</w:t>
      </w:r>
      <w:bookmarkEnd w:id="146"/>
    </w:p>
    <w:p w14:paraId="3FC8E043" w14:textId="77777777" w:rsidR="000D44D9" w:rsidRPr="00AA4819" w:rsidRDefault="000D44D9" w:rsidP="000D44D9"/>
    <w:p w14:paraId="3F57898C" w14:textId="77777777" w:rsidR="00B1524E" w:rsidRPr="00AA4819" w:rsidRDefault="00B1524E" w:rsidP="00B1524E">
      <w:pPr>
        <w:pStyle w:val="Heading3"/>
        <w:rPr>
          <w:rFonts w:cs="Times New Roman"/>
        </w:rPr>
      </w:pPr>
      <w:bookmarkStart w:id="147" w:name="_Toc13955683"/>
      <w:r w:rsidRPr="00AA4819">
        <w:rPr>
          <w:rFonts w:cs="Times New Roman"/>
        </w:rPr>
        <w:t>AT – Plan Hurts Trump with GOP</w:t>
      </w:r>
      <w:bookmarkEnd w:id="147"/>
    </w:p>
    <w:p w14:paraId="1C44A431" w14:textId="77777777" w:rsidR="00B1524E" w:rsidRPr="00AA4819" w:rsidRDefault="00B1524E" w:rsidP="00B1524E"/>
    <w:p w14:paraId="105BA799" w14:textId="77777777" w:rsidR="00B1524E" w:rsidRPr="00AA4819" w:rsidRDefault="00B1524E" w:rsidP="00B1524E">
      <w:pPr>
        <w:pStyle w:val="Heading4"/>
        <w:rPr>
          <w:rStyle w:val="Style13ptBold"/>
          <w:rFonts w:cs="Times New Roman"/>
          <w:b/>
          <w:bCs w:val="0"/>
        </w:rPr>
      </w:pPr>
      <w:r w:rsidRPr="00AA4819">
        <w:rPr>
          <w:rStyle w:val="Style13ptBold"/>
          <w:rFonts w:cs="Times New Roman"/>
          <w:b/>
          <w:bCs w:val="0"/>
        </w:rPr>
        <w:t xml:space="preserve">Link turn </w:t>
      </w:r>
      <w:r w:rsidRPr="00AA4819">
        <w:rPr>
          <w:rFonts w:cs="Times New Roman"/>
        </w:rPr>
        <w:t xml:space="preserve">– </w:t>
      </w:r>
      <w:r w:rsidRPr="00AA4819">
        <w:rPr>
          <w:rStyle w:val="Style13ptBold"/>
          <w:rFonts w:cs="Times New Roman"/>
          <w:b/>
          <w:bCs w:val="0"/>
        </w:rPr>
        <w:t>plan boosts moderate Republicans’ support for Trump – they want him to be a mediator in the conflict, not biased towards one side</w:t>
      </w:r>
    </w:p>
    <w:p w14:paraId="27394A1D" w14:textId="77777777" w:rsidR="00B1524E" w:rsidRPr="00AA4819" w:rsidRDefault="00B1524E" w:rsidP="00B1524E">
      <w:pPr>
        <w:rPr>
          <w:rStyle w:val="Style13ptBold"/>
        </w:rPr>
      </w:pPr>
      <w:r w:rsidRPr="00AA4819">
        <w:rPr>
          <w:rStyle w:val="Style13ptBold"/>
        </w:rPr>
        <w:t>Adkins, Jewish Telegraphic Agency opinion editor, 19</w:t>
      </w:r>
    </w:p>
    <w:p w14:paraId="5BDCF07B" w14:textId="77777777" w:rsidR="00B1524E" w:rsidRPr="00AA4819" w:rsidRDefault="00B1524E" w:rsidP="00B1524E">
      <w:r w:rsidRPr="00AA4819">
        <w:t xml:space="preserve">[Laura E., 3-20-2019, Jewish Telegraphic Agency, "The Republican Party has its own Israel problem," </w:t>
      </w:r>
      <w:hyperlink r:id="rId160" w:history="1">
        <w:r w:rsidRPr="00AA4819">
          <w:rPr>
            <w:rStyle w:val="Hyperlink"/>
          </w:rPr>
          <w:t>https://www.jta.org/2019/03/20/opinion/the-republican-party-has-an-israel-problem</w:t>
        </w:r>
      </w:hyperlink>
      <w:r w:rsidRPr="00AA4819">
        <w:t>, accessed 7-9-2019, AS]</w:t>
      </w:r>
    </w:p>
    <w:p w14:paraId="4602967E" w14:textId="77777777" w:rsidR="00B1524E" w:rsidRPr="00AA4819" w:rsidRDefault="00B1524E" w:rsidP="00B1524E"/>
    <w:p w14:paraId="6C544A9E" w14:textId="77777777" w:rsidR="00B1524E" w:rsidRPr="00AA4819" w:rsidRDefault="00B1524E" w:rsidP="00B1524E">
      <w:r w:rsidRPr="00AA4819">
        <w:t>But Republicans, who often point to declining support for Israel among Democrats, should also be paying attention to similar trends in their own party.</w:t>
      </w:r>
    </w:p>
    <w:p w14:paraId="78BF9059" w14:textId="77777777" w:rsidR="00B1524E" w:rsidRPr="00AA4819" w:rsidRDefault="00B1524E" w:rsidP="00B1524E">
      <w:pPr>
        <w:rPr>
          <w:u w:val="single"/>
        </w:rPr>
      </w:pPr>
      <w:r w:rsidRPr="00AA4819">
        <w:rPr>
          <w:u w:val="single"/>
        </w:rPr>
        <w:t>The largest recorded drop this year is the percentage of Republicans – not Democrats – who sympathize more with Israel than with the Palestinians. Republican sympathies for Israel fell 11 percentage points this year, to 76 percent from 87 percent, a slightly lower level of sympathy than Gallup has recorded in the last decade.</w:t>
      </w:r>
    </w:p>
    <w:p w14:paraId="68119766" w14:textId="77777777" w:rsidR="00B1524E" w:rsidRPr="00AA4819" w:rsidRDefault="00B1524E" w:rsidP="00B1524E">
      <w:pPr>
        <w:rPr>
          <w:u w:val="single"/>
        </w:rPr>
      </w:pPr>
      <w:r w:rsidRPr="00AA4819">
        <w:t xml:space="preserve">Support for Israel among Republicans certainly remains robust, with 43 percent of Republicans reporting a “very favorable” view of the country. </w:t>
      </w:r>
      <w:r w:rsidRPr="00AA4819">
        <w:rPr>
          <w:u w:val="single"/>
        </w:rPr>
        <w:t>But there are signs that this support should not be taken for granted. A significant minority of Republicans, for a variety of reasons, are eschewing America’s traditional alliance with Israel and are skeptical of President Donald Trump’s ability to handle the Israeli-Palestinian conflict.</w:t>
      </w:r>
    </w:p>
    <w:p w14:paraId="05EA01A5" w14:textId="77777777" w:rsidR="00B1524E" w:rsidRPr="00AA4819" w:rsidRDefault="00B1524E" w:rsidP="00B1524E">
      <w:pPr>
        <w:rPr>
          <w:u w:val="single"/>
        </w:rPr>
      </w:pPr>
      <w:r w:rsidRPr="00AA4819">
        <w:t>Despite the fact that Trump’s approval rating among Republicans is 90 percent</w:t>
      </w:r>
      <w:r w:rsidRPr="00AA4819">
        <w:rPr>
          <w:u w:val="single"/>
        </w:rPr>
        <w:t>, Gallup found that 32 percent of Conservatives (and 18 percent of Republicans) feel that the president is not doing enough to find a peaceful solution to the Israeli-Palestinian conflict.</w:t>
      </w:r>
    </w:p>
    <w:p w14:paraId="7D4DC565" w14:textId="77777777" w:rsidR="00B1524E" w:rsidRPr="00AA4819" w:rsidRDefault="00B1524E" w:rsidP="00B1524E">
      <w:r w:rsidRPr="00AA4819">
        <w:rPr>
          <w:u w:val="single"/>
        </w:rPr>
        <w:t>This might be because more than one-third of Republicans also feel that Trump is favoring Israel too much</w:t>
      </w:r>
      <w:r w:rsidRPr="00AA4819">
        <w:t>. Last year, the University of Maryland’s Critical Issues Poll found that while a majority (57 percent) of Republicans do want the Trump administration to lean toward Israel when mediating the Israeli-Palestinian conflict, a significant minority – 39 percent – do not.</w:t>
      </w:r>
    </w:p>
    <w:p w14:paraId="2B9AA536" w14:textId="77777777" w:rsidR="00B1524E" w:rsidRPr="00AA4819" w:rsidRDefault="00B1524E" w:rsidP="00B1524E">
      <w:r w:rsidRPr="00AA4819">
        <w:t>“While support for Israel remains high among Republicans and sympathy remains high, all is not perfect,” said Shibley Telhami, who directs the Critical Issues Poll.</w:t>
      </w:r>
    </w:p>
    <w:p w14:paraId="66C0C349" w14:textId="77777777" w:rsidR="00B1524E" w:rsidRPr="00AA4819" w:rsidRDefault="00B1524E" w:rsidP="00B1524E">
      <w:pPr>
        <w:rPr>
          <w:u w:val="single"/>
        </w:rPr>
      </w:pPr>
      <w:r w:rsidRPr="00AA4819">
        <w:rPr>
          <w:u w:val="single"/>
        </w:rPr>
        <w:t>It’s not just pollsters who feel this way. Conservatives invested in the U.S.-Israel relationship also echo this sentiment.</w:t>
      </w:r>
    </w:p>
    <w:p w14:paraId="0C10A9FB" w14:textId="77777777" w:rsidR="00B1524E" w:rsidRPr="00AA4819" w:rsidRDefault="00B1524E" w:rsidP="00B1524E">
      <w:r w:rsidRPr="00AA4819">
        <w:t>“While the real challenge today might be on the left, we can never take the conservative base for granted,” David Brog, a Jewish American who served as executive director of Christians United For Israel from 2006 to 2015, told JTA. “[These findings are] a timely reminder that there’s always work to be done.”</w:t>
      </w:r>
    </w:p>
    <w:p w14:paraId="7655A938" w14:textId="77777777" w:rsidR="00B1524E" w:rsidRPr="00AA4819" w:rsidRDefault="00B1524E" w:rsidP="00B1524E">
      <w:r w:rsidRPr="00AA4819">
        <w:t>In general, Republican support for Israel has historically been grounded in shared values between the two nations, such as religious liberty, democracy and combating global terrorism. This holds true even among the 41 percent of Americans who identify as “born-again” Christians or as evangelicals (who overwhelmingly vote Republican), although Israel is often seen as a critical part of their theology.</w:t>
      </w:r>
    </w:p>
    <w:p w14:paraId="4F49BB89" w14:textId="77777777" w:rsidR="00B1524E" w:rsidRPr="00AA4819" w:rsidRDefault="00B1524E" w:rsidP="00B1524E">
      <w:r w:rsidRPr="00AA4819">
        <w:t>“Leaders have tried to move away from justifications for American policy or Middle East politics that are read directly out of scripture,” Samuel Goldman, author of the book “God’s Country: Christian Zionism in America,” told JTA. “I think that that style of reasoning remains more popular in the pews than in the pulpits.”</w:t>
      </w:r>
    </w:p>
    <w:p w14:paraId="5AAC49B7" w14:textId="77777777" w:rsidR="00B1524E" w:rsidRPr="00AA4819" w:rsidRDefault="00B1524E" w:rsidP="00B1524E">
      <w:pPr>
        <w:rPr>
          <w:u w:val="single"/>
        </w:rPr>
      </w:pPr>
      <w:r w:rsidRPr="00AA4819">
        <w:rPr>
          <w:u w:val="single"/>
        </w:rPr>
        <w:t>If American support for Israel is indeed contingent upon shared values of democracy, peace and freedom, then there are several reasons why Republican support for Israel may have dipped this year in particular. In contrast to the 2019 poll, Gallup’s 2018 survey was conducted shortly after Trump had threatened to end aid to the Palestinians if they didn’t start getting serious about peace.</w:t>
      </w:r>
    </w:p>
    <w:p w14:paraId="1E94CE3E" w14:textId="77777777" w:rsidR="00B1524E" w:rsidRPr="00AA4819" w:rsidRDefault="00B1524E" w:rsidP="00B1524E">
      <w:pPr>
        <w:rPr>
          <w:u w:val="single"/>
        </w:rPr>
      </w:pPr>
      <w:r w:rsidRPr="00AA4819">
        <w:rPr>
          <w:u w:val="single"/>
        </w:rPr>
        <w:t>That may have sounded great to many Republican voters in theory. But this year he’s actually done it – and the reality has been hard to ignore.</w:t>
      </w:r>
    </w:p>
    <w:p w14:paraId="4DB8F56B" w14:textId="77777777" w:rsidR="00B1524E" w:rsidRPr="00AA4819" w:rsidRDefault="00B1524E" w:rsidP="00B1524E">
      <w:r w:rsidRPr="00AA4819">
        <w:t>The day Gallup’s 2019 survey began, the U.S. stopped sending money to the West Bank or Gaza, including food aid. It’s a move that Aaron David Miller, a vice president at the nonpartisan Woodrow Wilson Center in Washington, D.C., who is generally sympathetic to Israel, characterized as “waging political/economic war on Palestinians.”</w:t>
      </w:r>
    </w:p>
    <w:p w14:paraId="4BABDBFE" w14:textId="77777777" w:rsidR="00B1524E" w:rsidRPr="00AA4819" w:rsidRDefault="00B1524E" w:rsidP="00B1524E">
      <w:r w:rsidRPr="00AA4819">
        <w:t>Michael Koplow, policy director of the Israel Policy Forum, described as “draconian” what Trump has been doing to the Palestinians.</w:t>
      </w:r>
    </w:p>
    <w:p w14:paraId="1B237C1D" w14:textId="77777777" w:rsidR="00B1524E" w:rsidRPr="00AA4819" w:rsidRDefault="00B1524E" w:rsidP="00B1524E">
      <w:r w:rsidRPr="00AA4819">
        <w:t>“It could be that people are seeing that in the GOP and realizing that it doesn’t make sense to go after one side so much,” he told JTA.</w:t>
      </w:r>
    </w:p>
    <w:p w14:paraId="3B5D1A09" w14:textId="77777777" w:rsidR="00B1524E" w:rsidRPr="00AA4819" w:rsidRDefault="00B1524E" w:rsidP="00B1524E">
      <w:pPr>
        <w:rPr>
          <w:u w:val="single"/>
        </w:rPr>
      </w:pPr>
      <w:r w:rsidRPr="00AA4819">
        <w:rPr>
          <w:u w:val="single"/>
        </w:rPr>
        <w:t>If Israel is seen as failing to live up to its values of democracy and human rights for all, then support for the nation might start to erode, even among its most fervent supporters.</w:t>
      </w:r>
    </w:p>
    <w:p w14:paraId="7DBC9944" w14:textId="77777777" w:rsidR="00B1524E" w:rsidRPr="00AA4819" w:rsidRDefault="00B1524E" w:rsidP="00B1524E">
      <w:pPr>
        <w:rPr>
          <w:u w:val="single"/>
        </w:rPr>
      </w:pPr>
      <w:r w:rsidRPr="00AA4819">
        <w:rPr>
          <w:u w:val="single"/>
        </w:rPr>
        <w:t>But it doesn’t take a crisis of biblical proportions to shake Republicans’ certainty in the future of the U.S.-Israel relationship. For some, it just takes a skepticism in a peaceful future for the region. Some millennials and younger voters in particular, Brog said, “feel less connected to Israel, maybe more quickly embrace a narrative in which they see Israel as an obstacle to peace.”</w:t>
      </w:r>
    </w:p>
    <w:p w14:paraId="01468123" w14:textId="614DC4A5" w:rsidR="00B1524E" w:rsidRPr="00AA4819" w:rsidRDefault="00B1524E" w:rsidP="00B1524E">
      <w:pPr>
        <w:pStyle w:val="Heading2"/>
        <w:rPr>
          <w:rFonts w:cs="Times New Roman"/>
        </w:rPr>
      </w:pPr>
      <w:bookmarkStart w:id="148" w:name="_Toc13955684"/>
      <w:r w:rsidRPr="00AA4819">
        <w:rPr>
          <w:rFonts w:cs="Times New Roman"/>
        </w:rPr>
        <w:t>Israel Agenda Link Answers</w:t>
      </w:r>
      <w:bookmarkEnd w:id="148"/>
    </w:p>
    <w:p w14:paraId="7F7DE29A" w14:textId="77777777" w:rsidR="00B1524E" w:rsidRPr="00AA4819" w:rsidRDefault="00B1524E" w:rsidP="00B1524E"/>
    <w:p w14:paraId="18504468" w14:textId="4750C947" w:rsidR="000D44D9" w:rsidRPr="00AA4819" w:rsidRDefault="000D44D9" w:rsidP="000D44D9">
      <w:pPr>
        <w:pStyle w:val="Heading3"/>
        <w:rPr>
          <w:rFonts w:cs="Times New Roman"/>
        </w:rPr>
      </w:pPr>
      <w:bookmarkStart w:id="149" w:name="_Toc13955685"/>
      <w:r w:rsidRPr="00AA4819">
        <w:rPr>
          <w:rFonts w:cs="Times New Roman"/>
        </w:rPr>
        <w:t>Israel Pressure Unpopular – Senate</w:t>
      </w:r>
      <w:bookmarkEnd w:id="149"/>
    </w:p>
    <w:p w14:paraId="5A5D09FE" w14:textId="77777777" w:rsidR="000D44D9" w:rsidRPr="00AA4819" w:rsidRDefault="000D44D9" w:rsidP="000D44D9"/>
    <w:p w14:paraId="3E5548AA" w14:textId="77777777" w:rsidR="000D44D9" w:rsidRPr="00AA4819" w:rsidRDefault="000D44D9" w:rsidP="000D44D9">
      <w:pPr>
        <w:pStyle w:val="Heading4"/>
        <w:rPr>
          <w:rStyle w:val="Style13ptBold"/>
          <w:rFonts w:cs="Times New Roman"/>
          <w:b/>
          <w:bCs w:val="0"/>
        </w:rPr>
      </w:pPr>
      <w:r w:rsidRPr="00AA4819">
        <w:rPr>
          <w:rStyle w:val="Style13ptBold"/>
          <w:rFonts w:cs="Times New Roman"/>
          <w:b/>
          <w:bCs w:val="0"/>
        </w:rPr>
        <w:t>The Senate supports Israel, opposes pressure – overwhelming passage of anti-boycott measures prove</w:t>
      </w:r>
    </w:p>
    <w:p w14:paraId="68D1711B" w14:textId="77777777" w:rsidR="000D44D9" w:rsidRPr="00AA4819" w:rsidRDefault="000D44D9" w:rsidP="000D44D9">
      <w:r w:rsidRPr="00AA4819">
        <w:rPr>
          <w:rStyle w:val="Style13ptBold"/>
        </w:rPr>
        <w:t>Fonseca</w:t>
      </w:r>
      <w:r w:rsidRPr="00AA4819">
        <w:t xml:space="preserve"> </w:t>
      </w:r>
      <w:r w:rsidRPr="00AA4819">
        <w:rPr>
          <w:rStyle w:val="Style13ptBold"/>
        </w:rPr>
        <w:t>American Center for Law &amp; Justice</w:t>
      </w:r>
      <w:r w:rsidRPr="00AA4819">
        <w:t xml:space="preserve"> </w:t>
      </w:r>
      <w:r w:rsidRPr="00AA4819">
        <w:rPr>
          <w:rStyle w:val="Style13ptBold"/>
        </w:rPr>
        <w:t>Deputy Director of Government Affairs, 19</w:t>
      </w:r>
    </w:p>
    <w:p w14:paraId="45ED005C" w14:textId="77777777" w:rsidR="000D44D9" w:rsidRPr="00AA4819" w:rsidRDefault="000D44D9" w:rsidP="000D44D9">
      <w:r w:rsidRPr="00AA4819">
        <w:t xml:space="preserve">[David, March, 2019, American Center for Law and Justice, "U.S. Senate Stands with Israel and Against BDS Movement," </w:t>
      </w:r>
      <w:hyperlink r:id="rId161" w:history="1">
        <w:r w:rsidRPr="00AA4819">
          <w:rPr>
            <w:rStyle w:val="Hyperlink"/>
          </w:rPr>
          <w:t>https://aclj.org/israel/us-senate-stands-with-israel-and-against-bds-movement</w:t>
        </w:r>
      </w:hyperlink>
      <w:r w:rsidRPr="00AA4819">
        <w:t>, accessed 7-8-2019, AS]</w:t>
      </w:r>
    </w:p>
    <w:p w14:paraId="3033A450" w14:textId="77777777" w:rsidR="000D44D9" w:rsidRPr="00AA4819" w:rsidRDefault="000D44D9" w:rsidP="000D44D9"/>
    <w:p w14:paraId="48335133" w14:textId="77777777" w:rsidR="000D44D9" w:rsidRPr="00AA4819" w:rsidRDefault="000D44D9" w:rsidP="000D44D9">
      <w:pPr>
        <w:rPr>
          <w:u w:val="single"/>
        </w:rPr>
      </w:pPr>
      <w:r w:rsidRPr="00AA4819">
        <w:rPr>
          <w:u w:val="single"/>
        </w:rPr>
        <w:t>The United States Senate has overwhelmingly advanced bipartisan legislation known as S.1, the Strengthening America’s Security in the Middle East Act of 2019. This legislation, originally introduced by Senator Marco Rubio (FL), was passed by a supermajority vote of 77-23.</w:t>
      </w:r>
    </w:p>
    <w:p w14:paraId="73BEFDF2" w14:textId="77777777" w:rsidR="000D44D9" w:rsidRPr="00AA4819" w:rsidRDefault="000D44D9" w:rsidP="000D44D9">
      <w:r w:rsidRPr="00AA4819">
        <w:rPr>
          <w:u w:val="single"/>
        </w:rPr>
        <w:t xml:space="preserve">The bill was introduced on January 3, 2019, the first day of the 116th Congress </w:t>
      </w:r>
      <w:r w:rsidRPr="00AA4819">
        <w:t xml:space="preserve">– which was an encouraging move that showed the commitment of the United States Senate to stand by our ally and greatest friend in the Middle East, Israel. </w:t>
      </w:r>
      <w:r w:rsidRPr="00AA4819">
        <w:rPr>
          <w:u w:val="single"/>
        </w:rPr>
        <w:t>This bill helps to crack down on the anti-Israel Boycott, Divestment, and Sanctions (BDS) movement</w:t>
      </w:r>
      <w:r w:rsidRPr="00AA4819">
        <w:t xml:space="preserve"> (something we have been fighting against as discussed here), and also Bashar al-Assad’s horrific regime in Syria.</w:t>
      </w:r>
    </w:p>
    <w:p w14:paraId="012126C0" w14:textId="77777777" w:rsidR="000D44D9" w:rsidRPr="00AA4819" w:rsidRDefault="000D44D9" w:rsidP="000D44D9">
      <w:pPr>
        <w:rPr>
          <w:u w:val="single"/>
        </w:rPr>
      </w:pPr>
      <w:r w:rsidRPr="00AA4819">
        <w:t xml:space="preserve">This legislation contains several components dealing with numerous Middle East issues. </w:t>
      </w:r>
      <w:r w:rsidRPr="00AA4819">
        <w:rPr>
          <w:u w:val="single"/>
        </w:rPr>
        <w:t>The first topic it seeks to address is the reauthorization of the United States-Israel Security Assistance Act, which reauthorizes military financing and aid to Israel through Fiscal Year 2028. This agreement strengthens our support for our closest ally in the Middle East, by promising to provide Israel with $38 billion in military assistance and missile defense funding over the next 10 years. It is the largest single pledge of military assistance ever made by our nation and a reiteration of the bipartisan commitment of the United States to Israel’s security.</w:t>
      </w:r>
    </w:p>
    <w:p w14:paraId="6FD854B6" w14:textId="77777777" w:rsidR="000D44D9" w:rsidRPr="00AA4819" w:rsidRDefault="000D44D9" w:rsidP="000D44D9">
      <w:r w:rsidRPr="00AA4819">
        <w:t>S. 1 also includes language strengthening defense cooperation with, and military aid to, Jordan, also a strong ally in the region. Jordan has been a key partner in taking in displaced refugees—especially Syrian refugees—who have been affected by turmoil in the region. Jordan is also a key ally in the fight against ISIS. Providing assistance to these refugees in the region is something the ACLJ has been aggressively advocating for years.</w:t>
      </w:r>
    </w:p>
    <w:p w14:paraId="5936B677" w14:textId="77777777" w:rsidR="000D44D9" w:rsidRPr="00AA4819" w:rsidRDefault="000D44D9" w:rsidP="000D44D9">
      <w:r w:rsidRPr="00AA4819">
        <w:t>The Syrian regime, led by dictator Bashar al-Assad, will suffer severe penalties under this legislation, and sanctions will be refreshed against his regime. This bill helps position the United States to further penalize bad actors in the region, specifically those who support the crimes against humanity committed by the Assad regime.</w:t>
      </w:r>
    </w:p>
    <w:p w14:paraId="2302CB46" w14:textId="77777777" w:rsidR="000D44D9" w:rsidRPr="00AA4819" w:rsidRDefault="000D44D9" w:rsidP="000D44D9">
      <w:pPr>
        <w:rPr>
          <w:u w:val="single"/>
        </w:rPr>
      </w:pPr>
      <w:r w:rsidRPr="00AA4819">
        <w:rPr>
          <w:u w:val="single"/>
        </w:rPr>
        <w:t xml:space="preserve">The final and perhaps most important component of the bill is the Combating BDS Act, which was introduced by Sens. Joe Machin (WV) and Rubio. </w:t>
      </w:r>
      <w:r w:rsidRPr="00AA4819">
        <w:t xml:space="preserve">As was recently discussed on our daily radio program, Jay Sekulow Live!, the BDS movement’s goal is to eliminate any Jewish state. It is an international campaign of discriminatory economic warfare against a legitimate democracy. </w:t>
      </w:r>
      <w:r w:rsidRPr="00AA4819">
        <w:rPr>
          <w:u w:val="single"/>
        </w:rPr>
        <w:t>This bill includes a critical measure to combat the BDS movement and will allow states to pass their own anti-BDS laws. It was designed to combat anti-Semitic BDS activity and protects the rights of states to divest from companies that boycott Israel. In essence, it gives them the authority to refuse to contract with businesses involved in the BDS movement.</w:t>
      </w:r>
    </w:p>
    <w:p w14:paraId="3D3D0051" w14:textId="77777777" w:rsidR="000D44D9" w:rsidRPr="00AA4819" w:rsidRDefault="000D44D9" w:rsidP="000D44D9">
      <w:pPr>
        <w:rPr>
          <w:u w:val="single"/>
        </w:rPr>
      </w:pPr>
    </w:p>
    <w:p w14:paraId="6841ECA1" w14:textId="77777777" w:rsidR="000D44D9" w:rsidRPr="00AA4819" w:rsidRDefault="000D44D9" w:rsidP="000D44D9">
      <w:pPr>
        <w:pStyle w:val="Heading3"/>
        <w:rPr>
          <w:rFonts w:cs="Times New Roman"/>
        </w:rPr>
      </w:pPr>
      <w:bookmarkStart w:id="150" w:name="_Toc13955686"/>
      <w:r w:rsidRPr="00AA4819">
        <w:rPr>
          <w:rFonts w:cs="Times New Roman"/>
        </w:rPr>
        <w:t>AT – Israel Partisanship</w:t>
      </w:r>
      <w:bookmarkEnd w:id="150"/>
    </w:p>
    <w:p w14:paraId="441FC816" w14:textId="77777777" w:rsidR="000D44D9" w:rsidRPr="00AA4819" w:rsidRDefault="000D44D9" w:rsidP="000D44D9"/>
    <w:p w14:paraId="124BC78A" w14:textId="77777777" w:rsidR="000D44D9" w:rsidRPr="00AA4819" w:rsidRDefault="000D44D9" w:rsidP="000D44D9">
      <w:pPr>
        <w:pStyle w:val="Heading4"/>
        <w:rPr>
          <w:rFonts w:cs="Times New Roman"/>
        </w:rPr>
      </w:pPr>
      <w:r w:rsidRPr="00AA4819">
        <w:rPr>
          <w:rFonts w:cs="Times New Roman"/>
        </w:rPr>
        <w:t>Support for Israeli security is solidly bipartisan – even amongst those critical of Israel- the only congressmember who’s supported any issue like the plan is Rand Paul</w:t>
      </w:r>
    </w:p>
    <w:p w14:paraId="0032C0EB" w14:textId="77777777" w:rsidR="000D44D9" w:rsidRPr="00AA4819" w:rsidRDefault="000D44D9" w:rsidP="000D44D9">
      <w:pPr>
        <w:rPr>
          <w:rStyle w:val="Style13ptBold"/>
        </w:rPr>
      </w:pPr>
      <w:r w:rsidRPr="00AA4819">
        <w:rPr>
          <w:rStyle w:val="Style13ptBold"/>
        </w:rPr>
        <w:t>Tibon, Haaretz Washington D.C. correspondent, 19</w:t>
      </w:r>
    </w:p>
    <w:p w14:paraId="361FAB4C" w14:textId="77777777" w:rsidR="000D44D9" w:rsidRPr="00AA4819" w:rsidRDefault="000D44D9" w:rsidP="000D44D9">
      <w:r w:rsidRPr="00AA4819">
        <w:t xml:space="preserve">[Amir, 7-8-2019, haaretz, "New Congress, new battle for Israel: From one-staters to pro-Israel Dems, a 'new reality' begins in D.C.," </w:t>
      </w:r>
      <w:hyperlink r:id="rId162" w:history="1">
        <w:r w:rsidRPr="00AA4819">
          <w:rPr>
            <w:rStyle w:val="Hyperlink"/>
          </w:rPr>
          <w:t>https://www.haaretz.com/us-news/.premium-from-one-staters-to-pro-israel-dems-a-new-reality-begins-in-d-c-today-1.6806986</w:t>
        </w:r>
      </w:hyperlink>
      <w:r w:rsidRPr="00AA4819">
        <w:t>, accessed 7-8-2019, AS]</w:t>
      </w:r>
    </w:p>
    <w:p w14:paraId="77FB57BA" w14:textId="77777777" w:rsidR="000D44D9" w:rsidRPr="00AA4819" w:rsidRDefault="000D44D9" w:rsidP="000D44D9"/>
    <w:p w14:paraId="00616FFD" w14:textId="77777777" w:rsidR="000D44D9" w:rsidRPr="00AA4819" w:rsidRDefault="000D44D9" w:rsidP="000D44D9">
      <w:r w:rsidRPr="00AA4819">
        <w:t>The new Congress will also present a fresh challenge to Israel after two years of complete Republican control. Under the leadership of Prime Minister Benjamin Netanyahu and his current right-wing governing coalition, Israel has grown close to Trump over the past two years.</w:t>
      </w:r>
    </w:p>
    <w:p w14:paraId="3511E24D" w14:textId="77777777" w:rsidR="000D44D9" w:rsidRPr="00AA4819" w:rsidRDefault="000D44D9" w:rsidP="000D44D9">
      <w:r w:rsidRPr="00AA4819">
        <w:t xml:space="preserve">Dan </w:t>
      </w:r>
      <w:r w:rsidRPr="00AA4819">
        <w:rPr>
          <w:rStyle w:val="StyleUnderline"/>
        </w:rPr>
        <w:t>Shapiro, who was the U.S. ambassador to Israel under the Obama administration</w:t>
      </w:r>
      <w:r w:rsidRPr="00AA4819">
        <w:t xml:space="preserve"> (and previously worked as a staffer in Congress), told Haaretz that “Israel dealt with a certain political situation in Washington since 2016, and now that situation is about to change. I hope Israel will succeed in dealing with this new reality.” He added that some Israeli politicians aren’t fully aware of the importance Congress has within the complicated American system of government.</w:t>
      </w:r>
    </w:p>
    <w:p w14:paraId="0A236FF4" w14:textId="77777777" w:rsidR="000D44D9" w:rsidRPr="00AA4819" w:rsidRDefault="000D44D9" w:rsidP="000D44D9">
      <w:pPr>
        <w:rPr>
          <w:u w:val="single"/>
        </w:rPr>
      </w:pPr>
      <w:r w:rsidRPr="00AA4819">
        <w:rPr>
          <w:rStyle w:val="StyleUnderline"/>
        </w:rPr>
        <w:t>Shapiro predicts that American security assistance to Israel won’t be affected by the new balance of power, since “this is an issue that enjoys a clear bipartisan consensus.” In fact, the only senator to recently take action against U.S. military aid to Israel has been Republican Rand Paul of Kentucky.</w:t>
      </w:r>
      <w:r w:rsidRPr="00AA4819">
        <w:rPr>
          <w:u w:val="single"/>
        </w:rPr>
        <w:t xml:space="preserve"> </w:t>
      </w:r>
      <w:r w:rsidRPr="00AA4819">
        <w:rPr>
          <w:rStyle w:val="StyleUnderline"/>
        </w:rPr>
        <w:t>The Democratic majority in the House, Shapiro said, will very likely continue to support Israel’s security needs.</w:t>
      </w:r>
    </w:p>
    <w:p w14:paraId="0C8AAC8D" w14:textId="77777777" w:rsidR="000D44D9" w:rsidRPr="00AA4819" w:rsidRDefault="000D44D9" w:rsidP="000D44D9">
      <w:r w:rsidRPr="00AA4819">
        <w:t>Where a change in policy could take place, he added, was on the Israeli-Palestinian issue. The Trump administration made a string of controversial decisions in 2018 to almost completely cut U.S. aid to the Palestinians – including money that was supposed to support cancer treatments, coexistence programs between Israeli and Palestinian children, and humanitarian projects that don’t directly benefit the Palestinian Authority.</w:t>
      </w:r>
    </w:p>
    <w:p w14:paraId="3F0A4695" w14:textId="77777777" w:rsidR="000D44D9" w:rsidRPr="00AA4819" w:rsidRDefault="000D44D9" w:rsidP="000D44D9">
      <w:r w:rsidRPr="00AA4819">
        <w:t>Shapiro believes Democrats will try to look for ways to “balance some of the damages” the Trump administration has caused in this arena. He specifically mentioned the danger to USAID’s activities in the West Bank and Gaza. “This is an issue where Congress could potentially still have an impact,” he said.</w:t>
      </w:r>
    </w:p>
    <w:p w14:paraId="0842A629" w14:textId="77777777" w:rsidR="000D44D9" w:rsidRPr="00AA4819" w:rsidRDefault="000D44D9" w:rsidP="000D44D9">
      <w:r w:rsidRPr="00AA4819">
        <w:t>A Democratic source on Capitol Hill who is involved in the party’s foreign policy agenda told Haaretz this week that “veteran members of Congress, who are well informed on the Israeli-Palestinian issue, know that even some former senior Israeli security officials have expressed concern about some of Trump’s steps against the Palestinians. They will try to find ways to support some of the programs the administration has hurt.”</w:t>
      </w:r>
    </w:p>
    <w:p w14:paraId="7FED392C" w14:textId="77777777" w:rsidR="000D44D9" w:rsidRPr="00AA4819" w:rsidRDefault="000D44D9" w:rsidP="000D44D9">
      <w:r w:rsidRPr="00AA4819">
        <w:t>The Democrats could also use their oversight authorities to demand answers from the administration regarding its constantly delayed Middle East peace plan, and also on Israeli attempts to annex parts of the West Bank. Shapiro said it “wouldn’t surprise him” if Democrats try to get administration officials to address these issues on the record in public testimonies.</w:t>
      </w:r>
    </w:p>
    <w:p w14:paraId="4AB75BB9" w14:textId="77777777" w:rsidR="000D44D9" w:rsidRPr="00AA4819" w:rsidRDefault="000D44D9" w:rsidP="000D44D9">
      <w:r w:rsidRPr="00AA4819">
        <w:t>One instance where Democratic oversight and the prominence of certain Democratic lawmakers could work in favor of the Netanyahu government’s agenda is Syria. Democrats such as Rep. Eliot Engel of New York – who is slated to become chairman of the House Foreign Affairs Committee – could demand more clarity and information from the administration on its timeline for withdrawing U.S. forces from Syria, and on a broader Syrian policy, where Israel is trying to push back against Iran’s growing presence.</w:t>
      </w:r>
    </w:p>
    <w:p w14:paraId="7746A318" w14:textId="77777777" w:rsidR="000D44D9" w:rsidRPr="00AA4819" w:rsidRDefault="000D44D9" w:rsidP="000D44D9">
      <w:pPr>
        <w:rPr>
          <w:rStyle w:val="StyleUnderline"/>
        </w:rPr>
      </w:pPr>
      <w:r w:rsidRPr="00AA4819">
        <w:rPr>
          <w:rStyle w:val="StyleUnderline"/>
        </w:rPr>
        <w:t>The Democratic staffer who spoke with Haaretz estimated that “overall, there will be issues on which the new Democratic majority will be critical of Israel, such as settlements and the peace process. But when it comes to Israel’s security, there will be substantial support for Israel.”</w:t>
      </w:r>
    </w:p>
    <w:p w14:paraId="6BEBB638" w14:textId="77777777" w:rsidR="000D44D9" w:rsidRPr="00AA4819" w:rsidRDefault="000D44D9" w:rsidP="000D44D9">
      <w:r w:rsidRPr="00AA4819">
        <w:t>Alon Pinkas, Israel’s former consul general in New York, told Haaretz that “Democrats have a long history and solid record of supporting Israel, so there will be no immediate impact on U.S.-Israeli relations.” Pinkas was in Washington last month and met with a number of prominent Democratic legislators. In his analysis, “The Democratic electoral majority reflects changing demographics in the United States that Israel should be very attentive to.”</w:t>
      </w:r>
    </w:p>
    <w:p w14:paraId="4CBA6EC4" w14:textId="77777777" w:rsidR="000D44D9" w:rsidRPr="00AA4819" w:rsidRDefault="000D44D9" w:rsidP="000D44D9">
      <w:pPr>
        <w:rPr>
          <w:u w:val="single"/>
        </w:rPr>
      </w:pPr>
      <w:r w:rsidRPr="00AA4819">
        <w:t xml:space="preserve">He expressed concern, however, that Netanyahu “sees President Trump as his extension, and himself as the Republican senator from Israel, so there is little that Israel, under his government, can do to restore bipartisanship.” </w:t>
      </w:r>
      <w:r w:rsidRPr="00AA4819">
        <w:rPr>
          <w:rStyle w:val="StyleUnderline"/>
        </w:rPr>
        <w:t>Pinkas accused Netanyahu and “certain political elements” in the United States of “poisoning” bipartisanship with regards to Israel, in order to promote “short-term political gain.”</w:t>
      </w:r>
    </w:p>
    <w:p w14:paraId="273828C0" w14:textId="77777777" w:rsidR="000D44D9" w:rsidRPr="00AA4819" w:rsidRDefault="000D44D9" w:rsidP="000D44D9">
      <w:r w:rsidRPr="00AA4819">
        <w:t>Shapiro said that while there is concern about Israel’s alignment with Trump, he believes whatever damages were caused to Israel’s standing among Democrats over the past two years can be reversed with a smart and respectful approach.</w:t>
      </w:r>
    </w:p>
    <w:p w14:paraId="30801588" w14:textId="77777777" w:rsidR="000D44D9" w:rsidRPr="00AA4819" w:rsidRDefault="000D44D9" w:rsidP="000D44D9">
      <w:r w:rsidRPr="00AA4819">
        <w:t>Shapiro said that while there are indeed “Democrats who feel abandoned or ignored” by Israel, the new Congress “gives Israel an opportunity to strengthen and emphasize bipartisanship.” His recommendation on how to do that: “Show respect to the Democrats, engage them seriously and openly, and show appreciation for their support even when there are disagreements over specific issues.”</w:t>
      </w:r>
    </w:p>
    <w:p w14:paraId="462FDDB2" w14:textId="77777777" w:rsidR="000842D2" w:rsidRDefault="000D44D9" w:rsidP="000D44D9">
      <w:r w:rsidRPr="00AA4819">
        <w:rPr>
          <w:u w:val="single"/>
        </w:rPr>
        <w:t>Nancy Pelosi,</w:t>
      </w:r>
      <w:r w:rsidRPr="00AA4819">
        <w:t xml:space="preserve"> who will become Speaker of the House, has known Netanyahu for decades, and met him during a visit she made to Israel last year. </w:t>
      </w:r>
      <w:r w:rsidRPr="00AA4819">
        <w:rPr>
          <w:u w:val="single"/>
        </w:rPr>
        <w:t xml:space="preserve">While she has continuously supported U.S. military assistance to Israel, </w:t>
      </w:r>
      <w:r w:rsidRPr="00AA4819">
        <w:t>she has also been critical of Israel’s settlements in the West Bank and has called on Israel to recommit to a two-state solution.</w:t>
      </w:r>
    </w:p>
    <w:p w14:paraId="3C42AEAA" w14:textId="77777777" w:rsidR="000842D2" w:rsidRDefault="000D44D9" w:rsidP="000D44D9">
      <w:pPr>
        <w:rPr>
          <w:rStyle w:val="StyleUnderline"/>
        </w:rPr>
      </w:pPr>
      <w:r w:rsidRPr="00AA4819">
        <w:rPr>
          <w:rStyle w:val="StyleUnderline"/>
        </w:rPr>
        <w:t>While the new Congress will include a number of new members who have been very critical of Israel, and have even expressed support for the boycott, divestment and sanctions movement, the vast majority of newly elected Democrats have taken a more mainstream position on the issues. The pro-Israel lobby group AIPAC has described the incoming Congress as “solidly pro-Israel.”</w:t>
      </w:r>
    </w:p>
    <w:p w14:paraId="4BEBF3FE" w14:textId="6533779D" w:rsidR="000842D2" w:rsidRDefault="000842D2" w:rsidP="000D44D9">
      <w:pPr>
        <w:rPr>
          <w:rStyle w:val="StyleUnderline"/>
        </w:rPr>
      </w:pPr>
    </w:p>
    <w:p w14:paraId="15FA070C" w14:textId="77777777" w:rsidR="00A316C0" w:rsidRPr="00AA4819" w:rsidRDefault="00A316C0" w:rsidP="0090440B">
      <w:pPr>
        <w:pStyle w:val="Heading2"/>
        <w:rPr>
          <w:rFonts w:cs="Times New Roman"/>
        </w:rPr>
      </w:pPr>
      <w:bookmarkStart w:id="151" w:name="_Toc13955687"/>
      <w:r w:rsidRPr="00AA4819">
        <w:rPr>
          <w:rFonts w:cs="Times New Roman"/>
        </w:rPr>
        <w:t>Saudi Link Answers</w:t>
      </w:r>
      <w:bookmarkEnd w:id="151"/>
    </w:p>
    <w:p w14:paraId="26B899ED" w14:textId="12F5D5F1" w:rsidR="00A316C0" w:rsidRPr="00AA4819" w:rsidRDefault="00A316C0" w:rsidP="00A316C0"/>
    <w:p w14:paraId="2D1742C6" w14:textId="77777777" w:rsidR="000842D2" w:rsidRDefault="0078276D" w:rsidP="0078276D">
      <w:pPr>
        <w:pStyle w:val="Heading3"/>
        <w:rPr>
          <w:rFonts w:cs="Times New Roman"/>
        </w:rPr>
      </w:pPr>
      <w:bookmarkStart w:id="152" w:name="_Toc13955688"/>
      <w:r w:rsidRPr="00AA4819">
        <w:rPr>
          <w:rFonts w:cs="Times New Roman"/>
        </w:rPr>
        <w:t>Arms Sales Opposition Bipartisan</w:t>
      </w:r>
      <w:bookmarkEnd w:id="152"/>
    </w:p>
    <w:p w14:paraId="7DE163C3" w14:textId="3558DCB1" w:rsidR="00E1743F" w:rsidRPr="00AA4819" w:rsidRDefault="00E1743F" w:rsidP="00E1743F"/>
    <w:p w14:paraId="30E3AD45" w14:textId="6206449D" w:rsidR="0078276D" w:rsidRPr="00AA4819" w:rsidRDefault="00E1743F" w:rsidP="0078276D">
      <w:pPr>
        <w:pStyle w:val="Heading4"/>
        <w:rPr>
          <w:rStyle w:val="Style13ptBold"/>
          <w:rFonts w:cs="Times New Roman"/>
          <w:b/>
        </w:rPr>
      </w:pPr>
      <w:r w:rsidRPr="00AA4819">
        <w:rPr>
          <w:rStyle w:val="Style13ptBold"/>
          <w:rFonts w:cs="Times New Roman"/>
          <w:b/>
        </w:rPr>
        <w:t>Opposition to</w:t>
      </w:r>
      <w:r w:rsidR="0078276D" w:rsidRPr="00AA4819">
        <w:rPr>
          <w:rStyle w:val="Style13ptBold"/>
          <w:rFonts w:cs="Times New Roman"/>
          <w:b/>
        </w:rPr>
        <w:t xml:space="preserve"> Saudi arms sales is bipartisan</w:t>
      </w:r>
    </w:p>
    <w:p w14:paraId="1AD034CF" w14:textId="77777777" w:rsidR="000842D2" w:rsidRDefault="0078276D" w:rsidP="0078276D">
      <w:pPr>
        <w:rPr>
          <w:rStyle w:val="Style13ptBold"/>
        </w:rPr>
      </w:pPr>
      <w:r w:rsidRPr="00AA4819">
        <w:rPr>
          <w:rStyle w:val="Style13ptBold"/>
        </w:rPr>
        <w:t>Levine, Politico Lobbying Reporter, 19</w:t>
      </w:r>
    </w:p>
    <w:p w14:paraId="7023BBDB" w14:textId="706982EA" w:rsidR="0078276D" w:rsidRPr="00AA4819" w:rsidRDefault="0078276D" w:rsidP="0078276D">
      <w:pPr>
        <w:rPr>
          <w:rStyle w:val="Style13ptBold"/>
          <w:b w:val="0"/>
          <w:sz w:val="22"/>
        </w:rPr>
      </w:pPr>
      <w:r w:rsidRPr="00AA4819">
        <w:rPr>
          <w:rStyle w:val="Style13ptBold"/>
          <w:b w:val="0"/>
          <w:sz w:val="22"/>
        </w:rPr>
        <w:t xml:space="preserve">[Marianne, 6/5/19, Politico, “Senators will try to block Trump’s arms sales to Saudi Arabia”, </w:t>
      </w:r>
      <w:hyperlink r:id="rId163" w:history="1">
        <w:r w:rsidRPr="00AA4819">
          <w:rPr>
            <w:rStyle w:val="Hyperlink"/>
          </w:rPr>
          <w:t>https://www.politico.com/story/2019/06/05/senators-block-arms-sale-saudi-arabia-1353639</w:t>
        </w:r>
      </w:hyperlink>
      <w:r w:rsidRPr="00AA4819">
        <w:rPr>
          <w:rStyle w:val="Style13ptBold"/>
          <w:b w:val="0"/>
          <w:sz w:val="22"/>
        </w:rPr>
        <w:t>, accessed 7/9/19, NC]</w:t>
      </w:r>
    </w:p>
    <w:p w14:paraId="25EAB6CC" w14:textId="77777777" w:rsidR="0078276D" w:rsidRPr="00AA4819" w:rsidRDefault="0078276D" w:rsidP="0078276D">
      <w:r w:rsidRPr="00AA4819">
        <w:t xml:space="preserve">A </w:t>
      </w:r>
      <w:r w:rsidRPr="00AA4819">
        <w:rPr>
          <w:rStyle w:val="StyleUnderline"/>
        </w:rPr>
        <w:t>bipartisan group of senators will try to block the Trump administration’s use of emergency authority to sell arms to Saudi Arabia</w:t>
      </w:r>
      <w:r w:rsidRPr="00AA4819">
        <w:t xml:space="preserve"> and the United Arab Emirates, setting up a possible showdown with the White House.</w:t>
      </w:r>
    </w:p>
    <w:p w14:paraId="38737BDD" w14:textId="77777777" w:rsidR="0078276D" w:rsidRPr="00AA4819" w:rsidRDefault="0078276D" w:rsidP="0078276D">
      <w:r w:rsidRPr="00AA4819">
        <w:t xml:space="preserve">The </w:t>
      </w:r>
      <w:r w:rsidRPr="00AA4819">
        <w:rPr>
          <w:rStyle w:val="StyleUnderline"/>
        </w:rPr>
        <w:t>resolutions of disapproval come after Secretary of State Mike Pompeo told Congress the administration would move forward with billions of dollars in arms sales using an emergency provision</w:t>
      </w:r>
      <w:r w:rsidRPr="00AA4819">
        <w:t xml:space="preserve"> in the Arms Export Control Act. The resolutions are the latest example of tension between senators and the White House over what role Congress should play in U.S. foreign policy decisions.</w:t>
      </w:r>
    </w:p>
    <w:p w14:paraId="41639943" w14:textId="77777777" w:rsidR="0078276D" w:rsidRPr="00AA4819" w:rsidRDefault="0078276D" w:rsidP="0078276D">
      <w:r w:rsidRPr="00AA4819">
        <w:rPr>
          <w:rStyle w:val="StyleUnderline"/>
        </w:rPr>
        <w:t>Senators from both parties have attempted to punish Saudi Arabia over the killing of journalist Jamal Khashoggi</w:t>
      </w:r>
      <w:r w:rsidRPr="00AA4819">
        <w:t>, who was murdered at the Saudi consulate in Istanbul last year. The CIA believes Saudi Crown Prince Mohammed bin Salman directed Khashoggi’s killing.</w:t>
      </w:r>
    </w:p>
    <w:p w14:paraId="24FB8039" w14:textId="77777777" w:rsidR="0078276D" w:rsidRPr="00AA4819" w:rsidRDefault="0078276D" w:rsidP="0078276D">
      <w:r w:rsidRPr="00AA4819">
        <w:t xml:space="preserve">Among the </w:t>
      </w:r>
      <w:r w:rsidRPr="00AA4819">
        <w:rPr>
          <w:rStyle w:val="StyleUnderline"/>
        </w:rPr>
        <w:t>co-sponsors of the resolutions are Sens. Bob Menendez, the top Democrat on the Senate Foreign Relations Committee, and Lindsey Graham (R-S.C.), a close ally of President Donald Trump</w:t>
      </w:r>
      <w:r w:rsidRPr="00AA4819">
        <w:t>.</w:t>
      </w:r>
    </w:p>
    <w:p w14:paraId="5F72DF39" w14:textId="77777777" w:rsidR="0078276D" w:rsidRPr="00AA4819" w:rsidRDefault="0078276D" w:rsidP="0078276D">
      <w:r w:rsidRPr="00AA4819">
        <w:t>Menendez, in a statement, called on Pompeo to withdraw the emergency certification and have Congress review the sales.</w:t>
      </w:r>
    </w:p>
    <w:p w14:paraId="0C770D5F" w14:textId="77777777" w:rsidR="00A316C0" w:rsidRPr="00AA4819" w:rsidRDefault="00A316C0" w:rsidP="00A316C0"/>
    <w:p w14:paraId="5E6B874D" w14:textId="17356981" w:rsidR="00A316C0" w:rsidRPr="00AA4819" w:rsidRDefault="00A316C0" w:rsidP="00A316C0">
      <w:pPr>
        <w:pStyle w:val="Heading4"/>
        <w:rPr>
          <w:rFonts w:cs="Times New Roman"/>
        </w:rPr>
      </w:pPr>
      <w:r w:rsidRPr="00AA4819">
        <w:rPr>
          <w:rFonts w:cs="Times New Roman"/>
        </w:rPr>
        <w:t>The AFF is overwhelmingly bipartisan</w:t>
      </w:r>
    </w:p>
    <w:p w14:paraId="5E327601" w14:textId="77777777" w:rsidR="00A316C0" w:rsidRPr="00AA4819" w:rsidRDefault="00A316C0" w:rsidP="00A316C0">
      <w:pPr>
        <w:rPr>
          <w:rStyle w:val="Style13ptBold"/>
        </w:rPr>
      </w:pPr>
      <w:r w:rsidRPr="00AA4819">
        <w:rPr>
          <w:rStyle w:val="Style13ptBold"/>
        </w:rPr>
        <w:t>Edmondson, New York Times Reporter, 19</w:t>
      </w:r>
    </w:p>
    <w:p w14:paraId="09F2CAF8" w14:textId="77777777" w:rsidR="000842D2" w:rsidRDefault="00A316C0" w:rsidP="00A316C0">
      <w:r w:rsidRPr="00AA4819">
        <w:t xml:space="preserve">[Catie, 6-20-19, New York Times, “Senate Votes to Block Trump’s Arms Sales to Gulf Nations in Bipartisan Rebuke”, </w:t>
      </w:r>
      <w:hyperlink r:id="rId164" w:history="1">
        <w:r w:rsidRPr="00AA4819">
          <w:rPr>
            <w:rStyle w:val="Hyperlink"/>
          </w:rPr>
          <w:t>https://www.nytimes.com/2019/06/20/us/politics/saudi-arms-sales.html</w:t>
        </w:r>
      </w:hyperlink>
      <w:r w:rsidRPr="00AA4819">
        <w:t>, DOA: 7-8-19, JAA]</w:t>
      </w:r>
    </w:p>
    <w:p w14:paraId="3262946D" w14:textId="4086AEF5" w:rsidR="00E1743F" w:rsidRPr="00AA4819" w:rsidRDefault="00E1743F" w:rsidP="00A316C0"/>
    <w:p w14:paraId="1ED4D3B1" w14:textId="77777777" w:rsidR="00A316C0" w:rsidRPr="00AA4819" w:rsidRDefault="00A316C0" w:rsidP="00A316C0">
      <w:r w:rsidRPr="00AA4819">
        <w:t xml:space="preserve">WASHINGTON — </w:t>
      </w:r>
      <w:r w:rsidRPr="00AA4819">
        <w:rPr>
          <w:rStyle w:val="StyleUnderline"/>
        </w:rPr>
        <w:t>The Senate voted to block the sale of billions of dollars of munitions to Saudi Arabia and the United Arab Emirates on Thursday, in a sharp and bipartisan rebuke of the Trump administration’s attempt to circumvent Congress to allow the exports by declaring an emergency over Iran</w:t>
      </w:r>
      <w:r w:rsidRPr="00AA4819">
        <w:t>.</w:t>
      </w:r>
    </w:p>
    <w:p w14:paraId="65C9F920" w14:textId="77777777" w:rsidR="00A316C0" w:rsidRPr="00AA4819" w:rsidRDefault="00A316C0" w:rsidP="00A316C0">
      <w:pPr>
        <w:rPr>
          <w:rStyle w:val="StyleUnderline"/>
        </w:rPr>
      </w:pPr>
      <w:r w:rsidRPr="00AA4819">
        <w:t xml:space="preserve">In three back-to-back votes, </w:t>
      </w:r>
      <w:r w:rsidRPr="00AA4819">
        <w:rPr>
          <w:rStyle w:val="StyleUnderline"/>
        </w:rPr>
        <w:t>Republicans joined Democrats to register their growing anger with the administration’s use of emergency power to cut lawmakers out of national security decisions,</w:t>
      </w:r>
      <w:r w:rsidRPr="00AA4819">
        <w:t xml:space="preserve"> </w:t>
      </w:r>
      <w:r w:rsidRPr="00AA4819">
        <w:rPr>
          <w:rStyle w:val="StyleUnderline"/>
        </w:rPr>
        <w:t>as well as the White House’s unflagging support for the Saudis despite congressional pressure to punish Crown Prince Mohammed bin Salman after the killing in October of the journalist Jamal Khashoggi.</w:t>
      </w:r>
    </w:p>
    <w:p w14:paraId="106739F0" w14:textId="77777777" w:rsidR="00A316C0" w:rsidRPr="00AA4819" w:rsidRDefault="00A316C0" w:rsidP="00A316C0">
      <w:r w:rsidRPr="00AA4819">
        <w:t>A United Nations report released Wednesday made the most authoritative case to date that responsibility for the killing and its cover-up lies at the highest levels of the Saudi royal court.</w:t>
      </w:r>
    </w:p>
    <w:p w14:paraId="63266295" w14:textId="77777777" w:rsidR="00A316C0" w:rsidRPr="00AA4819" w:rsidRDefault="00A316C0" w:rsidP="00A316C0">
      <w:r w:rsidRPr="00AA4819">
        <w:t>A spotlight on the people reshaping our politics. A conversation with voters across the country. And a guiding hand through the endless news cycle, telling you what you really need to know.</w:t>
      </w:r>
    </w:p>
    <w:p w14:paraId="52A0E963" w14:textId="77777777" w:rsidR="00A316C0" w:rsidRPr="00AA4819" w:rsidRDefault="00A316C0" w:rsidP="00A316C0">
      <w:r w:rsidRPr="00AA4819">
        <w:rPr>
          <w:rStyle w:val="StyleUnderline"/>
        </w:rPr>
        <w:t>No other foreign policy issue has created as large a rift between President Trump and Congress</w:t>
      </w:r>
      <w:r w:rsidRPr="00AA4819">
        <w:t xml:space="preserve">, and </w:t>
      </w:r>
      <w:r w:rsidRPr="00AA4819">
        <w:rPr>
          <w:rStyle w:val="StyleUnderline"/>
        </w:rPr>
        <w:t>the vote to block the arms sales deepens the divide</w:t>
      </w:r>
      <w:r w:rsidRPr="00AA4819">
        <w:t xml:space="preserve">. It is the second time in just a few months that members of </w:t>
      </w:r>
      <w:r w:rsidRPr="00AA4819">
        <w:rPr>
          <w:rStyle w:val="StyleUnderline"/>
        </w:rPr>
        <w:t>Mr. Trump’s party have publicly opposed his foreign policy, with both the House and Senate approving bipartisan legislation this spring to cut off military assistance to Saudi Arabia’s war in Yemen</w:t>
      </w:r>
      <w:r w:rsidRPr="00AA4819">
        <w:t xml:space="preserve"> using the 1973 War Powers Act, only to see it vetoed.</w:t>
      </w:r>
    </w:p>
    <w:p w14:paraId="2F54AA28" w14:textId="77777777" w:rsidR="000842D2" w:rsidRDefault="00A316C0" w:rsidP="00A316C0">
      <w:r w:rsidRPr="00AA4819">
        <w:t xml:space="preserve">While the Democrat-controlled House is also expected to block the sales, Mr. Trump has pledged to veto the legislation, and it is unlikely that either chamber could muster enough support to override the president’s veto. Seven </w:t>
      </w:r>
      <w:r w:rsidRPr="00AA4819">
        <w:rPr>
          <w:rStyle w:val="StyleUnderline"/>
        </w:rPr>
        <w:t>Republicans — not nearly enough to override a veto — broke from their party to disapprove of the sales to Saudi Arabia:</w:t>
      </w:r>
      <w:r w:rsidRPr="00AA4819">
        <w:t xml:space="preserve"> Senator Susan Collins of Maine, Senator Lindsey Graham of South Carolina, Senator Mike Lee of Utah, Senator Jerry Moran of Kansas, Senator Lisa Murkowski of Alaska, Senator Rand Paul of Kentucky and Senator Todd Young of Indiana.</w:t>
      </w:r>
    </w:p>
    <w:p w14:paraId="126821D5" w14:textId="1A6EFFB6" w:rsidR="00A316C0" w:rsidRPr="00AA4819" w:rsidRDefault="00A316C0" w:rsidP="00A316C0">
      <w:r w:rsidRPr="00AA4819">
        <w:t>“</w:t>
      </w:r>
      <w:r w:rsidRPr="00AA4819">
        <w:rPr>
          <w:rStyle w:val="StyleUnderline"/>
        </w:rPr>
        <w:t>This vote is a vote for the powers of this institution to be able to continue to have a say on one of the most critical elements of U.S. foreign policy and national security,”</w:t>
      </w:r>
      <w:r w:rsidRPr="00AA4819">
        <w:t xml:space="preserve"> said Senator Robert Menendez of New Jersey, the top Democrat on the Foreign Relations Committee and lead sponsor of the resolutions of disapproval. “To not let that be undermined by some false emergency and to preserve that institutional right, regardless of who sits in the White House.”</w:t>
      </w:r>
    </w:p>
    <w:p w14:paraId="3FE69DE1" w14:textId="77777777" w:rsidR="00A316C0" w:rsidRPr="00AA4819" w:rsidRDefault="00A316C0" w:rsidP="00A316C0">
      <w:r w:rsidRPr="00AA4819">
        <w:t>The White House announced the sales late last month, and invoked an emergency provision in the Arms Export Control Act to allow American companies to sell $8.1 billion worth of munitions in 22 pending transfers to the three Arab nations. Saudi Arabia and the United Arab Emirates are waging an air war in Yemen that has come under sharp criticism from Congress and human rights organizations.</w:t>
      </w:r>
    </w:p>
    <w:p w14:paraId="0D43A5BF" w14:textId="77777777" w:rsidR="00A316C0" w:rsidRPr="00AA4819" w:rsidRDefault="00A316C0" w:rsidP="00A316C0">
      <w:pPr>
        <w:rPr>
          <w:rStyle w:val="StyleUnderline"/>
        </w:rPr>
      </w:pPr>
      <w:r w:rsidRPr="00AA4819">
        <w:rPr>
          <w:rStyle w:val="StyleUnderline"/>
        </w:rPr>
        <w:t>Members of Congress from both parties have been holding up arms sales from American companies to Persian Gulf nations and trying to end American military support for the Saudi-led coalition that is fighting Houthi rebels in Yemen, which has resulted in what the United Nations calls the world’s worst man-made humanitarian disaster.</w:t>
      </w:r>
    </w:p>
    <w:p w14:paraId="773A3E2A" w14:textId="77777777" w:rsidR="00A316C0" w:rsidRPr="00AA4819" w:rsidRDefault="00A316C0" w:rsidP="00A316C0">
      <w:r w:rsidRPr="00AA4819">
        <w:t>By declaring an emergency over Iran, the administration was able to override those holds.</w:t>
      </w:r>
    </w:p>
    <w:p w14:paraId="106FD0CA" w14:textId="77777777" w:rsidR="00A316C0" w:rsidRPr="00AA4819" w:rsidRDefault="00A316C0" w:rsidP="00A316C0">
      <w:r w:rsidRPr="00AA4819">
        <w:rPr>
          <w:rStyle w:val="StyleUnderline"/>
        </w:rPr>
        <w:t>“If we let this emergency declaration go without protest, without a vote, I don’t know that we’re ever getting the power to oversee arms sales back as a body,”</w:t>
      </w:r>
      <w:r w:rsidRPr="00AA4819">
        <w:t xml:space="preserve"> said Senator Christopher S. Murphy, Democrat of Connecticut, and one of the authors of the resolution.</w:t>
      </w:r>
    </w:p>
    <w:p w14:paraId="05B317D6" w14:textId="77777777" w:rsidR="001A7974" w:rsidRPr="00AA4819" w:rsidRDefault="001A7974" w:rsidP="001A7974"/>
    <w:p w14:paraId="2688E475" w14:textId="77777777" w:rsidR="000842D2" w:rsidRDefault="001A7974" w:rsidP="001A7974">
      <w:pPr>
        <w:pStyle w:val="Heading4"/>
        <w:rPr>
          <w:rStyle w:val="Style13ptBold"/>
          <w:rFonts w:cs="Times New Roman"/>
          <w:b/>
        </w:rPr>
      </w:pPr>
      <w:r w:rsidRPr="00AA4819">
        <w:rPr>
          <w:rStyle w:val="Style13ptBold"/>
          <w:rFonts w:cs="Times New Roman"/>
          <w:b/>
        </w:rPr>
        <w:t>Congress’ call to stop Saudi arms sales is strong – 3 bipartisan resolutions went through</w:t>
      </w:r>
    </w:p>
    <w:p w14:paraId="6117D256" w14:textId="77777777" w:rsidR="000842D2" w:rsidRDefault="001A7974" w:rsidP="001A7974">
      <w:pPr>
        <w:rPr>
          <w:rStyle w:val="Style13ptBold"/>
        </w:rPr>
      </w:pPr>
      <w:r w:rsidRPr="00AA4819">
        <w:rPr>
          <w:rStyle w:val="Style13ptBold"/>
        </w:rPr>
        <w:t>Held, NPR Newscast editor, 19</w:t>
      </w:r>
    </w:p>
    <w:p w14:paraId="4E42E784" w14:textId="6CB118F8" w:rsidR="001A7974" w:rsidRPr="00AA4819" w:rsidRDefault="001A7974" w:rsidP="001A7974">
      <w:pPr>
        <w:rPr>
          <w:rStyle w:val="Style13ptBold"/>
          <w:b w:val="0"/>
          <w:sz w:val="22"/>
        </w:rPr>
      </w:pPr>
      <w:r w:rsidRPr="00AA4819">
        <w:rPr>
          <w:rStyle w:val="Style13ptBold"/>
          <w:b w:val="0"/>
          <w:sz w:val="22"/>
        </w:rPr>
        <w:t xml:space="preserve">[Amy, 6/20/19, NPR, “In Rare Rebuke To Trump, Senate Votes To Block Saudi Arms Sales”, </w:t>
      </w:r>
      <w:hyperlink r:id="rId165" w:history="1">
        <w:r w:rsidRPr="00AA4819">
          <w:rPr>
            <w:rStyle w:val="Hyperlink"/>
          </w:rPr>
          <w:t>https://www.npr.org/2019/06/20/734437874/in-rare-rebuke-to-trump-senate-votes-to-block-saudi-arms-sales</w:t>
        </w:r>
      </w:hyperlink>
      <w:r w:rsidRPr="00AA4819">
        <w:rPr>
          <w:rStyle w:val="Style13ptBold"/>
          <w:b w:val="0"/>
          <w:sz w:val="22"/>
        </w:rPr>
        <w:t>, date accessed 7/8/19, NC]</w:t>
      </w:r>
    </w:p>
    <w:p w14:paraId="77B89A47" w14:textId="77777777" w:rsidR="001A7974" w:rsidRPr="00AA4819" w:rsidRDefault="001A7974" w:rsidP="001A7974">
      <w:pPr>
        <w:rPr>
          <w:rStyle w:val="Style13ptBold"/>
          <w:b w:val="0"/>
          <w:sz w:val="22"/>
        </w:rPr>
      </w:pPr>
    </w:p>
    <w:p w14:paraId="00038225" w14:textId="77777777" w:rsidR="001A7974" w:rsidRPr="00AA4819" w:rsidRDefault="001A7974" w:rsidP="001A7974">
      <w:pPr>
        <w:rPr>
          <w:rStyle w:val="StyleUnderline"/>
        </w:rPr>
      </w:pPr>
      <w:r w:rsidRPr="00AA4819">
        <w:rPr>
          <w:rStyle w:val="StyleUnderline"/>
        </w:rPr>
        <w:t xml:space="preserve">Amid rising tensions in the Middle East, the Senate voted to rein in </w:t>
      </w:r>
      <w:r w:rsidRPr="00AA4819">
        <w:t xml:space="preserve">President </w:t>
      </w:r>
      <w:r w:rsidRPr="00AA4819">
        <w:rPr>
          <w:rStyle w:val="StyleUnderline"/>
        </w:rPr>
        <w:t>Trump's powers, passing three bipartisan resolutions on Thursday blocking the administration from selling billions of dollars of weapons to Saudi Arabia.</w:t>
      </w:r>
    </w:p>
    <w:p w14:paraId="21A46BBB" w14:textId="77777777" w:rsidR="001A7974" w:rsidRPr="00AA4819" w:rsidRDefault="001A7974" w:rsidP="001A7974">
      <w:r w:rsidRPr="00AA4819">
        <w:rPr>
          <w:rStyle w:val="StyleUnderline"/>
        </w:rPr>
        <w:t>Seven Republicans, including Sen. Lindsey Graham of South Carolina, joined all Democrats in voting for the measures blocking against sales to Saudi Arabia,</w:t>
      </w:r>
      <w:r w:rsidRPr="00AA4819">
        <w:t xml:space="preserve"> each passing 53-45.</w:t>
      </w:r>
    </w:p>
    <w:p w14:paraId="3BC5B7CE" w14:textId="77777777" w:rsidR="001A7974" w:rsidRPr="00AA4819" w:rsidRDefault="001A7974" w:rsidP="001A7974">
      <w:r w:rsidRPr="00AA4819">
        <w:t>With 22 separate sales pending, the other 20 resolutions involved arms sales to other allies, including the United Arab Emirates. They were voted on en bloc, whereby four Republicans joined the Democrats in that 51-45 vote.</w:t>
      </w:r>
    </w:p>
    <w:p w14:paraId="2B293D74" w14:textId="77777777" w:rsidR="001A7974" w:rsidRPr="00AA4819" w:rsidRDefault="001A7974" w:rsidP="001A7974">
      <w:r w:rsidRPr="00AA4819">
        <w:t>While sending a strong signal to the administration, all three Senate votes failed to get enough votes to override a pledged veto by the president.</w:t>
      </w:r>
    </w:p>
    <w:p w14:paraId="6827649A" w14:textId="77777777" w:rsidR="001A7974" w:rsidRPr="00AA4819" w:rsidRDefault="001A7974" w:rsidP="001A7974">
      <w:r w:rsidRPr="00AA4819">
        <w:t>The House must now pass a joint resolution of disapproval, which would then go to the president's desk. It is also not expected to pass a veto.</w:t>
      </w:r>
    </w:p>
    <w:p w14:paraId="4A4B6380" w14:textId="77777777" w:rsidR="001A7974" w:rsidRPr="00AA4819" w:rsidRDefault="001A7974" w:rsidP="001A7974">
      <w:pPr>
        <w:rPr>
          <w:rStyle w:val="StyleUnderline"/>
        </w:rPr>
      </w:pPr>
      <w:r w:rsidRPr="00AA4819">
        <w:t>Sen. Bob Menendez, D-N.J., introduced the measures, citing Saudi Arabia's role in the war in Yemen, where a Saudi-led coalition has been engaged in a multi-year campaign against Houthi rebels, often with disastrous consequences for the civilian population.</w:t>
      </w:r>
    </w:p>
    <w:p w14:paraId="4935137F" w14:textId="77777777" w:rsidR="001A7974" w:rsidRPr="00AA4819" w:rsidRDefault="001A7974" w:rsidP="001A7974">
      <w:pPr>
        <w:rPr>
          <w:rStyle w:val="StyleUnderline"/>
        </w:rPr>
      </w:pPr>
      <w:r w:rsidRPr="00AA4819">
        <w:rPr>
          <w:rStyle w:val="StyleUnderline"/>
        </w:rPr>
        <w:t>"If the Senate wants to show the world that, even if you are an ally you cannot kill with impunity, this is the moment," Menendez said on the Senate floor.</w:t>
      </w:r>
    </w:p>
    <w:p w14:paraId="7FDA273E" w14:textId="77777777" w:rsidR="00A316C0" w:rsidRPr="00AA4819" w:rsidRDefault="00A316C0" w:rsidP="00A316C0"/>
    <w:p w14:paraId="4AC571EE" w14:textId="77777777" w:rsidR="00E1743F" w:rsidRPr="00AA4819" w:rsidRDefault="00E1743F" w:rsidP="00E1743F">
      <w:pPr>
        <w:pStyle w:val="Heading4"/>
        <w:rPr>
          <w:rStyle w:val="Style13ptBold"/>
          <w:rFonts w:cs="Times New Roman"/>
          <w:b/>
        </w:rPr>
      </w:pPr>
      <w:r w:rsidRPr="00AA4819">
        <w:rPr>
          <w:rStyle w:val="Style13ptBold"/>
          <w:rFonts w:cs="Times New Roman"/>
          <w:b/>
        </w:rPr>
        <w:t>Congress wants to combat Trump on arms sales to Saudi Arabia</w:t>
      </w:r>
    </w:p>
    <w:p w14:paraId="45CAFB93" w14:textId="77777777" w:rsidR="000842D2" w:rsidRDefault="00E1743F" w:rsidP="00E1743F">
      <w:pPr>
        <w:rPr>
          <w:rStyle w:val="Style13ptBold"/>
        </w:rPr>
      </w:pPr>
      <w:r w:rsidRPr="00AA4819">
        <w:rPr>
          <w:rStyle w:val="Style13ptBold"/>
        </w:rPr>
        <w:t>Ohlbaum, Friends Committee on National Legislation senior strategist and legislative director of foreign policy, AND, Stahl, Center’s Conventional Defense Program director, 19</w:t>
      </w:r>
    </w:p>
    <w:p w14:paraId="788F1F76" w14:textId="69ED0AFA" w:rsidR="00E1743F" w:rsidRPr="00AA4819" w:rsidRDefault="00E1743F" w:rsidP="00E1743F">
      <w:pPr>
        <w:rPr>
          <w:rStyle w:val="Style13ptBold"/>
          <w:b w:val="0"/>
          <w:sz w:val="22"/>
        </w:rPr>
      </w:pPr>
      <w:r w:rsidRPr="00AA4819">
        <w:rPr>
          <w:rStyle w:val="Style13ptBold"/>
          <w:b w:val="0"/>
          <w:sz w:val="22"/>
        </w:rPr>
        <w:t xml:space="preserve">[Diana and Rachel, 6/6/19, Just Security, " An “Emergency” Arms Deal: Will Congress Acquiesce in Another Blow to Its Authority?”, </w:t>
      </w:r>
      <w:hyperlink r:id="rId166" w:history="1">
        <w:r w:rsidRPr="00AA4819">
          <w:rPr>
            <w:rStyle w:val="Hyperlink"/>
          </w:rPr>
          <w:t>https://www.justsecurity.org/64413/an-emergency-arms-deal-will-congress-acquiesce-in-another-blow-to-its-authority/</w:t>
        </w:r>
      </w:hyperlink>
      <w:r w:rsidRPr="00AA4819">
        <w:rPr>
          <w:rStyle w:val="Style13ptBold"/>
          <w:b w:val="0"/>
          <w:sz w:val="22"/>
        </w:rPr>
        <w:t>, accessed 7/8/19, NC]</w:t>
      </w:r>
    </w:p>
    <w:p w14:paraId="25B6D992" w14:textId="77777777" w:rsidR="00E1743F" w:rsidRPr="00AA4819" w:rsidRDefault="00E1743F" w:rsidP="00E1743F">
      <w:pPr>
        <w:rPr>
          <w:bCs/>
        </w:rPr>
      </w:pPr>
    </w:p>
    <w:p w14:paraId="72C5787F" w14:textId="77777777" w:rsidR="00E1743F" w:rsidRPr="00AA4819" w:rsidRDefault="00E1743F" w:rsidP="00E1743F">
      <w:r w:rsidRPr="00AA4819">
        <w:rPr>
          <w:rStyle w:val="StyleUnderline"/>
        </w:rPr>
        <w:t>When it comes to the war in Yemen, Congress has made its feelings known: It wants to end any U.S. participation, as well as block the sales of weapons to the countries carrying it out. In April, both the House and Senate passed a bipartisan resolution that would end U.S. military involvement in the Saudi-led coalition.</w:t>
      </w:r>
      <w:r w:rsidRPr="00AA4819">
        <w:t xml:space="preserve"> </w:t>
      </w:r>
      <w:r w:rsidRPr="00AA4819">
        <w:rPr>
          <w:rStyle w:val="StyleUnderline"/>
        </w:rPr>
        <w:t>Lawmakers were concerned</w:t>
      </w:r>
      <w:r w:rsidRPr="00AA4819">
        <w:t xml:space="preserve"> not only by the devastating humanitarian toll of the war, which has resulted in an estimated 233,000 deaths – more than half of which are children under five – but also </w:t>
      </w:r>
      <w:r w:rsidRPr="00AA4819">
        <w:rPr>
          <w:rStyle w:val="StyleUnderline"/>
        </w:rPr>
        <w:t>by the lack of statutory authorization for U.S. military engagement there</w:t>
      </w:r>
      <w:r w:rsidRPr="00AA4819">
        <w:t>.</w:t>
      </w:r>
    </w:p>
    <w:p w14:paraId="1CACA4C3" w14:textId="1A253984" w:rsidR="00E1743F" w:rsidRPr="00AA4819" w:rsidRDefault="00E1743F" w:rsidP="00E1743F">
      <w:r w:rsidRPr="00AA4819">
        <w:t>What did President Donald Trump do? He responded by upping the ante. He not only vetoed the joint resolution, but then declared a national emergency, citing tensions with Iran, so that he could bypass Congress and sell over $8 billion in weapons to Saudi Arabia, the United Arab Emirates (UAE) and other countries. It is safe to assume that these sales will bolster the Saudi-led coalition in Yemen, helping it prosecute the war against the Houthi rebels. American and British bombs have been directly responsible for the deaths of</w:t>
      </w:r>
      <w:r w:rsidR="000842D2">
        <w:t xml:space="preserve"> </w:t>
      </w:r>
      <w:r w:rsidRPr="00AA4819">
        <w:t>more than 200 Yemeni civilians, including at least 122 children, but this number only includes</w:t>
      </w:r>
      <w:r w:rsidR="000842D2">
        <w:t xml:space="preserve"> </w:t>
      </w:r>
      <w:r w:rsidRPr="00AA4819">
        <w:t>incidents where field researchers were able to identify weapons remnants, conduct interviews and analysis, and provide conclusive documentation. The actual number is likely much higher, and this arms deal will only push it up even more.</w:t>
      </w:r>
    </w:p>
    <w:p w14:paraId="263993CD" w14:textId="77777777" w:rsidR="00E1743F" w:rsidRPr="00AA4819" w:rsidRDefault="00E1743F" w:rsidP="00E1743F">
      <w:r w:rsidRPr="00AA4819">
        <w:t>To do this, Trump announced on the Friday before Memorial Day that he was utilizing a rarely invoked “emergency” provision of the Arms Export Control Act (AECA), which allows the president to proceed with arms transfers without the legally mandated congressional oversight. The emergency declaration will allow 22 arms sales to nearly a dozen countries to go forward without a period for congressional review.</w:t>
      </w:r>
    </w:p>
    <w:p w14:paraId="09E7D37A" w14:textId="77777777" w:rsidR="00E1743F" w:rsidRPr="00AA4819" w:rsidRDefault="00E1743F" w:rsidP="00E1743F">
      <w:r w:rsidRPr="00AA4819">
        <w:rPr>
          <w:rStyle w:val="StyleUnderline"/>
        </w:rPr>
        <w:t>Some of the proposed sales had been blocked by Sen. Robert Menendez (D-N.J.) for nearly a year, including precision-guided munitions for Saudi Arabia and the UAE. Menendez had written to Secretary of State Mike Pompeo and then-Defense Secretary Jim Mattis in June 2018 of his concern that “our policies are enabling perpetuation of a conflict that has resulted in the world’s worst humanitarian crisis</w:t>
      </w:r>
      <w:r w:rsidRPr="00AA4819">
        <w:t>.” Placing a “hold” on arms sales is an informal procedure by which certain committee chairs and ranking members can register their opposition to proposed arms transfers, obtain additional information, and negotiate changes to or conditions on the package. Presidents typically respect these holds as a courtesy, since the procedure is not a matter of law, and because overriding them can provoke retaliation on other, often unrelated matters.</w:t>
      </w:r>
    </w:p>
    <w:p w14:paraId="1DA8A50C" w14:textId="77777777" w:rsidR="00E1743F" w:rsidRPr="00AA4819" w:rsidRDefault="00E1743F" w:rsidP="00E1743F"/>
    <w:p w14:paraId="235A8F56" w14:textId="77777777" w:rsidR="00A5334D" w:rsidRPr="00AA4819" w:rsidRDefault="00A5334D" w:rsidP="00A5334D">
      <w:pPr>
        <w:pStyle w:val="Heading3"/>
        <w:rPr>
          <w:rFonts w:cs="Times New Roman"/>
        </w:rPr>
      </w:pPr>
      <w:bookmarkStart w:id="153" w:name="_Toc13955689"/>
      <w:r w:rsidRPr="00AA4819">
        <w:rPr>
          <w:rFonts w:cs="Times New Roman"/>
        </w:rPr>
        <w:t>Public Opposes US Support for Saudi-Yemen War</w:t>
      </w:r>
      <w:bookmarkEnd w:id="153"/>
    </w:p>
    <w:p w14:paraId="6439A0DE" w14:textId="77777777" w:rsidR="00A5334D" w:rsidRPr="00AA4819" w:rsidRDefault="00A5334D" w:rsidP="00A5334D"/>
    <w:p w14:paraId="11DD618F" w14:textId="77777777" w:rsidR="00A5334D" w:rsidRPr="00AA4819" w:rsidRDefault="00A5334D" w:rsidP="00A5334D">
      <w:pPr>
        <w:pStyle w:val="Heading4"/>
        <w:rPr>
          <w:rFonts w:cs="Times New Roman"/>
        </w:rPr>
      </w:pPr>
      <w:r w:rsidRPr="00AA4819">
        <w:rPr>
          <w:rFonts w:cs="Times New Roman"/>
        </w:rPr>
        <w:t>Majority of the public support the AFF</w:t>
      </w:r>
    </w:p>
    <w:p w14:paraId="74F4568E" w14:textId="77777777" w:rsidR="00A5334D" w:rsidRPr="00AA4819" w:rsidRDefault="00A5334D" w:rsidP="00A5334D">
      <w:pPr>
        <w:rPr>
          <w:rStyle w:val="Style13ptBold"/>
        </w:rPr>
      </w:pPr>
      <w:r w:rsidRPr="00AA4819">
        <w:rPr>
          <w:rStyle w:val="Style13ptBold"/>
        </w:rPr>
        <w:t>Daragahi, The Independent International Correspondent, 18</w:t>
      </w:r>
    </w:p>
    <w:p w14:paraId="5CA97AD9" w14:textId="77777777" w:rsidR="00A5334D" w:rsidRPr="00AA4819" w:rsidRDefault="00A5334D" w:rsidP="00A5334D">
      <w:r w:rsidRPr="00AA4819">
        <w:t xml:space="preserve">[Borzou, 11-26-18, Independent, “Majority of Americans want congress to cut arms sales to Saudi Arabia over Yemen war, survey finds”, </w:t>
      </w:r>
      <w:hyperlink r:id="rId167" w:history="1">
        <w:r w:rsidRPr="00AA4819">
          <w:rPr>
            <w:rStyle w:val="Hyperlink"/>
          </w:rPr>
          <w:t>https://www.independent.co.uk/news/world/middle-east/saudi-arabia-arms-sales-embargo-us-yemen-civil-war-famine-trump-congress-a8651931.html</w:t>
        </w:r>
      </w:hyperlink>
      <w:r w:rsidRPr="00AA4819">
        <w:t>, DOA: 7-9-19, JAA]</w:t>
      </w:r>
    </w:p>
    <w:p w14:paraId="6CDABB02" w14:textId="77777777" w:rsidR="00A5334D" w:rsidRPr="00AA4819" w:rsidRDefault="00A5334D" w:rsidP="00A5334D"/>
    <w:p w14:paraId="1E453650" w14:textId="77777777" w:rsidR="00A5334D" w:rsidRPr="00AA4819" w:rsidRDefault="00A5334D" w:rsidP="00A5334D">
      <w:pPr>
        <w:rPr>
          <w:rStyle w:val="StyleUnderline"/>
        </w:rPr>
      </w:pPr>
      <w:r w:rsidRPr="00AA4819">
        <w:rPr>
          <w:rStyle w:val="StyleUnderline"/>
        </w:rPr>
        <w:t>A majority of Americans oppose the US government’s support for the ongoing Saudi-led war in Yemen, a survey has shown.</w:t>
      </w:r>
    </w:p>
    <w:p w14:paraId="604154D5" w14:textId="77777777" w:rsidR="00A5334D" w:rsidRPr="00AA4819" w:rsidRDefault="00A5334D" w:rsidP="00A5334D">
      <w:pPr>
        <w:rPr>
          <w:rStyle w:val="StyleUnderline"/>
        </w:rPr>
      </w:pPr>
      <w:r w:rsidRPr="00AA4819">
        <w:t xml:space="preserve">Some </w:t>
      </w:r>
      <w:r w:rsidRPr="00AA4819">
        <w:rPr>
          <w:rStyle w:val="StyleUnderline"/>
        </w:rPr>
        <w:t>58 per cent of respondents wanted lawmakers to curtail or halt the supply of arms for a conflict considered the world’s worst ongoing humanitarian disaster.</w:t>
      </w:r>
    </w:p>
    <w:p w14:paraId="45604AF1" w14:textId="77777777" w:rsidR="00A5334D" w:rsidRPr="00AA4819" w:rsidRDefault="00A5334D" w:rsidP="00A5334D">
      <w:r w:rsidRPr="00AA4819">
        <w:t>Only 13 per cent of Americans said they want lawmakers to maintain or increase arms sales to the US allies in the conflict – Saudi Arabia and the United Arab Emirates.</w:t>
      </w:r>
    </w:p>
    <w:p w14:paraId="1A27D80B" w14:textId="77777777" w:rsidR="00A5334D" w:rsidRPr="00AA4819" w:rsidRDefault="00A5334D" w:rsidP="00A5334D">
      <w:r w:rsidRPr="00AA4819">
        <w:t>But the survey, conducted by YouGov and commissioned by the International Rescue Committee relief group, also showed striking nationwide ignorance about the conflict.</w:t>
      </w:r>
    </w:p>
    <w:p w14:paraId="0597E555" w14:textId="77777777" w:rsidR="00A5334D" w:rsidRPr="00AA4819" w:rsidRDefault="00A5334D" w:rsidP="00A5334D">
      <w:r w:rsidRPr="00AA4819">
        <w:t xml:space="preserve">The </w:t>
      </w:r>
      <w:r w:rsidRPr="00AA4819">
        <w:rPr>
          <w:rStyle w:val="StyleUnderline"/>
        </w:rPr>
        <w:t>three-year conflict in Yemen has been largely ignored by broadcast media in favour of near 24-hour coverage of President Donald Trump’s foibles</w:t>
      </w:r>
      <w:r w:rsidRPr="00AA4819">
        <w:t>.</w:t>
      </w:r>
    </w:p>
    <w:p w14:paraId="2F459E5C" w14:textId="77777777" w:rsidR="00A5334D" w:rsidRPr="00AA4819" w:rsidRDefault="00A5334D" w:rsidP="00A5334D">
      <w:pPr>
        <w:rPr>
          <w:rStyle w:val="StyleUnderline"/>
        </w:rPr>
      </w:pPr>
      <w:r w:rsidRPr="00AA4819">
        <w:t xml:space="preserve">The war has claimed tens of thousands of lives and brought the Arab world’s poorest nation to the brink of widespread famine as winter approaches and heating and cooking fuel prices spike, according to relief organisations. </w:t>
      </w:r>
      <w:r w:rsidRPr="00AA4819">
        <w:rPr>
          <w:rStyle w:val="StyleUnderline"/>
        </w:rPr>
        <w:t>But of 1,000 Americans surveyed earlier this month, a third said they had never even heard of the Yemen war.</w:t>
      </w:r>
    </w:p>
    <w:p w14:paraId="1326118F" w14:textId="77777777" w:rsidR="000842D2" w:rsidRDefault="00A5334D" w:rsidP="00A5334D">
      <w:r w:rsidRPr="00AA4819">
        <w:t xml:space="preserve">Among those who had an opinion on the conflict, </w:t>
      </w:r>
      <w:r w:rsidRPr="00AA4819">
        <w:rPr>
          <w:rStyle w:val="StyleUnderline"/>
        </w:rPr>
        <w:t>75 per cent opposed US involvement.</w:t>
      </w:r>
    </w:p>
    <w:p w14:paraId="4A84E0B2" w14:textId="17221FAE" w:rsidR="00A5334D" w:rsidRPr="00AA4819" w:rsidRDefault="00A5334D" w:rsidP="00A5334D"/>
    <w:p w14:paraId="72D42160" w14:textId="16C9847A" w:rsidR="0090440B" w:rsidRPr="00AA4819" w:rsidRDefault="0090440B" w:rsidP="0090440B">
      <w:pPr>
        <w:pStyle w:val="Heading2"/>
        <w:rPr>
          <w:rFonts w:cs="Times New Roman"/>
        </w:rPr>
      </w:pPr>
      <w:bookmarkStart w:id="154" w:name="_Toc13955690"/>
      <w:r w:rsidRPr="00AA4819">
        <w:rPr>
          <w:rFonts w:cs="Times New Roman"/>
        </w:rPr>
        <w:t>Taiwan Link Answers</w:t>
      </w:r>
      <w:bookmarkEnd w:id="154"/>
    </w:p>
    <w:p w14:paraId="4F1162A0" w14:textId="77777777" w:rsidR="0090440B" w:rsidRPr="00AA4819" w:rsidRDefault="0090440B" w:rsidP="0090440B"/>
    <w:p w14:paraId="69016C9D" w14:textId="77777777" w:rsidR="0090440B" w:rsidRPr="00AA4819" w:rsidRDefault="0090440B" w:rsidP="0090440B">
      <w:pPr>
        <w:pStyle w:val="Heading3"/>
        <w:rPr>
          <w:rFonts w:cs="Times New Roman"/>
        </w:rPr>
      </w:pPr>
      <w:bookmarkStart w:id="155" w:name="_Toc13955691"/>
      <w:r w:rsidRPr="00AA4819">
        <w:rPr>
          <w:rFonts w:cs="Times New Roman"/>
        </w:rPr>
        <w:t>AT – Trump Linked to Taiwan Arms Sales</w:t>
      </w:r>
      <w:bookmarkEnd w:id="155"/>
    </w:p>
    <w:p w14:paraId="76B0B0BA" w14:textId="77777777" w:rsidR="0090440B" w:rsidRPr="00AA4819" w:rsidRDefault="0090440B" w:rsidP="0090440B"/>
    <w:p w14:paraId="7378CCC6" w14:textId="77777777" w:rsidR="0090440B" w:rsidRPr="00AA4819" w:rsidRDefault="0090440B" w:rsidP="0090440B">
      <w:pPr>
        <w:pStyle w:val="Heading4"/>
        <w:rPr>
          <w:rFonts w:cs="Times New Roman"/>
        </w:rPr>
      </w:pPr>
      <w:r w:rsidRPr="00AA4819">
        <w:rPr>
          <w:rFonts w:cs="Times New Roman"/>
        </w:rPr>
        <w:t>Trump hasn’t really made a big push on Taiwan arms sales</w:t>
      </w:r>
    </w:p>
    <w:p w14:paraId="7C54B5D9" w14:textId="77777777" w:rsidR="0090440B" w:rsidRPr="00AA4819" w:rsidRDefault="0090440B" w:rsidP="0090440B">
      <w:pPr>
        <w:rPr>
          <w:rStyle w:val="Style13ptBold"/>
        </w:rPr>
      </w:pPr>
      <w:r w:rsidRPr="00AA4819">
        <w:rPr>
          <w:rStyle w:val="Style13ptBold"/>
        </w:rPr>
        <w:t>Maizland, Council on Foreign Relations CFR.org Asia editor, 4/3/19</w:t>
      </w:r>
    </w:p>
    <w:p w14:paraId="590A8694" w14:textId="77777777" w:rsidR="000842D2" w:rsidRDefault="0090440B" w:rsidP="0090440B">
      <w:r w:rsidRPr="00AA4819">
        <w:t xml:space="preserve">[Lindsay, April 3, 2019, Council on Foreign Relations, “U.S. Military Support for Taiwan: What’s Changed Under Trump?,” </w:t>
      </w:r>
      <w:hyperlink r:id="rId168" w:history="1">
        <w:r w:rsidRPr="00AA4819">
          <w:rPr>
            <w:rStyle w:val="Hyperlink"/>
          </w:rPr>
          <w:t>https://www.cfr.org/article/us-military-support-taiwan-whats-changed-under-trump</w:t>
        </w:r>
      </w:hyperlink>
      <w:r w:rsidRPr="00AA4819">
        <w:t>, accessed 7/8/19, EEM]</w:t>
      </w:r>
    </w:p>
    <w:p w14:paraId="6C6ABC31" w14:textId="367C4908" w:rsidR="0090440B" w:rsidRPr="00AA4819" w:rsidRDefault="0090440B" w:rsidP="0090440B"/>
    <w:p w14:paraId="55C28C8D" w14:textId="77777777" w:rsidR="0090440B" w:rsidRPr="00AA4819" w:rsidRDefault="0090440B" w:rsidP="0090440B">
      <w:r w:rsidRPr="00AA4819">
        <w:rPr>
          <w:rStyle w:val="StyleUnderline"/>
        </w:rPr>
        <w:t>While</w:t>
      </w:r>
      <w:r w:rsidRPr="00AA4819">
        <w:t xml:space="preserve"> the </w:t>
      </w:r>
      <w:r w:rsidRPr="00AA4819">
        <w:rPr>
          <w:rStyle w:val="StyleUnderline"/>
        </w:rPr>
        <w:t>Trump</w:t>
      </w:r>
      <w:r w:rsidRPr="00AA4819">
        <w:t xml:space="preserve"> administration </w:t>
      </w:r>
      <w:r w:rsidRPr="00AA4819">
        <w:rPr>
          <w:rStyle w:val="StyleUnderline"/>
        </w:rPr>
        <w:t>is taking</w:t>
      </w:r>
      <w:r w:rsidRPr="00AA4819">
        <w:t xml:space="preserve"> more </w:t>
      </w:r>
      <w:r w:rsidRPr="00AA4819">
        <w:rPr>
          <w:rStyle w:val="StyleUnderline"/>
        </w:rPr>
        <w:t>assertive steps than those of his predecessors, its arms sales to Taiwan are thus far nothing remarkable</w:t>
      </w:r>
      <w:r w:rsidRPr="00AA4819">
        <w:t>.</w:t>
      </w:r>
    </w:p>
    <w:p w14:paraId="2396D4AB" w14:textId="77777777" w:rsidR="0090440B" w:rsidRPr="00AA4819" w:rsidRDefault="0090440B" w:rsidP="0090440B">
      <w:pPr>
        <w:rPr>
          <w:rStyle w:val="StyleUnderline"/>
        </w:rPr>
      </w:pPr>
      <w:r w:rsidRPr="00AA4819">
        <w:rPr>
          <w:rStyle w:val="StyleUnderline"/>
        </w:rPr>
        <w:t>The United States has sold military equipment to Taiwan since 1979</w:t>
      </w:r>
      <w:r w:rsidRPr="00AA4819">
        <w:t xml:space="preserve">. </w:t>
      </w:r>
      <w:r w:rsidRPr="00AA4819">
        <w:rPr>
          <w:rStyle w:val="StyleUnderline"/>
        </w:rPr>
        <w:t>That year</w:t>
      </w:r>
      <w:r w:rsidRPr="00AA4819">
        <w:t xml:space="preserve">, as President Jimmy </w:t>
      </w:r>
      <w:r w:rsidRPr="00AA4819">
        <w:rPr>
          <w:rStyle w:val="StyleUnderline"/>
        </w:rPr>
        <w:t>Carter severed formal diplomatic ties with the island and formally recognized China, Congress passed the Taiwan Relations Act, which is the basis for Washington’s relationship with Taipei and includes the provision of arms for Taiwan’s self-defense. The law does not require the United States to defend Taiwan if China attacks, but it also doesn’t rule it out—a policy known as strategic ambiguity.</w:t>
      </w:r>
    </w:p>
    <w:p w14:paraId="6C69569F" w14:textId="2BFB0CCF" w:rsidR="0090440B" w:rsidRPr="00AA4819" w:rsidRDefault="0090440B" w:rsidP="0090440B"/>
    <w:p w14:paraId="073DD8EC" w14:textId="59616C1E" w:rsidR="002F3C3B" w:rsidRPr="00AA4819" w:rsidRDefault="002F3C3B" w:rsidP="002F3C3B">
      <w:pPr>
        <w:pStyle w:val="Heading3"/>
        <w:rPr>
          <w:rFonts w:cs="Times New Roman"/>
        </w:rPr>
      </w:pPr>
      <w:bookmarkStart w:id="156" w:name="_Toc13955692"/>
      <w:r w:rsidRPr="00AA4819">
        <w:rPr>
          <w:rFonts w:cs="Times New Roman"/>
        </w:rPr>
        <w:t>Taiwan Link Turn</w:t>
      </w:r>
      <w:bookmarkEnd w:id="156"/>
    </w:p>
    <w:p w14:paraId="097DAAD8" w14:textId="77777777" w:rsidR="002F3C3B" w:rsidRPr="00AA4819" w:rsidRDefault="002F3C3B" w:rsidP="002F3C3B"/>
    <w:p w14:paraId="56405D21" w14:textId="77777777" w:rsidR="000842D2" w:rsidRDefault="00B30746" w:rsidP="002F3C3B">
      <w:pPr>
        <w:pStyle w:val="Heading4"/>
        <w:rPr>
          <w:rFonts w:cs="Times New Roman"/>
        </w:rPr>
      </w:pPr>
      <w:r w:rsidRPr="00AA4819">
        <w:rPr>
          <w:rFonts w:cs="Times New Roman"/>
        </w:rPr>
        <w:t>Plan resolves trade war –</w:t>
      </w:r>
    </w:p>
    <w:p w14:paraId="365BCAA7" w14:textId="77777777" w:rsidR="000842D2" w:rsidRDefault="00B30746" w:rsidP="002F3C3B">
      <w:pPr>
        <w:pStyle w:val="Heading4"/>
        <w:rPr>
          <w:rFonts w:cs="Times New Roman"/>
        </w:rPr>
      </w:pPr>
      <w:r w:rsidRPr="00AA4819">
        <w:rPr>
          <w:rFonts w:cs="Times New Roman"/>
        </w:rPr>
        <w:t xml:space="preserve">A. </w:t>
      </w:r>
      <w:r w:rsidR="002F3C3B" w:rsidRPr="00AA4819">
        <w:rPr>
          <w:rFonts w:cs="Times New Roman"/>
        </w:rPr>
        <w:t>Stopping sales to Taiwan is key to stabilize US-China relations and ending the trade war</w:t>
      </w:r>
    </w:p>
    <w:p w14:paraId="3D735CA0" w14:textId="77777777" w:rsidR="000842D2" w:rsidRDefault="002F3C3B" w:rsidP="002F3C3B">
      <w:pPr>
        <w:rPr>
          <w:rStyle w:val="Style13ptBold"/>
        </w:rPr>
      </w:pPr>
      <w:r w:rsidRPr="00AA4819">
        <w:rPr>
          <w:rStyle w:val="Style13ptBold"/>
        </w:rPr>
        <w:t>Rapoza, Forbes Senior Contributor, 19</w:t>
      </w:r>
    </w:p>
    <w:p w14:paraId="5E2D2D3E" w14:textId="7A7A35EA" w:rsidR="002F3C3B" w:rsidRPr="00AA4819" w:rsidRDefault="002F3C3B" w:rsidP="002F3C3B">
      <w:pPr>
        <w:rPr>
          <w:color w:val="000000"/>
        </w:rPr>
      </w:pPr>
      <w:r w:rsidRPr="00AA4819">
        <w:rPr>
          <w:color w:val="000000"/>
        </w:rPr>
        <w:t>[Kenneth, 4-1-19, Forbes, “Taiwan Just Became A Huge Variable In The China Trade War,” https://www.forbes.com/sites/kenrapoza/2019/04/01/taiwan-just-became-a-huge-variable-in-china-trade-war/#503761d59480,</w:t>
      </w:r>
      <w:r w:rsidR="000842D2">
        <w:rPr>
          <w:color w:val="000000"/>
        </w:rPr>
        <w:t xml:space="preserve"> </w:t>
      </w:r>
      <w:r w:rsidRPr="00AA4819">
        <w:rPr>
          <w:color w:val="000000"/>
        </w:rPr>
        <w:t>accessed 7-9-19, GDI LNM]</w:t>
      </w:r>
    </w:p>
    <w:p w14:paraId="628C371B" w14:textId="77777777" w:rsidR="002F3C3B" w:rsidRPr="00AA4819" w:rsidRDefault="002F3C3B" w:rsidP="002F3C3B">
      <w:pPr>
        <w:rPr>
          <w:color w:val="000000"/>
        </w:rPr>
      </w:pPr>
    </w:p>
    <w:p w14:paraId="062D82FC" w14:textId="77777777" w:rsidR="002F3C3B" w:rsidRPr="00AA4819" w:rsidRDefault="002F3C3B" w:rsidP="002F3C3B">
      <w:r w:rsidRPr="00AA4819">
        <w:t>Washington knows how to do one thing well: pick a fight.</w:t>
      </w:r>
    </w:p>
    <w:p w14:paraId="1B06C0C3" w14:textId="77777777" w:rsidR="002F3C3B" w:rsidRPr="00AA4819" w:rsidRDefault="002F3C3B" w:rsidP="002F3C3B">
      <w:r w:rsidRPr="00AA4819">
        <w:rPr>
          <w:u w:val="single"/>
        </w:rPr>
        <w:t>Potential sales of F-16 fighter jets and M-1 Abrams tanks to Taiwan is a sure fire way to tick off Xi Jinping, the Chinese president with whom Donald Trump is trying to sign a “great trade deal” as early as this month</w:t>
      </w:r>
      <w:r w:rsidRPr="00AA4819">
        <w:t xml:space="preserve">. Following another Steve Mnuchin/Robert Lighthizer lackluster showing in Beijing last week, all bets are off that China and the U.S. sign anything should the two presidents meet later this month as discussed. </w:t>
      </w:r>
      <w:r w:rsidRPr="00AA4819">
        <w:rPr>
          <w:u w:val="single"/>
        </w:rPr>
        <w:t>Taiwan is a new sticking point</w:t>
      </w:r>
      <w:r w:rsidRPr="00AA4819">
        <w:t>.</w:t>
      </w:r>
    </w:p>
    <w:p w14:paraId="6D1DA9B1" w14:textId="77777777" w:rsidR="002F3C3B" w:rsidRPr="00AA4819" w:rsidRDefault="002F3C3B" w:rsidP="002F3C3B">
      <w:r w:rsidRPr="00AA4819">
        <w:rPr>
          <w:u w:val="single"/>
        </w:rPr>
        <w:t>The U.S. hasn’t sold fighter jets to Taiwan since 1992 in an effort to appease China</w:t>
      </w:r>
      <w:r w:rsidRPr="00AA4819">
        <w:t xml:space="preserve">, which sees Taiwan as a breakaway province designed to sow political discord between Beijing and the West. </w:t>
      </w:r>
      <w:r w:rsidRPr="00AA4819">
        <w:rPr>
          <w:u w:val="single"/>
        </w:rPr>
        <w:t>Last week, the Trump administration responded to the Taiwanese president’s request for some of the biggest weapons made in the U.S., saying he was fine with the order.</w:t>
      </w:r>
    </w:p>
    <w:p w14:paraId="2603D5A0" w14:textId="77777777" w:rsidR="002F3C3B" w:rsidRPr="00AA4819" w:rsidRDefault="002F3C3B" w:rsidP="002F3C3B">
      <w:r w:rsidRPr="00AA4819">
        <w:rPr>
          <w:u w:val="single"/>
        </w:rPr>
        <w:t>The</w:t>
      </w:r>
      <w:r w:rsidRPr="00AA4819">
        <w:t xml:space="preserve"> formal </w:t>
      </w:r>
      <w:r w:rsidRPr="00AA4819">
        <w:rPr>
          <w:u w:val="single"/>
        </w:rPr>
        <w:t xml:space="preserve">request still needs congressional approval. Beijing will lobby hard against it </w:t>
      </w:r>
      <w:r w:rsidRPr="00AA4819">
        <w:t>before Trump and Xi meet. No meeting date has been set.</w:t>
      </w:r>
    </w:p>
    <w:p w14:paraId="7C272B5F" w14:textId="77777777" w:rsidR="002F3C3B" w:rsidRPr="00AA4819" w:rsidRDefault="002F3C3B" w:rsidP="002F3C3B">
      <w:pPr>
        <w:rPr>
          <w:u w:val="single"/>
        </w:rPr>
      </w:pPr>
      <w:r w:rsidRPr="00AA4819">
        <w:rPr>
          <w:u w:val="single"/>
        </w:rPr>
        <w:t>Taiwan’s request is an unwelcome risk for ongoing U.S. China talks</w:t>
      </w:r>
      <w:r w:rsidRPr="00AA4819">
        <w:t xml:space="preserve">, says Chris Rogers, a senior analyst for Panjiva, the trade research division of S&amp;P Global Market Intelligence. </w:t>
      </w:r>
      <w:r w:rsidRPr="00AA4819">
        <w:rPr>
          <w:u w:val="single"/>
        </w:rPr>
        <w:t>Taiwan’s president Tsai Ing-wen seems willing to ruffle feathers and challenge Trump, asking for the F-16 and the M-1 tank in order to “show the world the U.S. is committed to Taiwan’s defense,” Reuters reports.</w:t>
      </w:r>
    </w:p>
    <w:p w14:paraId="05B7C9F6" w14:textId="77777777" w:rsidR="002F3C3B" w:rsidRPr="00AA4819" w:rsidRDefault="002F3C3B" w:rsidP="002F3C3B">
      <w:r w:rsidRPr="00AA4819">
        <w:t>“</w:t>
      </w:r>
      <w:r w:rsidRPr="00AA4819">
        <w:rPr>
          <w:u w:val="single"/>
        </w:rPr>
        <w:t>Should the U.S. approve the orders it would ... jeopardize relations between the U.S. and China just as trade talks are due to reach a conclusion,”</w:t>
      </w:r>
      <w:r w:rsidRPr="00AA4819">
        <w:t xml:space="preserve"> Rogers says.</w:t>
      </w:r>
    </w:p>
    <w:p w14:paraId="76CB8BF3" w14:textId="77777777" w:rsidR="002F3C3B" w:rsidRPr="00AA4819" w:rsidRDefault="002F3C3B" w:rsidP="002F3C3B">
      <w:r w:rsidRPr="00AA4819">
        <w:t>Defense contractors will love this order. Those who would like to see the trade war end, won’t love it as much.</w:t>
      </w:r>
    </w:p>
    <w:p w14:paraId="79C4E235" w14:textId="52970941" w:rsidR="002F3C3B" w:rsidRPr="00AA4819" w:rsidRDefault="002F3C3B" w:rsidP="002F3C3B">
      <w:r w:rsidRPr="00AA4819">
        <w:t>Lockheed Martin builds the F-16V model that the Taiwan Air Force is after. The M-1 Abrams tank is built by General Dynamics Land Systems and is used in Iraq and Afghanistan.</w:t>
      </w:r>
    </w:p>
    <w:p w14:paraId="074ADF01" w14:textId="5E59DB6A" w:rsidR="00B30746" w:rsidRPr="00AA4819" w:rsidRDefault="00B30746" w:rsidP="002F3C3B"/>
    <w:p w14:paraId="7D9D35D0" w14:textId="77777777" w:rsidR="000842D2" w:rsidRDefault="00B30746" w:rsidP="00B30746">
      <w:pPr>
        <w:pStyle w:val="Heading4"/>
        <w:rPr>
          <w:rFonts w:cs="Times New Roman"/>
        </w:rPr>
      </w:pPr>
      <w:r w:rsidRPr="00AA4819">
        <w:rPr>
          <w:rFonts w:cs="Times New Roman"/>
        </w:rPr>
        <w:t>B. Trade is the bigger internal link</w:t>
      </w:r>
    </w:p>
    <w:p w14:paraId="227E9A3E" w14:textId="0DB54177" w:rsidR="00B30746" w:rsidRPr="00AA4819" w:rsidRDefault="00B30746" w:rsidP="00B30746">
      <w:pPr>
        <w:rPr>
          <w:rStyle w:val="Style13ptBold"/>
        </w:rPr>
      </w:pPr>
      <w:r w:rsidRPr="00AA4819">
        <w:rPr>
          <w:rStyle w:val="Style13ptBold"/>
        </w:rPr>
        <w:t>Ward, Vox International Security and Defense writer, 19</w:t>
      </w:r>
    </w:p>
    <w:p w14:paraId="6DEFF23F" w14:textId="0FE79F5D" w:rsidR="00B30746" w:rsidRPr="00AA4819" w:rsidRDefault="00B30746" w:rsidP="00B30746">
      <w:r w:rsidRPr="00AA4819">
        <w:t xml:space="preserve">[Alex, 6/26/19, Vox, “Trade, defense, and Israel: 2020 Democrats’ foreign policy flashpoints” </w:t>
      </w:r>
      <w:hyperlink r:id="rId169" w:history="1">
        <w:r w:rsidRPr="00AA4819">
          <w:rPr>
            <w:rStyle w:val="Hyperlink"/>
          </w:rPr>
          <w:t>https://www.vox.com/2019/6/26/18758787/2020-democrats-debate-foreign-policy-trade-defense-israel accessed 7-8-19</w:t>
        </w:r>
      </w:hyperlink>
      <w:r w:rsidRPr="00AA4819">
        <w:t xml:space="preserve"> EO]</w:t>
      </w:r>
    </w:p>
    <w:p w14:paraId="43D97A57" w14:textId="77777777" w:rsidR="00B30746" w:rsidRPr="00AA4819" w:rsidRDefault="00B30746" w:rsidP="00B30746"/>
    <w:p w14:paraId="292D3DCB" w14:textId="77777777" w:rsidR="00B30746" w:rsidRPr="00AA4819" w:rsidRDefault="00B30746" w:rsidP="00B30746">
      <w:r w:rsidRPr="00AA4819">
        <w:rPr>
          <w:rStyle w:val="StyleUnderline"/>
        </w:rPr>
        <w:t>There will be perhaps no bigger set of issues on foreign policy for the Democratic candidates than trade</w:t>
      </w:r>
      <w:r w:rsidRPr="00AA4819">
        <w:t>, at least early on.</w:t>
      </w:r>
    </w:p>
    <w:p w14:paraId="47A86598" w14:textId="77777777" w:rsidR="00B30746" w:rsidRPr="00AA4819" w:rsidRDefault="00B30746" w:rsidP="00B30746">
      <w:r w:rsidRPr="00AA4819">
        <w:rPr>
          <w:rStyle w:val="StyleUnderline"/>
        </w:rPr>
        <w:t>In general, traditional candidates like former Vice President Joe Biden and South Bend, Indiana, Mayor Pete Buttigieg have defended America’s decades of free-trade economic policies.</w:t>
      </w:r>
      <w:r w:rsidRPr="00AA4819">
        <w:t xml:space="preserve"> After all, seeking free trade and a globalized market has certainly helped US companies sell products abroad, rebuild foreign nations, and make America wealthy.</w:t>
      </w:r>
    </w:p>
    <w:p w14:paraId="224E51AF" w14:textId="77777777" w:rsidR="00B30746" w:rsidRPr="00AA4819" w:rsidRDefault="00B30746" w:rsidP="00B30746">
      <w:pPr>
        <w:rPr>
          <w:rStyle w:val="StyleUnderline"/>
        </w:rPr>
      </w:pPr>
      <w:r w:rsidRPr="00AA4819">
        <w:t xml:space="preserve">But </w:t>
      </w:r>
      <w:r w:rsidRPr="00AA4819">
        <w:rPr>
          <w:rStyle w:val="StyleUnderline"/>
        </w:rPr>
        <w:t>more left-wing candidates, like Sens. Elizabeth Warren (D-MA) and Bernie Sanders (I-VT), critique this bipartisan consensus. In their view, US-fueled globalization has only lined the pockets of oligarchs and filled corporations’ coffers while failing to improve the lives of middle-class citizens.</w:t>
      </w:r>
    </w:p>
    <w:p w14:paraId="31A07BC5" w14:textId="77777777" w:rsidR="00B30746" w:rsidRPr="00AA4819" w:rsidRDefault="00B30746" w:rsidP="00B30746">
      <w:r w:rsidRPr="00AA4819">
        <w:t>“For decades, the leaders of both parties preached the gospel that free trade was a rising tide that would lift all boats. Great rhetoric — except that the trade deals they negotiated mainly lifted the yachts and threw millions of working Americans overboard to drown,” Warren said during a foreign policy speech at American University in November.</w:t>
      </w:r>
    </w:p>
    <w:p w14:paraId="74B8FC32" w14:textId="77777777" w:rsidR="00B30746" w:rsidRPr="00AA4819" w:rsidRDefault="00B30746" w:rsidP="00B30746">
      <w:pPr>
        <w:rPr>
          <w:rStyle w:val="StyleUnderline"/>
        </w:rPr>
      </w:pPr>
      <w:r w:rsidRPr="00AA4819">
        <w:rPr>
          <w:rStyle w:val="StyleUnderline"/>
        </w:rPr>
        <w:t>The trade debate among Democrats, then, will likely serve as a proxy fight for whether a candidate is perceived to stand with the middle class or with the ultrarich.</w:t>
      </w:r>
    </w:p>
    <w:p w14:paraId="77AFFCE0" w14:textId="77777777" w:rsidR="00B30746" w:rsidRPr="00AA4819" w:rsidRDefault="00B30746" w:rsidP="00B30746">
      <w:r w:rsidRPr="00AA4819">
        <w:t>Take the Trans-Pacific Partnership, a big free-trade agreement negotiated during the Obama administration among the US and Latin American and Asian nations — which many viewed as an overt counter to China’s growing economic power.</w:t>
      </w:r>
    </w:p>
    <w:p w14:paraId="3585212D" w14:textId="77777777" w:rsidR="00B30746" w:rsidRPr="00AA4819" w:rsidRDefault="00B30746" w:rsidP="00B30746">
      <w:pPr>
        <w:rPr>
          <w:rStyle w:val="StyleUnderline"/>
        </w:rPr>
      </w:pPr>
      <w:r w:rsidRPr="00AA4819">
        <w:rPr>
          <w:rStyle w:val="StyleUnderline"/>
        </w:rPr>
        <w:t>Biden was vice president while negotiators worked out the accord. It wasn’t ratified by Congress before Biden (and Barack Obama) left office, and President Donald Trump — a free-trade critic — withdrew America’s participation from it only three days into his administration, negating any need for a vote. The remaining countries completed the deal without US involvement months later.</w:t>
      </w:r>
    </w:p>
    <w:p w14:paraId="4F56824E" w14:textId="77777777" w:rsidR="00B30746" w:rsidRPr="00AA4819" w:rsidRDefault="00B30746" w:rsidP="00B30746">
      <w:pPr>
        <w:rPr>
          <w:rStyle w:val="StyleUnderline"/>
        </w:rPr>
      </w:pPr>
      <w:r w:rsidRPr="00AA4819">
        <w:t xml:space="preserve">So </w:t>
      </w:r>
      <w:r w:rsidRPr="00AA4819">
        <w:rPr>
          <w:rStyle w:val="StyleUnderline"/>
        </w:rPr>
        <w:t>Biden would certainly be eager to reenter the agreement if elected president, right? Not exactly. Biden’s campaign refuses to confirm whether he supports the TPP. Buttigieg’s campaign hasn’t responded to repeated requests from journalists about his position; Warren and Sanders predictably said they are against joining the deal.</w:t>
      </w:r>
    </w:p>
    <w:p w14:paraId="44D1C4B3" w14:textId="77777777" w:rsidR="00B30746" w:rsidRPr="00AA4819" w:rsidRDefault="00B30746" w:rsidP="00B30746">
      <w:pPr>
        <w:rPr>
          <w:rStyle w:val="StyleUnderline"/>
        </w:rPr>
      </w:pPr>
      <w:r w:rsidRPr="00AA4819">
        <w:rPr>
          <w:rStyle w:val="StyleUnderline"/>
        </w:rPr>
        <w:t>Why the hesitation from Biden? Trump campaigned in part on bashing free trade, and some of his toughest challengers in the Democratic primary are fierce skeptics of it. It’s therefore likely that he sees supporting unrestrained trade as detrimental to his campaign.</w:t>
      </w:r>
    </w:p>
    <w:p w14:paraId="3E73E31D" w14:textId="77777777" w:rsidR="00B30746" w:rsidRPr="00AA4819" w:rsidRDefault="00B30746" w:rsidP="00B30746">
      <w:r w:rsidRPr="00AA4819">
        <w:t>The progressives also look askew at the North American Free Trade Agreement, or NAFTA, between the US, Canada, and Mexico because they say it’s done more harm than good to the American economy. Buttigieg has a similar concern, saying NAFTA led to the loss of many US jobs. Biden, meanwhile, is a full-throated supporter of the deal and voted to implement it in 1993.</w:t>
      </w:r>
    </w:p>
    <w:p w14:paraId="7EDCB270" w14:textId="77777777" w:rsidR="00B30746" w:rsidRPr="00AA4819" w:rsidRDefault="00B30746" w:rsidP="00B30746">
      <w:pPr>
        <w:rPr>
          <w:rStyle w:val="StyleUnderline"/>
        </w:rPr>
      </w:pPr>
      <w:r w:rsidRPr="00AA4819">
        <w:rPr>
          <w:rStyle w:val="StyleUnderline"/>
        </w:rPr>
        <w:t>The ultimate test, though, may be each candidate’s stance on combating China’s aggressive trade practices. Warren and Sanders agree with Trump that China has hurt the US economy by manipulating currency and stealing American intellectual property. Both candidates have promised to fight back.</w:t>
      </w:r>
    </w:p>
    <w:p w14:paraId="73B669E5" w14:textId="77777777" w:rsidR="00B30746" w:rsidRPr="00AA4819" w:rsidRDefault="00B30746" w:rsidP="00B30746">
      <w:pPr>
        <w:rPr>
          <w:rStyle w:val="StyleUnderline"/>
        </w:rPr>
      </w:pPr>
      <w:r w:rsidRPr="00AA4819">
        <w:t>“</w:t>
      </w:r>
      <w:r w:rsidRPr="00AA4819">
        <w:rPr>
          <w:rStyle w:val="StyleUnderline"/>
        </w:rPr>
        <w:t>It’s wrong to pretend that China isn’t one of our major economic competitors,” Sanders tweeted in May. “When we are in the White House we will win that competition by fixing our trade policies.</w:t>
      </w:r>
      <w:r w:rsidRPr="00AA4819">
        <w:t xml:space="preserve">” </w:t>
      </w:r>
      <w:r w:rsidRPr="00AA4819">
        <w:rPr>
          <w:rStyle w:val="StyleUnderline"/>
        </w:rPr>
        <w:t>He was actually responding to Biden’s comment in which he scoffed at the assertion that Beijing was truly an economic foe: China is “not competition for us,” the former vice president said.</w:t>
      </w:r>
    </w:p>
    <w:p w14:paraId="38097618" w14:textId="77777777" w:rsidR="00B30746" w:rsidRPr="00AA4819" w:rsidRDefault="00B30746" w:rsidP="00B30746">
      <w:pPr>
        <w:rPr>
          <w:rStyle w:val="StyleUnderline"/>
        </w:rPr>
      </w:pPr>
      <w:r w:rsidRPr="00AA4819">
        <w:rPr>
          <w:rStyle w:val="StyleUnderline"/>
        </w:rPr>
        <w:t>Buttigieg</w:t>
      </w:r>
      <w:r w:rsidRPr="00AA4819">
        <w:t xml:space="preserve">, meanwhile, </w:t>
      </w:r>
      <w:r w:rsidRPr="00AA4819">
        <w:rPr>
          <w:rStyle w:val="StyleUnderline"/>
        </w:rPr>
        <w:t>considers the China challenge to be more about how its system of “authoritarian capitalism” is a threat to America’s way of life. “We also must be prepared to defend our values, interests, and relationships,” he said in his June foreign policy address.</w:t>
      </w:r>
    </w:p>
    <w:p w14:paraId="5E0452F4" w14:textId="77777777" w:rsidR="00B30746" w:rsidRPr="00AA4819" w:rsidRDefault="00B30746" w:rsidP="00B30746">
      <w:pPr>
        <w:rPr>
          <w:rStyle w:val="StyleUnderline"/>
        </w:rPr>
      </w:pPr>
      <w:r w:rsidRPr="00AA4819">
        <w:rPr>
          <w:rStyle w:val="StyleUnderline"/>
        </w:rPr>
        <w:t>Which means much of the Democratic foreign policy debate will center on who likes free trade and who doesn’t, with a lot of “How do we deal with China?” sprinkled in.</w:t>
      </w:r>
    </w:p>
    <w:p w14:paraId="66EF4B7B" w14:textId="77777777" w:rsidR="00B30746" w:rsidRPr="00AA4819" w:rsidRDefault="00B30746" w:rsidP="00B30746">
      <w:pPr>
        <w:rPr>
          <w:rStyle w:val="StyleUnderline"/>
        </w:rPr>
      </w:pPr>
      <w:r w:rsidRPr="00AA4819">
        <w:rPr>
          <w:rStyle w:val="StyleUnderline"/>
        </w:rPr>
        <w:t>Some experts believe it’ll be the most bruising foreign policy fight in the campaign’s earliest days.</w:t>
      </w:r>
      <w:r w:rsidRPr="00AA4819">
        <w:t xml:space="preserve"> But, they add, </w:t>
      </w:r>
      <w:r w:rsidRPr="00AA4819">
        <w:rPr>
          <w:rStyle w:val="StyleUnderline"/>
        </w:rPr>
        <w:t>it’s surprising that there hasn’t been more discussion about it yet.</w:t>
      </w:r>
    </w:p>
    <w:p w14:paraId="052F9CA8" w14:textId="77777777" w:rsidR="00B30746" w:rsidRPr="00AA4819" w:rsidRDefault="00B30746" w:rsidP="00B30746">
      <w:pPr>
        <w:rPr>
          <w:rStyle w:val="StyleUnderline"/>
        </w:rPr>
      </w:pPr>
      <w:r w:rsidRPr="00AA4819">
        <w:rPr>
          <w:rStyle w:val="StyleUnderline"/>
        </w:rPr>
        <w:t>“To me the key storyline so far is the relative silence on economics,” says Heather Hurlburt, a US foreign policy expert at the New America think tank in Washington, DC.</w:t>
      </w:r>
    </w:p>
    <w:p w14:paraId="0E998CE3" w14:textId="77777777" w:rsidR="00B30746" w:rsidRPr="00AA4819" w:rsidRDefault="00B30746" w:rsidP="00B30746">
      <w:pPr>
        <w:rPr>
          <w:rStyle w:val="StyleUnderline"/>
        </w:rPr>
      </w:pPr>
      <w:r w:rsidRPr="00AA4819">
        <w:t>“</w:t>
      </w:r>
      <w:r w:rsidRPr="00AA4819">
        <w:rPr>
          <w:rStyle w:val="StyleUnderline"/>
        </w:rPr>
        <w:t>Warren and Sanders are trying to tug thinking on international issues around to an economics-first perspective, and the more centrist candidates just haven’t responded,” she continues. “The party is going to need to have another set of ideas around how economic and security policy connect.”</w:t>
      </w:r>
    </w:p>
    <w:p w14:paraId="3843583C" w14:textId="1BC958D1" w:rsidR="00B30746" w:rsidRPr="00AA4819" w:rsidRDefault="00B30746" w:rsidP="002F3C3B"/>
    <w:p w14:paraId="31219F8D" w14:textId="77777777" w:rsidR="000842D2" w:rsidRDefault="009A61C4" w:rsidP="00A26AD7">
      <w:pPr>
        <w:pStyle w:val="Heading1"/>
        <w:rPr>
          <w:rFonts w:cs="Times New Roman"/>
        </w:rPr>
      </w:pPr>
      <w:bookmarkStart w:id="157" w:name="_Toc13955693"/>
      <w:r w:rsidRPr="00AA4819">
        <w:rPr>
          <w:rFonts w:cs="Times New Roman"/>
        </w:rPr>
        <w:t xml:space="preserve">2020 </w:t>
      </w:r>
      <w:r w:rsidR="00A26AD7" w:rsidRPr="00AA4819">
        <w:rPr>
          <w:rFonts w:cs="Times New Roman"/>
        </w:rPr>
        <w:t>AFF</w:t>
      </w:r>
      <w:bookmarkEnd w:id="157"/>
    </w:p>
    <w:p w14:paraId="3B83A970" w14:textId="71F2BEA9" w:rsidR="000842D2" w:rsidRDefault="000842D2" w:rsidP="000842D2"/>
    <w:p w14:paraId="33ED2224" w14:textId="77777777" w:rsidR="008D7F8D" w:rsidRPr="00AA4819" w:rsidRDefault="008D7F8D" w:rsidP="008D7F8D">
      <w:pPr>
        <w:pStyle w:val="Heading2"/>
        <w:rPr>
          <w:rFonts w:cs="Times New Roman"/>
        </w:rPr>
      </w:pPr>
      <w:bookmarkStart w:id="158" w:name="_Toc13955694"/>
      <w:r w:rsidRPr="00AA4819">
        <w:rPr>
          <w:rFonts w:cs="Times New Roman"/>
        </w:rPr>
        <w:t>Uniqueness Answers</w:t>
      </w:r>
      <w:bookmarkEnd w:id="158"/>
    </w:p>
    <w:p w14:paraId="50818AFA" w14:textId="14BD7AD4" w:rsidR="00E36B9B" w:rsidRPr="00AA4819" w:rsidRDefault="00E36B9B" w:rsidP="00E36B9B"/>
    <w:p w14:paraId="544FBAFF" w14:textId="77777777" w:rsidR="005B1F9C" w:rsidRDefault="005B1F9C" w:rsidP="005B1F9C">
      <w:pPr>
        <w:pStyle w:val="Heading3"/>
        <w:rPr>
          <w:rFonts w:cs="Times New Roman"/>
        </w:rPr>
      </w:pPr>
      <w:bookmarkStart w:id="159" w:name="_Toc13955695"/>
      <w:r w:rsidRPr="00AA4819">
        <w:rPr>
          <w:rFonts w:cs="Times New Roman"/>
        </w:rPr>
        <w:t>Trump Wins</w:t>
      </w:r>
      <w:r>
        <w:rPr>
          <w:rFonts w:cs="Times New Roman"/>
        </w:rPr>
        <w:t xml:space="preserve"> Now – </w:t>
      </w:r>
      <w:r w:rsidRPr="00AA4819">
        <w:rPr>
          <w:rFonts w:cs="Times New Roman"/>
        </w:rPr>
        <w:t>Socialism</w:t>
      </w:r>
      <w:bookmarkEnd w:id="159"/>
    </w:p>
    <w:p w14:paraId="11C5ABEB" w14:textId="77777777" w:rsidR="005B1F9C" w:rsidRPr="005B1F9C" w:rsidRDefault="005B1F9C" w:rsidP="005B1F9C"/>
    <w:p w14:paraId="676123B2" w14:textId="77777777" w:rsidR="005B1F9C" w:rsidRPr="00AA4819" w:rsidRDefault="005B1F9C" w:rsidP="005B1F9C">
      <w:pPr>
        <w:pStyle w:val="Heading4"/>
        <w:rPr>
          <w:rFonts w:cs="Times New Roman"/>
        </w:rPr>
      </w:pPr>
      <w:r w:rsidRPr="00AA4819">
        <w:rPr>
          <w:rFonts w:cs="Times New Roman"/>
        </w:rPr>
        <w:t xml:space="preserve">Any </w:t>
      </w:r>
      <w:r>
        <w:rPr>
          <w:rFonts w:cs="Times New Roman"/>
        </w:rPr>
        <w:t>D</w:t>
      </w:r>
      <w:r w:rsidRPr="00AA4819">
        <w:rPr>
          <w:rFonts w:cs="Times New Roman"/>
        </w:rPr>
        <w:t>emocrat with a socialist platform will lose to Trump</w:t>
      </w:r>
    </w:p>
    <w:p w14:paraId="14A34EE4" w14:textId="77777777" w:rsidR="005B1F9C" w:rsidRPr="00AA4819" w:rsidRDefault="005B1F9C" w:rsidP="005B1F9C">
      <w:pPr>
        <w:rPr>
          <w:rStyle w:val="Style13ptBold"/>
        </w:rPr>
      </w:pPr>
      <w:r w:rsidRPr="00AA4819">
        <w:rPr>
          <w:rStyle w:val="Style13ptBold"/>
        </w:rPr>
        <w:t>Blake, Washington Post Senior Political Reporter, 19</w:t>
      </w:r>
    </w:p>
    <w:p w14:paraId="58163188" w14:textId="54E77B18" w:rsidR="005B1F9C" w:rsidRDefault="005B1F9C" w:rsidP="005B1F9C">
      <w:r w:rsidRPr="00AA4819">
        <w:t xml:space="preserve">[Aaron, 7-8-19, Washington Post, “How Trump wins in 2020: Americans see his opponent as a 'socialist'; New poll shows one matchup in which Trump has a definitive lead”, </w:t>
      </w:r>
      <w:hyperlink r:id="rId170" w:history="1">
        <w:r w:rsidRPr="00AA4819">
          <w:rPr>
            <w:rStyle w:val="Hyperlink"/>
          </w:rPr>
          <w:t>https://www.washingtonpost.com/politics/2019/07/08/how-trump-wins-americans-see-his-opponent-socialist/?utm_term=.7014d57eae19</w:t>
        </w:r>
      </w:hyperlink>
      <w:r w:rsidRPr="00AA4819">
        <w:t>, DOA: 7-11-19, JAA]</w:t>
      </w:r>
    </w:p>
    <w:p w14:paraId="4F6A2BD3" w14:textId="77777777" w:rsidR="00A032DF" w:rsidRPr="00AA4819" w:rsidRDefault="00A032DF" w:rsidP="005B1F9C"/>
    <w:p w14:paraId="66770ACA" w14:textId="77777777" w:rsidR="005B1F9C" w:rsidRPr="00AA4819" w:rsidRDefault="005B1F9C" w:rsidP="005B1F9C">
      <w:r w:rsidRPr="00AA4819">
        <w:rPr>
          <w:rStyle w:val="StyleUnderline"/>
        </w:rPr>
        <w:t>A new Washington Post-ABC News poll paints a decidedly less grim picture of President Trump's 2020 reelection chances than previous poll</w:t>
      </w:r>
      <w:r w:rsidRPr="00AA4819">
        <w:t>s. One question, in particular, suggests one of his main arguments could bear fruit next year.</w:t>
      </w:r>
    </w:p>
    <w:p w14:paraId="7FE5E628" w14:textId="77777777" w:rsidR="005B1F9C" w:rsidRPr="00AA4819" w:rsidRDefault="005B1F9C" w:rsidP="005B1F9C">
      <w:r w:rsidRPr="00AA4819">
        <w:rPr>
          <w:rStyle w:val="StyleUnderline"/>
        </w:rPr>
        <w:t>The poll shows Trump's approval rating hitting a new high for his presidency, at 47 percent among registered voters</w:t>
      </w:r>
      <w:r w:rsidRPr="00AA4819">
        <w:t xml:space="preserve">. Just as importantly, while it shows him trailing Joe Biden by 10 points in a potential 2020 matchup, </w:t>
      </w:r>
      <w:r w:rsidRPr="00AA4819">
        <w:rPr>
          <w:rStyle w:val="StyleUnderline"/>
        </w:rPr>
        <w:t>he's neck-and-neck with every other Democrat tested.</w:t>
      </w:r>
      <w:r w:rsidRPr="00AA4819">
        <w:t xml:space="preserve"> Given that almost all previous polling looked decidedly worse for Trump, this will give him and his supporters some hope. At the same time, he's still tied with some widely unknown Democrats, which isn't exactly where you want to be as an incumbent president.</w:t>
      </w:r>
    </w:p>
    <w:p w14:paraId="31BB999F" w14:textId="77777777" w:rsidR="005B1F9C" w:rsidRPr="00AA4819" w:rsidRDefault="005B1F9C" w:rsidP="005B1F9C">
      <w:pPr>
        <w:rPr>
          <w:rStyle w:val="StyleUnderline"/>
        </w:rPr>
      </w:pPr>
      <w:r w:rsidRPr="00AA4819">
        <w:t xml:space="preserve">But there is one matchup in which Trump actually leads: </w:t>
      </w:r>
      <w:r w:rsidRPr="00AA4819">
        <w:rPr>
          <w:rStyle w:val="StyleUnderline"/>
        </w:rPr>
        <w:t>When voters have to choose between him and a candidate they believe is a "socialist," Trump led 49 percent to 43 percent.</w:t>
      </w:r>
    </w:p>
    <w:p w14:paraId="050143CE" w14:textId="77777777" w:rsidR="005B1F9C" w:rsidRPr="00AA4819" w:rsidRDefault="005B1F9C" w:rsidP="005B1F9C">
      <w:r w:rsidRPr="00AA4819">
        <w:t>This is obviously a hypothetical exercise</w:t>
      </w:r>
      <w:r w:rsidRPr="00AA4819">
        <w:rPr>
          <w:rStyle w:val="StyleUnderline"/>
        </w:rPr>
        <w:t>. The idea that the Democratic nominee will call themselves a socialist is far-fetched (even Sen. Bernie Sanders of Vermont prefers to be called a "democratic socialist</w:t>
      </w:r>
      <w:r w:rsidRPr="00AA4819">
        <w:t>"). And just because Trump argues that his opponent is a socialist doesn't mean they will be viewed by everyone - or even most people - accordingly.</w:t>
      </w:r>
    </w:p>
    <w:p w14:paraId="1C92DD8D" w14:textId="77777777" w:rsidR="005B1F9C" w:rsidRPr="00AA4819" w:rsidRDefault="005B1F9C" w:rsidP="005B1F9C">
      <w:r w:rsidRPr="00AA4819">
        <w:t>But the finding does hint at how central this question could be to Trump's reelection hopes. Gi</w:t>
      </w:r>
      <w:r w:rsidRPr="00AA4819">
        <w:rPr>
          <w:rStyle w:val="StyleUnderline"/>
        </w:rPr>
        <w:t>ven Trump's long-standing unpopularity, a big question has always been whether he will be able to take the eventual Democratic nominee and drag them down to his level. H</w:t>
      </w:r>
      <w:r w:rsidRPr="00AA4819">
        <w:t>e showed he could do it in 2016 with Hillary Clinton, who ended the campaign as unpopular as Trump was, but it's not clear whether he'll be able to do it again.</w:t>
      </w:r>
    </w:p>
    <w:p w14:paraId="494A280A" w14:textId="77777777" w:rsidR="005B1F9C" w:rsidRPr="00AA4819" w:rsidRDefault="005B1F9C" w:rsidP="005B1F9C">
      <w:r w:rsidRPr="00AA4819">
        <w:rPr>
          <w:rStyle w:val="StyleUnderline"/>
        </w:rPr>
        <w:t>Trump also has some material to work with. The Democratic candidates in the first debate two weeks ago went further to the left on issues such as health care and immigration than in any modern Democratic primary</w:t>
      </w:r>
      <w:r w:rsidRPr="00AA4819">
        <w:t>. Many of them embraced single-payer health care, and some even said they would eliminate private health insurance. Many said they would decriminalize crossing the border without documentation, making it a civil matter. And many said they would support health-care coverage for undocumented immigrants, which California only recently became the first state to experiment with.</w:t>
      </w:r>
    </w:p>
    <w:p w14:paraId="3CEEDBDA" w14:textId="77777777" w:rsidR="005B1F9C" w:rsidRPr="00AA4819" w:rsidRDefault="005B1F9C" w:rsidP="005B1F9C">
      <w:r w:rsidRPr="00AA4819">
        <w:t>Not all of these can credibly be called "socialism," the definition of which is the government controlling the means of production and the dissemination and trade of goods. That's a distinction that the media would do well to reinforce regularly.</w:t>
      </w:r>
    </w:p>
    <w:p w14:paraId="32751A54" w14:textId="77777777" w:rsidR="005B1F9C" w:rsidRPr="00AA4819" w:rsidRDefault="005B1F9C" w:rsidP="005B1F9C">
      <w:r w:rsidRPr="00AA4819">
        <w:t xml:space="preserve">But in many ways, </w:t>
      </w:r>
      <w:r w:rsidRPr="00AA4819">
        <w:rPr>
          <w:rStyle w:val="StyleUnderline"/>
        </w:rPr>
        <w:t>the term has come to define creating a massive role for government in American life - via entitlement programs and the like. Even some Democratic candidates are suggesting their opponents are embracing socialism</w:t>
      </w:r>
      <w:r w:rsidRPr="00AA4819">
        <w:t>. And to the extent that's how people understand the term, that's the context in which they are likely answering poll questions such as this.</w:t>
      </w:r>
    </w:p>
    <w:p w14:paraId="517FE414" w14:textId="77777777" w:rsidR="005B1F9C" w:rsidRPr="00AA4819" w:rsidRDefault="005B1F9C" w:rsidP="005B1F9C">
      <w:pPr>
        <w:rPr>
          <w:rStyle w:val="StyleUnderline"/>
        </w:rPr>
      </w:pPr>
      <w:r w:rsidRPr="00AA4819">
        <w:rPr>
          <w:rStyle w:val="StyleUnderline"/>
        </w:rPr>
        <w:t>Plenty have noted that the "socialist" line of attack is hardly new; Republicans have used it in one form or another basically since the Great Depression. But using a talking point and actually making people believe it are two separate things. And this poll shows that while Trump trails among independents in every matchup, he leads a candidate viewed as a "socialist" among independents by eight percentage points, 50-42.</w:t>
      </w:r>
    </w:p>
    <w:p w14:paraId="325DABC2" w14:textId="77777777" w:rsidR="005B1F9C" w:rsidRPr="00AA4819" w:rsidRDefault="005B1F9C" w:rsidP="005B1F9C">
      <w:r w:rsidRPr="00AA4819">
        <w:t>At least thus far</w:t>
      </w:r>
      <w:r w:rsidRPr="00AA4819">
        <w:rPr>
          <w:rStyle w:val="StyleUnderline"/>
        </w:rPr>
        <w:t>, Democrats seem more interested in winning their party's nomination than they are wary of reinforcing the perception that their party is drifting toward the sword</w:t>
      </w:r>
      <w:r w:rsidRPr="00AA4819">
        <w:t>. Or perhaps they think that such a strategy could reap benefits by turning out the liberal base in huge numbers.</w:t>
      </w:r>
    </w:p>
    <w:p w14:paraId="4E92F8CF" w14:textId="77777777" w:rsidR="005B1F9C" w:rsidRPr="00AA4819" w:rsidRDefault="005B1F9C" w:rsidP="005B1F9C">
      <w:pPr>
        <w:rPr>
          <w:rStyle w:val="StyleUnderline"/>
        </w:rPr>
      </w:pPr>
      <w:r w:rsidRPr="00AA4819">
        <w:rPr>
          <w:rStyle w:val="StyleUnderline"/>
        </w:rPr>
        <w:t>This one poll, though, shows the potential danger that word carries. It turns a race in which Trump trails Biden by 10 into one he wins by six. Expect Trump to use the word early and often.</w:t>
      </w:r>
    </w:p>
    <w:p w14:paraId="775FF40A" w14:textId="77777777" w:rsidR="005B1F9C" w:rsidRPr="00AA4819" w:rsidRDefault="005B1F9C" w:rsidP="005B1F9C">
      <w:pPr>
        <w:rPr>
          <w:rStyle w:val="StyleUnderline"/>
        </w:rPr>
      </w:pPr>
    </w:p>
    <w:p w14:paraId="441DE0F8" w14:textId="3D3B9469" w:rsidR="00E36B9B" w:rsidRPr="00AA4819" w:rsidRDefault="00E36B9B" w:rsidP="00E36B9B">
      <w:pPr>
        <w:pStyle w:val="Heading3"/>
        <w:rPr>
          <w:rFonts w:cs="Times New Roman"/>
        </w:rPr>
      </w:pPr>
      <w:bookmarkStart w:id="160" w:name="_Toc13955696"/>
      <w:r w:rsidRPr="00AA4819">
        <w:rPr>
          <w:rFonts w:cs="Times New Roman"/>
        </w:rPr>
        <w:t>Trump Controls Foreign Policy Narrative</w:t>
      </w:r>
      <w:bookmarkEnd w:id="160"/>
    </w:p>
    <w:p w14:paraId="31B96620" w14:textId="77777777" w:rsidR="00E36B9B" w:rsidRPr="00AA4819" w:rsidRDefault="00E36B9B" w:rsidP="00E36B9B"/>
    <w:p w14:paraId="4B33915B" w14:textId="77777777" w:rsidR="00E36B9B" w:rsidRPr="00AA4819" w:rsidRDefault="00E36B9B" w:rsidP="00E36B9B">
      <w:pPr>
        <w:pStyle w:val="Heading4"/>
        <w:rPr>
          <w:rFonts w:cs="Times New Roman"/>
        </w:rPr>
      </w:pPr>
      <w:r w:rsidRPr="00AA4819">
        <w:rPr>
          <w:rFonts w:cs="Times New Roman"/>
        </w:rPr>
        <w:t>Non-unique – Trump has the lead on foreign policy now – Democrats haven’t broken through his narrative</w:t>
      </w:r>
    </w:p>
    <w:p w14:paraId="145C3597" w14:textId="77777777" w:rsidR="00E36B9B" w:rsidRPr="00AA4819" w:rsidRDefault="00E36B9B" w:rsidP="00E36B9B">
      <w:pPr>
        <w:rPr>
          <w:rStyle w:val="Style13ptBold"/>
        </w:rPr>
      </w:pPr>
      <w:r w:rsidRPr="00AA4819">
        <w:rPr>
          <w:rStyle w:val="Style13ptBold"/>
        </w:rPr>
        <w:t>Ward, Vox international security and defense writer, 19</w:t>
      </w:r>
    </w:p>
    <w:p w14:paraId="30809A0E" w14:textId="77777777" w:rsidR="00E36B9B" w:rsidRPr="00AA4819" w:rsidRDefault="00E36B9B" w:rsidP="00E36B9B">
      <w:r w:rsidRPr="00AA4819">
        <w:t xml:space="preserve">[Alex, 4-24-19, Vox, “Democrats want to challenge Trump’s foreign policy in 2020. They’re still working out how.”, </w:t>
      </w:r>
      <w:hyperlink r:id="rId171" w:history="1">
        <w:r w:rsidRPr="00AA4819">
          <w:rPr>
            <w:rStyle w:val="Hyperlink"/>
          </w:rPr>
          <w:t>https://www.vox.com/policy-and-politics/2019/4/24/18510844/2020-election-trump-democrats-foreign-policy</w:t>
        </w:r>
      </w:hyperlink>
      <w:r w:rsidRPr="00AA4819">
        <w:t>, accessed 7-10-19, AFB]</w:t>
      </w:r>
    </w:p>
    <w:p w14:paraId="50A2C767" w14:textId="77777777" w:rsidR="00E36B9B" w:rsidRPr="00AA4819" w:rsidRDefault="00E36B9B" w:rsidP="00E36B9B"/>
    <w:p w14:paraId="0FC89CBA" w14:textId="77777777" w:rsidR="00E36B9B" w:rsidRPr="00AA4819" w:rsidRDefault="00E36B9B" w:rsidP="00E36B9B">
      <w:pPr>
        <w:rPr>
          <w:rStyle w:val="StyleUnderline"/>
        </w:rPr>
      </w:pPr>
      <w:r w:rsidRPr="00AA4819">
        <w:t xml:space="preserve">President Donald </w:t>
      </w:r>
      <w:r w:rsidRPr="00AA4819">
        <w:rPr>
          <w:rStyle w:val="StyleUnderline"/>
        </w:rPr>
        <w:t>Trump is heading into the 2020 election with a pretty solid foreign policy success story to sell American voters — and Democrats are struggling (but working) to come up with a coherent message to counter it.</w:t>
      </w:r>
    </w:p>
    <w:p w14:paraId="1E314B09" w14:textId="77777777" w:rsidR="00E36B9B" w:rsidRPr="00AA4819" w:rsidRDefault="00E36B9B" w:rsidP="00E36B9B">
      <w:r w:rsidRPr="00AA4819">
        <w:t xml:space="preserve">In just two years in office, </w:t>
      </w:r>
      <w:r w:rsidRPr="00AA4819">
        <w:rPr>
          <w:rStyle w:val="StyleUnderline"/>
        </w:rPr>
        <w:t>Trump has achieved several big foreign policy wins: ISIS’s caliphate has been completely defeated. North Korea hasn’t tested a nuclear bomb or ballistic missile since 2017.</w:t>
      </w:r>
      <w:r w:rsidRPr="00AA4819">
        <w:t xml:space="preserve"> The US defense budget has grown to historically high levels. And Mexico and Canada have agreed to a new, updated version of NAFTA that includes better protections for American workers.</w:t>
      </w:r>
    </w:p>
    <w:p w14:paraId="64186C56" w14:textId="77777777" w:rsidR="00E36B9B" w:rsidRPr="00AA4819" w:rsidRDefault="00E36B9B" w:rsidP="00E36B9B">
      <w:r w:rsidRPr="00AA4819">
        <w:t xml:space="preserve">And while there are certainly major caveats to all of those “successes” — and some serious foreign policy challenges, like the trade war with China, conspicuously left off the list — </w:t>
      </w:r>
      <w:r w:rsidRPr="00AA4819">
        <w:rPr>
          <w:rStyle w:val="StyleUnderline"/>
        </w:rPr>
        <w:t>on paper at least, it’s a pretty strong record for Trump’s first term in office.</w:t>
      </w:r>
      <w:r w:rsidRPr="00AA4819">
        <w:t xml:space="preserve"> </w:t>
      </w:r>
      <w:r w:rsidRPr="00AA4819">
        <w:rPr>
          <w:rStyle w:val="StyleUnderline"/>
        </w:rPr>
        <w:t>Which means that Democratic candidates looking to unseat Trump in 2020 will face a stiff challenge crafting a compelling counternarrative.</w:t>
      </w:r>
    </w:p>
    <w:p w14:paraId="180117CE" w14:textId="77777777" w:rsidR="00E36B9B" w:rsidRPr="00AA4819" w:rsidRDefault="00E36B9B" w:rsidP="00E36B9B">
      <w:r w:rsidRPr="00AA4819">
        <w:t>Of the more than 20 Democratic candidates in the race so far, only Sens. Elizabeth Warren (D-MA) and Bernie Sanders (I-VT) have presented anything like comprehensive foreign policy platforms. Both candidates have outlined visions that focus on the broad goals of championing democracy abroad and building economic strength at home but offer few specifics on major issues like North Korea, the Israeli-Palestinian conflict, and curbing the rise of China.</w:t>
      </w:r>
    </w:p>
    <w:p w14:paraId="7CFAF746" w14:textId="77777777" w:rsidR="00E36B9B" w:rsidRPr="00AA4819" w:rsidRDefault="00E36B9B" w:rsidP="00E36B9B">
      <w:r w:rsidRPr="00AA4819">
        <w:t>And the remaining candidates’ foreign policies remain largely unknown or undeveloped at this stage in the contest.</w:t>
      </w:r>
    </w:p>
    <w:p w14:paraId="42ED3689" w14:textId="77777777" w:rsidR="00E36B9B" w:rsidRPr="00AA4819" w:rsidRDefault="00E36B9B" w:rsidP="00E36B9B">
      <w:pPr>
        <w:rPr>
          <w:rStyle w:val="StyleUnderline"/>
        </w:rPr>
      </w:pPr>
      <w:r w:rsidRPr="00AA4819">
        <w:rPr>
          <w:rStyle w:val="StyleUnderline"/>
        </w:rPr>
        <w:t>In the absence of a clear, persuasive counternarrative to Trump’s foreign policy success story, policy experts have been trying to fill the gap, writing articles and convening panels trying to help define what a progressive foreign policy platform might look like.</w:t>
      </w:r>
    </w:p>
    <w:p w14:paraId="2151F439" w14:textId="77777777" w:rsidR="00E36B9B" w:rsidRPr="00AA4819" w:rsidRDefault="00E36B9B" w:rsidP="00E36B9B">
      <w:pPr>
        <w:rPr>
          <w:rStyle w:val="StyleUnderline"/>
        </w:rPr>
      </w:pPr>
    </w:p>
    <w:p w14:paraId="0C4C52FE" w14:textId="77777777" w:rsidR="0096736C" w:rsidRDefault="0096736C" w:rsidP="0096736C">
      <w:pPr>
        <w:pStyle w:val="Heading3"/>
        <w:rPr>
          <w:rStyle w:val="Style13ptBold"/>
          <w:rFonts w:cs="Times New Roman"/>
          <w:b/>
          <w:bCs w:val="0"/>
          <w:sz w:val="32"/>
          <w:u w:val="single"/>
        </w:rPr>
      </w:pPr>
      <w:bookmarkStart w:id="161" w:name="_Toc13955697"/>
      <w:r>
        <w:rPr>
          <w:rStyle w:val="Style13ptBold"/>
          <w:rFonts w:cs="Times New Roman"/>
          <w:b/>
          <w:bCs w:val="0"/>
          <w:sz w:val="32"/>
          <w:u w:val="single"/>
        </w:rPr>
        <w:t>Dems Divided on Foreign Policy</w:t>
      </w:r>
      <w:bookmarkEnd w:id="161"/>
    </w:p>
    <w:p w14:paraId="67188C79" w14:textId="77777777" w:rsidR="0096736C" w:rsidRPr="009A1951" w:rsidRDefault="0096736C" w:rsidP="0096736C"/>
    <w:p w14:paraId="33D1F29F" w14:textId="77777777" w:rsidR="0096736C" w:rsidRPr="00AA4819" w:rsidRDefault="0096736C" w:rsidP="0096736C">
      <w:pPr>
        <w:pStyle w:val="Heading4"/>
        <w:rPr>
          <w:rStyle w:val="Style13ptBold"/>
          <w:rFonts w:cs="Times New Roman"/>
          <w:b/>
          <w:bCs w:val="0"/>
        </w:rPr>
      </w:pPr>
      <w:r>
        <w:rPr>
          <w:rStyle w:val="Style13ptBold"/>
          <w:rFonts w:cs="Times New Roman"/>
          <w:b/>
          <w:bCs w:val="0"/>
        </w:rPr>
        <w:t>Democratic candidates divided on foreign policy approaches</w:t>
      </w:r>
    </w:p>
    <w:p w14:paraId="1855907C" w14:textId="77777777" w:rsidR="0096736C" w:rsidRPr="00AA4819" w:rsidRDefault="0096736C" w:rsidP="0096736C">
      <w:pPr>
        <w:rPr>
          <w:rStyle w:val="Style13ptBold"/>
        </w:rPr>
      </w:pPr>
      <w:r w:rsidRPr="00AA4819">
        <w:rPr>
          <w:rStyle w:val="Style13ptBold"/>
        </w:rPr>
        <w:t>Jaffe, Washington Post national political reporter</w:t>
      </w:r>
      <w:r>
        <w:rPr>
          <w:rStyle w:val="Style13ptBold"/>
        </w:rPr>
        <w:t xml:space="preserve"> &amp;</w:t>
      </w:r>
      <w:r w:rsidRPr="00AA4819">
        <w:rPr>
          <w:rStyle w:val="Style13ptBold"/>
        </w:rPr>
        <w:t xml:space="preserve"> </w:t>
      </w:r>
      <w:r>
        <w:rPr>
          <w:rStyle w:val="Style13ptBold"/>
        </w:rPr>
        <w:t xml:space="preserve">Wootson, </w:t>
      </w:r>
      <w:r w:rsidRPr="00AA4819">
        <w:rPr>
          <w:rStyle w:val="Style13ptBold"/>
        </w:rPr>
        <w:t>Washington Post 2020 presidential campaign national political reporter, 19</w:t>
      </w:r>
    </w:p>
    <w:p w14:paraId="2594ACE8" w14:textId="77777777" w:rsidR="0096736C" w:rsidRDefault="0096736C" w:rsidP="0096736C">
      <w:r w:rsidRPr="00AA4819">
        <w:t xml:space="preserve">[Greg and Cleve R. Jr., July 11 2019, The Washington Post, “Biden attacks Trump’s foreign policy as an embarrassment,” </w:t>
      </w:r>
      <w:hyperlink r:id="rId172" w:history="1">
        <w:r w:rsidRPr="00AA4819">
          <w:rPr>
            <w:rStyle w:val="Hyperlink"/>
          </w:rPr>
          <w:t>https://www.washingtonpost.com/politics/biden-attacks-trump-doctrine-on-foreign-policy-as-an-embarrassment/2019/07/11/985febb4-a347-11e9-bd56-eac6bb02d01d_story.html?utm_term=.da537d257a48&amp;wpisrc=nl_evening&amp;wpmm=1</w:t>
        </w:r>
      </w:hyperlink>
      <w:r w:rsidRPr="00AA4819">
        <w:t>, accessed 7-11-2019, AS]</w:t>
      </w:r>
    </w:p>
    <w:p w14:paraId="53B9FB2D" w14:textId="77777777" w:rsidR="0096736C" w:rsidRPr="00AA4819" w:rsidRDefault="0096736C" w:rsidP="0096736C"/>
    <w:p w14:paraId="20E5BE59" w14:textId="77777777" w:rsidR="0096736C" w:rsidRPr="00AA4819" w:rsidRDefault="0096736C" w:rsidP="0096736C">
      <w:pPr>
        <w:rPr>
          <w:u w:val="single"/>
        </w:rPr>
      </w:pPr>
      <w:r w:rsidRPr="00C939EC">
        <w:t xml:space="preserve">NEW YORK — Joe </w:t>
      </w:r>
      <w:r w:rsidRPr="00C939EC">
        <w:rPr>
          <w:rStyle w:val="StyleUnderline"/>
        </w:rPr>
        <w:t>Biden used the first big foreign policy speech of his presidential run to blast</w:t>
      </w:r>
      <w:r w:rsidRPr="00C939EC">
        <w:t xml:space="preserve"> President </w:t>
      </w:r>
      <w:r w:rsidRPr="00C939EC">
        <w:rPr>
          <w:rStyle w:val="StyleUnderline"/>
        </w:rPr>
        <w:t>Trump for embracing autocrats and promise that his administration would make the defense of democracy the center of its foreign policy.</w:t>
      </w:r>
    </w:p>
    <w:p w14:paraId="28C41D5F" w14:textId="77777777" w:rsidR="0096736C" w:rsidRPr="00C939EC" w:rsidRDefault="0096736C" w:rsidP="0096736C">
      <w:pPr>
        <w:rPr>
          <w:rStyle w:val="StyleUnderline"/>
        </w:rPr>
      </w:pPr>
      <w:r w:rsidRPr="00C939EC">
        <w:rPr>
          <w:rStyle w:val="StyleUnderline"/>
        </w:rPr>
        <w:t>He accused Trump of “walking away from American responsibility, lying about matters big and small” and bankrupting “America’s word.”</w:t>
      </w:r>
    </w:p>
    <w:p w14:paraId="06A79278" w14:textId="77777777" w:rsidR="0096736C" w:rsidRPr="00AA4819" w:rsidRDefault="0096736C" w:rsidP="0096736C">
      <w:r w:rsidRPr="00AA4819">
        <w:t>“He has alienated us,” Biden said of Trump on Thursday.</w:t>
      </w:r>
    </w:p>
    <w:p w14:paraId="65AAA79C" w14:textId="77777777" w:rsidR="0096736C" w:rsidRPr="00C939EC" w:rsidRDefault="0096736C" w:rsidP="0096736C">
      <w:pPr>
        <w:rPr>
          <w:rStyle w:val="StyleUnderline"/>
        </w:rPr>
      </w:pPr>
      <w:r w:rsidRPr="00C939EC">
        <w:rPr>
          <w:rStyle w:val="StyleUnderline"/>
        </w:rPr>
        <w:t>Biden’s alternative largely involved a return to traditional American principles such as the promotion of democracy and cooperation with allies. Instead of focusing exclusively on the United States’ unilateral interests, he spoke of a return to spreading American values.</w:t>
      </w:r>
    </w:p>
    <w:p w14:paraId="5EECF758" w14:textId="77777777" w:rsidR="0096736C" w:rsidRPr="00AA4819" w:rsidRDefault="0096736C" w:rsidP="0096736C">
      <w:r w:rsidRPr="00AA4819">
        <w:t>“No army on Earth can match the electric idea of liberty,” Biden said in his speech at the Graduate Center at the City University of New York. “It jumps borders and transcends languages. And can supercharge communities, ordinary citizens and activists. We must once more harness that power and rally the free world.”</w:t>
      </w:r>
    </w:p>
    <w:p w14:paraId="43D9C57B" w14:textId="77777777" w:rsidR="0096736C" w:rsidRPr="00AA4819" w:rsidRDefault="0096736C" w:rsidP="0096736C">
      <w:r w:rsidRPr="00C939EC">
        <w:rPr>
          <w:rStyle w:val="StyleUnderline"/>
        </w:rPr>
        <w:t>Biden’s speech was short on new foreign policy ideas, bold visions or even detailed proposals. Rather,</w:t>
      </w:r>
      <w:r w:rsidRPr="00AA4819">
        <w:rPr>
          <w:u w:val="single"/>
        </w:rPr>
        <w:t xml:space="preserve"> </w:t>
      </w:r>
      <w:r w:rsidRPr="00C939EC">
        <w:t>as he has throughout the early days of his presidential run,</w:t>
      </w:r>
      <w:r w:rsidRPr="00AA4819">
        <w:rPr>
          <w:u w:val="single"/>
        </w:rPr>
        <w:t xml:space="preserve"> </w:t>
      </w:r>
      <w:r w:rsidRPr="00C939EC">
        <w:rPr>
          <w:rStyle w:val="StyleUnderline"/>
        </w:rPr>
        <w:t>he promised a return to normalcy and the broad outlines of Obama administration policy after four years of Trump.</w:t>
      </w:r>
      <w:r w:rsidRPr="00AA4819">
        <w:t xml:space="preserve"> The speech prioritized earnestness over excitement or even applause lines, of which there were few.</w:t>
      </w:r>
    </w:p>
    <w:p w14:paraId="1479E9B6" w14:textId="77777777" w:rsidR="0096736C" w:rsidRPr="009A1951" w:rsidRDefault="0096736C" w:rsidP="0096736C">
      <w:r w:rsidRPr="009A1951">
        <w:t>The former vice president twice drew modest applause, for proposing an end to American involvement in the war in Yemen and promising a return to the Paris accords on climate change, along with renewed investment in green technology.</w:t>
      </w:r>
    </w:p>
    <w:p w14:paraId="24079F6B" w14:textId="77777777" w:rsidR="0096736C" w:rsidRPr="00AA4819" w:rsidRDefault="0096736C" w:rsidP="0096736C">
      <w:r w:rsidRPr="00AA4819">
        <w:t>The only new idea in Biden’s speech was a pledge to convene a meeting of the world’s democracies, civil-society groups and social media companies within the first months of his presidency. The goal, he said, would be to inspire a “renewal . . . of shared purpose” among the world’s democracies at a time when autocracy seems on the march.</w:t>
      </w:r>
    </w:p>
    <w:p w14:paraId="537B9D78" w14:textId="77777777" w:rsidR="0096736C" w:rsidRPr="00AA4819" w:rsidRDefault="0096736C" w:rsidP="0096736C">
      <w:r w:rsidRPr="00AA4819">
        <w:t>Biden said he would demand that world leaders at the summit make pledges to fight corruption and advance human rights in their countries. Social media companies, he said, would be asked to work harder to “ensure their algorithms and platforms are not used to sow division” or enable autocratic surveillance states.</w:t>
      </w:r>
    </w:p>
    <w:p w14:paraId="4854D704" w14:textId="77777777" w:rsidR="0096736C" w:rsidRPr="009A1951" w:rsidRDefault="0096736C" w:rsidP="0096736C">
      <w:pPr>
        <w:rPr>
          <w:rStyle w:val="StyleUnderline"/>
        </w:rPr>
      </w:pPr>
      <w:r w:rsidRPr="009A1951">
        <w:rPr>
          <w:rStyle w:val="StyleUnderline"/>
        </w:rPr>
        <w:t>For the candidates at the top of the presidential polls, a big foreign policy speech has become a requirement, and that is especially true for Biden, who has made his decades of experience in Washington and internationally the core rationale of his campaign. Biden, however, delivered a speech that was less daring and disruptive than those offered by his challengers.</w:t>
      </w:r>
    </w:p>
    <w:p w14:paraId="79C986CC" w14:textId="77777777" w:rsidR="0096736C" w:rsidRPr="009A1951" w:rsidRDefault="0096736C" w:rsidP="0096736C">
      <w:r w:rsidRPr="009A1951">
        <w:t>One theme of the competitors’ addresses has been to stress that the failures of American foreign policy predate Trump’s wrecking-ball approach to U.S. alliances and his embrace of authoritarians. “Much was already broken when this president arrived, and he immediately set about smashing whatever remained,” Pete</w:t>
      </w:r>
      <w:r w:rsidRPr="00AA4819">
        <w:rPr>
          <w:u w:val="single"/>
        </w:rPr>
        <w:t xml:space="preserve"> </w:t>
      </w:r>
      <w:r w:rsidRPr="009A1951">
        <w:rPr>
          <w:rStyle w:val="StyleUnderline"/>
        </w:rPr>
        <w:t>Buttigieg</w:t>
      </w:r>
      <w:r w:rsidRPr="00AA4819">
        <w:rPr>
          <w:u w:val="single"/>
        </w:rPr>
        <w:t xml:space="preserve">, </w:t>
      </w:r>
      <w:r w:rsidRPr="009A1951">
        <w:t>the mayor of South Bend, Ind.,</w:t>
      </w:r>
      <w:r w:rsidRPr="00AA4819">
        <w:rPr>
          <w:u w:val="single"/>
        </w:rPr>
        <w:t xml:space="preserve"> </w:t>
      </w:r>
      <w:r w:rsidRPr="009A1951">
        <w:rPr>
          <w:rStyle w:val="StyleUnderline"/>
        </w:rPr>
        <w:t>said</w:t>
      </w:r>
      <w:r w:rsidRPr="00AA4819">
        <w:rPr>
          <w:u w:val="single"/>
        </w:rPr>
        <w:t xml:space="preserve"> </w:t>
      </w:r>
      <w:r w:rsidRPr="009A1951">
        <w:t>in a speech last month.</w:t>
      </w:r>
    </w:p>
    <w:p w14:paraId="434531DA" w14:textId="77777777" w:rsidR="0096736C" w:rsidRPr="00AA4819" w:rsidRDefault="0096736C" w:rsidP="0096736C">
      <w:r w:rsidRPr="009A1951">
        <w:rPr>
          <w:rStyle w:val="StyleUnderline"/>
        </w:rPr>
        <w:t>“It has been difficult to identify a consistent foreign policy in the Democratic Party,” Buttigieg said of his party’s drift over the past two decades</w:t>
      </w:r>
      <w:r w:rsidRPr="00AA4819">
        <w:t>, a period that covers decisions by President Barack Obama and then- Vice President Biden.</w:t>
      </w:r>
    </w:p>
    <w:p w14:paraId="509647D8" w14:textId="77777777" w:rsidR="0096736C" w:rsidRPr="009A1951" w:rsidRDefault="0096736C" w:rsidP="0096736C">
      <w:pPr>
        <w:rPr>
          <w:rStyle w:val="StyleUnderline"/>
        </w:rPr>
      </w:pPr>
      <w:r w:rsidRPr="009A1951">
        <w:t>Sen. Elizabeth</w:t>
      </w:r>
      <w:r w:rsidRPr="00AA4819">
        <w:t xml:space="preserve"> </w:t>
      </w:r>
      <w:r w:rsidRPr="009A1951">
        <w:rPr>
          <w:rStyle w:val="StyleUnderline"/>
        </w:rPr>
        <w:t>Warren</w:t>
      </w:r>
      <w:r w:rsidRPr="00AA4819">
        <w:t xml:space="preserve"> </w:t>
      </w:r>
      <w:r w:rsidRPr="009A1951">
        <w:t>(D-Mass.)</w:t>
      </w:r>
      <w:r w:rsidRPr="00AA4819">
        <w:t xml:space="preserve"> </w:t>
      </w:r>
      <w:r w:rsidRPr="009A1951">
        <w:rPr>
          <w:rStyle w:val="StyleUnderline"/>
        </w:rPr>
        <w:t>hit a similar note. “While it’s easy to blame President Trump for our problems, the truth is that our challenges began long before him,” she said in her foreign policy speech last fall.</w:t>
      </w:r>
    </w:p>
    <w:p w14:paraId="304F0688" w14:textId="77777777" w:rsidR="0096736C" w:rsidRPr="009A1951" w:rsidRDefault="0096736C" w:rsidP="0096736C">
      <w:pPr>
        <w:rPr>
          <w:rStyle w:val="StyleUnderline"/>
        </w:rPr>
      </w:pPr>
      <w:r w:rsidRPr="009A1951">
        <w:rPr>
          <w:rStyle w:val="StyleUnderline"/>
        </w:rPr>
        <w:t>Biden, who was a key figure in shaping Obama’s foreign policy vision, cannot represent a clean break from a Democratic foreign-policy past built around big trade deals intended to bolster the U.S. economy and extend democracy to places such as China and Russia. He supported that approach as vice president and earlier in the Senate.</w:t>
      </w:r>
    </w:p>
    <w:p w14:paraId="62BA59CF" w14:textId="77777777" w:rsidR="0096736C" w:rsidRPr="009A1951" w:rsidRDefault="0096736C" w:rsidP="0096736C">
      <w:pPr>
        <w:rPr>
          <w:b/>
          <w:u w:val="single"/>
        </w:rPr>
      </w:pPr>
      <w:r w:rsidRPr="009A1951">
        <w:rPr>
          <w:rStyle w:val="StyleUnderline"/>
        </w:rPr>
        <w:t>“Wow! Did Washington get that one wrong!” Warren mused, regarding free trade as a democratizing force.</w:t>
      </w:r>
    </w:p>
    <w:p w14:paraId="22144234" w14:textId="77777777" w:rsidR="0096736C" w:rsidRDefault="0096736C" w:rsidP="0096736C">
      <w:r>
        <w:t>Instead of promising a war on “global oligarchy,” like Sen. Bernie Sanders (I-Vt.), or “new rules for global capitalism in the 21st century,” like Warren, Biden offered up practical, moderate and incremental solutions, such as greater investments in clean-energy technology, artificial intelligence and quantum computing. He vowed to make sure “the rules of the international economy are not rigged against us. . . . When American businesses are on an even playing field, we win.”</w:t>
      </w:r>
    </w:p>
    <w:p w14:paraId="7E3C7CDC" w14:textId="77777777" w:rsidR="0096736C" w:rsidRDefault="0096736C" w:rsidP="0096736C"/>
    <w:p w14:paraId="4507F70B" w14:textId="77777777" w:rsidR="008D7F8D" w:rsidRPr="00AA4819" w:rsidRDefault="008D7F8D" w:rsidP="008D7F8D">
      <w:pPr>
        <w:pStyle w:val="Heading3"/>
        <w:rPr>
          <w:rFonts w:cs="Times New Roman"/>
        </w:rPr>
      </w:pPr>
      <w:bookmarkStart w:id="162" w:name="_Toc13955698"/>
      <w:r w:rsidRPr="00AA4819">
        <w:rPr>
          <w:rFonts w:cs="Times New Roman"/>
        </w:rPr>
        <w:t>Trade Fights Inevitable</w:t>
      </w:r>
      <w:bookmarkEnd w:id="162"/>
    </w:p>
    <w:p w14:paraId="5D9D342A" w14:textId="77777777" w:rsidR="008D7F8D" w:rsidRPr="00AA4819" w:rsidRDefault="008D7F8D" w:rsidP="008D7F8D"/>
    <w:p w14:paraId="68653622" w14:textId="77777777" w:rsidR="000842D2" w:rsidRDefault="008D7F8D" w:rsidP="008D7F8D">
      <w:pPr>
        <w:pStyle w:val="Heading4"/>
        <w:rPr>
          <w:rFonts w:cs="Times New Roman"/>
        </w:rPr>
      </w:pPr>
      <w:r w:rsidRPr="00AA4819">
        <w:rPr>
          <w:rFonts w:cs="Times New Roman"/>
        </w:rPr>
        <w:t>Non unique and no link – Even if they win foreign policy is key trade is MORE IMPORTANT – causes infighting</w:t>
      </w:r>
    </w:p>
    <w:p w14:paraId="27E6ECA1" w14:textId="634BA77C" w:rsidR="008D7F8D" w:rsidRPr="00AA4819" w:rsidRDefault="008D7F8D" w:rsidP="008D7F8D">
      <w:pPr>
        <w:rPr>
          <w:rStyle w:val="Style13ptBold"/>
        </w:rPr>
      </w:pPr>
      <w:r w:rsidRPr="00AA4819">
        <w:rPr>
          <w:rStyle w:val="Style13ptBold"/>
        </w:rPr>
        <w:t>Ward, Vox International Security and Defense writer, 19</w:t>
      </w:r>
    </w:p>
    <w:p w14:paraId="6110AFBB" w14:textId="77777777" w:rsidR="008D7F8D" w:rsidRPr="00AA4819" w:rsidRDefault="008D7F8D" w:rsidP="008D7F8D">
      <w:r w:rsidRPr="00AA4819">
        <w:t xml:space="preserve">[Alex, 6/26/19, Vox, “Trade, defense, and Israel: 2020 Democrats’ foreign policy flashpoints” </w:t>
      </w:r>
      <w:hyperlink r:id="rId173" w:history="1">
        <w:r w:rsidRPr="00AA4819">
          <w:rPr>
            <w:rStyle w:val="Hyperlink"/>
          </w:rPr>
          <w:t>https://www.vox.com/2019/6/26/18758787/2020-democrats-debate-foreign-policy-trade-defense-israel accessed 7-8-19</w:t>
        </w:r>
      </w:hyperlink>
      <w:r w:rsidRPr="00AA4819">
        <w:t xml:space="preserve"> EO]</w:t>
      </w:r>
    </w:p>
    <w:p w14:paraId="58329191" w14:textId="77777777" w:rsidR="008D7F8D" w:rsidRPr="00AA4819" w:rsidRDefault="008D7F8D" w:rsidP="008D7F8D">
      <w:r w:rsidRPr="00AA4819">
        <w:rPr>
          <w:rStyle w:val="StyleUnderline"/>
        </w:rPr>
        <w:t>There will be perhaps no bigger set of issues on foreign policy for the Democratic candidates than trade</w:t>
      </w:r>
      <w:r w:rsidRPr="00AA4819">
        <w:t>, at least early on.</w:t>
      </w:r>
    </w:p>
    <w:p w14:paraId="27075273" w14:textId="77777777" w:rsidR="008D7F8D" w:rsidRPr="00AA4819" w:rsidRDefault="008D7F8D" w:rsidP="008D7F8D">
      <w:r w:rsidRPr="00AA4819">
        <w:rPr>
          <w:rStyle w:val="StyleUnderline"/>
        </w:rPr>
        <w:t>In general, traditional candidates like former Vice President Joe Biden and South Bend, Indiana, Mayor Pete Buttigieg have defended America’s decades of free-trade economic policies.</w:t>
      </w:r>
      <w:r w:rsidRPr="00AA4819">
        <w:t xml:space="preserve"> After all, seeking free trade and a globalized market has certainly helped US companies sell products abroad, rebuild foreign nations, and make America wealthy.</w:t>
      </w:r>
    </w:p>
    <w:p w14:paraId="5EF2D965" w14:textId="77777777" w:rsidR="008D7F8D" w:rsidRPr="00AA4819" w:rsidRDefault="008D7F8D" w:rsidP="008D7F8D">
      <w:pPr>
        <w:rPr>
          <w:rStyle w:val="StyleUnderline"/>
        </w:rPr>
      </w:pPr>
      <w:r w:rsidRPr="00AA4819">
        <w:t xml:space="preserve">But </w:t>
      </w:r>
      <w:r w:rsidRPr="00AA4819">
        <w:rPr>
          <w:rStyle w:val="StyleUnderline"/>
        </w:rPr>
        <w:t>more left-wing candidates, like Sens. Elizabeth Warren (D-MA) and Bernie Sanders (I-VT), critique this bipartisan consensus. In their view, US-fueled globalization has only lined the pockets of oligarchs and filled corporations’ coffers while failing to improve the lives of middle-class citizens.</w:t>
      </w:r>
    </w:p>
    <w:p w14:paraId="258AECCE" w14:textId="77777777" w:rsidR="008D7F8D" w:rsidRPr="00AA4819" w:rsidRDefault="008D7F8D" w:rsidP="008D7F8D">
      <w:r w:rsidRPr="00AA4819">
        <w:t>“For decades, the leaders of both parties preached the gospel that free trade was a rising tide that would lift all boats. Great rhetoric — except that the trade deals they negotiated mainly lifted the yachts and threw millions of working Americans overboard to drown,” Warren said during a foreign policy speech at American University in November.</w:t>
      </w:r>
    </w:p>
    <w:p w14:paraId="5DAB7101" w14:textId="77777777" w:rsidR="008D7F8D" w:rsidRPr="00AA4819" w:rsidRDefault="008D7F8D" w:rsidP="008D7F8D">
      <w:pPr>
        <w:rPr>
          <w:rStyle w:val="StyleUnderline"/>
        </w:rPr>
      </w:pPr>
      <w:r w:rsidRPr="00AA4819">
        <w:rPr>
          <w:rStyle w:val="StyleUnderline"/>
        </w:rPr>
        <w:t>The trade debate among Democrats, then, will likely serve as a proxy fight for whether a candidate is perceived to stand with the middle class or with the ultrarich.</w:t>
      </w:r>
    </w:p>
    <w:p w14:paraId="151B08DC" w14:textId="77777777" w:rsidR="008D7F8D" w:rsidRPr="00AA4819" w:rsidRDefault="008D7F8D" w:rsidP="008D7F8D">
      <w:r w:rsidRPr="00AA4819">
        <w:t>Take the Trans-Pacific Partnership, a big free-trade agreement negotiated during the Obama administration among the US and Latin American and Asian nations — which many viewed as an overt counter to China’s growing economic power.</w:t>
      </w:r>
    </w:p>
    <w:p w14:paraId="492F9D10" w14:textId="77777777" w:rsidR="008D7F8D" w:rsidRPr="00AA4819" w:rsidRDefault="008D7F8D" w:rsidP="008D7F8D">
      <w:pPr>
        <w:rPr>
          <w:rStyle w:val="StyleUnderline"/>
        </w:rPr>
      </w:pPr>
      <w:r w:rsidRPr="00AA4819">
        <w:rPr>
          <w:rStyle w:val="StyleUnderline"/>
        </w:rPr>
        <w:t>Biden was vice president while negotiators worked out the accord. It wasn’t ratified by Congress before Biden (and Barack Obama) left office, and President Donald Trump — a free-trade critic — withdrew America’s participation from it only three days into his administration, negating any need for a vote. The remaining countries completed the deal without US involvement months later.</w:t>
      </w:r>
    </w:p>
    <w:p w14:paraId="42A9510B" w14:textId="77777777" w:rsidR="008D7F8D" w:rsidRPr="00AA4819" w:rsidRDefault="008D7F8D" w:rsidP="008D7F8D">
      <w:pPr>
        <w:rPr>
          <w:rStyle w:val="StyleUnderline"/>
        </w:rPr>
      </w:pPr>
      <w:r w:rsidRPr="00AA4819">
        <w:t xml:space="preserve">So </w:t>
      </w:r>
      <w:r w:rsidRPr="00AA4819">
        <w:rPr>
          <w:rStyle w:val="StyleUnderline"/>
        </w:rPr>
        <w:t>Biden would certainly be eager to reenter the agreement if elected president, right? Not exactly. Biden’s campaign refuses to confirm whether he supports the TPP. Buttigieg’s campaign hasn’t responded to repeated requests from journalists about his position; Warren and Sanders predictably said they are against joining the deal.</w:t>
      </w:r>
    </w:p>
    <w:p w14:paraId="7496F1DA" w14:textId="77777777" w:rsidR="008D7F8D" w:rsidRPr="00AA4819" w:rsidRDefault="008D7F8D" w:rsidP="008D7F8D">
      <w:pPr>
        <w:rPr>
          <w:rStyle w:val="StyleUnderline"/>
        </w:rPr>
      </w:pPr>
      <w:r w:rsidRPr="00AA4819">
        <w:rPr>
          <w:rStyle w:val="StyleUnderline"/>
        </w:rPr>
        <w:t>Why the hesitation from Biden? Trump campaigned in part on bashing free trade, and some of his toughest challengers in the Democratic primary are fierce skeptics of it. It’s therefore likely that he sees supporting unrestrained trade as detrimental to his campaign.</w:t>
      </w:r>
    </w:p>
    <w:p w14:paraId="5DC936BF" w14:textId="77777777" w:rsidR="008D7F8D" w:rsidRPr="00AA4819" w:rsidRDefault="008D7F8D" w:rsidP="008D7F8D">
      <w:r w:rsidRPr="00AA4819">
        <w:t>The progressives also look askew at the North American Free Trade Agreement, or NAFTA, between the US, Canada, and Mexico because they say it’s done more harm than good to the American economy. Buttigieg has a similar concern, saying NAFTA led to the loss of many US jobs. Biden, meanwhile, is a full-throated supporter of the deal and voted to implement it in 1993.</w:t>
      </w:r>
    </w:p>
    <w:p w14:paraId="0B4635A6" w14:textId="77777777" w:rsidR="008D7F8D" w:rsidRPr="00AA4819" w:rsidRDefault="008D7F8D" w:rsidP="008D7F8D">
      <w:pPr>
        <w:rPr>
          <w:rStyle w:val="StyleUnderline"/>
        </w:rPr>
      </w:pPr>
      <w:r w:rsidRPr="00AA4819">
        <w:rPr>
          <w:rStyle w:val="StyleUnderline"/>
        </w:rPr>
        <w:t>The ultimate test, though, may be each candidate’s stance on combating China’s aggressive trade practices. Warren and Sanders agree with Trump that China has hurt the US economy by manipulating currency and stealing American intellectual property. Both candidates have promised to fight back.</w:t>
      </w:r>
    </w:p>
    <w:p w14:paraId="1F84E93D" w14:textId="77777777" w:rsidR="008D7F8D" w:rsidRPr="00AA4819" w:rsidRDefault="008D7F8D" w:rsidP="008D7F8D">
      <w:pPr>
        <w:rPr>
          <w:rStyle w:val="StyleUnderline"/>
        </w:rPr>
      </w:pPr>
      <w:r w:rsidRPr="00AA4819">
        <w:t>“</w:t>
      </w:r>
      <w:r w:rsidRPr="00AA4819">
        <w:rPr>
          <w:rStyle w:val="StyleUnderline"/>
        </w:rPr>
        <w:t>It’s wrong to pretend that China isn’t one of our major economic competitors,” Sanders tweeted in May. “When we are in the White House we will win that competition by fixing our trade policies.</w:t>
      </w:r>
      <w:r w:rsidRPr="00AA4819">
        <w:t xml:space="preserve">” </w:t>
      </w:r>
      <w:r w:rsidRPr="00AA4819">
        <w:rPr>
          <w:rStyle w:val="StyleUnderline"/>
        </w:rPr>
        <w:t>He was actually responding to Biden’s comment in which he scoffed at the assertion that Beijing was truly an economic foe: China is “not competition for us,” the former vice president said.</w:t>
      </w:r>
    </w:p>
    <w:p w14:paraId="48F48B06" w14:textId="77777777" w:rsidR="008D7F8D" w:rsidRPr="00AA4819" w:rsidRDefault="008D7F8D" w:rsidP="008D7F8D">
      <w:pPr>
        <w:rPr>
          <w:rStyle w:val="StyleUnderline"/>
        </w:rPr>
      </w:pPr>
      <w:r w:rsidRPr="00AA4819">
        <w:rPr>
          <w:rStyle w:val="StyleUnderline"/>
        </w:rPr>
        <w:t>Buttigieg</w:t>
      </w:r>
      <w:r w:rsidRPr="00AA4819">
        <w:t xml:space="preserve">, meanwhile, </w:t>
      </w:r>
      <w:r w:rsidRPr="00AA4819">
        <w:rPr>
          <w:rStyle w:val="StyleUnderline"/>
        </w:rPr>
        <w:t>considers the China challenge to be more about how its system of “authoritarian capitalism” is a threat to America’s way of life. “We also must be prepared to defend our values, interests, and relationships,” he said in his June foreign policy address.</w:t>
      </w:r>
    </w:p>
    <w:p w14:paraId="6886320E" w14:textId="77777777" w:rsidR="008D7F8D" w:rsidRPr="00AA4819" w:rsidRDefault="008D7F8D" w:rsidP="008D7F8D">
      <w:pPr>
        <w:rPr>
          <w:rStyle w:val="StyleUnderline"/>
        </w:rPr>
      </w:pPr>
      <w:r w:rsidRPr="00AA4819">
        <w:rPr>
          <w:rStyle w:val="StyleUnderline"/>
        </w:rPr>
        <w:t>Which means much of the Democratic foreign policy debate will center on who likes free trade and who doesn’t, with a lot of “How do we deal with China?” sprinkled in.</w:t>
      </w:r>
    </w:p>
    <w:p w14:paraId="7F3B2ADC" w14:textId="77777777" w:rsidR="008D7F8D" w:rsidRPr="00AA4819" w:rsidRDefault="008D7F8D" w:rsidP="008D7F8D">
      <w:pPr>
        <w:rPr>
          <w:rStyle w:val="StyleUnderline"/>
        </w:rPr>
      </w:pPr>
      <w:r w:rsidRPr="00AA4819">
        <w:rPr>
          <w:rStyle w:val="StyleUnderline"/>
        </w:rPr>
        <w:t>Some experts believe it’ll be the most bruising foreign policy fight in the campaign’s earliest days.</w:t>
      </w:r>
      <w:r w:rsidRPr="00AA4819">
        <w:t xml:space="preserve"> But, they add, </w:t>
      </w:r>
      <w:r w:rsidRPr="00AA4819">
        <w:rPr>
          <w:rStyle w:val="StyleUnderline"/>
        </w:rPr>
        <w:t>it’s surprising that there hasn’t been more discussion about it yet.</w:t>
      </w:r>
    </w:p>
    <w:p w14:paraId="1BE829B8" w14:textId="77777777" w:rsidR="008D7F8D" w:rsidRPr="00AA4819" w:rsidRDefault="008D7F8D" w:rsidP="008D7F8D">
      <w:pPr>
        <w:rPr>
          <w:rStyle w:val="StyleUnderline"/>
        </w:rPr>
      </w:pPr>
      <w:r w:rsidRPr="00AA4819">
        <w:rPr>
          <w:rStyle w:val="StyleUnderline"/>
        </w:rPr>
        <w:t>“To me the key storyline so far is the relative silence on economics,” says Heather Hurlburt, a US foreign policy expert at the New America think tank in Washington, DC.</w:t>
      </w:r>
    </w:p>
    <w:p w14:paraId="34952B9F" w14:textId="77777777" w:rsidR="008D7F8D" w:rsidRPr="00AA4819" w:rsidRDefault="008D7F8D" w:rsidP="008D7F8D">
      <w:pPr>
        <w:rPr>
          <w:rStyle w:val="StyleUnderline"/>
        </w:rPr>
      </w:pPr>
      <w:r w:rsidRPr="00AA4819">
        <w:t>“</w:t>
      </w:r>
      <w:r w:rsidRPr="00AA4819">
        <w:rPr>
          <w:rStyle w:val="StyleUnderline"/>
        </w:rPr>
        <w:t>Warren and Sanders are trying to tug thinking on international issues around to an economics-first perspective, and the more centrist candidates just haven’t responded,” she continues. “The party is going to need to have another set of ideas around how economic and security policy connect.”</w:t>
      </w:r>
    </w:p>
    <w:p w14:paraId="59B739F1" w14:textId="77777777" w:rsidR="008D7F8D" w:rsidRPr="00AA4819" w:rsidRDefault="008D7F8D" w:rsidP="008D7F8D"/>
    <w:p w14:paraId="0DC3AA56" w14:textId="77777777" w:rsidR="00E97CDE" w:rsidRDefault="00E97CDE" w:rsidP="00E97CDE">
      <w:pPr>
        <w:pStyle w:val="Heading3"/>
        <w:rPr>
          <w:rFonts w:cs="Times New Roman"/>
        </w:rPr>
      </w:pPr>
      <w:bookmarkStart w:id="163" w:name="_Toc13955699"/>
      <w:r>
        <w:rPr>
          <w:rFonts w:cs="Times New Roman"/>
        </w:rPr>
        <w:t>Too Soon – Predictions Flawed</w:t>
      </w:r>
      <w:bookmarkEnd w:id="163"/>
    </w:p>
    <w:p w14:paraId="266A5725" w14:textId="77777777" w:rsidR="00E97CDE" w:rsidRPr="009E74B6" w:rsidRDefault="00E97CDE" w:rsidP="00E97CDE"/>
    <w:p w14:paraId="589DFF3B" w14:textId="77777777" w:rsidR="00E97CDE" w:rsidRPr="00736ACF" w:rsidRDefault="00E97CDE" w:rsidP="00E97CDE">
      <w:pPr>
        <w:pStyle w:val="Heading4"/>
        <w:rPr>
          <w:rFonts w:cs="Times New Roman"/>
        </w:rPr>
      </w:pPr>
      <w:r>
        <w:rPr>
          <w:rFonts w:cs="Times New Roman"/>
        </w:rPr>
        <w:t xml:space="preserve">No scenario – </w:t>
      </w:r>
      <w:r w:rsidRPr="00736ACF">
        <w:rPr>
          <w:rFonts w:cs="Times New Roman"/>
        </w:rPr>
        <w:t>can’t make accurate predictions of who will win 2020 yet</w:t>
      </w:r>
      <w:r>
        <w:rPr>
          <w:rFonts w:cs="Times New Roman"/>
        </w:rPr>
        <w:t xml:space="preserve"> –</w:t>
      </w:r>
      <w:r w:rsidRPr="00736ACF">
        <w:rPr>
          <w:rFonts w:cs="Times New Roman"/>
        </w:rPr>
        <w:t xml:space="preserve"> we don’t even know </w:t>
      </w:r>
      <w:r>
        <w:rPr>
          <w:rFonts w:cs="Times New Roman"/>
        </w:rPr>
        <w:t>the nominee yet</w:t>
      </w:r>
    </w:p>
    <w:p w14:paraId="40555DA4" w14:textId="77777777" w:rsidR="00E97CDE" w:rsidRPr="00736ACF" w:rsidRDefault="00E97CDE" w:rsidP="00E97CDE">
      <w:pPr>
        <w:rPr>
          <w:rStyle w:val="Style13ptBold"/>
        </w:rPr>
      </w:pPr>
      <w:r w:rsidRPr="00736ACF">
        <w:rPr>
          <w:rStyle w:val="Style13ptBold"/>
        </w:rPr>
        <w:t>Bernstein, Bloomberg politics opinion columnist and former DePauw University political science professor, 19</w:t>
      </w:r>
    </w:p>
    <w:p w14:paraId="25F622F0" w14:textId="77777777" w:rsidR="00E97CDE" w:rsidRDefault="00E97CDE" w:rsidP="00E97CDE">
      <w:r w:rsidRPr="00736ACF">
        <w:t xml:space="preserve">[Jonathan, 5-24-2019, Bloomberg, "Don’t Trust Predictions About 2020," </w:t>
      </w:r>
      <w:hyperlink r:id="rId174" w:history="1">
        <w:r w:rsidRPr="00736ACF">
          <w:rPr>
            <w:rStyle w:val="Hyperlink"/>
          </w:rPr>
          <w:t>https://www.bloomberg.com/opinion/articles/2019-05-24/don-t-trust-predictions-about-the-2020-election</w:t>
        </w:r>
      </w:hyperlink>
      <w:r w:rsidRPr="00736ACF">
        <w:t>, accessed 7-13-2019, AS]</w:t>
      </w:r>
    </w:p>
    <w:p w14:paraId="6EA71A2A" w14:textId="77777777" w:rsidR="00E97CDE" w:rsidRPr="00736ACF" w:rsidRDefault="00E97CDE" w:rsidP="00E97CDE"/>
    <w:p w14:paraId="1BA3BA51" w14:textId="77777777" w:rsidR="00E97CDE" w:rsidRPr="00736ACF" w:rsidRDefault="00E97CDE" w:rsidP="00E97CDE">
      <w:r w:rsidRPr="00736ACF">
        <w:rPr>
          <w:u w:val="single"/>
        </w:rPr>
        <w:t>I wouldn't go quite as far as Rebecca Traister, who makes the case that we basically can’t predict anything at all about elections</w:t>
      </w:r>
      <w:r w:rsidRPr="00736ACF">
        <w:t xml:space="preserve">. </w:t>
      </w:r>
      <w:r w:rsidRPr="00736ACF">
        <w:rPr>
          <w:u w:val="single"/>
        </w:rPr>
        <w:t>But it's probably a useful way to approach the 2020 presidential contest.</w:t>
      </w:r>
    </w:p>
    <w:p w14:paraId="0B0993F3" w14:textId="77777777" w:rsidR="004F3042" w:rsidRDefault="00E97CDE" w:rsidP="00E97CDE">
      <w:pPr>
        <w:rPr>
          <w:u w:val="single"/>
        </w:rPr>
      </w:pPr>
      <w:r w:rsidRPr="00736ACF">
        <w:rPr>
          <w:u w:val="single"/>
        </w:rPr>
        <w:t>I've spoken with political scientists, including experts on voting behavior and elections, who range from thinking that President Donald Trump should be a solid favorite to believing that Democrats are likely to win</w:t>
      </w:r>
      <w:r w:rsidRPr="00736ACF">
        <w:t xml:space="preserve">. It's possible that the old prediction formulas will work in 2020. But it's also easy to identify factors that those models can't account for. </w:t>
      </w:r>
      <w:r w:rsidRPr="00736ACF">
        <w:rPr>
          <w:u w:val="single"/>
        </w:rPr>
        <w:t>Is Trump capped at a low approval rating? Will the Republican tilt in the Electoral College reappear? What should we make of the unusually high turnout (for both parties) in the 2018 midterms? Election predictions generally rely on the assumption that old patterns will hold. As a result, they’re exposed to the risk that something important has changed, either permanently or over the short term.</w:t>
      </w:r>
    </w:p>
    <w:p w14:paraId="7DC3ECFB" w14:textId="0E55C23F" w:rsidR="00E97CDE" w:rsidRPr="00736ACF" w:rsidRDefault="00E97CDE" w:rsidP="00E97CDE">
      <w:r w:rsidRPr="00736ACF">
        <w:rPr>
          <w:u w:val="single"/>
        </w:rPr>
        <w:t>As for the Democratic nomination, I’m still confident that we have no idea who’s going to win.</w:t>
      </w:r>
      <w:r w:rsidRPr="00736ACF">
        <w:t xml:space="preserve"> Joe Biden's recent surge has receded a bit; he's dropped from a peak polling average of around 41% back down to about 35%. That's not bad. </w:t>
      </w:r>
      <w:r w:rsidRPr="00736ACF">
        <w:rPr>
          <w:u w:val="single"/>
        </w:rPr>
        <w:t>But we know that early polls are heavily influenced by name recognition.</w:t>
      </w:r>
      <w:r w:rsidRPr="00736ACF">
        <w:t xml:space="preserve"> A bit over a third of the vote for a former vice president? His endorsement situation is the same: a solid lead, but so far nothing like the powerhouse support that party actors gave to Hillary Clinton in 2008 or George W. Bush in 2000. Biden could certainly win, but it's also easy to imagine others chipping away at him as they get better known.</w:t>
      </w:r>
    </w:p>
    <w:p w14:paraId="60676047" w14:textId="77777777" w:rsidR="00E97CDE" w:rsidRPr="00736ACF" w:rsidRDefault="00E97CDE" w:rsidP="00E97CDE">
      <w:pPr>
        <w:pStyle w:val="Heading4"/>
        <w:rPr>
          <w:rFonts w:cs="Times New Roman"/>
        </w:rPr>
      </w:pPr>
      <w:r w:rsidRPr="00736ACF">
        <w:rPr>
          <w:rFonts w:cs="Times New Roman"/>
        </w:rPr>
        <w:t>No way to know what will happen in 2020- overreliance on polls and speculation will cause another 2016 surprise</w:t>
      </w:r>
    </w:p>
    <w:p w14:paraId="78E570CF" w14:textId="77777777" w:rsidR="00E97CDE" w:rsidRPr="00736ACF" w:rsidRDefault="00E97CDE" w:rsidP="00E97CDE">
      <w:pPr>
        <w:rPr>
          <w:rStyle w:val="Style13ptBold"/>
        </w:rPr>
      </w:pPr>
      <w:r w:rsidRPr="00736ACF">
        <w:rPr>
          <w:rStyle w:val="Style13ptBold"/>
        </w:rPr>
        <w:t>Traister, New York magazine and The Cut political writer, 2019</w:t>
      </w:r>
    </w:p>
    <w:p w14:paraId="1525C06B" w14:textId="77777777" w:rsidR="00E97CDE" w:rsidRPr="00736ACF" w:rsidRDefault="00E97CDE" w:rsidP="00E97CDE">
      <w:r w:rsidRPr="00736ACF">
        <w:t xml:space="preserve">[Rebecca, 5-23-2019, Cut, "Breaking: Nobody Knows What’s Going to Happen in 2020," </w:t>
      </w:r>
      <w:hyperlink r:id="rId175" w:history="1">
        <w:r w:rsidRPr="00736ACF">
          <w:rPr>
            <w:rStyle w:val="Hyperlink"/>
          </w:rPr>
          <w:t>https://www.thecut.com/2019/05/who-will-win-2020-election-impossible-to-know.html</w:t>
        </w:r>
      </w:hyperlink>
      <w:r w:rsidRPr="00736ACF">
        <w:t>, accessed 7-13-2019, AS]</w:t>
      </w:r>
    </w:p>
    <w:p w14:paraId="64538F3A" w14:textId="77777777" w:rsidR="00E97CDE" w:rsidRPr="00736ACF" w:rsidRDefault="00E97CDE" w:rsidP="00E97CDE">
      <w:r w:rsidRPr="00736ACF">
        <w:rPr>
          <w:u w:val="single"/>
        </w:rPr>
        <w:t>Who’s going to win?”</w:t>
      </w:r>
      <w:r w:rsidRPr="00736ACF">
        <w:t xml:space="preserve"> I am now asked all the time, by friends and family members, by people I speak to professionally: “</w:t>
      </w:r>
      <w:r w:rsidRPr="00736ACF">
        <w:rPr>
          <w:u w:val="single"/>
        </w:rPr>
        <w:t>What’s going to happen?”</w:t>
      </w:r>
    </w:p>
    <w:p w14:paraId="74AA9369" w14:textId="77777777" w:rsidR="00E97CDE" w:rsidRPr="00736ACF" w:rsidRDefault="00E97CDE" w:rsidP="00E97CDE">
      <w:pPr>
        <w:rPr>
          <w:u w:val="single"/>
        </w:rPr>
      </w:pPr>
      <w:r w:rsidRPr="00736ACF">
        <w:rPr>
          <w:u w:val="single"/>
        </w:rPr>
        <w:t>I don’t know</w:t>
      </w:r>
      <w:r w:rsidRPr="00736ACF">
        <w:t xml:space="preserve">, I tell them. I don’t know. I tell them what I hope will happen, what I guess might happen, but this isn’t sufficient: they want me to know, so that they can know. </w:t>
      </w:r>
      <w:r w:rsidRPr="00736ACF">
        <w:rPr>
          <w:u w:val="single"/>
        </w:rPr>
        <w:t>They look so disappointed when I tell them that I don’t have a clue. I must not be good at my job; I must not know the right people; if I did, I would have the secret numbers, I would have been offered passes to the special screening of The Future.</w:t>
      </w:r>
    </w:p>
    <w:p w14:paraId="4EE62033" w14:textId="77777777" w:rsidR="00E97CDE" w:rsidRPr="00736ACF" w:rsidRDefault="00E97CDE" w:rsidP="00E97CDE">
      <w:r w:rsidRPr="00736ACF">
        <w:t>It’s not that I haven’t experienced, or expressed, this yearning for certainty myself. I remember asking the wife of a pollster to whom I was introduced on the weekend before the 2012 election, with a kind of ravenous, terrified desperation, “What’s going to happen?” I remember asking members of Hillary Clinton’s campaign that same question, with the same scared hunger, the weekend before the 2016 election.</w:t>
      </w:r>
    </w:p>
    <w:p w14:paraId="6D6E2482" w14:textId="77777777" w:rsidR="00E97CDE" w:rsidRPr="00736ACF" w:rsidRDefault="00E97CDE" w:rsidP="00E97CDE">
      <w:r w:rsidRPr="00736ACF">
        <w:t>The drive to be sure of what comes next is human, takes a million forms, especially in uncertain times. Spoiler warnings be damned; in life, we want to be told how a perilous narrative will end, who we should be rooting for, or if we should prepare in advance to experience defeat, lest we be crushed simultaneously by disappointment and shock. What we crave most, of course, is the assurance that everything will turn out okay, along with precise instructions about how to avert disaster: this is why some of us consult horoscopes that tell us not to sign contracts during Mercury retrograde, and others consult betting markets, in the hope that the consensus of a broad group might point us to how to most wisely place money on a future that has yet to unfold.</w:t>
      </w:r>
    </w:p>
    <w:p w14:paraId="357B8337" w14:textId="77777777" w:rsidR="00E97CDE" w:rsidRPr="00736ACF" w:rsidRDefault="00E97CDE" w:rsidP="00E97CDE">
      <w:pPr>
        <w:rPr>
          <w:u w:val="single"/>
        </w:rPr>
      </w:pPr>
      <w:r w:rsidRPr="00736ACF">
        <w:rPr>
          <w:u w:val="single"/>
        </w:rPr>
        <w:t>So it is with the American electorate’s reliance, in full flower once again, on pundits and pollsters and their cottage industry of political assurance.</w:t>
      </w:r>
      <w:r w:rsidRPr="00736ACF">
        <w:t xml:space="preserve"> This is a frightening time, and I have rarely witnessed (and to some degree, felt) a rawer or more urgent desire to be told that there is a way out of it, as well as who the people are who can lead us there</w:t>
      </w:r>
      <w:r w:rsidRPr="00736ACF">
        <w:rPr>
          <w:u w:val="single"/>
        </w:rPr>
        <w:t>. After the 2016 presidential result, which came as an astonishing thunderbolt to so many, no one wants to be surprised again, and rather than coming to grips with the most grisly possibilities — that yes, Trump may well win again — and the most unsettling realities — that everything from gerrymandering to the electoral college to the enormous impact Republicans have already had on the federal judiciary makes that more probable — many prefer a less bone-chilling reckoning.</w:t>
      </w:r>
      <w:r w:rsidRPr="00736ACF">
        <w:t xml:space="preserve"> </w:t>
      </w:r>
      <w:r w:rsidRPr="00736ACF">
        <w:rPr>
          <w:u w:val="single"/>
        </w:rPr>
        <w:t>And so they turn to people who seem to know, whom they accept as experts and who are all too willing to sell themselves as such, to tell a different, surer version.</w:t>
      </w:r>
    </w:p>
    <w:p w14:paraId="5E65B5B6" w14:textId="77777777" w:rsidR="00E97CDE" w:rsidRPr="00736ACF" w:rsidRDefault="00E97CDE" w:rsidP="00E97CDE">
      <w:r w:rsidRPr="00736ACF">
        <w:rPr>
          <w:u w:val="single"/>
        </w:rPr>
        <w:t>But the irony, of course, is that the shock of 2016 stemmed in part from a reliance on those very same people. Part of the realization of 2016 is this: no one, in fact, knows anything about what’s to come.</w:t>
      </w:r>
      <w:r w:rsidRPr="00736ACF">
        <w:t xml:space="preserve"> Perhaps we, and they, know about what happened in the past, yes. </w:t>
      </w:r>
      <w:r w:rsidRPr="00736ACF">
        <w:rPr>
          <w:u w:val="single"/>
        </w:rPr>
        <w:t>And what the numbers tell us about some angle of what’s happening now. But that is not the same thing as actually being able to tell with any authority what is about to happen next</w:t>
      </w:r>
      <w:r w:rsidRPr="00736ACF">
        <w:t>.</w:t>
      </w:r>
    </w:p>
    <w:p w14:paraId="7EF8F40F" w14:textId="77777777" w:rsidR="00E97CDE" w:rsidRPr="00736ACF" w:rsidRDefault="00E97CDE" w:rsidP="00E97CDE">
      <w:pPr>
        <w:pStyle w:val="Heading4"/>
        <w:rPr>
          <w:rFonts w:cs="Times New Roman"/>
        </w:rPr>
      </w:pPr>
      <w:r w:rsidRPr="00736ACF">
        <w:rPr>
          <w:rFonts w:cs="Times New Roman"/>
        </w:rPr>
        <w:t>It’s too soon for any accurate 2020 predictions</w:t>
      </w:r>
    </w:p>
    <w:p w14:paraId="2FB7E7B3" w14:textId="77777777" w:rsidR="00E97CDE" w:rsidRPr="00736ACF" w:rsidRDefault="00E97CDE" w:rsidP="00E97CDE">
      <w:pPr>
        <w:rPr>
          <w:rStyle w:val="Style13ptBold"/>
        </w:rPr>
      </w:pPr>
      <w:r w:rsidRPr="00736ACF">
        <w:rPr>
          <w:rStyle w:val="Style13ptBold"/>
        </w:rPr>
        <w:t>Rakich, FiveThirtyEight’s elections analyst, 2019</w:t>
      </w:r>
    </w:p>
    <w:p w14:paraId="3D40886E" w14:textId="77777777" w:rsidR="00E97CDE" w:rsidRPr="00736ACF" w:rsidRDefault="00E97CDE" w:rsidP="00E97CDE">
      <w:r w:rsidRPr="00736ACF">
        <w:t xml:space="preserve">[Nathaniel, 3-12-2019, FiveThirtyEight, "What Early 2020 Ratings Can And Can’t Tell Us," </w:t>
      </w:r>
      <w:hyperlink r:id="rId176" w:history="1">
        <w:r w:rsidRPr="00736ACF">
          <w:rPr>
            <w:rStyle w:val="Hyperlink"/>
          </w:rPr>
          <w:t>https://fivethirtyeight.com/features/what-early-2020-ratings-can-and-cant-tell-us/</w:t>
        </w:r>
      </w:hyperlink>
      <w:r w:rsidRPr="00736ACF">
        <w:t>, accessed 7-13-2019, AS]</w:t>
      </w:r>
    </w:p>
    <w:p w14:paraId="6FBECBF5" w14:textId="77777777" w:rsidR="00E97CDE" w:rsidRPr="00736ACF" w:rsidRDefault="00E97CDE" w:rsidP="00E97CDE">
      <w:r w:rsidRPr="00736ACF">
        <w:t xml:space="preserve">You could be forgiven for thinking that the 2020 election has gotten started way too soon. Presidential aspirants are announcing their candidacies abnormally early in the cycle, and election handicappers like our friends at Sabato’s Crystal Ball, Inside Elections and the Cook Political Report have already offered their first race ratings1 for the Electoral College. </w:t>
      </w:r>
      <w:r w:rsidRPr="00736ACF">
        <w:rPr>
          <w:u w:val="single"/>
        </w:rPr>
        <w:t>Naturally, you might wonder how much to trust these ratings more than a year and a half out from the election.</w:t>
      </w:r>
      <w:r w:rsidRPr="00736ACF">
        <w:t xml:space="preserve"> In general, I find them to be useful starting points; while you might quibble with a specific rating, historical and demographic trends make it safe to put states into rough buckets even this far out, without the benefit of polls or even knowing who the candidates will be. And </w:t>
      </w:r>
      <w:r w:rsidRPr="00736ACF">
        <w:rPr>
          <w:u w:val="single"/>
        </w:rPr>
        <w:t>these experts have great track records.</w:t>
      </w:r>
      <w:r w:rsidRPr="00736ACF">
        <w:t xml:space="preserve"> </w:t>
      </w:r>
      <w:r w:rsidRPr="00736ACF">
        <w:rPr>
          <w:u w:val="single"/>
        </w:rPr>
        <w:t xml:space="preserve">But they would also be the first to tell you that the ratings aren’t yet precise enough to tell you who is going to win. </w:t>
      </w:r>
      <w:r w:rsidRPr="00736ACF">
        <w:t>So here’s a FiveThirtyEight guide to digesting race ratings with an appropriately sized grain of salt.</w:t>
      </w:r>
    </w:p>
    <w:p w14:paraId="05A37AB5" w14:textId="77777777" w:rsidR="00E97CDE" w:rsidRPr="00736ACF" w:rsidRDefault="00E97CDE" w:rsidP="00E97CDE">
      <w:r w:rsidRPr="00736ACF">
        <w:t>There are two main components to handicapping a presidential election: (i) predicting what the national popular vote will be (in other words, the political environment) and (ii) predicting how states will deviate from that baseline.</w:t>
      </w:r>
    </w:p>
    <w:p w14:paraId="6BA7193D" w14:textId="77777777" w:rsidR="00E97CDE" w:rsidRPr="00736ACF" w:rsidRDefault="00E97CDE" w:rsidP="00E97CDE">
      <w:r w:rsidRPr="00736ACF">
        <w:rPr>
          <w:u w:val="single"/>
        </w:rPr>
        <w:t>It’s hard for anyone to make confident forecasts about the former this early. General-election polls at this point in the cycle (the first half of the year before the election) frequently fail to predict the actual final outcome of the race.</w:t>
      </w:r>
      <w:r w:rsidRPr="00736ACF">
        <w:t xml:space="preserve">2 </w:t>
      </w:r>
      <w:r w:rsidRPr="00736ACF">
        <w:rPr>
          <w:u w:val="single"/>
        </w:rPr>
        <w:t>At this point in the election cycle, there is still just too much time in which major, race-changing events, such as the 2008 financial crash, can take place. And, of course, we still don’t know who at least one of the nominees will be. Whether Democrats pick a strong or weak candidate</w:t>
      </w:r>
      <w:r w:rsidRPr="00736ACF">
        <w:t>3</w:t>
      </w:r>
      <w:r w:rsidRPr="00736ACF">
        <w:rPr>
          <w:u w:val="single"/>
        </w:rPr>
        <w:t xml:space="preserve"> will affect the party’s overall standing.</w:t>
      </w:r>
    </w:p>
    <w:p w14:paraId="04802ECD" w14:textId="77777777" w:rsidR="00E97CDE" w:rsidRPr="00736ACF" w:rsidRDefault="00E97CDE" w:rsidP="00E97CDE"/>
    <w:p w14:paraId="449028D8" w14:textId="77777777" w:rsidR="00E97CDE" w:rsidRPr="001C4813" w:rsidRDefault="00E97CDE" w:rsidP="00E97CDE"/>
    <w:p w14:paraId="6E76ACFC" w14:textId="77777777" w:rsidR="00C341E4" w:rsidRPr="00AA4819" w:rsidRDefault="00C341E4" w:rsidP="00C341E4">
      <w:pPr>
        <w:pStyle w:val="Heading2"/>
        <w:rPr>
          <w:rFonts w:cs="Times New Roman"/>
        </w:rPr>
      </w:pPr>
      <w:bookmarkStart w:id="164" w:name="_Toc13955700"/>
      <w:r w:rsidRPr="00AA4819">
        <w:rPr>
          <w:rFonts w:cs="Times New Roman"/>
        </w:rPr>
        <w:t>Link Answers</w:t>
      </w:r>
      <w:bookmarkEnd w:id="164"/>
    </w:p>
    <w:p w14:paraId="59D73B1A" w14:textId="77777777" w:rsidR="00C341E4" w:rsidRPr="00AA4819" w:rsidRDefault="00C341E4" w:rsidP="00C341E4"/>
    <w:p w14:paraId="76C7F475" w14:textId="2C79ED39" w:rsidR="00E36B9B" w:rsidRPr="00AA4819" w:rsidRDefault="00E36B9B" w:rsidP="00E36B9B">
      <w:pPr>
        <w:pStyle w:val="Heading3"/>
        <w:rPr>
          <w:rFonts w:cs="Times New Roman"/>
        </w:rPr>
      </w:pPr>
      <w:bookmarkStart w:id="165" w:name="_Toc13955701"/>
      <w:r w:rsidRPr="00AA4819">
        <w:rPr>
          <w:rFonts w:cs="Times New Roman"/>
        </w:rPr>
        <w:t>AT – Foreign Policy Link</w:t>
      </w:r>
      <w:bookmarkEnd w:id="165"/>
    </w:p>
    <w:p w14:paraId="5C8E5C80" w14:textId="77777777" w:rsidR="00E36B9B" w:rsidRPr="00AA4819" w:rsidRDefault="00E36B9B" w:rsidP="00E36B9B"/>
    <w:p w14:paraId="04726374" w14:textId="70F000E6" w:rsidR="00E36B9B" w:rsidRPr="00AA4819" w:rsidRDefault="00E36B9B" w:rsidP="00E36B9B">
      <w:pPr>
        <w:pStyle w:val="Heading4"/>
        <w:rPr>
          <w:rFonts w:cs="Times New Roman"/>
        </w:rPr>
      </w:pPr>
      <w:r w:rsidRPr="00AA4819">
        <w:rPr>
          <w:rFonts w:cs="Times New Roman"/>
        </w:rPr>
        <w:t xml:space="preserve">No </w:t>
      </w:r>
      <w:r w:rsidR="00B90113" w:rsidRPr="00AA4819">
        <w:rPr>
          <w:rFonts w:cs="Times New Roman"/>
        </w:rPr>
        <w:t xml:space="preserve">foreign policy </w:t>
      </w:r>
      <w:r w:rsidRPr="00AA4819">
        <w:rPr>
          <w:rFonts w:cs="Times New Roman"/>
        </w:rPr>
        <w:t>link – 3 reasons – a) Foreign policy not key to voters, b) Democrats are massively divided, and c) Even if the link were true – National Security Action conference makes it non-unique or empirically false</w:t>
      </w:r>
    </w:p>
    <w:p w14:paraId="335DFE4E" w14:textId="77777777" w:rsidR="00E36B9B" w:rsidRPr="00AA4819" w:rsidRDefault="00E36B9B" w:rsidP="00E36B9B">
      <w:pPr>
        <w:rPr>
          <w:rStyle w:val="Style13ptBold"/>
        </w:rPr>
      </w:pPr>
      <w:r w:rsidRPr="00AA4819">
        <w:rPr>
          <w:rStyle w:val="Style13ptBold"/>
        </w:rPr>
        <w:t>Ward, Vox international security and defense writer, 19</w:t>
      </w:r>
    </w:p>
    <w:p w14:paraId="37F1D3C6" w14:textId="77777777" w:rsidR="00E36B9B" w:rsidRPr="00AA4819" w:rsidRDefault="00E36B9B" w:rsidP="00E36B9B">
      <w:r w:rsidRPr="00AA4819">
        <w:t xml:space="preserve">[Alex, 4-24-19, Vox, “Democrats want to challenge Trump’s foreign policy in 2020. They’re still working out how.”, </w:t>
      </w:r>
      <w:hyperlink r:id="rId177" w:history="1">
        <w:r w:rsidRPr="00AA4819">
          <w:rPr>
            <w:rStyle w:val="Hyperlink"/>
          </w:rPr>
          <w:t>https://www.vox.com/policy-and-politics/2019/4/24/18510844/2020-election-trump-democrats-foreign-policy</w:t>
        </w:r>
      </w:hyperlink>
      <w:r w:rsidRPr="00AA4819">
        <w:t>, accessed 7-10-19, AFB]</w:t>
      </w:r>
    </w:p>
    <w:p w14:paraId="535619D0" w14:textId="77777777" w:rsidR="00E36B9B" w:rsidRPr="00AA4819" w:rsidRDefault="00E36B9B" w:rsidP="00E36B9B">
      <w:pPr>
        <w:rPr>
          <w:rStyle w:val="StyleUnderline"/>
        </w:rPr>
      </w:pPr>
    </w:p>
    <w:p w14:paraId="292913F6" w14:textId="77777777" w:rsidR="00E36B9B" w:rsidRPr="00AA4819" w:rsidRDefault="00E36B9B" w:rsidP="00E36B9B">
      <w:pPr>
        <w:rPr>
          <w:rStyle w:val="StyleUnderline"/>
        </w:rPr>
      </w:pPr>
      <w:r w:rsidRPr="00AA4819">
        <w:t xml:space="preserve">And on May 10, </w:t>
      </w:r>
      <w:r w:rsidRPr="00AA4819">
        <w:rPr>
          <w:rStyle w:val="StyleUnderline"/>
        </w:rPr>
        <w:t>National Security Action — a nonprofit policy organization led by top former Obama administration officials Ben Rhodes and Jake Sullivan — will hold a conference in Washington featuring top lawmakers, former government officials, and leading experts to coalesce around a shared progressive foreign policy vision.</w:t>
      </w:r>
    </w:p>
    <w:p w14:paraId="27EF7E37" w14:textId="77777777" w:rsidR="00E36B9B" w:rsidRPr="00AA4819" w:rsidRDefault="00E36B9B" w:rsidP="00E36B9B">
      <w:r w:rsidRPr="00AA4819">
        <w:t>The conference, which has not previously been reported, will include both establishment heavy hitters like former Obama National Security Adviser Tom Donilon and former Obama White House Chief of Staff Denis McDonough, as well as rising Democratic stars like Georgia gubernatorial candidate Stacey Abrams and Rep. Ro Khanna (D-CA).</w:t>
      </w:r>
    </w:p>
    <w:p w14:paraId="29C9C026" w14:textId="77777777" w:rsidR="00E36B9B" w:rsidRPr="00AA4819" w:rsidRDefault="00E36B9B" w:rsidP="00E36B9B">
      <w:pPr>
        <w:rPr>
          <w:rStyle w:val="StyleUnderline"/>
        </w:rPr>
      </w:pPr>
      <w:r w:rsidRPr="00AA4819">
        <w:rPr>
          <w:rStyle w:val="StyleUnderline"/>
        </w:rPr>
        <w:t>Rhodes, who served as deputy national security adviser in the Obama White House, told me there’s a reason for the event and the upswell in activity. Progressives feel “Trump’s foreign policy represents a profound emergency for the country,” he said, “and so there needs to be better coordination among them to push back against what Trump is doing around the world.”</w:t>
      </w:r>
    </w:p>
    <w:p w14:paraId="3BDD462D" w14:textId="77777777" w:rsidR="00E36B9B" w:rsidRPr="00AA4819" w:rsidRDefault="00E36B9B" w:rsidP="00E36B9B">
      <w:pPr>
        <w:rPr>
          <w:rStyle w:val="StyleUnderline"/>
        </w:rPr>
      </w:pPr>
      <w:r w:rsidRPr="00AA4819">
        <w:rPr>
          <w:rStyle w:val="StyleUnderline"/>
        </w:rPr>
        <w:t>It’s a Herculean task. The Democratic Party is a big tent, and the party’s left flank is increasingly out of step with more centrist Democrats who have espoused traditional US foreign policy positions for decades. And progressives have historically stumbled when trying to present a viable foreign policy alternative to the more military- and security-focused conservatives on the right.</w:t>
      </w:r>
    </w:p>
    <w:p w14:paraId="32D9F40E" w14:textId="77777777" w:rsidR="00E36B9B" w:rsidRPr="00AA4819" w:rsidRDefault="00E36B9B" w:rsidP="00E36B9B">
      <w:pPr>
        <w:rPr>
          <w:rStyle w:val="StyleUnderline"/>
        </w:rPr>
      </w:pPr>
      <w:r w:rsidRPr="00AA4819">
        <w:rPr>
          <w:rStyle w:val="StyleUnderline"/>
        </w:rPr>
        <w:t xml:space="preserve">But Rhodes, Sullivan, and their allies are on a mission to correct this deficiency once and for all — </w:t>
      </w:r>
      <w:r w:rsidRPr="00AA4819">
        <w:t>first,</w:t>
      </w:r>
      <w:r w:rsidRPr="00AA4819">
        <w:rPr>
          <w:rStyle w:val="StyleUnderline"/>
        </w:rPr>
        <w:t xml:space="preserve"> by defining what a progressive foreign policy even is, and</w:t>
      </w:r>
      <w:r w:rsidRPr="00AA4819">
        <w:t xml:space="preserve"> second, </w:t>
      </w:r>
      <w:r w:rsidRPr="00AA4819">
        <w:rPr>
          <w:rStyle w:val="StyleUnderline"/>
        </w:rPr>
        <w:t>by finding a way to sell that affirmative vision of America’s role in the world to voters in 2020.</w:t>
      </w:r>
    </w:p>
    <w:p w14:paraId="6E749067" w14:textId="77777777" w:rsidR="00E36B9B" w:rsidRPr="00AA4819" w:rsidRDefault="00E36B9B" w:rsidP="00E36B9B">
      <w:pPr>
        <w:rPr>
          <w:rStyle w:val="StyleUnderline"/>
        </w:rPr>
      </w:pPr>
      <w:r w:rsidRPr="00AA4819">
        <w:rPr>
          <w:rStyle w:val="StyleUnderline"/>
        </w:rPr>
        <w:t>The only problem?</w:t>
      </w:r>
      <w:r w:rsidRPr="00AA4819">
        <w:t xml:space="preserve"> </w:t>
      </w:r>
      <w:r w:rsidRPr="00AA4819">
        <w:rPr>
          <w:rStyle w:val="StyleUnderline"/>
        </w:rPr>
        <w:t>It’s not clear voters even care all that much about foreign policy for any of this to matter when it comes to deciding the outcome of the 2020 election.</w:t>
      </w:r>
    </w:p>
    <w:p w14:paraId="08D4BF06" w14:textId="460E81BD" w:rsidR="00E36B9B" w:rsidRPr="00AA4819" w:rsidRDefault="00E36B9B" w:rsidP="00E36B9B"/>
    <w:p w14:paraId="09C795FD" w14:textId="77777777" w:rsidR="00E36B9B" w:rsidRPr="00AA4819" w:rsidRDefault="00E36B9B" w:rsidP="00E36B9B">
      <w:pPr>
        <w:pStyle w:val="Heading4"/>
        <w:rPr>
          <w:rFonts w:cs="Times New Roman"/>
        </w:rPr>
      </w:pPr>
      <w:r w:rsidRPr="00AA4819">
        <w:rPr>
          <w:rFonts w:cs="Times New Roman"/>
        </w:rPr>
        <w:t>No foreign policy link – Dems won’t unify on message, and don’t have details worked out</w:t>
      </w:r>
    </w:p>
    <w:p w14:paraId="48D1BC96" w14:textId="77777777" w:rsidR="00E36B9B" w:rsidRPr="00AA4819" w:rsidRDefault="00E36B9B" w:rsidP="00E36B9B">
      <w:pPr>
        <w:rPr>
          <w:rStyle w:val="Style13ptBold"/>
        </w:rPr>
      </w:pPr>
      <w:r w:rsidRPr="00AA4819">
        <w:rPr>
          <w:rStyle w:val="Style13ptBold"/>
        </w:rPr>
        <w:t>Ward, Vox international security and defense writer, 19</w:t>
      </w:r>
    </w:p>
    <w:p w14:paraId="313CB0BE" w14:textId="77777777" w:rsidR="00E36B9B" w:rsidRPr="00AA4819" w:rsidRDefault="00E36B9B" w:rsidP="00E36B9B">
      <w:r w:rsidRPr="00AA4819">
        <w:t xml:space="preserve">[Alex, 4-24-19, Vox, “Democrats want to challenge Trump’s foreign policy in 2020. They’re still working out how.”, </w:t>
      </w:r>
      <w:hyperlink r:id="rId178" w:history="1">
        <w:r w:rsidRPr="00AA4819">
          <w:rPr>
            <w:rStyle w:val="Hyperlink"/>
          </w:rPr>
          <w:t>https://www.vox.com/policy-and-politics/2019/4/24/18510844/2020-election-trump-democrats-foreign-policy</w:t>
        </w:r>
      </w:hyperlink>
      <w:r w:rsidRPr="00AA4819">
        <w:t>, accessed 7-10-19, AFB]</w:t>
      </w:r>
    </w:p>
    <w:p w14:paraId="0055323C" w14:textId="77777777" w:rsidR="00E36B9B" w:rsidRPr="00AA4819" w:rsidRDefault="00E36B9B" w:rsidP="00E36B9B"/>
    <w:p w14:paraId="5F74C6AA" w14:textId="77777777" w:rsidR="00E36B9B" w:rsidRPr="00AA4819" w:rsidRDefault="00E36B9B" w:rsidP="00E36B9B">
      <w:pPr>
        <w:rPr>
          <w:rStyle w:val="StyleUnderline"/>
        </w:rPr>
      </w:pPr>
      <w:r w:rsidRPr="00AA4819">
        <w:t xml:space="preserve">Overall, though, </w:t>
      </w:r>
      <w:r w:rsidRPr="00AA4819">
        <w:rPr>
          <w:rStyle w:val="StyleUnderline"/>
        </w:rPr>
        <w:t>the</w:t>
      </w:r>
      <w:r w:rsidRPr="00AA4819">
        <w:t xml:space="preserve"> four </w:t>
      </w:r>
      <w:r w:rsidRPr="00AA4819">
        <w:rPr>
          <w:rStyle w:val="StyleUnderline"/>
        </w:rPr>
        <w:t>themes above currently make up the main components of the burgeoning progressive foreign policy consensus.</w:t>
      </w:r>
    </w:p>
    <w:p w14:paraId="1DF661AC" w14:textId="77777777" w:rsidR="00E36B9B" w:rsidRPr="00AA4819" w:rsidRDefault="00E36B9B" w:rsidP="00E36B9B">
      <w:r w:rsidRPr="00AA4819">
        <w:rPr>
          <w:rStyle w:val="StyleUnderline"/>
        </w:rPr>
        <w:t>But now comes the hard part: getting everyone on board.</w:t>
      </w:r>
    </w:p>
    <w:p w14:paraId="100DB34B" w14:textId="77777777" w:rsidR="00E36B9B" w:rsidRPr="00AA4819" w:rsidRDefault="00E36B9B" w:rsidP="00E36B9B">
      <w:r w:rsidRPr="00AA4819">
        <w:t>“This is the correct vision that we should run on”</w:t>
      </w:r>
    </w:p>
    <w:p w14:paraId="78A3F35F" w14:textId="77777777" w:rsidR="00E36B9B" w:rsidRPr="00AA4819" w:rsidRDefault="00E36B9B" w:rsidP="00E36B9B">
      <w:pPr>
        <w:rPr>
          <w:rStyle w:val="StyleUnderline"/>
        </w:rPr>
      </w:pPr>
      <w:r w:rsidRPr="00AA4819">
        <w:rPr>
          <w:rStyle w:val="StyleUnderline"/>
        </w:rPr>
        <w:t>Events like the National Security Action conference next month</w:t>
      </w:r>
      <w:r w:rsidRPr="00AA4819">
        <w:t xml:space="preserve"> — which will feature Murphy, Khanna, Abrams, top Obama administration officials, and others — </w:t>
      </w:r>
      <w:r w:rsidRPr="00AA4819">
        <w:rPr>
          <w:rStyle w:val="StyleUnderline"/>
        </w:rPr>
        <w:t>are meant to help progressives attack Trump’s foreign policy record with a shared set of principles.</w:t>
      </w:r>
    </w:p>
    <w:p w14:paraId="44BC8D61" w14:textId="77777777" w:rsidR="00E36B9B" w:rsidRPr="00AA4819" w:rsidRDefault="00E36B9B" w:rsidP="00E36B9B">
      <w:pPr>
        <w:rPr>
          <w:rStyle w:val="StyleUnderline"/>
        </w:rPr>
      </w:pPr>
      <w:r w:rsidRPr="00AA4819">
        <w:rPr>
          <w:rStyle w:val="StyleUnderline"/>
        </w:rPr>
        <w:t>But that’ll be hard, for two main reasons.</w:t>
      </w:r>
    </w:p>
    <w:p w14:paraId="1088A479" w14:textId="77777777" w:rsidR="00E36B9B" w:rsidRPr="00AA4819" w:rsidRDefault="00E36B9B" w:rsidP="00E36B9B">
      <w:r w:rsidRPr="00AA4819">
        <w:rPr>
          <w:rStyle w:val="StyleUnderline"/>
        </w:rPr>
        <w:t>First, not all Democrats agree with the platform they’ve outlined. Some want to curb free trade far more aggressively, others want climate change to be the sole issue Democrats run on, and still others believe military spending is out of control and should be cut, perhaps dramatically. So getting Democrats — from the more progressive left flank of the party to the more moderate centrists — all on the same page will be exceedingly difficult.</w:t>
      </w:r>
      <w:r w:rsidRPr="00AA4819">
        <w:t xml:space="preserve"> Just having them hit the same general talking points, then, may be a victory on its own.</w:t>
      </w:r>
    </w:p>
    <w:p w14:paraId="651A6E73" w14:textId="77777777" w:rsidR="00E36B9B" w:rsidRPr="00AA4819" w:rsidRDefault="00E36B9B" w:rsidP="00E36B9B">
      <w:pPr>
        <w:rPr>
          <w:rStyle w:val="StyleUnderline"/>
        </w:rPr>
      </w:pPr>
      <w:r w:rsidRPr="00AA4819">
        <w:rPr>
          <w:rStyle w:val="StyleUnderline"/>
        </w:rPr>
        <w:t>Second, the four pillars above are all well and good, but they don’t really offer many specifics when it comes to dealing with some of the thorniest foreign policy issues, as some Democrats freely admit.</w:t>
      </w:r>
    </w:p>
    <w:p w14:paraId="7F69D276" w14:textId="77777777" w:rsidR="000842D2" w:rsidRDefault="00E36B9B" w:rsidP="00E36B9B">
      <w:pPr>
        <w:rPr>
          <w:rStyle w:val="StyleUnderline"/>
        </w:rPr>
      </w:pPr>
      <w:r w:rsidRPr="00AA4819">
        <w:rPr>
          <w:rStyle w:val="StyleUnderline"/>
        </w:rPr>
        <w:t>“We need to devise specific policy ideas to specific international challenges like China, North Korea, and Iran,” the Democratic campaign aide told me. This means figuring out workable answers to complex questions like how to work with China on combating climate change while simultaneously pushing it to play fairer in the trade arena; whether to pursue diplomacy with North Korean leader Kim Jong Un or take a more militaristic approach to curb his country’s nuclear program; and how to counter Iran’s meddling throughout the Middle East without cozying up to an equally noxious regime in Saudi Arabia or disrupting the global supply of oil.</w:t>
      </w:r>
    </w:p>
    <w:p w14:paraId="7F06AFFF" w14:textId="19BBF4CD" w:rsidR="000842D2" w:rsidRDefault="000842D2" w:rsidP="00E36B9B">
      <w:pPr>
        <w:rPr>
          <w:rStyle w:val="StyleUnderline"/>
        </w:rPr>
      </w:pPr>
    </w:p>
    <w:p w14:paraId="5726B0E4" w14:textId="77777777" w:rsidR="00C341E4" w:rsidRPr="00AA4819" w:rsidRDefault="00C341E4" w:rsidP="00C341E4">
      <w:pPr>
        <w:pStyle w:val="Heading3"/>
        <w:rPr>
          <w:rFonts w:cs="Times New Roman"/>
        </w:rPr>
      </w:pPr>
      <w:bookmarkStart w:id="166" w:name="_Toc13955702"/>
      <w:r w:rsidRPr="00AA4819">
        <w:rPr>
          <w:rFonts w:cs="Times New Roman"/>
        </w:rPr>
        <w:t>No Link – Nobody Cares About Arm Sales</w:t>
      </w:r>
      <w:bookmarkEnd w:id="166"/>
    </w:p>
    <w:p w14:paraId="3E9AC80B" w14:textId="77777777" w:rsidR="00C341E4" w:rsidRPr="00AA4819" w:rsidRDefault="00C341E4" w:rsidP="00C341E4"/>
    <w:p w14:paraId="52F911F5" w14:textId="77777777" w:rsidR="00C341E4" w:rsidRPr="00AA4819" w:rsidRDefault="00C341E4" w:rsidP="00C341E4">
      <w:pPr>
        <w:pStyle w:val="Heading4"/>
        <w:rPr>
          <w:rFonts w:cs="Times New Roman"/>
        </w:rPr>
      </w:pPr>
      <w:r w:rsidRPr="00AA4819">
        <w:rPr>
          <w:rFonts w:cs="Times New Roman"/>
        </w:rPr>
        <w:t>No link—nobody cares about foreign policy, let alone arm sales</w:t>
      </w:r>
    </w:p>
    <w:p w14:paraId="2D897095" w14:textId="77777777" w:rsidR="000842D2" w:rsidRDefault="00C341E4" w:rsidP="00C341E4">
      <w:pPr>
        <w:rPr>
          <w:rStyle w:val="Style13ptBold"/>
        </w:rPr>
      </w:pPr>
      <w:r w:rsidRPr="00AA4819">
        <w:rPr>
          <w:rStyle w:val="Style13ptBold"/>
        </w:rPr>
        <w:t>Kirby, Vox National Security Reporter, 6/28/19</w:t>
      </w:r>
    </w:p>
    <w:p w14:paraId="0C3709D4" w14:textId="79863AC4" w:rsidR="00C341E4" w:rsidRPr="00AA4819" w:rsidRDefault="00C341E4" w:rsidP="00C341E4">
      <w:pPr>
        <w:rPr>
          <w:rStyle w:val="Style13ptBold"/>
          <w:b w:val="0"/>
          <w:bCs w:val="0"/>
          <w:sz w:val="22"/>
          <w:szCs w:val="18"/>
        </w:rPr>
      </w:pPr>
      <w:r w:rsidRPr="00AA4819">
        <w:rPr>
          <w:rStyle w:val="Style13ptBold"/>
          <w:b w:val="0"/>
          <w:bCs w:val="0"/>
          <w:sz w:val="22"/>
          <w:szCs w:val="18"/>
        </w:rPr>
        <w:t xml:space="preserve">[Jen Kirby, 6/28/19, Vox, “Foreign policy was a loser in the Democratic debates”, </w:t>
      </w:r>
      <w:hyperlink r:id="rId179" w:history="1">
        <w:r w:rsidRPr="00AA4819">
          <w:rPr>
            <w:rStyle w:val="Hyperlink"/>
            <w:szCs w:val="18"/>
          </w:rPr>
          <w:t>https://www.vox.com/world/2019/6/28/18927517/democratic-debate-foreign-policy-china-iran</w:t>
        </w:r>
      </w:hyperlink>
      <w:r w:rsidRPr="00AA4819">
        <w:rPr>
          <w:rStyle w:val="Style13ptBold"/>
          <w:b w:val="0"/>
          <w:bCs w:val="0"/>
          <w:sz w:val="22"/>
          <w:szCs w:val="18"/>
        </w:rPr>
        <w:t>, accessed 7/9/19, CJ]</w:t>
      </w:r>
    </w:p>
    <w:p w14:paraId="3680B793" w14:textId="77777777" w:rsidR="00C341E4" w:rsidRPr="00AA4819" w:rsidRDefault="00C341E4" w:rsidP="00C341E4">
      <w:pPr>
        <w:rPr>
          <w:rStyle w:val="Style13ptBold"/>
          <w:b w:val="0"/>
          <w:bCs w:val="0"/>
          <w:sz w:val="22"/>
          <w:szCs w:val="18"/>
        </w:rPr>
      </w:pPr>
    </w:p>
    <w:p w14:paraId="030F46AB" w14:textId="77777777" w:rsidR="00C341E4" w:rsidRPr="00AA4819" w:rsidRDefault="00C341E4" w:rsidP="00C341E4">
      <w:pPr>
        <w:rPr>
          <w:rStyle w:val="StyleUnderline"/>
        </w:rPr>
      </w:pPr>
      <w:r w:rsidRPr="00AA4819">
        <w:rPr>
          <w:rStyle w:val="StyleUnderline"/>
        </w:rPr>
        <w:t>There was one obvious loser in the first round of Democratic debates: foreign policy.</w:t>
      </w:r>
    </w:p>
    <w:p w14:paraId="7C16AD70" w14:textId="77777777" w:rsidR="00C341E4" w:rsidRPr="00AA4819" w:rsidRDefault="00C341E4" w:rsidP="00C341E4">
      <w:pPr>
        <w:rPr>
          <w:rStyle w:val="Style13ptBold"/>
          <w:b w:val="0"/>
          <w:bCs w:val="0"/>
          <w:sz w:val="22"/>
          <w:szCs w:val="18"/>
        </w:rPr>
      </w:pPr>
      <w:r w:rsidRPr="00AA4819">
        <w:rPr>
          <w:rStyle w:val="StyleUnderline"/>
        </w:rPr>
        <w:t>Night one eked out a few notable moments, but the bar somehow lowered on night two, when the 10 candidates on stage barely engaged with some of the most critical foreign and national security issues the US is facing right now</w:t>
      </w:r>
      <w:r w:rsidRPr="00AA4819">
        <w:rPr>
          <w:rStyle w:val="Style13ptBold"/>
          <w:b w:val="0"/>
          <w:bCs w:val="0"/>
          <w:sz w:val="22"/>
          <w:szCs w:val="18"/>
        </w:rPr>
        <w:t>.</w:t>
      </w:r>
    </w:p>
    <w:p w14:paraId="0D089F0C"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Candidates on both nights did bring up foreign policy briefly in discussions of how to address the poverty and violence in Central America that are forcing people to flee to the US. On the second night, a few candidates said they’d seek to rebuild the US’s relationships with NATO allies after the damage done by President Donald Trump. And a few on both nights mentioned the threats posed by Russia and China — though no one offered specifics on how to deal with either of those geopolitical foes.</w:t>
      </w:r>
    </w:p>
    <w:p w14:paraId="1ECA556B" w14:textId="77777777" w:rsidR="00C341E4" w:rsidRPr="00AA4819" w:rsidRDefault="00C341E4" w:rsidP="00C341E4">
      <w:pPr>
        <w:rPr>
          <w:rStyle w:val="StyleUnderline"/>
        </w:rPr>
      </w:pPr>
      <w:r w:rsidRPr="00AA4819">
        <w:rPr>
          <w:rStyle w:val="StyleUnderline"/>
        </w:rPr>
        <w:t>Author Marianne Williamson’s plan to call the prime minister of New Zealand as her first act as president and tell her “Girlfriend, you are so on” may have been the most detailed proposal on Thursday night.</w:t>
      </w:r>
    </w:p>
    <w:p w14:paraId="533BBD57" w14:textId="77777777" w:rsidR="00C341E4" w:rsidRPr="00AA4819" w:rsidRDefault="00C341E4" w:rsidP="00C341E4">
      <w:pPr>
        <w:rPr>
          <w:rStyle w:val="StyleUnderline"/>
        </w:rPr>
      </w:pPr>
      <w:r w:rsidRPr="00AA4819">
        <w:rPr>
          <w:rStyle w:val="Style13ptBold"/>
          <w:b w:val="0"/>
          <w:bCs w:val="0"/>
          <w:sz w:val="22"/>
          <w:szCs w:val="18"/>
        </w:rPr>
        <w:t xml:space="preserve">Of course, this is not entirely the candidates’ fault. Twenty hopefuls appeared on stage over two days, with limited time to talk. </w:t>
      </w:r>
      <w:r w:rsidRPr="00AA4819">
        <w:rPr>
          <w:rStyle w:val="StyleUnderline"/>
        </w:rPr>
        <w:t>All were very much at the mercy of moderators who were far more focused on domestic issues like health care, immigration, and the economy than foreign affairs.</w:t>
      </w:r>
    </w:p>
    <w:p w14:paraId="35DB99C8"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But when questions did come up, candidates’ answers often lacked substance. For instance, on Thursday night, Sen. Michael Bennett (D-CO) and entrepreneur Andrew Yang were asked how they’d handle China.</w:t>
      </w:r>
    </w:p>
    <w:p w14:paraId="44A76C11"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Both replied that Russia was a greater geopolitical threat because of its meddling in the elections (though neither offered a plan to circumvent that particular menace, either). And both said that they agreed China was an economic threat, but that a trade war isn’t the right approach. What the right approach is, however, was never explained.</w:t>
      </w:r>
    </w:p>
    <w:p w14:paraId="65E99CEB"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South Bend, Indiana, Mayor Pete Buttigieg was also asked how he’d stand up to China. “We have to recognize that the China challenge is a serious one,” he replied. “This is not something to dismiss or wave away. China is using technology for the perfection of dictators.”</w:t>
      </w:r>
    </w:p>
    <w:p w14:paraId="4E35CDEB"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Buttigieg then criticized Trump’s economic approach, saying that “this president is fixated on the relationship that if all that mattered was the balance on dishwashers” rather than countering an authoritarian China.</w:t>
      </w:r>
    </w:p>
    <w:p w14:paraId="01299574"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“The biggest thing we have to do is invest in our own domestic competitiveness,” he continued. “If we disinvest, we will never be able to compete. If we want to be an alternative, we actually have to demonstrate that we care about democratic values at home.”</w:t>
      </w:r>
    </w:p>
    <w:p w14:paraId="335737E4"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Even there, Buttigieg didn’t really explain how he’d invest in this domestic competitiveness. And that was pretty much the end of the direct questions about China, only one of which went to a top tier contender (Buttigieg). China only came up again toward the end, when candidates Yang and former Colorado Gov. John Hickenlooper both said they’d like to reset the US-China relationship as president.</w:t>
      </w:r>
    </w:p>
    <w:p w14:paraId="3407FAE0"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The lack of foreign policy questions matters</w:t>
      </w:r>
    </w:p>
    <w:p w14:paraId="3F5E01C6" w14:textId="77777777" w:rsidR="000842D2" w:rsidRDefault="00C341E4" w:rsidP="00C341E4">
      <w:pPr>
        <w:rPr>
          <w:rStyle w:val="Style13ptBold"/>
          <w:b w:val="0"/>
          <w:bCs w:val="0"/>
          <w:sz w:val="22"/>
          <w:szCs w:val="18"/>
        </w:rPr>
      </w:pPr>
      <w:r w:rsidRPr="00AA4819">
        <w:rPr>
          <w:rStyle w:val="StyleUnderline"/>
        </w:rPr>
        <w:t>Foreign policy doesn’t tend to be an issue high on voters’ lists of concerns</w:t>
      </w:r>
      <w:r w:rsidRPr="00AA4819">
        <w:rPr>
          <w:rStyle w:val="Style13ptBold"/>
          <w:b w:val="0"/>
          <w:bCs w:val="0"/>
          <w:sz w:val="22"/>
          <w:szCs w:val="18"/>
        </w:rPr>
        <w:t xml:space="preserve"> — so with limited time and a huge field, it makes sense to focus more on domestic political debates.</w:t>
      </w:r>
    </w:p>
    <w:p w14:paraId="31034284" w14:textId="1476E3AC" w:rsidR="000842D2" w:rsidRDefault="000842D2" w:rsidP="00C341E4">
      <w:pPr>
        <w:rPr>
          <w:rStyle w:val="Style13ptBold"/>
          <w:b w:val="0"/>
          <w:bCs w:val="0"/>
          <w:sz w:val="22"/>
          <w:szCs w:val="18"/>
        </w:rPr>
      </w:pPr>
    </w:p>
    <w:p w14:paraId="025D10D8" w14:textId="77777777" w:rsidR="00C341E4" w:rsidRPr="00AA4819" w:rsidRDefault="00C341E4" w:rsidP="00C341E4">
      <w:pPr>
        <w:pStyle w:val="Heading3"/>
        <w:rPr>
          <w:rFonts w:cs="Times New Roman"/>
        </w:rPr>
      </w:pPr>
      <w:bookmarkStart w:id="167" w:name="_Toc13955703"/>
      <w:r w:rsidRPr="00AA4819">
        <w:rPr>
          <w:rFonts w:cs="Times New Roman"/>
        </w:rPr>
        <w:t>No Link – Other Factors Outweigh</w:t>
      </w:r>
      <w:bookmarkEnd w:id="167"/>
    </w:p>
    <w:p w14:paraId="0CB0D5E1" w14:textId="77777777" w:rsidR="000842D2" w:rsidRDefault="000842D2" w:rsidP="00C341E4"/>
    <w:p w14:paraId="6E3A77AB" w14:textId="77777777" w:rsidR="00C341E4" w:rsidRPr="00AA4819" w:rsidRDefault="00C341E4" w:rsidP="00C341E4">
      <w:pPr>
        <w:pStyle w:val="Heading4"/>
        <w:rPr>
          <w:rFonts w:cs="Times New Roman"/>
        </w:rPr>
      </w:pPr>
      <w:r w:rsidRPr="00AA4819">
        <w:rPr>
          <w:rFonts w:cs="Times New Roman"/>
        </w:rPr>
        <w:t>The aff is a drop in the ocean—shifting demographics and perceptions of the DNC</w:t>
      </w:r>
    </w:p>
    <w:p w14:paraId="4EE64066" w14:textId="77777777" w:rsidR="000842D2" w:rsidRDefault="00C341E4" w:rsidP="00C341E4">
      <w:pPr>
        <w:rPr>
          <w:rStyle w:val="Style13ptBold"/>
        </w:rPr>
      </w:pPr>
      <w:r w:rsidRPr="00AA4819">
        <w:rPr>
          <w:rStyle w:val="Style13ptBold"/>
        </w:rPr>
        <w:t>Bump, Washington Post National Correspondent, 7/2/19</w:t>
      </w:r>
    </w:p>
    <w:p w14:paraId="2ECF9D13" w14:textId="7709D2BB" w:rsidR="00C341E4" w:rsidRPr="00AA4819" w:rsidRDefault="00C341E4" w:rsidP="00C341E4">
      <w:pPr>
        <w:rPr>
          <w:rStyle w:val="Style13ptBold"/>
          <w:b w:val="0"/>
          <w:bCs w:val="0"/>
          <w:sz w:val="22"/>
          <w:szCs w:val="18"/>
        </w:rPr>
      </w:pPr>
      <w:r w:rsidRPr="00AA4819">
        <w:rPr>
          <w:rStyle w:val="Style13ptBold"/>
          <w:b w:val="0"/>
          <w:bCs w:val="0"/>
          <w:sz w:val="22"/>
          <w:szCs w:val="18"/>
        </w:rPr>
        <w:t xml:space="preserve">[Philip Bump, 7/2/19, Washington Post, “Democrats could win the White House. They could win the Senate. Can they win both?”, </w:t>
      </w:r>
      <w:hyperlink r:id="rId180" w:history="1">
        <w:r w:rsidRPr="00AA4819">
          <w:rPr>
            <w:rStyle w:val="Hyperlink"/>
            <w:szCs w:val="18"/>
          </w:rPr>
          <w:t>https://www.washingtonpost.com/politics/2019/07/02/democrats-could-win-white-house-they-could-win-senate-can-they-win-both/?utm_term=.a04bf6eb496e</w:t>
        </w:r>
      </w:hyperlink>
      <w:r w:rsidRPr="00AA4819">
        <w:rPr>
          <w:rStyle w:val="Style13ptBold"/>
          <w:b w:val="0"/>
          <w:bCs w:val="0"/>
          <w:sz w:val="22"/>
          <w:szCs w:val="18"/>
        </w:rPr>
        <w:t>, accessed 7/9/19, CJ]</w:t>
      </w:r>
    </w:p>
    <w:p w14:paraId="6DC9BB11" w14:textId="77777777" w:rsidR="00C341E4" w:rsidRPr="00AA4819" w:rsidRDefault="00C341E4" w:rsidP="00C341E4">
      <w:pPr>
        <w:rPr>
          <w:rStyle w:val="Style13ptBold"/>
          <w:b w:val="0"/>
          <w:bCs w:val="0"/>
          <w:sz w:val="22"/>
          <w:szCs w:val="18"/>
        </w:rPr>
      </w:pPr>
    </w:p>
    <w:p w14:paraId="6F1A5ADB" w14:textId="77777777" w:rsidR="00C341E4" w:rsidRPr="00AA4819" w:rsidRDefault="00C341E4" w:rsidP="00C341E4">
      <w:pPr>
        <w:rPr>
          <w:rStyle w:val="Style13ptBold"/>
          <w:b w:val="0"/>
          <w:bCs w:val="0"/>
          <w:sz w:val="22"/>
          <w:szCs w:val="18"/>
        </w:rPr>
      </w:pPr>
      <w:r w:rsidRPr="00AA4819">
        <w:rPr>
          <w:rStyle w:val="StyleUnderline"/>
        </w:rPr>
        <w:t>Trump's win three years ago spurred a great deal of hand-wringing about how Democrats failed. One prominent line of argument centered on a need for the party to perform better with white working-class voters, particularly in Rust Belt states that Trump unexpectedly secured.</w:t>
      </w:r>
      <w:r w:rsidRPr="00AA4819">
        <w:rPr>
          <w:rStyle w:val="Style13ptBold"/>
          <w:b w:val="0"/>
          <w:bCs w:val="0"/>
          <w:sz w:val="22"/>
          <w:szCs w:val="18"/>
        </w:rPr>
        <w:t xml:space="preserve"> That Hillary Clinton didn't travel to Wisconsin during the waning days of the campaign has become an in-joke about the failures of her campaign, not that it's exactly wrong. But for 78,000 votes in Michigan, Pennsylvania and Wisconsin, Clinton is president. Win 78,000 more working-class white voters in these states where manufacturing evaporated, and Trump's job is once again hosting “Celebrity Apprentice.”</w:t>
      </w:r>
    </w:p>
    <w:p w14:paraId="611C821C"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There’s another way to look at what happened in 2016, though, one that many of the candidates seeking the 2020 Democratic nomination seem to have internalized.</w:t>
      </w:r>
    </w:p>
    <w:p w14:paraId="1DB8646F" w14:textId="77777777" w:rsidR="00C341E4" w:rsidRPr="00AA4819" w:rsidRDefault="00C341E4" w:rsidP="00C341E4">
      <w:pPr>
        <w:rPr>
          <w:rStyle w:val="StyleUnderline"/>
        </w:rPr>
      </w:pPr>
      <w:r w:rsidRPr="00AA4819">
        <w:rPr>
          <w:rStyle w:val="StyleUnderline"/>
        </w:rPr>
        <w:t>About 4.4 million people who supported Barack Obama in 2012 didn’t come out to vote in 2016, according to analysis published last year. About half of those nonvoters were nonwhite. Other analysis, including from Pew Research Center, bolsters those numbers. About three-quarters of those in Pew’s pool of 2016 voters were white, but whites only made up only half of the pool of nonvoters.</w:t>
      </w:r>
    </w:p>
    <w:p w14:paraId="45F1BE41"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(Philip Bump/The Washington Post)</w:t>
      </w:r>
    </w:p>
    <w:p w14:paraId="661CABD6" w14:textId="77777777" w:rsidR="00C341E4" w:rsidRPr="00AA4819" w:rsidRDefault="00C341E4" w:rsidP="00C341E4">
      <w:pPr>
        <w:rPr>
          <w:rStyle w:val="Style13ptBold"/>
          <w:b w:val="0"/>
          <w:bCs w:val="0"/>
          <w:sz w:val="22"/>
          <w:szCs w:val="18"/>
        </w:rPr>
      </w:pPr>
      <w:r w:rsidRPr="00AA4819">
        <w:rPr>
          <w:rStyle w:val="StyleUnderline"/>
        </w:rPr>
        <w:t>The idea is this: Boost nonwhite turnout in 2016, and you could similarly have eaten into or erased that 78,000-vote margin. White working-class voters have been trending more and more Republican over time, according to Gallup</w:t>
      </w:r>
      <w:r w:rsidRPr="00AA4819">
        <w:rPr>
          <w:rStyle w:val="Style13ptBold"/>
          <w:b w:val="0"/>
          <w:bCs w:val="0"/>
          <w:sz w:val="22"/>
          <w:szCs w:val="18"/>
        </w:rPr>
        <w:t>. (Their support for Trump was seemingly not really a function of Trump himself, though their turnout might have been.) Winning over those voters seems like a bigger task than turning out people who had voted previously.</w:t>
      </w:r>
    </w:p>
    <w:p w14:paraId="74F923FB" w14:textId="77777777" w:rsidR="00C341E4" w:rsidRPr="00AA4819" w:rsidRDefault="00C341E4" w:rsidP="00C341E4">
      <w:pPr>
        <w:rPr>
          <w:rStyle w:val="StyleUnderline"/>
        </w:rPr>
      </w:pPr>
      <w:r w:rsidRPr="00AA4819">
        <w:rPr>
          <w:rStyle w:val="Style13ptBold"/>
          <w:b w:val="0"/>
          <w:bCs w:val="0"/>
          <w:sz w:val="22"/>
          <w:szCs w:val="18"/>
        </w:rPr>
        <w:t>There’s been a push among some Democratic Party activists to support a nonwhite nominee in next year’s contest in hopes that voters sidelined in 2016 might come to the polls</w:t>
      </w:r>
      <w:r w:rsidRPr="00AA4819">
        <w:rPr>
          <w:rStyle w:val="StyleUnderline"/>
        </w:rPr>
        <w:t>. A Pew poll from May shows that Democrats express more enthusiasm about voting for a black or Hispanic nominee in 2020 than a white one, particularly a white male.</w:t>
      </w:r>
    </w:p>
    <w:p w14:paraId="14E63BF6"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This is a tension in the race. Should Democrats focus on white working-class voters in Rust Belt states in an effort to replay the 2016 election? Or should they instead focus on embracing the party’s diversity and issues important to nonwhite voters in hopes that more people will be interested in coming out to vote?</w:t>
      </w:r>
    </w:p>
    <w:p w14:paraId="5F9715DF"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Rep. Tim Ryan (D-Ohio) argued for the former in last Wednesday's debate.</w:t>
      </w:r>
    </w:p>
    <w:p w14:paraId="422EED1E"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"We have a perception problem with the Democratic Party,” he said. “We are not connecting to the working-class people in the very states that I represent, in Ohio, in the industrial Midwest. We’ve lost all connection. We have got to change the center of gravity of the Democratic Party from being coastal and elitist and Ivy League, which is the perception, to somebody from the forgotten communities that have been left behind for the last 30 years, to get those workers back on our side.”</w:t>
      </w:r>
    </w:p>
    <w:p w14:paraId="1D4B8153"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This obviously serves Ryan well, given that he represents a working-class district near the near-mythical city of Youngstown. But he also made an important ancillary point: Such a shift would be required to overcome McConnell's opposition by ousting Republicans from key Senate seats.</w:t>
      </w:r>
    </w:p>
    <w:p w14:paraId="74AD166E"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"If you want to beat Mitch McConnell,” he continued, “this better be a working-class party. If you want to go into Kentucky and take his rear end out, and if you want to take [Sen.] Lindsey Graham out, you’ve got to have a blue-collar party that can go into the textile communities in South Carolina.”</w:t>
      </w:r>
    </w:p>
    <w:p w14:paraId="2F426C87"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This is the tension in the party. Can Democrats be a diverse party that’s rooted in coastal cities and still win races in South Dakota or Kansas? They don’t need to win Kansas to win the presidency. Heck, they don’t need to win Wisconsin, Michigan or Pennsylvania either: Just camp out in Texas and put all your chips on flipping that state to blue, and even Clinton gets an electoral college win. But Democrats might want to pick up a Senate seat in Kansas to take a majority in that chamber.</w:t>
      </w:r>
    </w:p>
    <w:p w14:paraId="224A468B" w14:textId="77777777" w:rsidR="00C341E4" w:rsidRPr="00AA4819" w:rsidRDefault="00C341E4" w:rsidP="00C341E4">
      <w:pPr>
        <w:rPr>
          <w:rStyle w:val="Style13ptBold"/>
          <w:b w:val="0"/>
          <w:bCs w:val="0"/>
          <w:sz w:val="22"/>
          <w:szCs w:val="18"/>
        </w:rPr>
      </w:pPr>
      <w:r w:rsidRPr="00AA4819">
        <w:rPr>
          <w:rStyle w:val="StyleUnderline"/>
        </w:rPr>
        <w:t>The states where the Democrats have the best chance of picking up seats next year, according to Cook Political Report, are Arizona, Colorado and Maine. Only Arizona went for Trump, and fairly narrowly. But they need at least four gains to get 50 votes, including holding a seat in Alabama</w:t>
      </w:r>
      <w:r w:rsidRPr="00AA4819">
        <w:rPr>
          <w:rStyle w:val="Style13ptBold"/>
          <w:b w:val="0"/>
          <w:bCs w:val="0"/>
          <w:sz w:val="22"/>
          <w:szCs w:val="18"/>
        </w:rPr>
        <w:t>. The next states within reach for the party are Georgia, Iowa, Kentucky, Mississippi, North Carolina, Tennessee and, yes, Kansas. On average, Trump won those states by 16 points. The closest was North Carolina, which he won by four. This isn’t unachievable, but it’s an uphill climb.</w:t>
      </w:r>
    </w:p>
    <w:p w14:paraId="168111A0"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(Philip Bump/The Washington Post)</w:t>
      </w:r>
    </w:p>
    <w:p w14:paraId="708DD368" w14:textId="77777777" w:rsidR="00C341E4" w:rsidRPr="00AA4819" w:rsidRDefault="00C341E4" w:rsidP="00C341E4">
      <w:pPr>
        <w:rPr>
          <w:rStyle w:val="Style13ptBold"/>
          <w:b w:val="0"/>
          <w:bCs w:val="0"/>
          <w:sz w:val="22"/>
          <w:szCs w:val="18"/>
        </w:rPr>
      </w:pPr>
      <w:r w:rsidRPr="00AA4819">
        <w:rPr>
          <w:rStyle w:val="StyleUnderline"/>
        </w:rPr>
        <w:t>Republicans, though, don’t seem to have a similar problem. Their party is more homogeneous demographically and — particularly in the era of Trump — rhetorically. Democrats are known for their ferocious infighting, but that’s in part because the party includes a broader range of constituencies jockeying for attention.</w:t>
      </w:r>
      <w:r w:rsidRPr="00AA4819">
        <w:rPr>
          <w:rStyle w:val="Style13ptBold"/>
          <w:b w:val="0"/>
          <w:bCs w:val="0"/>
          <w:sz w:val="22"/>
          <w:szCs w:val="18"/>
        </w:rPr>
        <w:t xml:space="preserve"> The GOP has been very effective at highlighting those conflicts in ways that, fairly or not, portray Democrats as out of touch with their own base.</w:t>
      </w:r>
    </w:p>
    <w:p w14:paraId="0BF42409"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It’s largely true that Republican nominee in 2020 (that is, Trump) can make his pitch to Republicans across the board without having to worry about alienating sympathetic voters in Senate races. Given the prominence of the 2020 presidential race and its saturation of media coverage, the national message could, however, put Democratic Senate candidates in red states in a tough position. Do they mirror the national party rhetoric or do they try to fight the tide?</w:t>
      </w:r>
    </w:p>
    <w:p w14:paraId="30172C6F"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After the 2018 midterms, two losing red-state Democrats blamed that national tide directly. Indiana’s Joe Donnelly lamented the party’s discussions of Medicare-for-all shortly after his loss. Claire McCaskill of Missouri echoed Ryan: “Will we ever get to a majority in the Senate again, much less to 60, if we do not have some moderates in our party?”</w:t>
      </w:r>
    </w:p>
    <w:p w14:paraId="04107CE3"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Many Democrats would respond curtly: Sure. Medicare-for-all polls fairly well, at least in the abstract; perhaps the problem was Donnelly as much as the environment. During last week’s debate, New York Mayor Bill de Blasio offered that sort of argument for defeating McConnell.</w:t>
      </w:r>
    </w:p>
    <w:p w14:paraId="0793CCC9"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"If the Democratic Party would stop acting like the party of the elites and be the party of working people again, and go into states, including red states, to convince people we’re on their side,” he said, “we can put pressure on their senators to actually have to vote for the nominees that are put forward.”</w:t>
      </w:r>
    </w:p>
    <w:p w14:paraId="4C23F6F6" w14:textId="77777777" w:rsidR="00C341E4" w:rsidRPr="00AA4819" w:rsidRDefault="00C341E4" w:rsidP="00C341E4">
      <w:pPr>
        <w:rPr>
          <w:rStyle w:val="Style13ptBold"/>
          <w:b w:val="0"/>
          <w:bCs w:val="0"/>
          <w:sz w:val="22"/>
          <w:szCs w:val="18"/>
        </w:rPr>
      </w:pPr>
      <w:r w:rsidRPr="00AA4819">
        <w:rPr>
          <w:rStyle w:val="Style13ptBold"/>
          <w:b w:val="0"/>
          <w:bCs w:val="0"/>
          <w:sz w:val="22"/>
          <w:szCs w:val="18"/>
        </w:rPr>
        <w:t>We may be presenting a false choice. Is there a Democratic Party that is reflective of its diverse base and that also unifies around an economic message that appeals to whites in red states? But if so, will the party’s 2020 nominee try to square that circle at the possible expense of turning out presidential voters?</w:t>
      </w:r>
    </w:p>
    <w:p w14:paraId="1AC62133" w14:textId="77777777" w:rsidR="00C341E4" w:rsidRPr="00AA4819" w:rsidRDefault="00C341E4" w:rsidP="00C341E4">
      <w:pPr>
        <w:rPr>
          <w:rStyle w:val="StyleUnderline"/>
        </w:rPr>
      </w:pPr>
      <w:r w:rsidRPr="00AA4819">
        <w:rPr>
          <w:rStyle w:val="StyleUnderline"/>
        </w:rPr>
        <w:t>Or is the party, like the Republicans, simply in a demographic eddy, waiting out demographic shifts (increasing nonwhite population, aging boomers) that will tip national politics to its advantage? The 2020 election may not satisfactorily answer that question.</w:t>
      </w:r>
    </w:p>
    <w:p w14:paraId="3DF44F3C" w14:textId="77777777" w:rsidR="00C341E4" w:rsidRPr="00AA4819" w:rsidRDefault="00C341E4" w:rsidP="00C341E4">
      <w:pPr>
        <w:rPr>
          <w:rStyle w:val="StyleUnderline"/>
        </w:rPr>
      </w:pPr>
    </w:p>
    <w:p w14:paraId="49F5D037" w14:textId="77777777" w:rsidR="009961BA" w:rsidRPr="00AA4819" w:rsidRDefault="009961BA" w:rsidP="009961BA">
      <w:pPr>
        <w:pStyle w:val="Heading3"/>
        <w:rPr>
          <w:rFonts w:cs="Times New Roman"/>
        </w:rPr>
      </w:pPr>
      <w:bookmarkStart w:id="168" w:name="_Toc13955704"/>
      <w:r w:rsidRPr="00AA4819">
        <w:rPr>
          <w:rFonts w:cs="Times New Roman"/>
        </w:rPr>
        <w:t>No Link – Deep Fakes</w:t>
      </w:r>
      <w:bookmarkEnd w:id="168"/>
    </w:p>
    <w:p w14:paraId="7641ACFD" w14:textId="77777777" w:rsidR="009961BA" w:rsidRPr="00AA4819" w:rsidRDefault="009961BA" w:rsidP="009961BA"/>
    <w:p w14:paraId="50964C09" w14:textId="77777777" w:rsidR="009961BA" w:rsidRPr="00AA4819" w:rsidRDefault="009961BA" w:rsidP="009961BA">
      <w:pPr>
        <w:pStyle w:val="Heading4"/>
        <w:rPr>
          <w:rFonts w:cs="Times New Roman"/>
        </w:rPr>
      </w:pPr>
      <w:r w:rsidRPr="00AA4819">
        <w:rPr>
          <w:rFonts w:cs="Times New Roman"/>
        </w:rPr>
        <w:t>Deep fakes will swing the election—not the aff</w:t>
      </w:r>
    </w:p>
    <w:p w14:paraId="30EFE54A" w14:textId="77777777" w:rsidR="009961BA" w:rsidRPr="00AA4819" w:rsidRDefault="009961BA" w:rsidP="009961BA">
      <w:pPr>
        <w:rPr>
          <w:rStyle w:val="Style13ptBold"/>
        </w:rPr>
      </w:pPr>
      <w:r w:rsidRPr="00AA4819">
        <w:rPr>
          <w:rStyle w:val="Style13ptBold"/>
        </w:rPr>
        <w:t>Feffer, Institute for Policy Studies Foreign Policy Director, 19</w:t>
      </w:r>
    </w:p>
    <w:p w14:paraId="7E3C108F" w14:textId="77777777" w:rsidR="009961BA" w:rsidRPr="00AA4819" w:rsidRDefault="009961BA" w:rsidP="009961BA">
      <w:r w:rsidRPr="00AA4819">
        <w:t xml:space="preserve">[John, 6-20-19, Common Dreams, “Could 'Deepfakes' Help Swing the 2020 Election?”, </w:t>
      </w:r>
      <w:hyperlink r:id="rId181" w:history="1">
        <w:r w:rsidRPr="00AA4819">
          <w:rPr>
            <w:rStyle w:val="Hyperlink"/>
          </w:rPr>
          <w:t>https://www.commondreams.org/views/2019/06/20/could-deepfakes-help-swing-2020-election</w:t>
        </w:r>
      </w:hyperlink>
      <w:r w:rsidRPr="00AA4819">
        <w:t>, DOA: 7-9-19, JAA]</w:t>
      </w:r>
    </w:p>
    <w:p w14:paraId="6154457E" w14:textId="77777777" w:rsidR="009961BA" w:rsidRPr="00AA4819" w:rsidRDefault="009961BA" w:rsidP="009961BA"/>
    <w:p w14:paraId="78FAE33D" w14:textId="77777777" w:rsidR="009961BA" w:rsidRPr="00AA4819" w:rsidRDefault="009961BA" w:rsidP="009961BA">
      <w:pPr>
        <w:rPr>
          <w:rStyle w:val="StyleUnderline"/>
        </w:rPr>
      </w:pPr>
      <w:r w:rsidRPr="00AA4819">
        <w:t xml:space="preserve">Imagine, </w:t>
      </w:r>
      <w:r w:rsidRPr="00AA4819">
        <w:rPr>
          <w:rStyle w:val="StyleUnderline"/>
        </w:rPr>
        <w:t>on the day before the 2020 presidential election, that someone posts a video of the Democratic candidate talking before a group of donors. The candidate admits to being ashamed to be an American, confesses that the United States is a malevolent force in the world, and promises to open borders, subordinate the country to the UN, and adopt a socialist economic system.</w:t>
      </w:r>
    </w:p>
    <w:p w14:paraId="4BEC8DA6" w14:textId="77777777" w:rsidR="009961BA" w:rsidRPr="00AA4819" w:rsidRDefault="009961BA" w:rsidP="009961BA">
      <w:pPr>
        <w:rPr>
          <w:rStyle w:val="StyleUnderline"/>
        </w:rPr>
      </w:pPr>
      <w:r w:rsidRPr="00AA4819">
        <w:t xml:space="preserve">The video goes viral. It doesn’t matter that it sounds a bit suspicious, a candidate saying such things just before the election. </w:t>
      </w:r>
      <w:r w:rsidRPr="00AA4819">
        <w:rPr>
          <w:rStyle w:val="StyleUnderline"/>
        </w:rPr>
        <w:t>A very careful observer might note some discrepancies with the shadows in the background of the video or that the candidate makes some oddly uncharacteristic facial expressions.</w:t>
      </w:r>
    </w:p>
    <w:p w14:paraId="4D030820" w14:textId="77777777" w:rsidR="009961BA" w:rsidRPr="00AA4819" w:rsidRDefault="009961BA" w:rsidP="009961BA">
      <w:r w:rsidRPr="00AA4819">
        <w:rPr>
          <w:rStyle w:val="StyleUnderline"/>
        </w:rPr>
        <w:t>For the average</w:t>
      </w:r>
      <w:r w:rsidRPr="00AA4819">
        <w:t xml:space="preserve"> credulous </w:t>
      </w:r>
      <w:r w:rsidRPr="00AA4819">
        <w:rPr>
          <w:rStyle w:val="StyleUnderline"/>
        </w:rPr>
        <w:t>viewer</w:t>
      </w:r>
      <w:r w:rsidRPr="00AA4819">
        <w:t xml:space="preserve">, however, </w:t>
      </w:r>
      <w:r w:rsidRPr="00AA4819">
        <w:rPr>
          <w:rStyle w:val="StyleUnderline"/>
        </w:rPr>
        <w:t>the video reinforces some latent prejudices about Democratic Party candidates, that they never thought America was all that great to begin with and are not ultimately interested in making the country great again.</w:t>
      </w:r>
      <w:r w:rsidRPr="00AA4819">
        <w:t xml:space="preserve"> And hey, didn’t Mitt Romney make a similar mistake by dissing the 47 percent just before the 2012 elections?</w:t>
      </w:r>
    </w:p>
    <w:p w14:paraId="085B7FE8" w14:textId="77777777" w:rsidR="009961BA" w:rsidRPr="00AA4819" w:rsidRDefault="009961BA" w:rsidP="009961BA">
      <w:r w:rsidRPr="00AA4819">
        <w:rPr>
          <w:rStyle w:val="StyleUnderline"/>
        </w:rPr>
        <w:t>The video spreads across social media even as the platforms try to take it down</w:t>
      </w:r>
      <w:r w:rsidRPr="00AA4819">
        <w:t xml:space="preserve">. </w:t>
      </w:r>
      <w:r w:rsidRPr="00AA4819">
        <w:rPr>
          <w:rStyle w:val="StyleUnderline"/>
        </w:rPr>
        <w:t>The mainstream media publish careful proofs that the video is fabricated. It doesn’t matter. Enough people in enough swing states believe the video and either switch their votes or stay home</w:t>
      </w:r>
      <w:r w:rsidRPr="00AA4819">
        <w:t>. It’s not even clear where the video came from, whether it’s a domestic dirty trick or a foreign agent following the Russian game plan from 2016.</w:t>
      </w:r>
    </w:p>
    <w:p w14:paraId="39469750" w14:textId="77777777" w:rsidR="009961BA" w:rsidRPr="00AA4819" w:rsidRDefault="009961BA" w:rsidP="009961BA">
      <w:pPr>
        <w:rPr>
          <w:rStyle w:val="StyleUnderline"/>
        </w:rPr>
      </w:pPr>
      <w:r w:rsidRPr="00AA4819">
        <w:rPr>
          <w:rStyle w:val="StyleUnderline"/>
        </w:rPr>
        <w:t>Forget about October surprises. In this age of rapid dissemination of information, the most effective surprises happen in November, just before Election Day. In 2020, the election will take place on November 3. The video drops on November 2. The damage is done before damage control can even begin.</w:t>
      </w:r>
    </w:p>
    <w:p w14:paraId="64279C18" w14:textId="77777777" w:rsidR="009961BA" w:rsidRPr="00AA4819" w:rsidRDefault="009961BA" w:rsidP="009961BA">
      <w:pPr>
        <w:rPr>
          <w:rStyle w:val="StyleUnderline"/>
        </w:rPr>
      </w:pPr>
      <w:r w:rsidRPr="00AA4819">
        <w:t xml:space="preserve">This particular surprise comes courtesy of artificial intelligence (AI). Sophisticated computer programs are now able to create </w:t>
      </w:r>
      <w:r w:rsidRPr="00AA4819">
        <w:rPr>
          <w:rStyle w:val="StyleUnderline"/>
        </w:rPr>
        <w:t>“deepfake” videos that are becoming increasingly difficult to identify. In fact, as The Washington Post reports, the AI systems designed to root out such deepfake videos can’t keep up with the evil geniuses that are employing other AI programs to produce them.</w:t>
      </w:r>
    </w:p>
    <w:p w14:paraId="5E9C4239" w14:textId="77777777" w:rsidR="009961BA" w:rsidRPr="00AA4819" w:rsidRDefault="009961BA" w:rsidP="009961BA">
      <w:r w:rsidRPr="00AA4819">
        <w:t>It’s an arms race. And the bad guys are winning.</w:t>
      </w:r>
    </w:p>
    <w:p w14:paraId="2BA56810" w14:textId="77777777" w:rsidR="009961BA" w:rsidRPr="00AA4819" w:rsidRDefault="009961BA" w:rsidP="009961BA">
      <w:r w:rsidRPr="00AA4819">
        <w:t>It’s Already Happened Here (and There)</w:t>
      </w:r>
    </w:p>
    <w:p w14:paraId="0396021C" w14:textId="77777777" w:rsidR="009961BA" w:rsidRPr="00AA4819" w:rsidRDefault="009961BA" w:rsidP="009961BA">
      <w:r w:rsidRPr="00AA4819">
        <w:t>You’ve probably heard by now about the fake video of Nancy Pelosi appearing to slur her words during a speech.</w:t>
      </w:r>
    </w:p>
    <w:p w14:paraId="2CDBACE9" w14:textId="77777777" w:rsidR="009961BA" w:rsidRPr="00AA4819" w:rsidRDefault="009961BA" w:rsidP="009961BA">
      <w:r w:rsidRPr="00AA4819">
        <w:t>On one particularly popular website, Politics Watchdog, the video received 2 million views and 45,000 shares. This video didn’t require an AI program. The creator just altered the speed of Pelosi’s speech and raised the pitch of her voice to disguise the manipulation. It wasn’t much different from all those drunk Trump videos (also fake) that Jimmy Kimmel has broadcast on late night TV.</w:t>
      </w:r>
    </w:p>
    <w:p w14:paraId="02853E17" w14:textId="77777777" w:rsidR="009961BA" w:rsidRPr="00AA4819" w:rsidRDefault="009961BA" w:rsidP="009961BA">
      <w:r w:rsidRPr="00AA4819">
        <w:t>Or maybe you’ve seen the video of gun control activist Emma Gonzalez tearing up the Constitution (in reality, she was tearing up a target). Or Jordan Peele’s PSA of Barack Obama saying all sorts of odd things, concluding with “stay woke, bitches.” The video was meant to warn people to be skeptical of what they see on the Internet.</w:t>
      </w:r>
    </w:p>
    <w:p w14:paraId="4CABAADB" w14:textId="77777777" w:rsidR="009961BA" w:rsidRPr="00AA4819" w:rsidRDefault="009961BA" w:rsidP="009961BA">
      <w:r w:rsidRPr="00AA4819">
        <w:t>Elsewhere around the world, deepfakes are beginning to cause havoc.</w:t>
      </w:r>
    </w:p>
    <w:p w14:paraId="5530522F" w14:textId="77777777" w:rsidR="000842D2" w:rsidRDefault="009961BA" w:rsidP="009961BA">
      <w:r w:rsidRPr="00AA4819">
        <w:t xml:space="preserve">In Gabon, </w:t>
      </w:r>
      <w:r w:rsidRPr="00AA4819">
        <w:rPr>
          <w:rStyle w:val="StyleUnderline"/>
        </w:rPr>
        <w:t>the military launched an ultimately unsuccessful coup after the release of an apparently fake video of leader Ali Bongo suggested that the president was not in fact as healthy as his advisors claimed. In Malaysia, a video purported to show the economic affairs minister having sex has generated a considerable debate over whether the video was faked or not. “</w:t>
      </w:r>
      <w:r w:rsidRPr="00AA4819">
        <w:t>If it’s a deepfake, it’s a very good one,” a digital forensics expert has said.</w:t>
      </w:r>
    </w:p>
    <w:p w14:paraId="09D26E8A" w14:textId="72417B9E" w:rsidR="009961BA" w:rsidRPr="00AA4819" w:rsidRDefault="009961BA" w:rsidP="009961BA">
      <w:pPr>
        <w:rPr>
          <w:rStyle w:val="StyleUnderline"/>
        </w:rPr>
      </w:pPr>
      <w:r w:rsidRPr="00AA4819">
        <w:t xml:space="preserve">So far, there’s been more concern than actual product. </w:t>
      </w:r>
      <w:r w:rsidRPr="00AA4819">
        <w:rPr>
          <w:rStyle w:val="StyleUnderline"/>
        </w:rPr>
        <w:t>The technology is available, but it hasn’t been widely weaponized</w:t>
      </w:r>
      <w:r w:rsidRPr="00AA4819">
        <w:t xml:space="preserve">. At least when it comes to the United States, that might just be a matter of timing. Next year’s presidential primaries might prove to be a testing ground. Or </w:t>
      </w:r>
      <w:r w:rsidRPr="00AA4819">
        <w:rPr>
          <w:rStyle w:val="StyleUnderline"/>
        </w:rPr>
        <w:t>a troll might be keeping such a weapon in reserve for an even more opportune moment, like November 2.</w:t>
      </w:r>
    </w:p>
    <w:p w14:paraId="68E7647E" w14:textId="77777777" w:rsidR="009961BA" w:rsidRPr="00AA4819" w:rsidRDefault="009961BA" w:rsidP="009961BA">
      <w:r w:rsidRPr="00AA4819">
        <w:t>The Deeper Problem</w:t>
      </w:r>
    </w:p>
    <w:p w14:paraId="1007371A" w14:textId="77777777" w:rsidR="009961BA" w:rsidRPr="00AA4819" w:rsidRDefault="009961BA" w:rsidP="009961BA">
      <w:r w:rsidRPr="00AA4819">
        <w:t>Fakes have been around for ages, from the poems of Ossian to the Protocols of the Elders of Zion.</w:t>
      </w:r>
    </w:p>
    <w:p w14:paraId="7FD9A78C" w14:textId="77777777" w:rsidR="009961BA" w:rsidRPr="00AA4819" w:rsidRDefault="009961BA" w:rsidP="009961BA">
      <w:r w:rsidRPr="00AA4819">
        <w:t>In the age of photography, the Soviet Union notoriously airbrushed out politically purged individuals from snapshots (and that, of course, was before PhotoShop). In the video age, selective editing has fooled some of the people all of the time — as in the case of Live Action’s abortion clinic videos or the misleading way that Fox News edits its clips to emphasize its ideological points. “Reality” shows on TV dramatically alter the raw footage — not to mention staging the action to begin with.</w:t>
      </w:r>
    </w:p>
    <w:p w14:paraId="5BFDB485" w14:textId="77777777" w:rsidR="009961BA" w:rsidRPr="00AA4819" w:rsidRDefault="009961BA" w:rsidP="009961BA">
      <w:r w:rsidRPr="00AA4819">
        <w:t xml:space="preserve">You might think that this history would make people increasingly skeptical of what they see and hear. But </w:t>
      </w:r>
      <w:r w:rsidRPr="00AA4819">
        <w:rPr>
          <w:rStyle w:val="StyleUnderline"/>
        </w:rPr>
        <w:t>Americans believe in all sorts of crazy things. One in three doesn’t think that climate change is happening (and about half of Republicans deny that climate change is real). About four in ten Americans are strict creationists. One in four believes that the truth of the Sandy Hook shooting has been suppressed. Nearly one in three believes that the Mueller report exonerated Donald Trump.</w:t>
      </w:r>
    </w:p>
    <w:p w14:paraId="2F034C87" w14:textId="77777777" w:rsidR="009961BA" w:rsidRPr="00AA4819" w:rsidRDefault="009961BA" w:rsidP="009961BA">
      <w:r w:rsidRPr="00AA4819">
        <w:t>The ability of pollsters to find some significant percentage of Americans who believe in one crazy proposition or another prompted the following Onion headline: “Poll: One in Five Americans Believe Obama Is a Cactus.”</w:t>
      </w:r>
    </w:p>
    <w:p w14:paraId="25D574FD" w14:textId="77777777" w:rsidR="000842D2" w:rsidRDefault="009961BA" w:rsidP="009961BA">
      <w:pPr>
        <w:rPr>
          <w:rStyle w:val="StyleUnderline"/>
        </w:rPr>
      </w:pPr>
      <w:r w:rsidRPr="00AA4819">
        <w:t xml:space="preserve">In ordinary times, the president doesn’t give an assist to fringe theories. But Donald </w:t>
      </w:r>
      <w:r w:rsidRPr="00AA4819">
        <w:rPr>
          <w:rStyle w:val="StyleUnderline"/>
        </w:rPr>
        <w:t>Trump made a political name for himself with his false claims that Barack Obama was born outside the United States. As president, he has promoted the notion that the mainstream media</w:t>
      </w:r>
      <w:r w:rsidRPr="00AA4819">
        <w:t xml:space="preserve"> — CNN, The New York Times — </w:t>
      </w:r>
      <w:r w:rsidRPr="00AA4819">
        <w:rPr>
          <w:rStyle w:val="StyleUnderline"/>
        </w:rPr>
        <w:t>publishes “fake news</w:t>
      </w:r>
      <w:r w:rsidRPr="00AA4819">
        <w:t xml:space="preserve">.” He has claimed that millions </w:t>
      </w:r>
      <w:r w:rsidRPr="00AA4819">
        <w:rPr>
          <w:rStyle w:val="StyleUnderline"/>
        </w:rPr>
        <w:t>of illegal votes were cast in the 2016 election, that Russia didn’t interfere in that election, that the National Park Service doctored photos of the inauguration crowd, that Vince Foster and Chief Justice Antonin Scalia were murdered, that Democrats inflated the number of people killed in Hurricane Maria in Puerto Rico, and so on.</w:t>
      </w:r>
    </w:p>
    <w:p w14:paraId="6796710B" w14:textId="39CDC398" w:rsidR="009961BA" w:rsidRPr="00AA4819" w:rsidRDefault="009961BA" w:rsidP="009961BA">
      <w:pPr>
        <w:rPr>
          <w:rStyle w:val="StyleUnderline"/>
        </w:rPr>
      </w:pPr>
      <w:r w:rsidRPr="00AA4819">
        <w:t xml:space="preserve">These aren’t conspiracy theories, as Russel Muirhead and Nancy Rosenblum write in The Atlantic. They are simply assertions. </w:t>
      </w:r>
      <w:r w:rsidRPr="00AA4819">
        <w:rPr>
          <w:rStyle w:val="StyleUnderline"/>
        </w:rPr>
        <w:t>Trump doesn’t have the capability to develop an actual theory. He is not trying to explain a set of facts or data points. He is just throwing stuff out there. He is brainstorming without the benefit of a brain.</w:t>
      </w:r>
    </w:p>
    <w:p w14:paraId="117BAFFB" w14:textId="77777777" w:rsidR="009961BA" w:rsidRPr="00AA4819" w:rsidRDefault="009961BA" w:rsidP="009961BA">
      <w:pPr>
        <w:rPr>
          <w:rStyle w:val="StyleUnderline"/>
        </w:rPr>
      </w:pPr>
      <w:r w:rsidRPr="00AA4819">
        <w:rPr>
          <w:rStyle w:val="StyleUnderline"/>
        </w:rPr>
        <w:t>As a result of the relentless attacks on media, common sense, and reason more generally, Americans are losing the capacity to distinguish between the real and the fabricated.</w:t>
      </w:r>
      <w:r w:rsidRPr="00AA4819">
        <w:t xml:space="preserve"> Case in point: </w:t>
      </w:r>
      <w:r w:rsidRPr="00AA4819">
        <w:rPr>
          <w:rStyle w:val="StyleUnderline"/>
        </w:rPr>
        <w:t>nearly 63 million Americans voted for a presidential candidate in 2016 who lied repeatedly about himself, his record, and his opponent. In 2016, Americans elected a very artificial intelligence.</w:t>
      </w:r>
    </w:p>
    <w:p w14:paraId="511AE2C2" w14:textId="77777777" w:rsidR="009961BA" w:rsidRPr="00AA4819" w:rsidRDefault="009961BA" w:rsidP="009961BA"/>
    <w:p w14:paraId="5967BC00" w14:textId="77777777" w:rsidR="0014410E" w:rsidRDefault="0014410E" w:rsidP="0014410E">
      <w:pPr>
        <w:pStyle w:val="Heading3"/>
        <w:rPr>
          <w:rFonts w:cs="Times New Roman"/>
        </w:rPr>
      </w:pPr>
      <w:bookmarkStart w:id="169" w:name="_Toc13955705"/>
      <w:r>
        <w:rPr>
          <w:rFonts w:cs="Times New Roman"/>
        </w:rPr>
        <w:t>Plan Not Key – Executive Authority Fights</w:t>
      </w:r>
      <w:bookmarkEnd w:id="169"/>
    </w:p>
    <w:p w14:paraId="7BA433FF" w14:textId="77777777" w:rsidR="0014410E" w:rsidRDefault="0014410E" w:rsidP="0014410E"/>
    <w:p w14:paraId="32740E18" w14:textId="77777777" w:rsidR="004F3042" w:rsidRDefault="0014410E" w:rsidP="0014410E">
      <w:pPr>
        <w:pStyle w:val="Heading4"/>
      </w:pPr>
      <w:r w:rsidRPr="00A00A2D">
        <w:t>Thumpers to executive authority key- military spending and border wall</w:t>
      </w:r>
    </w:p>
    <w:p w14:paraId="720B2B17" w14:textId="097D9970" w:rsidR="0014410E" w:rsidRPr="00A00A2D" w:rsidRDefault="0014410E" w:rsidP="0014410E">
      <w:pPr>
        <w:rPr>
          <w:rStyle w:val="Style13ptBold"/>
        </w:rPr>
      </w:pPr>
      <w:r w:rsidRPr="00A00A2D">
        <w:rPr>
          <w:rStyle w:val="Style13ptBold"/>
        </w:rPr>
        <w:t xml:space="preserve">Sisk, Former United Press International Journalist and </w:t>
      </w:r>
      <w:r>
        <w:rPr>
          <w:rStyle w:val="Style13ptBold"/>
        </w:rPr>
        <w:t>c</w:t>
      </w:r>
      <w:r w:rsidRPr="00A00A2D">
        <w:rPr>
          <w:rStyle w:val="Style13ptBold"/>
        </w:rPr>
        <w:t>urrent Miitary.com Reporter, 7-11-19</w:t>
      </w:r>
    </w:p>
    <w:p w14:paraId="318106FE" w14:textId="77777777" w:rsidR="0014410E" w:rsidRPr="00A00A2D" w:rsidRDefault="0014410E" w:rsidP="0014410E">
      <w:r w:rsidRPr="00A00A2D">
        <w:t xml:space="preserve">[Richard, 7/11/19, Military.com, “Lawmakers Still Fighting to Keep US Out of War With Iran”, </w:t>
      </w:r>
      <w:hyperlink r:id="rId182" w:history="1">
        <w:r w:rsidRPr="00A00A2D">
          <w:rPr>
            <w:rStyle w:val="Hyperlink"/>
          </w:rPr>
          <w:t>https://www.military.com/daily-news/2019/07/11/lawmakers-still-fighting-keep-us-out-war-iran.html</w:t>
        </w:r>
      </w:hyperlink>
      <w:r w:rsidRPr="00A00A2D">
        <w:t>, accessed: 7/12/19, NC]</w:t>
      </w:r>
    </w:p>
    <w:p w14:paraId="3DF61F02" w14:textId="77777777" w:rsidR="0014410E" w:rsidRPr="00FB0313" w:rsidRDefault="0014410E" w:rsidP="0014410E">
      <w:r w:rsidRPr="00FB0313">
        <w:t>The House began floor debate Wednesday on the massive defense policy bill, including the 3.1% military pay raise, as several Democrats pressed for an amendment that would block the use of military force against Iran unless Congress approved.</w:t>
      </w:r>
    </w:p>
    <w:p w14:paraId="26105650" w14:textId="77777777" w:rsidR="0014410E" w:rsidRPr="00FB0313" w:rsidRDefault="0014410E" w:rsidP="0014410E">
      <w:r w:rsidRPr="00FB0313">
        <w:t>The House Iran amendment co-sponsored by Reps. Ro Khanna, D-California, and Matt Gaetz, R-Florida, is similar to another measure that failed in the Senate last month. The vote in the Senate was 50-40, but the amendment fell short of the 60 votes needed under Senate rules.</w:t>
      </w:r>
    </w:p>
    <w:p w14:paraId="5BCBF295" w14:textId="77777777" w:rsidR="0014410E" w:rsidRPr="00FB0313" w:rsidRDefault="0014410E" w:rsidP="0014410E">
      <w:r w:rsidRPr="00FB0313">
        <w:t>In breaking ranks with his party, Gaetz, a staunch supporter of the president, said in a statement last month that the proposed Iran amendment "affirms what President Trump knows and believes -- unfocused, unconstitutional, unending wars in the Middle East make America weaker, not stronger."</w:t>
      </w:r>
    </w:p>
    <w:p w14:paraId="3A262ED2" w14:textId="77777777" w:rsidR="0014410E" w:rsidRPr="00FB0313" w:rsidRDefault="0014410E" w:rsidP="0014410E">
      <w:r w:rsidRPr="00FB0313">
        <w:rPr>
          <w:rStyle w:val="StyleUnderline"/>
        </w:rPr>
        <w:t>Continuing concern over the president's authority to attack Iran is one of a number of contentious issues that threaten to hold up passage of the National Defense Authorization Act</w:t>
      </w:r>
      <w:r w:rsidRPr="00FB0313">
        <w:t>.</w:t>
      </w:r>
    </w:p>
    <w:p w14:paraId="65DF0F52" w14:textId="77777777" w:rsidR="0014410E" w:rsidRPr="008C7DFA" w:rsidRDefault="0014410E" w:rsidP="0014410E">
      <w:pPr>
        <w:rPr>
          <w:rStyle w:val="Emphasis"/>
        </w:rPr>
      </w:pPr>
      <w:r w:rsidRPr="00FB0313">
        <w:t xml:space="preserve">In a 10-page </w:t>
      </w:r>
      <w:r w:rsidRPr="00FB0313">
        <w:rPr>
          <w:rStyle w:val="StyleUnderline"/>
        </w:rPr>
        <w:t>policy statement issued</w:t>
      </w:r>
      <w:r w:rsidRPr="00FB0313">
        <w:t xml:space="preserve"> Tuesday, </w:t>
      </w:r>
      <w:r w:rsidRPr="00FB0313">
        <w:rPr>
          <w:rStyle w:val="StyleUnderline"/>
        </w:rPr>
        <w:t>White House officials said they will recommend that Trump veto</w:t>
      </w:r>
      <w:r w:rsidRPr="00FB0313">
        <w:t xml:space="preserve"> the version of the NDAA that the House Democratic leadership is proposing, </w:t>
      </w:r>
      <w:r w:rsidRPr="008C7DFA">
        <w:rPr>
          <w:rStyle w:val="Emphasis"/>
        </w:rPr>
        <w:t>mainly over the size of the proposed fiscal 2020 defense budget.</w:t>
      </w:r>
    </w:p>
    <w:p w14:paraId="395B9F3F" w14:textId="77777777" w:rsidR="0014410E" w:rsidRPr="00FB0313" w:rsidRDefault="0014410E" w:rsidP="0014410E">
      <w:r w:rsidRPr="00FB0313">
        <w:t>The House has proposed $733 billion in overall defense spending, while the Senate last month passed a $750 billion proposal.</w:t>
      </w:r>
    </w:p>
    <w:p w14:paraId="0AF9014B" w14:textId="77777777" w:rsidR="0014410E" w:rsidRPr="00FB0313" w:rsidRDefault="0014410E" w:rsidP="0014410E">
      <w:r w:rsidRPr="00FB0313">
        <w:t xml:space="preserve">If the </w:t>
      </w:r>
      <w:r w:rsidRPr="00FB0313">
        <w:rPr>
          <w:rStyle w:val="StyleUnderline"/>
        </w:rPr>
        <w:t xml:space="preserve">House version of the NDAA, including the $733 billion total and prohibitions on using defense money for the </w:t>
      </w:r>
      <w:r w:rsidRPr="008C7DFA">
        <w:rPr>
          <w:rStyle w:val="Emphasis"/>
        </w:rPr>
        <w:t>border wall</w:t>
      </w:r>
      <w:r w:rsidRPr="00FB0313">
        <w:rPr>
          <w:rStyle w:val="StyleUnderline"/>
        </w:rPr>
        <w:t>, is presented to the president, "his advisers would recommend that he veto it</w:t>
      </w:r>
      <w:r w:rsidRPr="00FB0313">
        <w:t>," according to the statement by White House officials.</w:t>
      </w:r>
    </w:p>
    <w:p w14:paraId="0DB33FB7" w14:textId="77777777" w:rsidR="0014410E" w:rsidRPr="0014410E" w:rsidRDefault="0014410E" w:rsidP="0014410E"/>
    <w:p w14:paraId="043EBE76" w14:textId="77777777" w:rsidR="000D68C4" w:rsidRDefault="000D68C4" w:rsidP="000D68C4">
      <w:pPr>
        <w:pStyle w:val="Heading3"/>
        <w:rPr>
          <w:rFonts w:cs="Times New Roman"/>
        </w:rPr>
      </w:pPr>
      <w:bookmarkStart w:id="170" w:name="_Toc13955706"/>
      <w:r>
        <w:rPr>
          <w:rFonts w:cs="Times New Roman"/>
        </w:rPr>
        <w:t xml:space="preserve">Plan Not Key – </w:t>
      </w:r>
      <w:r w:rsidRPr="00AA4819">
        <w:rPr>
          <w:rFonts w:cs="Times New Roman"/>
        </w:rPr>
        <w:t>Tariffs</w:t>
      </w:r>
      <w:bookmarkEnd w:id="170"/>
    </w:p>
    <w:p w14:paraId="761D759A" w14:textId="77777777" w:rsidR="000D68C4" w:rsidRPr="00AA4819" w:rsidRDefault="000D68C4" w:rsidP="000D68C4"/>
    <w:p w14:paraId="633592C0" w14:textId="77777777" w:rsidR="000D68C4" w:rsidRPr="00AA4819" w:rsidRDefault="000D68C4" w:rsidP="000D68C4">
      <w:pPr>
        <w:pStyle w:val="Heading4"/>
        <w:rPr>
          <w:rFonts w:cs="Times New Roman"/>
        </w:rPr>
      </w:pPr>
      <w:r>
        <w:rPr>
          <w:rFonts w:cs="Times New Roman"/>
        </w:rPr>
        <w:t>Plan not key</w:t>
      </w:r>
      <w:r w:rsidRPr="00AA4819">
        <w:rPr>
          <w:rFonts w:cs="Times New Roman"/>
        </w:rPr>
        <w:t xml:space="preserve"> – Tariffs will trigger economic disruption impacting election</w:t>
      </w:r>
    </w:p>
    <w:p w14:paraId="194BA8B1" w14:textId="77777777" w:rsidR="000D68C4" w:rsidRPr="00AA4819" w:rsidRDefault="000D68C4" w:rsidP="000D68C4">
      <w:pPr>
        <w:rPr>
          <w:rStyle w:val="Style13ptBold"/>
        </w:rPr>
      </w:pPr>
      <w:r w:rsidRPr="00AA4819">
        <w:rPr>
          <w:rStyle w:val="Style13ptBold"/>
        </w:rPr>
        <w:t>Leonard, Bloomberg News trade reporter, 19</w:t>
      </w:r>
    </w:p>
    <w:p w14:paraId="06935915" w14:textId="77777777" w:rsidR="000D68C4" w:rsidRPr="00AA4819" w:rsidRDefault="000D68C4" w:rsidP="000D68C4">
      <w:r w:rsidRPr="00AA4819">
        <w:t xml:space="preserve">[Jenny, 5-31-19, Bloomberg, “Trump’s Mexico Tariffs Risk Economic Turmoil Ahead of 2020 Vote”, </w:t>
      </w:r>
      <w:hyperlink r:id="rId183" w:history="1">
        <w:r w:rsidRPr="00AA4819">
          <w:rPr>
            <w:rStyle w:val="Hyperlink"/>
          </w:rPr>
          <w:t>https://www.bloomberg.com/news/articles/2019-05-31/trump-s-mexico-tariffs-risk-economic-turmoil-ahead-of-2020-vote</w:t>
        </w:r>
      </w:hyperlink>
      <w:r w:rsidRPr="00AA4819">
        <w:t>, DOA: 7-7-19, JAA]</w:t>
      </w:r>
    </w:p>
    <w:p w14:paraId="5DCD38BE" w14:textId="77777777" w:rsidR="000D68C4" w:rsidRPr="00AA4819" w:rsidRDefault="000D68C4" w:rsidP="000D68C4">
      <w:r w:rsidRPr="00AA4819">
        <w:t xml:space="preserve">President Donald </w:t>
      </w:r>
      <w:r w:rsidRPr="00AA4819">
        <w:rPr>
          <w:rStyle w:val="StyleUnderline"/>
        </w:rPr>
        <w:t>Trump’s threat to impose new tariffs on Mexico unless it stops the flow of migrants into the U.S. could cause massive economic disruption ahead of the 2020 elections</w:t>
      </w:r>
      <w:r w:rsidRPr="00AA4819">
        <w:t xml:space="preserve"> and doom his signature renegotiation of a North American trade deal.</w:t>
      </w:r>
    </w:p>
    <w:p w14:paraId="2506C11E" w14:textId="77777777" w:rsidR="000D68C4" w:rsidRPr="00AA4819" w:rsidRDefault="000D68C4" w:rsidP="000D68C4">
      <w:pPr>
        <w:rPr>
          <w:rStyle w:val="StyleUnderline"/>
        </w:rPr>
      </w:pPr>
      <w:r w:rsidRPr="00AA4819">
        <w:rPr>
          <w:rStyle w:val="StyleUnderline"/>
        </w:rPr>
        <w:t>Trump announced a 5% tariff on all imports from Mexico unless it takes “decisive measures</w:t>
      </w:r>
      <w:r w:rsidRPr="00AA4819">
        <w:t xml:space="preserve">” -- as judged by his administration </w:t>
      </w:r>
      <w:r w:rsidRPr="00AA4819">
        <w:rPr>
          <w:rStyle w:val="StyleUnderline"/>
        </w:rPr>
        <w:t>-- to stem migrants entering the U.S., according to a White House statement. The tariffs would begin June 10 and scale up incrementally until they reach 25 percent on Oct. 1.</w:t>
      </w:r>
    </w:p>
    <w:p w14:paraId="0F2B6B8D" w14:textId="77777777" w:rsidR="000D68C4" w:rsidRPr="00AA4819" w:rsidRDefault="000D68C4" w:rsidP="000D68C4">
      <w:r w:rsidRPr="00AA4819">
        <w:t xml:space="preserve">The surprise move rattled global financial markets as </w:t>
      </w:r>
      <w:r w:rsidRPr="00AA4819">
        <w:rPr>
          <w:rStyle w:val="StyleUnderline"/>
        </w:rPr>
        <w:t>investors were counting on slow but steady progress toward congressional approval of the U.S.-Mexico-Canada Agreement that Trump’s team negotiated to modernize the North American Free Trade Agreement, which went into effect in 1994</w:t>
      </w:r>
      <w:r w:rsidRPr="00AA4819">
        <w:t>.</w:t>
      </w:r>
    </w:p>
    <w:p w14:paraId="0FC9B6EC" w14:textId="77777777" w:rsidR="000D68C4" w:rsidRPr="00AA4819" w:rsidRDefault="000D68C4" w:rsidP="000D68C4">
      <w:r w:rsidRPr="00AA4819">
        <w:t>Trump’s sharply worded statement describing alleged consequences of lax border security blamed Mexico and Democrats -- the two groups that have the most control over his trade deal’s fate.</w:t>
      </w:r>
    </w:p>
    <w:p w14:paraId="487B4623" w14:textId="77777777" w:rsidR="000D68C4" w:rsidRPr="00AA4819" w:rsidRDefault="000D68C4" w:rsidP="000D68C4">
      <w:r w:rsidRPr="00AA4819">
        <w:rPr>
          <w:rStyle w:val="StyleUnderline"/>
        </w:rPr>
        <w:t>These tariffs represent a de facto dismantling of Nafta, which could unite a broad coalition of manufacturers, farmers and bipartisan lawmakers against the president the year before he seeks re-election</w:t>
      </w:r>
      <w:r w:rsidRPr="00AA4819">
        <w:t>.</w:t>
      </w:r>
    </w:p>
    <w:p w14:paraId="3C3E94B7" w14:textId="77777777" w:rsidR="000D68C4" w:rsidRPr="00AA4819" w:rsidRDefault="000D68C4" w:rsidP="000D68C4">
      <w:r w:rsidRPr="00AA4819">
        <w:t>Earlier: Trump Pushes USMCA Approval Plan in Move That Irks Pelosi</w:t>
      </w:r>
    </w:p>
    <w:p w14:paraId="47DC0ED1" w14:textId="77777777" w:rsidR="000D68C4" w:rsidRPr="00AA4819" w:rsidRDefault="000D68C4" w:rsidP="000D68C4">
      <w:r w:rsidRPr="00AA4819">
        <w:t>The Mexican peso weakened by as much as 3% after Trump’s tweets, while investors fled to the safest assets as concerns over new trade conflicts mount. The Japanese yen gained while U.S. futures tumbled and 10-year Treasury yields reached a fresh 20-month low.</w:t>
      </w:r>
    </w:p>
    <w:p w14:paraId="603135B3" w14:textId="77777777" w:rsidR="000D68C4" w:rsidRDefault="000D68C4" w:rsidP="000D68C4">
      <w:pPr>
        <w:rPr>
          <w:rStyle w:val="StyleUnderline"/>
        </w:rPr>
      </w:pPr>
      <w:r w:rsidRPr="00AA4819">
        <w:rPr>
          <w:rStyle w:val="StyleUnderline"/>
        </w:rPr>
        <w:t>By using tariffs to score political points on border security with the element of his voter base most opposed to illegal immigration, Trump jeopardizes a real legislative win and the economic growth that continues to prop up his popular approval.</w:t>
      </w:r>
    </w:p>
    <w:p w14:paraId="5AE602B2" w14:textId="77777777" w:rsidR="000D68C4" w:rsidRDefault="000D68C4" w:rsidP="000D68C4">
      <w:pPr>
        <w:rPr>
          <w:rStyle w:val="StyleUnderline"/>
        </w:rPr>
      </w:pPr>
    </w:p>
    <w:p w14:paraId="5548FD3B" w14:textId="77777777" w:rsidR="000D68C4" w:rsidRPr="00AA4819" w:rsidRDefault="000D68C4" w:rsidP="000D68C4">
      <w:pPr>
        <w:pStyle w:val="Heading3"/>
        <w:rPr>
          <w:rFonts w:cs="Times New Roman"/>
        </w:rPr>
      </w:pPr>
      <w:bookmarkStart w:id="171" w:name="_Toc13955707"/>
      <w:r>
        <w:rPr>
          <w:rFonts w:cs="Times New Roman"/>
        </w:rPr>
        <w:t xml:space="preserve">Plan Not Key – </w:t>
      </w:r>
      <w:r w:rsidRPr="00AA4819">
        <w:rPr>
          <w:rFonts w:cs="Times New Roman"/>
        </w:rPr>
        <w:t>Trade War</w:t>
      </w:r>
      <w:bookmarkEnd w:id="171"/>
    </w:p>
    <w:p w14:paraId="6C2794CD" w14:textId="77777777" w:rsidR="000D68C4" w:rsidRPr="00AA4819" w:rsidRDefault="000D68C4" w:rsidP="000D68C4"/>
    <w:p w14:paraId="45846A8B" w14:textId="77777777" w:rsidR="000D68C4" w:rsidRDefault="000D68C4" w:rsidP="000D68C4">
      <w:pPr>
        <w:pStyle w:val="Heading4"/>
        <w:rPr>
          <w:rFonts w:cs="Times New Roman"/>
        </w:rPr>
      </w:pPr>
      <w:r w:rsidRPr="00AA4819">
        <w:rPr>
          <w:rFonts w:cs="Times New Roman"/>
        </w:rPr>
        <w:t>Trumps trade war wrecks his 2020 chances</w:t>
      </w:r>
    </w:p>
    <w:p w14:paraId="03F829E5" w14:textId="77777777" w:rsidR="000D68C4" w:rsidRPr="00AA4819" w:rsidRDefault="000D68C4" w:rsidP="000D68C4">
      <w:pPr>
        <w:rPr>
          <w:rStyle w:val="Style13ptBold"/>
        </w:rPr>
      </w:pPr>
      <w:r w:rsidRPr="00AA4819">
        <w:rPr>
          <w:rStyle w:val="Style13ptBold"/>
        </w:rPr>
        <w:t>Sargent, Washington Post columnist, 19</w:t>
      </w:r>
    </w:p>
    <w:p w14:paraId="626BF009" w14:textId="77777777" w:rsidR="000D68C4" w:rsidRPr="00AA4819" w:rsidRDefault="000D68C4" w:rsidP="000D68C4">
      <w:r w:rsidRPr="00AA4819">
        <w:t xml:space="preserve">[Greg, 7-5-19, Washington Post, “Democrats should talk more about Trump's failing, unpopular nationalism; The failure lies in Trump's worldview”, </w:t>
      </w:r>
      <w:hyperlink r:id="rId184" w:history="1">
        <w:r w:rsidRPr="00AA4819">
          <w:rPr>
            <w:rStyle w:val="Hyperlink"/>
          </w:rPr>
          <w:t>https://www.washingtonpost.com/opinions/2019/07/05/democrats-should-talk-more-about-trumps-failing-unpopular-nationalism/?utm_term=.544c687ec9f1&amp;wpisrc=nl_opinions&amp;wpmm=1</w:t>
        </w:r>
      </w:hyperlink>
      <w:r w:rsidRPr="00AA4819">
        <w:t>, DOA: 7-9-19, JAA]</w:t>
      </w:r>
    </w:p>
    <w:p w14:paraId="61E46BCC" w14:textId="77777777" w:rsidR="000D68C4" w:rsidRPr="00AA4819" w:rsidRDefault="000D68C4" w:rsidP="000D68C4"/>
    <w:p w14:paraId="13086BD8" w14:textId="77777777" w:rsidR="000D68C4" w:rsidRPr="00AA4819" w:rsidRDefault="000D68C4" w:rsidP="000D68C4">
      <w:r w:rsidRPr="00AA4819">
        <w:t xml:space="preserve">Finally, </w:t>
      </w:r>
      <w:r w:rsidRPr="00AA4819">
        <w:rPr>
          <w:rStyle w:val="StyleUnderline"/>
        </w:rPr>
        <w:t xml:space="preserve">Trump's trade war is unpopular </w:t>
      </w:r>
      <w:r w:rsidRPr="00AA4819">
        <w:t xml:space="preserve">- in fact, </w:t>
      </w:r>
      <w:r w:rsidRPr="00AA4819">
        <w:rPr>
          <w:rStyle w:val="StyleUnderline"/>
        </w:rPr>
        <w:t>it polls remarkably poorly - and so is he</w:t>
      </w:r>
      <w:r w:rsidRPr="00AA4819">
        <w:t>.</w:t>
      </w:r>
    </w:p>
    <w:p w14:paraId="451E052D" w14:textId="77777777" w:rsidR="000D68C4" w:rsidRPr="00AA4819" w:rsidRDefault="000D68C4" w:rsidP="000D68C4">
      <w:r w:rsidRPr="00AA4819">
        <w:rPr>
          <w:rStyle w:val="StyleUnderline"/>
        </w:rPr>
        <w:t>This leaves him politically vulnerable to foreign retaliation</w:t>
      </w:r>
      <w:r w:rsidRPr="00AA4819">
        <w:t xml:space="preserve">. China may not buy as much from America as it sells, but </w:t>
      </w:r>
      <w:r w:rsidRPr="00AA4819">
        <w:rPr>
          <w:rStyle w:val="StyleUnderline"/>
        </w:rPr>
        <w:t>its agricultural market is crucial to farm-state voters Trump desperately needs to hold on to. So Trump's vision of an easy trade victory is turning into a political war of attrition that he, personally, is probably less able to sustain than China's leadership</w:t>
      </w:r>
      <w:r w:rsidRPr="00AA4819">
        <w:t>, even though China's economy is feeling the pain.</w:t>
      </w:r>
    </w:p>
    <w:p w14:paraId="2BB962AB" w14:textId="77777777" w:rsidR="000D68C4" w:rsidRPr="00AA4819" w:rsidRDefault="000D68C4" w:rsidP="000D68C4">
      <w:r w:rsidRPr="00AA4819">
        <w:t>I'd like to add a nuance to this. While it's certainly possible that Trump could still end up with a good deal with China in the end, it's more likely that he will end up with either a bad deal or no deal. And there's a political trap at work here.</w:t>
      </w:r>
    </w:p>
    <w:p w14:paraId="020B135D" w14:textId="77777777" w:rsidR="000D68C4" w:rsidRPr="00AA4819" w:rsidRDefault="000D68C4" w:rsidP="000D68C4">
      <w:r w:rsidRPr="00AA4819">
        <w:rPr>
          <w:rStyle w:val="StyleUnderline"/>
        </w:rPr>
        <w:t>Trump badly needs some kind of victory on trade heading into 2020</w:t>
      </w:r>
      <w:r w:rsidRPr="00AA4819">
        <w:t>. His increasing vulnerability on the issue doesn't just mean China can wait him out. It also means that the domestic politics of this are working against Trump now, in a Gordian Knot kind of way.</w:t>
      </w:r>
    </w:p>
    <w:p w14:paraId="7DF29712" w14:textId="77777777" w:rsidR="000D68C4" w:rsidRPr="00AA4819" w:rsidRDefault="000D68C4" w:rsidP="000D68C4">
      <w:pPr>
        <w:rPr>
          <w:rStyle w:val="StyleUnderline"/>
        </w:rPr>
      </w:pPr>
      <w:r w:rsidRPr="00AA4819">
        <w:t xml:space="preserve">That is, </w:t>
      </w:r>
      <w:r w:rsidRPr="00AA4819">
        <w:rPr>
          <w:rStyle w:val="StyleUnderline"/>
        </w:rPr>
        <w:t>the pain from his trade wars, which is hitting his own constituencies, is pushing him towards accepting a bad deal</w:t>
      </w:r>
      <w:r w:rsidRPr="00AA4819">
        <w:t xml:space="preserve">. But at the same time, </w:t>
      </w:r>
      <w:r w:rsidRPr="00AA4819">
        <w:rPr>
          <w:rStyle w:val="StyleUnderline"/>
        </w:rPr>
        <w:t>that pain also means that there will likely still be a political price to pay for accepting a bad deal, since it won't have been worth all that pain.</w:t>
      </w:r>
    </w:p>
    <w:p w14:paraId="5E9A87E6" w14:textId="77777777" w:rsidR="000D68C4" w:rsidRPr="00AA4819" w:rsidRDefault="000D68C4" w:rsidP="000D68C4">
      <w:r w:rsidRPr="00AA4819">
        <w:t>This is where the two other reasons offered by Krugman -- the belief that unilateral bluster and threats will bear fruit, and the complexities of global supply chains -- come back into the picture.</w:t>
      </w:r>
    </w:p>
    <w:p w14:paraId="695C64C9" w14:textId="77777777" w:rsidR="000D68C4" w:rsidRPr="00AA4819" w:rsidRDefault="000D68C4" w:rsidP="000D68C4">
      <w:pPr>
        <w:rPr>
          <w:rStyle w:val="StyleUnderline"/>
        </w:rPr>
      </w:pPr>
      <w:r w:rsidRPr="00AA4819">
        <w:rPr>
          <w:rStyle w:val="StyleUnderline"/>
        </w:rPr>
        <w:t>Trump campaigned on a vow to rip up our trade deals</w:t>
      </w:r>
      <w:r w:rsidRPr="00AA4819">
        <w:t xml:space="preserve"> and grab China in his manly hands and shake it until it capitulated. Trump did renegotiate NAFTA, but the changes are minimal, precisely because upending deeply ingrained international trade relations threatened to be so destructive, and now Congress might not even pass the new version, which could force him to renegotiate it. Meanwhile, for all the reasons noted above, </w:t>
      </w:r>
      <w:r w:rsidRPr="00AA4819">
        <w:rPr>
          <w:rStyle w:val="StyleUnderline"/>
        </w:rPr>
        <w:t>the trade war with China drags on without end.</w:t>
      </w:r>
    </w:p>
    <w:p w14:paraId="189351E2" w14:textId="77777777" w:rsidR="000D68C4" w:rsidRPr="00AA4819" w:rsidRDefault="000D68C4" w:rsidP="000D68C4">
      <w:r w:rsidRPr="00AA4819">
        <w:t xml:space="preserve">Which is to say that </w:t>
      </w:r>
      <w:r w:rsidRPr="00AA4819">
        <w:rPr>
          <w:rStyle w:val="StyleUnderline"/>
        </w:rPr>
        <w:t>Trump's campaign bluster on trade has collided headlong with the complexities of domestic politics, international diplomacy, and the global economy.</w:t>
      </w:r>
      <w:r w:rsidRPr="00AA4819">
        <w:t xml:space="preserve"> And the result has been -- to coin a phrase -- something close to "carnage."</w:t>
      </w:r>
    </w:p>
    <w:p w14:paraId="66B8FCED" w14:textId="77777777" w:rsidR="000D68C4" w:rsidRPr="00AA4819" w:rsidRDefault="000D68C4" w:rsidP="000D68C4">
      <w:pPr>
        <w:rPr>
          <w:rStyle w:val="StyleUnderline"/>
        </w:rPr>
      </w:pPr>
      <w:r w:rsidRPr="00AA4819">
        <w:t>This is likely what is rendering T</w:t>
      </w:r>
      <w:r w:rsidRPr="00AA4819">
        <w:rPr>
          <w:rStyle w:val="StyleUnderline"/>
        </w:rPr>
        <w:t>rump's trade agenda unpopular: Not just that it's causing disruptions, but that it's increasingly seen as out of touch with contemporary realities.</w:t>
      </w:r>
      <w:r w:rsidRPr="00AA4819">
        <w:t xml:space="preserve"> It's no accident that a recent Associated Press poll found not just that </w:t>
      </w:r>
      <w:r w:rsidRPr="00AA4819">
        <w:rPr>
          <w:rStyle w:val="StyleUnderline"/>
        </w:rPr>
        <w:t>59 percent of Americans disapprove of Trump's handling of trade with other countries, but also that 50 percent say free trade is good for the economy.</w:t>
      </w:r>
    </w:p>
    <w:p w14:paraId="61CC0848" w14:textId="77777777" w:rsidR="000D68C4" w:rsidRPr="00AA4819" w:rsidRDefault="000D68C4" w:rsidP="000D68C4">
      <w:r w:rsidRPr="00AA4819">
        <w:t>That's been mirrored on immigration as well. Trump's treatment of migration as something that can be dissuaded through suffering, cruelty and deterrence has been a monumental failure. And all the horrific imagery we're seeing of the humanitarian disaster it has produced probably is playing some role in driving the percentages who see immigration as good for the country to a record high of 76 percent in Gallup polling.</w:t>
      </w:r>
    </w:p>
    <w:p w14:paraId="6B66997B" w14:textId="77777777" w:rsidR="000D68C4" w:rsidRPr="00AA4819" w:rsidRDefault="000D68C4" w:rsidP="000D68C4">
      <w:pPr>
        <w:rPr>
          <w:rStyle w:val="StyleUnderline"/>
        </w:rPr>
      </w:pPr>
      <w:r w:rsidRPr="00AA4819">
        <w:rPr>
          <w:rStyle w:val="StyleUnderline"/>
        </w:rPr>
        <w:t>It remains to be seen whether all of this means Trump will lose in 2020</w:t>
      </w:r>
      <w:r w:rsidRPr="00AA4819">
        <w:t xml:space="preserve"> -- he still retains the advantages of incumbency and the generally good economy, in spite of his policies</w:t>
      </w:r>
      <w:r w:rsidRPr="00AA4819">
        <w:rPr>
          <w:rStyle w:val="StyleUnderline"/>
        </w:rPr>
        <w:t>. But it sure seems like there's a big opening for Democrats to indict not just the individual failing policies we're seeing, and all the pain and suffering and chaos they're causing, but also the whole worldview underlying all of it.</w:t>
      </w:r>
    </w:p>
    <w:p w14:paraId="5A1AF007" w14:textId="77777777" w:rsidR="000D68C4" w:rsidRPr="00AA4819" w:rsidRDefault="000D68C4" w:rsidP="000D68C4"/>
    <w:p w14:paraId="3F5D091E" w14:textId="264DAE36" w:rsidR="005B1F9C" w:rsidRDefault="0022081E" w:rsidP="005B1F9C">
      <w:pPr>
        <w:pStyle w:val="Heading3"/>
        <w:rPr>
          <w:rFonts w:cs="Times New Roman"/>
        </w:rPr>
      </w:pPr>
      <w:bookmarkStart w:id="172" w:name="_Toc13955708"/>
      <w:r>
        <w:rPr>
          <w:rFonts w:cs="Times New Roman"/>
        </w:rPr>
        <w:t>Plan Not Key</w:t>
      </w:r>
      <w:r w:rsidR="005B1F9C">
        <w:rPr>
          <w:rFonts w:cs="Times New Roman"/>
        </w:rPr>
        <w:t xml:space="preserve"> – </w:t>
      </w:r>
      <w:r w:rsidR="005B1F9C" w:rsidRPr="00AA4819">
        <w:rPr>
          <w:rFonts w:cs="Times New Roman"/>
        </w:rPr>
        <w:t>Climate Change</w:t>
      </w:r>
      <w:bookmarkEnd w:id="172"/>
    </w:p>
    <w:p w14:paraId="6F33AC0C" w14:textId="77777777" w:rsidR="005B1F9C" w:rsidRPr="00B125D5" w:rsidRDefault="005B1F9C" w:rsidP="005B1F9C"/>
    <w:p w14:paraId="2C5C34A2" w14:textId="0D211A33" w:rsidR="005B1F9C" w:rsidRPr="00AA4819" w:rsidRDefault="005B1F9C" w:rsidP="005B1F9C">
      <w:pPr>
        <w:pStyle w:val="Heading4"/>
        <w:rPr>
          <w:rFonts w:cs="Times New Roman"/>
        </w:rPr>
      </w:pPr>
      <w:r w:rsidRPr="00AA4819">
        <w:rPr>
          <w:rFonts w:cs="Times New Roman"/>
        </w:rPr>
        <w:t>Trump’s climate policy wrecks his 2020 chances</w:t>
      </w:r>
    </w:p>
    <w:p w14:paraId="685BF075" w14:textId="77777777" w:rsidR="005B1F9C" w:rsidRPr="00AA4819" w:rsidRDefault="005B1F9C" w:rsidP="005B1F9C">
      <w:pPr>
        <w:rPr>
          <w:rStyle w:val="Style13ptBold"/>
        </w:rPr>
      </w:pPr>
      <w:r w:rsidRPr="00AA4819">
        <w:rPr>
          <w:rStyle w:val="Style13ptBold"/>
        </w:rPr>
        <w:t>Sargent, Washington Post Journalist, 19</w:t>
      </w:r>
    </w:p>
    <w:p w14:paraId="2A24AEE4" w14:textId="77777777" w:rsidR="005B1F9C" w:rsidRPr="00AA4819" w:rsidRDefault="005B1F9C" w:rsidP="005B1F9C">
      <w:r w:rsidRPr="00AA4819">
        <w:t xml:space="preserve">[Greg, 7-9-19, Washington Post, “Trump's base is not enough, and his own advisers know it”, </w:t>
      </w:r>
      <w:hyperlink r:id="rId185" w:history="1">
        <w:r w:rsidRPr="00AA4819">
          <w:rPr>
            <w:rStyle w:val="Hyperlink"/>
          </w:rPr>
          <w:t>https://www.washingtonpost.com/opinions/2019/07/09/trumps-base-is-not-enough-his-own-advisers-know-it/?utm_term=.991f6cba4866&amp;wpisrc=nl_popns&amp;wpmm=1</w:t>
        </w:r>
      </w:hyperlink>
      <w:r w:rsidRPr="00AA4819">
        <w:t>, DOA: 7-11-19, JAA]</w:t>
      </w:r>
    </w:p>
    <w:p w14:paraId="5C563A5E" w14:textId="77777777" w:rsidR="005B1F9C" w:rsidRPr="00AA4819" w:rsidRDefault="005B1F9C" w:rsidP="005B1F9C">
      <w:r w:rsidRPr="00AA4819">
        <w:t>It will not surprise you to learn that President Trump just gave a speech that was full of distortions, this time about his record on the environment and climate change.</w:t>
      </w:r>
    </w:p>
    <w:p w14:paraId="730A044F" w14:textId="77777777" w:rsidR="005B1F9C" w:rsidRPr="00AA4819" w:rsidRDefault="005B1F9C" w:rsidP="005B1F9C">
      <w:pPr>
        <w:rPr>
          <w:rStyle w:val="StyleUnderline"/>
        </w:rPr>
      </w:pPr>
      <w:r w:rsidRPr="00AA4819">
        <w:t xml:space="preserve">But it might surprise you to learn why </w:t>
      </w:r>
      <w:r w:rsidRPr="00AA4819">
        <w:rPr>
          <w:rStyle w:val="StyleUnderline"/>
        </w:rPr>
        <w:t>Trump gave this speech: in part because his advisers are trying to mitigate the damage he's sustained among millennial and suburban female voters.</w:t>
      </w:r>
    </w:p>
    <w:p w14:paraId="62543492" w14:textId="77777777" w:rsidR="005B1F9C" w:rsidRPr="00AA4819" w:rsidRDefault="005B1F9C" w:rsidP="005B1F9C">
      <w:r w:rsidRPr="00AA4819">
        <w:rPr>
          <w:rStyle w:val="StyleUnderline"/>
        </w:rPr>
        <w:t>This would seem to undercut Trump's public bravado about his reelection chances. Trump recently mused in an interview that his base is "phenomenal," and, when asked whether he needed to expand his appeal beyond it, said: "I think my base is so strong, I'm not sure that I have to do that."</w:t>
      </w:r>
    </w:p>
    <w:p w14:paraId="5371B834" w14:textId="77777777" w:rsidR="005B1F9C" w:rsidRPr="00AA4819" w:rsidRDefault="005B1F9C" w:rsidP="005B1F9C">
      <w:r w:rsidRPr="00AA4819">
        <w:t>Apparently Trump's own advisers disagree. And the remedies they're seeking for the problem they've identified tell us something interesting about the reelection challenges Trump faces.</w:t>
      </w:r>
    </w:p>
    <w:p w14:paraId="4CB483B3" w14:textId="77777777" w:rsidR="005B1F9C" w:rsidRPr="00AA4819" w:rsidRDefault="005B1F9C" w:rsidP="005B1F9C">
      <w:r w:rsidRPr="00AA4819">
        <w:t xml:space="preserve">The New York Times reports that </w:t>
      </w:r>
      <w:r w:rsidRPr="00AA4819">
        <w:rPr>
          <w:rStyle w:val="StyleUnderline"/>
        </w:rPr>
        <w:t>internal polling for Trump's campaign revealed that his environmental record is a key obstacle to winning millennials and suburban women. Those demographics, of course, helped drive the Democratic takeover of the House in 2018 amid a sizable national popular vote win</w:t>
      </w:r>
      <w:r w:rsidRPr="00AA4819">
        <w:t>.</w:t>
      </w:r>
    </w:p>
    <w:p w14:paraId="442D3794" w14:textId="77777777" w:rsidR="005B1F9C" w:rsidRPr="00AA4819" w:rsidRDefault="005B1F9C" w:rsidP="005B1F9C">
      <w:r w:rsidRPr="00AA4819">
        <w:t>According to a senior administration official who reviewed the polling</w:t>
      </w:r>
      <w:r w:rsidRPr="00AA4819">
        <w:rPr>
          <w:rStyle w:val="StyleUnderline"/>
        </w:rPr>
        <w:t>, Trump might not win voters who feel strongly about climate change, but it showed that a certain type of moderate who likes the economy might feel okay about Trump if she is persuaded he's being "responsible" on environmental issues.</w:t>
      </w:r>
    </w:p>
    <w:p w14:paraId="15BA0288" w14:textId="77777777" w:rsidR="005B1F9C" w:rsidRPr="00AA4819" w:rsidRDefault="005B1F9C" w:rsidP="005B1F9C">
      <w:r w:rsidRPr="00AA4819">
        <w:t>Hence Trump's latest speech, in which he claimed that he has made it a "top priority" to preserve "the very cleanest air and cleanest water on the planet." Trump actually mouthed the words that we have a "profound obligation to protect America's extraordinary blessings for the next generation and many generations, frankly, to come."</w:t>
      </w:r>
    </w:p>
    <w:p w14:paraId="1BFFE61D" w14:textId="77777777" w:rsidR="005B1F9C" w:rsidRPr="00AA4819" w:rsidRDefault="005B1F9C" w:rsidP="005B1F9C">
      <w:r w:rsidRPr="00AA4819">
        <w:t>But as New York Times fact checker Linda Qiu documents, the speech was full of distortions. Trump absurdly took credit for environmental improvements secured under his predecessors. He also misleadingly claimed the United States is leading other countries in reducing carbon dioxide emissions, when in fact our reduction as a percentage of overall emissions - a much more meaningful metric - trails many others.</w:t>
      </w:r>
    </w:p>
    <w:p w14:paraId="432B9DAF" w14:textId="77777777" w:rsidR="005B1F9C" w:rsidRPr="00AA4819" w:rsidRDefault="005B1F9C" w:rsidP="005B1F9C">
      <w:pPr>
        <w:rPr>
          <w:rStyle w:val="StyleUnderline"/>
        </w:rPr>
      </w:pPr>
      <w:r w:rsidRPr="00AA4819">
        <w:t xml:space="preserve">In reality, </w:t>
      </w:r>
      <w:r w:rsidRPr="00AA4819">
        <w:rPr>
          <w:rStyle w:val="StyleUnderline"/>
        </w:rPr>
        <w:t>Trump has sought to dismantle multiple efforts to combat global warming. His Environmental Protection Agency is finalizing a new rule to replace former president Barack Obama's effort to curb emissions from coal plants, which will undermine progress, as well as another one rolling back tailpipe emissions standards. Trump is pulling out of the Paris climate deal.</w:t>
      </w:r>
    </w:p>
    <w:p w14:paraId="7B4D106C" w14:textId="77777777" w:rsidR="005B1F9C" w:rsidRPr="00AA4819" w:rsidRDefault="005B1F9C" w:rsidP="005B1F9C">
      <w:r w:rsidRPr="00AA4819">
        <w:t>Trump is doing all this, even though a comprehensive assessment by over a dozen federal agencies - within his own administration - concluded that global warming poses a dire future threat to U.S. interests. Trump dismissed this finding by saying: "I don't believe it."</w:t>
      </w:r>
    </w:p>
    <w:p w14:paraId="567BF4DF" w14:textId="77777777" w:rsidR="005B1F9C" w:rsidRPr="00AA4819" w:rsidRDefault="005B1F9C" w:rsidP="005B1F9C">
      <w:r w:rsidRPr="00AA4819">
        <w:t>What's interesting here is the apparent need to obscure all of this, and to reposition Trump (try not to burst out laughing here) as mindful of the obligation to preserve our natural inheritance for future generations.</w:t>
      </w:r>
    </w:p>
    <w:p w14:paraId="6C6DEFBE" w14:textId="77777777" w:rsidR="005B1F9C" w:rsidRPr="00AA4819" w:rsidRDefault="005B1F9C" w:rsidP="005B1F9C">
      <w:r w:rsidRPr="00AA4819">
        <w:t>Trump's reelection challenges</w:t>
      </w:r>
    </w:p>
    <w:p w14:paraId="509338F8" w14:textId="77777777" w:rsidR="005B1F9C" w:rsidRPr="00AA4819" w:rsidRDefault="005B1F9C" w:rsidP="005B1F9C">
      <w:pPr>
        <w:rPr>
          <w:rStyle w:val="StyleUnderline"/>
        </w:rPr>
      </w:pPr>
      <w:r w:rsidRPr="00AA4819">
        <w:t xml:space="preserve">The brute demographic facts of the matter are as follows. Trump won in 2016 despite losing the national popular vote by nearly 3 million, by scraping out the barest of wins in industrial Midwestern states with disproportionately large populations of blue-collar white voters. </w:t>
      </w:r>
      <w:r w:rsidRPr="00AA4819">
        <w:rPr>
          <w:rStyle w:val="StyleUnderline"/>
        </w:rPr>
        <w:t>Trump's victory also relied on a falloff in turnout among younger and non-white voters, relative to 2012, and a somewhat larger margin among college-educated whites than expected.</w:t>
      </w:r>
    </w:p>
    <w:p w14:paraId="3AFD6021" w14:textId="77777777" w:rsidR="005B1F9C" w:rsidRPr="00AA4819" w:rsidRDefault="005B1F9C" w:rsidP="005B1F9C">
      <w:pPr>
        <w:rPr>
          <w:rStyle w:val="StyleUnderline"/>
        </w:rPr>
      </w:pPr>
      <w:r w:rsidRPr="00AA4819">
        <w:rPr>
          <w:rStyle w:val="StyleUnderline"/>
        </w:rPr>
        <w:t>But in 2018, these things reversed. Turnout among minorities, young voters and college-educated whites expanded by greater percentages, relative to the previous midterm elections, than it did among non-college-educated whites, and they broke toward Democrats. In 2020, those trends are expected to continue.</w:t>
      </w:r>
    </w:p>
    <w:p w14:paraId="255DAA41" w14:textId="77777777" w:rsidR="005B1F9C" w:rsidRPr="00AA4819" w:rsidRDefault="005B1F9C" w:rsidP="005B1F9C">
      <w:r w:rsidRPr="00AA4819">
        <w:t>This does not necessarily solve the problem for Democrats. Supercharged turnout among blue-collar whites could help deliver Trump a second term, thanks to his advantage in the electoral college, which rests on the fact that the Midwestern "blue wall" states Trump cracked are not diversifying as quickly. This has led Democrats to strategize over how to win back those non-college-educated white voters, as they should.</w:t>
      </w:r>
    </w:p>
    <w:p w14:paraId="15595868" w14:textId="77777777" w:rsidR="005B1F9C" w:rsidRPr="00AA4819" w:rsidRDefault="005B1F9C" w:rsidP="005B1F9C">
      <w:r w:rsidRPr="00AA4819">
        <w:t xml:space="preserve">But as Ron Brownstein has reported, </w:t>
      </w:r>
      <w:r w:rsidRPr="00AA4819">
        <w:rPr>
          <w:rStyle w:val="StyleUnderline"/>
        </w:rPr>
        <w:t>Democrats can also win back those states in part by driving up turnout and vote share among the young, non-white and suburban, socially liberal whites, particularly women, who are now badly alienated by Trump</w:t>
      </w:r>
      <w:r w:rsidRPr="00AA4819">
        <w:t>. (Yes, those voters do exist in those states.) And Trump's own advisers plainly worry about this.</w:t>
      </w:r>
    </w:p>
    <w:p w14:paraId="1FA14AA0" w14:textId="77777777" w:rsidR="005B1F9C" w:rsidRPr="00AA4819" w:rsidRDefault="005B1F9C" w:rsidP="005B1F9C">
      <w:r w:rsidRPr="00AA4819">
        <w:t>Trumpism is driving people away</w:t>
      </w:r>
    </w:p>
    <w:p w14:paraId="09B8A27C" w14:textId="77777777" w:rsidR="005B1F9C" w:rsidRPr="00AA4819" w:rsidRDefault="005B1F9C" w:rsidP="005B1F9C">
      <w:r w:rsidRPr="00AA4819">
        <w:rPr>
          <w:rStyle w:val="StyleUnderline"/>
        </w:rPr>
        <w:t>Trump's climate and environmental agenda showcases some of Trumpism's worst qualities: the anti-regulatory, science-denying GOP orthodoxy; the lies about bringing coal roaring back; the "America First" disdain for international engagement to solve global problems</w:t>
      </w:r>
      <w:r w:rsidRPr="00AA4819">
        <w:t>. Indeed, as Jedediah Purdy has noted, it also denotes an amoral "politics of grabbing what you can," a central tenet of Trumpism.</w:t>
      </w:r>
    </w:p>
    <w:p w14:paraId="0B3E3808" w14:textId="77777777" w:rsidR="005B1F9C" w:rsidRPr="00AA4819" w:rsidRDefault="005B1F9C" w:rsidP="005B1F9C"/>
    <w:p w14:paraId="286CCA9C" w14:textId="77777777" w:rsidR="009A61C4" w:rsidRPr="00AA4819" w:rsidRDefault="009A61C4" w:rsidP="009A61C4">
      <w:pPr>
        <w:pStyle w:val="Heading2"/>
        <w:rPr>
          <w:rFonts w:cs="Times New Roman"/>
        </w:rPr>
      </w:pPr>
      <w:bookmarkStart w:id="173" w:name="_Toc13955709"/>
      <w:r w:rsidRPr="00AA4819">
        <w:rPr>
          <w:rFonts w:cs="Times New Roman"/>
        </w:rPr>
        <w:t>Internal Link Answers</w:t>
      </w:r>
      <w:bookmarkEnd w:id="173"/>
    </w:p>
    <w:p w14:paraId="276EDF99" w14:textId="78154182" w:rsidR="009A61C4" w:rsidRPr="00AA4819" w:rsidRDefault="009A61C4" w:rsidP="000234E0">
      <w:pPr>
        <w:pStyle w:val="Heading3"/>
        <w:rPr>
          <w:rFonts w:cs="Times New Roman"/>
        </w:rPr>
      </w:pPr>
      <w:bookmarkStart w:id="174" w:name="_Toc13955710"/>
      <w:r w:rsidRPr="00AA4819">
        <w:rPr>
          <w:rFonts w:cs="Times New Roman"/>
        </w:rPr>
        <w:t>Foreign Interference</w:t>
      </w:r>
      <w:bookmarkEnd w:id="174"/>
    </w:p>
    <w:p w14:paraId="4F9B35BD" w14:textId="77777777" w:rsidR="009A61C4" w:rsidRPr="00AA4819" w:rsidRDefault="009A61C4" w:rsidP="009A61C4"/>
    <w:p w14:paraId="49D24B16" w14:textId="14BCB54A" w:rsidR="000234E0" w:rsidRPr="00AA4819" w:rsidRDefault="009A61C4" w:rsidP="000234E0">
      <w:pPr>
        <w:pStyle w:val="Heading4"/>
        <w:rPr>
          <w:rFonts w:cs="Times New Roman"/>
        </w:rPr>
      </w:pPr>
      <w:r w:rsidRPr="00AA4819">
        <w:rPr>
          <w:rFonts w:cs="Times New Roman"/>
        </w:rPr>
        <w:t>Predictions now flawed – Multiple countries will attempt influence the election</w:t>
      </w:r>
    </w:p>
    <w:p w14:paraId="5E1EB9BA" w14:textId="160D5DA4" w:rsidR="000234E0" w:rsidRPr="00AA4819" w:rsidRDefault="000234E0" w:rsidP="000234E0">
      <w:pPr>
        <w:rPr>
          <w:rStyle w:val="Style13ptBold"/>
        </w:rPr>
      </w:pPr>
      <w:r w:rsidRPr="00AA4819">
        <w:rPr>
          <w:rStyle w:val="Style13ptBold"/>
        </w:rPr>
        <w:t xml:space="preserve">Drezner, </w:t>
      </w:r>
      <w:r w:rsidR="00833356" w:rsidRPr="00AA4819">
        <w:rPr>
          <w:rStyle w:val="Style13ptBold"/>
        </w:rPr>
        <w:t xml:space="preserve">Fletcher School of Law International Politics </w:t>
      </w:r>
      <w:r w:rsidRPr="00AA4819">
        <w:rPr>
          <w:rStyle w:val="Style13ptBold"/>
        </w:rPr>
        <w:t>Professor, 19</w:t>
      </w:r>
    </w:p>
    <w:p w14:paraId="43A872D4" w14:textId="07089DF5" w:rsidR="000234E0" w:rsidRPr="00AA4819" w:rsidRDefault="000234E0" w:rsidP="000234E0">
      <w:r w:rsidRPr="00AA4819">
        <w:t xml:space="preserve">[Daniel W, 4-24-19, Washington Post, “Which foreign actors have the most to gain from influencing the 2020 election?”, </w:t>
      </w:r>
      <w:hyperlink r:id="rId186" w:history="1">
        <w:r w:rsidRPr="00AA4819">
          <w:rPr>
            <w:rStyle w:val="Hyperlink"/>
          </w:rPr>
          <w:t>https://www.washingtonpost.com/outlook/2019/04/24/which-foreign-actors-have-most-gain-influencing-election/?utm_term=.f0088ca2ef43</w:t>
        </w:r>
      </w:hyperlink>
      <w:r w:rsidRPr="00AA4819">
        <w:t>, DOA: 7-7-19, JAA]</w:t>
      </w:r>
    </w:p>
    <w:p w14:paraId="27A0A8DB" w14:textId="2E3FA00A" w:rsidR="000234E0" w:rsidRPr="00AA4819" w:rsidRDefault="000234E0" w:rsidP="000234E0">
      <w:pPr>
        <w:rPr>
          <w:rStyle w:val="StyleUnderline"/>
        </w:rPr>
      </w:pPr>
      <w:r w:rsidRPr="00AA4819">
        <w:t xml:space="preserve">One would presume the first country that comes to mind is “Russia,” but it is worth remembering the reason why Russia interfered in 2016. </w:t>
      </w:r>
      <w:r w:rsidRPr="00AA4819">
        <w:rPr>
          <w:rStyle w:val="StyleUnderline"/>
        </w:rPr>
        <w:t>While the immediate aim was to aid Trump, the deeper purpose was to sow division and distrust in the United States. It is not immediately obvious whether Russia benefits from either Trump or a Democrat winning in 2020</w:t>
      </w:r>
      <w:r w:rsidRPr="00AA4819">
        <w:t xml:space="preserve">. True, </w:t>
      </w:r>
      <w:r w:rsidRPr="00AA4819">
        <w:rPr>
          <w:rStyle w:val="StyleUnderline"/>
        </w:rPr>
        <w:t>any Democrat would be unlikely to have lots of warm feelings toward Russia</w:t>
      </w:r>
      <w:r w:rsidRPr="00AA4819">
        <w:t>. At the same time, it is not like the Trump administration has been all that friendly toward the Putin regime either. Trump’s warm words count, but so do the ratcheted-up sanctions and the legacy of the Mueller report. Bilateral relations are not warming up anytime soon</w:t>
      </w:r>
      <w:r w:rsidRPr="00AA4819">
        <w:rPr>
          <w:rStyle w:val="StyleUnderline"/>
        </w:rPr>
        <w:t>. If Russia interferes, it is less likely to take a side so much as foment even more distrust in the outcome.</w:t>
      </w:r>
    </w:p>
    <w:p w14:paraId="52C2A76B" w14:textId="77777777" w:rsidR="000234E0" w:rsidRPr="00AA4819" w:rsidRDefault="000234E0" w:rsidP="000234E0">
      <w:r w:rsidRPr="00AA4819">
        <w:t>No, my eye is looking at a different set of countries. I am less worried about U.S. rivals interfering in the 2020 election than I am about U.S. allies.</w:t>
      </w:r>
    </w:p>
    <w:p w14:paraId="05AEA3AD" w14:textId="77777777" w:rsidR="000234E0" w:rsidRPr="00AA4819" w:rsidRDefault="000234E0" w:rsidP="000234E0">
      <w:pPr>
        <w:rPr>
          <w:rStyle w:val="StyleUnderline"/>
        </w:rPr>
      </w:pPr>
      <w:r w:rsidRPr="00AA4819">
        <w:t>The hard-working staff here at Spoiler Alerts has expressed previous concern about the political polarization of U.S. alliances before. And as I noted in my recent essay in Foreign Affairs, “</w:t>
      </w:r>
      <w:r w:rsidRPr="00AA4819">
        <w:rPr>
          <w:rStyle w:val="StyleUnderline"/>
        </w:rPr>
        <w:t>Persistent domestic political polarization would encourage Middle Eastern allies, such as Israel and Saudi Arabia, to line up with Republicans and European allies, such as Germany and the United Kingdom, to back Democrats.”</w:t>
      </w:r>
    </w:p>
    <w:p w14:paraId="3373728D" w14:textId="77777777" w:rsidR="000234E0" w:rsidRPr="00AA4819" w:rsidRDefault="000234E0" w:rsidP="000234E0">
      <w:r w:rsidRPr="00AA4819">
        <w:t>Lest you think I am exaggerating, consider Exhibit A:</w:t>
      </w:r>
    </w:p>
    <w:p w14:paraId="30ABA628" w14:textId="77777777" w:rsidR="000234E0" w:rsidRPr="00AA4819" w:rsidRDefault="000234E0" w:rsidP="000234E0">
      <w:r w:rsidRPr="00AA4819">
        <w:t>PM Netanyahu will present to the government a resolution calling for naming a new community in the Golan Heights after @POTUS Donald Trump, as a token of appreciation for his recognition of Israel's eternal sovereignty over the Golan. pic.twitter.com/buGR93lAob</w:t>
      </w:r>
    </w:p>
    <w:p w14:paraId="54A29375" w14:textId="6EFE6668" w:rsidR="000234E0" w:rsidRPr="00AA4819" w:rsidRDefault="000234E0" w:rsidP="000234E0">
      <w:r w:rsidRPr="00AA4819">
        <w:t>— Ofir Gendelman (@ofirgendelman) April 23, 2019</w:t>
      </w:r>
    </w:p>
    <w:p w14:paraId="07A75891" w14:textId="77777777" w:rsidR="000234E0" w:rsidRPr="00AA4819" w:rsidRDefault="000234E0" w:rsidP="000234E0">
      <w:r w:rsidRPr="00AA4819">
        <w:t>Meanwhile, Haaretz’s Amir Tibon and Amos Harel report that the rhetoric coming from Democratic candidates is freaking Israeli officials out:</w:t>
      </w:r>
    </w:p>
    <w:p w14:paraId="4927F922" w14:textId="77777777" w:rsidR="000234E0" w:rsidRPr="00AA4819" w:rsidRDefault="000234E0" w:rsidP="000234E0">
      <w:pPr>
        <w:rPr>
          <w:rStyle w:val="StyleUnderline"/>
        </w:rPr>
      </w:pPr>
      <w:r w:rsidRPr="00AA4819">
        <w:rPr>
          <w:rStyle w:val="StyleUnderline"/>
        </w:rPr>
        <w:t>Israeli officials are concerned about the growing number of Democratic presidential candidates who are promising to reverse President Donald Trump’s withdrawal from the Iran nuclear deal....</w:t>
      </w:r>
    </w:p>
    <w:p w14:paraId="55189055" w14:textId="77777777" w:rsidR="000234E0" w:rsidRPr="00AA4819" w:rsidRDefault="000234E0" w:rsidP="000234E0">
      <w:pPr>
        <w:rPr>
          <w:rStyle w:val="StyleUnderline"/>
        </w:rPr>
      </w:pPr>
      <w:r w:rsidRPr="00AA4819">
        <w:rPr>
          <w:rStyle w:val="StyleUnderline"/>
        </w:rPr>
        <w:t>Officials who have spoken with Haaretz in recent weeks described a “political nightmare scenario” in which Israel is dragged into the presidential race because Prime Minister Benjamin Netanyahu and other senior Israeli officials will make comments about the Iran deal, at the same time as Trump and the eventual Democratic nominee will spar over its fate. ...</w:t>
      </w:r>
    </w:p>
    <w:p w14:paraId="7662923A" w14:textId="77777777" w:rsidR="000234E0" w:rsidRPr="00AA4819" w:rsidRDefault="000234E0" w:rsidP="000234E0">
      <w:r w:rsidRPr="00AA4819">
        <w:t>At last month’s AIPAC Policy Conference, Israeli Ambassador to Washington Ron Dermer gave a preview of what the discussion over this subject could look like during the election year. Dermer said that calls to renew America’s commitment to the nuclear deal are “unacceptable” in Israel’s view.</w:t>
      </w:r>
    </w:p>
    <w:p w14:paraId="4DA769A1" w14:textId="77777777" w:rsidR="000234E0" w:rsidRPr="00AA4819" w:rsidRDefault="000234E0" w:rsidP="000234E0">
      <w:pPr>
        <w:rPr>
          <w:rStyle w:val="StyleUnderline"/>
        </w:rPr>
      </w:pPr>
      <w:r w:rsidRPr="00AA4819">
        <w:rPr>
          <w:rStyle w:val="StyleUnderline"/>
        </w:rPr>
        <w:t>If you are Benjamin Netanyahu, you will do everything in your power to get Trump reelected</w:t>
      </w:r>
      <w:r w:rsidRPr="00AA4819">
        <w:t xml:space="preserve">. From the Iran deal to the Golan Heights to the U.S. Embassy relocation to the complete absence of pressure to negotiate with the Palestinian Authority, </w:t>
      </w:r>
      <w:r w:rsidRPr="00AA4819">
        <w:rPr>
          <w:rStyle w:val="StyleUnderline"/>
        </w:rPr>
        <w:t>the Israeli prime minister has received concrete deliverables from Trump that would be reversed under a Democratic successor. His choice is clear.</w:t>
      </w:r>
    </w:p>
    <w:p w14:paraId="3CD760F7" w14:textId="3E90A219" w:rsidR="000234E0" w:rsidRPr="00AA4819" w:rsidRDefault="000234E0" w:rsidP="000234E0">
      <w:r w:rsidRPr="00AA4819">
        <w:rPr>
          <w:rStyle w:val="StyleUnderline"/>
        </w:rPr>
        <w:t>Saudi Arabia and the United Arab Emirates will feel similarly. The Trump administration has backed both of these countries in their Yemen intervention despite the humanitarian cost.</w:t>
      </w:r>
      <w:r w:rsidRPr="00AA4819">
        <w:t xml:space="preserve"> They have also taken considerable flak for not going further in pressuring Saudi Crown Prince Mohammed bin Salman for his alleged role in the murder of Washington Post contributing columnist Jamal Khashoggi</w:t>
      </w:r>
      <w:r w:rsidRPr="00AA4819">
        <w:rPr>
          <w:rStyle w:val="StyleUnderline"/>
        </w:rPr>
        <w:t>. The recent ratcheting up of Iran sanctions simultaneously raises oil prices and pressures Iran, which, makes it a win-win for these states.</w:t>
      </w:r>
      <w:r w:rsidRPr="00AA4819">
        <w:t xml:space="preserve"> </w:t>
      </w:r>
      <w:r w:rsidRPr="00AA4819">
        <w:rPr>
          <w:rStyle w:val="StyleUnderline"/>
        </w:rPr>
        <w:t>MBS will not want the aggravation of a Democratic president who might, you know, castigate him for some minor human rights violations.</w:t>
      </w:r>
    </w:p>
    <w:p w14:paraId="49C35ED0" w14:textId="77777777" w:rsidR="000234E0" w:rsidRPr="00AA4819" w:rsidRDefault="000234E0" w:rsidP="000234E0">
      <w:r w:rsidRPr="00AA4819">
        <w:t>At the same time, it seems clear that U.S. allies in Western Europe would be pretty keen on Trump losing in 2020. Germany cannot like being the focus of White House ire. Most of these countries in the region would probably want to see the U.S. reengage on Iran and climate change as well.</w:t>
      </w:r>
    </w:p>
    <w:p w14:paraId="4EE47A96" w14:textId="77777777" w:rsidR="000234E0" w:rsidRPr="00AA4819" w:rsidRDefault="000234E0" w:rsidP="000234E0">
      <w:pPr>
        <w:rPr>
          <w:rStyle w:val="StyleUnderline"/>
        </w:rPr>
      </w:pPr>
      <w:r w:rsidRPr="00AA4819">
        <w:t xml:space="preserve">So, these are the countries with the most skin in the game. Will they actually try to influence the election? Most of these countries do not want to see their alliances polarized any further, so they do not have an incentive to speak publicly about it. </w:t>
      </w:r>
      <w:r w:rsidRPr="00AA4819">
        <w:rPr>
          <w:rStyle w:val="StyleUnderline"/>
        </w:rPr>
        <w:t>More covert actions would cut against the democratic norms that almost all of these countries still believe to be important. The very awkwardness described in the Haaretz article makes it somewhat more difficult (though not impossible) for Netanyahu to attempt to aid Trump.</w:t>
      </w:r>
    </w:p>
    <w:p w14:paraId="5FA12F07" w14:textId="02E2B172" w:rsidR="000234E0" w:rsidRPr="00AA4819" w:rsidRDefault="000234E0" w:rsidP="000234E0">
      <w:r w:rsidRPr="00AA4819">
        <w:rPr>
          <w:rStyle w:val="StyleUnderline"/>
        </w:rPr>
        <w:t>The most unconstrained actors with the greatest incentive to interfere in 2020 will be Saudi Arabia and the United Arab Emirates. They couldn’t care less about democratic norms, and really want Trump to continue being president.</w:t>
      </w:r>
      <w:r w:rsidRPr="00AA4819">
        <w:t xml:space="preserve"> If I had to make a list of countries most likely to intervene in 2020 in a sweeping and systemic fashion, it would start with these two Persian Gulf states.</w:t>
      </w:r>
    </w:p>
    <w:p w14:paraId="4DBE18E3" w14:textId="1A8F2243" w:rsidR="000234E0" w:rsidRPr="00AA4819" w:rsidRDefault="000234E0" w:rsidP="000234E0"/>
    <w:p w14:paraId="05847C39" w14:textId="77777777" w:rsidR="00123C76" w:rsidRDefault="00123C76" w:rsidP="00123C76">
      <w:pPr>
        <w:pStyle w:val="Heading2"/>
      </w:pPr>
      <w:bookmarkStart w:id="175" w:name="_Toc13955711"/>
      <w:r>
        <w:t>Climate Impact Answers</w:t>
      </w:r>
      <w:bookmarkEnd w:id="175"/>
    </w:p>
    <w:p w14:paraId="411A0C85" w14:textId="0EEC19CD" w:rsidR="00123C76" w:rsidRDefault="00123C76" w:rsidP="00123C76">
      <w:pPr>
        <w:pStyle w:val="Heading3"/>
      </w:pPr>
      <w:bookmarkStart w:id="176" w:name="_Toc13955712"/>
      <w:r>
        <w:t>Paris Ineffective</w:t>
      </w:r>
      <w:bookmarkEnd w:id="176"/>
    </w:p>
    <w:p w14:paraId="12A692B6" w14:textId="77777777" w:rsidR="002C4F56" w:rsidRPr="002C4F56" w:rsidRDefault="002C4F56" w:rsidP="002C4F56"/>
    <w:p w14:paraId="1F5F13F9" w14:textId="77777777" w:rsidR="00123C76" w:rsidRDefault="00123C76" w:rsidP="00123C76">
      <w:pPr>
        <w:pStyle w:val="Heading4"/>
      </w:pPr>
      <w:r>
        <w:t>The Paris Agreement doesn’t stop climate change – too ineffective and emissions are still rising</w:t>
      </w:r>
    </w:p>
    <w:p w14:paraId="1AB11356" w14:textId="77777777" w:rsidR="004F3042" w:rsidRDefault="00123C76" w:rsidP="00123C76">
      <w:pPr>
        <w:rPr>
          <w:rStyle w:val="Style13ptBold"/>
        </w:rPr>
      </w:pPr>
      <w:r>
        <w:rPr>
          <w:rStyle w:val="Style13ptBold"/>
        </w:rPr>
        <w:t>Greshko</w:t>
      </w:r>
      <w:r w:rsidRPr="00AE26D4">
        <w:rPr>
          <w:rStyle w:val="Style13ptBold"/>
        </w:rPr>
        <w:t xml:space="preserve">, </w:t>
      </w:r>
      <w:r>
        <w:rPr>
          <w:rStyle w:val="Style13ptBold"/>
        </w:rPr>
        <w:t>National Geographic Science Writer</w:t>
      </w:r>
      <w:r w:rsidRPr="00AE26D4">
        <w:rPr>
          <w:rStyle w:val="Style13ptBold"/>
        </w:rPr>
        <w:t xml:space="preserve">, </w:t>
      </w:r>
      <w:r>
        <w:rPr>
          <w:rStyle w:val="Style13ptBold"/>
        </w:rPr>
        <w:t>17</w:t>
      </w:r>
    </w:p>
    <w:p w14:paraId="6BA81FE5" w14:textId="294D6F3C" w:rsidR="00123C76" w:rsidRPr="00CD28E8" w:rsidRDefault="00123C76" w:rsidP="00123C76">
      <w:pPr>
        <w:rPr>
          <w:color w:val="000000"/>
        </w:rPr>
      </w:pPr>
      <w:r>
        <w:rPr>
          <w:color w:val="000000"/>
        </w:rPr>
        <w:t>[Michael</w:t>
      </w:r>
      <w:r w:rsidRPr="00AE26D4">
        <w:rPr>
          <w:color w:val="000000"/>
        </w:rPr>
        <w:t xml:space="preserve">, </w:t>
      </w:r>
      <w:r>
        <w:rPr>
          <w:color w:val="000000"/>
        </w:rPr>
        <w:t>10-31-17</w:t>
      </w:r>
      <w:r w:rsidRPr="00AE26D4">
        <w:rPr>
          <w:color w:val="000000"/>
        </w:rPr>
        <w:t xml:space="preserve">, </w:t>
      </w:r>
      <w:r>
        <w:rPr>
          <w:color w:val="000000"/>
        </w:rPr>
        <w:t>National Geographic</w:t>
      </w:r>
      <w:r w:rsidRPr="00AE26D4">
        <w:rPr>
          <w:color w:val="000000"/>
        </w:rPr>
        <w:t>, “</w:t>
      </w:r>
      <w:r>
        <w:rPr>
          <w:color w:val="000000"/>
        </w:rPr>
        <w:t>Current Climate Pledges Aren't Enough to Stop Severe Warming</w:t>
      </w:r>
      <w:r w:rsidRPr="00AE26D4">
        <w:rPr>
          <w:color w:val="000000"/>
        </w:rPr>
        <w:t xml:space="preserve">,” </w:t>
      </w:r>
      <w:r>
        <w:rPr>
          <w:color w:val="000000"/>
        </w:rPr>
        <w:t>https://news.nationalgeographic.com/2017/10/paris-agreement-climate-change-usa-nicaragua-policy-environment/</w:t>
      </w:r>
      <w:r w:rsidRPr="00AE26D4">
        <w:rPr>
          <w:color w:val="000000"/>
        </w:rPr>
        <w:t>, accessed</w:t>
      </w:r>
      <w:r>
        <w:rPr>
          <w:color w:val="000000"/>
        </w:rPr>
        <w:t xml:space="preserve"> 7-13-19</w:t>
      </w:r>
      <w:r w:rsidRPr="00AE26D4">
        <w:rPr>
          <w:color w:val="000000"/>
        </w:rPr>
        <w:t xml:space="preserve">, </w:t>
      </w:r>
      <w:r>
        <w:rPr>
          <w:color w:val="000000"/>
        </w:rPr>
        <w:t>GDI LNM]</w:t>
      </w:r>
    </w:p>
    <w:p w14:paraId="2BDC8496" w14:textId="77777777" w:rsidR="00123C76" w:rsidRDefault="00123C76" w:rsidP="00123C76">
      <w:pPr>
        <w:rPr>
          <w:u w:val="single"/>
        </w:rPr>
      </w:pPr>
      <w:r w:rsidRPr="00CD28E8">
        <w:rPr>
          <w:u w:val="single"/>
        </w:rPr>
        <w:t>The world is not doing enough to curb its collective carbon emissions, a new UN report warns.</w:t>
      </w:r>
    </w:p>
    <w:p w14:paraId="45D733A7" w14:textId="77777777" w:rsidR="00123C76" w:rsidRDefault="00123C76" w:rsidP="00123C76">
      <w:pPr>
        <w:rPr>
          <w:u w:val="single"/>
        </w:rPr>
      </w:pPr>
      <w:r w:rsidRPr="00CD28E8">
        <w:rPr>
          <w:u w:val="single"/>
        </w:rPr>
        <w:t>In an audit of the global Paris Agreement</w:t>
      </w:r>
      <w:r>
        <w:t xml:space="preserve"> released Tuesday, </w:t>
      </w:r>
      <w:r w:rsidRPr="00CD28E8">
        <w:rPr>
          <w:u w:val="single"/>
        </w:rPr>
        <w:t>the UN Environment Programme finds that if action to combat climate change is limited to just current pledges, the Earth will get at least three degrees Celsius (5.4 degrees Fahrenheit) warmer by 2100 relative to preindustrial levels.</w:t>
      </w:r>
    </w:p>
    <w:p w14:paraId="6BE55A3E" w14:textId="77777777" w:rsidR="00123C76" w:rsidRDefault="00123C76" w:rsidP="00123C76">
      <w:r w:rsidRPr="00CD28E8">
        <w:rPr>
          <w:u w:val="single"/>
        </w:rPr>
        <w:t>This amount of warming would vastly exceed the Paris Agreement’s goal, which is to limit global warming by the end of the century to two degrees Celsius (3.6 degrees Fahrenheit)</w:t>
      </w:r>
      <w:r>
        <w:t xml:space="preserve"> above preindustrial levels. The main driver of recent warming, which has profoundly discombobulated the global climate, has been the emission of greenhouse gases such as carbon dioxide (CO2).</w:t>
      </w:r>
    </w:p>
    <w:p w14:paraId="58C3EECA" w14:textId="77777777" w:rsidR="00123C76" w:rsidRDefault="00123C76" w:rsidP="00123C76">
      <w:r>
        <w:t>The report’s release comes on the eve of COP23, a sequel of sorts to the 2015 UN meeting that spawned the Paris Agreement. It also comes the day after the UN confirmed that 2016’s atmospheric CO2 levels were the highest Earth has seen in the last 800,000 years. Methane levels have also reached record highs.</w:t>
      </w:r>
    </w:p>
    <w:p w14:paraId="6FAC955E" w14:textId="77777777" w:rsidR="00123C76" w:rsidRDefault="00123C76" w:rsidP="00123C76">
      <w:r w:rsidRPr="00CD28E8">
        <w:rPr>
          <w:u w:val="single"/>
        </w:rPr>
        <w:t>“One year after the Paris Agreement entered into force, we still find ourselves in a situation where we are not doing nearly enough to save hundreds of millions of people from a miserable future,” said Erik Solheim, head of UNEP</w:t>
      </w:r>
      <w:r>
        <w:t>, in a statement.</w:t>
      </w:r>
    </w:p>
    <w:p w14:paraId="4AEB3D1F" w14:textId="77777777" w:rsidR="00123C76" w:rsidRDefault="00123C76" w:rsidP="00123C76">
      <w:r>
        <w:t>“This is unacceptable. If we invest in the right technologies, ensuring that the private sector is involved, we can still meet the promise we made to our children to protect their future. But we have to get on the case now.”</w:t>
      </w:r>
    </w:p>
    <w:p w14:paraId="3D949F69" w14:textId="77777777" w:rsidR="00123C76" w:rsidRDefault="00123C76" w:rsidP="00123C76">
      <w:pPr>
        <w:rPr>
          <w:u w:val="single"/>
        </w:rPr>
      </w:pPr>
      <w:r w:rsidRPr="00CD28E8">
        <w:rPr>
          <w:u w:val="single"/>
        </w:rPr>
        <w:t>To give ourselves a two-out-of-three chance of avoiding two degrees Celsius of warming by 2100, the new report says that 2030’s total emissions can’t exceed 42 billion tons of CO2 equivalent. This threshold represents about 80 percent of 2016’s carbon emissions, which totaled 52 billion tons of CO2 equivalent.</w:t>
      </w:r>
    </w:p>
    <w:p w14:paraId="09B44E1F" w14:textId="1B56FD4D" w:rsidR="00123C76" w:rsidRDefault="00123C76" w:rsidP="00123C76">
      <w:pPr>
        <w:rPr>
          <w:u w:val="single"/>
        </w:rPr>
      </w:pPr>
      <w:r w:rsidRPr="00CD28E8">
        <w:rPr>
          <w:u w:val="single"/>
        </w:rPr>
        <w:t>Pledges made under the Paris Agreement fall well short of achieving this goal. Even in a best-case scenario for existing pledges, global emissions in 2030 will fall between 53 to 55.5 billion tons of CO2 equivalent in 2030. That amounts to an overshoot of 11 to 13.5 billion tons, or more than twice the United States’ 2016 carbon footprint.</w:t>
      </w:r>
    </w:p>
    <w:p w14:paraId="73403AC0" w14:textId="4996757A" w:rsidR="002C4F56" w:rsidRDefault="002C4F56" w:rsidP="00123C76">
      <w:pPr>
        <w:rPr>
          <w:u w:val="single"/>
        </w:rPr>
      </w:pPr>
    </w:p>
    <w:p w14:paraId="1E7BB9DC" w14:textId="77777777" w:rsidR="004F3042" w:rsidRDefault="002C4F56" w:rsidP="002C4F56">
      <w:pPr>
        <w:pStyle w:val="Heading4"/>
      </w:pPr>
      <w:r>
        <w:t>The Paris Agreement cannot overcome climate change – no enforcement</w:t>
      </w:r>
    </w:p>
    <w:p w14:paraId="6EC3B8F3" w14:textId="163F891C" w:rsidR="002C4F56" w:rsidRPr="001E4C97" w:rsidRDefault="002C4F56" w:rsidP="002C4F56">
      <w:pPr>
        <w:rPr>
          <w:rStyle w:val="Style13ptBold"/>
        </w:rPr>
      </w:pPr>
      <w:r w:rsidRPr="001E4C97">
        <w:rPr>
          <w:rStyle w:val="Style13ptBold"/>
        </w:rPr>
        <w:t>Loris, Thomas A. Roe Institute Deputy Director, 4/15/19</w:t>
      </w:r>
    </w:p>
    <w:p w14:paraId="139A0F04" w14:textId="77777777" w:rsidR="004F3042" w:rsidRDefault="002C4F56" w:rsidP="002C4F56">
      <w:r>
        <w:t xml:space="preserve">[Nicolas, April 15, 2019, The Heritage Foundation, “Democrats Want to Rejoin the Paris Accord. Let’s Recall Why It Was Such a Bad Deal.,” </w:t>
      </w:r>
      <w:hyperlink r:id="rId187" w:history="1">
        <w:r w:rsidRPr="007B529C">
          <w:rPr>
            <w:rStyle w:val="Hyperlink"/>
          </w:rPr>
          <w:t>https://www.heritage.org/energy-economics/commentary/democrats-want-rejoin-the-paris-accord-lets-recall-why-it-was-such-bad</w:t>
        </w:r>
      </w:hyperlink>
      <w:r>
        <w:t>, accessed 7/13/19, EEM]</w:t>
      </w:r>
    </w:p>
    <w:p w14:paraId="0D24BEF5" w14:textId="0B95F9BA" w:rsidR="002C4F56" w:rsidRPr="00D64711" w:rsidRDefault="002C4F56" w:rsidP="002C4F56">
      <w:pPr>
        <w:rPr>
          <w:rStyle w:val="StyleUnderline"/>
        </w:rPr>
      </w:pPr>
      <w:r w:rsidRPr="00D64711">
        <w:rPr>
          <w:rStyle w:val="StyleUnderline"/>
        </w:rPr>
        <w:t>Trump was right to announce his intent to withdraw from Paris</w:t>
      </w:r>
      <w:r>
        <w:t xml:space="preserve">. </w:t>
      </w:r>
      <w:r w:rsidRPr="00D64711">
        <w:rPr>
          <w:rStyle w:val="StyleUnderline"/>
        </w:rPr>
        <w:t>While</w:t>
      </w:r>
      <w:r>
        <w:t xml:space="preserve"> the </w:t>
      </w:r>
      <w:r w:rsidRPr="00D64711">
        <w:rPr>
          <w:rStyle w:val="StyleUnderline"/>
        </w:rPr>
        <w:t>climate is</w:t>
      </w:r>
      <w:r>
        <w:t xml:space="preserve"> indeed </w:t>
      </w:r>
      <w:r w:rsidRPr="00D64711">
        <w:rPr>
          <w:rStyle w:val="StyleUnderline"/>
        </w:rPr>
        <w:t>changing and human activity is playing a role, the chances of looming climate catastrophe are simply unrealistic and not grounded in reality.</w:t>
      </w:r>
    </w:p>
    <w:p w14:paraId="3E3E3221" w14:textId="77777777" w:rsidR="004F3042" w:rsidRDefault="002C4F56" w:rsidP="002C4F56">
      <w:r>
        <w:t xml:space="preserve">But </w:t>
      </w:r>
      <w:r w:rsidRPr="00D64711">
        <w:rPr>
          <w:rStyle w:val="StyleUnderline"/>
        </w:rPr>
        <w:t>even granting such a looming catastrophe, the Paris Agreement itself would do little to alter the climate</w:t>
      </w:r>
      <w:r>
        <w:t xml:space="preserve">. </w:t>
      </w:r>
      <w:r w:rsidRPr="00D64711">
        <w:rPr>
          <w:rStyle w:val="StyleUnderline"/>
        </w:rPr>
        <w:t>To have any impact whatsoever on climate, the entire world would either have to quickly change the way it consumes energy or simply remain undeveloped. Both options</w:t>
      </w:r>
      <w:r>
        <w:t xml:space="preserve"> are </w:t>
      </w:r>
      <w:r w:rsidRPr="00D64711">
        <w:rPr>
          <w:rStyle w:val="StyleUnderline"/>
        </w:rPr>
        <w:t>devoid of reality</w:t>
      </w:r>
      <w:r>
        <w:t>.</w:t>
      </w:r>
    </w:p>
    <w:p w14:paraId="0829F6A0" w14:textId="183EDA02" w:rsidR="002C4F56" w:rsidRDefault="002C4F56" w:rsidP="002C4F56">
      <w:r>
        <w:t xml:space="preserve">While many </w:t>
      </w:r>
      <w:r w:rsidRPr="001E4C97">
        <w:rPr>
          <w:rStyle w:val="StyleUnderline"/>
        </w:rPr>
        <w:t>countries are rapidly expanding their use of renewable power, forecasts indicate that coal, oil, and natural gas will continue to provide the overwhelming majority of the world’s energy needs well into the future.</w:t>
      </w:r>
      <w:r>
        <w:t xml:space="preserve"> For </w:t>
      </w:r>
      <w:r w:rsidRPr="001E4C97">
        <w:rPr>
          <w:rStyle w:val="StyleUnderline"/>
        </w:rPr>
        <w:t>developing countries, the highest priorities are to reduce energy poverty and improve living standards</w:t>
      </w:r>
      <w:r>
        <w:t>.</w:t>
      </w:r>
    </w:p>
    <w:p w14:paraId="2A3FF1D0" w14:textId="77777777" w:rsidR="004F3042" w:rsidRDefault="002C4F56" w:rsidP="002C4F56">
      <w:r w:rsidRPr="001E4C97">
        <w:rPr>
          <w:rStyle w:val="StyleUnderline"/>
        </w:rPr>
        <w:t>Those who are clamoring for action on climate change are the ones who should actually be most upset with what a sham the Paris agreement</w:t>
      </w:r>
      <w:r>
        <w:t xml:space="preserve"> is. I</w:t>
      </w:r>
      <w:r w:rsidRPr="00A52502">
        <w:rPr>
          <w:rStyle w:val="StyleUnderline"/>
        </w:rPr>
        <w:t>t’s been celebrated as a breakthrough achievement</w:t>
      </w:r>
      <w:r>
        <w:t xml:space="preserve"> of the world’s developed and developing countries coming together</w:t>
      </w:r>
      <w:r w:rsidRPr="00A52502">
        <w:rPr>
          <w:rStyle w:val="StyleUnderline"/>
        </w:rPr>
        <w:t>, but it is anything but that</w:t>
      </w:r>
      <w:r>
        <w:t>.</w:t>
      </w:r>
    </w:p>
    <w:p w14:paraId="312D5FC8" w14:textId="77777777" w:rsidR="004F3042" w:rsidRDefault="002C4F56" w:rsidP="002C4F56">
      <w:pPr>
        <w:rPr>
          <w:rStyle w:val="StyleUnderline"/>
        </w:rPr>
      </w:pPr>
      <w:r w:rsidRPr="00A52502">
        <w:rPr>
          <w:rStyle w:val="StyleUnderline"/>
        </w:rPr>
        <w:t>With no enforcement mechanisms in place and no repercussions for failing to meet emissions reduction targets, countries are essentially free to do whatever they want, meaning they will continue on their business-as-usual trajectory without making any changes.</w:t>
      </w:r>
      <w:r>
        <w:t xml:space="preserve"> </w:t>
      </w:r>
      <w:r w:rsidRPr="00A52502">
        <w:rPr>
          <w:rStyle w:val="StyleUnderline"/>
        </w:rPr>
        <w:t>China, for instance, can peak its emissions in 2030 even though projections have their peak emissions falling before that year.</w:t>
      </w:r>
    </w:p>
    <w:p w14:paraId="52A52EE9" w14:textId="77777777" w:rsidR="004F3042" w:rsidRDefault="002C4F56" w:rsidP="002C4F56">
      <w:r>
        <w:t>India, for its part, has pledged to reduce its emissions levels, or cuts its ratio of carbon emissions to gross domestic product. That ratio may well go down so long as carbon emissions rise at a slower rate than GDP, but carbon emissions will keep rising all the same.</w:t>
      </w:r>
    </w:p>
    <w:p w14:paraId="3BD3F1BC" w14:textId="77777777" w:rsidR="004F3042" w:rsidRDefault="002C4F56" w:rsidP="002C4F56">
      <w:r>
        <w:t>Actually, India committed to emissions reductions that are less than what the country would achieve if it continues on the same track it is currently on today. In other words, it set the bar so low that it can continue along its businesses-as-usual trajectory of emissions intensity and come out looking like a climate hero.</w:t>
      </w:r>
    </w:p>
    <w:p w14:paraId="52466AF8" w14:textId="77777777" w:rsidR="004F3042" w:rsidRDefault="002C4F56" w:rsidP="002C4F56">
      <w:r>
        <w:t>As the Manhattan Institute’s Oren Cass wrote, “It’s easy to slim down to 180 pounds, if you weigh 175 to begin with.”</w:t>
      </w:r>
    </w:p>
    <w:p w14:paraId="70F4C831" w14:textId="4CED9A54" w:rsidR="002C4F56" w:rsidRDefault="002C4F56" w:rsidP="002C4F56">
      <w:r>
        <w:t>Pakistan was more honest than most about its emissions prospects, stating bluntly, “Given the future economic growth and associated growth in the energy sector, the peaking of emissions in Pakistan is expected to take place much beyond the year 2030. An exponential increase of [greenhouse gas] emissions for many decades is likely to occur before any decrease in emissions can be expected.”</w:t>
      </w:r>
    </w:p>
    <w:p w14:paraId="183B86C1" w14:textId="77777777" w:rsidR="004F3042" w:rsidRDefault="002C4F56" w:rsidP="002C4F56">
      <w:r w:rsidRPr="00322127">
        <w:rPr>
          <w:rStyle w:val="StyleUnderline"/>
        </w:rPr>
        <w:t>Global compliance with the Paris Agreement has been nothing short of abysmal</w:t>
      </w:r>
      <w:r>
        <w:t>. In fact</w:t>
      </w:r>
      <w:r w:rsidRPr="00322127">
        <w:rPr>
          <w:rStyle w:val="StyleUnderline"/>
        </w:rPr>
        <w:t>, most nations will soon fail to meet the deadlines they agreed to</w:t>
      </w:r>
      <w:r>
        <w:t>.</w:t>
      </w:r>
    </w:p>
    <w:p w14:paraId="13493B7E" w14:textId="72829FDB" w:rsidR="002C4F56" w:rsidRDefault="002C4F56" w:rsidP="002C4F56"/>
    <w:p w14:paraId="56EADDE8" w14:textId="77777777" w:rsidR="002C4F56" w:rsidRDefault="002C4F56" w:rsidP="002C4F56">
      <w:pPr>
        <w:pStyle w:val="Heading4"/>
      </w:pPr>
      <w:r>
        <w:t>No solvency – Paris commitments impossible to meet</w:t>
      </w:r>
    </w:p>
    <w:p w14:paraId="0B4FE972" w14:textId="77777777" w:rsidR="002C4F56" w:rsidRPr="00A20856" w:rsidRDefault="002C4F56" w:rsidP="002C4F56">
      <w:pPr>
        <w:rPr>
          <w:rStyle w:val="Style13ptBold"/>
        </w:rPr>
      </w:pPr>
      <w:r w:rsidRPr="00A20856">
        <w:rPr>
          <w:rStyle w:val="Style13ptBold"/>
        </w:rPr>
        <w:t>Lynas, CNN climate change writer, ‘18</w:t>
      </w:r>
    </w:p>
    <w:p w14:paraId="187DF76E" w14:textId="77777777" w:rsidR="004F3042" w:rsidRDefault="002C4F56" w:rsidP="002C4F56">
      <w:r>
        <w:t xml:space="preserve">[Mark, December 3, 2018, CNN, “Why the Paris Agreement won't save us from climate change,” </w:t>
      </w:r>
      <w:hyperlink r:id="rId188" w:history="1">
        <w:r w:rsidRPr="007B529C">
          <w:rPr>
            <w:rStyle w:val="Hyperlink"/>
          </w:rPr>
          <w:t>https://www.cnn.com/2018/12/03/opinions/paris-agreement-wont-save-us/index.html</w:t>
        </w:r>
      </w:hyperlink>
      <w:r>
        <w:t>, accessed 7/13/19, EEM]</w:t>
      </w:r>
    </w:p>
    <w:p w14:paraId="1ADAB9D4" w14:textId="3EAD46B2" w:rsidR="002C4F56" w:rsidRDefault="002C4F56" w:rsidP="002C4F56">
      <w:r>
        <w:t xml:space="preserve">The </w:t>
      </w:r>
      <w:r w:rsidRPr="00A20856">
        <w:rPr>
          <w:rStyle w:val="StyleUnderline"/>
        </w:rPr>
        <w:t>Paris Agreement included a paper commitment to aim to restrain the global temperature rise to 1.5C above pre-industrial levels. We've hit 1 degree already, and unless greenhouse gas emissions are cut by half in the next 12 years -- an economic and political impossibility -- passing 1.5C is a virtual certainty</w:t>
      </w:r>
      <w:r>
        <w:t>.</w:t>
      </w:r>
    </w:p>
    <w:p w14:paraId="5417AD7E" w14:textId="77777777" w:rsidR="002C4F56" w:rsidRPr="00A20856" w:rsidRDefault="002C4F56" w:rsidP="002C4F56">
      <w:pPr>
        <w:rPr>
          <w:rStyle w:val="StyleUnderline"/>
        </w:rPr>
      </w:pPr>
      <w:r>
        <w:t xml:space="preserve">What about the other commitments that governments signed up to in Paris? According to the latest analysis by the Climate Action Tracker, </w:t>
      </w:r>
      <w:r w:rsidRPr="00A20856">
        <w:rPr>
          <w:rStyle w:val="StyleUnderline"/>
        </w:rPr>
        <w:t>current government policies will lead to a global temperature increase of 3.4C in 2100 -- well above the committed target of 2C, and certainly enough to cause catastrophic impacts that could threaten the entire future of human civilization.</w:t>
      </w:r>
    </w:p>
    <w:p w14:paraId="2B678C72" w14:textId="77777777" w:rsidR="002C4F56" w:rsidRPr="00A20856" w:rsidRDefault="002C4F56" w:rsidP="002C4F56">
      <w:pPr>
        <w:rPr>
          <w:rStyle w:val="StyleUnderline"/>
        </w:rPr>
      </w:pPr>
      <w:r>
        <w:t xml:space="preserve">In </w:t>
      </w:r>
      <w:r w:rsidRPr="00A20856">
        <w:rPr>
          <w:rStyle w:val="StyleUnderline"/>
        </w:rPr>
        <w:t>Paris governments volunteered to cut their emissions, but add together these commitments and the resulting emissions path restrains the ultimate rise in global temperatures by a mere 0.2C, yielding a rise of 3.2C by 2100.</w:t>
      </w:r>
    </w:p>
    <w:p w14:paraId="3E83CACE" w14:textId="77777777" w:rsidR="002C4F56" w:rsidRDefault="002C4F56" w:rsidP="002C4F56"/>
    <w:p w14:paraId="61080F0F" w14:textId="77777777" w:rsidR="002C4F56" w:rsidRPr="00CD28E8" w:rsidRDefault="002C4F56" w:rsidP="002C4F56">
      <w:pPr>
        <w:rPr>
          <w:u w:val="single"/>
        </w:rPr>
      </w:pPr>
    </w:p>
    <w:p w14:paraId="620C9264" w14:textId="77777777" w:rsidR="00E94498" w:rsidRPr="00AA4819" w:rsidRDefault="00E94498" w:rsidP="00E94498">
      <w:pPr>
        <w:pStyle w:val="Heading2"/>
        <w:rPr>
          <w:rFonts w:cs="Times New Roman"/>
        </w:rPr>
      </w:pPr>
      <w:bookmarkStart w:id="177" w:name="_Toc13955713"/>
      <w:r w:rsidRPr="00AA4819">
        <w:rPr>
          <w:rFonts w:cs="Times New Roman"/>
        </w:rPr>
        <w:t>Dem Agenda Good Answers</w:t>
      </w:r>
      <w:bookmarkEnd w:id="177"/>
    </w:p>
    <w:p w14:paraId="1758F2FA" w14:textId="77777777" w:rsidR="00E94498" w:rsidRPr="00AA4819" w:rsidRDefault="00E94498" w:rsidP="00E94498"/>
    <w:p w14:paraId="4A6E22D5" w14:textId="77777777" w:rsidR="00E94498" w:rsidRPr="00AA4819" w:rsidRDefault="00E94498" w:rsidP="00E94498">
      <w:pPr>
        <w:pStyle w:val="Heading3"/>
        <w:rPr>
          <w:rFonts w:cs="Times New Roman"/>
        </w:rPr>
      </w:pPr>
      <w:bookmarkStart w:id="178" w:name="_Toc13955714"/>
      <w:r>
        <w:rPr>
          <w:rFonts w:cs="Times New Roman"/>
        </w:rPr>
        <w:t>No</w:t>
      </w:r>
      <w:r w:rsidRPr="00AA4819">
        <w:rPr>
          <w:rFonts w:cs="Times New Roman"/>
        </w:rPr>
        <w:t xml:space="preserve"> Dem Agenda</w:t>
      </w:r>
      <w:bookmarkEnd w:id="178"/>
    </w:p>
    <w:p w14:paraId="7E3B2030" w14:textId="77777777" w:rsidR="00E94498" w:rsidRPr="00AA4819" w:rsidRDefault="00E94498" w:rsidP="00E94498"/>
    <w:p w14:paraId="3D4ED756" w14:textId="77777777" w:rsidR="00E94498" w:rsidRDefault="00E94498" w:rsidP="00E94498">
      <w:pPr>
        <w:pStyle w:val="Heading4"/>
        <w:rPr>
          <w:rFonts w:cs="Times New Roman"/>
        </w:rPr>
      </w:pPr>
      <w:r w:rsidRPr="00AA4819">
        <w:rPr>
          <w:rFonts w:cs="Times New Roman"/>
        </w:rPr>
        <w:t>Dems can’t pass legislation – filibuster</w:t>
      </w:r>
    </w:p>
    <w:p w14:paraId="14A7C880" w14:textId="77777777" w:rsidR="00E94498" w:rsidRPr="00AA4819" w:rsidRDefault="00E94498" w:rsidP="00E94498">
      <w:pPr>
        <w:rPr>
          <w:rStyle w:val="Style13ptBold"/>
        </w:rPr>
      </w:pPr>
      <w:r w:rsidRPr="00AA4819">
        <w:rPr>
          <w:rStyle w:val="Style13ptBold"/>
        </w:rPr>
        <w:t>Klein, editor in chief of Vox and political analyst, 19</w:t>
      </w:r>
    </w:p>
    <w:p w14:paraId="03C38A34" w14:textId="77777777" w:rsidR="00E94498" w:rsidRPr="00AA4819" w:rsidRDefault="00E94498" w:rsidP="00E94498">
      <w:r w:rsidRPr="00AA4819">
        <w:t xml:space="preserve">[Ezra, 7/8/19, Vox, “Abolish private insurance? It depends” </w:t>
      </w:r>
      <w:hyperlink r:id="rId189" w:history="1">
        <w:r w:rsidRPr="00AA4819">
          <w:rPr>
            <w:rStyle w:val="Hyperlink"/>
          </w:rPr>
          <w:t>https://www.vox.com/policy-and-politics/2019/7/8/20683368/democrats-2020-medicare-private-insurance-single-payer-debate</w:t>
        </w:r>
      </w:hyperlink>
      <w:r w:rsidRPr="00AA4819">
        <w:t xml:space="preserve"> accessed 7-8-19 EO]</w:t>
      </w:r>
    </w:p>
    <w:p w14:paraId="7F99AD1A" w14:textId="77777777" w:rsidR="00E94498" w:rsidRPr="00AA4819" w:rsidRDefault="00E94498" w:rsidP="00E94498">
      <w:r w:rsidRPr="00AA4819">
        <w:t>I know. I’m a broken record on this one. But if</w:t>
      </w:r>
      <w:r w:rsidRPr="00AA4819">
        <w:rPr>
          <w:rStyle w:val="StyleUnderline"/>
        </w:rPr>
        <w:t xml:space="preserve"> Democrats don’t have a plan for the filibuster</w:t>
      </w:r>
      <w:r w:rsidRPr="00AA4819">
        <w:t>, they don’t have a plan for ambitious health care reform, and they shouldn’t be allowed to pretend they do.</w:t>
      </w:r>
    </w:p>
    <w:p w14:paraId="4592B1D6" w14:textId="77777777" w:rsidR="00E94498" w:rsidRPr="00AA4819" w:rsidRDefault="00E94498" w:rsidP="00E94498">
      <w:r w:rsidRPr="00AA4819">
        <w:rPr>
          <w:rStyle w:val="StyleUnderline"/>
        </w:rPr>
        <w:t>A bare majority in the Senate will be hard even if Democrats pull a good hand in 2020. But there’s no path to a 60-vote Democratic supermajority. That means that Democrats either need to get rid of the filibuster, which they can do with 51 votes, or they need to repeatedly overrule parliamentary challenges to their reconciliation bill, which is pretty much the same thin</w:t>
      </w:r>
      <w:r w:rsidRPr="00AA4819">
        <w:t>g. (Sanders, for his part, is banking on the latter strategy.)</w:t>
      </w:r>
    </w:p>
    <w:p w14:paraId="27BD2E18" w14:textId="77777777" w:rsidR="00E94498" w:rsidRDefault="00E94498" w:rsidP="00E94498">
      <w:pPr>
        <w:rPr>
          <w:rStyle w:val="StyleUnderline"/>
        </w:rPr>
      </w:pPr>
      <w:r w:rsidRPr="00AA4819">
        <w:rPr>
          <w:rStyle w:val="StyleUnderline"/>
        </w:rPr>
        <w:t>Either strategy will be a tough sell: Senate Democrats have rediscovered their affection for the filibuster in the Trump era</w:t>
      </w:r>
      <w:r w:rsidRPr="00AA4819">
        <w:t xml:space="preserve">; </w:t>
      </w:r>
      <w:r w:rsidRPr="00AA4819">
        <w:rPr>
          <w:rStyle w:val="StyleUnderline"/>
        </w:rPr>
        <w:t>even Minority Leader Chuck Schumer says he regrets weakening the rule in 2013. How do the 2020 candidates plan to change Chuck’s mind?</w:t>
      </w:r>
    </w:p>
    <w:p w14:paraId="1F9E0FE9" w14:textId="77777777" w:rsidR="00E94498" w:rsidRDefault="00E94498" w:rsidP="00E94498">
      <w:pPr>
        <w:rPr>
          <w:rStyle w:val="StyleUnderline"/>
        </w:rPr>
      </w:pPr>
    </w:p>
    <w:p w14:paraId="0DD5122C" w14:textId="77777777" w:rsidR="00E94498" w:rsidRPr="00471883" w:rsidRDefault="00E94498" w:rsidP="00E94498">
      <w:pPr>
        <w:pStyle w:val="Heading4"/>
      </w:pPr>
      <w:r>
        <w:t>No solvency – Dems can’t win the Senate</w:t>
      </w:r>
    </w:p>
    <w:p w14:paraId="4226E220" w14:textId="77777777" w:rsidR="00E94498" w:rsidRPr="00471883" w:rsidRDefault="00E94498" w:rsidP="00E94498">
      <w:pPr>
        <w:rPr>
          <w:rStyle w:val="Style13ptBold"/>
        </w:rPr>
      </w:pPr>
      <w:r w:rsidRPr="00471883">
        <w:rPr>
          <w:rStyle w:val="Style13ptBold"/>
        </w:rPr>
        <w:t>Levitz, New York Magazine journalist, 19</w:t>
      </w:r>
    </w:p>
    <w:p w14:paraId="68BDABAE" w14:textId="77777777" w:rsidR="00E94498" w:rsidRDefault="00E94498" w:rsidP="00E94498">
      <w:r>
        <w:t>[Eric, 5/2/19, New York Magazine Journalist, “2021 Could Be a Nightmare for Democrats — Even If Trump Loses”http://nymag.com/intelligencer/2019/05/2020-election-democrat-nightmare-trump-loses-senate-race.html accessed 7-11-19 EO]</w:t>
      </w:r>
    </w:p>
    <w:p w14:paraId="4F702C0B" w14:textId="77777777" w:rsidR="00E94498" w:rsidRPr="00997D93" w:rsidRDefault="00E94498" w:rsidP="00E94498">
      <w:pPr>
        <w:rPr>
          <w:rStyle w:val="StyleUnderline"/>
        </w:rPr>
      </w:pPr>
      <w:r w:rsidRPr="00997D93">
        <w:rPr>
          <w:rStyle w:val="StyleUnderline"/>
        </w:rPr>
        <w:t>Trump’s reelection would be a nightmare. But for Democrats, defeating him and winning the presidency in 2021 could be its own kind of horror show.</w:t>
      </w:r>
    </w:p>
    <w:p w14:paraId="1D56892D" w14:textId="77777777" w:rsidR="00E94498" w:rsidRDefault="00E94498" w:rsidP="00E94498">
      <w:r>
        <w:t>A president in shackles.</w:t>
      </w:r>
    </w:p>
    <w:p w14:paraId="1BD93B66" w14:textId="77777777" w:rsidR="00E94498" w:rsidRPr="00997D93" w:rsidRDefault="00E94498" w:rsidP="00E94498">
      <w:pPr>
        <w:rPr>
          <w:rStyle w:val="StyleUnderline"/>
        </w:rPr>
      </w:pPr>
      <w:r w:rsidRPr="00997D93">
        <w:rPr>
          <w:rStyle w:val="StyleUnderline"/>
        </w:rPr>
        <w:t>If a Democrat wins the presidency next year, there’s a good chance he or she won’t be able to do much of anything without Mitch McConnell’s permission.</w:t>
      </w:r>
    </w:p>
    <w:p w14:paraId="77C8666F" w14:textId="77777777" w:rsidR="00E94498" w:rsidRDefault="00E94498" w:rsidP="00E94498">
      <w:r>
        <w:t xml:space="preserve">Right now, </w:t>
      </w:r>
      <w:r w:rsidRPr="00997D93">
        <w:rPr>
          <w:rStyle w:val="StyleUnderline"/>
        </w:rPr>
        <w:t>the odds of Team Blue winning control of the Senate next year are slim, and getting slimmer. Democrats will need a net gain of three seats next November to wrest the upper chamber from Mitch McConnell’s caucu</w:t>
      </w:r>
      <w:r>
        <w:t xml:space="preserve">s. And </w:t>
      </w:r>
      <w:r w:rsidRPr="00997D93">
        <w:rPr>
          <w:rStyle w:val="StyleUnderline"/>
        </w:rPr>
        <w:t>while Republicans will have 22 of their incumbents on the ballot in 2020, only two of those represent states that have leaned Democratic in the past two presidential elections — Colorado and Maine</w:t>
      </w:r>
      <w:r>
        <w:t xml:space="preserve">. Which is less than ideal, since </w:t>
      </w:r>
      <w:r w:rsidRPr="00997D93">
        <w:rPr>
          <w:rStyle w:val="StyleUnderline"/>
        </w:rPr>
        <w:t>winning Maine will (almost certainly) require beating Susan Collins, who has held her seat for more than two decades, and remains quite popular with her constituents (including many of the state’s Democrats). Thus, there is no reason to assume Democrats will be able to win the only two blue-state seats on the board. But let’s be generous and say they do</w:t>
      </w:r>
      <w:r>
        <w:t>.</w:t>
      </w:r>
    </w:p>
    <w:p w14:paraId="5E0E9ADF" w14:textId="77777777" w:rsidR="00E94498" w:rsidRDefault="00E94498" w:rsidP="00E94498">
      <w:r>
        <w:t>Unless Alabama Republicans decide to make a theocratic ephebophile their standard-bearer again (which is highly unlikely), Doug Jones will be evicted from the Senate next November. In a presidential election year and an age of straight-ticket voting, even Roy Moore would have a decent shot of beating a Democrat in the Heart of Dixie.</w:t>
      </w:r>
    </w:p>
    <w:p w14:paraId="7158423D" w14:textId="77777777" w:rsidR="00E94498" w:rsidRDefault="00E94498" w:rsidP="00E94498">
      <w:r>
        <w:t>Even with wins in Colorado and Maine, Team Blue would have only netted one seat, which means they’d have to flip two in light-red territory. CNN’s Harry Enten explains why that’s unlikely:</w:t>
      </w:r>
    </w:p>
    <w:p w14:paraId="61F20735" w14:textId="77777777" w:rsidR="00E94498" w:rsidRPr="00997D93" w:rsidRDefault="00E94498" w:rsidP="00E94498">
      <w:pPr>
        <w:rPr>
          <w:rStyle w:val="StyleUnderline"/>
        </w:rPr>
      </w:pPr>
      <w:r w:rsidRPr="00997D93">
        <w:rPr>
          <w:rStyle w:val="StyleUnderline"/>
        </w:rPr>
        <w:t>Beyond [Colorado and Maine], the Democratic pickup opportunities slim dramatically. Of the other 20 Republican-held seats up for election, 16 of them are in states that were 10 points or more Republican than the nation as a whole in a weighted average of the last two presidential elections. None of these races look competitive at this time.</w:t>
      </w:r>
    </w:p>
    <w:p w14:paraId="1D0B6F92" w14:textId="77777777" w:rsidR="00E94498" w:rsidRPr="00997D93" w:rsidRDefault="00E94498" w:rsidP="00E94498">
      <w:pPr>
        <w:rPr>
          <w:rStyle w:val="StyleUnderline"/>
        </w:rPr>
      </w:pPr>
      <w:r w:rsidRPr="00997D93">
        <w:rPr>
          <w:rStyle w:val="StyleUnderline"/>
        </w:rPr>
        <w:t>The other four have leaned 5 to 10 points more Republican than the nation in a weighted average of the last two presidential elections: Arizona (Martha McSally), Georgia (David Perdue), Iowa (Joni Ernst) and North Carolina (Thom Tillis).</w:t>
      </w:r>
    </w:p>
    <w:p w14:paraId="5AC3FC6B" w14:textId="77777777" w:rsidR="00E94498" w:rsidRDefault="00E94498" w:rsidP="00E94498">
      <w:r>
        <w:t xml:space="preserve">… </w:t>
      </w:r>
      <w:r w:rsidRPr="00997D93">
        <w:rPr>
          <w:rStyle w:val="StyleUnderline"/>
        </w:rPr>
        <w:t>Elected Republican incumbents are, at this point, expected to be running for all these seats, except for Arizona. Generally, incumbents tend to do better than non-incumbents. Even if the 2018 political environment were in effect (i.e. one where they won the national House vote by high single digits), the lean of each state in the 2018 House elections suggests that only Arizona (because McSally wasn’t elected) would go to the Democrats.</w:t>
      </w:r>
    </w:p>
    <w:p w14:paraId="2BB7808B" w14:textId="77777777" w:rsidR="00E94498" w:rsidRPr="00997D93" w:rsidRDefault="00E94498" w:rsidP="00E94498">
      <w:pPr>
        <w:rPr>
          <w:rStyle w:val="StyleUnderline"/>
        </w:rPr>
      </w:pPr>
      <w:r w:rsidRPr="00997D93">
        <w:rPr>
          <w:rStyle w:val="StyleUnderline"/>
        </w:rPr>
        <w:t>In other words, even if Democrats win the national popular vote in a 2018-esque landslide, chances are they’ll come up at least one seat short. And did I mention that the party’s best prospective Senate candidates in Georgia, and the “reach” states of Texas and Montana, have all ostensibly decided to launch far-fetched presidential campaigns, instead? Or that Joe Manchin is seriously considering resigning his seat to run for governor in West Virginia, in which case, Democrats will effectively need to flip five seats after they (almost certainly) forfeit the Mountain State and Alabama?</w:t>
      </w:r>
    </w:p>
    <w:p w14:paraId="39CB2F03" w14:textId="77777777" w:rsidR="00E94498" w:rsidRDefault="00E94498" w:rsidP="00E94498">
      <w:r>
        <w:t>Anything’s possible, of course. Democrats could find stellar candidates in every quasi-competitive state. Far-right weirdos could win GOP primaries in all the right places. Millennials could show up at the polls in 2020 in unprecedented force, and remake America’s electoral math in their image.</w:t>
      </w:r>
    </w:p>
    <w:p w14:paraId="42D749C0" w14:textId="77777777" w:rsidR="00E94498" w:rsidRDefault="00E94498" w:rsidP="00E94498">
      <w:r>
        <w:t xml:space="preserve">But </w:t>
      </w:r>
      <w:r w:rsidRPr="00997D93">
        <w:rPr>
          <w:rStyle w:val="StyleUnderline"/>
        </w:rPr>
        <w:t>odds are, if a Democrat moves into the Oval Office in 2021, he or she will be faced with a Republican Senate. Which means that he or she will not have the power to appoint any Supreme Court justices or, in all probability, left-leaning federal judges of any kind</w:t>
      </w:r>
      <w:r>
        <w:t>. And do you really think Senate Republicans are going to help President Elizabeth Warren install her preferred leaders atop the Treasury or SEC?</w:t>
      </w:r>
    </w:p>
    <w:p w14:paraId="58352569" w14:textId="77777777" w:rsidR="00E94498" w:rsidRDefault="00E94498" w:rsidP="00E94498">
      <w:r w:rsidRPr="00997D93">
        <w:rPr>
          <w:rStyle w:val="StyleUnderline"/>
        </w:rPr>
        <w:t>Imagine a Democratic president who isn’t just too weak to advance any of the ambitious legislation she promised her base, but also to rebalance the courts or effectively implement her regulatory agenda. Might this dampen Democratic voters’ enthusiasm for electoral politics when the midterms come around</w:t>
      </w:r>
      <w:r>
        <w:t>?</w:t>
      </w:r>
    </w:p>
    <w:p w14:paraId="09E9251C" w14:textId="77777777" w:rsidR="00E94498" w:rsidRDefault="00E94498" w:rsidP="00E94498">
      <w:r>
        <w:t>A recession that discredits the progressive agenda before Democrats even get to enact it.</w:t>
      </w:r>
    </w:p>
    <w:p w14:paraId="50414F3B" w14:textId="77777777" w:rsidR="00E94498" w:rsidRPr="00997D93" w:rsidRDefault="00E94498" w:rsidP="00E94498">
      <w:pPr>
        <w:rPr>
          <w:rStyle w:val="StyleUnderline"/>
        </w:rPr>
      </w:pPr>
      <w:r>
        <w:t xml:space="preserve">In a February survey conducted by the National Association for Business Economics, 75 percent of economists predicted the U.S. economy would slide into recession by the end of 2021, with 42 percent expecting a downturn next year, and 25 percent the following one. Since that poll was taken, the Federal Reserve backed away from rate hikes, and markets soared. And (since expansions never last forever under capitalism) </w:t>
      </w:r>
      <w:r w:rsidRPr="00997D93">
        <w:rPr>
          <w:rStyle w:val="StyleUnderline"/>
        </w:rPr>
        <w:t>the odds of the economy going south in 2021 are now higher than ever.</w:t>
      </w:r>
    </w:p>
    <w:p w14:paraId="74895CC7" w14:textId="77777777" w:rsidR="00E94498" w:rsidRPr="00997D93" w:rsidRDefault="00E94498" w:rsidP="00E94498">
      <w:pPr>
        <w:rPr>
          <w:rStyle w:val="StyleUnderline"/>
        </w:rPr>
      </w:pPr>
      <w:r>
        <w:t xml:space="preserve">If the bubbles pop shortly after President Buttigieg takes the reins, </w:t>
      </w:r>
      <w:r w:rsidRPr="00997D93">
        <w:rPr>
          <w:rStyle w:val="StyleUnderline"/>
        </w:rPr>
        <w:t>it will be imperative for him to pass some kind of fiscal stimulus; with interest rates already near historic lows, the Federal Reserve’s capacity to mitigate a downturn through monetary policy will be limited.</w:t>
      </w:r>
    </w:p>
    <w:p w14:paraId="54B93008" w14:textId="77777777" w:rsidR="00E94498" w:rsidRPr="00997D93" w:rsidRDefault="00E94498" w:rsidP="00E94498">
      <w:pPr>
        <w:rPr>
          <w:rStyle w:val="StyleUnderline"/>
        </w:rPr>
      </w:pPr>
      <w:r w:rsidRPr="00997D93">
        <w:rPr>
          <w:rStyle w:val="StyleUnderline"/>
        </w:rPr>
        <w:t>In this scenario, do you think Mitch McConnell will put country before party and approve a bipartisan stimulus package to prevent the slump from deepening — or will he decide that deficits are bad again? History says this shouldn’t even be a question.</w:t>
      </w:r>
    </w:p>
    <w:p w14:paraId="5F7498EB" w14:textId="77777777" w:rsidR="00E94498" w:rsidRDefault="00E94498" w:rsidP="00E94498">
      <w:r>
        <w:t>The Senate lost and gone forever (or at least for a decade).</w:t>
      </w:r>
    </w:p>
    <w:p w14:paraId="171B4C6F" w14:textId="77777777" w:rsidR="00E94498" w:rsidRDefault="00E94498" w:rsidP="00E94498">
      <w:r>
        <w:t>So we’re looking at a historically ineffectual president who has failed to deliver on any of his or her major campaign promises, and is presiding over a needlessly severe recession.</w:t>
      </w:r>
    </w:p>
    <w:p w14:paraId="0D5008BB" w14:textId="77777777" w:rsidR="00E94498" w:rsidRPr="00997D93" w:rsidRDefault="00E94498" w:rsidP="00E94498">
      <w:pPr>
        <w:rPr>
          <w:rStyle w:val="StyleUnderline"/>
        </w:rPr>
      </w:pPr>
      <w:r w:rsidRPr="00997D93">
        <w:rPr>
          <w:rStyle w:val="StyleUnderline"/>
        </w:rPr>
        <w:t>In this scenario, how excited will the progressive base be to turn out for the Democratic Party in 2022? Once gridlock replaces Donald Trump in the headlines, is it easier to imagine liberals sustaining their current levels of civic engagement or catching up on lost brunches?</w:t>
      </w:r>
    </w:p>
    <w:p w14:paraId="526BAF92" w14:textId="77777777" w:rsidR="00E94498" w:rsidRPr="00997D93" w:rsidRDefault="00E94498" w:rsidP="00E94498">
      <w:pPr>
        <w:rPr>
          <w:rStyle w:val="StyleUnderline"/>
        </w:rPr>
      </w:pPr>
      <w:r>
        <w:t xml:space="preserve">Odds are, </w:t>
      </w:r>
      <w:r w:rsidRPr="00997D93">
        <w:rPr>
          <w:rStyle w:val="StyleUnderline"/>
        </w:rPr>
        <w:t>complacency and disillusionment would depress liberal turnout, while revanchist outrage would raise conservative participation, and economic woes would turn swing voters against the party in power</w:t>
      </w:r>
      <w:r>
        <w:t xml:space="preserve">. </w:t>
      </w:r>
      <w:r w:rsidRPr="00997D93">
        <w:rPr>
          <w:rStyle w:val="StyleUnderline"/>
        </w:rPr>
        <w:t>Even relatively effective presidents, presiding over good economic times, tend to lose seats in midterm elections</w:t>
      </w:r>
      <w:r>
        <w:t xml:space="preserve">. In the scenario we’ve sketched, </w:t>
      </w:r>
      <w:r w:rsidRPr="00997D93">
        <w:rPr>
          <w:rStyle w:val="StyleUnderline"/>
        </w:rPr>
        <w:t>a red wave would likely drown the Democrats’ House majority, and allow Republicans to renew their lease on (otherwise potentially flippable) Senate seats in Florida, Pennsylvania, North Carolina, Iowa, and Ohio. And the GOP might even flip Democratic seats in New Hampshire and Nevada while they’re at it.</w:t>
      </w:r>
    </w:p>
    <w:p w14:paraId="083B5261" w14:textId="77777777" w:rsidR="00E94498" w:rsidRPr="00997D93" w:rsidRDefault="00E94498" w:rsidP="00E94498">
      <w:pPr>
        <w:rPr>
          <w:rStyle w:val="StyleUnderline"/>
        </w:rPr>
      </w:pPr>
      <w:r w:rsidRPr="00997D93">
        <w:rPr>
          <w:rStyle w:val="StyleUnderline"/>
        </w:rPr>
        <w:t>The 2022 Senate map is the friendliest that Democrats are likely to see until those same seats come up again in 2028. If Republicans win big in 2022, the Senate could very well be theirs until the end of the decade. Barring a revolution in the GOP’s internal politics, that would mean no major climate legislation at the federal level until it’s much too late.</w:t>
      </w:r>
    </w:p>
    <w:p w14:paraId="2EC8356A" w14:textId="77777777" w:rsidR="004F3042" w:rsidRDefault="00E94498" w:rsidP="00E94498">
      <w:pPr>
        <w:rPr>
          <w:rStyle w:val="StyleUnderline"/>
        </w:rPr>
      </w:pPr>
      <w:r>
        <w:t xml:space="preserve">Meanwhile, </w:t>
      </w:r>
      <w:r w:rsidRPr="00997D93">
        <w:rPr>
          <w:rStyle w:val="StyleUnderline"/>
        </w:rPr>
        <w:t>when 2024 rolls around, Republicans will be one branch of government shy of a trifecta, and the Democratic incumbent will have no real achievements to run on. And next time, the GOP’s proto-authoritarian standard-bearer just might know how to stay on message.</w:t>
      </w:r>
    </w:p>
    <w:p w14:paraId="1159F8B2" w14:textId="51B5F627" w:rsidR="004F3042" w:rsidRDefault="004F3042" w:rsidP="00E94498">
      <w:pPr>
        <w:rPr>
          <w:rStyle w:val="StyleUnderline"/>
        </w:rPr>
      </w:pPr>
    </w:p>
    <w:p w14:paraId="1159F8B2" w14:textId="51B5F627" w:rsidR="004F3042" w:rsidRDefault="004F3042" w:rsidP="00E94498">
      <w:pPr>
        <w:rPr>
          <w:rStyle w:val="StyleUnderline"/>
        </w:rPr>
      </w:pPr>
    </w:p>
    <w:p w14:paraId="1159F8B2" w14:textId="51B5F627" w:rsidR="00E94498" w:rsidRPr="00AA4819" w:rsidRDefault="00E94498" w:rsidP="00E94498">
      <w:pPr>
        <w:pStyle w:val="Heading3"/>
        <w:rPr>
          <w:rFonts w:cs="Times New Roman"/>
        </w:rPr>
      </w:pPr>
      <w:bookmarkStart w:id="179" w:name="_Toc13955715"/>
      <w:r w:rsidRPr="00AA4819">
        <w:rPr>
          <w:rFonts w:cs="Times New Roman"/>
        </w:rPr>
        <w:t>Impact Answer –</w:t>
      </w:r>
      <w:r>
        <w:rPr>
          <w:rFonts w:cs="Times New Roman"/>
        </w:rPr>
        <w:t xml:space="preserve"> </w:t>
      </w:r>
      <w:r w:rsidRPr="00AA4819">
        <w:rPr>
          <w:rFonts w:cs="Times New Roman"/>
        </w:rPr>
        <w:t>AT – Solves Israel Aff</w:t>
      </w:r>
      <w:bookmarkEnd w:id="179"/>
    </w:p>
    <w:p w14:paraId="43A67C7C" w14:textId="77777777" w:rsidR="00E94498" w:rsidRPr="00AA4819" w:rsidRDefault="00E94498" w:rsidP="00E94498"/>
    <w:p w14:paraId="6502873F" w14:textId="77777777" w:rsidR="00E94498" w:rsidRDefault="00E94498" w:rsidP="00E94498">
      <w:pPr>
        <w:pStyle w:val="Heading4"/>
        <w:rPr>
          <w:rFonts w:cs="Times New Roman"/>
        </w:rPr>
      </w:pPr>
      <w:r w:rsidRPr="00AA4819">
        <w:rPr>
          <w:rFonts w:cs="Times New Roman"/>
        </w:rPr>
        <w:t>Doesn’t solve case – top Democrats are aligned with Israel</w:t>
      </w:r>
    </w:p>
    <w:p w14:paraId="2D0B72CD" w14:textId="77777777" w:rsidR="00E94498" w:rsidRPr="00AA4819" w:rsidRDefault="00E94498" w:rsidP="00E94498">
      <w:pPr>
        <w:rPr>
          <w:rStyle w:val="Style13ptBold"/>
        </w:rPr>
      </w:pPr>
      <w:r w:rsidRPr="00AA4819">
        <w:rPr>
          <w:rStyle w:val="Style13ptBold"/>
        </w:rPr>
        <w:t>Thrall, International Crisis Group Jerusalem-based Senior Analyst, 19</w:t>
      </w:r>
    </w:p>
    <w:p w14:paraId="2B3FE011" w14:textId="77777777" w:rsidR="00E94498" w:rsidRPr="00AA4819" w:rsidRDefault="00E94498" w:rsidP="00E94498">
      <w:r w:rsidRPr="00AA4819">
        <w:t xml:space="preserve">[Nathan, American writer, journalist, and analyst on the Middle East covering Gaza, Israel, Jordan, and the West Bank, 3/28/19, New York Times, “How the Battle Over Israel and Anti-Semitism Is Fracturing American Politics” </w:t>
      </w:r>
      <w:hyperlink r:id="rId190" w:history="1">
        <w:r w:rsidRPr="00AA4819">
          <w:rPr>
            <w:rStyle w:val="Hyperlink"/>
          </w:rPr>
          <w:t>https://www.nytimes.com/2019/03/28/magazine/battle-over-bds-israel-palestinians-antisemitism.html accessed 7-7-19</w:t>
        </w:r>
      </w:hyperlink>
      <w:r w:rsidRPr="00AA4819">
        <w:t xml:space="preserve"> EO]</w:t>
      </w:r>
    </w:p>
    <w:p w14:paraId="4C83AB7D" w14:textId="77777777" w:rsidR="00E94498" w:rsidRPr="00AA4819" w:rsidRDefault="00E94498" w:rsidP="00E94498">
      <w:pPr>
        <w:rPr>
          <w:rStyle w:val="StyleUnderline"/>
        </w:rPr>
      </w:pPr>
      <w:r w:rsidRPr="00AA4819">
        <w:t xml:space="preserve">In December, </w:t>
      </w:r>
      <w:r w:rsidRPr="00AA4819">
        <w:rPr>
          <w:rStyle w:val="StyleUnderline"/>
        </w:rPr>
        <w:t>after Tlaib won the Detroit congressional seat long held by</w:t>
      </w:r>
      <w:r w:rsidRPr="00AA4819">
        <w:t xml:space="preserve"> John</w:t>
      </w:r>
      <w:r w:rsidRPr="00AA4819">
        <w:rPr>
          <w:rStyle w:val="StyleUnderline"/>
        </w:rPr>
        <w:t xml:space="preserve"> Conyers, she announced that she would not go on the free Aipac-led trip customarily taken by freshman members and would instead lead her own delegation to the West Bank, </w:t>
      </w:r>
      <w:r w:rsidRPr="00AA4819">
        <w:t xml:space="preserve">where her grandmother lives. </w:t>
      </w:r>
      <w:r w:rsidRPr="00AA4819">
        <w:rPr>
          <w:rStyle w:val="StyleUnderline"/>
        </w:rPr>
        <w:t>She also declared her support for the B.D.S. movement, making her the second member of Congress to do so</w:t>
      </w:r>
      <w:r w:rsidRPr="00AA4819">
        <w:t xml:space="preserve">. </w:t>
      </w:r>
      <w:r w:rsidRPr="00AA4819">
        <w:rPr>
          <w:rStyle w:val="StyleUnderline"/>
        </w:rPr>
        <w:t>The other is her fellow Muslim congresswoman, Ilhan Omar. In February, the bill sponsored by Senator Marco Rubio that would give federal backing to state anti-B.D.S. laws came up for a vote in the Senate. Though it passed, almost half of the 47 members of the Democratic Caucus in the Senate voted against it. The list included all the senators who had filed a statement of candidacy for president in 2020: Warren, Gillibrand, Kamala Harris and even Cory Booker, who has a largely pro-Israel voting record and is a sponsor of the Israel Anti-Boycott Act.</w:t>
      </w:r>
    </w:p>
    <w:sectPr w:rsidR="00E94498" w:rsidRPr="00AA4819">
      <w:headerReference w:type="default" r:id="rId1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2730BE" w14:textId="77777777" w:rsidR="006C154E" w:rsidRDefault="006C154E" w:rsidP="004421F5">
      <w:pPr>
        <w:spacing w:after="0" w:line="240" w:lineRule="auto"/>
      </w:pPr>
      <w:r>
        <w:separator/>
      </w:r>
    </w:p>
  </w:endnote>
  <w:endnote w:type="continuationSeparator" w:id="0">
    <w:p w14:paraId="39397E89" w14:textId="77777777" w:rsidR="006C154E" w:rsidRDefault="006C154E" w:rsidP="00442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15B394" w14:textId="77777777" w:rsidR="006C154E" w:rsidRDefault="006C154E" w:rsidP="004421F5">
      <w:pPr>
        <w:spacing w:after="0" w:line="240" w:lineRule="auto"/>
      </w:pPr>
      <w:r>
        <w:separator/>
      </w:r>
    </w:p>
  </w:footnote>
  <w:footnote w:type="continuationSeparator" w:id="0">
    <w:p w14:paraId="0C3BD101" w14:textId="77777777" w:rsidR="006C154E" w:rsidRDefault="006C154E" w:rsidP="00442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515CC1" w14:textId="7B6E53AE" w:rsidR="004F3042" w:rsidRPr="000A78D3" w:rsidRDefault="004F3042">
    <w:pPr>
      <w:pStyle w:val="Header"/>
      <w:rPr>
        <w:b/>
        <w:bCs/>
      </w:rPr>
    </w:pPr>
    <w:r w:rsidRPr="004421F5">
      <w:rPr>
        <w:b/>
        <w:bCs/>
      </w:rPr>
      <w:fldChar w:fldCharType="begin"/>
    </w:r>
    <w:r w:rsidRPr="004421F5">
      <w:rPr>
        <w:b/>
        <w:bCs/>
      </w:rPr>
      <w:instrText xml:space="preserve"> FILENAME   \* MERGEFORMAT </w:instrText>
    </w:r>
    <w:r w:rsidRPr="004421F5">
      <w:rPr>
        <w:b/>
        <w:bCs/>
      </w:rPr>
      <w:fldChar w:fldCharType="separate"/>
    </w:r>
    <w:r w:rsidRPr="004421F5">
      <w:rPr>
        <w:b/>
        <w:bCs/>
        <w:noProof/>
      </w:rPr>
      <w:t>Politics-Compiled-Adri Copy</w:t>
    </w:r>
    <w:r w:rsidRPr="004421F5">
      <w:rPr>
        <w:b/>
        <w:bCs/>
      </w:rPr>
      <w:fldChar w:fldCharType="end"/>
    </w:r>
    <w:r>
      <w:rPr>
        <w:b/>
        <w:bCs/>
      </w:rPr>
      <w:tab/>
    </w:r>
    <w:r>
      <w:rPr>
        <w:b/>
        <w:bCs/>
      </w:rPr>
      <w:tab/>
    </w:r>
    <w:r w:rsidRPr="004421F5">
      <w:rPr>
        <w:b/>
        <w:bCs/>
      </w:rPr>
      <w:t xml:space="preserve">Page </w:t>
    </w:r>
    <w:r w:rsidRPr="004421F5">
      <w:rPr>
        <w:b/>
        <w:bCs/>
      </w:rPr>
      <w:fldChar w:fldCharType="begin"/>
    </w:r>
    <w:r w:rsidRPr="004421F5">
      <w:rPr>
        <w:b/>
        <w:bCs/>
      </w:rPr>
      <w:instrText xml:space="preserve"> PAGE  \* Arabic  \* MERGEFORMAT </w:instrText>
    </w:r>
    <w:r w:rsidRPr="004421F5">
      <w:rPr>
        <w:b/>
        <w:bCs/>
      </w:rPr>
      <w:fldChar w:fldCharType="separate"/>
    </w:r>
    <w:r w:rsidRPr="004421F5">
      <w:rPr>
        <w:b/>
        <w:bCs/>
        <w:noProof/>
      </w:rPr>
      <w:t>1</w:t>
    </w:r>
    <w:r w:rsidRPr="004421F5">
      <w:rPr>
        <w:b/>
        <w:bCs/>
      </w:rPr>
      <w:fldChar w:fldCharType="end"/>
    </w:r>
    <w:r w:rsidRPr="004421F5">
      <w:rPr>
        <w:b/>
        <w:bCs/>
      </w:rPr>
      <w:t xml:space="preserve"> of </w:t>
    </w:r>
    <w:r w:rsidRPr="004421F5">
      <w:rPr>
        <w:b/>
        <w:bCs/>
      </w:rPr>
      <w:fldChar w:fldCharType="begin"/>
    </w:r>
    <w:r w:rsidRPr="004421F5">
      <w:rPr>
        <w:b/>
        <w:bCs/>
      </w:rPr>
      <w:instrText xml:space="preserve"> NUMPAGES  \* Arabic  \* MERGEFORMAT </w:instrText>
    </w:r>
    <w:r w:rsidRPr="004421F5">
      <w:rPr>
        <w:b/>
        <w:bCs/>
      </w:rPr>
      <w:fldChar w:fldCharType="separate"/>
    </w:r>
    <w:r w:rsidRPr="004421F5">
      <w:rPr>
        <w:b/>
        <w:bCs/>
        <w:noProof/>
      </w:rPr>
      <w:t>2</w:t>
    </w:r>
    <w:r w:rsidRPr="004421F5">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F27B19"/>
    <w:multiLevelType w:val="hybridMultilevel"/>
    <w:tmpl w:val="F89E6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8C11A4"/>
    <w:multiLevelType w:val="hybridMultilevel"/>
    <w:tmpl w:val="31DC1302"/>
    <w:lvl w:ilvl="0" w:tplc="C02A8EB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945F2D"/>
    <w:multiLevelType w:val="hybridMultilevel"/>
    <w:tmpl w:val="3C10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45D55"/>
    <w:multiLevelType w:val="hybridMultilevel"/>
    <w:tmpl w:val="B1909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023815"/>
    <w:multiLevelType w:val="hybridMultilevel"/>
    <w:tmpl w:val="DEF89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23F79"/>
    <w:multiLevelType w:val="hybridMultilevel"/>
    <w:tmpl w:val="20782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0"/>
  </w:num>
  <w:num w:numId="14">
    <w:abstractNumId w:val="15"/>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2679800"/>
    <w:docVar w:name="VerbatimVersion" w:val="5.1"/>
  </w:docVars>
  <w:rsids>
    <w:rsidRoot w:val="00C24DA5"/>
    <w:rsid w:val="00001B90"/>
    <w:rsid w:val="000074FF"/>
    <w:rsid w:val="000139A3"/>
    <w:rsid w:val="00014D90"/>
    <w:rsid w:val="000234E0"/>
    <w:rsid w:val="000238C3"/>
    <w:rsid w:val="000335E5"/>
    <w:rsid w:val="000365BE"/>
    <w:rsid w:val="000418C5"/>
    <w:rsid w:val="0004580F"/>
    <w:rsid w:val="0006237F"/>
    <w:rsid w:val="000842D2"/>
    <w:rsid w:val="000A27C2"/>
    <w:rsid w:val="000A467C"/>
    <w:rsid w:val="000A78D3"/>
    <w:rsid w:val="000A7DCF"/>
    <w:rsid w:val="000C1F33"/>
    <w:rsid w:val="000C217A"/>
    <w:rsid w:val="000D44D9"/>
    <w:rsid w:val="000D68C4"/>
    <w:rsid w:val="000F4047"/>
    <w:rsid w:val="00100833"/>
    <w:rsid w:val="00104529"/>
    <w:rsid w:val="00105942"/>
    <w:rsid w:val="00107396"/>
    <w:rsid w:val="00110C81"/>
    <w:rsid w:val="00120C18"/>
    <w:rsid w:val="00123C76"/>
    <w:rsid w:val="00137880"/>
    <w:rsid w:val="0014410E"/>
    <w:rsid w:val="00144A4C"/>
    <w:rsid w:val="00163AE5"/>
    <w:rsid w:val="00164256"/>
    <w:rsid w:val="00165FD7"/>
    <w:rsid w:val="00176181"/>
    <w:rsid w:val="00176AB0"/>
    <w:rsid w:val="00177B7D"/>
    <w:rsid w:val="0018322D"/>
    <w:rsid w:val="00191FF0"/>
    <w:rsid w:val="001958BA"/>
    <w:rsid w:val="001A13CB"/>
    <w:rsid w:val="001A1CA0"/>
    <w:rsid w:val="001A6612"/>
    <w:rsid w:val="001A7707"/>
    <w:rsid w:val="001A7974"/>
    <w:rsid w:val="001B0546"/>
    <w:rsid w:val="001B5776"/>
    <w:rsid w:val="001C4813"/>
    <w:rsid w:val="001C554D"/>
    <w:rsid w:val="001D27E6"/>
    <w:rsid w:val="001D2EC4"/>
    <w:rsid w:val="001E02AC"/>
    <w:rsid w:val="001E527A"/>
    <w:rsid w:val="001F78CE"/>
    <w:rsid w:val="0022081E"/>
    <w:rsid w:val="0022177D"/>
    <w:rsid w:val="002449FA"/>
    <w:rsid w:val="00251FC7"/>
    <w:rsid w:val="002547AF"/>
    <w:rsid w:val="0025630C"/>
    <w:rsid w:val="002713F0"/>
    <w:rsid w:val="00274275"/>
    <w:rsid w:val="00275C56"/>
    <w:rsid w:val="002855A7"/>
    <w:rsid w:val="0029191A"/>
    <w:rsid w:val="00296E95"/>
    <w:rsid w:val="00296F3D"/>
    <w:rsid w:val="002B04DF"/>
    <w:rsid w:val="002B146A"/>
    <w:rsid w:val="002B5E17"/>
    <w:rsid w:val="002C4F56"/>
    <w:rsid w:val="002D1A9F"/>
    <w:rsid w:val="002D69D9"/>
    <w:rsid w:val="002E3534"/>
    <w:rsid w:val="002E6D16"/>
    <w:rsid w:val="002F3C3B"/>
    <w:rsid w:val="00305831"/>
    <w:rsid w:val="0030642E"/>
    <w:rsid w:val="0031023A"/>
    <w:rsid w:val="00310747"/>
    <w:rsid w:val="00315690"/>
    <w:rsid w:val="00316B75"/>
    <w:rsid w:val="00325646"/>
    <w:rsid w:val="00333BC1"/>
    <w:rsid w:val="003351A4"/>
    <w:rsid w:val="003371C6"/>
    <w:rsid w:val="00342B6B"/>
    <w:rsid w:val="003460F2"/>
    <w:rsid w:val="0036641B"/>
    <w:rsid w:val="00371CF5"/>
    <w:rsid w:val="003724D0"/>
    <w:rsid w:val="0038158C"/>
    <w:rsid w:val="00385E18"/>
    <w:rsid w:val="00385E3D"/>
    <w:rsid w:val="00386DF2"/>
    <w:rsid w:val="00387955"/>
    <w:rsid w:val="003902BA"/>
    <w:rsid w:val="003A09E2"/>
    <w:rsid w:val="003A456D"/>
    <w:rsid w:val="003B1099"/>
    <w:rsid w:val="003E7DC4"/>
    <w:rsid w:val="00402E54"/>
    <w:rsid w:val="00407037"/>
    <w:rsid w:val="00425F23"/>
    <w:rsid w:val="0042705D"/>
    <w:rsid w:val="00437DF4"/>
    <w:rsid w:val="004421F5"/>
    <w:rsid w:val="004541DF"/>
    <w:rsid w:val="004605D6"/>
    <w:rsid w:val="00471E65"/>
    <w:rsid w:val="00475734"/>
    <w:rsid w:val="00477A59"/>
    <w:rsid w:val="00482775"/>
    <w:rsid w:val="004C1EBF"/>
    <w:rsid w:val="004C2E8D"/>
    <w:rsid w:val="004C60E8"/>
    <w:rsid w:val="004D0E2A"/>
    <w:rsid w:val="004D23CA"/>
    <w:rsid w:val="004D4503"/>
    <w:rsid w:val="004E3579"/>
    <w:rsid w:val="004E43E0"/>
    <w:rsid w:val="004E728B"/>
    <w:rsid w:val="004F2A2C"/>
    <w:rsid w:val="004F3042"/>
    <w:rsid w:val="004F39E0"/>
    <w:rsid w:val="004F6730"/>
    <w:rsid w:val="004F7066"/>
    <w:rsid w:val="004F7858"/>
    <w:rsid w:val="00513B30"/>
    <w:rsid w:val="00516E45"/>
    <w:rsid w:val="00524A7A"/>
    <w:rsid w:val="0052598C"/>
    <w:rsid w:val="00537BD5"/>
    <w:rsid w:val="0054441A"/>
    <w:rsid w:val="005446E5"/>
    <w:rsid w:val="00553DC9"/>
    <w:rsid w:val="0055748B"/>
    <w:rsid w:val="00561277"/>
    <w:rsid w:val="0056437D"/>
    <w:rsid w:val="0057268A"/>
    <w:rsid w:val="00572D2F"/>
    <w:rsid w:val="00580656"/>
    <w:rsid w:val="005A1F0F"/>
    <w:rsid w:val="005A6C72"/>
    <w:rsid w:val="005A76E2"/>
    <w:rsid w:val="005B1F9C"/>
    <w:rsid w:val="005B56C3"/>
    <w:rsid w:val="005C0E13"/>
    <w:rsid w:val="005D101B"/>
    <w:rsid w:val="005D2912"/>
    <w:rsid w:val="005D7F2E"/>
    <w:rsid w:val="005F02D9"/>
    <w:rsid w:val="006065BD"/>
    <w:rsid w:val="00640401"/>
    <w:rsid w:val="006408E9"/>
    <w:rsid w:val="00645623"/>
    <w:rsid w:val="00645FA9"/>
    <w:rsid w:val="00647866"/>
    <w:rsid w:val="00652C85"/>
    <w:rsid w:val="00665003"/>
    <w:rsid w:val="00677516"/>
    <w:rsid w:val="006A2AD0"/>
    <w:rsid w:val="006A54F9"/>
    <w:rsid w:val="006B2006"/>
    <w:rsid w:val="006B3EA7"/>
    <w:rsid w:val="006C154E"/>
    <w:rsid w:val="006C2375"/>
    <w:rsid w:val="006C6856"/>
    <w:rsid w:val="006D4ECC"/>
    <w:rsid w:val="006D709F"/>
    <w:rsid w:val="006D79D5"/>
    <w:rsid w:val="006E0C59"/>
    <w:rsid w:val="00704E1A"/>
    <w:rsid w:val="00706B78"/>
    <w:rsid w:val="00707767"/>
    <w:rsid w:val="00722258"/>
    <w:rsid w:val="00722B86"/>
    <w:rsid w:val="007243E5"/>
    <w:rsid w:val="0073012C"/>
    <w:rsid w:val="00733E0B"/>
    <w:rsid w:val="007376C3"/>
    <w:rsid w:val="007533A2"/>
    <w:rsid w:val="007535B5"/>
    <w:rsid w:val="00764D5F"/>
    <w:rsid w:val="00766EA0"/>
    <w:rsid w:val="00773A64"/>
    <w:rsid w:val="00777916"/>
    <w:rsid w:val="007824D1"/>
    <w:rsid w:val="0078276D"/>
    <w:rsid w:val="007908F3"/>
    <w:rsid w:val="007930FC"/>
    <w:rsid w:val="0079535F"/>
    <w:rsid w:val="00795BE4"/>
    <w:rsid w:val="007A2226"/>
    <w:rsid w:val="007A7BE1"/>
    <w:rsid w:val="007B18FE"/>
    <w:rsid w:val="007B235E"/>
    <w:rsid w:val="007C44CE"/>
    <w:rsid w:val="007D45EC"/>
    <w:rsid w:val="007D4E11"/>
    <w:rsid w:val="007F4496"/>
    <w:rsid w:val="007F5B66"/>
    <w:rsid w:val="007F6A19"/>
    <w:rsid w:val="007F6D04"/>
    <w:rsid w:val="008031A9"/>
    <w:rsid w:val="00806810"/>
    <w:rsid w:val="008142CD"/>
    <w:rsid w:val="00815EB8"/>
    <w:rsid w:val="00823A1C"/>
    <w:rsid w:val="008270B2"/>
    <w:rsid w:val="00833356"/>
    <w:rsid w:val="00834C46"/>
    <w:rsid w:val="0083669B"/>
    <w:rsid w:val="00845B9D"/>
    <w:rsid w:val="00852CA2"/>
    <w:rsid w:val="00860984"/>
    <w:rsid w:val="00874E77"/>
    <w:rsid w:val="00880511"/>
    <w:rsid w:val="00881A1A"/>
    <w:rsid w:val="008879C5"/>
    <w:rsid w:val="00892C4A"/>
    <w:rsid w:val="008A265A"/>
    <w:rsid w:val="008A5189"/>
    <w:rsid w:val="008B20B2"/>
    <w:rsid w:val="008B3ECB"/>
    <w:rsid w:val="008B4E85"/>
    <w:rsid w:val="008C1B2E"/>
    <w:rsid w:val="008C7050"/>
    <w:rsid w:val="008D7F8D"/>
    <w:rsid w:val="008F26D0"/>
    <w:rsid w:val="008F3DDE"/>
    <w:rsid w:val="009000AC"/>
    <w:rsid w:val="00901213"/>
    <w:rsid w:val="0090440B"/>
    <w:rsid w:val="00915635"/>
    <w:rsid w:val="0091627E"/>
    <w:rsid w:val="00922E62"/>
    <w:rsid w:val="0093022D"/>
    <w:rsid w:val="00930F4F"/>
    <w:rsid w:val="00931903"/>
    <w:rsid w:val="009438A8"/>
    <w:rsid w:val="009439D5"/>
    <w:rsid w:val="00947757"/>
    <w:rsid w:val="0095624F"/>
    <w:rsid w:val="00964B2C"/>
    <w:rsid w:val="00965097"/>
    <w:rsid w:val="0096736C"/>
    <w:rsid w:val="0097032B"/>
    <w:rsid w:val="00974B6F"/>
    <w:rsid w:val="00982BF3"/>
    <w:rsid w:val="00994783"/>
    <w:rsid w:val="009961BA"/>
    <w:rsid w:val="009A1002"/>
    <w:rsid w:val="009A1951"/>
    <w:rsid w:val="009A61C4"/>
    <w:rsid w:val="009A6848"/>
    <w:rsid w:val="009D2EAD"/>
    <w:rsid w:val="009D54B2"/>
    <w:rsid w:val="009E1922"/>
    <w:rsid w:val="009E1FEA"/>
    <w:rsid w:val="009E74B6"/>
    <w:rsid w:val="009F1D34"/>
    <w:rsid w:val="009F7ED2"/>
    <w:rsid w:val="00A032DF"/>
    <w:rsid w:val="00A1521E"/>
    <w:rsid w:val="00A21F06"/>
    <w:rsid w:val="00A26AD7"/>
    <w:rsid w:val="00A316C0"/>
    <w:rsid w:val="00A327C6"/>
    <w:rsid w:val="00A355D1"/>
    <w:rsid w:val="00A4624F"/>
    <w:rsid w:val="00A50740"/>
    <w:rsid w:val="00A5287C"/>
    <w:rsid w:val="00A52DFF"/>
    <w:rsid w:val="00A5334D"/>
    <w:rsid w:val="00A573D8"/>
    <w:rsid w:val="00A64FDE"/>
    <w:rsid w:val="00A71223"/>
    <w:rsid w:val="00A930F5"/>
    <w:rsid w:val="00A93661"/>
    <w:rsid w:val="00A95652"/>
    <w:rsid w:val="00AA1F87"/>
    <w:rsid w:val="00AA381D"/>
    <w:rsid w:val="00AA4819"/>
    <w:rsid w:val="00AC0AB8"/>
    <w:rsid w:val="00AC4132"/>
    <w:rsid w:val="00AC6109"/>
    <w:rsid w:val="00AC723C"/>
    <w:rsid w:val="00AD0ADB"/>
    <w:rsid w:val="00AD42A7"/>
    <w:rsid w:val="00AD60F4"/>
    <w:rsid w:val="00AD645A"/>
    <w:rsid w:val="00AE0E5A"/>
    <w:rsid w:val="00AE6777"/>
    <w:rsid w:val="00AF0260"/>
    <w:rsid w:val="00AF4EF2"/>
    <w:rsid w:val="00B125D5"/>
    <w:rsid w:val="00B12A70"/>
    <w:rsid w:val="00B1524E"/>
    <w:rsid w:val="00B20A9C"/>
    <w:rsid w:val="00B23A2B"/>
    <w:rsid w:val="00B23C8A"/>
    <w:rsid w:val="00B30746"/>
    <w:rsid w:val="00B31B23"/>
    <w:rsid w:val="00B33C6D"/>
    <w:rsid w:val="00B35EC1"/>
    <w:rsid w:val="00B449DC"/>
    <w:rsid w:val="00B4508F"/>
    <w:rsid w:val="00B546C2"/>
    <w:rsid w:val="00B54DB6"/>
    <w:rsid w:val="00B55AD5"/>
    <w:rsid w:val="00B57B8A"/>
    <w:rsid w:val="00B7038B"/>
    <w:rsid w:val="00B768C6"/>
    <w:rsid w:val="00B77F75"/>
    <w:rsid w:val="00B8057C"/>
    <w:rsid w:val="00B90113"/>
    <w:rsid w:val="00B94677"/>
    <w:rsid w:val="00B96ACF"/>
    <w:rsid w:val="00BA5384"/>
    <w:rsid w:val="00BA5D34"/>
    <w:rsid w:val="00BC7D91"/>
    <w:rsid w:val="00BD010A"/>
    <w:rsid w:val="00BD6238"/>
    <w:rsid w:val="00BE07DC"/>
    <w:rsid w:val="00BF3CA8"/>
    <w:rsid w:val="00BF593B"/>
    <w:rsid w:val="00BF773A"/>
    <w:rsid w:val="00BF7E81"/>
    <w:rsid w:val="00C10587"/>
    <w:rsid w:val="00C13773"/>
    <w:rsid w:val="00C17CC8"/>
    <w:rsid w:val="00C20C85"/>
    <w:rsid w:val="00C237F5"/>
    <w:rsid w:val="00C24DA5"/>
    <w:rsid w:val="00C341E4"/>
    <w:rsid w:val="00C4154F"/>
    <w:rsid w:val="00C42437"/>
    <w:rsid w:val="00C57240"/>
    <w:rsid w:val="00C61AC1"/>
    <w:rsid w:val="00C63306"/>
    <w:rsid w:val="00C71795"/>
    <w:rsid w:val="00C83417"/>
    <w:rsid w:val="00C939EC"/>
    <w:rsid w:val="00C9604F"/>
    <w:rsid w:val="00CA1113"/>
    <w:rsid w:val="00CA19AA"/>
    <w:rsid w:val="00CA536B"/>
    <w:rsid w:val="00CA7776"/>
    <w:rsid w:val="00CA7FEB"/>
    <w:rsid w:val="00CB36D7"/>
    <w:rsid w:val="00CC5298"/>
    <w:rsid w:val="00CD4305"/>
    <w:rsid w:val="00CD736E"/>
    <w:rsid w:val="00CD798D"/>
    <w:rsid w:val="00CE161E"/>
    <w:rsid w:val="00CF59A8"/>
    <w:rsid w:val="00D02303"/>
    <w:rsid w:val="00D073EB"/>
    <w:rsid w:val="00D325A9"/>
    <w:rsid w:val="00D32815"/>
    <w:rsid w:val="00D36A8A"/>
    <w:rsid w:val="00D44F65"/>
    <w:rsid w:val="00D57FFA"/>
    <w:rsid w:val="00D61409"/>
    <w:rsid w:val="00D65F8B"/>
    <w:rsid w:val="00D6691E"/>
    <w:rsid w:val="00D70E3B"/>
    <w:rsid w:val="00D71170"/>
    <w:rsid w:val="00D90F73"/>
    <w:rsid w:val="00DA1C92"/>
    <w:rsid w:val="00DA25D4"/>
    <w:rsid w:val="00DA6538"/>
    <w:rsid w:val="00DC4667"/>
    <w:rsid w:val="00DE4537"/>
    <w:rsid w:val="00DE7089"/>
    <w:rsid w:val="00E0358F"/>
    <w:rsid w:val="00E15E75"/>
    <w:rsid w:val="00E1743F"/>
    <w:rsid w:val="00E22082"/>
    <w:rsid w:val="00E36B9B"/>
    <w:rsid w:val="00E5262C"/>
    <w:rsid w:val="00E6617B"/>
    <w:rsid w:val="00E72181"/>
    <w:rsid w:val="00E74CBE"/>
    <w:rsid w:val="00E92F35"/>
    <w:rsid w:val="00E94498"/>
    <w:rsid w:val="00E97CDE"/>
    <w:rsid w:val="00EC7DC4"/>
    <w:rsid w:val="00ED30CF"/>
    <w:rsid w:val="00EE6461"/>
    <w:rsid w:val="00EF0E09"/>
    <w:rsid w:val="00EF165C"/>
    <w:rsid w:val="00F111F7"/>
    <w:rsid w:val="00F176EF"/>
    <w:rsid w:val="00F20396"/>
    <w:rsid w:val="00F22A55"/>
    <w:rsid w:val="00F23FDA"/>
    <w:rsid w:val="00F260EE"/>
    <w:rsid w:val="00F32F1D"/>
    <w:rsid w:val="00F34127"/>
    <w:rsid w:val="00F43472"/>
    <w:rsid w:val="00F45E10"/>
    <w:rsid w:val="00F60825"/>
    <w:rsid w:val="00F60D29"/>
    <w:rsid w:val="00F6364A"/>
    <w:rsid w:val="00F64DEC"/>
    <w:rsid w:val="00F7227E"/>
    <w:rsid w:val="00F9113A"/>
    <w:rsid w:val="00F94A17"/>
    <w:rsid w:val="00FA7E2C"/>
    <w:rsid w:val="00FB312E"/>
    <w:rsid w:val="00FB3533"/>
    <w:rsid w:val="00FB3A75"/>
    <w:rsid w:val="00FB5F4B"/>
    <w:rsid w:val="00FC76C9"/>
    <w:rsid w:val="00FE1C1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7227"/>
  <w15:chartTrackingRefBased/>
  <w15:docId w15:val="{46837F43-8506-42B0-A625-46EAFEDE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3C8A"/>
    <w:rPr>
      <w:rFonts w:ascii="Times New Roman" w:hAnsi="Times New Roman" w:cs="Times New Roman"/>
    </w:rPr>
  </w:style>
  <w:style w:type="paragraph" w:styleId="Heading1">
    <w:name w:val="heading 1"/>
    <w:aliases w:val="Pocket"/>
    <w:basedOn w:val="Normal"/>
    <w:next w:val="Normal"/>
    <w:link w:val="Heading1Char"/>
    <w:qFormat/>
    <w:rsid w:val="00B23C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3C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3C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B23C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3C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C8A"/>
  </w:style>
  <w:style w:type="character" w:customStyle="1" w:styleId="Heading1Char">
    <w:name w:val="Heading 1 Char"/>
    <w:aliases w:val="Pocket Char"/>
    <w:basedOn w:val="DefaultParagraphFont"/>
    <w:link w:val="Heading1"/>
    <w:rsid w:val="00B23C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23C8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23C8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23C8A"/>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B23C8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B23C8A"/>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B"/>
    <w:basedOn w:val="DefaultParagraphFont"/>
    <w:uiPriority w:val="6"/>
    <w:qFormat/>
    <w:rsid w:val="00B23C8A"/>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B23C8A"/>
    <w:rPr>
      <w:color w:val="auto"/>
      <w:u w:val="none"/>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CD430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B23C8A"/>
    <w:rPr>
      <w:color w:val="auto"/>
      <w:u w:val="none"/>
    </w:rPr>
  </w:style>
  <w:style w:type="character" w:styleId="UnresolvedMention">
    <w:name w:val="Unresolved Mention"/>
    <w:basedOn w:val="DefaultParagraphFont"/>
    <w:uiPriority w:val="99"/>
    <w:semiHidden/>
    <w:unhideWhenUsed/>
    <w:rsid w:val="00C24DA5"/>
    <w:rPr>
      <w:color w:val="605E5C"/>
      <w:shd w:val="clear" w:color="auto" w:fill="E1DFDD"/>
    </w:rPr>
  </w:style>
  <w:style w:type="character" w:styleId="CommentReference">
    <w:name w:val="annotation reference"/>
    <w:basedOn w:val="DefaultParagraphFont"/>
    <w:uiPriority w:val="99"/>
    <w:semiHidden/>
    <w:unhideWhenUsed/>
    <w:rsid w:val="00B57B8A"/>
    <w:rPr>
      <w:sz w:val="16"/>
      <w:szCs w:val="16"/>
    </w:rPr>
  </w:style>
  <w:style w:type="paragraph" w:styleId="CommentText">
    <w:name w:val="annotation text"/>
    <w:basedOn w:val="Normal"/>
    <w:link w:val="CommentTextChar"/>
    <w:uiPriority w:val="99"/>
    <w:semiHidden/>
    <w:unhideWhenUsed/>
    <w:rsid w:val="00B57B8A"/>
    <w:pPr>
      <w:spacing w:line="240" w:lineRule="auto"/>
    </w:pPr>
    <w:rPr>
      <w:sz w:val="20"/>
      <w:szCs w:val="20"/>
    </w:rPr>
  </w:style>
  <w:style w:type="character" w:customStyle="1" w:styleId="CommentTextChar">
    <w:name w:val="Comment Text Char"/>
    <w:basedOn w:val="DefaultParagraphFont"/>
    <w:link w:val="CommentText"/>
    <w:uiPriority w:val="99"/>
    <w:semiHidden/>
    <w:rsid w:val="00B57B8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7B8A"/>
    <w:rPr>
      <w:b/>
      <w:bCs/>
    </w:rPr>
  </w:style>
  <w:style w:type="character" w:customStyle="1" w:styleId="CommentSubjectChar">
    <w:name w:val="Comment Subject Char"/>
    <w:basedOn w:val="CommentTextChar"/>
    <w:link w:val="CommentSubject"/>
    <w:uiPriority w:val="99"/>
    <w:semiHidden/>
    <w:rsid w:val="00B57B8A"/>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B57B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B8A"/>
    <w:rPr>
      <w:rFonts w:ascii="Segoe UI" w:hAnsi="Segoe UI" w:cs="Segoe UI"/>
      <w:sz w:val="18"/>
      <w:szCs w:val="18"/>
    </w:rPr>
  </w:style>
  <w:style w:type="paragraph" w:styleId="TOCHeading">
    <w:name w:val="TOC Heading"/>
    <w:basedOn w:val="Heading1"/>
    <w:next w:val="Normal"/>
    <w:uiPriority w:val="39"/>
    <w:unhideWhenUsed/>
    <w:qFormat/>
    <w:rsid w:val="00BC7D9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C7D91"/>
    <w:pPr>
      <w:spacing w:after="100"/>
    </w:pPr>
  </w:style>
  <w:style w:type="paragraph" w:styleId="TOC2">
    <w:name w:val="toc 2"/>
    <w:basedOn w:val="Normal"/>
    <w:next w:val="Normal"/>
    <w:autoRedefine/>
    <w:uiPriority w:val="39"/>
    <w:unhideWhenUsed/>
    <w:rsid w:val="00BC7D91"/>
    <w:pPr>
      <w:spacing w:after="100"/>
      <w:ind w:left="220"/>
    </w:pPr>
  </w:style>
  <w:style w:type="paragraph" w:styleId="TOC3">
    <w:name w:val="toc 3"/>
    <w:basedOn w:val="Normal"/>
    <w:next w:val="Normal"/>
    <w:autoRedefine/>
    <w:uiPriority w:val="39"/>
    <w:unhideWhenUsed/>
    <w:rsid w:val="00BC7D91"/>
    <w:pPr>
      <w:spacing w:after="100"/>
      <w:ind w:left="440"/>
    </w:pPr>
  </w:style>
  <w:style w:type="paragraph" w:styleId="TOC4">
    <w:name w:val="toc 4"/>
    <w:basedOn w:val="Normal"/>
    <w:next w:val="Normal"/>
    <w:autoRedefine/>
    <w:uiPriority w:val="39"/>
    <w:unhideWhenUsed/>
    <w:rsid w:val="00B546C2"/>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B546C2"/>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B546C2"/>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B546C2"/>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B546C2"/>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B546C2"/>
    <w:pPr>
      <w:spacing w:after="100"/>
      <w:ind w:left="1760"/>
    </w:pPr>
    <w:rPr>
      <w:rFonts w:asciiTheme="minorHAnsi" w:eastAsiaTheme="minorEastAsia" w:hAnsiTheme="minorHAnsi" w:cstheme="minorBidi"/>
    </w:rPr>
  </w:style>
  <w:style w:type="paragraph" w:customStyle="1" w:styleId="Emphasis1">
    <w:name w:val="Emphasis1"/>
    <w:basedOn w:val="Normal"/>
    <w:link w:val="Emphasis"/>
    <w:autoRedefine/>
    <w:uiPriority w:val="7"/>
    <w:qFormat/>
    <w:rsid w:val="00F3412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DE7089"/>
    <w:pPr>
      <w:ind w:left="720"/>
      <w:contextualSpacing/>
    </w:pPr>
  </w:style>
  <w:style w:type="paragraph" w:customStyle="1" w:styleId="Analytic">
    <w:name w:val="Analytic"/>
    <w:basedOn w:val="Normal"/>
    <w:link w:val="AnalyticChar"/>
    <w:uiPriority w:val="4"/>
    <w:qFormat/>
    <w:rsid w:val="00DE7089"/>
    <w:rPr>
      <w:b/>
      <w:color w:val="5B9BD5" w:themeColor="accent1"/>
      <w:sz w:val="26"/>
    </w:rPr>
  </w:style>
  <w:style w:type="character" w:customStyle="1" w:styleId="AnalyticChar">
    <w:name w:val="Analytic Char"/>
    <w:basedOn w:val="DefaultParagraphFont"/>
    <w:link w:val="Analytic"/>
    <w:uiPriority w:val="4"/>
    <w:rsid w:val="00DE7089"/>
    <w:rPr>
      <w:rFonts w:ascii="Times New Roman" w:hAnsi="Times New Roman" w:cs="Times New Roman"/>
      <w:b/>
      <w:color w:val="5B9BD5" w:themeColor="accent1"/>
      <w:sz w:val="26"/>
    </w:rPr>
  </w:style>
  <w:style w:type="paragraph" w:styleId="Header">
    <w:name w:val="header"/>
    <w:basedOn w:val="Normal"/>
    <w:link w:val="HeaderChar"/>
    <w:uiPriority w:val="99"/>
    <w:unhideWhenUsed/>
    <w:rsid w:val="00442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1F5"/>
    <w:rPr>
      <w:rFonts w:ascii="Times New Roman" w:hAnsi="Times New Roman" w:cs="Times New Roman"/>
    </w:rPr>
  </w:style>
  <w:style w:type="paragraph" w:styleId="Footer">
    <w:name w:val="footer"/>
    <w:basedOn w:val="Normal"/>
    <w:link w:val="FooterChar"/>
    <w:uiPriority w:val="99"/>
    <w:unhideWhenUsed/>
    <w:rsid w:val="00442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1F5"/>
    <w:rPr>
      <w:rFonts w:ascii="Times New Roman" w:hAnsi="Times New Roman" w:cs="Times New Roman"/>
    </w:rPr>
  </w:style>
  <w:style w:type="paragraph" w:customStyle="1" w:styleId="textbold">
    <w:name w:val="text bold"/>
    <w:basedOn w:val="Normal"/>
    <w:uiPriority w:val="7"/>
    <w:qFormat/>
    <w:rsid w:val="0022177D"/>
    <w:pPr>
      <w:pBdr>
        <w:top w:val="single" w:sz="4" w:space="1" w:color="auto"/>
        <w:left w:val="single" w:sz="4" w:space="4" w:color="auto"/>
        <w:bottom w:val="single" w:sz="4" w:space="1" w:color="auto"/>
        <w:right w:val="single" w:sz="4" w:space="4"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222471">
      <w:bodyDiv w:val="1"/>
      <w:marLeft w:val="0"/>
      <w:marRight w:val="0"/>
      <w:marTop w:val="0"/>
      <w:marBottom w:val="0"/>
      <w:divBdr>
        <w:top w:val="none" w:sz="0" w:space="0" w:color="auto"/>
        <w:left w:val="none" w:sz="0" w:space="0" w:color="auto"/>
        <w:bottom w:val="none" w:sz="0" w:space="0" w:color="auto"/>
        <w:right w:val="none" w:sz="0" w:space="0" w:color="auto"/>
      </w:divBdr>
    </w:div>
    <w:div w:id="1158807575">
      <w:bodyDiv w:val="1"/>
      <w:marLeft w:val="0"/>
      <w:marRight w:val="0"/>
      <w:marTop w:val="0"/>
      <w:marBottom w:val="0"/>
      <w:divBdr>
        <w:top w:val="none" w:sz="0" w:space="0" w:color="auto"/>
        <w:left w:val="none" w:sz="0" w:space="0" w:color="auto"/>
        <w:bottom w:val="none" w:sz="0" w:space="0" w:color="auto"/>
        <w:right w:val="none" w:sz="0" w:space="0" w:color="auto"/>
      </w:divBdr>
      <w:divsChild>
        <w:div w:id="585385233">
          <w:marLeft w:val="0"/>
          <w:marRight w:val="0"/>
          <w:marTop w:val="0"/>
          <w:marBottom w:val="0"/>
          <w:divBdr>
            <w:top w:val="none" w:sz="0" w:space="0" w:color="auto"/>
            <w:left w:val="none" w:sz="0" w:space="0" w:color="auto"/>
            <w:bottom w:val="none" w:sz="0" w:space="0" w:color="auto"/>
            <w:right w:val="none" w:sz="0" w:space="0" w:color="auto"/>
          </w:divBdr>
          <w:divsChild>
            <w:div w:id="1698265995">
              <w:marLeft w:val="0"/>
              <w:marRight w:val="0"/>
              <w:marTop w:val="0"/>
              <w:marBottom w:val="0"/>
              <w:divBdr>
                <w:top w:val="none" w:sz="0" w:space="0" w:color="auto"/>
                <w:left w:val="none" w:sz="0" w:space="0" w:color="auto"/>
                <w:bottom w:val="none" w:sz="0" w:space="0" w:color="auto"/>
                <w:right w:val="none" w:sz="0" w:space="0" w:color="auto"/>
              </w:divBdr>
              <w:divsChild>
                <w:div w:id="224609975">
                  <w:marLeft w:val="0"/>
                  <w:marRight w:val="0"/>
                  <w:marTop w:val="0"/>
                  <w:marBottom w:val="0"/>
                  <w:divBdr>
                    <w:top w:val="none" w:sz="0" w:space="0" w:color="auto"/>
                    <w:left w:val="none" w:sz="0" w:space="0" w:color="auto"/>
                    <w:bottom w:val="none" w:sz="0" w:space="0" w:color="auto"/>
                    <w:right w:val="none" w:sz="0" w:space="0" w:color="auto"/>
                  </w:divBdr>
                  <w:divsChild>
                    <w:div w:id="1019355642">
                      <w:marLeft w:val="0"/>
                      <w:marRight w:val="0"/>
                      <w:marTop w:val="0"/>
                      <w:marBottom w:val="0"/>
                      <w:divBdr>
                        <w:top w:val="none" w:sz="0" w:space="0" w:color="auto"/>
                        <w:left w:val="none" w:sz="0" w:space="0" w:color="auto"/>
                        <w:bottom w:val="none" w:sz="0" w:space="0" w:color="auto"/>
                        <w:right w:val="none" w:sz="0" w:space="0" w:color="auto"/>
                      </w:divBdr>
                      <w:divsChild>
                        <w:div w:id="1173833414">
                          <w:marLeft w:val="0"/>
                          <w:marRight w:val="0"/>
                          <w:marTop w:val="0"/>
                          <w:marBottom w:val="0"/>
                          <w:divBdr>
                            <w:top w:val="none" w:sz="0" w:space="0" w:color="auto"/>
                            <w:left w:val="none" w:sz="0" w:space="0" w:color="auto"/>
                            <w:bottom w:val="none" w:sz="0" w:space="0" w:color="auto"/>
                            <w:right w:val="none" w:sz="0" w:space="0" w:color="auto"/>
                          </w:divBdr>
                          <w:divsChild>
                            <w:div w:id="536770653">
                              <w:marLeft w:val="0"/>
                              <w:marRight w:val="0"/>
                              <w:marTop w:val="0"/>
                              <w:marBottom w:val="0"/>
                              <w:divBdr>
                                <w:top w:val="none" w:sz="0" w:space="0" w:color="auto"/>
                                <w:left w:val="none" w:sz="0" w:space="0" w:color="auto"/>
                                <w:bottom w:val="none" w:sz="0" w:space="0" w:color="auto"/>
                                <w:right w:val="none" w:sz="0" w:space="0" w:color="auto"/>
                              </w:divBdr>
                              <w:divsChild>
                                <w:div w:id="2100826247">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3366">
          <w:marLeft w:val="0"/>
          <w:marRight w:val="0"/>
          <w:marTop w:val="270"/>
          <w:marBottom w:val="0"/>
          <w:divBdr>
            <w:top w:val="none" w:sz="0" w:space="0" w:color="auto"/>
            <w:left w:val="none" w:sz="0" w:space="0" w:color="auto"/>
            <w:bottom w:val="none" w:sz="0" w:space="0" w:color="auto"/>
            <w:right w:val="none" w:sz="0" w:space="0" w:color="auto"/>
          </w:divBdr>
          <w:divsChild>
            <w:div w:id="152718498">
              <w:marLeft w:val="0"/>
              <w:marRight w:val="0"/>
              <w:marTop w:val="0"/>
              <w:marBottom w:val="0"/>
              <w:divBdr>
                <w:top w:val="none" w:sz="0" w:space="0" w:color="auto"/>
                <w:left w:val="none" w:sz="0" w:space="0" w:color="auto"/>
                <w:bottom w:val="none" w:sz="0" w:space="0" w:color="auto"/>
                <w:right w:val="none" w:sz="0" w:space="0" w:color="auto"/>
              </w:divBdr>
              <w:divsChild>
                <w:div w:id="12701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2726">
          <w:marLeft w:val="0"/>
          <w:marRight w:val="0"/>
          <w:marTop w:val="0"/>
          <w:marBottom w:val="0"/>
          <w:divBdr>
            <w:top w:val="none" w:sz="0" w:space="0" w:color="auto"/>
            <w:left w:val="none" w:sz="0" w:space="0" w:color="auto"/>
            <w:bottom w:val="none" w:sz="0" w:space="0" w:color="auto"/>
            <w:right w:val="none" w:sz="0" w:space="0" w:color="auto"/>
          </w:divBdr>
          <w:divsChild>
            <w:div w:id="92869652">
              <w:marLeft w:val="0"/>
              <w:marRight w:val="0"/>
              <w:marTop w:val="0"/>
              <w:marBottom w:val="0"/>
              <w:divBdr>
                <w:top w:val="none" w:sz="0" w:space="0" w:color="auto"/>
                <w:left w:val="none" w:sz="0" w:space="0" w:color="auto"/>
                <w:bottom w:val="none" w:sz="0" w:space="0" w:color="auto"/>
                <w:right w:val="none" w:sz="0" w:space="0" w:color="auto"/>
              </w:divBdr>
              <w:divsChild>
                <w:div w:id="6046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5806">
          <w:marLeft w:val="0"/>
          <w:marRight w:val="0"/>
          <w:marTop w:val="0"/>
          <w:marBottom w:val="0"/>
          <w:divBdr>
            <w:top w:val="none" w:sz="0" w:space="0" w:color="auto"/>
            <w:left w:val="none" w:sz="0" w:space="0" w:color="auto"/>
            <w:bottom w:val="none" w:sz="0" w:space="0" w:color="auto"/>
            <w:right w:val="none" w:sz="0" w:space="0" w:color="auto"/>
          </w:divBdr>
          <w:divsChild>
            <w:div w:id="1345866894">
              <w:marLeft w:val="0"/>
              <w:marRight w:val="0"/>
              <w:marTop w:val="0"/>
              <w:marBottom w:val="0"/>
              <w:divBdr>
                <w:top w:val="none" w:sz="0" w:space="0" w:color="auto"/>
                <w:left w:val="none" w:sz="0" w:space="0" w:color="auto"/>
                <w:bottom w:val="none" w:sz="0" w:space="0" w:color="auto"/>
                <w:right w:val="none" w:sz="0" w:space="0" w:color="auto"/>
              </w:divBdr>
              <w:divsChild>
                <w:div w:id="8279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73">
          <w:marLeft w:val="0"/>
          <w:marRight w:val="0"/>
          <w:marTop w:val="0"/>
          <w:marBottom w:val="240"/>
          <w:divBdr>
            <w:top w:val="none" w:sz="0" w:space="0" w:color="auto"/>
            <w:left w:val="none" w:sz="0" w:space="0" w:color="auto"/>
            <w:bottom w:val="none" w:sz="0" w:space="0" w:color="auto"/>
            <w:right w:val="none" w:sz="0" w:space="0" w:color="auto"/>
          </w:divBdr>
          <w:divsChild>
            <w:div w:id="452092283">
              <w:marLeft w:val="0"/>
              <w:marRight w:val="0"/>
              <w:marTop w:val="0"/>
              <w:marBottom w:val="0"/>
              <w:divBdr>
                <w:top w:val="none" w:sz="0" w:space="0" w:color="auto"/>
                <w:left w:val="none" w:sz="0" w:space="0" w:color="auto"/>
                <w:bottom w:val="none" w:sz="0" w:space="0" w:color="auto"/>
                <w:right w:val="none" w:sz="0" w:space="0" w:color="auto"/>
              </w:divBdr>
              <w:divsChild>
                <w:div w:id="8446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olitico.com/story/2019/06/11/biden-black-economic-alliance-poll-2020-1359082" TargetMode="External"/><Relationship Id="rId21" Type="http://schemas.openxmlformats.org/officeDocument/2006/relationships/hyperlink" Target="https://www.worldpoliticsreview.com/articles/27735/how-foreign-policy-will-play-out-in-the-2020-u-s-presidential-race" TargetMode="External"/><Relationship Id="rId42" Type="http://schemas.openxmlformats.org/officeDocument/2006/relationships/hyperlink" Target="https://www.inquirer.com/politics/trump-economy-pennsylvania-unemployment-jobs-20190513.html" TargetMode="External"/><Relationship Id="rId47" Type="http://schemas.openxmlformats.org/officeDocument/2006/relationships/hyperlink" Target="https://www.washingtonpost.com/opinions/global-opinions/congress-should-show-trump-that-the-saudi-crown-prince-is-no-friend-of-america/2019/07/11/634037ca-a3f8-11e9-b732-41a79c2551bf_story.html?utm_term=.afdbd5696b2b" TargetMode="External"/><Relationship Id="rId63" Type="http://schemas.openxmlformats.org/officeDocument/2006/relationships/hyperlink" Target="https://www.vox.com/policy-and-politics/2019/2/25/18149990/israel-2020-democratic-party-primary" TargetMode="External"/><Relationship Id="rId68" Type="http://schemas.openxmlformats.org/officeDocument/2006/relationships/hyperlink" Target="https://www.newsweek.com/2019/04/19/ilhan-omar-democrats-israel-trump-1389677.html%20accessed%207-7-19" TargetMode="External"/><Relationship Id="rId84" Type="http://schemas.openxmlformats.org/officeDocument/2006/relationships/hyperlink" Target="https://www.wri.org/blog/2017/04/paris-agreement-should-us-stay-or-should-it-go" TargetMode="External"/><Relationship Id="rId89" Type="http://schemas.openxmlformats.org/officeDocument/2006/relationships/hyperlink" Target="https://www.newsweek.com/2019/04/19/ilhan-omar-democrats-israel-trump-1389677.html%20accessed%207-7-19" TargetMode="External"/><Relationship Id="rId112" Type="http://schemas.openxmlformats.org/officeDocument/2006/relationships/hyperlink" Target="https://www.newsmax.com/newsfront/hispanic-voters-florida-2020/2019/04/22/id/912706/" TargetMode="External"/><Relationship Id="rId133" Type="http://schemas.openxmlformats.org/officeDocument/2006/relationships/hyperlink" Target="https://www.thenation.com/article/congress-override-trump-yemen-war-veto/" TargetMode="External"/><Relationship Id="rId138" Type="http://schemas.openxmlformats.org/officeDocument/2006/relationships/hyperlink" Target="https://www.nybooks.com/daily/2019/06/24/the-cold-dead-hand-of-the-nra/" TargetMode="External"/><Relationship Id="rId154" Type="http://schemas.openxmlformats.org/officeDocument/2006/relationships/hyperlink" Target="https://www.vox.com/2018/11/20/18080086/israel-palestine-global-opinion" TargetMode="External"/><Relationship Id="rId159" Type="http://schemas.openxmlformats.org/officeDocument/2006/relationships/hyperlink" Target="https://www.brookings.edu/research/american-public-support-for-foreign-aid-in-the-age-of-trump/" TargetMode="External"/><Relationship Id="rId175" Type="http://schemas.openxmlformats.org/officeDocument/2006/relationships/hyperlink" Target="https://www.thecut.com/2019/05/who-will-win-2020-election-impossible-to-know.html" TargetMode="External"/><Relationship Id="rId170" Type="http://schemas.openxmlformats.org/officeDocument/2006/relationships/hyperlink" Target="https://www.washingtonpost.com/politics/2019/07/08/how-trump-wins-americans-see-his-opponent-socialist/?utm_term=.7014d57eae19" TargetMode="External"/><Relationship Id="rId191" Type="http://schemas.openxmlformats.org/officeDocument/2006/relationships/header" Target="header1.xml"/><Relationship Id="rId16" Type="http://schemas.openxmlformats.org/officeDocument/2006/relationships/hyperlink" Target="https://www.washingtonexaminer.com/news/biden-beats-trump-by-double-digits-in-2020-poll" TargetMode="External"/><Relationship Id="rId107" Type="http://schemas.openxmlformats.org/officeDocument/2006/relationships/hyperlink" Target="https://www.thedailybeast.com/trump-should-have-a-70-percent-chance-of-winning-in-2020" TargetMode="External"/><Relationship Id="rId11" Type="http://schemas.openxmlformats.org/officeDocument/2006/relationships/hyperlink" Target="https://www.foreignaffairs.com/articles/china/2018-10-15/if-you-want-peace-prepare-nuclear-war" TargetMode="External"/><Relationship Id="rId32" Type="http://schemas.openxmlformats.org/officeDocument/2006/relationships/hyperlink" Target="https://www.politico.com/story/2019/07/11/donald-trump-media-census-2020-1409401" TargetMode="External"/><Relationship Id="rId37" Type="http://schemas.openxmlformats.org/officeDocument/2006/relationships/image" Target="media/image1.PNG"/><Relationship Id="rId53" Type="http://schemas.openxmlformats.org/officeDocument/2006/relationships/hyperlink" Target="https://www.thenation.com/article/donald-trump-is-americas-number-one-weapon-salesman/" TargetMode="External"/><Relationship Id="rId58" Type="http://schemas.openxmlformats.org/officeDocument/2006/relationships/hyperlink" Target="https://www.thenation.com/article/the-military-industrial-complex-is-on-corporate-welfare/" TargetMode="External"/><Relationship Id="rId74" Type="http://schemas.openxmlformats.org/officeDocument/2006/relationships/hyperlink" Target="https://www.foreignpolicyjournal.com/2019/02/14/why-its-ilhan-omars-critics-who-are-fueling-anti-semitism/" TargetMode="External"/><Relationship Id="rId79" Type="http://schemas.openxmlformats.org/officeDocument/2006/relationships/hyperlink" Target="https://www.washingtonpost.com/investigations/in-the-aftermath-of-khashoggis-murder-saudi-influence-machine-whirs-on-in-washington/2019/07/09/c6da2d86-9683-11e9-a027-c571fd3d394d_story.html?utm_term=.408b10c44183" TargetMode="External"/><Relationship Id="rId102" Type="http://schemas.openxmlformats.org/officeDocument/2006/relationships/hyperlink" Target="https://heinonline.org/HOL/Page?handle=hein.journals/fora97&amp;div=107&amp;g_sent=1&amp;casa_token=&amp;collection=journals" TargetMode="External"/><Relationship Id="rId123" Type="http://schemas.openxmlformats.org/officeDocument/2006/relationships/hyperlink" Target="https://www.vox.com/world/2019/4/1/18285395/trump-2020-foreign-policy-democrats" TargetMode="External"/><Relationship Id="rId128" Type="http://schemas.openxmlformats.org/officeDocument/2006/relationships/hyperlink" Target="https://www.pbs.org/newshour/nation/ap-fact-check-trump-and-the-credit-and-blame-game" TargetMode="External"/><Relationship Id="rId144" Type="http://schemas.openxmlformats.org/officeDocument/2006/relationships/hyperlink" Target="https://newrepublic.com/article/153963/republicans-trump-lose-wisconsin" TargetMode="External"/><Relationship Id="rId149" Type="http://schemas.openxmlformats.org/officeDocument/2006/relationships/hyperlink" Target="https://mondoweiss.net/2019/06/palestine-conflict-turmoil/" TargetMode="External"/><Relationship Id="rId5" Type="http://schemas.openxmlformats.org/officeDocument/2006/relationships/webSettings" Target="webSettings.xml"/><Relationship Id="rId90" Type="http://schemas.openxmlformats.org/officeDocument/2006/relationships/hyperlink" Target="https://thehill.com/policy/national-security/447545-democrats-push-to-make-national-security-a-2020-wedge-issue" TargetMode="External"/><Relationship Id="rId95" Type="http://schemas.openxmlformats.org/officeDocument/2006/relationships/hyperlink" Target="http://www.rasmussenreports.com/public_content/politics/current_events/israel_the_middle_east/voters_are_not_ready_to_punish_israel_for_netanyahu_s_reelection" TargetMode="External"/><Relationship Id="rId160" Type="http://schemas.openxmlformats.org/officeDocument/2006/relationships/hyperlink" Target="https://www.jta.org/2019/03/20/opinion/the-republican-party-has-an-israel-problem" TargetMode="External"/><Relationship Id="rId165" Type="http://schemas.openxmlformats.org/officeDocument/2006/relationships/hyperlink" Target="https://www.npr.org/2019/06/20/734437874/in-rare-rebuke-to-trump-senate-votes-to-block-saudi-arms-sales" TargetMode="External"/><Relationship Id="rId181" Type="http://schemas.openxmlformats.org/officeDocument/2006/relationships/hyperlink" Target="https://www.commondreams.org/views/2019/06/20/could-deepfakes-help-swing-2020-election" TargetMode="External"/><Relationship Id="rId186" Type="http://schemas.openxmlformats.org/officeDocument/2006/relationships/hyperlink" Target="https://www.washingtonpost.com/outlook/2019/04/24/which-foreign-actors-have-most-gain-influencing-election/?utm_term=.f0088ca2ef43" TargetMode="External"/><Relationship Id="rId22" Type="http://schemas.openxmlformats.org/officeDocument/2006/relationships/hyperlink" Target="https://www.foreignaffairs.com/articles/north-america/2019-06-26/who-says-foreign-policy-doesnt-win-elections" TargetMode="External"/><Relationship Id="rId27" Type="http://schemas.openxmlformats.org/officeDocument/2006/relationships/hyperlink" Target="https://www.washingtonpost.com/opinions/global-opinions/2020-democrats-must-run-on-foreign-policy-not-away-from-it/2019/05/23/e08775cc-7d88-11e9-a5b3-34f3edf1351e_story.html?utm_term=.c6aedeef77af" TargetMode="External"/><Relationship Id="rId43" Type="http://schemas.openxmlformats.org/officeDocument/2006/relationships/hyperlink" Target="https://thehill.com/hilltv/what-americas-thinking/433710-gop-pollster-says-that-the-term-fighter-translates-into-trump-in-polls" TargetMode="External"/><Relationship Id="rId48" Type="http://schemas.openxmlformats.org/officeDocument/2006/relationships/hyperlink" Target="https://www.military.com/daily-news/2019/07/11/lawmakers-still-fighting-keep-us-out-war-iran.html" TargetMode="External"/><Relationship Id="rId64" Type="http://schemas.openxmlformats.org/officeDocument/2006/relationships/hyperlink" Target="https://www.newsweek.com/2019/04/19/ilhan-omar-democrats-israel-trump-1389677.html%20accessed%207-7-19" TargetMode="External"/><Relationship Id="rId69" Type="http://schemas.openxmlformats.org/officeDocument/2006/relationships/hyperlink" Target="https://www.newsweek.com/2019/04/19/ilhan-omar-democrats-israel-trump-1389677.html%20accessed%207-7-19" TargetMode="External"/><Relationship Id="rId113" Type="http://schemas.openxmlformats.org/officeDocument/2006/relationships/hyperlink" Target="https://www.chicagotribune.com/opinion/commentary/ct-perspec-women-african-american-black-voters-2020-deciders-0124-20190123-story.html" TargetMode="External"/><Relationship Id="rId118" Type="http://schemas.openxmlformats.org/officeDocument/2006/relationships/hyperlink" Target="https://fivethirtyeight.com/features/why-latino-voters-havent-completely-abandoned-the-gop/" TargetMode="External"/><Relationship Id="rId134" Type="http://schemas.openxmlformats.org/officeDocument/2006/relationships/hyperlink" Target="https://www.cnn.com/2019/03/12/politics/boeing-capitol-hill-lobbying/index.html" TargetMode="External"/><Relationship Id="rId139" Type="http://schemas.openxmlformats.org/officeDocument/2006/relationships/hyperlink" Target="https://www.academia.edu/34696712/Corporate_Lobbying_In_Foreign_Policy" TargetMode="External"/><Relationship Id="rId80" Type="http://schemas.openxmlformats.org/officeDocument/2006/relationships/hyperlink" Target="https://www.nytimes.com/2019/04/16/us/politics/trump-veto-yemen.html" TargetMode="External"/><Relationship Id="rId85" Type="http://schemas.openxmlformats.org/officeDocument/2006/relationships/hyperlink" Target="https://www.nytimes.com/interactive/2018/12/07/climate/world-emissions-paris-goals-not-on-track.html?auth=login-email" TargetMode="External"/><Relationship Id="rId150" Type="http://schemas.openxmlformats.org/officeDocument/2006/relationships/hyperlink" Target="https://www.usatoday.com/story/news/investigations/2019/05/01/statehouse-model-bills-bds-protest-bans/3575083002/" TargetMode="External"/><Relationship Id="rId155" Type="http://schemas.openxmlformats.org/officeDocument/2006/relationships/hyperlink" Target="https://www.jpost.com/American-Politics/Less-Americans-support-Israel-than-ever-before-Poll-finds-582628" TargetMode="External"/><Relationship Id="rId171" Type="http://schemas.openxmlformats.org/officeDocument/2006/relationships/hyperlink" Target="https://www.vox.com/policy-and-politics/2019/4/24/18510844/2020-election-trump-democrats-foreign-policy" TargetMode="External"/><Relationship Id="rId176" Type="http://schemas.openxmlformats.org/officeDocument/2006/relationships/hyperlink" Target="https://fivethirtyeight.com/features/what-early-2020-ratings-can-and-cant-tell-us/" TargetMode="External"/><Relationship Id="rId192" Type="http://schemas.openxmlformats.org/officeDocument/2006/relationships/fontTable" Target="fontTable.xml"/><Relationship Id="rId12" Type="http://schemas.openxmlformats.org/officeDocument/2006/relationships/hyperlink" Target="https://www.nationalreview.com/corner/even-when-accounting-for-shy-trump-voters-the-president-needs-his-numbers-to-improve/" TargetMode="External"/><Relationship Id="rId17" Type="http://schemas.openxmlformats.org/officeDocument/2006/relationships/hyperlink" Target="https://www.businessinsider.com/biden-poll-ahead-of-trump-democrats-2020-2019-7" TargetMode="External"/><Relationship Id="rId33" Type="http://schemas.openxmlformats.org/officeDocument/2006/relationships/hyperlink" Target="https://www.politico.com/story/2019/07/11/donald-trump-media-census-2020-1409401" TargetMode="External"/><Relationship Id="rId38" Type="http://schemas.openxmlformats.org/officeDocument/2006/relationships/image" Target="media/image2.PNG"/><Relationship Id="rId59" Type="http://schemas.openxmlformats.org/officeDocument/2006/relationships/hyperlink" Target="https://www.commondreams.org/views/2019/05/16/how-lobby-washington-death" TargetMode="External"/><Relationship Id="rId103" Type="http://schemas.openxmlformats.org/officeDocument/2006/relationships/hyperlink" Target="https://heinonline.org/HOL/Page?handle=hein.journals/fora97&amp;div=107&amp;g_sent=1&amp;casa_token=&amp;collection=journals" TargetMode="External"/><Relationship Id="rId108" Type="http://schemas.openxmlformats.org/officeDocument/2006/relationships/hyperlink" Target="https://www.washingtonpost.com/opinions/2019/07/10/politicians-often-overlook-asian-american-voters-they-shouldnt-especially/?utm_term=.32876dd9ea2f&amp;wpisrc=nl_popns&amp;wpmm=1" TargetMode="External"/><Relationship Id="rId124" Type="http://schemas.openxmlformats.org/officeDocument/2006/relationships/hyperlink" Target="https://www.jns.org/opinion/are-most-us-jewish-votes-going-to-shift-from-democrats-to-republicans-in-2020/" TargetMode="External"/><Relationship Id="rId129" Type="http://schemas.openxmlformats.org/officeDocument/2006/relationships/hyperlink" Target="https://www.washingtonpost.com/news/democracy-post/wp/2018/10/25/president-trumps-nefarious-blame-game/?utm_term=.cfab2608357f" TargetMode="External"/><Relationship Id="rId54" Type="http://schemas.openxmlformats.org/officeDocument/2006/relationships/hyperlink" Target="https://www.defenseone.com/ideas/2019/04/false-promises-trumps-arms-sales/156071/" TargetMode="External"/><Relationship Id="rId70" Type="http://schemas.openxmlformats.org/officeDocument/2006/relationships/hyperlink" Target="https://www.opensecrets.org/news/2019/04/pro-israel-groups-give-to-democrats-will-that-change-in-2020/" TargetMode="External"/><Relationship Id="rId75" Type="http://schemas.openxmlformats.org/officeDocument/2006/relationships/hyperlink" Target="https://www.vox.com/2019/6/26/18758787/2020-democrats-debate-foreign-policy-trade-defense-israel%20accessed%207-8-19" TargetMode="External"/><Relationship Id="rId91" Type="http://schemas.openxmlformats.org/officeDocument/2006/relationships/hyperlink" Target="https://www.washingtonpost.com/opinions/2019/07/08/if-latest-polls-are-right-trump-is-favored-win-reelection/?utm_term=.d6bd9ca6b981" TargetMode="External"/><Relationship Id="rId96" Type="http://schemas.openxmlformats.org/officeDocument/2006/relationships/hyperlink" Target="https://www.reuters.com/article/us-saudi-politics-dissident-leverage-fac/factbox-u-s-saudi-arabia-have-leverage-on-each-other-using-it-has-costs-idUSKCN1MQ2SU" TargetMode="External"/><Relationship Id="rId140" Type="http://schemas.openxmlformats.org/officeDocument/2006/relationships/hyperlink" Target="https://www.marketwatch.com/story/its-the-economy-stupid-spells-trouble-for-democrats-in-the-2020-election-2019-06-07" TargetMode="External"/><Relationship Id="rId145" Type="http://schemas.openxmlformats.org/officeDocument/2006/relationships/hyperlink" Target="https://www.cnn.com/2019/03/08/politics/israel-palestine-polling/index.html" TargetMode="External"/><Relationship Id="rId161" Type="http://schemas.openxmlformats.org/officeDocument/2006/relationships/hyperlink" Target="https://aclj.org/israel/us-senate-stands-with-israel-and-against-bds-movement" TargetMode="External"/><Relationship Id="rId166" Type="http://schemas.openxmlformats.org/officeDocument/2006/relationships/hyperlink" Target="https://www.justsecurity.org/64413/an-emergency-arms-deal-will-congress-acquiesce-in-another-blow-to-its-authority/" TargetMode="External"/><Relationship Id="rId182" Type="http://schemas.openxmlformats.org/officeDocument/2006/relationships/hyperlink" Target="https://www.military.com/daily-news/2019/07/11/lawmakers-still-fighting-keep-us-out-war-iran.html" TargetMode="External"/><Relationship Id="rId187" Type="http://schemas.openxmlformats.org/officeDocument/2006/relationships/hyperlink" Target="https://www.heritage.org/energy-economics/commentary/democrats-want-rejoin-the-paris-accord-lets-recall-why-it-was-such-bad"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politico.com/story/2019/04/08/dems-fopo-murphy-1259699" TargetMode="External"/><Relationship Id="rId28" Type="http://schemas.openxmlformats.org/officeDocument/2006/relationships/hyperlink" Target="https://www.vox.com/2019/6/26/18758787/2020-democrats-debate-foreign-policy-trade-defense-israel%20accessed%207-8-19" TargetMode="External"/><Relationship Id="rId49" Type="http://schemas.openxmlformats.org/officeDocument/2006/relationships/hyperlink" Target="https://www.pbs.org/newshour/nation/ap-fact-check-trump-and-the-credit-and-blame-game" TargetMode="External"/><Relationship Id="rId114" Type="http://schemas.openxmlformats.org/officeDocument/2006/relationships/hyperlink" Target="https://fortune.com/2019/06/20/black-women-voters-2020-election/" TargetMode="External"/><Relationship Id="rId119" Type="http://schemas.openxmlformats.org/officeDocument/2006/relationships/hyperlink" Target="https://www.huffpost.com/entry/turns-out-white-millennials-are-just-as-conservative-as-their-parents_n_5ce856fee4b0512156f16939" TargetMode="External"/><Relationship Id="rId44" Type="http://schemas.openxmlformats.org/officeDocument/2006/relationships/hyperlink" Target="https://www.washingtonpost.com/politics/it-works-out-actually-better-when-trump-loses-hes-quick-to-tout-plan-b-as-the-real-victory/2019/07/12/d79d1896-a4fb-11e9-bd56-eac6bb02d01d_story.html?utm_term=.49fe939e31d1&amp;wpisrc=nl_evening&amp;wpmm=1" TargetMode="External"/><Relationship Id="rId60" Type="http://schemas.openxmlformats.org/officeDocument/2006/relationships/hyperlink" Target="https://www.businessinsider.com/lobbying-groups-spent-most-money-washington-dc-2018-2019-3" TargetMode="External"/><Relationship Id="rId65" Type="http://schemas.openxmlformats.org/officeDocument/2006/relationships/hyperlink" Target="https://www.vox.com/2019/6/26/18758787/2020-democrats-debate-foreign-policy-trade-defense-israel%20accessed%207-8-19" TargetMode="External"/><Relationship Id="rId81" Type="http://schemas.openxmlformats.org/officeDocument/2006/relationships/hyperlink" Target="https://www.newsweek.com/gop-senator-saudi-arabia-trump-complete-violation-1448801" TargetMode="External"/><Relationship Id="rId86" Type="http://schemas.openxmlformats.org/officeDocument/2006/relationships/hyperlink" Target="https://www.washingtonpost.com/politics/2019/07/11/how-does-climate-change-impact-conflict-world/?utm_term=.a1c9385c94dc&amp;wpisrc=nl_cage&amp;wpmm=1" TargetMode="External"/><Relationship Id="rId130" Type="http://schemas.openxmlformats.org/officeDocument/2006/relationships/hyperlink" Target="https://www.cnn.com/2019/01/03/politics/government-shutdown-blame-game-donald-trump/index.html" TargetMode="External"/><Relationship Id="rId135" Type="http://schemas.openxmlformats.org/officeDocument/2006/relationships/hyperlink" Target="https://www.investopedia.com/investing/which-industry-spends-most-lobbying-antm-so/" TargetMode="External"/><Relationship Id="rId151" Type="http://schemas.openxmlformats.org/officeDocument/2006/relationships/hyperlink" Target="https://www.apnews.com/119bfc1acbbe4586a20adf39e82df160" TargetMode="External"/><Relationship Id="rId156" Type="http://schemas.openxmlformats.org/officeDocument/2006/relationships/hyperlink" Target="https://www.haaretz.com/us-news/.premium-2020-candidates-stance-on-israel-is-lowest-priority-for-u-s-jews-poll-shows-1.7276573" TargetMode="External"/><Relationship Id="rId177" Type="http://schemas.openxmlformats.org/officeDocument/2006/relationships/hyperlink" Target="https://www.vox.com/policy-and-politics/2019/4/24/18510844/2020-election-trump-democrats-foreign-policy" TargetMode="External"/><Relationship Id="rId172" Type="http://schemas.openxmlformats.org/officeDocument/2006/relationships/hyperlink" Target="https://www.washingtonpost.com/politics/biden-attacks-trump-doctrine-on-foreign-policy-as-an-embarrassment/2019/07/11/985febb4-a347-11e9-bd56-eac6bb02d01d_story.html?utm_term=.da537d257a48&amp;wpisrc=nl_evening&amp;wpmm=1" TargetMode="External"/><Relationship Id="rId193" Type="http://schemas.openxmlformats.org/officeDocument/2006/relationships/theme" Target="theme/theme1.xml"/><Relationship Id="rId13" Type="http://schemas.openxmlformats.org/officeDocument/2006/relationships/hyperlink" Target="https://www.nytimes.com/2019/06/24/us/politics/trump-manufacturing-jobs-2020.html" TargetMode="External"/><Relationship Id="rId18" Type="http://schemas.openxmlformats.org/officeDocument/2006/relationships/hyperlink" Target="https://www.vox.com/world/2019/4/1/18285395/trump-2020-foreign-policy-democrats" TargetMode="External"/><Relationship Id="rId39" Type="http://schemas.openxmlformats.org/officeDocument/2006/relationships/image" Target="media/image3.PNG"/><Relationship Id="rId109" Type="http://schemas.openxmlformats.org/officeDocument/2006/relationships/hyperlink" Target="https://www.campaignsandelections.com/campaign-insider/engaging-asian-american-and-pacific-islander-voters-in-2020" TargetMode="External"/><Relationship Id="rId34" Type="http://schemas.openxmlformats.org/officeDocument/2006/relationships/hyperlink" Target="https://www.cnbc.com/2019/06/21/unemployment-rising-in-8-states-that-voted-for-trump.html%20accessed%207-12-19" TargetMode="External"/><Relationship Id="rId50" Type="http://schemas.openxmlformats.org/officeDocument/2006/relationships/hyperlink" Target="https://www.washingtonpost.com/news/democracy-post/wp/2018/10/25/president-trumps-nefarious-blame-game/?utm_term=.cfab2608357f" TargetMode="External"/><Relationship Id="rId55" Type="http://schemas.openxmlformats.org/officeDocument/2006/relationships/hyperlink" Target="https://www.pri.org/stories/2018-11-29/global-tear-gas-business-booming-its-complicated" TargetMode="External"/><Relationship Id="rId76" Type="http://schemas.openxmlformats.org/officeDocument/2006/relationships/hyperlink" Target="https://www.nytimes.com/2019/03/28/magazine/battle-over-bds-israel-palestinians-antisemitism.html%20accessed%207-7-19" TargetMode="External"/><Relationship Id="rId97" Type="http://schemas.openxmlformats.org/officeDocument/2006/relationships/hyperlink" Target="http://csps.gmu.edu/a-question-of-time/" TargetMode="External"/><Relationship Id="rId104" Type="http://schemas.openxmlformats.org/officeDocument/2006/relationships/hyperlink" Target="https://www.nbcnews.com/politics/2020-election/inside-trump-s-all-about-base-2020-strategy-n991896" TargetMode="External"/><Relationship Id="rId120" Type="http://schemas.openxmlformats.org/officeDocument/2006/relationships/hyperlink" Target="https://www.theguardian.com/us-news/2019/jul/12/2020-election-voting-security-disabled-access-ballots-machines" TargetMode="External"/><Relationship Id="rId125" Type="http://schemas.openxmlformats.org/officeDocument/2006/relationships/hyperlink" Target="https://www.haaretz.com/us-news/2020-democrats-slam-trump-on-iran-as-foreign-policy-takes-center-stage-1.7256432" TargetMode="External"/><Relationship Id="rId141" Type="http://schemas.openxmlformats.org/officeDocument/2006/relationships/hyperlink" Target="https://www.washingtonpost.com/news/powerpost/paloma/the-finance-202/2019/05/28/the-finance-202-trump-won-t-necessarily-be-reelected-by-a-strong-national-economy/5cec3bcaa7a0a46b92a3fe4e/" TargetMode="External"/><Relationship Id="rId146" Type="http://schemas.openxmlformats.org/officeDocument/2006/relationships/hyperlink" Target="https://www.haaretz.com/us-news/.premium-2020-candidates-stance-on-israel-is-lowest-priority-for-u-s-jews-poll-shows-1.7276573" TargetMode="External"/><Relationship Id="rId167" Type="http://schemas.openxmlformats.org/officeDocument/2006/relationships/hyperlink" Target="https://www.independent.co.uk/news/world/middle-east/saudi-arabia-arms-sales-embargo-us-yemen-civil-war-famine-trump-congress-a8651931.html" TargetMode="External"/><Relationship Id="rId188" Type="http://schemas.openxmlformats.org/officeDocument/2006/relationships/hyperlink" Target="https://www.cnn.com/2018/12/03/opinions/paris-agreement-wont-save-us/index.html" TargetMode="External"/><Relationship Id="rId7" Type="http://schemas.openxmlformats.org/officeDocument/2006/relationships/endnotes" Target="endnotes.xml"/><Relationship Id="rId71" Type="http://schemas.openxmlformats.org/officeDocument/2006/relationships/hyperlink" Target="https://www.politico.eu/article/pro-donald-trump-republicans-plan-big-money-play-for-the-jewish-vote-in-2020-election/" TargetMode="External"/><Relationship Id="rId92" Type="http://schemas.openxmlformats.org/officeDocument/2006/relationships/hyperlink" Target="https://advance.lexis.com/api/document?collection=news&amp;id=urn:contentItem:5WHK-GXF1-DXKP-J44V-00000-00&amp;context=1516831" TargetMode="External"/><Relationship Id="rId162" Type="http://schemas.openxmlformats.org/officeDocument/2006/relationships/hyperlink" Target="https://www.haaretz.com/us-news/.premium-from-one-staters-to-pro-israel-dems-a-new-reality-begins-in-d-c-today-1.6806986" TargetMode="External"/><Relationship Id="rId183" Type="http://schemas.openxmlformats.org/officeDocument/2006/relationships/hyperlink" Target="https://www.bloomberg.com/news/articles/2019-05-31/trump-s-mexico-tariffs-risk-economic-turmoil-ahead-of-2020-vote" TargetMode="External"/><Relationship Id="rId2" Type="http://schemas.openxmlformats.org/officeDocument/2006/relationships/numbering" Target="numbering.xml"/><Relationship Id="rId29" Type="http://schemas.openxmlformats.org/officeDocument/2006/relationships/hyperlink" Target="https://www.worldpoliticsreview.com/articles/27826/are-elites-driving-the-u-s-foreign-policy-debate-or-everyday-americans" TargetMode="External"/><Relationship Id="rId24" Type="http://schemas.openxmlformats.org/officeDocument/2006/relationships/hyperlink" Target="https://www.washingtonpost.com/opinions/2019/07/11/joe-bidens-big-foreign-policy-speech/?utm_term=.6db1443ca918&amp;wpisrc=nl_opinions&amp;wpmm=1" TargetMode="External"/><Relationship Id="rId40" Type="http://schemas.openxmlformats.org/officeDocument/2006/relationships/hyperlink" Target="https://www.inquirer.com/politics/trump-economy-pennsylvania-unemployment-jobs-20190513.html" TargetMode="External"/><Relationship Id="rId45" Type="http://schemas.openxmlformats.org/officeDocument/2006/relationships/hyperlink" Target="https://www.politico.com/story/2019/07/11/donald-trump-media-census-2020-1409401" TargetMode="External"/><Relationship Id="rId66" Type="http://schemas.openxmlformats.org/officeDocument/2006/relationships/hyperlink" Target="https://www.haaretz.com/us-news/.premium-thanks-to-trump-and-omar-israel-has-become-a-political-minefield-for-2020-democrats-booker-buttigieg-harris-1.7150828" TargetMode="External"/><Relationship Id="rId87" Type="http://schemas.openxmlformats.org/officeDocument/2006/relationships/hyperlink" Target="https://www.washingtonpost.com/politics/2019/07/11/how-does-climate-change-impact-conflict-world/?utm_term=.a1c9385c94dc&amp;wpisrc=nl_cage&amp;wpmm=1" TargetMode="External"/><Relationship Id="rId110" Type="http://schemas.openxmlformats.org/officeDocument/2006/relationships/hyperlink" Target="https://www.huffpost.com/entry/muslim-voter-turnout-increases_n_5cdf3823e4b00735a916e69f" TargetMode="External"/><Relationship Id="rId115" Type="http://schemas.openxmlformats.org/officeDocument/2006/relationships/hyperlink" Target="https://www.csmonitor.com/USA/Politics/2018/1115/Watch-out-2020-Young-voters-are-on-the-rise" TargetMode="External"/><Relationship Id="rId131" Type="http://schemas.openxmlformats.org/officeDocument/2006/relationships/hyperlink" Target="https://www.washingtonpost.com/news/on-leadership/wp/2017/02/21/the-problem-with-donald-trumps-blame-game/" TargetMode="External"/><Relationship Id="rId136" Type="http://schemas.openxmlformats.org/officeDocument/2006/relationships/hyperlink" Target="https://www.politico.com/story/2019/07/03/nra-guns-trump-campaign-1395970" TargetMode="External"/><Relationship Id="rId157" Type="http://schemas.openxmlformats.org/officeDocument/2006/relationships/hyperlink" Target="https://www.jewishelectorateinstitute.org/poll-domestic-issues-dominate-the-priorities-of-the-jewish-electorate/" TargetMode="External"/><Relationship Id="rId178" Type="http://schemas.openxmlformats.org/officeDocument/2006/relationships/hyperlink" Target="https://www.vox.com/policy-and-politics/2019/4/24/18510844/2020-election-trump-democrats-foreign-policy" TargetMode="External"/><Relationship Id="rId61" Type="http://schemas.openxmlformats.org/officeDocument/2006/relationships/hyperlink" Target="https://www.huffpost.com/entry/house-democrats-arms-sales_n_5bf08cade4b0b84243e2d0da" TargetMode="External"/><Relationship Id="rId82" Type="http://schemas.openxmlformats.org/officeDocument/2006/relationships/hyperlink" Target="https://www.washingtonexaminer.com/policy/defense-national-security/trumps-tank-sale-to-taiwan-is-a-boon-for-ohio-manufacturing" TargetMode="External"/><Relationship Id="rId152" Type="http://schemas.openxmlformats.org/officeDocument/2006/relationships/hyperlink" Target="https://www.nytimes.com/2019/03/28/magazine/battle-over-bds-israel-palestinians-antisemitism.html%20accessed%207-7-19" TargetMode="External"/><Relationship Id="rId173" Type="http://schemas.openxmlformats.org/officeDocument/2006/relationships/hyperlink" Target="https://www.vox.com/2019/6/26/18758787/2020-democrats-debate-foreign-policy-trade-defense-israel%20accessed%207-8-19" TargetMode="External"/><Relationship Id="rId19" Type="http://schemas.openxmlformats.org/officeDocument/2006/relationships/hyperlink" Target="https://www.nytimes.com/2019/05/05/opinion/trump-venezuela-cuba.html" TargetMode="External"/><Relationship Id="rId14" Type="http://schemas.openxmlformats.org/officeDocument/2006/relationships/hyperlink" Target="https://www.nationaljournal.com/s/674577/why-trump-should-be-worried-about-2020" TargetMode="External"/><Relationship Id="rId30" Type="http://schemas.openxmlformats.org/officeDocument/2006/relationships/hyperlink" Target="https://www.vox.com/policy-and-politics/2019/4/24/18510844/2020-election-trump-democrats-foreign-policy" TargetMode="External"/><Relationship Id="rId35" Type="http://schemas.openxmlformats.org/officeDocument/2006/relationships/hyperlink" Target="https://www.realclearpolitics.com/articles/2019/07/10/as_goes_pennsylvania_so_goes_the_2020_election_140738.html" TargetMode="External"/><Relationship Id="rId56" Type="http://schemas.openxmlformats.org/officeDocument/2006/relationships/hyperlink" Target="https://www.huffpost.com/entry/jamal-khashoggi-trump-congress-saudi-arabia-lobbying-arms-deals_n_5bc20a93e4b040bb4e82b65a?ncid=txtlnkusaolp00000603&amp;guccounter=1" TargetMode="External"/><Relationship Id="rId77" Type="http://schemas.openxmlformats.org/officeDocument/2006/relationships/hyperlink" Target="https://www.jewishvirtuallibrary.org/american-public-opinion-toward-israel-an-overview" TargetMode="External"/><Relationship Id="rId100" Type="http://schemas.openxmlformats.org/officeDocument/2006/relationships/hyperlink" Target="https://www.cfr.org/report/trumps-foreign-policies-are-better-they-seem%20accessed%207-11-19" TargetMode="External"/><Relationship Id="rId105" Type="http://schemas.openxmlformats.org/officeDocument/2006/relationships/hyperlink" Target="https://www.japantimes.co.jp/opinion/2019/03/11/commentary/world-commentary/will-trump-win-second-term/" TargetMode="External"/><Relationship Id="rId126" Type="http://schemas.openxmlformats.org/officeDocument/2006/relationships/hyperlink" Target="https://www.brookings.edu/blog/techtank/2019/07/09/brookings-survey-finds-58-percent-see-manufacturing-as-vital-to-u-s-economy-but-only-17-percent-are-very-confident-in-its-future/?utm_campaign=Brookings%20Brief&amp;utm_source=hs_email&amp;utm_medium=email&amp;utm_content=74570140" TargetMode="External"/><Relationship Id="rId147" Type="http://schemas.openxmlformats.org/officeDocument/2006/relationships/hyperlink" Target="https://www.jpost.com/American-Politics/New-legislation-in-Congress-criticizes-US-military-assistance-to-Israel-588435%20accessed%207-8-19" TargetMode="External"/><Relationship Id="rId168" Type="http://schemas.openxmlformats.org/officeDocument/2006/relationships/hyperlink" Target="https://www.cfr.org/article/us-military-support-taiwan-whats-changed-under-trump" TargetMode="External"/><Relationship Id="rId8" Type="http://schemas.openxmlformats.org/officeDocument/2006/relationships/hyperlink" Target="https://www.washingtonpost.com/opinions/2019/07/08/will-be-about-economy-or-trumps-behavior/?utm_term=.4db9376533c6" TargetMode="External"/><Relationship Id="rId51" Type="http://schemas.openxmlformats.org/officeDocument/2006/relationships/hyperlink" Target="https://www.cnn.com/2019/01/03/politics/government-shutdown-blame-game-donald-trump/index.html" TargetMode="External"/><Relationship Id="rId72" Type="http://schemas.openxmlformats.org/officeDocument/2006/relationships/hyperlink" Target="https://www.apnews.com/2bc1c306685e471789a6416e12c7f1cc" TargetMode="External"/><Relationship Id="rId93" Type="http://schemas.openxmlformats.org/officeDocument/2006/relationships/hyperlink" Target="https://www.newsweek.com/donald-trump-texas-2020-presidential-elections-joe-biden-1448839" TargetMode="External"/><Relationship Id="rId98" Type="http://schemas.openxmlformats.org/officeDocument/2006/relationships/hyperlink" Target="https://www.cfr.org/report/trumps-foreign-policies-are-better-they-seem%20accessed%207-11-19" TargetMode="External"/><Relationship Id="rId121" Type="http://schemas.openxmlformats.org/officeDocument/2006/relationships/hyperlink" Target="https://nationalinterest.org/feature/how-gop-using-israel-wedge-issue-2020-49742" TargetMode="External"/><Relationship Id="rId142" Type="http://schemas.openxmlformats.org/officeDocument/2006/relationships/hyperlink" Target="https://www.cnn.com/2018/04/28/opinions/trump-base-economy-myth-opinion-zelizer/index.html" TargetMode="External"/><Relationship Id="rId163" Type="http://schemas.openxmlformats.org/officeDocument/2006/relationships/hyperlink" Target="https://www.politico.com/story/2019/06/05/senators-block-arms-sale-saudi-arabia-1353639" TargetMode="External"/><Relationship Id="rId184" Type="http://schemas.openxmlformats.org/officeDocument/2006/relationships/hyperlink" Target="https://www.washingtonpost.com/opinions/2019/07/05/democrats-should-talk-more-about-trumps-failing-unpopular-nationalism/?utm_term=.544c687ec9f1&amp;wpisrc=nl_opinions&amp;wpmm=1" TargetMode="External"/><Relationship Id="rId189" Type="http://schemas.openxmlformats.org/officeDocument/2006/relationships/hyperlink" Target="https://www.vox.com/policy-and-politics/2019/7/8/20683368/democrats-2020-medicare-private-insurance-single-payer-debate" TargetMode="External"/><Relationship Id="rId3" Type="http://schemas.openxmlformats.org/officeDocument/2006/relationships/styles" Target="styles.xml"/><Relationship Id="rId25" Type="http://schemas.openxmlformats.org/officeDocument/2006/relationships/hyperlink" Target="https://www.washingtonpost.com/opinions/global-opinions/2020-democrats-must-run-on-foreign-policy-not-away-from-it/2019/05/23/e08775cc-7d88-11e9-a5b3-34f3edf1351e_story.html?utm_term=.c6aedeef77af" TargetMode="External"/><Relationship Id="rId46" Type="http://schemas.openxmlformats.org/officeDocument/2006/relationships/hyperlink" Target="https://www.politico.com/story/2019/07/11/donald-trump-media-census-2020-1409401" TargetMode="External"/><Relationship Id="rId67" Type="http://schemas.openxmlformats.org/officeDocument/2006/relationships/hyperlink" Target="https://www.newsweek.com/2019/04/19/ilhan-omar-democrats-israel-trump-1389677.html%20accessed%207-7-19" TargetMode="External"/><Relationship Id="rId116" Type="http://schemas.openxmlformats.org/officeDocument/2006/relationships/hyperlink" Target="https://thehill.com/opinion/campaign/403332-how-the-numbers-play-in-trumps-favor-for-2020" TargetMode="External"/><Relationship Id="rId137" Type="http://schemas.openxmlformats.org/officeDocument/2006/relationships/image" Target="media/image4.PNG"/><Relationship Id="rId158" Type="http://schemas.openxmlformats.org/officeDocument/2006/relationships/hyperlink" Target="https://www.pewresearch.org/fact-tank/2019/05/06/u-s-jews-are-more-likely-than-christians-to-say-trump-favors-the-israelis-too-much/" TargetMode="External"/><Relationship Id="rId20" Type="http://schemas.openxmlformats.org/officeDocument/2006/relationships/hyperlink" Target="https://www.vox.com/world/2019/4/1/18285395/trump-2020-foreign-policy-democrats" TargetMode="External"/><Relationship Id="rId41" Type="http://schemas.openxmlformats.org/officeDocument/2006/relationships/hyperlink" Target="https://www.washingtonpost.com/politics/aided-by-a-strong-economy-trump-approval-rises-but-a-majority-also-see-him-as-unpresidential/2019/07/04/c9c42c54-9d9f-11e9-b27f-ed2942f73d70_story.html?utm_term=.1e139c57a28f" TargetMode="External"/><Relationship Id="rId62" Type="http://schemas.openxmlformats.org/officeDocument/2006/relationships/hyperlink" Target="https://advance.lexis.com/api/document?collection=news&amp;id=urn:contentItem:5WHX-GHD1-JB4M-V087-00000-00&amp;context=1516831" TargetMode="External"/><Relationship Id="rId83" Type="http://schemas.openxmlformats.org/officeDocument/2006/relationships/hyperlink" Target="https://www.worldpoliticsreview.com/articles/28006/the-flaws-in-trump-s-strategic-apvproach-to-u-s-national-security%20accessed%207-11-19" TargetMode="External"/><Relationship Id="rId88" Type="http://schemas.openxmlformats.org/officeDocument/2006/relationships/hyperlink" Target="https://foreignpolicy.com/2019/06/25/how-democrats-can-get-tough-on-china-without-imitating-trump/" TargetMode="External"/><Relationship Id="rId111" Type="http://schemas.openxmlformats.org/officeDocument/2006/relationships/hyperlink" Target="https://www.theguardian.com/commentisfree/2019/mar/21/2020-presidential-candidates-hispanic-vote-agenda" TargetMode="External"/><Relationship Id="rId132" Type="http://schemas.openxmlformats.org/officeDocument/2006/relationships/hyperlink" Target="https://www.politico.com/story/2016/11/donald-trump-conservatives-clinton-231768" TargetMode="External"/><Relationship Id="rId153" Type="http://schemas.openxmlformats.org/officeDocument/2006/relationships/hyperlink" Target="https://www.nytimes.com/2019/03/28/magazine/battle-over-bds-israel-palestinians-antisemitism.html%20accessed%207-7-19" TargetMode="External"/><Relationship Id="rId174" Type="http://schemas.openxmlformats.org/officeDocument/2006/relationships/hyperlink" Target="https://www.bloomberg.com/opinion/articles/2019-05-24/don-t-trust-predictions-about-the-2020-election" TargetMode="External"/><Relationship Id="rId179" Type="http://schemas.openxmlformats.org/officeDocument/2006/relationships/hyperlink" Target="https://www.vox.com/world/2019/6/28/18927517/democratic-debate-foreign-policy-china-iran" TargetMode="External"/><Relationship Id="rId190" Type="http://schemas.openxmlformats.org/officeDocument/2006/relationships/hyperlink" Target="https://www.nytimes.com/2019/03/28/magazine/battle-over-bds-israel-palestinians-antisemitism.html%20accessed%207-7-19" TargetMode="External"/><Relationship Id="rId15" Type="http://schemas.openxmlformats.org/officeDocument/2006/relationships/hyperlink" Target="https://www.newsweek.com/donald-trump-texas-2020-presidential-elections-joe-biden-1448839" TargetMode="External"/><Relationship Id="rId36" Type="http://schemas.openxmlformats.org/officeDocument/2006/relationships/hyperlink" Target="https://www.nytimes.com/2019/05/11/us/politics/trump-the-us-economy.html%20accessed%207-12-19" TargetMode="External"/><Relationship Id="rId57" Type="http://schemas.openxmlformats.org/officeDocument/2006/relationships/hyperlink" Target="https://www.washingtonpost.com/politics/killing-of-khashoggi-tests-us-defense-industry-as-backlash-builds-on-capitol-hill/2018/11/21/15a1df52-dc7d-11e8-aa33-53bad9a881e8_story.html?utm_term=.d6183565a642" TargetMode="External"/><Relationship Id="rId106" Type="http://schemas.openxmlformats.org/officeDocument/2006/relationships/hyperlink" Target="https://www.minnpost.com/community-voices/2019/07/looking-to-2020-lets-hope-voters-are-inspired-to-turn-out/" TargetMode="External"/><Relationship Id="rId127" Type="http://schemas.openxmlformats.org/officeDocument/2006/relationships/hyperlink" Target="https://www.salon.com/2019/07/06/will-lies-win-the-2020-election/" TargetMode="External"/><Relationship Id="rId10" Type="http://schemas.openxmlformats.org/officeDocument/2006/relationships/hyperlink" Target="https://www.cfr.org/report/trumps-foreign-policies-are-better-they-seem%20accessed%207-11-19" TargetMode="External"/><Relationship Id="rId31" Type="http://schemas.openxmlformats.org/officeDocument/2006/relationships/hyperlink" Target="https://www.washingtonpost.com/opinions/2019/07/05/have-we-really-never-had-it-so-good/?noredirect=on&amp;utm_term=.010a93b35c1c&amp;wpisrc=nl_popns&amp;wpmm=1" TargetMode="External"/><Relationship Id="rId52" Type="http://schemas.openxmlformats.org/officeDocument/2006/relationships/hyperlink" Target="https://www.washingtonpost.com/news/on-leadership/wp/2017/02/21/the-problem-with-donald-trumps-blame-game/" TargetMode="External"/><Relationship Id="rId73" Type="http://schemas.openxmlformats.org/officeDocument/2006/relationships/hyperlink" Target="https://www.newsweek.com/2019/04/19/ilhan-omar-democrats-israel-trump-1389677.html%20accessed%207-7-19" TargetMode="External"/><Relationship Id="rId78" Type="http://schemas.openxmlformats.org/officeDocument/2006/relationships/hyperlink" Target="https://www.newsweek.com/2019/04/19/ilhan-omar-democrats-israel-trump-1389677.html%20accessed%207-7-19" TargetMode="External"/><Relationship Id="rId94" Type="http://schemas.openxmlformats.org/officeDocument/2006/relationships/hyperlink" Target="https://www.vox.com/policy-and-politics/2019/4/24/18510844/2020-election-trump-democrats-foreign-policy" TargetMode="External"/><Relationship Id="rId99" Type="http://schemas.openxmlformats.org/officeDocument/2006/relationships/hyperlink" Target="https://www.cfr.org/report/trumps-foreign-policies-are-better-they-seem%20accessed%207-11-19" TargetMode="External"/><Relationship Id="rId101" Type="http://schemas.openxmlformats.org/officeDocument/2006/relationships/hyperlink" Target="https://heinonline.org/HOL/Page?handle=hein.journals/fora97&amp;div=107&amp;g_sent=1&amp;casa_token=&amp;collection=journals" TargetMode="External"/><Relationship Id="rId122" Type="http://schemas.openxmlformats.org/officeDocument/2006/relationships/hyperlink" Target="https://www.ozy.com/politics-and-power/how-the-debate-over-israel-could-separate-2020-contenders/91844" TargetMode="External"/><Relationship Id="rId143" Type="http://schemas.openxmlformats.org/officeDocument/2006/relationships/hyperlink" Target="https://www.vox.com/identities/2017/12/15/16781222/trump-racism-economic-anxiety-study" TargetMode="External"/><Relationship Id="rId148" Type="http://schemas.openxmlformats.org/officeDocument/2006/relationships/hyperlink" Target="https://mondoweiss.net/2019/06/pressley-palestinian-childrens/" TargetMode="External"/><Relationship Id="rId164" Type="http://schemas.openxmlformats.org/officeDocument/2006/relationships/hyperlink" Target="https://www.nytimes.com/2019/06/20/us/politics/saudi-arms-sales.html" TargetMode="External"/><Relationship Id="rId169" Type="http://schemas.openxmlformats.org/officeDocument/2006/relationships/hyperlink" Target="https://www.vox.com/2019/6/26/18758787/2020-democrats-debate-foreign-policy-trade-defense-israel%20accessed%207-8-19" TargetMode="External"/><Relationship Id="rId185" Type="http://schemas.openxmlformats.org/officeDocument/2006/relationships/hyperlink" Target="https://www.washingtonpost.com/opinions/2019/07/09/trumps-base-is-not-enough-his-own-advisers-know-it/?utm_term=.991f6cba4866&amp;wpisrc=nl_popns&amp;wpmm=1" TargetMode="External"/><Relationship Id="rId4" Type="http://schemas.openxmlformats.org/officeDocument/2006/relationships/settings" Target="settings.xml"/><Relationship Id="rId9" Type="http://schemas.openxmlformats.org/officeDocument/2006/relationships/hyperlink" Target="https://www.washingtonpost.com/opinions/global-opinions/2020-democrats-must-run-on-foreign-policy-not-away-from-it/2019/05/23/e08775cc-7d88-11e9-a5b3-34f3edf1351e_story.html?utm_term=.c6aedeef77af" TargetMode="External"/><Relationship Id="rId180" Type="http://schemas.openxmlformats.org/officeDocument/2006/relationships/hyperlink" Target="https://www.washingtonpost.com/politics/2019/07/02/democrats-could-win-white-house-they-could-win-senate-can-they-win-both/?utm_term=.a04bf6eb496e" TargetMode="External"/><Relationship Id="rId26" Type="http://schemas.openxmlformats.org/officeDocument/2006/relationships/hyperlink" Target="https://www.vox.com/2019/6/26/18758787/2020-democrats-debate-foreign-policy-trade-defense-israel%20accessed%207-8-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7B84D-FD49-444C-89DD-9BE54D5AF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127434</Words>
  <Characters>726379</Characters>
  <Application>Microsoft Office Word</Application>
  <DocSecurity>0</DocSecurity>
  <Lines>6053</Lines>
  <Paragraphs>1704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Adam</dc:creator>
  <cp:keywords>5.1.1</cp:keywords>
  <dc:description/>
  <cp:lastModifiedBy>Adrienne Brovero</cp:lastModifiedBy>
  <cp:revision>4</cp:revision>
  <dcterms:created xsi:type="dcterms:W3CDTF">2019-07-14T07:09:00Z</dcterms:created>
  <dcterms:modified xsi:type="dcterms:W3CDTF">2019-07-14T07:10:00Z</dcterms:modified>
</cp:coreProperties>
</file>