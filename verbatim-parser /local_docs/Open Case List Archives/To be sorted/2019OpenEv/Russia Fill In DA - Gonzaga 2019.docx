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6EA9" w:rsidRDefault="00DF6EA9" w:rsidP="00DF6EA9">
      <w:pPr>
        <w:pStyle w:val="Heading1"/>
      </w:pPr>
      <w:r>
        <w:t>GDI 19</w:t>
      </w:r>
      <w:bookmarkStart w:id="0" w:name="_GoBack"/>
      <w:bookmarkEnd w:id="0"/>
      <w:r>
        <w:t xml:space="preserve"> </w:t>
      </w:r>
      <w:r w:rsidR="007006E1">
        <w:t xml:space="preserve">Starter Set - </w:t>
      </w:r>
      <w:r>
        <w:t xml:space="preserve">Russia Fill In DA </w:t>
      </w:r>
    </w:p>
    <w:p w:rsidR="00DF6EA9" w:rsidRPr="00DF6EA9" w:rsidRDefault="00DF6EA9" w:rsidP="00DF6EA9">
      <w:pPr>
        <w:pStyle w:val="Heading1"/>
      </w:pPr>
      <w:r w:rsidRPr="00DF6EA9">
        <w:t>Aff</w:t>
      </w:r>
    </w:p>
    <w:p w:rsidR="00DF6EA9" w:rsidRDefault="00DF6EA9" w:rsidP="00DF6EA9">
      <w:pPr>
        <w:pStyle w:val="Heading2"/>
      </w:pPr>
      <w:r w:rsidRPr="00261FC7">
        <w:t>2AC—DA—Russia</w:t>
      </w:r>
      <w:r>
        <w:t xml:space="preserve"> Fill In</w:t>
      </w:r>
    </w:p>
    <w:p w:rsidR="00DF6EA9" w:rsidRDefault="00DF6EA9" w:rsidP="00DF6EA9">
      <w:pPr>
        <w:pStyle w:val="Heading3"/>
      </w:pPr>
      <w:r>
        <w:t xml:space="preserve">2AC—Arms Sales Bad—Middle East Stability </w:t>
      </w:r>
    </w:p>
    <w:p w:rsidR="00DF6EA9" w:rsidRDefault="00DF6EA9" w:rsidP="00DF6EA9">
      <w:pPr>
        <w:pStyle w:val="Heading4"/>
      </w:pPr>
      <w:r>
        <w:t xml:space="preserve">Turn – Arms sales destabilize the Middle East and Fuel conflict </w:t>
      </w:r>
    </w:p>
    <w:p w:rsidR="00DF6EA9" w:rsidRPr="00B06C05" w:rsidRDefault="00DF6EA9" w:rsidP="00DF6EA9">
      <w:r w:rsidRPr="00B814AF">
        <w:rPr>
          <w:rStyle w:val="Style13ptBold"/>
        </w:rPr>
        <w:t>Cammack</w:t>
      </w:r>
      <w:r>
        <w:t xml:space="preserve">, </w:t>
      </w:r>
      <w:r w:rsidRPr="00B814AF">
        <w:t>nonresident fellow in the Middle East Program at the Carnegie Endowment for International Peace</w:t>
      </w:r>
      <w:r>
        <w:t xml:space="preserve">, </w:t>
      </w:r>
      <w:r w:rsidRPr="00B814AF">
        <w:rPr>
          <w:rStyle w:val="Style13ptBold"/>
        </w:rPr>
        <w:t>AND Dunne</w:t>
      </w:r>
      <w:r>
        <w:t>,</w:t>
      </w:r>
      <w:r w:rsidRPr="00B814AF">
        <w:t xml:space="preserve"> expert on political and economic change in Arab countries</w:t>
      </w:r>
      <w:r>
        <w:t xml:space="preserve"> </w:t>
      </w:r>
      <w:r w:rsidRPr="00B814AF">
        <w:rPr>
          <w:rStyle w:val="Style13ptBold"/>
        </w:rPr>
        <w:t>2018</w:t>
      </w:r>
      <w:r>
        <w:t xml:space="preserve"> (Perry and Michele, “Fueling Middle East Conflicts – or Dousing the Flames,” </w:t>
      </w:r>
      <w:r w:rsidRPr="00B814AF">
        <w:t>Carnegie Endowment for International Peace</w:t>
      </w:r>
      <w:r>
        <w:t>, 10/23/18,</w:t>
      </w:r>
      <w:r w:rsidRPr="00B814AF">
        <w:t xml:space="preserve"> </w:t>
      </w:r>
      <w:hyperlink r:id="rId9" w:history="1">
        <w:r w:rsidRPr="001707D5">
          <w:rPr>
            <w:rStyle w:val="Hyperlink"/>
          </w:rPr>
          <w:t>https://carnegieendowment.org/2018/10/23/fueling-middle-east-conflicts-or-dousing-flames-pub-77548</w:t>
        </w:r>
      </w:hyperlink>
      <w:r>
        <w:t>, Accessed 5/31/19, JMoore)</w:t>
      </w:r>
    </w:p>
    <w:p w:rsidR="00DF6EA9" w:rsidRPr="00872603" w:rsidRDefault="00DF6EA9" w:rsidP="00DF6EA9">
      <w:pPr>
        <w:rPr>
          <w:rStyle w:val="StyleUnderline"/>
        </w:rPr>
      </w:pPr>
      <w:r w:rsidRPr="00872603">
        <w:rPr>
          <w:sz w:val="16"/>
        </w:rPr>
        <w:t xml:space="preserve">But </w:t>
      </w:r>
      <w:r w:rsidRPr="00872603">
        <w:rPr>
          <w:rStyle w:val="StyleUnderline"/>
        </w:rPr>
        <w:t xml:space="preserve">is there evidence that the increased provision of arms has helped to stabilize the Middle East, or even to provide victory for key allies? </w:t>
      </w:r>
      <w:r w:rsidRPr="00872603">
        <w:rPr>
          <w:sz w:val="16"/>
        </w:rPr>
        <w:t xml:space="preserve">Unfortunately, </w:t>
      </w:r>
      <w:r w:rsidRPr="00872603">
        <w:rPr>
          <w:rStyle w:val="StyleUnderline"/>
        </w:rPr>
        <w:t>the brutality of contemporary Middle Eastern wars suggests that this flood of weapons has poured fuel on the fire and made conflicts lengthier as well as deadlier.</w:t>
      </w:r>
      <w:r>
        <w:rPr>
          <w:rStyle w:val="StyleUnderline"/>
        </w:rPr>
        <w:t xml:space="preserve"> </w:t>
      </w:r>
      <w:r w:rsidRPr="00872603">
        <w:rPr>
          <w:sz w:val="16"/>
        </w:rPr>
        <w:t xml:space="preserve">First, </w:t>
      </w:r>
      <w:r w:rsidRPr="00872603">
        <w:rPr>
          <w:rStyle w:val="StyleUnderline"/>
        </w:rPr>
        <w:t xml:space="preserve">arms sales to belligerents in a conflict are seldom a decisive factor, but rather invite a counterreaction by opposing states, </w:t>
      </w:r>
      <w:r w:rsidRPr="00872603">
        <w:rPr>
          <w:sz w:val="16"/>
        </w:rPr>
        <w:t xml:space="preserve">thereby </w:t>
      </w:r>
      <w:r w:rsidRPr="00872603">
        <w:rPr>
          <w:rStyle w:val="StyleUnderline"/>
        </w:rPr>
        <w:t>feeding civil wars rather than extinguishing them.</w:t>
      </w:r>
      <w:r w:rsidRPr="00872603">
        <w:rPr>
          <w:sz w:val="16"/>
        </w:rPr>
        <w:t xml:space="preserve"> </w:t>
      </w:r>
      <w:r w:rsidRPr="00872603">
        <w:rPr>
          <w:rStyle w:val="StyleUnderline"/>
        </w:rPr>
        <w:t>U.S. and European supply to the Saudi-Emirati intervention in Yemen has coincided with Iran’s increased support for its Houthi partners.</w:t>
      </w:r>
      <w:r w:rsidRPr="00872603">
        <w:rPr>
          <w:sz w:val="16"/>
        </w:rPr>
        <w:t xml:space="preserve">17 </w:t>
      </w:r>
      <w:r w:rsidRPr="00872603">
        <w:rPr>
          <w:rStyle w:val="StyleUnderline"/>
        </w:rPr>
        <w:t>The provision of weapons by the United States and several Gulf states to Syrian rebels initially helped to tip the balance against the Syrian army. But this same support also encouraged Iran to escalate its support, and once it became clear that the Obama administration would not take direct military action against the Syrian armed forces, Russia seized an opening to intervene and defeat those same rebels, thereby decisively changing the contours of the conflict.</w:t>
      </w:r>
    </w:p>
    <w:p w:rsidR="00DF6EA9" w:rsidRDefault="00DF6EA9" w:rsidP="00DF6EA9">
      <w:pPr>
        <w:pStyle w:val="Heading4"/>
      </w:pPr>
      <w:r>
        <w:t xml:space="preserve">Turn – reducing arms sales would help stabilize the Middle East </w:t>
      </w:r>
    </w:p>
    <w:p w:rsidR="00DF6EA9" w:rsidRPr="00872603" w:rsidRDefault="00DF6EA9" w:rsidP="00DF6EA9">
      <w:r w:rsidRPr="00B814AF">
        <w:rPr>
          <w:rStyle w:val="Style13ptBold"/>
        </w:rPr>
        <w:t>Cammack</w:t>
      </w:r>
      <w:r>
        <w:t xml:space="preserve">, </w:t>
      </w:r>
      <w:r w:rsidRPr="00B814AF">
        <w:t>nonresident fellow in the Middle East Program at the Carnegie Endowment for International Peace</w:t>
      </w:r>
      <w:r>
        <w:t xml:space="preserve">, </w:t>
      </w:r>
      <w:r w:rsidRPr="00B814AF">
        <w:rPr>
          <w:rStyle w:val="Style13ptBold"/>
        </w:rPr>
        <w:t>AND Dunne</w:t>
      </w:r>
      <w:r>
        <w:t>,</w:t>
      </w:r>
      <w:r w:rsidRPr="00B814AF">
        <w:t xml:space="preserve"> expert on political and economic change in Arab countries</w:t>
      </w:r>
      <w:r>
        <w:t xml:space="preserve"> </w:t>
      </w:r>
      <w:r w:rsidRPr="00B814AF">
        <w:rPr>
          <w:rStyle w:val="Style13ptBold"/>
        </w:rPr>
        <w:t>2018</w:t>
      </w:r>
      <w:r>
        <w:t xml:space="preserve"> (Perry and Michele, “Fueling Middle East Conflicts – or Dousing the Flames,” </w:t>
      </w:r>
      <w:r w:rsidRPr="00B814AF">
        <w:t>Carnegie Endowment for International Peace</w:t>
      </w:r>
      <w:r>
        <w:t>, 10/23/18,</w:t>
      </w:r>
      <w:r w:rsidRPr="00B814AF">
        <w:t xml:space="preserve"> </w:t>
      </w:r>
      <w:hyperlink r:id="rId10" w:history="1">
        <w:r w:rsidRPr="001707D5">
          <w:rPr>
            <w:rStyle w:val="Hyperlink"/>
          </w:rPr>
          <w:t>https://carnegieendowment.org/2018/10/23/fueling-middle-east-conflicts-or-dousing-flames-pub-77548</w:t>
        </w:r>
      </w:hyperlink>
      <w:r>
        <w:t>, Accessed 5/31/19, JMoore)</w:t>
      </w:r>
    </w:p>
    <w:p w:rsidR="00DF6EA9" w:rsidRPr="00872603" w:rsidRDefault="00DF6EA9" w:rsidP="00DF6EA9">
      <w:pPr>
        <w:rPr>
          <w:rStyle w:val="StyleUnderline"/>
        </w:rPr>
      </w:pPr>
      <w:r w:rsidRPr="00872603">
        <w:rPr>
          <w:sz w:val="16"/>
        </w:rPr>
        <w:t xml:space="preserve">Establish new arms sales parameters: </w:t>
      </w:r>
      <w:r w:rsidRPr="00872603">
        <w:rPr>
          <w:rStyle w:val="StyleUnderline"/>
        </w:rPr>
        <w:t>The United States</w:t>
      </w:r>
      <w:r w:rsidRPr="00872603">
        <w:rPr>
          <w:sz w:val="16"/>
        </w:rPr>
        <w:t xml:space="preserve"> and its European allies </w:t>
      </w:r>
      <w:r w:rsidRPr="00872603">
        <w:rPr>
          <w:rStyle w:val="StyleUnderline"/>
        </w:rPr>
        <w:t>should reconsider the circumstances in which they provide weapons to Middle Eastern states</w:t>
      </w:r>
      <w:r w:rsidRPr="00872603">
        <w:rPr>
          <w:sz w:val="16"/>
        </w:rPr>
        <w:t xml:space="preserve">—as well as their unseemly rivalry in doing so. Such </w:t>
      </w:r>
      <w:r w:rsidRPr="00872603">
        <w:rPr>
          <w:rStyle w:val="StyleUnderline"/>
        </w:rPr>
        <w:t>weapons inflame conflicts and lead to direct threats to their collective security through migration and terrorism.</w:t>
      </w:r>
      <w:r w:rsidRPr="00872603">
        <w:rPr>
          <w:sz w:val="16"/>
        </w:rPr>
        <w:t xml:space="preserve"> </w:t>
      </w:r>
      <w:r w:rsidRPr="00872603">
        <w:rPr>
          <w:rStyle w:val="StyleUnderline"/>
        </w:rPr>
        <w:t>To reduce the likelihood of weapons slipping into the hands of nonstate actors, they should severely restrict the sale of advanced weapons systems to fragile states at risk for future internal conflicts.</w:t>
      </w:r>
      <w:r w:rsidRPr="00872603">
        <w:rPr>
          <w:sz w:val="16"/>
        </w:rPr>
        <w:t xml:space="preserve"> </w:t>
      </w:r>
      <w:r w:rsidRPr="00872603">
        <w:rPr>
          <w:rStyle w:val="StyleUnderline"/>
        </w:rPr>
        <w:t>They should also reduce sales to states at risk of committing grave human rights abuses against their own citizens.</w:t>
      </w:r>
    </w:p>
    <w:p w:rsidR="00DF6EA9" w:rsidRDefault="00DF6EA9" w:rsidP="00DF6EA9"/>
    <w:p w:rsidR="00DF6EA9" w:rsidRDefault="00DF6EA9" w:rsidP="00DF6EA9">
      <w:pPr>
        <w:pStyle w:val="Heading4"/>
      </w:pPr>
      <w:r>
        <w:t xml:space="preserve">Turn – Arms Sales to Saudi Arabia escalate the conflict with Yemen and kill innocent civilians </w:t>
      </w:r>
    </w:p>
    <w:p w:rsidR="00DF6EA9" w:rsidRPr="00872603" w:rsidRDefault="00DF6EA9" w:rsidP="00DF6EA9">
      <w:r w:rsidRPr="00B814AF">
        <w:rPr>
          <w:rStyle w:val="Style13ptBold"/>
        </w:rPr>
        <w:t>Cammack</w:t>
      </w:r>
      <w:r>
        <w:t xml:space="preserve">, </w:t>
      </w:r>
      <w:r w:rsidRPr="00B814AF">
        <w:t>nonresident fellow in the Middle East Program at the Carnegie Endowment for International Peace</w:t>
      </w:r>
      <w:r>
        <w:t xml:space="preserve">, </w:t>
      </w:r>
      <w:r w:rsidRPr="00B814AF">
        <w:rPr>
          <w:rStyle w:val="Style13ptBold"/>
        </w:rPr>
        <w:t>AND Dunne</w:t>
      </w:r>
      <w:r>
        <w:t>,</w:t>
      </w:r>
      <w:r w:rsidRPr="00B814AF">
        <w:t xml:space="preserve"> expert on political and economic change in Arab countries</w:t>
      </w:r>
      <w:r>
        <w:t xml:space="preserve"> </w:t>
      </w:r>
      <w:r w:rsidRPr="00B814AF">
        <w:rPr>
          <w:rStyle w:val="Style13ptBold"/>
        </w:rPr>
        <w:t>2018</w:t>
      </w:r>
      <w:r>
        <w:t xml:space="preserve"> (Perry and Michele, “Fueling Middle East Conflicts – or Dousing the Flames,” </w:t>
      </w:r>
      <w:r w:rsidRPr="00B814AF">
        <w:t>Carnegie Endowment for International Peace</w:t>
      </w:r>
      <w:r>
        <w:t>, 10/23/18,</w:t>
      </w:r>
      <w:r w:rsidRPr="00B814AF">
        <w:t xml:space="preserve"> </w:t>
      </w:r>
      <w:hyperlink r:id="rId11" w:history="1">
        <w:r w:rsidRPr="001707D5">
          <w:rPr>
            <w:rStyle w:val="Hyperlink"/>
          </w:rPr>
          <w:t>https://carnegieendowment.org/2018/10/23/fueling-middle-east-conflicts-or-dousing-flames-pub-77548</w:t>
        </w:r>
      </w:hyperlink>
      <w:r>
        <w:t>, Accessed 5/31/19, JMoore)</w:t>
      </w:r>
    </w:p>
    <w:p w:rsidR="00DF6EA9" w:rsidRPr="00872603" w:rsidRDefault="00DF6EA9" w:rsidP="00DF6EA9">
      <w:pPr>
        <w:rPr>
          <w:sz w:val="16"/>
        </w:rPr>
      </w:pPr>
      <w:r w:rsidRPr="00872603">
        <w:rPr>
          <w:rStyle w:val="StyleUnderline"/>
        </w:rPr>
        <w:t>A review of 2017 U.S. arms sales found at least $659 million in sales to Saudi Arabia and the United Arab Emirates for laser-guided bombs and other munitions, as well as firearms, to be used in combat operations in Yemen.</w:t>
      </w:r>
      <w:r w:rsidRPr="00872603">
        <w:rPr>
          <w:sz w:val="16"/>
        </w:rPr>
        <w:t xml:space="preserve">23 </w:t>
      </w:r>
      <w:r w:rsidRPr="00872603">
        <w:rPr>
          <w:rStyle w:val="StyleUnderline"/>
        </w:rPr>
        <w:t>But there is little evidence that the U.S. support for the Saudi-Emirati campaign has either accelerated a coalition victory</w:t>
      </w:r>
      <w:r w:rsidRPr="00872603">
        <w:rPr>
          <w:sz w:val="16"/>
        </w:rPr>
        <w:t xml:space="preserve"> (thereby shortening the conflict) </w:t>
      </w:r>
      <w:r w:rsidRPr="00872603">
        <w:rPr>
          <w:rStyle w:val="StyleUnderline"/>
        </w:rPr>
        <w:t>or significantly reduced casualties in Yemen. U.S.-made weapons systems have targeted school buses, funerals, and hospitals</w:t>
      </w:r>
      <w:r w:rsidRPr="00872603">
        <w:rPr>
          <w:sz w:val="16"/>
        </w:rPr>
        <w:t xml:space="preserve">.24 Four years into the war, </w:t>
      </w:r>
      <w:r w:rsidRPr="00872603">
        <w:rPr>
          <w:rStyle w:val="StyleUnderline"/>
        </w:rPr>
        <w:t>the situation has been called the worst humanitarian crisis in the world, with millions of Yemenis at risk of starvation or suffering from related diseases.</w:t>
      </w:r>
      <w:r w:rsidRPr="00872603">
        <w:rPr>
          <w:sz w:val="16"/>
        </w:rPr>
        <w:t xml:space="preserve"> </w:t>
      </w:r>
      <w:r w:rsidRPr="00872603">
        <w:rPr>
          <w:rStyle w:val="StyleUnderline"/>
        </w:rPr>
        <w:t xml:space="preserve">Germany and Spain have cut off weapons sales to the intervening parties, </w:t>
      </w:r>
      <w:r w:rsidRPr="00872603">
        <w:rPr>
          <w:sz w:val="16"/>
        </w:rPr>
        <w:t xml:space="preserve">and </w:t>
      </w:r>
      <w:r w:rsidRPr="00872603">
        <w:rPr>
          <w:rStyle w:val="StyleUnderline"/>
        </w:rPr>
        <w:t>pressure has grown in the</w:t>
      </w:r>
      <w:r w:rsidRPr="00872603">
        <w:rPr>
          <w:sz w:val="16"/>
        </w:rPr>
        <w:t xml:space="preserve"> United Kingdom and </w:t>
      </w:r>
      <w:r w:rsidRPr="00872603">
        <w:rPr>
          <w:rStyle w:val="StyleUnderline"/>
        </w:rPr>
        <w:t>United States to consider doing likewise</w:t>
      </w:r>
      <w:r w:rsidRPr="00872603">
        <w:rPr>
          <w:sz w:val="16"/>
        </w:rPr>
        <w:t>, particularly after an August 2018 United Nations report found that practices by both sides in the conflict amounted to war crimes.25</w:t>
      </w:r>
    </w:p>
    <w:p w:rsidR="00DF6EA9" w:rsidRDefault="00DF6EA9" w:rsidP="00DF6EA9">
      <w:pPr>
        <w:pStyle w:val="Heading4"/>
      </w:pPr>
    </w:p>
    <w:p w:rsidR="00DF6EA9" w:rsidRDefault="00DF6EA9" w:rsidP="00DF6EA9">
      <w:pPr>
        <w:pStyle w:val="Heading3"/>
      </w:pPr>
      <w:r>
        <w:t>2AC—Arms Sales Bad—Terrorism</w:t>
      </w:r>
    </w:p>
    <w:p w:rsidR="00DF6EA9" w:rsidRDefault="00DF6EA9" w:rsidP="00DF6EA9">
      <w:pPr>
        <w:pStyle w:val="Heading4"/>
      </w:pPr>
    </w:p>
    <w:p w:rsidR="00DF6EA9" w:rsidRDefault="00DF6EA9" w:rsidP="00DF6EA9">
      <w:pPr>
        <w:pStyle w:val="Heading4"/>
      </w:pPr>
      <w:r>
        <w:t xml:space="preserve">Turn – arms sales create instability by providing terrorists and nonstate actors with weapons </w:t>
      </w:r>
    </w:p>
    <w:p w:rsidR="00DF6EA9" w:rsidRPr="00872603" w:rsidRDefault="00DF6EA9" w:rsidP="00DF6EA9">
      <w:r w:rsidRPr="00B814AF">
        <w:rPr>
          <w:rStyle w:val="Style13ptBold"/>
        </w:rPr>
        <w:t>Cammack</w:t>
      </w:r>
      <w:r>
        <w:t xml:space="preserve">, </w:t>
      </w:r>
      <w:r w:rsidRPr="00B814AF">
        <w:t>nonresident fellow in the Middle East Program at the Carnegie Endowment for International Peace</w:t>
      </w:r>
      <w:r>
        <w:t xml:space="preserve">, </w:t>
      </w:r>
      <w:r w:rsidRPr="00B814AF">
        <w:rPr>
          <w:rStyle w:val="Style13ptBold"/>
        </w:rPr>
        <w:t>AND Dunne</w:t>
      </w:r>
      <w:r>
        <w:t>,</w:t>
      </w:r>
      <w:r w:rsidRPr="00B814AF">
        <w:t xml:space="preserve"> expert on political and economic change in Arab countries</w:t>
      </w:r>
      <w:r>
        <w:t xml:space="preserve"> </w:t>
      </w:r>
      <w:r w:rsidRPr="00B814AF">
        <w:rPr>
          <w:rStyle w:val="Style13ptBold"/>
        </w:rPr>
        <w:t>2018</w:t>
      </w:r>
      <w:r>
        <w:t xml:space="preserve"> (Perry and Michele, “Fueling Middle East Conflicts – or Dousing the Flames,” </w:t>
      </w:r>
      <w:r w:rsidRPr="00B814AF">
        <w:t>Carnegie Endowment for International Peace</w:t>
      </w:r>
      <w:r>
        <w:t>, 10/23/18,</w:t>
      </w:r>
      <w:r w:rsidRPr="00B814AF">
        <w:t xml:space="preserve"> </w:t>
      </w:r>
      <w:hyperlink r:id="rId12" w:history="1">
        <w:r w:rsidRPr="001707D5">
          <w:rPr>
            <w:rStyle w:val="Hyperlink"/>
          </w:rPr>
          <w:t>https://carnegieendowment.org/2018/10/23/fueling-middle-east-conflicts-or-dousing-flames-pub-77548</w:t>
        </w:r>
      </w:hyperlink>
      <w:r>
        <w:t>, Accessed 5/31/19, JMoore)</w:t>
      </w:r>
    </w:p>
    <w:p w:rsidR="00DF6EA9" w:rsidRPr="00872603" w:rsidRDefault="00DF6EA9" w:rsidP="00DF6EA9">
      <w:pPr>
        <w:rPr>
          <w:rStyle w:val="StyleUnderline"/>
        </w:rPr>
      </w:pPr>
      <w:r w:rsidRPr="00872603">
        <w:rPr>
          <w:sz w:val="16"/>
        </w:rPr>
        <w:t xml:space="preserve">Even worse, </w:t>
      </w:r>
      <w:r w:rsidRPr="00872603">
        <w:rPr>
          <w:rStyle w:val="StyleUnderline"/>
        </w:rPr>
        <w:t>arms provided to militaries in fragile or highly corrupt states can slip into the hands of terrorists, militias, and other nonstate actors.</w:t>
      </w:r>
      <w:r w:rsidRPr="00872603">
        <w:rPr>
          <w:sz w:val="16"/>
        </w:rPr>
        <w:t xml:space="preserve"> Although the Houthi rebels have reportedly received Iranian-supplied ballistic missiles, many of their ballistic missile stocks are composed of Russian and North Korean weapons originally provided to the Yemeni army and seized during Houthi advances in 2013 and 2014.18 </w:t>
      </w:r>
      <w:r w:rsidRPr="00872603">
        <w:rPr>
          <w:rStyle w:val="StyleUnderline"/>
        </w:rPr>
        <w:t>A comprehensive survey by Conflict Armament Research of 40,000 combat items recovered from Islamic State fighters in Syria and Iraq suggests that more than 50 percent of their weapons were originally produced by Russia and China</w:t>
      </w:r>
      <w:r w:rsidRPr="00872603">
        <w:rPr>
          <w:sz w:val="16"/>
        </w:rPr>
        <w:t xml:space="preserve"> (many of them for the Syrian and Iraqi armies), and </w:t>
      </w:r>
      <w:r w:rsidRPr="00872603">
        <w:rPr>
          <w:rStyle w:val="StyleUnderline"/>
        </w:rPr>
        <w:t>30 percent originated from Warsaw Pact–era Eastern Europe. Three percent of weapons and 13 percent of ammunition were NATO caliber, presumably seized from the Iraqi armed forces during the Islamic State’s advances in 2014.19</w:t>
      </w:r>
      <w:r w:rsidRPr="00872603">
        <w:rPr>
          <w:sz w:val="16"/>
        </w:rPr>
        <w:t xml:space="preserve"> In one case, </w:t>
      </w:r>
      <w:r w:rsidRPr="00872603">
        <w:rPr>
          <w:rStyle w:val="StyleUnderline"/>
        </w:rPr>
        <w:t>an advanced anti-tank guided weapon was reportedly manufactured in Europe, sold to the United States, supplied to a party in Syria, and transferred to the Islamic State in Iraq, where it was recovered—all within two months of leaving the factory.</w:t>
      </w:r>
      <w:r w:rsidRPr="00872603">
        <w:rPr>
          <w:sz w:val="16"/>
        </w:rPr>
        <w:t>20 Unfortunately</w:t>
      </w:r>
      <w:r w:rsidRPr="00872603">
        <w:rPr>
          <w:rStyle w:val="StyleUnderline"/>
        </w:rPr>
        <w:t>, the advanced weapons systems being sold to authoritarian Arab governments today may be used by insurgent fighters in future wars.</w:t>
      </w:r>
    </w:p>
    <w:p w:rsidR="00DF6EA9" w:rsidRPr="00872603" w:rsidRDefault="00DF6EA9" w:rsidP="00DF6EA9"/>
    <w:p w:rsidR="00DF6EA9" w:rsidRDefault="00DF6EA9" w:rsidP="00DF6EA9">
      <w:pPr>
        <w:pStyle w:val="Heading3"/>
      </w:pPr>
      <w:r>
        <w:t>2AC—Russia Negotiating With Saudi Arabia</w:t>
      </w:r>
    </w:p>
    <w:p w:rsidR="00DF6EA9" w:rsidRDefault="00DF6EA9" w:rsidP="00DF6EA9">
      <w:pPr>
        <w:pStyle w:val="Heading4"/>
      </w:pPr>
      <w:r w:rsidRPr="00456D30">
        <w:t xml:space="preserve">Non Unique – Russia is already negotiating with Saudi Arabia </w:t>
      </w:r>
      <w:r>
        <w:t xml:space="preserve">on arms sales </w:t>
      </w:r>
    </w:p>
    <w:p w:rsidR="00DF6EA9" w:rsidRPr="00013D70" w:rsidRDefault="00DF6EA9" w:rsidP="00DF6EA9">
      <w:r w:rsidRPr="00013D70">
        <w:rPr>
          <w:rStyle w:val="Style13ptBold"/>
        </w:rPr>
        <w:t>Borisov</w:t>
      </w:r>
      <w:r>
        <w:t xml:space="preserve">, </w:t>
      </w:r>
      <w:r w:rsidRPr="00013D70">
        <w:t>Research Fellow at the Centre for Analysis of Strategies and Technologies</w:t>
      </w:r>
      <w:r>
        <w:t xml:space="preserve">, </w:t>
      </w:r>
      <w:r w:rsidRPr="00013D70">
        <w:rPr>
          <w:rStyle w:val="Style13ptBold"/>
        </w:rPr>
        <w:t>2018</w:t>
      </w:r>
      <w:r>
        <w:t xml:space="preserve"> (</w:t>
      </w:r>
      <w:r w:rsidRPr="00013D70">
        <w:t>Timofey</w:t>
      </w:r>
      <w:r>
        <w:t>, “</w:t>
      </w:r>
      <w:r w:rsidRPr="00013D70">
        <w:t>Russia’s return to the Middle East</w:t>
      </w:r>
      <w:r>
        <w:t xml:space="preserve">: Ch. 4, </w:t>
      </w:r>
      <w:r w:rsidRPr="00013D70">
        <w:t>Russian arms exports in the Middle East</w:t>
      </w:r>
      <w:r>
        <w:t xml:space="preserve">.” </w:t>
      </w:r>
      <w:r w:rsidRPr="00013D70">
        <w:t>Chaillot Papers</w:t>
      </w:r>
      <w:r>
        <w:t xml:space="preserve"> No. 146, July 2018, EU Institute for Security Studies, </w:t>
      </w:r>
      <w:hyperlink r:id="rId13" w:history="1">
        <w:r w:rsidRPr="001707D5">
          <w:rPr>
            <w:rStyle w:val="Hyperlink"/>
          </w:rPr>
          <w:t>https://www.iss.europa.eu/sites/default/files/EUISSFiles/CP_146.pdf</w:t>
        </w:r>
      </w:hyperlink>
      <w:r>
        <w:t>, Accessed 5/22/19, JMoore)</w:t>
      </w:r>
    </w:p>
    <w:p w:rsidR="00DF6EA9" w:rsidRDefault="00DF6EA9" w:rsidP="00DF6EA9">
      <w:pPr>
        <w:rPr>
          <w:rStyle w:val="StyleUnderline"/>
        </w:rPr>
      </w:pPr>
      <w:r w:rsidRPr="00456D30">
        <w:rPr>
          <w:rStyle w:val="StyleUnderline"/>
        </w:rPr>
        <w:t>Saudi Arabia, which is a traditional recipient of US arms,</w:t>
      </w:r>
      <w:r w:rsidRPr="00456D30">
        <w:rPr>
          <w:sz w:val="16"/>
        </w:rPr>
        <w:t xml:space="preserve"> has also </w:t>
      </w:r>
      <w:r w:rsidRPr="00456D30">
        <w:rPr>
          <w:rStyle w:val="StyleUnderline"/>
        </w:rPr>
        <w:t>expressed</w:t>
      </w:r>
      <w:r w:rsidRPr="00456D30">
        <w:rPr>
          <w:sz w:val="16"/>
        </w:rPr>
        <w:t xml:space="preserve"> its </w:t>
      </w:r>
      <w:r w:rsidRPr="00456D30">
        <w:rPr>
          <w:rStyle w:val="StyleUnderline"/>
        </w:rPr>
        <w:t>interest in cooperation with Russia.</w:t>
      </w:r>
      <w:r w:rsidRPr="00456D30">
        <w:rPr>
          <w:sz w:val="16"/>
        </w:rPr>
        <w:t xml:space="preserve"> </w:t>
      </w:r>
      <w:r w:rsidRPr="00456D30">
        <w:rPr>
          <w:rStyle w:val="StyleUnderline"/>
        </w:rPr>
        <w:t>During the visit by Saudi Arabia’s King Salman bin Abdulaziz Al Saud to Moscow in October 2017 the countries reached a preliminary agreement worth $3.5 billion that included the S-40 SAM systems, TOS-1A systems, Kornet-EM ATGMs, automatic grenade launchers and the production of Kalashnikov AK-103 assault rifles in Saudi Arabia.</w:t>
      </w:r>
      <w:r w:rsidRPr="00456D30">
        <w:rPr>
          <w:sz w:val="16"/>
        </w:rPr>
        <w:t xml:space="preserve">19 If carried out, </w:t>
      </w:r>
      <w:r w:rsidRPr="00456D30">
        <w:rPr>
          <w:rStyle w:val="StyleUnderline"/>
        </w:rPr>
        <w:t>these contracts would yield new opportunities for Russian arms exports in the region.</w:t>
      </w:r>
    </w:p>
    <w:p w:rsidR="00DF6EA9" w:rsidRDefault="00DF6EA9" w:rsidP="00DF6EA9">
      <w:pPr>
        <w:rPr>
          <w:rStyle w:val="StyleUnderline"/>
        </w:rPr>
      </w:pPr>
    </w:p>
    <w:p w:rsidR="00DF6EA9" w:rsidRDefault="00DF6EA9" w:rsidP="00DF6EA9">
      <w:pPr>
        <w:pStyle w:val="Heading4"/>
      </w:pPr>
      <w:r>
        <w:t xml:space="preserve">Despite deteriorating relations – Russia managed to engage with Saudi Arabia over arms sales </w:t>
      </w:r>
    </w:p>
    <w:p w:rsidR="00DF6EA9" w:rsidRPr="00D94DA3" w:rsidRDefault="00DF6EA9" w:rsidP="00DF6EA9">
      <w:r w:rsidRPr="00F356CC">
        <w:rPr>
          <w:rStyle w:val="Style13ptBold"/>
        </w:rPr>
        <w:t>Borshchevskaya</w:t>
      </w:r>
      <w:r>
        <w:t xml:space="preserve">, </w:t>
      </w:r>
      <w:r w:rsidRPr="00F356CC">
        <w:t>Ira Weiner Fellow at The Washington Institute, focusing on Russia’s policy toward the Middle East</w:t>
      </w:r>
      <w:r>
        <w:t xml:space="preserve">, </w:t>
      </w:r>
      <w:r w:rsidRPr="00F356CC">
        <w:rPr>
          <w:rStyle w:val="Style13ptBold"/>
        </w:rPr>
        <w:t>2017</w:t>
      </w:r>
      <w:r>
        <w:t xml:space="preserve"> (Anna, “</w:t>
      </w:r>
      <w:r w:rsidRPr="00F356CC">
        <w:t>The Tactical Side of Russia’s Arms Sales to the Middle East</w:t>
      </w:r>
      <w:r>
        <w:t xml:space="preserve">.” The Jamestown Foundation, 12/20/17, </w:t>
      </w:r>
      <w:hyperlink r:id="rId14" w:history="1">
        <w:r w:rsidRPr="001707D5">
          <w:rPr>
            <w:rStyle w:val="Hyperlink"/>
          </w:rPr>
          <w:t>https://jamestown.org/program/tactical-side-russias-arms-sales-middle-east/</w:t>
        </w:r>
      </w:hyperlink>
      <w:r>
        <w:t>, Accessed 5/30/19, JMoore)</w:t>
      </w:r>
    </w:p>
    <w:p w:rsidR="00DF6EA9" w:rsidRPr="00D94DA3" w:rsidRDefault="00DF6EA9" w:rsidP="00DF6EA9">
      <w:pPr>
        <w:rPr>
          <w:sz w:val="16"/>
        </w:rPr>
      </w:pPr>
      <w:r w:rsidRPr="00D94DA3">
        <w:rPr>
          <w:rStyle w:val="StyleUnderline"/>
        </w:rPr>
        <w:t xml:space="preserve">Russia’s relations with this region deteriorated significantly during the Syrian conflict, with Russians and Arabs generally lining up on opposite sides. </w:t>
      </w:r>
      <w:r w:rsidRPr="00D94DA3">
        <w:rPr>
          <w:sz w:val="16"/>
        </w:rPr>
        <w:t xml:space="preserve">Despite this, interest in Russian arms among Arab states remains. In February 2017, the UAE signed a letter of intent to purchase the Sukhoi Su-35, as mentioned above.[lxvi] Only China currently buys these jets from Russia. The Emirates has also purchased ground weapons from Russia, such as BMP-3 infantry combat vehicles and Pantsir S1 air-defense systems. In February 2017, the UAE also signed $1.9 billion worth of military contracts, which reportedly includes 5,000 anti-armor missiles, in addition to training and logistic support. The country also started talks with Rostec about the development of a fifth-generation MiG-29 aircraft variant; though experts are skeptical, the UAE can co-produce. Very few countries can produce a fifth-generation fighter aircraft. Theoretically, Russia can, but it only recently began production of fourth-generation Su-34s developed in the 1980s.[lxvii] Reportedly, Qatar is also talking to Russia about purchasing S-400s, and here the discussion appears more realistic. In October 2017, Moscow and Doha signed a military and technical cooperation Memorandum of Understanding, according to TASS,[lxviii] and the Qatari government apparently expressed interest in purchasing the S-400s.[lxix] In October 2017, </w:t>
      </w:r>
      <w:r w:rsidRPr="00D94DA3">
        <w:rPr>
          <w:rStyle w:val="StyleUnderline"/>
        </w:rPr>
        <w:t>Saudi King Salman bin Abdulaziz Al Saud became the first ever Saudi monarch to visit Russia. The fact that the visit occurred shows how much influence Putin has achieved in the Middle East. Upon the meeting’s conclusion, Salman and Putin signed a packet of documents on energy, trade and defense, and they agreed to several billion dollars’ worth of joint investment.[</w:t>
      </w:r>
      <w:r w:rsidRPr="00D94DA3">
        <w:rPr>
          <w:sz w:val="16"/>
        </w:rPr>
        <w:t xml:space="preserve">lxx] Reportedly, </w:t>
      </w:r>
      <w:r w:rsidRPr="00D94DA3">
        <w:rPr>
          <w:rStyle w:val="StyleUnderline"/>
        </w:rPr>
        <w:t xml:space="preserve">Saudi Arabia also decided to purchase Russia’s S-400 air defense system, </w:t>
      </w:r>
      <w:r w:rsidRPr="00D94DA3">
        <w:rPr>
          <w:sz w:val="16"/>
        </w:rPr>
        <w:t>making it, after Turkey, the second American ally to do so.[lxxi]</w:t>
      </w:r>
    </w:p>
    <w:p w:rsidR="00DF6EA9" w:rsidRPr="00013D70" w:rsidRDefault="00DF6EA9" w:rsidP="00DF6EA9">
      <w:pPr>
        <w:pStyle w:val="Heading3"/>
      </w:pPr>
      <w:r w:rsidRPr="00013D70">
        <w:t>2AC—</w:t>
      </w:r>
      <w:r>
        <w:t xml:space="preserve">Russia </w:t>
      </w:r>
      <w:r w:rsidRPr="00013D70">
        <w:t>Sales to MENA Now</w:t>
      </w:r>
    </w:p>
    <w:p w:rsidR="00DF6EA9" w:rsidRDefault="00DF6EA9" w:rsidP="00DF6EA9">
      <w:pPr>
        <w:pStyle w:val="Heading4"/>
      </w:pPr>
      <w:r>
        <w:t xml:space="preserve">Non Unique – Russia Already has a large role in arms for the Middle East and North Africa </w:t>
      </w:r>
    </w:p>
    <w:p w:rsidR="00DF6EA9" w:rsidRPr="00013D70" w:rsidRDefault="00DF6EA9" w:rsidP="00DF6EA9">
      <w:r w:rsidRPr="00013D70">
        <w:rPr>
          <w:rStyle w:val="Style13ptBold"/>
        </w:rPr>
        <w:t>Borisov</w:t>
      </w:r>
      <w:r>
        <w:t xml:space="preserve">, </w:t>
      </w:r>
      <w:r w:rsidRPr="00013D70">
        <w:t>Research Fellow at the Centre for Analysis of Strategies and Technologies</w:t>
      </w:r>
      <w:r>
        <w:t xml:space="preserve">, </w:t>
      </w:r>
      <w:r w:rsidRPr="00013D70">
        <w:rPr>
          <w:rStyle w:val="Style13ptBold"/>
        </w:rPr>
        <w:t>2018</w:t>
      </w:r>
      <w:r>
        <w:t xml:space="preserve"> (</w:t>
      </w:r>
      <w:r w:rsidRPr="00013D70">
        <w:t>Timofey</w:t>
      </w:r>
      <w:r>
        <w:t>, “</w:t>
      </w:r>
      <w:r w:rsidRPr="00013D70">
        <w:t>Russia’s return to the Middle East</w:t>
      </w:r>
      <w:r>
        <w:t xml:space="preserve">: Ch. 4, </w:t>
      </w:r>
      <w:r w:rsidRPr="00013D70">
        <w:t>Russian arms exports in the Middle East</w:t>
      </w:r>
      <w:r>
        <w:t xml:space="preserve">.” </w:t>
      </w:r>
      <w:r w:rsidRPr="00013D70">
        <w:t>Chaillot Papers</w:t>
      </w:r>
      <w:r>
        <w:t xml:space="preserve"> No. 146, July 2018, EU Institute for Security Studies, </w:t>
      </w:r>
      <w:hyperlink r:id="rId15" w:history="1">
        <w:r w:rsidRPr="001707D5">
          <w:rPr>
            <w:rStyle w:val="Hyperlink"/>
          </w:rPr>
          <w:t>https://www.iss.europa.eu/sites/default/files/EUISSFiles/CP_146.pdf</w:t>
        </w:r>
      </w:hyperlink>
      <w:r>
        <w:t>, Accessed 5/22/19, JMoore)</w:t>
      </w:r>
    </w:p>
    <w:p w:rsidR="00DF6EA9" w:rsidRDefault="00DF6EA9" w:rsidP="00DF6EA9">
      <w:r>
        <w:t xml:space="preserve">* MENA is the Middle East and North Africa </w:t>
      </w:r>
    </w:p>
    <w:p w:rsidR="00DF6EA9" w:rsidRDefault="00DF6EA9" w:rsidP="00DF6EA9">
      <w:pPr>
        <w:rPr>
          <w:rStyle w:val="StyleUnderline"/>
        </w:rPr>
      </w:pPr>
      <w:r w:rsidRPr="00456D30">
        <w:rPr>
          <w:sz w:val="16"/>
        </w:rPr>
        <w:t xml:space="preserve">Nevertheless in recent years </w:t>
      </w:r>
      <w:r w:rsidRPr="00456D30">
        <w:rPr>
          <w:rStyle w:val="StyleUnderline"/>
        </w:rPr>
        <w:t>the MENA region has become one of the largest recipients of Russian weapons. This is due in some measure at least to the success of Russia’s military campaign in Syria.</w:t>
      </w:r>
      <w:r w:rsidRPr="00456D30">
        <w:rPr>
          <w:sz w:val="16"/>
        </w:rPr>
        <w:t xml:space="preserve"> In 2015 MENA countries accounted for 36% of all Russian arms exports, becoming the second most important market after the Asia- Pacific region which represented 48%.7 </w:t>
      </w:r>
      <w:r w:rsidRPr="00456D30">
        <w:rPr>
          <w:rStyle w:val="StyleUnderline"/>
        </w:rPr>
        <w:t>In 2017 exports of Russian military hardware exceeded $15 billion</w:t>
      </w:r>
      <w:r w:rsidRPr="00456D30">
        <w:rPr>
          <w:sz w:val="16"/>
        </w:rPr>
        <w:t xml:space="preserve">.8 </w:t>
      </w:r>
      <w:r w:rsidRPr="00456D30">
        <w:rPr>
          <w:rStyle w:val="StyleUnderline"/>
        </w:rPr>
        <w:t xml:space="preserve">The MENA region now ranked as the largest recipient of Russian armaments, accounting for almost 50% of the total. </w:t>
      </w:r>
      <w:r w:rsidRPr="00456D30">
        <w:rPr>
          <w:sz w:val="16"/>
        </w:rPr>
        <w:t xml:space="preserve">Furthermore, according to Alexander Mikheev, the director general of Rosoboronexport, Russia’s state arms exports agency, </w:t>
      </w:r>
      <w:r w:rsidRPr="00456D30">
        <w:rPr>
          <w:rStyle w:val="StyleUnderline"/>
        </w:rPr>
        <w:t>there are contracts with 23 MENA countries worth $8 billion which represents about 20% of the total order portfolio.9</w:t>
      </w:r>
    </w:p>
    <w:p w:rsidR="00DF6EA9" w:rsidRDefault="00DF6EA9" w:rsidP="00DF6EA9">
      <w:pPr>
        <w:rPr>
          <w:rStyle w:val="StyleUnderline"/>
        </w:rPr>
      </w:pPr>
    </w:p>
    <w:p w:rsidR="00DF6EA9" w:rsidRDefault="00DF6EA9" w:rsidP="00DF6EA9">
      <w:pPr>
        <w:pStyle w:val="Heading4"/>
      </w:pPr>
      <w:r>
        <w:t xml:space="preserve">Non Unique – Russia’s Syria involvement will increase arms sales to the Middle East and North Africa </w:t>
      </w:r>
    </w:p>
    <w:p w:rsidR="00DF6EA9" w:rsidRPr="00013D70" w:rsidRDefault="00DF6EA9" w:rsidP="00DF6EA9">
      <w:r w:rsidRPr="00013D70">
        <w:rPr>
          <w:rStyle w:val="Style13ptBold"/>
        </w:rPr>
        <w:t>Borisov</w:t>
      </w:r>
      <w:r>
        <w:t xml:space="preserve">, </w:t>
      </w:r>
      <w:r w:rsidRPr="00013D70">
        <w:t>Research Fellow at the Centre for Analysis of Strategies and Technologies</w:t>
      </w:r>
      <w:r>
        <w:t xml:space="preserve">, </w:t>
      </w:r>
      <w:r w:rsidRPr="00013D70">
        <w:rPr>
          <w:rStyle w:val="Style13ptBold"/>
        </w:rPr>
        <w:t>2018</w:t>
      </w:r>
      <w:r>
        <w:t xml:space="preserve"> (</w:t>
      </w:r>
      <w:r w:rsidRPr="00013D70">
        <w:t>Timofey</w:t>
      </w:r>
      <w:r>
        <w:t>, “</w:t>
      </w:r>
      <w:r w:rsidRPr="00013D70">
        <w:t>Russia’s return to the Middle East</w:t>
      </w:r>
      <w:r>
        <w:t xml:space="preserve">: Ch. 4, </w:t>
      </w:r>
      <w:r w:rsidRPr="00013D70">
        <w:t>Russian arms exports in the Middle East</w:t>
      </w:r>
      <w:r>
        <w:t xml:space="preserve">.” </w:t>
      </w:r>
      <w:r w:rsidRPr="00013D70">
        <w:t>Chaillot Papers</w:t>
      </w:r>
      <w:r>
        <w:t xml:space="preserve"> No. 146, July 2018, EU Institute for Security Studies, </w:t>
      </w:r>
      <w:hyperlink r:id="rId16" w:history="1">
        <w:r w:rsidRPr="001707D5">
          <w:rPr>
            <w:rStyle w:val="Hyperlink"/>
          </w:rPr>
          <w:t>https://www.iss.europa.eu/sites/default/files/EUISSFiles/CP_146.pdf</w:t>
        </w:r>
      </w:hyperlink>
      <w:r>
        <w:t>, Accessed 5/22/19, JMoore)</w:t>
      </w:r>
    </w:p>
    <w:p w:rsidR="00DF6EA9" w:rsidRPr="00456D30" w:rsidRDefault="00DF6EA9" w:rsidP="00DF6EA9">
      <w:r>
        <w:t xml:space="preserve">* MENA is the Middle East and North Africa </w:t>
      </w:r>
    </w:p>
    <w:p w:rsidR="00DF6EA9" w:rsidRDefault="00DF6EA9" w:rsidP="00DF6EA9">
      <w:pPr>
        <w:rPr>
          <w:sz w:val="16"/>
        </w:rPr>
      </w:pPr>
      <w:r w:rsidRPr="00456D30">
        <w:rPr>
          <w:rStyle w:val="StyleUnderline"/>
        </w:rPr>
        <w:t>The Syrian campaign also has an impact on how Russia perceives and pursues its arms export strategy in the Middle East</w:t>
      </w:r>
      <w:r w:rsidRPr="00456D30">
        <w:rPr>
          <w:sz w:val="16"/>
        </w:rPr>
        <w:t xml:space="preserve">. This impact is not immediately quantifiable but it exists. Russia’s involvement in the Syrian conflict has had several consequences with respect to the promotion of its military and dual-purpose products. </w:t>
      </w:r>
      <w:r w:rsidRPr="00456D30">
        <w:rPr>
          <w:rStyle w:val="StyleUnderline"/>
        </w:rPr>
        <w:t>The first and the most evident one is the marketing of Russian weapon systems.</w:t>
      </w:r>
      <w:r w:rsidRPr="00456D30">
        <w:rPr>
          <w:sz w:val="16"/>
        </w:rPr>
        <w:t xml:space="preserve"> </w:t>
      </w:r>
      <w:r w:rsidRPr="00456D30">
        <w:rPr>
          <w:rStyle w:val="StyleUnderline"/>
        </w:rPr>
        <w:t>During its intervention in Syria</w:t>
      </w:r>
      <w:r w:rsidRPr="00456D30">
        <w:rPr>
          <w:sz w:val="16"/>
        </w:rPr>
        <w:t xml:space="preserve"> </w:t>
      </w:r>
      <w:r w:rsidRPr="00456D30">
        <w:rPr>
          <w:rStyle w:val="StyleUnderline"/>
        </w:rPr>
        <w:t>Moscow</w:t>
      </w:r>
      <w:r w:rsidRPr="00456D30">
        <w:rPr>
          <w:sz w:val="16"/>
        </w:rPr>
        <w:t xml:space="preserve"> has </w:t>
      </w:r>
      <w:r w:rsidRPr="00456D30">
        <w:rPr>
          <w:rStyle w:val="StyleUnderline"/>
        </w:rPr>
        <w:t>tested</w:t>
      </w:r>
      <w:r w:rsidRPr="00456D30">
        <w:rPr>
          <w:sz w:val="16"/>
        </w:rPr>
        <w:t xml:space="preserve"> about </w:t>
      </w:r>
      <w:r w:rsidRPr="00456D30">
        <w:rPr>
          <w:rStyle w:val="StyleUnderline"/>
        </w:rPr>
        <w:t>200 new types of weapons and military equipment in real combat conditions,</w:t>
      </w:r>
      <w:r w:rsidRPr="00456D30">
        <w:rPr>
          <w:sz w:val="16"/>
        </w:rPr>
        <w:t xml:space="preserve"> as stated by Vladimir </w:t>
      </w:r>
      <w:r w:rsidRPr="00456D30">
        <w:rPr>
          <w:rStyle w:val="StyleUnderline"/>
        </w:rPr>
        <w:t>Putin</w:t>
      </w:r>
      <w:r w:rsidRPr="00456D30">
        <w:rPr>
          <w:sz w:val="16"/>
        </w:rPr>
        <w:t xml:space="preserve">.17 The president </w:t>
      </w:r>
      <w:r w:rsidRPr="00456D30">
        <w:rPr>
          <w:rStyle w:val="StyleUnderline"/>
        </w:rPr>
        <w:t>emphasised the Russian military’s success in its first use of long-range high-precision weapons,</w:t>
      </w:r>
      <w:r w:rsidRPr="00456D30">
        <w:rPr>
          <w:sz w:val="16"/>
        </w:rPr>
        <w:t xml:space="preserve"> namely the sea-launched Kalibr and air-launched Kh-101 cruise missiles. Several systems have demonstrated good performance, which is likely to have increased their attractiveness for potential buyers. These have included the Su-34 bombers, Su-30SM and Su-35 multirole fighters, Mi-28N and Ka-52 helicopters to name just a few. At the same time the operation has occasionally revealed deficiencies in certain weapons systems and provided information in the light of which Russian engineers can make further improvements. The second, probably more significant effect is that </w:t>
      </w:r>
      <w:r w:rsidRPr="00456D30">
        <w:rPr>
          <w:rStyle w:val="StyleUnderline"/>
        </w:rPr>
        <w:t>Russia has demonstrated that it is an important security actor in the MENA region which cannot be ignored.</w:t>
      </w:r>
      <w:r w:rsidRPr="00456D30">
        <w:rPr>
          <w:sz w:val="16"/>
        </w:rPr>
        <w:t xml:space="preserve"> Moreover, </w:t>
      </w:r>
      <w:r w:rsidRPr="00456D30">
        <w:rPr>
          <w:rStyle w:val="StyleUnderline"/>
        </w:rPr>
        <w:t>Russian political and military support for the Syrian government in such a difficult period</w:t>
      </w:r>
      <w:r w:rsidRPr="00456D30">
        <w:rPr>
          <w:sz w:val="16"/>
        </w:rPr>
        <w:t xml:space="preserve"> 15 </w:t>
      </w:r>
      <w:r w:rsidRPr="00456D30">
        <w:rPr>
          <w:rStyle w:val="StyleUnderline"/>
        </w:rPr>
        <w:t>might be perceived by the political leaders of other regional powers as an indicator that Moscow could be considered a responsible and reliable partner.</w:t>
      </w:r>
      <w:r>
        <w:rPr>
          <w:rStyle w:val="StyleUnderline"/>
        </w:rPr>
        <w:t xml:space="preserve"> </w:t>
      </w:r>
      <w:r w:rsidRPr="00456D30">
        <w:rPr>
          <w:sz w:val="16"/>
        </w:rPr>
        <w:t xml:space="preserve">Taken together </w:t>
      </w:r>
      <w:r w:rsidRPr="00456D30">
        <w:rPr>
          <w:rStyle w:val="StyleUnderline"/>
        </w:rPr>
        <w:t>these factors could contribute to the promotion of Russian arms and military hardware</w:t>
      </w:r>
      <w:r w:rsidRPr="00456D30">
        <w:rPr>
          <w:sz w:val="16"/>
        </w:rPr>
        <w:t xml:space="preserve"> 12 </w:t>
      </w:r>
      <w:r w:rsidRPr="00456D30">
        <w:rPr>
          <w:rStyle w:val="StyleUnderline"/>
        </w:rPr>
        <w:t>throughout the region.</w:t>
      </w:r>
      <w:r w:rsidRPr="00456D30">
        <w:rPr>
          <w:sz w:val="16"/>
        </w:rPr>
        <w:t xml:space="preserve"> And the first signs of this impact are already to be seen. For example, in December 2015, almost eight years since they began, negotiations on the supply of Su-32 bombers (an export version of Su-34) to Algeria were ramped up, as reported by the media. The estimated cost of 12 Su-32 aircrafts is about $500-600 million.18</w:t>
      </w:r>
    </w:p>
    <w:p w:rsidR="00DF6EA9" w:rsidRPr="00261FC7" w:rsidRDefault="00DF6EA9" w:rsidP="00DF6EA9">
      <w:pPr>
        <w:pStyle w:val="Heading3"/>
      </w:pPr>
      <w:r>
        <w:t>2AC—Russia Can’t Fill In</w:t>
      </w:r>
    </w:p>
    <w:p w:rsidR="00DF6EA9" w:rsidRDefault="00DF6EA9" w:rsidP="00DF6EA9">
      <w:pPr>
        <w:pStyle w:val="Heading4"/>
      </w:pPr>
      <w:r>
        <w:t xml:space="preserve">No Internal Link - </w:t>
      </w:r>
      <w:r w:rsidRPr="00FB0D93">
        <w:t xml:space="preserve">Multiple Barriers to increasing Russian Arms Sales </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FB0D93"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17" w:history="1">
        <w:r w:rsidRPr="001707D5">
          <w:rPr>
            <w:rStyle w:val="Hyperlink"/>
          </w:rPr>
          <w:t>https://www.chathamhouse.org/sites/default/files/publications/research/2017-03-20-russia-arms-exporter-connolly-sendstad.pdf</w:t>
        </w:r>
      </w:hyperlink>
      <w:r>
        <w:t>, Accessed 5/22/19, JMoore)</w:t>
      </w:r>
    </w:p>
    <w:p w:rsidR="00DF6EA9" w:rsidRDefault="00DF6EA9" w:rsidP="00DF6EA9">
      <w:pPr>
        <w:rPr>
          <w:rStyle w:val="StyleUnderline"/>
        </w:rPr>
      </w:pPr>
      <w:r w:rsidRPr="00FB0D93">
        <w:rPr>
          <w:sz w:val="16"/>
        </w:rPr>
        <w:t>This is not to say that the outlook for Russia is entirely rosy.</w:t>
      </w:r>
      <w:r w:rsidRPr="00FB0D93">
        <w:rPr>
          <w:rStyle w:val="StyleUnderline"/>
        </w:rPr>
        <w:t xml:space="preserve"> A number of internal and external challenges threaten to erode its competitive position as an arms exporter in the future.</w:t>
      </w:r>
      <w:r>
        <w:rPr>
          <w:rStyle w:val="StyleUnderline"/>
        </w:rPr>
        <w:t xml:space="preserve"> </w:t>
      </w:r>
      <w:r w:rsidRPr="00FB0D93">
        <w:rPr>
          <w:rStyle w:val="StyleUnderline"/>
        </w:rPr>
        <w:t xml:space="preserve">First, in the past Russian firms have proven weak in the provision of after-sales support and guidance to their customers. This is a lucrative aspect of the arms trade, and one of immense practical importance to the customer. </w:t>
      </w:r>
      <w:r w:rsidRPr="00FB0D93">
        <w:rPr>
          <w:sz w:val="16"/>
        </w:rPr>
        <w:t xml:space="preserve">This is, though, an area in which Russia has taken steps to improve performance, with construction under way of a system to enhance after-sales services.89 </w:t>
      </w:r>
      <w:r w:rsidRPr="00FB0D93">
        <w:rPr>
          <w:rStyle w:val="StyleUnderline"/>
        </w:rPr>
        <w:t>Second, developments outside Russia might also threaten its position in the global arms market.</w:t>
      </w:r>
      <w:r>
        <w:rPr>
          <w:rStyle w:val="StyleUnderline"/>
        </w:rPr>
        <w:t xml:space="preserve"> </w:t>
      </w:r>
      <w:r w:rsidRPr="00FB0D93">
        <w:rPr>
          <w:rStyle w:val="StyleUnderline"/>
        </w:rPr>
        <w:t>If efforts by China and India to develop</w:t>
      </w:r>
      <w:r w:rsidRPr="00FB0D93">
        <w:rPr>
          <w:sz w:val="16"/>
        </w:rPr>
        <w:t xml:space="preserve"> indigenous </w:t>
      </w:r>
      <w:r w:rsidRPr="00FB0D93">
        <w:rPr>
          <w:rStyle w:val="StyleUnderline"/>
        </w:rPr>
        <w:t>production capabilities were to prove successful, their need to import Russian aircraft, missiles, submarines and engines may diminish.</w:t>
      </w:r>
      <w:r w:rsidRPr="00FB0D93">
        <w:rPr>
          <w:sz w:val="16"/>
        </w:rPr>
        <w:t xml:space="preserve"> Both countries – especially India – remain behind Russia in key areas. However, </w:t>
      </w:r>
      <w:r w:rsidRPr="00FB0D93">
        <w:rPr>
          <w:rStyle w:val="StyleUnderline"/>
        </w:rPr>
        <w:t>if they are able to produce viable substitutes for Russian goods</w:t>
      </w:r>
      <w:r w:rsidRPr="00FB0D93">
        <w:rPr>
          <w:sz w:val="16"/>
        </w:rPr>
        <w:t xml:space="preserve"> in the future, </w:t>
      </w:r>
      <w:r w:rsidRPr="00FB0D93">
        <w:rPr>
          <w:rStyle w:val="StyleUnderline"/>
        </w:rPr>
        <w:t>this will result in a decline in demand for Russian exports and the emergence of potential competitors in third-country markets.</w:t>
      </w:r>
      <w:r w:rsidRPr="00FB0D93">
        <w:rPr>
          <w:sz w:val="16"/>
        </w:rPr>
        <w:t xml:space="preserve"> For example, China’s progress in the development of advanced fighter aircraft – notwithstanding the persistence of its weaknesses in engine production – offers the prospect of greater competition for Russia in markets not traditionally served by Western producers. Third, </w:t>
      </w:r>
      <w:r w:rsidRPr="00FB0D93">
        <w:rPr>
          <w:rStyle w:val="StyleUnderline"/>
        </w:rPr>
        <w:t>changes in international relations might also adversely affect Russia’s prospects as a leading arms exporter.</w:t>
      </w:r>
      <w:r w:rsidRPr="00FB0D93">
        <w:rPr>
          <w:sz w:val="16"/>
        </w:rPr>
        <w:t xml:space="preserve"> </w:t>
      </w:r>
      <w:r w:rsidRPr="00FB0D93">
        <w:rPr>
          <w:rStyle w:val="StyleUnderline"/>
        </w:rPr>
        <w:t>Although its producers might benefit from any shift in foreign policy allegiance from traditional US allies towards Russia, a shift in the opposite direction by traditional Russian clients such as India or Vietnam could knock a significant hole in arms revenues.</w:t>
      </w:r>
    </w:p>
    <w:p w:rsidR="00DF6EA9" w:rsidRDefault="00DF6EA9" w:rsidP="00DF6EA9">
      <w:pPr>
        <w:pStyle w:val="Heading3"/>
      </w:pPr>
      <w:r>
        <w:t>2AC—Russian Clients Don’t Buy from US</w:t>
      </w:r>
    </w:p>
    <w:p w:rsidR="00DF6EA9" w:rsidRDefault="00DF6EA9" w:rsidP="00DF6EA9">
      <w:pPr>
        <w:pStyle w:val="Heading4"/>
      </w:pPr>
      <w:r>
        <w:t xml:space="preserve">Russia’s major clients don’t buy from the US – means that they will always have a ready set of clients for their weapons </w:t>
      </w:r>
    </w:p>
    <w:p w:rsidR="00DF6EA9" w:rsidRPr="00271021" w:rsidRDefault="00DF6EA9" w:rsidP="00DF6EA9">
      <w:pPr>
        <w:rPr>
          <w:b/>
        </w:rPr>
      </w:pPr>
      <w:r w:rsidRPr="00271021">
        <w:rPr>
          <w:b/>
        </w:rPr>
        <w:t>Caverley, Associate Professor of Strategy, United States Naval War College, 2018</w:t>
      </w:r>
    </w:p>
    <w:p w:rsidR="00DF6EA9" w:rsidRDefault="00DF6EA9" w:rsidP="00DF6EA9">
      <w:r>
        <w:t>(Jonathan, “</w:t>
      </w:r>
      <w:r w:rsidRPr="00271021">
        <w:t>AMERICA’S ARMS SALES POLICY: SECURITY ABROAD, NOT JOBS AT HOME</w:t>
      </w:r>
      <w:r>
        <w:t xml:space="preserve">” War on the Rocks, </w:t>
      </w:r>
      <w:r w:rsidRPr="00271021">
        <w:t>APRIL 6, 2018</w:t>
      </w:r>
      <w:r>
        <w:t xml:space="preserve"> </w:t>
      </w:r>
      <w:hyperlink r:id="rId18" w:history="1">
        <w:r w:rsidRPr="00FA0929">
          <w:rPr>
            <w:rStyle w:val="Hyperlink"/>
          </w:rPr>
          <w:t>https://warontherocks.com/2018/04/americas-arms-sales-policy-security-abroad-not-jobs-at-home/</w:t>
        </w:r>
      </w:hyperlink>
      <w:r>
        <w:t xml:space="preserve"> accessed TM 5/28/19)</w:t>
      </w:r>
    </w:p>
    <w:p w:rsidR="00DF6EA9" w:rsidRDefault="00DF6EA9" w:rsidP="00DF6EA9">
      <w:pPr>
        <w:rPr>
          <w:rStyle w:val="StyleUnderline"/>
        </w:rPr>
      </w:pPr>
      <w:r w:rsidRPr="00271021">
        <w:t xml:space="preserve">Easing regulations on sales to existing American customers is unlikely to have a huge effect on the size of these transactions, and even with relaxed rules, </w:t>
      </w:r>
      <w:r w:rsidRPr="007A09C6">
        <w:rPr>
          <w:rStyle w:val="StyleUnderline"/>
        </w:rPr>
        <w:t>finding new state customers will be hard. Much of the remaining market is essentially closed to the United States. With the crucial exception of India, there is little opportunity to encroach upon the market share of the number two weapons exporter — Russia — since the United States restricts or bans sales of weapons to important Russian customers like China, Venezuela, Syria, and Vietnam.</w:t>
      </w:r>
    </w:p>
    <w:p w:rsidR="00DF6EA9" w:rsidRDefault="00DF6EA9" w:rsidP="00DF6EA9">
      <w:pPr>
        <w:pStyle w:val="Heading3"/>
      </w:pPr>
      <w:r>
        <w:t xml:space="preserve">2AC—Russian Influence Good—Yemen </w:t>
      </w:r>
    </w:p>
    <w:p w:rsidR="00DF6EA9" w:rsidRDefault="00DF6EA9" w:rsidP="00DF6EA9">
      <w:pPr>
        <w:pStyle w:val="Heading4"/>
      </w:pPr>
      <w:r>
        <w:t xml:space="preserve">Non-Unique and Turn – Russia’s increasing influence with the Middle East and Saudi Arabia – key to mitigate war in Yemen </w:t>
      </w:r>
    </w:p>
    <w:p w:rsidR="00DF6EA9" w:rsidRPr="00A6192E" w:rsidRDefault="00DF6EA9" w:rsidP="00DF6EA9">
      <w:r w:rsidRPr="00A6192E">
        <w:rPr>
          <w:rStyle w:val="Style13ptBold"/>
        </w:rPr>
        <w:t>Fenton-Harvey</w:t>
      </w:r>
      <w:r>
        <w:t xml:space="preserve">, </w:t>
      </w:r>
      <w:r w:rsidRPr="00A6192E">
        <w:t>journalist and researcher who focuses on the Middle East and North Africa</w:t>
      </w:r>
      <w:r>
        <w:t xml:space="preserve"> at The New Arab, </w:t>
      </w:r>
      <w:r w:rsidRPr="00A6192E">
        <w:rPr>
          <w:rStyle w:val="Style13ptBold"/>
        </w:rPr>
        <w:t>2018</w:t>
      </w:r>
      <w:r>
        <w:t xml:space="preserve"> (Jonathan, “</w:t>
      </w:r>
      <w:r w:rsidRPr="00A6192E">
        <w:t>Russia's deadly game in Yemen</w:t>
      </w:r>
      <w:r>
        <w:t xml:space="preserve">.” The New Arab, 3/6/18, </w:t>
      </w:r>
      <w:hyperlink r:id="rId19" w:history="1">
        <w:r w:rsidRPr="00E16C87">
          <w:rPr>
            <w:rStyle w:val="Hyperlink"/>
          </w:rPr>
          <w:t>https://www.alaraby.co.uk/english/indepth/2018/3/6/Russias-deadly-game-in-Yemen</w:t>
        </w:r>
      </w:hyperlink>
      <w:r>
        <w:t>, Accessed 6/12/19, JMoore)</w:t>
      </w:r>
    </w:p>
    <w:p w:rsidR="00DF6EA9" w:rsidRPr="00133292" w:rsidRDefault="00DF6EA9" w:rsidP="00DF6EA9">
      <w:pPr>
        <w:rPr>
          <w:rStyle w:val="StyleUnderline"/>
          <w:szCs w:val="22"/>
        </w:rPr>
      </w:pPr>
      <w:r w:rsidRPr="00A6192E">
        <w:rPr>
          <w:sz w:val="16"/>
        </w:rPr>
        <w:t>That no global power has tried to restore peace has left a void, which Russia appears to be looking to fill.</w:t>
      </w:r>
      <w:r w:rsidRPr="00133292">
        <w:rPr>
          <w:rStyle w:val="StyleUnderline"/>
          <w:szCs w:val="22"/>
        </w:rPr>
        <w:t xml:space="preserve"> </w:t>
      </w:r>
      <w:r w:rsidRPr="00A6192E">
        <w:rPr>
          <w:sz w:val="16"/>
          <w:szCs w:val="22"/>
        </w:rPr>
        <w:t xml:space="preserve">Early on in the conflict, </w:t>
      </w:r>
      <w:r w:rsidRPr="00133292">
        <w:rPr>
          <w:rStyle w:val="StyleUnderline"/>
        </w:rPr>
        <w:t>Moscow kept a close eye on Yemen</w:t>
      </w:r>
      <w:r w:rsidRPr="00A6192E">
        <w:rPr>
          <w:sz w:val="16"/>
          <w:szCs w:val="22"/>
        </w:rPr>
        <w:t xml:space="preserve">, and positioned itself as a potential leading mediator in the crisis. In January, </w:t>
      </w:r>
      <w:r w:rsidRPr="00133292">
        <w:rPr>
          <w:rStyle w:val="StyleUnderline"/>
          <w:szCs w:val="22"/>
        </w:rPr>
        <w:t xml:space="preserve">Russian foreign minister </w:t>
      </w:r>
      <w:r w:rsidRPr="00A6192E">
        <w:rPr>
          <w:sz w:val="16"/>
        </w:rPr>
        <w:t>Sergei Lavrov</w:t>
      </w:r>
      <w:r w:rsidRPr="00133292">
        <w:rPr>
          <w:rStyle w:val="StyleUnderline"/>
          <w:szCs w:val="22"/>
        </w:rPr>
        <w:t xml:space="preserve"> stated the need to bring a diplomatic end to Yemen's war. </w:t>
      </w:r>
      <w:r w:rsidRPr="00A6192E">
        <w:rPr>
          <w:sz w:val="16"/>
          <w:szCs w:val="22"/>
        </w:rPr>
        <w:t xml:space="preserve">"It is essential that the participants in the conflict give up their attempts to solve the existing problems by force," he insisted. </w:t>
      </w:r>
      <w:r w:rsidRPr="00133292">
        <w:rPr>
          <w:rStyle w:val="StyleUnderline"/>
          <w:szCs w:val="22"/>
        </w:rPr>
        <w:t>Moscow would engage with all sides to help the situation</w:t>
      </w:r>
      <w:r w:rsidRPr="00A6192E">
        <w:rPr>
          <w:sz w:val="16"/>
          <w:szCs w:val="22"/>
        </w:rPr>
        <w:t xml:space="preserve"> "move from a military scenario to a political dialogue", added Lavrov. Lavrov last week called for the international community to encourage more dialogue with all sides, in an interview with The Reporter. More significantly, </w:t>
      </w:r>
      <w:r w:rsidRPr="00133292">
        <w:rPr>
          <w:rStyle w:val="StyleUnderline"/>
          <w:szCs w:val="22"/>
        </w:rPr>
        <w:t>its vetoing of a British-led UN Security Council resolution over Yemen last week - which</w:t>
      </w:r>
      <w:r w:rsidRPr="00A6192E">
        <w:rPr>
          <w:sz w:val="16"/>
          <w:szCs w:val="22"/>
        </w:rPr>
        <w:t xml:space="preserve"> critics say </w:t>
      </w:r>
      <w:r w:rsidRPr="00133292">
        <w:rPr>
          <w:rStyle w:val="StyleUnderline"/>
          <w:szCs w:val="22"/>
        </w:rPr>
        <w:t xml:space="preserve">was too harsh on </w:t>
      </w:r>
      <w:r w:rsidRPr="00A6192E">
        <w:rPr>
          <w:sz w:val="16"/>
        </w:rPr>
        <w:t>Iran and</w:t>
      </w:r>
      <w:r w:rsidRPr="00133292">
        <w:rPr>
          <w:rStyle w:val="StyleUnderline"/>
          <w:szCs w:val="22"/>
        </w:rPr>
        <w:t xml:space="preserve"> the Houthis, and too favourable towards the Saudi-led coalition - shows </w:t>
      </w:r>
      <w:r w:rsidRPr="00A6192E">
        <w:rPr>
          <w:sz w:val="16"/>
        </w:rPr>
        <w:t>that</w:t>
      </w:r>
      <w:r w:rsidRPr="00133292">
        <w:rPr>
          <w:rStyle w:val="StyleUnderline"/>
          <w:szCs w:val="22"/>
        </w:rPr>
        <w:t xml:space="preserve"> Russia is taking a more direct stance on Yemen. It also shows that the West's policies in the Middle East</w:t>
      </w:r>
      <w:r w:rsidRPr="00A6192E">
        <w:rPr>
          <w:sz w:val="16"/>
          <w:szCs w:val="22"/>
        </w:rPr>
        <w:t xml:space="preserve"> - which in this case have echoed the Saudi line of needing to curtail Iran's influence in Yemen - </w:t>
      </w:r>
      <w:r w:rsidRPr="00133292">
        <w:rPr>
          <w:rStyle w:val="StyleUnderline"/>
          <w:szCs w:val="22"/>
        </w:rPr>
        <w:t xml:space="preserve">have </w:t>
      </w:r>
      <w:r w:rsidRPr="00A6192E">
        <w:rPr>
          <w:sz w:val="16"/>
        </w:rPr>
        <w:t xml:space="preserve">once again </w:t>
      </w:r>
      <w:r w:rsidRPr="00133292">
        <w:rPr>
          <w:rStyle w:val="StyleUnderline"/>
          <w:szCs w:val="22"/>
        </w:rPr>
        <w:t>been foiled by Russia. Russia's stronger position in Yemen is indicative of a shifting power balance in the Middle East. Russia has overwhelmingly outmanoeuvred the United States in Syria.</w:t>
      </w:r>
      <w:r w:rsidRPr="00A6192E">
        <w:rPr>
          <w:sz w:val="16"/>
          <w:szCs w:val="22"/>
        </w:rPr>
        <w:t xml:space="preserve"> Overall, Moscow's presence is expanding. Russian President Vladimir Putin has shown himself to be an opportunist in the past and would conceivably use Yemen to expand his own influence. Oleg Ozerov, deputy director of the Africa department at Russia's Ministry of Foreign Affairs, believes that </w:t>
      </w:r>
      <w:r w:rsidRPr="00133292">
        <w:rPr>
          <w:rStyle w:val="StyleUnderline"/>
          <w:szCs w:val="22"/>
        </w:rPr>
        <w:t xml:space="preserve">Russia </w:t>
      </w:r>
      <w:r w:rsidRPr="00A6192E">
        <w:rPr>
          <w:sz w:val="16"/>
        </w:rPr>
        <w:t>looks to take a</w:t>
      </w:r>
      <w:r w:rsidRPr="00133292">
        <w:rPr>
          <w:rStyle w:val="StyleUnderline"/>
          <w:szCs w:val="22"/>
        </w:rPr>
        <w:t xml:space="preserve"> stronger stance in Yemen and could </w:t>
      </w:r>
      <w:r w:rsidRPr="00A6192E">
        <w:rPr>
          <w:sz w:val="16"/>
        </w:rPr>
        <w:t>therefore</w:t>
      </w:r>
      <w:r w:rsidRPr="00133292">
        <w:rPr>
          <w:rStyle w:val="StyleUnderline"/>
          <w:szCs w:val="22"/>
        </w:rPr>
        <w:t xml:space="preserve"> take responsibility in leading negotiations to end Yemen's crisis</w:t>
      </w:r>
      <w:r w:rsidRPr="00A6192E">
        <w:rPr>
          <w:sz w:val="16"/>
        </w:rPr>
        <w:t xml:space="preserve"> - while involving the West in negotiations too. </w:t>
      </w:r>
      <w:r w:rsidRPr="00A6192E">
        <w:rPr>
          <w:sz w:val="16"/>
          <w:szCs w:val="22"/>
        </w:rPr>
        <w:t xml:space="preserve">It would be easy for Putin; </w:t>
      </w:r>
      <w:r w:rsidRPr="00133292">
        <w:rPr>
          <w:rStyle w:val="StyleUnderline"/>
          <w:szCs w:val="22"/>
        </w:rPr>
        <w:t>Russia has increasing leverage with Saudi Arabia.</w:t>
      </w:r>
      <w:r w:rsidRPr="00A6192E">
        <w:rPr>
          <w:sz w:val="16"/>
          <w:szCs w:val="22"/>
        </w:rPr>
        <w:t xml:space="preserve"> Last month, </w:t>
      </w:r>
      <w:r w:rsidRPr="00133292">
        <w:rPr>
          <w:rStyle w:val="StyleUnderline"/>
          <w:szCs w:val="22"/>
        </w:rPr>
        <w:t>both countries strengthened ties after signing a significant energy deal.</w:t>
      </w:r>
      <w:r w:rsidRPr="00A6192E">
        <w:rPr>
          <w:sz w:val="16"/>
          <w:szCs w:val="22"/>
        </w:rPr>
        <w:t xml:space="preserve"> </w:t>
      </w:r>
      <w:r w:rsidRPr="00133292">
        <w:rPr>
          <w:rStyle w:val="StyleUnderline"/>
          <w:szCs w:val="22"/>
        </w:rPr>
        <w:t xml:space="preserve">This follows the significant rapprochement between Moscow and Riyadh last year, highlighting strengthening bilateral relations. </w:t>
      </w:r>
      <w:r w:rsidRPr="00A6192E">
        <w:rPr>
          <w:sz w:val="16"/>
          <w:szCs w:val="22"/>
        </w:rPr>
        <w:t xml:space="preserve">Meanwhile, </w:t>
      </w:r>
      <w:r w:rsidRPr="00133292">
        <w:rPr>
          <w:rStyle w:val="StyleUnderline"/>
          <w:szCs w:val="22"/>
        </w:rPr>
        <w:t xml:space="preserve">Russia has played a balancing act by supporting the Houthis, </w:t>
      </w:r>
      <w:r w:rsidRPr="00A6192E">
        <w:rPr>
          <w:sz w:val="16"/>
        </w:rPr>
        <w:t xml:space="preserve">having in the past abstained from UN resolutions to block weapons transfers to the rebels, while also claiming Houthi rocket fire into Saudi Arabia is a matter of "self-defence". Moscow has also sent aid into Houthi areas, which were neglected by the Saudi-coalition and its backers. </w:t>
      </w:r>
      <w:r w:rsidRPr="00A6192E">
        <w:rPr>
          <w:sz w:val="16"/>
          <w:szCs w:val="22"/>
        </w:rPr>
        <w:t xml:space="preserve">All this takes place while </w:t>
      </w:r>
      <w:r w:rsidRPr="00133292">
        <w:rPr>
          <w:rStyle w:val="StyleUnderline"/>
          <w:szCs w:val="22"/>
        </w:rPr>
        <w:t>Russia</w:t>
      </w:r>
      <w:r w:rsidRPr="00A6192E">
        <w:rPr>
          <w:sz w:val="16"/>
          <w:szCs w:val="22"/>
        </w:rPr>
        <w:t xml:space="preserve"> ostensibly </w:t>
      </w:r>
      <w:r w:rsidRPr="00133292">
        <w:rPr>
          <w:rStyle w:val="StyleUnderline"/>
          <w:szCs w:val="22"/>
        </w:rPr>
        <w:t>supports</w:t>
      </w:r>
      <w:r w:rsidRPr="00A6192E">
        <w:rPr>
          <w:sz w:val="16"/>
          <w:szCs w:val="22"/>
        </w:rPr>
        <w:t xml:space="preserve"> </w:t>
      </w:r>
      <w:r w:rsidRPr="00133292">
        <w:rPr>
          <w:rStyle w:val="StyleUnderline"/>
          <w:szCs w:val="22"/>
        </w:rPr>
        <w:t>the</w:t>
      </w:r>
      <w:r w:rsidRPr="00A6192E">
        <w:rPr>
          <w:sz w:val="16"/>
          <w:szCs w:val="22"/>
        </w:rPr>
        <w:t xml:space="preserve"> UN-recognised </w:t>
      </w:r>
      <w:r w:rsidRPr="00133292">
        <w:rPr>
          <w:rStyle w:val="StyleUnderline"/>
          <w:szCs w:val="22"/>
        </w:rPr>
        <w:t xml:space="preserve">Hadi government, which is backed by Saudi Arabia. Across the Middle East, Moscow is asserting its dominance, supporting Iran and Syria, while maintaining good relations with Israel. Moscow is </w:t>
      </w:r>
      <w:r w:rsidRPr="00A6192E">
        <w:rPr>
          <w:sz w:val="16"/>
        </w:rPr>
        <w:t>therefore</w:t>
      </w:r>
      <w:r w:rsidRPr="00133292">
        <w:rPr>
          <w:rStyle w:val="StyleUnderline"/>
          <w:szCs w:val="22"/>
        </w:rPr>
        <w:t xml:space="preserve"> in a better position than several other global powers to bring an end to the crisis.</w:t>
      </w:r>
    </w:p>
    <w:p w:rsidR="00DF6EA9" w:rsidRPr="00A6192E" w:rsidRDefault="00DF6EA9" w:rsidP="00DF6EA9"/>
    <w:p w:rsidR="00DF6EA9" w:rsidRDefault="00DF6EA9" w:rsidP="00DF6EA9">
      <w:pPr>
        <w:pStyle w:val="Heading4"/>
      </w:pPr>
      <w:r>
        <w:t xml:space="preserve">Turn - Russian influence in the region mediates tension between Saudi Arabia and Yemen </w:t>
      </w:r>
    </w:p>
    <w:p w:rsidR="00DF6EA9" w:rsidRPr="008A57ED" w:rsidRDefault="00DF6EA9" w:rsidP="00DF6EA9">
      <w:r w:rsidRPr="008A57ED">
        <w:rPr>
          <w:rStyle w:val="Style13ptBold"/>
        </w:rPr>
        <w:t>Ramani</w:t>
      </w:r>
      <w:r>
        <w:t>, D</w:t>
      </w:r>
      <w:r w:rsidRPr="008A57ED">
        <w:t>octoral candidate in the Department of International Relations at St Antony’s College, University of Oxford</w:t>
      </w:r>
      <w:r>
        <w:t xml:space="preserve">, </w:t>
      </w:r>
      <w:r w:rsidRPr="008A57ED">
        <w:rPr>
          <w:rStyle w:val="Style13ptBold"/>
        </w:rPr>
        <w:t>2019</w:t>
      </w:r>
      <w:r>
        <w:t xml:space="preserve"> (Samuel, “</w:t>
      </w:r>
      <w:r w:rsidRPr="008A57ED">
        <w:t>Russia's Strategic Balancing Act in Yemen</w:t>
      </w:r>
      <w:r>
        <w:t xml:space="preserve">.” The Arab Gulf States Institute in Washington, 5/1/19, </w:t>
      </w:r>
      <w:hyperlink r:id="rId20" w:history="1">
        <w:r w:rsidRPr="00E16C87">
          <w:rPr>
            <w:rStyle w:val="Hyperlink"/>
          </w:rPr>
          <w:t>https://agsiw.org/russias-strategic-balancing-act-in-yemen/</w:t>
        </w:r>
      </w:hyperlink>
      <w:r>
        <w:t>, Accessed 6/12/19, JMoore)</w:t>
      </w:r>
    </w:p>
    <w:p w:rsidR="00DF6EA9" w:rsidRPr="008A57ED" w:rsidRDefault="00DF6EA9" w:rsidP="00DF6EA9">
      <w:pPr>
        <w:rPr>
          <w:rStyle w:val="StyleUnderline"/>
        </w:rPr>
      </w:pPr>
      <w:r w:rsidRPr="008A57ED">
        <w:rPr>
          <w:sz w:val="16"/>
        </w:rPr>
        <w:t xml:space="preserve">On April 1, Yemen’s President Abd Rabbu Mansour Hadi met Russia’s Deputy Foreign Minister Mikhail Bogdanov on the sidelines of the Arab League summit in Tunis. In a statement to reporters after their meeting, </w:t>
      </w:r>
      <w:r w:rsidRPr="008A57ED">
        <w:rPr>
          <w:rStyle w:val="StyleUnderline"/>
        </w:rPr>
        <w:t>Hadi praised Russia for supporting Yemen’s U.N.-recognized government, and Bogdanov expressed Moscow’s desire to facilitate the stabilization of Yemen.</w:t>
      </w:r>
      <w:r>
        <w:rPr>
          <w:rStyle w:val="StyleUnderline"/>
        </w:rPr>
        <w:t xml:space="preserve"> </w:t>
      </w:r>
      <w:r w:rsidRPr="008A57ED">
        <w:rPr>
          <w:sz w:val="16"/>
        </w:rPr>
        <w:t xml:space="preserve">Although media coverage of the Arab League summit highlighted the cordial relationship between Hadi’s government and Moscow, </w:t>
      </w:r>
      <w:r w:rsidRPr="008A57ED">
        <w:rPr>
          <w:rStyle w:val="StyleUnderline"/>
        </w:rPr>
        <w:t>Russia has actively engaged with a wide array of political stakeholders in Yemen.</w:t>
      </w:r>
      <w:r w:rsidRPr="008A57ED">
        <w:rPr>
          <w:sz w:val="16"/>
        </w:rPr>
        <w:t xml:space="preserve"> </w:t>
      </w:r>
      <w:r w:rsidRPr="008A57ED">
        <w:rPr>
          <w:rStyle w:val="StyleUnderline"/>
        </w:rPr>
        <w:t>In late October 2018, a delegation of Houthi rebels, led by Mohammed Abdel-Salam, met with Bogdanov in Moscow and endorsed Russia as a potential mediator in Yemen</w:t>
      </w:r>
      <w:r w:rsidRPr="008A57ED">
        <w:rPr>
          <w:sz w:val="16"/>
        </w:rPr>
        <w:t xml:space="preserve">. This meeting was followed in March by the visit of Aidarous al-Zubaidi, the president of Yemen’s Southern Transitional Council, to Moscow. </w:t>
      </w:r>
      <w:r w:rsidRPr="008A57ED">
        <w:rPr>
          <w:rStyle w:val="StyleUnderline"/>
        </w:rPr>
        <w:t xml:space="preserve">Russia’s policy of universal engagement in Yemen has remained consistent since the start of the war. In April 2015, Russia was the only country to abstain from U.N. Resolution 2216, which imposed sanctions on senior Houthi officials for undermining the stability of Yemen. </w:t>
      </w:r>
      <w:r w:rsidRPr="008A57ED">
        <w:rPr>
          <w:sz w:val="16"/>
        </w:rPr>
        <w:t xml:space="preserve">Russia also maintained diplomatic staff in both Aden and Sanaa until Houthi rebels assassinated former Yemeni President Ali Abdullah Saleh in December 2017. </w:t>
      </w:r>
      <w:r w:rsidRPr="008A57ED">
        <w:rPr>
          <w:rStyle w:val="StyleUnderline"/>
        </w:rPr>
        <w:t>Russia’s policy of strategic nonalignment in Yemen can be effectively explained by Moscow’s material interests in the Gulf of Aden, soft power promotion aspirations in the Middle East, and desire to balance the conflicting interests of its regional partners.</w:t>
      </w:r>
      <w:r>
        <w:rPr>
          <w:rStyle w:val="StyleUnderline"/>
        </w:rPr>
        <w:t xml:space="preserve"> </w:t>
      </w:r>
      <w:r w:rsidRPr="008A57ED">
        <w:rPr>
          <w:sz w:val="16"/>
        </w:rPr>
        <w:t xml:space="preserve">Since the establishment of South Yemen in 1967 and its later declaration as a Marxist state, Russia has valued the strategic importance of the Gulf of Aden. During the 1970s, the Soviet Union leveraged its alliance with South Yemen to secure a naval base in Aden and a resupply facility on the island of Socotra. Although the 1990 unification of Yemen caused Russia to lose access to these military installations, the former commander-in-chief of the Russian navy, Feliks Gromov, and academics at Moscow’s Institute of Oriental Studies have called for the revival of these Soviet-era facilities. As different parties maintain control over areas with access to Yemen’s coasts – the U.N.-recognized government retains control over Socotra, the Southern Transitional Council exerts de facto authority over Aden, and the Houthis still occupy ports on the Red Sea coast – Russia views a policy of strategic neutrality as the most effective guarantor of a future base presence on the Gulf of Aden. In addition, </w:t>
      </w:r>
      <w:r w:rsidRPr="008A57ED">
        <w:rPr>
          <w:rStyle w:val="StyleUnderline"/>
        </w:rPr>
        <w:t>Russia views its neutral position in Yemen as an opportunity to increase its soft power in the Middle East and distinguish itself from the United States. Russia has highlighted the distinction between its neutrality in Yemen, which allows it to repeatedly call for an immediate end to the war, and Washington’s open support for the Saudi-led coalition. Russian state media outlets have attempted to shape international opinion on the Yemen conflict by highlighting Washington’s culpability in coalition airstrikes that cause civilian casualties.</w:t>
      </w:r>
      <w:r w:rsidRPr="008A57ED">
        <w:rPr>
          <w:sz w:val="16"/>
        </w:rPr>
        <w:t xml:space="preserve"> In November 2018, the Russian Foreign Ministry accused the United States of stalling prospective peace talks in Yemen, while notably refusing to blame Saudi Arabia, the United Arab Emirates, or Iran for continued hostilities. Although the success of Moscow’s information offensive against U.S. involvement in the war is unclear, </w:t>
      </w:r>
      <w:r w:rsidRPr="008A57ED">
        <w:rPr>
          <w:rStyle w:val="StyleUnderline"/>
        </w:rPr>
        <w:t>Russia is trying to depict itself as a leading advocate of peace in Yemen.</w:t>
      </w:r>
    </w:p>
    <w:p w:rsidR="00DF6EA9" w:rsidRDefault="00DF6EA9" w:rsidP="00DF6EA9">
      <w:pPr>
        <w:pStyle w:val="Heading3"/>
      </w:pPr>
      <w:r>
        <w:t>2AC—Saudi Arabia Won’t Shift</w:t>
      </w:r>
    </w:p>
    <w:p w:rsidR="00DF6EA9" w:rsidRDefault="00DF6EA9" w:rsidP="00DF6EA9">
      <w:pPr>
        <w:pStyle w:val="Heading4"/>
      </w:pPr>
      <w:r>
        <w:t xml:space="preserve">Saudi Arabia won’t ditch America for Russia – they’re almost completely reliant on the US military capabilities </w:t>
      </w:r>
    </w:p>
    <w:p w:rsidR="00DF6EA9" w:rsidRPr="00271021" w:rsidRDefault="00DF6EA9" w:rsidP="00DF6EA9">
      <w:pPr>
        <w:rPr>
          <w:b/>
        </w:rPr>
      </w:pPr>
      <w:r w:rsidRPr="00271021">
        <w:rPr>
          <w:b/>
        </w:rPr>
        <w:t>Caverley, Associate Professor of Strategy, United States Naval War College, 2018</w:t>
      </w:r>
    </w:p>
    <w:p w:rsidR="00DF6EA9" w:rsidRPr="002A5542" w:rsidRDefault="00DF6EA9" w:rsidP="00DF6EA9">
      <w:r>
        <w:t>(Jonathan, “</w:t>
      </w:r>
      <w:r w:rsidRPr="00271021">
        <w:t>AMERICA’S ARMS SALES POLICY: SECURITY ABROAD, NOT JOBS AT HOME</w:t>
      </w:r>
      <w:r>
        <w:t xml:space="preserve">” War on the Rocks, </w:t>
      </w:r>
      <w:r w:rsidRPr="00271021">
        <w:t>APRIL 6, 2018</w:t>
      </w:r>
      <w:r>
        <w:t xml:space="preserve"> </w:t>
      </w:r>
      <w:hyperlink r:id="rId21" w:history="1">
        <w:r w:rsidRPr="00FA0929">
          <w:rPr>
            <w:rStyle w:val="Hyperlink"/>
          </w:rPr>
          <w:t>https://warontherocks.com/2018/04/americas-arms-sales-policy-security-abroad-not-jobs-at-home/</w:t>
        </w:r>
      </w:hyperlink>
      <w:r>
        <w:t xml:space="preserve"> accessed TM 5/28/19)</w:t>
      </w:r>
    </w:p>
    <w:p w:rsidR="00DF6EA9" w:rsidRPr="002A5542" w:rsidRDefault="00DF6EA9" w:rsidP="00DF6EA9">
      <w:r w:rsidRPr="002A5542">
        <w:t xml:space="preserve">America should accept that </w:t>
      </w:r>
      <w:r w:rsidRPr="001E4D0E">
        <w:rPr>
          <w:rStyle w:val="StyleUnderline"/>
        </w:rPr>
        <w:t>Saudi Arabia is going to buy a lot of U.S. weapons</w:t>
      </w:r>
      <w:r w:rsidRPr="002A5542">
        <w:t xml:space="preserve">, but avoid coddling the Kingdom. </w:t>
      </w:r>
      <w:r w:rsidRPr="001E4D0E">
        <w:rPr>
          <w:rStyle w:val="StyleUnderline"/>
        </w:rPr>
        <w:t>Saudi Arabia</w:t>
      </w:r>
      <w:r w:rsidRPr="002A5542">
        <w:t xml:space="preserve"> (and its Gulf State allies) </w:t>
      </w:r>
      <w:r w:rsidRPr="001E4D0E">
        <w:rPr>
          <w:rStyle w:val="StyleUnderline"/>
        </w:rPr>
        <w:t>will remain an important customer largely</w:t>
      </w:r>
      <w:r w:rsidRPr="002A5542">
        <w:t xml:space="preserve"> </w:t>
      </w:r>
      <w:r w:rsidRPr="001E4D0E">
        <w:rPr>
          <w:rStyle w:val="StyleUnderline"/>
        </w:rPr>
        <w:t>because the country is desperate to keep the United States involved in the region.</w:t>
      </w:r>
      <w:r w:rsidRPr="002A5542">
        <w:t xml:space="preserve"> </w:t>
      </w:r>
      <w:r w:rsidRPr="001E4D0E">
        <w:rPr>
          <w:rStyle w:val="StyleUnderline"/>
        </w:rPr>
        <w:t>The Saudi military is almost entirely American equipped</w:t>
      </w:r>
      <w:r w:rsidRPr="002A5542">
        <w:t xml:space="preserve"> </w:t>
      </w:r>
      <w:r w:rsidRPr="001E4D0E">
        <w:rPr>
          <w:rStyle w:val="StyleUnderline"/>
        </w:rPr>
        <w:t>and trained and most of its military capability requires continued American support to function for more than a couple of days.</w:t>
      </w:r>
      <w:r w:rsidRPr="002A5542">
        <w:t xml:space="preserve"> A few additional jobs may result from selling more arms to the Kingdom, but this may not justify giving up the leverage over Saudi and its allies’ policies towards Yemen, Syria, and Qatar that do not necessarily advance American interests.</w:t>
      </w:r>
    </w:p>
    <w:p w:rsidR="00DF6EA9" w:rsidRDefault="00DF6EA9" w:rsidP="00DF6EA9">
      <w:pPr>
        <w:pStyle w:val="Heading3"/>
      </w:pPr>
      <w:r>
        <w:t xml:space="preserve">2AC—Syria Thumper </w:t>
      </w:r>
    </w:p>
    <w:p w:rsidR="00DF6EA9" w:rsidRDefault="00DF6EA9" w:rsidP="00DF6EA9">
      <w:pPr>
        <w:pStyle w:val="Heading4"/>
      </w:pPr>
      <w:r>
        <w:t xml:space="preserve">Non Unique - </w:t>
      </w:r>
      <w:r w:rsidRPr="003106E3">
        <w:t xml:space="preserve">Syria Retrenchment undermines US perception in the Middle East and boosts Russian Influence </w:t>
      </w:r>
    </w:p>
    <w:p w:rsidR="00DF6EA9" w:rsidRPr="003106E3" w:rsidRDefault="00DF6EA9" w:rsidP="00DF6EA9">
      <w:r w:rsidRPr="0024724B">
        <w:rPr>
          <w:rStyle w:val="Style13ptBold"/>
        </w:rPr>
        <w:t>Lynch</w:t>
      </w:r>
      <w:r w:rsidRPr="0024724B">
        <w:t xml:space="preserve">, professor of political science and international affairs at George Washington University, </w:t>
      </w:r>
      <w:r w:rsidRPr="0024724B">
        <w:rPr>
          <w:rStyle w:val="Style13ptBold"/>
        </w:rPr>
        <w:t>2019</w:t>
      </w:r>
      <w:r w:rsidRPr="0024724B">
        <w:t xml:space="preserve"> </w:t>
      </w:r>
      <w:r>
        <w:t>(Marc, “</w:t>
      </w:r>
      <w:r w:rsidRPr="0024724B">
        <w:t>Does the decline of U.S. power matter for the Middle East?</w:t>
      </w:r>
      <w:r>
        <w:t>” The Washington Post, 3/19/19,</w:t>
      </w:r>
      <w:r w:rsidRPr="0024724B">
        <w:t xml:space="preserve"> </w:t>
      </w:r>
      <w:hyperlink r:id="rId22" w:history="1">
        <w:r w:rsidRPr="00E16C87">
          <w:rPr>
            <w:rStyle w:val="Hyperlink"/>
          </w:rPr>
          <w:t>https://www.washingtonpost.com/politics/2019/03/19/does-decline-us-power-matter-middle-east/?utm_term=.883e286e16fd</w:t>
        </w:r>
      </w:hyperlink>
      <w:r>
        <w:t>, Accessed 6/12/19, JMoore)</w:t>
      </w:r>
    </w:p>
    <w:p w:rsidR="00DF6EA9" w:rsidRPr="003106E3" w:rsidRDefault="00DF6EA9" w:rsidP="00DF6EA9">
      <w:pPr>
        <w:rPr>
          <w:sz w:val="16"/>
        </w:rPr>
      </w:pPr>
      <w:r w:rsidRPr="003106E3">
        <w:rPr>
          <w:rStyle w:val="StyleUnderline"/>
        </w:rPr>
        <w:t>Russia profited from the perception of U.S. retrenchment and its own efficacy in Syria. It opportunistically played a weak hand to undermine U.S. alliances and project influence without significant material commitments outside of Syria.</w:t>
      </w:r>
      <w:r w:rsidRPr="003106E3">
        <w:rPr>
          <w:sz w:val="16"/>
        </w:rPr>
        <w:t xml:space="preserve"> </w:t>
      </w:r>
      <w:r w:rsidRPr="003106E3">
        <w:rPr>
          <w:rStyle w:val="StyleUnderline"/>
        </w:rPr>
        <w:t>The perception led many regional leaders to hedge against U.S. unpredictability by entertaining offers of arms sales or military support.</w:t>
      </w:r>
      <w:r w:rsidRPr="003106E3">
        <w:rPr>
          <w:sz w:val="16"/>
        </w:rPr>
        <w:t xml:space="preserve"> Hedging is not the same as shifting alliances, though the two easily have been confused.</w:t>
      </w:r>
    </w:p>
    <w:p w:rsidR="00DF6EA9" w:rsidRPr="008045E6" w:rsidRDefault="00DF6EA9" w:rsidP="00DF6EA9"/>
    <w:p w:rsidR="00DF6EA9" w:rsidRDefault="00DF6EA9" w:rsidP="00DF6EA9"/>
    <w:p w:rsidR="00DF6EA9" w:rsidRDefault="00DF6EA9" w:rsidP="00DF6EA9">
      <w:pPr>
        <w:pStyle w:val="Heading3"/>
      </w:pPr>
      <w:r w:rsidRPr="002A5E5A">
        <w:t>2AC—</w:t>
      </w:r>
      <w:r>
        <w:t>Thesis Indict</w:t>
      </w:r>
    </w:p>
    <w:p w:rsidR="00DF6EA9" w:rsidRDefault="00DF6EA9" w:rsidP="00DF6EA9">
      <w:pPr>
        <w:pStyle w:val="Heading4"/>
      </w:pPr>
      <w:r>
        <w:t>No Internal Link and be skeptical of neg evidence – we can’t know how to understand Russian arms sales because of inadequate data</w:t>
      </w:r>
    </w:p>
    <w:p w:rsidR="00DF6EA9" w:rsidRPr="0054220B" w:rsidRDefault="00DF6EA9" w:rsidP="00DF6EA9">
      <w:r w:rsidRPr="00F356CC">
        <w:rPr>
          <w:rStyle w:val="Style13ptBold"/>
        </w:rPr>
        <w:t>Borshchevskaya</w:t>
      </w:r>
      <w:r>
        <w:t xml:space="preserve">, </w:t>
      </w:r>
      <w:r w:rsidRPr="00F356CC">
        <w:t>Ira Weiner Fellow at The Washington Institute, focusing on Russia’s policy toward the Middle East</w:t>
      </w:r>
      <w:r>
        <w:t xml:space="preserve">, </w:t>
      </w:r>
      <w:r w:rsidRPr="00F356CC">
        <w:rPr>
          <w:rStyle w:val="Style13ptBold"/>
        </w:rPr>
        <w:t>2017</w:t>
      </w:r>
      <w:r>
        <w:t xml:space="preserve"> (Anna, “</w:t>
      </w:r>
      <w:r w:rsidRPr="00F356CC">
        <w:t>The Tactical Side of Russia’s Arms Sales to the Middle East</w:t>
      </w:r>
      <w:r>
        <w:t xml:space="preserve">.” The Jamestown Foundation, 12/20/17, </w:t>
      </w:r>
      <w:hyperlink r:id="rId23" w:history="1">
        <w:r w:rsidRPr="001707D5">
          <w:rPr>
            <w:rStyle w:val="Hyperlink"/>
          </w:rPr>
          <w:t>https://jamestown.org/program/tactical-side-russias-arms-sales-middle-east/</w:t>
        </w:r>
      </w:hyperlink>
      <w:r>
        <w:t>, Accessed 5/30/19, JMoore)</w:t>
      </w:r>
    </w:p>
    <w:p w:rsidR="00DF6EA9" w:rsidRPr="0054220B" w:rsidRDefault="00DF6EA9" w:rsidP="00DF6EA9">
      <w:pPr>
        <w:rPr>
          <w:sz w:val="16"/>
        </w:rPr>
      </w:pPr>
      <w:r w:rsidRPr="0054220B">
        <w:rPr>
          <w:rStyle w:val="StyleUnderline"/>
        </w:rPr>
        <w:t>Several obstacles hamper a complete understanding of Russia’s arms trade. Rosoboronexport,</w:t>
      </w:r>
      <w:r w:rsidRPr="0054220B">
        <w:rPr>
          <w:sz w:val="16"/>
        </w:rPr>
        <w:t xml:space="preserve"> </w:t>
      </w:r>
      <w:r w:rsidRPr="0054220B">
        <w:rPr>
          <w:rStyle w:val="StyleUnderline"/>
        </w:rPr>
        <w:t>Russia’s arms export agency, does not publicize total annual sales figures.</w:t>
      </w:r>
      <w:r w:rsidRPr="0054220B">
        <w:rPr>
          <w:sz w:val="16"/>
        </w:rPr>
        <w:t xml:space="preserve"> In addition, </w:t>
      </w:r>
      <w:r w:rsidRPr="0054220B">
        <w:rPr>
          <w:rStyle w:val="StyleUnderline"/>
        </w:rPr>
        <w:t xml:space="preserve">some companies can sell arms directly to clients, bypassing Rosoboronexport, and may not disclose information. When Moscow does disclose Russia’s arms sales figures, the details are generally sparse. </w:t>
      </w:r>
      <w:r w:rsidRPr="0054220B">
        <w:rPr>
          <w:sz w:val="16"/>
        </w:rPr>
        <w:t xml:space="preserve">Unlike Western countries, </w:t>
      </w:r>
      <w:r w:rsidRPr="0054220B">
        <w:rPr>
          <w:rStyle w:val="StyleUnderline"/>
        </w:rPr>
        <w:t>Moscow does not provide disaggregated data. The recipient countries in the Middle East are also not consistently forthcoming with details about receiving Russian weaponry.</w:t>
      </w:r>
      <w:r w:rsidRPr="0054220B">
        <w:rPr>
          <w:sz w:val="16"/>
        </w:rPr>
        <w:t>[xi]</w:t>
      </w:r>
    </w:p>
    <w:p w:rsidR="00DF6EA9" w:rsidRPr="006D2446" w:rsidRDefault="00DF6EA9" w:rsidP="00DF6EA9"/>
    <w:p w:rsidR="00DF6EA9" w:rsidRDefault="00DF6EA9" w:rsidP="00DF6EA9">
      <w:pPr>
        <w:pStyle w:val="Heading3"/>
      </w:pPr>
      <w:r>
        <w:t>2AC—No Impact—US Russia War</w:t>
      </w:r>
    </w:p>
    <w:p w:rsidR="00DF6EA9" w:rsidRDefault="00DF6EA9" w:rsidP="00DF6EA9">
      <w:pPr>
        <w:pStyle w:val="Heading4"/>
      </w:pPr>
      <w:r>
        <w:t xml:space="preserve">No Impact – Russia won’t escalate to nuclear war – their weapons are for deterrence not escalation </w:t>
      </w:r>
    </w:p>
    <w:p w:rsidR="00DF6EA9" w:rsidRPr="0003460E" w:rsidRDefault="00DF6EA9" w:rsidP="00DF6EA9">
      <w:r w:rsidRPr="0003460E">
        <w:rPr>
          <w:rStyle w:val="Style13ptBold"/>
        </w:rPr>
        <w:t>Oliker</w:t>
      </w:r>
      <w:r>
        <w:t xml:space="preserve">, </w:t>
      </w:r>
      <w:r w:rsidRPr="0003460E">
        <w:t>Senior Adviser and Director of the Russia and Eurasia Program at the Center for Strategic and International Studies</w:t>
      </w:r>
      <w:r>
        <w:t xml:space="preserve">, </w:t>
      </w:r>
      <w:r w:rsidRPr="0003460E">
        <w:rPr>
          <w:rStyle w:val="Style13ptBold"/>
        </w:rPr>
        <w:t>2018</w:t>
      </w:r>
      <w:r>
        <w:t xml:space="preserve"> (Olga,</w:t>
      </w:r>
      <w:r w:rsidRPr="0003460E">
        <w:t xml:space="preserve"> </w:t>
      </w:r>
      <w:r>
        <w:t>“</w:t>
      </w:r>
      <w:r w:rsidRPr="0003460E">
        <w:t>Moscow’s Nuclear Enigma</w:t>
      </w:r>
      <w:r>
        <w:t xml:space="preserve">.” Foreign Affairs, </w:t>
      </w:r>
      <w:r w:rsidRPr="0003460E">
        <w:t>November/December 2018 Issue</w:t>
      </w:r>
      <w:r>
        <w:t xml:space="preserve">, </w:t>
      </w:r>
      <w:hyperlink r:id="rId24" w:history="1">
        <w:r w:rsidRPr="001707D5">
          <w:rPr>
            <w:rStyle w:val="Hyperlink"/>
          </w:rPr>
          <w:t>https://www.foreignaffairs.com/articles/russian-federation/2018-10-15/moscows-nuclear-enigma</w:t>
        </w:r>
      </w:hyperlink>
      <w:r>
        <w:t>, Accessed 5/29/19, JMoore)</w:t>
      </w:r>
    </w:p>
    <w:p w:rsidR="00DF6EA9" w:rsidRPr="0003460E" w:rsidRDefault="00DF6EA9" w:rsidP="00DF6EA9">
      <w:pPr>
        <w:rPr>
          <w:rStyle w:val="StyleUnderline"/>
        </w:rPr>
      </w:pPr>
      <w:r w:rsidRPr="0003460E">
        <w:rPr>
          <w:sz w:val="16"/>
        </w:rPr>
        <w:t xml:space="preserve">Moreover, </w:t>
      </w:r>
      <w:r w:rsidRPr="0003460E">
        <w:rPr>
          <w:rStyle w:val="StyleUnderline"/>
        </w:rPr>
        <w:t>if “escalate to de-escalate” were Russia’s new guiding strategy, it would be odd for this shift away from the 2014 position to be tucked away inside a tangled passage of its naval doctrine. If Moscow sought to strengthen its deterrence capabilities by lowering the bar for nuclear use, one would expect it to broadcast this change loud and clear. It might, for instance, make a public announcement that from now on, Russia would use nuclear weapons whenever it deemed it necessary.</w:t>
      </w:r>
      <w:r w:rsidRPr="0003460E">
        <w:rPr>
          <w:sz w:val="16"/>
        </w:rPr>
        <w:t xml:space="preserve"> By contrast, a muted announcement would risk making an adversary more sanguine about the probable costs of war, encouraging, rather than deterring, an attack. Western analysts </w:t>
      </w:r>
      <w:r w:rsidRPr="0003460E">
        <w:rPr>
          <w:rStyle w:val="StyleUnderline"/>
        </w:rPr>
        <w:t>accusing Russia of nuclear brinkmanship misread its public statements.</w:t>
      </w:r>
      <w:r w:rsidRPr="0003460E">
        <w:rPr>
          <w:sz w:val="16"/>
        </w:rPr>
        <w:t xml:space="preserve"> Granted, lower-level Russian officials and pundits have made rather liberal use of hyperbole in their nuclear threats against NATO members and other countries. It is also true that new nuclear-capable weapons systems are a point of pride for the country. In a speech to par­liament in March, for example, Russian President Vladimir </w:t>
      </w:r>
      <w:r w:rsidRPr="0003460E">
        <w:rPr>
          <w:rStyle w:val="StyleUnderline"/>
        </w:rPr>
        <w:t>Putin emphasized the country’s nuclear modernization efforts and its new, exotic weapons. But in the same speech, Putin explained that Russia’s newest strategic weapons could overcome U.S. missile defenses, a capacity that would be relevant only if Russia were retaliating, not attacking. Putin later affirmed that Russia would use nuclear weapons only if a U.S. attack were imminent or had already occurred</w:t>
      </w:r>
      <w:r w:rsidRPr="0003460E">
        <w:rPr>
          <w:sz w:val="16"/>
        </w:rPr>
        <w:t xml:space="preserve">—further </w:t>
      </w:r>
      <w:r w:rsidRPr="0003460E">
        <w:rPr>
          <w:rStyle w:val="StyleUnderline"/>
        </w:rPr>
        <w:t xml:space="preserve">confirming that Russia’s arsenal is for deterrence, not escalation. </w:t>
      </w:r>
    </w:p>
    <w:p w:rsidR="00DF6EA9" w:rsidRDefault="00DF6EA9" w:rsidP="00DF6EA9">
      <w:pPr>
        <w:pStyle w:val="Heading3"/>
      </w:pPr>
      <w:r>
        <w:t xml:space="preserve">2AC—No US Leadership Now </w:t>
      </w:r>
    </w:p>
    <w:p w:rsidR="00DF6EA9" w:rsidRDefault="00DF6EA9" w:rsidP="00DF6EA9">
      <w:pPr>
        <w:pStyle w:val="Heading4"/>
      </w:pPr>
      <w:r>
        <w:t xml:space="preserve">No impact – the US role in the Middle East is already declining – multiple empirics prove a perception of decline undermines policy </w:t>
      </w:r>
    </w:p>
    <w:p w:rsidR="00DF6EA9" w:rsidRPr="0024724B" w:rsidRDefault="00DF6EA9" w:rsidP="00DF6EA9">
      <w:r w:rsidRPr="0024724B">
        <w:rPr>
          <w:rStyle w:val="Style13ptBold"/>
        </w:rPr>
        <w:t>Lynch</w:t>
      </w:r>
      <w:r w:rsidRPr="0024724B">
        <w:t xml:space="preserve">, professor of political science and international affairs at George Washington University, </w:t>
      </w:r>
      <w:r w:rsidRPr="0024724B">
        <w:rPr>
          <w:rStyle w:val="Style13ptBold"/>
        </w:rPr>
        <w:t>2019</w:t>
      </w:r>
      <w:r w:rsidRPr="0024724B">
        <w:t xml:space="preserve"> </w:t>
      </w:r>
      <w:r>
        <w:t>(Marc, “</w:t>
      </w:r>
      <w:r w:rsidRPr="0024724B">
        <w:t>Does the decline of U.S. power matter for the Middle East?</w:t>
      </w:r>
      <w:r>
        <w:t>” The Washington Post, 3/19/19,</w:t>
      </w:r>
      <w:r w:rsidRPr="0024724B">
        <w:t xml:space="preserve"> </w:t>
      </w:r>
      <w:hyperlink r:id="rId25" w:history="1">
        <w:r w:rsidRPr="00E16C87">
          <w:rPr>
            <w:rStyle w:val="Hyperlink"/>
          </w:rPr>
          <w:t>https://www.washingtonpost.com/politics/2019/03/19/does-decline-us-power-matter-middle-east/?utm_term=.883e286e16fd</w:t>
        </w:r>
      </w:hyperlink>
      <w:r>
        <w:t>, Accessed 6/12/19, JMoore)</w:t>
      </w:r>
    </w:p>
    <w:p w:rsidR="00DF6EA9" w:rsidRDefault="00DF6EA9" w:rsidP="00DF6EA9">
      <w:pPr>
        <w:rPr>
          <w:rStyle w:val="StyleUnderline"/>
        </w:rPr>
      </w:pPr>
      <w:r w:rsidRPr="0024724B">
        <w:rPr>
          <w:rStyle w:val="StyleUnderline"/>
        </w:rPr>
        <w:t>The perception of U.S. decline in the Middle East is less about its capabilities than about its policy choices and its inability to translate capabilities into outcomes. Hundreds of thousands of U.S. troops toppled Saddam Hussein but were unable to create a durable state in Iraq.</w:t>
      </w:r>
      <w:r w:rsidRPr="0024724B">
        <w:rPr>
          <w:sz w:val="16"/>
        </w:rPr>
        <w:t xml:space="preserve"> President Barack </w:t>
      </w:r>
      <w:r w:rsidRPr="0024724B">
        <w:rPr>
          <w:rStyle w:val="StyleUnderline"/>
        </w:rPr>
        <w:t>Obama’s declaration</w:t>
      </w:r>
      <w:r w:rsidRPr="0024724B">
        <w:rPr>
          <w:sz w:val="16"/>
        </w:rPr>
        <w:t xml:space="preserve"> </w:t>
      </w:r>
      <w:r w:rsidRPr="0024724B">
        <w:rPr>
          <w:rStyle w:val="StyleUnderline"/>
        </w:rPr>
        <w:t>that Syrian President</w:t>
      </w:r>
      <w:r w:rsidRPr="0024724B">
        <w:rPr>
          <w:sz w:val="16"/>
        </w:rPr>
        <w:t xml:space="preserve"> Bashar </w:t>
      </w:r>
      <w:r w:rsidRPr="0024724B">
        <w:rPr>
          <w:rStyle w:val="StyleUnderline"/>
        </w:rPr>
        <w:t>al-Assad must surrender power in Syria neither led to his overthrow nor prevented the country’s descent into horrific civil war.</w:t>
      </w:r>
      <w:r w:rsidRPr="0024724B">
        <w:rPr>
          <w:sz w:val="16"/>
        </w:rPr>
        <w:t xml:space="preserve"> Moammar </w:t>
      </w:r>
      <w:r w:rsidRPr="0024724B">
        <w:rPr>
          <w:rStyle w:val="StyleUnderline"/>
        </w:rPr>
        <w:t>Gaddafi’s overthrow in Libya led to a failed state and interminable civil war.</w:t>
      </w:r>
      <w:r w:rsidRPr="0024724B">
        <w:rPr>
          <w:sz w:val="16"/>
        </w:rPr>
        <w:t xml:space="preserve"> </w:t>
      </w:r>
      <w:r w:rsidRPr="0024724B">
        <w:rPr>
          <w:rStyle w:val="StyleUnderline"/>
        </w:rPr>
        <w:t>Tacit support for the Saudi-UAE war in Yemen produced stalemate and a humanitarian nightmare.</w:t>
      </w:r>
      <w:r>
        <w:rPr>
          <w:rStyle w:val="StyleUnderline"/>
        </w:rPr>
        <w:t xml:space="preserve"> </w:t>
      </w:r>
      <w:r w:rsidRPr="0024724B">
        <w:rPr>
          <w:rStyle w:val="StyleUnderline"/>
        </w:rPr>
        <w:t>That the narrative of U.S. retrenchment was socially constructed does not make it any less real. The more that regional powers publicly doubted U.S. capabilities or intentions, the more independently they acted based on that perception.</w:t>
      </w:r>
    </w:p>
    <w:p w:rsidR="00DF6EA9" w:rsidRPr="0024724B" w:rsidRDefault="00DF6EA9" w:rsidP="00DF6EA9">
      <w:pPr>
        <w:rPr>
          <w:rStyle w:val="StyleUnderline"/>
        </w:rPr>
      </w:pPr>
    </w:p>
    <w:p w:rsidR="00DF6EA9" w:rsidRDefault="00DF6EA9" w:rsidP="00DF6EA9"/>
    <w:p w:rsidR="00DF6EA9" w:rsidRDefault="00DF6EA9" w:rsidP="00DF6EA9">
      <w:pPr>
        <w:pStyle w:val="Heading4"/>
      </w:pPr>
      <w:r>
        <w:t xml:space="preserve">Syria, the Qatar blockade, and 2020 election thump US Middle East leadership </w:t>
      </w:r>
    </w:p>
    <w:p w:rsidR="00DF6EA9" w:rsidRPr="00052288" w:rsidRDefault="00DF6EA9" w:rsidP="00DF6EA9">
      <w:r w:rsidRPr="0024724B">
        <w:rPr>
          <w:rStyle w:val="Style13ptBold"/>
        </w:rPr>
        <w:t>Lynch</w:t>
      </w:r>
      <w:r w:rsidRPr="0024724B">
        <w:t xml:space="preserve">, professor of political science and international affairs at George Washington University, </w:t>
      </w:r>
      <w:r w:rsidRPr="0024724B">
        <w:rPr>
          <w:rStyle w:val="Style13ptBold"/>
        </w:rPr>
        <w:t>2019</w:t>
      </w:r>
      <w:r w:rsidRPr="0024724B">
        <w:t xml:space="preserve"> </w:t>
      </w:r>
      <w:r>
        <w:t>(Marc, “</w:t>
      </w:r>
      <w:r w:rsidRPr="0024724B">
        <w:t>Does the decline of U.S. power matter for the Middle East?</w:t>
      </w:r>
      <w:r>
        <w:t>” The Washington Post, 3/19/19,</w:t>
      </w:r>
      <w:r w:rsidRPr="0024724B">
        <w:t xml:space="preserve"> </w:t>
      </w:r>
      <w:hyperlink r:id="rId26" w:history="1">
        <w:r w:rsidRPr="00E16C87">
          <w:rPr>
            <w:rStyle w:val="Hyperlink"/>
          </w:rPr>
          <w:t>https://www.washingtonpost.com/politics/2019/03/19/does-decline-us-power-matter-middle-east/?utm_term=.883e286e16fd</w:t>
        </w:r>
      </w:hyperlink>
      <w:r>
        <w:t>, Accessed 6/12/19, JMoore)</w:t>
      </w:r>
    </w:p>
    <w:p w:rsidR="00DF6EA9" w:rsidRPr="00052288" w:rsidRDefault="00DF6EA9" w:rsidP="00DF6EA9">
      <w:pPr>
        <w:rPr>
          <w:rStyle w:val="StyleUnderline"/>
        </w:rPr>
      </w:pPr>
      <w:r w:rsidRPr="00052288">
        <w:rPr>
          <w:sz w:val="16"/>
        </w:rPr>
        <w:t xml:space="preserve">These </w:t>
      </w:r>
      <w:r w:rsidRPr="0024724B">
        <w:rPr>
          <w:rStyle w:val="StyleUnderline"/>
        </w:rPr>
        <w:t>perceptions of U.S. decline have been fueled by the uniquely profound uncertainty about the actual policies of the Trump administration.</w:t>
      </w:r>
      <w:r w:rsidRPr="00052288">
        <w:rPr>
          <w:sz w:val="16"/>
        </w:rPr>
        <w:t xml:space="preserve"> Most leaders in the Middle East disliked the policies of the Obama administration such as the nuclear agreement with Iran. But they understood them. President </w:t>
      </w:r>
      <w:r w:rsidRPr="0024724B">
        <w:rPr>
          <w:rStyle w:val="StyleUnderline"/>
        </w:rPr>
        <w:t>Trump’s policies have been wildly inconsistent, with internal disagreements routinely surfacing in sudden policy changes and mixed messaging.</w:t>
      </w:r>
      <w:r w:rsidRPr="00052288">
        <w:rPr>
          <w:sz w:val="16"/>
        </w:rPr>
        <w:t xml:space="preserve"> Even the regional allies who welcomed Trump’s moves to upend long-standing policies could not be certain that he would adhere to those policies. Israelis may have welcomed the move of the U.S. Embassy to Jerusalem, but the secrecy over Trump’s Israeli-Palestinian peace plan left them uncertain about the future. The withdrawal from the Joint and Comprehensive Plan of Action (JCPOA) despite International Atomic Energy Agency certification of Iran’s compliance with its terms upended years of multilateral diplomacy and cast profound doubt on the reliability of any U.S. commitments. Two issues most exemplify the corrosive impact of the administration’s policy confusion and mixed messaging: Syria and the Qatar blockade. Early in his term, </w:t>
      </w:r>
      <w:r w:rsidRPr="00052288">
        <w:rPr>
          <w:rStyle w:val="StyleUnderline"/>
        </w:rPr>
        <w:t>Trump carried out a symbolic military strike against a Syrian airfield</w:t>
      </w:r>
      <w:r w:rsidRPr="00052288">
        <w:rPr>
          <w:sz w:val="16"/>
        </w:rPr>
        <w:t xml:space="preserve"> that seemed to herald a shift toward muscular confrontation with Damascus. </w:t>
      </w:r>
      <w:r w:rsidRPr="00052288">
        <w:rPr>
          <w:rStyle w:val="StyleUnderline"/>
        </w:rPr>
        <w:t>But</w:t>
      </w:r>
      <w:r w:rsidRPr="00052288">
        <w:rPr>
          <w:sz w:val="16"/>
        </w:rPr>
        <w:t xml:space="preserve"> then </w:t>
      </w:r>
      <w:r w:rsidRPr="00052288">
        <w:rPr>
          <w:rStyle w:val="StyleUnderline"/>
        </w:rPr>
        <w:t>there was no follow through, and nothing changed.</w:t>
      </w:r>
      <w:r w:rsidRPr="00052288">
        <w:rPr>
          <w:sz w:val="16"/>
        </w:rPr>
        <w:t xml:space="preserve"> In the fall, </w:t>
      </w:r>
      <w:r w:rsidRPr="00052288">
        <w:rPr>
          <w:rStyle w:val="StyleUnderline"/>
        </w:rPr>
        <w:t>senior administration officials began publicly articulating a new strategy, which would maintain</w:t>
      </w:r>
      <w:r w:rsidRPr="00052288">
        <w:rPr>
          <w:sz w:val="16"/>
        </w:rPr>
        <w:t xml:space="preserve"> </w:t>
      </w:r>
      <w:r w:rsidRPr="00052288">
        <w:rPr>
          <w:rStyle w:val="StyleUnderline"/>
        </w:rPr>
        <w:t>a significant U.S. troop presence in Syria</w:t>
      </w:r>
      <w:r w:rsidRPr="00052288">
        <w:rPr>
          <w:sz w:val="16"/>
        </w:rPr>
        <w:t xml:space="preserve"> in the name of combating Iranian influence. </w:t>
      </w:r>
      <w:r w:rsidRPr="00052288">
        <w:rPr>
          <w:rStyle w:val="StyleUnderline"/>
        </w:rPr>
        <w:t>Then Trump</w:t>
      </w:r>
      <w:r w:rsidRPr="00052288">
        <w:rPr>
          <w:sz w:val="16"/>
        </w:rPr>
        <w:t xml:space="preserve"> suddenly </w:t>
      </w:r>
      <w:r w:rsidRPr="00052288">
        <w:rPr>
          <w:rStyle w:val="StyleUnderline"/>
        </w:rPr>
        <w:t xml:space="preserve">announced the full and rapid withdrawal of U.S. troops. </w:t>
      </w:r>
      <w:r w:rsidRPr="00052288">
        <w:rPr>
          <w:sz w:val="16"/>
        </w:rPr>
        <w:t xml:space="preserve">After months of policy confusion, the United States may be keeping 200 or 400 or 1,000 troops on the ground. The rapid moves left others unable to formulate coherent policies in response. </w:t>
      </w:r>
      <w:r w:rsidRPr="00052288">
        <w:rPr>
          <w:rStyle w:val="StyleUnderline"/>
        </w:rPr>
        <w:t xml:space="preserve">Similar policy confusion and weakness were revealed in the U.S. response to the blockade of Qatar. Some U.S. officials pushed back immediately against the Saudi-UAE-led move. Trump undermined their efforts by tweeting his support. </w:t>
      </w:r>
      <w:r w:rsidRPr="00052288">
        <w:rPr>
          <w:sz w:val="16"/>
        </w:rPr>
        <w:t xml:space="preserve">A succession of U.S. officials and envoys were unable to compel their allies to end it. </w:t>
      </w:r>
      <w:r w:rsidRPr="00052288">
        <w:rPr>
          <w:rStyle w:val="StyleUnderline"/>
        </w:rPr>
        <w:t>This stalemate undermined U.S. capabilities to organize joint action, increased uncertainty about real U.S. intentions, and exacerbated perceptions of U.S. weakness.</w:t>
      </w:r>
      <w:r>
        <w:rPr>
          <w:rStyle w:val="StyleUnderline"/>
        </w:rPr>
        <w:t xml:space="preserve"> </w:t>
      </w:r>
      <w:r w:rsidRPr="00052288">
        <w:rPr>
          <w:rStyle w:val="StyleUnderline"/>
        </w:rPr>
        <w:t>Partisanship compounds this uncertainty</w:t>
      </w:r>
      <w:r w:rsidRPr="00052288">
        <w:rPr>
          <w:sz w:val="16"/>
        </w:rPr>
        <w:t>. Everyone must hedge against the outcome of the 2020 presidential election</w:t>
      </w:r>
      <w:r w:rsidRPr="00052288">
        <w:rPr>
          <w:rStyle w:val="StyleUnderline"/>
        </w:rPr>
        <w:t>. A Democratic victory is likely to lead to an intense but unpredictable backlash against policies identified with Trump.</w:t>
      </w:r>
      <w:r w:rsidRPr="00052288">
        <w:rPr>
          <w:sz w:val="16"/>
        </w:rPr>
        <w:t xml:space="preserve"> Congressional anger over </w:t>
      </w:r>
      <w:r w:rsidRPr="00052288">
        <w:rPr>
          <w:rStyle w:val="StyleUnderline"/>
        </w:rPr>
        <w:t>Saudi Arabia’s killing of</w:t>
      </w:r>
      <w:r w:rsidRPr="00052288">
        <w:rPr>
          <w:sz w:val="16"/>
        </w:rPr>
        <w:t xml:space="preserve"> Washington Post contributing columnist Jamal </w:t>
      </w:r>
      <w:r w:rsidRPr="00052288">
        <w:rPr>
          <w:rStyle w:val="StyleUnderline"/>
        </w:rPr>
        <w:t>Khashoggi</w:t>
      </w:r>
      <w:r w:rsidRPr="00052288">
        <w:rPr>
          <w:sz w:val="16"/>
        </w:rPr>
        <w:t xml:space="preserve">, </w:t>
      </w:r>
      <w:r w:rsidRPr="00052288">
        <w:rPr>
          <w:rStyle w:val="StyleUnderline"/>
        </w:rPr>
        <w:t>the war in Yemen,</w:t>
      </w:r>
      <w:r w:rsidRPr="00052288">
        <w:rPr>
          <w:sz w:val="16"/>
        </w:rPr>
        <w:t xml:space="preserve"> </w:t>
      </w:r>
      <w:r w:rsidRPr="00052288">
        <w:rPr>
          <w:rStyle w:val="StyleUnderline"/>
        </w:rPr>
        <w:t>and the close identification between Saudi Arabia’s Crown Prince Mohammed bin Salman and the Trump team, might augur a serious rupture in America’s relations with the Gulf.</w:t>
      </w:r>
      <w:r w:rsidRPr="00052288">
        <w:rPr>
          <w:sz w:val="16"/>
        </w:rPr>
        <w:t xml:space="preserve"> The prospect that a Democratic president could return the United States to the JCPOA creates strong incentives for Europe and Iran to keep the deal alive. </w:t>
      </w:r>
      <w:r w:rsidRPr="00052288">
        <w:rPr>
          <w:rStyle w:val="StyleUnderline"/>
        </w:rPr>
        <w:t>All of this creates little incentive for allies or adversaries to make difficult concessions to a potentially transient U.S. administration.</w:t>
      </w:r>
    </w:p>
    <w:p w:rsidR="00DF6EA9" w:rsidRDefault="00DF6EA9" w:rsidP="00DF6EA9">
      <w:pPr>
        <w:pStyle w:val="Heading4"/>
      </w:pPr>
      <w:r>
        <w:t xml:space="preserve">Impact Non Unique – US alliance system in the middle east collapsing now </w:t>
      </w:r>
    </w:p>
    <w:p w:rsidR="00DF6EA9" w:rsidRPr="008045E6" w:rsidRDefault="00DF6EA9" w:rsidP="00DF6EA9">
      <w:r w:rsidRPr="0024724B">
        <w:rPr>
          <w:rStyle w:val="Style13ptBold"/>
        </w:rPr>
        <w:t>Lynch</w:t>
      </w:r>
      <w:r w:rsidRPr="0024724B">
        <w:t xml:space="preserve">, professor of political science and international affairs at George Washington University, </w:t>
      </w:r>
      <w:r w:rsidRPr="0024724B">
        <w:rPr>
          <w:rStyle w:val="Style13ptBold"/>
        </w:rPr>
        <w:t>2019</w:t>
      </w:r>
      <w:r w:rsidRPr="0024724B">
        <w:t xml:space="preserve"> </w:t>
      </w:r>
      <w:r>
        <w:t>(Marc, “</w:t>
      </w:r>
      <w:r w:rsidRPr="0024724B">
        <w:t>Does the decline of U.S. power matter for the Middle East?</w:t>
      </w:r>
      <w:r>
        <w:t>” The Washington Post, 3/19/19,</w:t>
      </w:r>
      <w:r w:rsidRPr="0024724B">
        <w:t xml:space="preserve"> </w:t>
      </w:r>
      <w:hyperlink r:id="rId27" w:history="1">
        <w:r w:rsidRPr="00E16C87">
          <w:rPr>
            <w:rStyle w:val="Hyperlink"/>
          </w:rPr>
          <w:t>https://www.washingtonpost.com/politics/2019/03/19/does-decline-us-power-matter-middle-east/?utm_term=.883e286e16fd</w:t>
        </w:r>
      </w:hyperlink>
      <w:r>
        <w:t>, Accessed 6/12/19, JMoore)</w:t>
      </w:r>
    </w:p>
    <w:p w:rsidR="00DF6EA9" w:rsidRPr="006D2446" w:rsidRDefault="00DF6EA9" w:rsidP="00DF6EA9">
      <w:pPr>
        <w:rPr>
          <w:u w:val="single"/>
        </w:rPr>
      </w:pPr>
      <w:r w:rsidRPr="003106E3">
        <w:rPr>
          <w:sz w:val="16"/>
        </w:rPr>
        <w:t xml:space="preserve">An increasingly turbulent region consumed by domestic challenges and intraregional rivalries is simply less organized around U.S. priorities and less amenable to external control. </w:t>
      </w:r>
      <w:r w:rsidRPr="003106E3">
        <w:rPr>
          <w:rStyle w:val="StyleUnderline"/>
        </w:rPr>
        <w:t>The more that the United States offloaded policy to local allies and the less resources it was willing to commit, the more its allies could push for their own priorities at U.S. expense. The Saudi-UAE ability to harness the United States to its disastrous war in Yemen shows the potency of this dynamic.</w:t>
      </w:r>
      <w:r>
        <w:rPr>
          <w:rStyle w:val="StyleUnderline"/>
        </w:rPr>
        <w:t xml:space="preserve"> </w:t>
      </w:r>
      <w:r w:rsidRPr="003106E3">
        <w:rPr>
          <w:rStyle w:val="StyleUnderline"/>
        </w:rPr>
        <w:t>Regional powers saw opportunities to extend their influence without restraint,</w:t>
      </w:r>
      <w:r w:rsidRPr="003106E3">
        <w:rPr>
          <w:sz w:val="16"/>
        </w:rPr>
        <w:t xml:space="preserve"> while also fearing their rivals might do the same. </w:t>
      </w:r>
      <w:r w:rsidRPr="003106E3">
        <w:rPr>
          <w:rStyle w:val="StyleUnderline"/>
        </w:rPr>
        <w:t>Their erratic policies also reflected profound domestic challenges in key states.</w:t>
      </w:r>
      <w:r w:rsidRPr="003106E3">
        <w:rPr>
          <w:sz w:val="16"/>
        </w:rPr>
        <w:t xml:space="preserve"> </w:t>
      </w:r>
      <w:r w:rsidRPr="003106E3">
        <w:rPr>
          <w:rStyle w:val="StyleUnderline"/>
        </w:rPr>
        <w:t>Foreign policy adventures are a way to secure domestic popularity, to distract from internal problems, or to protect against perceived threats emanating from abroad. Unqualified U.S. support for autocratic regimes encouraged their repressive tendencies, generating even greater internal instability and threat.</w:t>
      </w:r>
      <w:r>
        <w:rPr>
          <w:rStyle w:val="StyleUnderline"/>
        </w:rPr>
        <w:t xml:space="preserve"> </w:t>
      </w:r>
      <w:r w:rsidRPr="003106E3">
        <w:rPr>
          <w:rStyle w:val="StyleUnderline"/>
        </w:rPr>
        <w:t>The declining domestic stability of its regional allies is an underappreciated dimension of the United States’s perceived decline.</w:t>
      </w:r>
      <w:r w:rsidRPr="003106E3">
        <w:rPr>
          <w:sz w:val="16"/>
        </w:rPr>
        <w:t xml:space="preserve"> </w:t>
      </w:r>
      <w:r w:rsidRPr="003106E3">
        <w:rPr>
          <w:rStyle w:val="StyleUnderline"/>
        </w:rPr>
        <w:t xml:space="preserve">Key allies </w:t>
      </w:r>
      <w:r w:rsidRPr="003106E3">
        <w:rPr>
          <w:sz w:val="16"/>
        </w:rPr>
        <w:t xml:space="preserve">that once carried a large share of the security burden, </w:t>
      </w:r>
      <w:r w:rsidRPr="003106E3">
        <w:rPr>
          <w:rStyle w:val="StyleUnderline"/>
        </w:rPr>
        <w:t>such as Egypt and Turkey, are consumed by domestic instability.</w:t>
      </w:r>
      <w:r w:rsidRPr="003106E3">
        <w:rPr>
          <w:sz w:val="16"/>
        </w:rPr>
        <w:t xml:space="preserve"> </w:t>
      </w:r>
      <w:r w:rsidRPr="003106E3">
        <w:rPr>
          <w:rStyle w:val="StyleUnderline"/>
        </w:rPr>
        <w:t>Others, such as Saudi Arabia, have become ever more erratic and confrontational. As priorities diverge and the United States is dragged into peripheral battles, the deterioration of its alliance system can become a self-fulfilling prophecy.</w:t>
      </w:r>
    </w:p>
    <w:p w:rsidR="00DF6EA9" w:rsidRDefault="00DF6EA9" w:rsidP="00DF6EA9">
      <w:pPr>
        <w:pStyle w:val="Heading1"/>
      </w:pPr>
      <w:r>
        <w:t>Neg</w:t>
      </w:r>
    </w:p>
    <w:p w:rsidR="00DF6EA9" w:rsidRDefault="00DF6EA9" w:rsidP="00DF6EA9">
      <w:pPr>
        <w:pStyle w:val="Heading2"/>
      </w:pPr>
      <w:r>
        <w:t xml:space="preserve">Russia DA </w:t>
      </w:r>
    </w:p>
    <w:p w:rsidR="00DF6EA9" w:rsidRDefault="00DF6EA9" w:rsidP="00DF6EA9">
      <w:pPr>
        <w:pStyle w:val="Heading3"/>
      </w:pPr>
      <w:r>
        <w:t>1NC Shell</w:t>
      </w:r>
    </w:p>
    <w:p w:rsidR="00DF6EA9" w:rsidRDefault="00DF6EA9" w:rsidP="00DF6EA9">
      <w:pPr>
        <w:pStyle w:val="Heading4"/>
      </w:pPr>
      <w:r w:rsidRPr="00784585">
        <w:rPr>
          <w:b w:val="0"/>
          <w:bCs w:val="0"/>
        </w:rPr>
        <w:t>A.</w:t>
      </w:r>
      <w:r>
        <w:t xml:space="preserve"> Uniqueness - Despite growing competition - Russia lags behind the US in Middle Eastern Arms sales </w:t>
      </w:r>
    </w:p>
    <w:p w:rsidR="00DF6EA9" w:rsidRPr="00C30FAB" w:rsidRDefault="00DF6EA9" w:rsidP="00DF6EA9">
      <w:r w:rsidRPr="00A35323">
        <w:rPr>
          <w:rStyle w:val="Style13ptBold"/>
        </w:rPr>
        <w:t>Khlebnikov</w:t>
      </w:r>
      <w:r>
        <w:t xml:space="preserve">, </w:t>
      </w:r>
      <w:r w:rsidRPr="00A35323">
        <w:t>expert on the Middle East at the Russian International Affairs Council</w:t>
      </w:r>
      <w:r>
        <w:t xml:space="preserve">, </w:t>
      </w:r>
      <w:r w:rsidRPr="00A35323">
        <w:rPr>
          <w:rStyle w:val="Style13ptBold"/>
        </w:rPr>
        <w:t>2019</w:t>
      </w:r>
      <w:r>
        <w:t xml:space="preserve"> (Alexey, “</w:t>
      </w:r>
      <w:r w:rsidRPr="00A35323">
        <w:t>Russia looks to the Middle East to boost arms exports</w:t>
      </w:r>
      <w:r>
        <w:t xml:space="preserve">.” The Middle East Institute, 4/8/19, </w:t>
      </w:r>
      <w:hyperlink r:id="rId28" w:history="1">
        <w:r w:rsidRPr="001707D5">
          <w:rPr>
            <w:rStyle w:val="Hyperlink"/>
          </w:rPr>
          <w:t>https://www.mei.edu/publications/russia-looks-middle-east-boost-arms-exports</w:t>
        </w:r>
      </w:hyperlink>
      <w:r>
        <w:t>, Accessed 5/28/19, JMoore)</w:t>
      </w:r>
    </w:p>
    <w:p w:rsidR="00DF6EA9" w:rsidRPr="00C30FAB" w:rsidRDefault="00DF6EA9" w:rsidP="00DF6EA9">
      <w:pPr>
        <w:rPr>
          <w:rStyle w:val="StyleUnderline"/>
        </w:rPr>
      </w:pPr>
      <w:r w:rsidRPr="00C30FAB">
        <w:rPr>
          <w:sz w:val="16"/>
        </w:rPr>
        <w:t xml:space="preserve">Although Asia and Oceania remain the world’s largest arms market, accounting for 40% of total imports, countries in the region have started to import less. By contrast, </w:t>
      </w:r>
      <w:r w:rsidRPr="00C30FAB">
        <w:rPr>
          <w:rStyle w:val="StyleUnderline"/>
        </w:rPr>
        <w:t>across the Middle East, the demand for arms is</w:t>
      </w:r>
      <w:r w:rsidRPr="00C30FAB">
        <w:rPr>
          <w:sz w:val="16"/>
        </w:rPr>
        <w:t xml:space="preserve"> only </w:t>
      </w:r>
      <w:r w:rsidRPr="00C30FAB">
        <w:rPr>
          <w:rStyle w:val="StyleUnderline"/>
        </w:rPr>
        <w:t>expected to grow, driven by ongoing conflicts</w:t>
      </w:r>
      <w:r w:rsidRPr="00C30FAB">
        <w:rPr>
          <w:sz w:val="16"/>
        </w:rPr>
        <w:t xml:space="preserve"> (such as those in Syria, Yemen, and Libya), </w:t>
      </w:r>
      <w:r w:rsidRPr="00C30FAB">
        <w:rPr>
          <w:rStyle w:val="StyleUnderline"/>
        </w:rPr>
        <w:t>the fragile security situation, and the threat of military confrontation between state and non-state actors.</w:t>
      </w:r>
      <w:r w:rsidRPr="00C30FAB">
        <w:rPr>
          <w:sz w:val="16"/>
        </w:rPr>
        <w:t xml:space="preserve"> According to SIPRI, over the last decade the region’s arms imports grew by 75% from 20% of the global total in 2009-13 to 35% in 2014-18. </w:t>
      </w:r>
      <w:r w:rsidRPr="00C30FAB">
        <w:rPr>
          <w:rStyle w:val="StyleUnderline"/>
        </w:rPr>
        <w:t>Russia is not alone in looking to the Middle East</w:t>
      </w:r>
      <w:r w:rsidRPr="00C30FAB">
        <w:rPr>
          <w:sz w:val="16"/>
        </w:rPr>
        <w:t xml:space="preserve"> </w:t>
      </w:r>
      <w:r w:rsidRPr="00C30FAB">
        <w:rPr>
          <w:rStyle w:val="StyleUnderline"/>
        </w:rPr>
        <w:t>as a source of growth</w:t>
      </w:r>
      <w:r w:rsidRPr="00C30FAB">
        <w:rPr>
          <w:sz w:val="16"/>
        </w:rPr>
        <w:t xml:space="preserve">, however. Indeed, as the most attractive and lucrative arms market, </w:t>
      </w:r>
      <w:r w:rsidRPr="00C30FAB">
        <w:rPr>
          <w:rStyle w:val="StyleUnderline"/>
        </w:rPr>
        <w:t>the Middle East attracts all the major arms exporters and the competition is fierce.</w:t>
      </w:r>
      <w:r w:rsidRPr="00C30FAB">
        <w:rPr>
          <w:sz w:val="16"/>
        </w:rPr>
        <w:t xml:space="preserve"> At present, </w:t>
      </w:r>
      <w:r w:rsidRPr="00C30FAB">
        <w:rPr>
          <w:rStyle w:val="StyleUnderline"/>
        </w:rPr>
        <w:t>Middle Eastern countries import only 10% of their arms from Russia, while 54% comes from the U.S. and 9% from France.</w:t>
      </w:r>
      <w:r w:rsidRPr="00C30FAB">
        <w:rPr>
          <w:sz w:val="16"/>
        </w:rPr>
        <w:t xml:space="preserve"> Therefore, </w:t>
      </w:r>
      <w:r w:rsidRPr="00C30FAB">
        <w:rPr>
          <w:rStyle w:val="StyleUnderline"/>
        </w:rPr>
        <w:t xml:space="preserve">Russia’s presence in the market is quite limited, </w:t>
      </w:r>
      <w:r w:rsidRPr="00C30FAB">
        <w:rPr>
          <w:sz w:val="16"/>
        </w:rPr>
        <w:t xml:space="preserve">although it is growing thanks to the Kremlin’s outreach to regional arms importers. </w:t>
      </w:r>
      <w:r w:rsidRPr="00C30FAB">
        <w:rPr>
          <w:rStyle w:val="StyleUnderline"/>
        </w:rPr>
        <w:t>In last year’s SIPRI report Russia was not even in top three arms exporters to the region.</w:t>
      </w:r>
      <w:r>
        <w:rPr>
          <w:rStyle w:val="StyleUnderline"/>
        </w:rPr>
        <w:t xml:space="preserve"> </w:t>
      </w:r>
      <w:r w:rsidRPr="00C30FAB">
        <w:rPr>
          <w:sz w:val="16"/>
        </w:rPr>
        <w:t xml:space="preserve">As it looks to ramp up its exports, </w:t>
      </w:r>
      <w:r w:rsidRPr="00C30FAB">
        <w:rPr>
          <w:rStyle w:val="StyleUnderline"/>
        </w:rPr>
        <w:t>Moscow is highly dependent on the broader political and economic situation in the Middle East.</w:t>
      </w:r>
      <w:r w:rsidRPr="00C30FAB">
        <w:rPr>
          <w:sz w:val="16"/>
        </w:rPr>
        <w:t xml:space="preserve"> </w:t>
      </w:r>
      <w:r w:rsidRPr="00C30FAB">
        <w:rPr>
          <w:rStyle w:val="StyleUnderline"/>
        </w:rPr>
        <w:t>Given the fact that the majority of the regional actors — Saudi Arabia, Egypt, UAE, Qatar, Turkey, Jordan, and Kuwait — are U.S. allies and importers of American arms, Russia finds itself in a very tricky situation.</w:t>
      </w:r>
    </w:p>
    <w:p w:rsidR="00DF6EA9" w:rsidRPr="00DE05F3" w:rsidRDefault="00DF6EA9" w:rsidP="00DF6EA9">
      <w:pPr>
        <w:spacing w:after="0" w:line="240" w:lineRule="auto"/>
      </w:pPr>
      <w:r>
        <w:br w:type="page"/>
      </w:r>
    </w:p>
    <w:p w:rsidR="00DF6EA9" w:rsidRDefault="00DF6EA9" w:rsidP="00DF6EA9">
      <w:pPr>
        <w:pStyle w:val="Heading4"/>
      </w:pPr>
      <w:r>
        <w:t>B. Link – cutting arms sales to Saudi Arabia will push them to diversify with Russian arms sales</w:t>
      </w:r>
    </w:p>
    <w:p w:rsidR="00DF6EA9" w:rsidRPr="00345CF6" w:rsidRDefault="00DF6EA9" w:rsidP="00DF6EA9">
      <w:r w:rsidRPr="0044002F">
        <w:rPr>
          <w:rStyle w:val="Style13ptBold"/>
        </w:rPr>
        <w:t>Rounds</w:t>
      </w:r>
      <w:r>
        <w:t xml:space="preserve">, </w:t>
      </w:r>
      <w:r w:rsidRPr="0044002F">
        <w:t>Lt. Col.</w:t>
      </w:r>
      <w:r>
        <w:t xml:space="preserve"> Air Force pilot and </w:t>
      </w:r>
      <w:r w:rsidRPr="0044002F">
        <w:t>Ph.D. candidate at Georgetown University in International Relations</w:t>
      </w:r>
      <w:r>
        <w:t xml:space="preserve">, </w:t>
      </w:r>
      <w:r w:rsidRPr="0044002F">
        <w:rPr>
          <w:rStyle w:val="Style13ptBold"/>
        </w:rPr>
        <w:t>2019</w:t>
      </w:r>
      <w:r>
        <w:t xml:space="preserve"> (Ray, “</w:t>
      </w:r>
      <w:r w:rsidRPr="0044002F">
        <w:t>THE CASE AGAINST ARMS EMBARGOS, EVEN FOR SAUDI ARABIA</w:t>
      </w:r>
      <w:r>
        <w:t xml:space="preserve">,” War on the Rocks, 4/16/19, </w:t>
      </w:r>
      <w:hyperlink r:id="rId29" w:history="1">
        <w:r w:rsidRPr="001707D5">
          <w:rPr>
            <w:rStyle w:val="Hyperlink"/>
          </w:rPr>
          <w:t>https://warontherocks.com/2019/04/the-case-against-arms-embargos-even-for-saudi-arabia/</w:t>
        </w:r>
      </w:hyperlink>
      <w:r>
        <w:t>, Accessed 5/28/19, JMoore)</w:t>
      </w:r>
    </w:p>
    <w:p w:rsidR="00DF6EA9" w:rsidRPr="00345CF6" w:rsidRDefault="00DF6EA9" w:rsidP="00DF6EA9">
      <w:pPr>
        <w:rPr>
          <w:rStyle w:val="StyleUnderline"/>
        </w:rPr>
      </w:pPr>
      <w:r w:rsidRPr="00345CF6">
        <w:rPr>
          <w:rStyle w:val="StyleUnderline"/>
        </w:rPr>
        <w:t>In sum, more restrictive arms sales, delivery suspensions, or outright embargos are unlikely to succeed in policy coercion.</w:t>
      </w:r>
      <w:r w:rsidRPr="00345CF6">
        <w:rPr>
          <w:sz w:val="16"/>
        </w:rPr>
        <w:t xml:space="preserve"> While </w:t>
      </w:r>
      <w:r w:rsidRPr="00345CF6">
        <w:rPr>
          <w:rStyle w:val="StyleUnderline"/>
        </w:rPr>
        <w:t>arms transfers provide an avenue of influence</w:t>
      </w:r>
      <w:r w:rsidRPr="00345CF6">
        <w:rPr>
          <w:sz w:val="16"/>
        </w:rPr>
        <w:t xml:space="preserve">, </w:t>
      </w:r>
      <w:r w:rsidRPr="00345CF6">
        <w:rPr>
          <w:rStyle w:val="StyleUnderline"/>
        </w:rPr>
        <w:t>embargos often lead to diversification, not desired policy changes.</w:t>
      </w:r>
      <w:r w:rsidRPr="00345CF6">
        <w:rPr>
          <w:sz w:val="16"/>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w:t>
      </w:r>
      <w:r w:rsidRPr="00345CF6">
        <w:rPr>
          <w:rStyle w:val="StyleUnderline"/>
        </w:rPr>
        <w:t>These conclusions should therefore inform U.S. policy on Saudi Arabia. The</w:t>
      </w:r>
      <w:r w:rsidRPr="00345CF6">
        <w:rPr>
          <w:sz w:val="16"/>
        </w:rPr>
        <w:t xml:space="preserve"> </w:t>
      </w:r>
      <w:r w:rsidRPr="00345CF6">
        <w:rPr>
          <w:rStyle w:val="StyleUnderline"/>
        </w:rPr>
        <w:t>intent here is not to argue the moral or ethical responsibility of U.S. leaders in responding to Saudi Arabia’s execution of journalists or tactics in the war in Yemen.</w:t>
      </w:r>
      <w:r w:rsidRPr="00345CF6">
        <w:rPr>
          <w:sz w:val="16"/>
        </w:rPr>
        <w:t xml:space="preserve"> It is natural to see the horror wrought in Yemen and want to take any actions necessary to stop it. However, </w:t>
      </w:r>
      <w:r w:rsidRPr="00345CF6">
        <w:rPr>
          <w:rStyle w:val="StyleUnderline"/>
        </w:rPr>
        <w:t>I ultimately argue against a Saudi embargo.</w:t>
      </w:r>
      <w:r w:rsidRPr="00345CF6">
        <w:rPr>
          <w:sz w:val="16"/>
        </w:rPr>
        <w:t xml:space="preserve"> This is not because, as the president has argued, it might cost a few billion dollars and some hundreds of defense industry jobs. As others have pointed out, the economic impact of Saudi arms purchases on the U.S. defense industry is relatively small. Rather, </w:t>
      </w:r>
      <w:r w:rsidRPr="00345CF6">
        <w:rPr>
          <w:rStyle w:val="StyleUnderline"/>
        </w:rPr>
        <w:t>embargoing Saudi Arabia is unlikely to fundamentally alter Saudi policies, but likely to further damage U.S. ties with Riyadh.</w:t>
      </w:r>
      <w:r>
        <w:rPr>
          <w:rStyle w:val="StyleUnderline"/>
        </w:rPr>
        <w:t xml:space="preserve"> </w:t>
      </w:r>
      <w:r w:rsidRPr="00345CF6">
        <w:rPr>
          <w:sz w:val="16"/>
        </w:rPr>
        <w:t xml:space="preserve">In the near-term, </w:t>
      </w:r>
      <w:r w:rsidRPr="00345CF6">
        <w:rPr>
          <w:rStyle w:val="StyleUnderline"/>
        </w:rPr>
        <w:t>Saudi Arabia can substitute other weapons,</w:t>
      </w:r>
      <w:r w:rsidRPr="00345CF6">
        <w:rPr>
          <w:sz w:val="16"/>
        </w:rPr>
        <w:t xml:space="preserve"> such as the Eurofighter and Tornado, and “dumb bombs” instead of U.S.-built “smart weapons.” The Saudis can also rely more heavily on their Emirati and Egyptian partners using non-U.S. produced arms. In the medium to long term, </w:t>
      </w:r>
      <w:r w:rsidRPr="00345CF6">
        <w:rPr>
          <w:rStyle w:val="StyleUnderline"/>
        </w:rPr>
        <w:t>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w:t>
      </w:r>
      <w:r w:rsidRPr="00345CF6">
        <w:rPr>
          <w:sz w:val="16"/>
        </w:rPr>
        <w:t xml:space="preserve"> </w:t>
      </w:r>
      <w:r w:rsidRPr="00345CF6">
        <w:rPr>
          <w:rStyle w:val="StyleUnderline"/>
        </w:rPr>
        <w:t>and China to gain a strategic foothold in Riyadh.</w:t>
      </w:r>
    </w:p>
    <w:p w:rsidR="00DF6EA9" w:rsidRDefault="00DF6EA9" w:rsidP="00DF6EA9">
      <w:pPr>
        <w:spacing w:after="0" w:line="240" w:lineRule="auto"/>
      </w:pPr>
      <w:r>
        <w:br w:type="page"/>
      </w:r>
    </w:p>
    <w:p w:rsidR="00DF6EA9" w:rsidRDefault="00DF6EA9" w:rsidP="00DF6EA9"/>
    <w:p w:rsidR="00DF6EA9" w:rsidRDefault="00DF6EA9" w:rsidP="00DF6EA9">
      <w:pPr>
        <w:pStyle w:val="Heading4"/>
      </w:pPr>
      <w:r>
        <w:t xml:space="preserve">C. Internal Link - Increased Russian Arms Sales creates multipolar competition in the Middle East and expands Russian influence throughout the region </w:t>
      </w:r>
    </w:p>
    <w:p w:rsidR="00DF6EA9" w:rsidRPr="00F356CC" w:rsidRDefault="00DF6EA9" w:rsidP="00DF6EA9">
      <w:r w:rsidRPr="00F356CC">
        <w:rPr>
          <w:rStyle w:val="Style13ptBold"/>
        </w:rPr>
        <w:t>Borshchevskaya</w:t>
      </w:r>
      <w:r>
        <w:t xml:space="preserve">, </w:t>
      </w:r>
      <w:r w:rsidRPr="00F356CC">
        <w:t>Ira Weiner Fellow at The Washington Institute, focusing on Russia’s policy toward the Middle East</w:t>
      </w:r>
      <w:r>
        <w:t xml:space="preserve">, </w:t>
      </w:r>
      <w:r w:rsidRPr="00F356CC">
        <w:rPr>
          <w:rStyle w:val="Style13ptBold"/>
        </w:rPr>
        <w:t>2017</w:t>
      </w:r>
      <w:r>
        <w:t xml:space="preserve"> (Anna, “</w:t>
      </w:r>
      <w:r w:rsidRPr="00F356CC">
        <w:t>The Tactical Side of Russia’s Arms Sales to the Middle East</w:t>
      </w:r>
      <w:r>
        <w:t xml:space="preserve">.” The Jamestown Foundation, 12/20/17, </w:t>
      </w:r>
      <w:hyperlink r:id="rId30" w:history="1">
        <w:r w:rsidRPr="001707D5">
          <w:rPr>
            <w:rStyle w:val="Hyperlink"/>
          </w:rPr>
          <w:t>https://jamestown.org/program/tactical-side-russias-arms-sales-middle-east/</w:t>
        </w:r>
      </w:hyperlink>
      <w:r>
        <w:t>, Accessed 5/30/19, JMoore)</w:t>
      </w:r>
    </w:p>
    <w:p w:rsidR="00DF6EA9" w:rsidRDefault="00DF6EA9" w:rsidP="00DF6EA9">
      <w:pPr>
        <w:rPr>
          <w:sz w:val="16"/>
        </w:rPr>
      </w:pPr>
      <w:r w:rsidRPr="00F356CC">
        <w:rPr>
          <w:rStyle w:val="StyleUnderline"/>
        </w:rPr>
        <w:t>Russia is one of the world’s top arms exporters, second only to the United States</w:t>
      </w:r>
      <w:r w:rsidRPr="00F356CC">
        <w:rPr>
          <w:sz w:val="16"/>
        </w:rPr>
        <w:t xml:space="preserve"> since at least 1999.[i] In recent years, </w:t>
      </w:r>
      <w:r w:rsidRPr="00F356CC">
        <w:rPr>
          <w:rStyle w:val="StyleUnderline"/>
        </w:rPr>
        <w:t>the Middle East and North Africa (MENA) region emerged as Russia’s second most important arms market</w:t>
      </w:r>
      <w:r w:rsidRPr="00F356CC">
        <w:rPr>
          <w:sz w:val="16"/>
        </w:rPr>
        <w:t xml:space="preserve"> after Asia. From 2000 to 2016, almost a fifth of Russia’s arms exports went to the MENA region.[ii] To put this in perspective, in 2009, Moscow sold approximately $9 billion worth of arms to this region. In 2016, it sold $21.4 billion.[iii] Many of these sales are upgrades to existing packages.[iv] Since 2000, Moscow also diversified from traditional Soviet-era regional clients. Since officially coming to power in May 2000, if not before, Russian President Vladimir Putin sought to restore Russia’s image as a Great Power in the context of zero-sum anti-Westernism— </w:t>
      </w:r>
      <w:r w:rsidRPr="00F356CC">
        <w:rPr>
          <w:rStyle w:val="StyleUnderline"/>
        </w:rPr>
        <w:t>for Russia to win, the West had to lose.</w:t>
      </w:r>
      <w:r w:rsidRPr="00F356CC">
        <w:rPr>
          <w:sz w:val="16"/>
        </w:rPr>
        <w:t xml:space="preserve"> </w:t>
      </w:r>
      <w:r w:rsidRPr="00F356CC">
        <w:rPr>
          <w:rStyle w:val="StyleUnderline"/>
        </w:rPr>
        <w:t>His approach to the Middle East is the extension of</w:t>
      </w:r>
      <w:r w:rsidRPr="00F356CC">
        <w:rPr>
          <w:sz w:val="16"/>
        </w:rPr>
        <w:t xml:space="preserve"> former Russian prime minister Evgeniy Primakov’s vision of </w:t>
      </w:r>
      <w:r w:rsidRPr="00F356CC">
        <w:rPr>
          <w:rStyle w:val="StyleUnderline"/>
        </w:rPr>
        <w:t>a “multipolar world,” driven by desire to prevent the West</w:t>
      </w:r>
      <w:r w:rsidRPr="00F356CC">
        <w:rPr>
          <w:sz w:val="16"/>
        </w:rPr>
        <w:t xml:space="preserve"> </w:t>
      </w:r>
      <w:r w:rsidRPr="00F356CC">
        <w:rPr>
          <w:rStyle w:val="StyleUnderline"/>
        </w:rPr>
        <w:t>from dominating any region,</w:t>
      </w:r>
      <w:r w:rsidRPr="00F356CC">
        <w:rPr>
          <w:sz w:val="16"/>
        </w:rPr>
        <w:t xml:space="preserve"> </w:t>
      </w:r>
      <w:r w:rsidRPr="00F356CC">
        <w:rPr>
          <w:rStyle w:val="StyleUnderline"/>
        </w:rPr>
        <w:t>and curb Western support for democratization</w:t>
      </w:r>
      <w:r w:rsidRPr="00F356CC">
        <w:rPr>
          <w:sz w:val="16"/>
        </w:rPr>
        <w:t xml:space="preserve"> efforts in other countries. For the last 17 years, </w:t>
      </w:r>
      <w:r w:rsidRPr="00F356CC">
        <w:rPr>
          <w:rStyle w:val="StyleUnderline"/>
        </w:rPr>
        <w:t>Putin</w:t>
      </w:r>
      <w:r w:rsidRPr="00F356CC">
        <w:rPr>
          <w:sz w:val="16"/>
        </w:rPr>
        <w:t xml:space="preserve"> </w:t>
      </w:r>
      <w:r w:rsidRPr="00F356CC">
        <w:rPr>
          <w:rStyle w:val="StyleUnderline"/>
        </w:rPr>
        <w:t>worked to regain political influence</w:t>
      </w:r>
      <w:r w:rsidRPr="00F356CC">
        <w:rPr>
          <w:sz w:val="16"/>
        </w:rPr>
        <w:t xml:space="preserve"> and raise Russia to the status of a competitor to the United States </w:t>
      </w:r>
      <w:r w:rsidRPr="00F356CC">
        <w:rPr>
          <w:rStyle w:val="StyleUnderline"/>
        </w:rPr>
        <w:t>by increasing emphasis on Russia’s business interests—primarily arms,</w:t>
      </w:r>
      <w:r w:rsidRPr="00F356CC">
        <w:rPr>
          <w:sz w:val="16"/>
        </w:rPr>
        <w:t xml:space="preserve"> energy and high-tech goods such as nuclear reactors.[v] Russia’s economy remains over-reliant on raw materials and natural resources, but the defense industry is one technology-intensive sector where Russia holds an international leadership position. Domestically, Russia’s defense industry is a major source of employment. Russian President Vladimir Putin renewed his emphasis on modernizing the armed forces, especially the navy, on May 7, 2012, on the same day as he took office as president for a third time.[vi] Internationally, the Russian defense industry is a source of important revenue. Thus, Putin lamented in February 2012 about Iraq and countries undergoing the Arab Spring, “Russian companies are losing their decades-long positions in local commercial markets and are being deprived of large commercial contracts.”[vii] As Sergei Chemezov, chief of the powerful state industrial holding Rostec, said in February 2015, “</w:t>
      </w:r>
      <w:r w:rsidRPr="00F356CC">
        <w:rPr>
          <w:rStyle w:val="StyleUnderline"/>
        </w:rPr>
        <w:t>As for the conflict situation in the Middle East, I do not conceal it, and everyone understands this, the more conflicts there are, the more they [clients] buy weapons from us. Volumes are continuing to grow despite sanctions. Mainly, it is in Latin America and the Middle East.”</w:t>
      </w:r>
      <w:r w:rsidRPr="00F356CC">
        <w:rPr>
          <w:sz w:val="16"/>
        </w:rPr>
        <w:t xml:space="preserve">[viii] Yet, </w:t>
      </w:r>
      <w:r w:rsidRPr="00F356CC">
        <w:rPr>
          <w:rStyle w:val="StyleUnderline"/>
        </w:rPr>
        <w:t>arms sales entail far more to the Kremlin than mere financial gains. They are</w:t>
      </w:r>
      <w:r w:rsidRPr="00F356CC">
        <w:rPr>
          <w:sz w:val="16"/>
        </w:rPr>
        <w:t xml:space="preserve"> also </w:t>
      </w:r>
      <w:r w:rsidRPr="00F356CC">
        <w:rPr>
          <w:rStyle w:val="StyleUnderline"/>
        </w:rPr>
        <w:t>Moscow’s tactical foreign policy tool for wielding political influence and changing power balance dynamics.</w:t>
      </w:r>
      <w:r w:rsidRPr="00F356CC">
        <w:rPr>
          <w:sz w:val="16"/>
        </w:rPr>
        <w:t xml:space="preserve"> Indeed, in July 2012, </w:t>
      </w:r>
      <w:r w:rsidRPr="00F356CC">
        <w:rPr>
          <w:rStyle w:val="StyleUnderline"/>
        </w:rPr>
        <w:t>Putin said that arms exports are “an effective instrument for advancing</w:t>
      </w:r>
      <w:r w:rsidRPr="00F356CC">
        <w:rPr>
          <w:sz w:val="16"/>
        </w:rPr>
        <w:t xml:space="preserve"> </w:t>
      </w:r>
      <w:r w:rsidRPr="00F356CC">
        <w:rPr>
          <w:rStyle w:val="StyleUnderline"/>
        </w:rPr>
        <w:t>[Moscow’s] national interests, both political and economic.”[</w:t>
      </w:r>
      <w:r w:rsidRPr="00F356CC">
        <w:rPr>
          <w:sz w:val="16"/>
        </w:rPr>
        <w:t>ix] In December 2013, Deputy Prime Minister Dmitry Rogozin said that Russia’s arms sales are the most important element of Moscow’s relations with other countries.[x] And Moscow’s chief goal—regime survival, which it hopes to achieve through reduction of Western influence—runs counter to Western interests and values. Thus, in the MENA region</w:t>
      </w:r>
      <w:r w:rsidRPr="00F356CC">
        <w:rPr>
          <w:rStyle w:val="StyleUnderline"/>
        </w:rPr>
        <w:t>, Moscow courts virtually everyone, and competes with the West whenever an opportunity arises.</w:t>
      </w:r>
      <w:r w:rsidRPr="00F356CC">
        <w:rPr>
          <w:sz w:val="16"/>
        </w:rPr>
        <w:t xml:space="preserve"> Arms exports are a major component of these efforts.</w:t>
      </w:r>
    </w:p>
    <w:p w:rsidR="00DF6EA9" w:rsidRDefault="00DF6EA9" w:rsidP="00DF6EA9">
      <w:pPr>
        <w:spacing w:after="0" w:line="240" w:lineRule="auto"/>
        <w:rPr>
          <w:sz w:val="16"/>
        </w:rPr>
      </w:pPr>
      <w:r>
        <w:rPr>
          <w:sz w:val="16"/>
        </w:rPr>
        <w:br w:type="page"/>
      </w:r>
    </w:p>
    <w:p w:rsidR="00DF6EA9" w:rsidRDefault="00DF6EA9" w:rsidP="00DF6EA9">
      <w:pPr>
        <w:pStyle w:val="Heading4"/>
      </w:pPr>
      <w:r>
        <w:t xml:space="preserve">D. Impact – A multipolar system and increased Russian influence escalate to nuclear great power war </w:t>
      </w:r>
    </w:p>
    <w:p w:rsidR="00DF6EA9" w:rsidRPr="00F84E3E" w:rsidRDefault="00DF6EA9" w:rsidP="00DF6EA9">
      <w:r w:rsidRPr="00F84E3E">
        <w:rPr>
          <w:rStyle w:val="Style13ptBold"/>
        </w:rPr>
        <w:t>Brands</w:t>
      </w:r>
      <w:r>
        <w:t xml:space="preserve">, </w:t>
      </w:r>
      <w:r w:rsidRPr="00F84E3E">
        <w:t>Henry Kissinger Distinguished Professor of Global Affairs in the Johns Hopkins School of Advanced International Studies</w:t>
      </w:r>
      <w:r>
        <w:t xml:space="preserve">, </w:t>
      </w:r>
      <w:r w:rsidRPr="00F84E3E">
        <w:rPr>
          <w:rStyle w:val="Style13ptBold"/>
        </w:rPr>
        <w:t>AND Edel</w:t>
      </w:r>
      <w:r>
        <w:t>,</w:t>
      </w:r>
      <w:r w:rsidRPr="00F84E3E">
        <w:t xml:space="preserve"> senior fellow at the United States Studies Centre at the University of Sydney</w:t>
      </w:r>
      <w:r>
        <w:t xml:space="preserve">, </w:t>
      </w:r>
      <w:r w:rsidRPr="00F84E3E">
        <w:rPr>
          <w:rStyle w:val="Style13ptBold"/>
        </w:rPr>
        <w:t>2019</w:t>
      </w:r>
      <w:r>
        <w:t xml:space="preserve"> (Hal Brands and Charles Edel, “</w:t>
      </w:r>
      <w:r w:rsidRPr="00F84E3E">
        <w:t>The End of Great Power Peace</w:t>
      </w:r>
      <w:r>
        <w:t xml:space="preserve">.” The National Interest, 3/6/19, </w:t>
      </w:r>
      <w:hyperlink r:id="rId31" w:history="1">
        <w:r w:rsidRPr="001707D5">
          <w:rPr>
            <w:rStyle w:val="Hyperlink"/>
          </w:rPr>
          <w:t>https://nationalinterest.org/feature/end-great-power-peace-46282</w:t>
        </w:r>
      </w:hyperlink>
      <w:r>
        <w:t>, Accessed 5/31/19, JMoore)</w:t>
      </w:r>
    </w:p>
    <w:p w:rsidR="00DF6EA9" w:rsidRPr="006B4D74" w:rsidRDefault="00DF6EA9" w:rsidP="00DF6EA9">
      <w:pPr>
        <w:rPr>
          <w:sz w:val="16"/>
        </w:rPr>
      </w:pPr>
      <w:r w:rsidRPr="00F84E3E">
        <w:rPr>
          <w:sz w:val="16"/>
        </w:rPr>
        <w:t xml:space="preserve">Each of these geopolitical challenges is different, and each reflects the distinctive interests, ambitions, and history of the country undertaking it. Yet </w:t>
      </w:r>
      <w:r w:rsidRPr="00F84E3E">
        <w:rPr>
          <w:rStyle w:val="StyleUnderline"/>
        </w:rPr>
        <w:t xml:space="preserve">there is growing cooperation between the countries that are challenging the regional pillars of the U.S.-led order. </w:t>
      </w:r>
      <w:r w:rsidRPr="00F84E3E">
        <w:rPr>
          <w:sz w:val="16"/>
        </w:rPr>
        <w:t xml:space="preserve">Russia and China have collaborated on issues such as energy, sales and development of military technology, opposition to additional U.S. military deployments on the Korean peninsula, and naval exercises from the South China Sea to the Baltic. </w:t>
      </w:r>
      <w:r w:rsidRPr="00F84E3E">
        <w:rPr>
          <w:rStyle w:val="StyleUnderline"/>
        </w:rPr>
        <w:t>In Syria, Iran provided the shock troops that helped keep Russia’s ally, Bashar al-Assad, in power, as Moscow provided the air power and the diplomatic cover. “Our cooperation can isolate America,”</w:t>
      </w:r>
      <w:r w:rsidRPr="00F84E3E">
        <w:rPr>
          <w:sz w:val="16"/>
        </w:rPr>
        <w:t xml:space="preserve"> supreme leader Ali Khamenei told Putin in 2017. More broadly, </w:t>
      </w:r>
      <w:r w:rsidRPr="00F84E3E">
        <w:rPr>
          <w:rStyle w:val="StyleUnderline"/>
        </w:rPr>
        <w:t xml:space="preserve">what links these challenges together is their opposition to </w:t>
      </w:r>
      <w:r w:rsidRPr="00F84E3E">
        <w:rPr>
          <w:sz w:val="16"/>
        </w:rPr>
        <w:t xml:space="preserve">the constellation of power, norms, and relationships that </w:t>
      </w:r>
      <w:r w:rsidRPr="00F84E3E">
        <w:rPr>
          <w:rStyle w:val="StyleUnderline"/>
        </w:rPr>
        <w:t xml:space="preserve">the U.S.-led </w:t>
      </w:r>
      <w:r w:rsidRPr="0075399C">
        <w:rPr>
          <w:rStyle w:val="StyleUnderline"/>
        </w:rPr>
        <w:t>order</w:t>
      </w:r>
      <w:r w:rsidRPr="00F84E3E">
        <w:rPr>
          <w:sz w:val="16"/>
        </w:rPr>
        <w:t xml:space="preserve"> entails</w:t>
      </w:r>
      <w:r w:rsidRPr="00F84E3E">
        <w:rPr>
          <w:rStyle w:val="StyleUnderline"/>
        </w:rPr>
        <w:t>, and in their propensity to use violence, coercion, and intimidation as means of making that opposition effective.</w:t>
      </w:r>
      <w:r w:rsidRPr="00F84E3E">
        <w:rPr>
          <w:sz w:val="16"/>
        </w:rPr>
        <w:t xml:space="preserve"> Taken collectively, </w:t>
      </w:r>
      <w:r w:rsidRPr="00F84E3E">
        <w:rPr>
          <w:rStyle w:val="StyleUnderline"/>
        </w:rPr>
        <w:t>these challenges constitute a geopolitical sea change from the post-Cold War era.</w:t>
      </w:r>
      <w:r>
        <w:rPr>
          <w:rStyle w:val="StyleUnderline"/>
        </w:rPr>
        <w:t xml:space="preserve"> </w:t>
      </w:r>
      <w:r w:rsidRPr="00F84E3E">
        <w:rPr>
          <w:rStyle w:val="StyleUnderline"/>
        </w:rPr>
        <w:t xml:space="preserve">The revival of great-power competition entails higher international tensions than the world has known for decades, and the revival of arms races, security dilemmas, and other artifacts of a more dangerous past. </w:t>
      </w:r>
      <w:r w:rsidRPr="00F84E3E">
        <w:rPr>
          <w:sz w:val="16"/>
        </w:rPr>
        <w:t>It entails sharper</w:t>
      </w:r>
      <w:r w:rsidRPr="00F84E3E">
        <w:rPr>
          <w:rStyle w:val="StyleUnderline"/>
        </w:rPr>
        <w:t xml:space="preserve"> conflicts over the international rules of the road </w:t>
      </w:r>
      <w:r w:rsidRPr="00F84E3E">
        <w:rPr>
          <w:sz w:val="16"/>
        </w:rPr>
        <w:t xml:space="preserve">on issues ranging from freedom of navigation to the illegitimacy of altering borders by force, and intensifying competitions over states that reside at the intersection of rival powers’ areas of interest. </w:t>
      </w:r>
      <w:r w:rsidRPr="00F84E3E">
        <w:rPr>
          <w:rStyle w:val="StyleUnderline"/>
        </w:rPr>
        <w:t>It requires</w:t>
      </w:r>
      <w:r w:rsidRPr="00F84E3E">
        <w:rPr>
          <w:sz w:val="16"/>
        </w:rPr>
        <w:t xml:space="preserve"> confronting the prospect that </w:t>
      </w:r>
      <w:r w:rsidRPr="00F84E3E">
        <w:rPr>
          <w:rStyle w:val="StyleUnderline"/>
        </w:rPr>
        <w:t>rival powers</w:t>
      </w:r>
      <w:r w:rsidRPr="00F84E3E">
        <w:rPr>
          <w:sz w:val="16"/>
        </w:rPr>
        <w:t xml:space="preserve"> could </w:t>
      </w:r>
      <w:r w:rsidRPr="00F84E3E">
        <w:rPr>
          <w:rStyle w:val="StyleUnderline"/>
        </w:rPr>
        <w:t>overturn the favorable regional balances that have underpinned the U.S.-led order for decades, and that they might construct rival spheres of influence from which America and the liberal ideas it has long promoted would be excluded.</w:t>
      </w:r>
      <w:r w:rsidRPr="00F84E3E">
        <w:rPr>
          <w:sz w:val="16"/>
        </w:rPr>
        <w:t xml:space="preserve"> Finally, it </w:t>
      </w:r>
      <w:r w:rsidRPr="00F84E3E">
        <w:rPr>
          <w:rStyle w:val="StyleUnderline"/>
        </w:rPr>
        <w:t>necessitates recognizing that great-power rivalry could lead to great-power war,</w:t>
      </w:r>
      <w:r w:rsidRPr="00F84E3E">
        <w:rPr>
          <w:sz w:val="16"/>
        </w:rPr>
        <w:t xml:space="preserve"> a prospect that seemed to have followed the Soviet empire onto the ash heap of history. Both Beijing and Moscow are, after all, optimizing their forces and exercising aggressively in preparation for potential conflicts with the United States and its allies; </w:t>
      </w:r>
      <w:r w:rsidRPr="00F84E3E">
        <w:rPr>
          <w:rStyle w:val="StyleUnderline"/>
        </w:rPr>
        <w:t>Russian doctrine explicitly emphasizes the limited use of nuclear weapons to achieve escalation dominance in a war with Washington.</w:t>
      </w:r>
      <w:r w:rsidRPr="00F84E3E">
        <w:rPr>
          <w:sz w:val="16"/>
        </w:rPr>
        <w:t xml:space="preserve"> In Syria, U.S. and Russian forces even came into deadly contact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F84E3E">
        <w:rPr>
          <w:rStyle w:val="StyleUnderline"/>
        </w:rPr>
        <w:t>The world has not yet returned to the epic clashes for global dominance that characterized the twentieth century</w:t>
      </w:r>
      <w:r w:rsidRPr="00F84E3E">
        <w:rPr>
          <w:sz w:val="16"/>
        </w:rPr>
        <w:t>, but it has returned to the historical norm of great-power struggle, with all the associated dangers.</w:t>
      </w:r>
    </w:p>
    <w:p w:rsidR="00DF6EA9" w:rsidRDefault="00DF6EA9" w:rsidP="00DF6EA9">
      <w:pPr>
        <w:pStyle w:val="Heading3"/>
      </w:pPr>
      <w:r>
        <w:t xml:space="preserve">Uniqueness—Russian Arms Decline – Generic </w:t>
      </w:r>
    </w:p>
    <w:p w:rsidR="00DF6EA9" w:rsidRDefault="00DF6EA9" w:rsidP="00DF6EA9">
      <w:pPr>
        <w:pStyle w:val="Heading4"/>
      </w:pPr>
      <w:r>
        <w:t xml:space="preserve">Russian share of global arms is declining </w:t>
      </w:r>
    </w:p>
    <w:p w:rsidR="00DF6EA9" w:rsidRPr="00A35323" w:rsidRDefault="00DF6EA9" w:rsidP="00DF6EA9">
      <w:r w:rsidRPr="00A35323">
        <w:rPr>
          <w:rStyle w:val="Style13ptBold"/>
        </w:rPr>
        <w:t>Khlebnikov</w:t>
      </w:r>
      <w:r>
        <w:t xml:space="preserve">, </w:t>
      </w:r>
      <w:r w:rsidRPr="00A35323">
        <w:t>expert on the Middle East at the Russian International Affairs Council</w:t>
      </w:r>
      <w:r>
        <w:t xml:space="preserve">, </w:t>
      </w:r>
      <w:r w:rsidRPr="00A35323">
        <w:rPr>
          <w:rStyle w:val="Style13ptBold"/>
        </w:rPr>
        <w:t>2019</w:t>
      </w:r>
      <w:r>
        <w:t xml:space="preserve"> (Alexey, “</w:t>
      </w:r>
      <w:r w:rsidRPr="00A35323">
        <w:t>Russia looks to the Middle East to boost arms exports</w:t>
      </w:r>
      <w:r>
        <w:t xml:space="preserve">.” The Middle East Institute, 4/8/19, </w:t>
      </w:r>
      <w:hyperlink r:id="rId32" w:history="1">
        <w:r w:rsidRPr="001707D5">
          <w:rPr>
            <w:rStyle w:val="Hyperlink"/>
          </w:rPr>
          <w:t>https://www.mei.edu/publications/russia-looks-middle-east-boost-arms-exports</w:t>
        </w:r>
      </w:hyperlink>
      <w:r>
        <w:t>, Accessed 5/28/19, JMoore)</w:t>
      </w:r>
    </w:p>
    <w:p w:rsidR="00DF6EA9" w:rsidRDefault="00DF6EA9" w:rsidP="00DF6EA9">
      <w:pPr>
        <w:rPr>
          <w:rStyle w:val="StyleUnderline"/>
        </w:rPr>
      </w:pPr>
      <w:r w:rsidRPr="00A35323">
        <w:rPr>
          <w:rStyle w:val="StyleUnderline"/>
        </w:rPr>
        <w:t>According to the Stockholm International Peace Research Institute’s (SIPRI)</w:t>
      </w:r>
      <w:r w:rsidRPr="00A35323">
        <w:rPr>
          <w:sz w:val="16"/>
        </w:rPr>
        <w:t xml:space="preserve"> recently published annual report, </w:t>
      </w:r>
      <w:r w:rsidRPr="00A35323">
        <w:rPr>
          <w:rStyle w:val="StyleUnderline"/>
        </w:rPr>
        <w:t>Russia’s share of global arms exports shrank by around one-fifth over the last decade, falling from 27 percent to 21 percent, while the U.S. share increased from 30 percent to 36 percent, widening the gap between the two major arms exporters.</w:t>
      </w:r>
      <w:r w:rsidRPr="00A35323">
        <w:rPr>
          <w:sz w:val="16"/>
        </w:rPr>
        <w:t xml:space="preserve"> As </w:t>
      </w:r>
      <w:r w:rsidRPr="00A35323">
        <w:rPr>
          <w:rStyle w:val="StyleUnderline"/>
        </w:rPr>
        <w:t>Russia</w:t>
      </w:r>
      <w:r w:rsidRPr="00A35323">
        <w:rPr>
          <w:sz w:val="16"/>
        </w:rPr>
        <w:t xml:space="preserve"> looks to reverse this decline, it </w:t>
      </w:r>
      <w:r w:rsidRPr="00A35323">
        <w:rPr>
          <w:rStyle w:val="StyleUnderline"/>
        </w:rPr>
        <w:t>is focusing on the Middle East,</w:t>
      </w:r>
      <w:r w:rsidRPr="00A35323">
        <w:rPr>
          <w:sz w:val="16"/>
        </w:rPr>
        <w:t xml:space="preserve"> the world’s second-largest and fastest-growing arms market, as a way to boost its exports. While it is early days, </w:t>
      </w:r>
      <w:r w:rsidRPr="00A35323">
        <w:rPr>
          <w:rStyle w:val="StyleUnderline"/>
        </w:rPr>
        <w:t>the effort seems to be paying off so far. According to Russian media reports, Russia and Egypt recently signed a new arms deal worth at least $2 billion</w:t>
      </w:r>
      <w:r w:rsidRPr="00A35323">
        <w:rPr>
          <w:sz w:val="16"/>
        </w:rPr>
        <w:t xml:space="preserve">. This deal, which involves the purchase of over 20 4++ generation Sukhoi Su-35 fighter jets (Flanker-E), makes Egypt a major importer of Russian arms and comes on top of previous deals between the two countries for tens of MiG-29 jets, Ka-52K helicopters, and coastal defense units. In addition to the deal with Egypt, Russia is also moving ahead with the sale of the S-400 anti-aircraft system to Turkey in yet another confirmation of Moscow’s growing focus on the Middle East. </w:t>
      </w:r>
      <w:r w:rsidRPr="00A35323">
        <w:rPr>
          <w:rStyle w:val="StyleUnderline"/>
        </w:rPr>
        <w:t>Whether this shift will be enough to compensate for the broader decline in Russia’s global</w:t>
      </w:r>
      <w:r w:rsidRPr="00A35323">
        <w:rPr>
          <w:sz w:val="16"/>
        </w:rPr>
        <w:t xml:space="preserve"> </w:t>
      </w:r>
      <w:r w:rsidRPr="00A35323">
        <w:rPr>
          <w:rStyle w:val="StyleUnderline"/>
        </w:rPr>
        <w:t>market share,</w:t>
      </w:r>
      <w:r w:rsidRPr="00A35323">
        <w:rPr>
          <w:sz w:val="16"/>
        </w:rPr>
        <w:t xml:space="preserve"> however, </w:t>
      </w:r>
      <w:r w:rsidRPr="00A35323">
        <w:rPr>
          <w:rStyle w:val="StyleUnderline"/>
        </w:rPr>
        <w:t>is another question entirely.</w:t>
      </w:r>
      <w:r w:rsidRPr="00A35323">
        <w:rPr>
          <w:sz w:val="16"/>
        </w:rPr>
        <w:t xml:space="preserve"> For their part, </w:t>
      </w:r>
      <w:r w:rsidRPr="00A35323">
        <w:rPr>
          <w:rStyle w:val="StyleUnderline"/>
        </w:rPr>
        <w:t>Russian officials have pushed back against this narrative, refuting SIPRI’s analysis. They</w:t>
      </w:r>
      <w:r w:rsidRPr="00A35323">
        <w:rPr>
          <w:sz w:val="16"/>
        </w:rPr>
        <w:t xml:space="preserve"> argue that in recent years the volume of Russian arms exports has actually increased and its portfolio of orders reached a record $51 billion in 2018. That said, </w:t>
      </w:r>
      <w:r w:rsidRPr="00A35323">
        <w:rPr>
          <w:rStyle w:val="StyleUnderline"/>
        </w:rPr>
        <w:t>it is important to note that SIPRI aims to define trends in global arms transfers and calculates volumes based on the military value of the equipment rather than its market price. As</w:t>
      </w:r>
      <w:r w:rsidRPr="00A35323">
        <w:rPr>
          <w:sz w:val="16"/>
        </w:rPr>
        <w:t xml:space="preserve"> a result, </w:t>
      </w:r>
      <w:r w:rsidRPr="00A35323">
        <w:rPr>
          <w:rStyle w:val="StyleUnderline"/>
        </w:rPr>
        <w:t>even if Moscow did reach a record in 2018, the broader trend of a declining Russian share of the global arms market is still quite clear.</w:t>
      </w:r>
    </w:p>
    <w:p w:rsidR="00DF6EA9" w:rsidRDefault="00DF6EA9" w:rsidP="00DF6EA9">
      <w:pPr>
        <w:pStyle w:val="Heading3"/>
      </w:pPr>
      <w:r>
        <w:t xml:space="preserve">Uniqueness—Russian Arms Decline – Sanctions </w:t>
      </w:r>
    </w:p>
    <w:p w:rsidR="00DF6EA9" w:rsidRDefault="00DF6EA9" w:rsidP="00DF6EA9">
      <w:pPr>
        <w:pStyle w:val="Heading4"/>
      </w:pPr>
      <w:r>
        <w:t>Uniqueness - US sanction drive down Russian arms exports</w:t>
      </w:r>
    </w:p>
    <w:p w:rsidR="00DF6EA9" w:rsidRPr="00A35323" w:rsidRDefault="00DF6EA9" w:rsidP="00DF6EA9">
      <w:r w:rsidRPr="00A35323">
        <w:rPr>
          <w:rStyle w:val="Style13ptBold"/>
        </w:rPr>
        <w:t>Khlebnikov</w:t>
      </w:r>
      <w:r>
        <w:t xml:space="preserve">, </w:t>
      </w:r>
      <w:r w:rsidRPr="00A35323">
        <w:t>expert on the Middle East at the Russian International Affairs Council</w:t>
      </w:r>
      <w:r>
        <w:t xml:space="preserve">, </w:t>
      </w:r>
      <w:r w:rsidRPr="00A35323">
        <w:rPr>
          <w:rStyle w:val="Style13ptBold"/>
        </w:rPr>
        <w:t>2019</w:t>
      </w:r>
      <w:r>
        <w:t xml:space="preserve"> (Alexey, “</w:t>
      </w:r>
      <w:r w:rsidRPr="00A35323">
        <w:t>Russia looks to the Middle East to boost arms exports</w:t>
      </w:r>
      <w:r>
        <w:t xml:space="preserve">.” The Middle East Institute, 4/8/19, </w:t>
      </w:r>
      <w:hyperlink r:id="rId33" w:history="1">
        <w:r w:rsidRPr="001707D5">
          <w:rPr>
            <w:rStyle w:val="Hyperlink"/>
          </w:rPr>
          <w:t>https://www.mei.edu/publications/russia-looks-middle-east-boost-arms-exports</w:t>
        </w:r>
      </w:hyperlink>
      <w:r>
        <w:t>, Accessed 5/28/19, JMoore)</w:t>
      </w:r>
    </w:p>
    <w:p w:rsidR="00DF6EA9" w:rsidRPr="00A35323" w:rsidRDefault="00DF6EA9" w:rsidP="00DF6EA9">
      <w:pPr>
        <w:rPr>
          <w:rStyle w:val="StyleUnderline"/>
        </w:rPr>
      </w:pPr>
      <w:r w:rsidRPr="00A35323">
        <w:rPr>
          <w:rStyle w:val="StyleUnderline"/>
        </w:rPr>
        <w:t>A downward trend: Exports in decline</w:t>
      </w:r>
      <w:r>
        <w:rPr>
          <w:rStyle w:val="StyleUnderline"/>
        </w:rPr>
        <w:t xml:space="preserve"> </w:t>
      </w:r>
      <w:r w:rsidRPr="00A35323">
        <w:rPr>
          <w:sz w:val="16"/>
        </w:rPr>
        <w:t xml:space="preserve">What’s driving this trend? </w:t>
      </w:r>
      <w:r w:rsidRPr="00A35323">
        <w:rPr>
          <w:rStyle w:val="StyleUnderline"/>
        </w:rPr>
        <w:t xml:space="preserve">Global political and economic developments — and their negative impact on Russia’s ability to secure new arms deals — may be a partial explanation. </w:t>
      </w:r>
      <w:r w:rsidRPr="00A35323">
        <w:rPr>
          <w:sz w:val="16"/>
        </w:rPr>
        <w:t xml:space="preserve">The confrontation between Russia and the West, which was exacerbated by the Ukraine crisis in 2014 and Moscow’s subsequent campaign in Syria, plays an important role in this regard. </w:t>
      </w:r>
      <w:r w:rsidRPr="00A35323">
        <w:rPr>
          <w:rStyle w:val="StyleUnderline"/>
        </w:rPr>
        <w:t xml:space="preserve">Sanctions imposed by the U.S. and its European allies may eventually hamper Russia’s ability to sign new arms contracts, and for now the U.S. seems set on using them to ramp up pressure on Russia. </w:t>
      </w:r>
      <w:r w:rsidRPr="00A35323">
        <w:rPr>
          <w:sz w:val="16"/>
        </w:rPr>
        <w:t xml:space="preserve">In August 2017 U.S. President Donald </w:t>
      </w:r>
      <w:r w:rsidRPr="00A35323">
        <w:rPr>
          <w:rStyle w:val="StyleUnderline"/>
        </w:rPr>
        <w:t>Trump signed the Countering America's Adversaries Through Sanctions Act</w:t>
      </w:r>
      <w:r w:rsidRPr="00A35323">
        <w:rPr>
          <w:sz w:val="16"/>
        </w:rPr>
        <w:t xml:space="preserve"> (CAATSA), </w:t>
      </w:r>
      <w:r w:rsidRPr="00A35323">
        <w:rPr>
          <w:rStyle w:val="StyleUnderline"/>
        </w:rPr>
        <w:t>which aims to punish Moscow for its malign actions.</w:t>
      </w:r>
      <w:r w:rsidRPr="00A35323">
        <w:rPr>
          <w:sz w:val="16"/>
        </w:rPr>
        <w:t xml:space="preserve"> Under the legislation, </w:t>
      </w:r>
      <w:r w:rsidRPr="00A35323">
        <w:rPr>
          <w:rStyle w:val="StyleUnderline"/>
        </w:rPr>
        <w:t>countries trading with Russia’s defense and intelligence sectors can face secondary sanctions.</w:t>
      </w:r>
      <w:r w:rsidRPr="00A35323">
        <w:rPr>
          <w:sz w:val="16"/>
        </w:rPr>
        <w:t xml:space="preserve"> Rostec, </w:t>
      </w:r>
      <w:r w:rsidRPr="00A35323">
        <w:rPr>
          <w:rStyle w:val="StyleUnderline"/>
        </w:rPr>
        <w:t>a state corporation that brings together all the major producers of defense and high-tech products, is on the CAATSA list, which means U.S. policy changes can have a significant impact on its exports, especially to countries that have military-technical agreements with Russia.</w:t>
      </w:r>
      <w:r w:rsidRPr="00A35323">
        <w:rPr>
          <w:sz w:val="16"/>
        </w:rPr>
        <w:t xml:space="preserve"> In this context, </w:t>
      </w:r>
      <w:r w:rsidRPr="00A35323">
        <w:rPr>
          <w:rStyle w:val="StyleUnderline"/>
        </w:rPr>
        <w:t>the Kremlin faces more uncertainty and risks in the arms exporting business.</w:t>
      </w:r>
      <w:r>
        <w:rPr>
          <w:rStyle w:val="StyleUnderline"/>
        </w:rPr>
        <w:t xml:space="preserve"> </w:t>
      </w:r>
      <w:r w:rsidRPr="00A35323">
        <w:rPr>
          <w:rStyle w:val="StyleUnderline"/>
        </w:rPr>
        <w:t xml:space="preserve">Washington has already imposed secondary sanctions on Beijing over its purchase of Russian </w:t>
      </w:r>
      <w:r w:rsidRPr="00A35323">
        <w:rPr>
          <w:sz w:val="16"/>
        </w:rPr>
        <w:t xml:space="preserve">Su-35 </w:t>
      </w:r>
      <w:r w:rsidRPr="00A35323">
        <w:rPr>
          <w:rStyle w:val="StyleUnderline"/>
        </w:rPr>
        <w:t>fighter jets</w:t>
      </w:r>
      <w:r w:rsidRPr="00A35323">
        <w:rPr>
          <w:sz w:val="16"/>
        </w:rPr>
        <w:t xml:space="preserve"> and S-400 systems. </w:t>
      </w:r>
      <w:r w:rsidRPr="00A35323">
        <w:rPr>
          <w:rStyle w:val="StyleUnderline"/>
        </w:rPr>
        <w:t>This established a precedent and sent a clear signal to Russian partners that the U.S. might impose sanctions</w:t>
      </w:r>
      <w:r w:rsidRPr="00A35323">
        <w:rPr>
          <w:sz w:val="16"/>
        </w:rPr>
        <w:t xml:space="preserve"> on them as well. In fact, </w:t>
      </w:r>
      <w:r w:rsidRPr="00A35323">
        <w:rPr>
          <w:rStyle w:val="StyleUnderline"/>
        </w:rPr>
        <w:t>it puts many countries at risk, including long-time partners of Moscow, like India, Egypt, and Algeria, as well as those with which it has recently begun to develop military-technical ties, such as Turkey, Vietnam, Pakistan, Qatar, Indonesia, Kuwait, Saudi Arabia, and the UAE.</w:t>
      </w:r>
    </w:p>
    <w:p w:rsidR="00DF6EA9" w:rsidRPr="00A35323" w:rsidRDefault="00DF6EA9" w:rsidP="00DF6EA9">
      <w:pPr>
        <w:rPr>
          <w:rStyle w:val="StyleUnderline"/>
        </w:rPr>
      </w:pPr>
    </w:p>
    <w:p w:rsidR="00DF6EA9" w:rsidRPr="00C30FAB" w:rsidRDefault="00DF6EA9" w:rsidP="00DF6EA9"/>
    <w:p w:rsidR="00DF6EA9" w:rsidRDefault="00DF6EA9" w:rsidP="00DF6EA9">
      <w:pPr>
        <w:pStyle w:val="Heading3"/>
      </w:pPr>
      <w:r w:rsidRPr="00C876DB">
        <w:t>Uniqueness—</w:t>
      </w:r>
      <w:r>
        <w:t xml:space="preserve">US </w:t>
      </w:r>
      <w:r w:rsidRPr="00C876DB">
        <w:t>Increasing Arms Sales</w:t>
      </w:r>
    </w:p>
    <w:p w:rsidR="00DF6EA9" w:rsidRDefault="00DF6EA9" w:rsidP="00DF6EA9">
      <w:pPr>
        <w:pStyle w:val="Heading4"/>
      </w:pPr>
      <w:r>
        <w:t xml:space="preserve">Uniqueness and Brink – US leads the world in arms exports – new arms policies to increases sales check back against Russian Arms sales </w:t>
      </w:r>
    </w:p>
    <w:p w:rsidR="00DF6EA9" w:rsidRPr="00AA1034" w:rsidRDefault="00DF6EA9" w:rsidP="00DF6EA9">
      <w:r w:rsidRPr="0048584B">
        <w:rPr>
          <w:rStyle w:val="Style13ptBold"/>
        </w:rPr>
        <w:t>Arad</w:t>
      </w:r>
      <w:r>
        <w:t>, r</w:t>
      </w:r>
      <w:r w:rsidRPr="0048584B">
        <w:t>etired colonel of the Israeli Defense Forces</w:t>
      </w:r>
      <w:r>
        <w:t xml:space="preserve">, </w:t>
      </w:r>
      <w:r w:rsidRPr="0048584B">
        <w:rPr>
          <w:rStyle w:val="Style13ptBold"/>
        </w:rPr>
        <w:t>18</w:t>
      </w:r>
      <w:r>
        <w:t xml:space="preserve"> (Shimon, “</w:t>
      </w:r>
      <w:r w:rsidRPr="0048584B">
        <w:t>TRUMP’S ARMS EXPORTS POLICY: DEBUNKING KEY ASSUMPTIONS</w:t>
      </w:r>
      <w:r>
        <w:t xml:space="preserve">.” War on the Rocks, 9/28/18, </w:t>
      </w:r>
      <w:hyperlink r:id="rId34" w:history="1">
        <w:r w:rsidRPr="001707D5">
          <w:rPr>
            <w:rStyle w:val="Hyperlink"/>
          </w:rPr>
          <w:t>https://warontherocks.com/2018/09/trumps-arms-exports-policy-debunking-key-assumptions/</w:t>
        </w:r>
      </w:hyperlink>
      <w:r>
        <w:t>, Accessed 5/28/19, JMoore)</w:t>
      </w:r>
    </w:p>
    <w:p w:rsidR="00DF6EA9" w:rsidRPr="00DE05F3" w:rsidRDefault="00DF6EA9" w:rsidP="00DF6EA9">
      <w:pPr>
        <w:rPr>
          <w:b/>
          <w:iCs/>
          <w:u w:val="single"/>
          <w:bdr w:val="single" w:sz="8" w:space="0" w:color="auto"/>
        </w:rPr>
      </w:pPr>
      <w:r w:rsidRPr="00382C3F">
        <w:rPr>
          <w:rStyle w:val="StyleUnderline"/>
        </w:rPr>
        <w:t xml:space="preserve">The Trump administration presents its new arms policy as a response to the ongoing strategic competition between the great powers. </w:t>
      </w:r>
      <w:r w:rsidRPr="00382C3F">
        <w:rPr>
          <w:sz w:val="16"/>
        </w:rPr>
        <w:t xml:space="preserve">Its argument is that </w:t>
      </w:r>
      <w:r w:rsidRPr="00382C3F">
        <w:rPr>
          <w:rStyle w:val="StyleUnderline"/>
        </w:rPr>
        <w:t>the new CAT policy will</w:t>
      </w:r>
      <w:r w:rsidRPr="00382C3F">
        <w:rPr>
          <w:sz w:val="16"/>
        </w:rPr>
        <w:t xml:space="preserve"> enable Washington to </w:t>
      </w:r>
      <w:r w:rsidRPr="00382C3F">
        <w:rPr>
          <w:rStyle w:val="StyleUnderline"/>
        </w:rPr>
        <w:t>preserve</w:t>
      </w:r>
      <w:r w:rsidRPr="00382C3F">
        <w:rPr>
          <w:sz w:val="16"/>
        </w:rPr>
        <w:t xml:space="preserve"> </w:t>
      </w:r>
      <w:r w:rsidRPr="00382C3F">
        <w:rPr>
          <w:rStyle w:val="StyleUnderline"/>
        </w:rPr>
        <w:t>international peace by strengthening the military capabilities of its allies and partners,</w:t>
      </w:r>
      <w:r w:rsidRPr="00382C3F">
        <w:rPr>
          <w:sz w:val="16"/>
        </w:rPr>
        <w:t xml:space="preserve"> </w:t>
      </w:r>
      <w:r w:rsidRPr="00382C3F">
        <w:rPr>
          <w:rStyle w:val="StyleUnderline"/>
        </w:rPr>
        <w:t>while</w:t>
      </w:r>
      <w:r w:rsidRPr="00382C3F">
        <w:rPr>
          <w:sz w:val="16"/>
        </w:rPr>
        <w:t xml:space="preserve"> reducing the need for American boots on the ground; </w:t>
      </w:r>
      <w:r w:rsidRPr="00382C3F">
        <w:rPr>
          <w:rStyle w:val="StyleUnderline"/>
        </w:rPr>
        <w:t>maintaining its influence over the policies and actions of client states in key regions around the world;</w:t>
      </w:r>
      <w:r w:rsidRPr="00382C3F">
        <w:rPr>
          <w:sz w:val="16"/>
        </w:rPr>
        <w:t xml:space="preserve"> strengthening the U.S. military by increasing interoperability with allies and partners; supporting the defense industry; promoting new innovation; and maintaining American jobs. The new policy also refers to the need for an assessment of the risks that arms transfers may pose to human rights violations, to technology transfer issues and/or U.S. nonproliferation objectives.</w:t>
      </w:r>
      <w:r>
        <w:rPr>
          <w:sz w:val="16"/>
        </w:rPr>
        <w:t xml:space="preserve"> </w:t>
      </w:r>
      <w:r w:rsidRPr="00AA1034">
        <w:rPr>
          <w:rStyle w:val="Emphasis"/>
        </w:rPr>
        <w:t>The United States dominates the growing global arms market and</w:t>
      </w:r>
      <w:r w:rsidRPr="00382C3F">
        <w:rPr>
          <w:rStyle w:val="StyleUnderline"/>
        </w:rPr>
        <w:t xml:space="preserve"> according to data</w:t>
      </w:r>
      <w:r w:rsidRPr="00382C3F">
        <w:rPr>
          <w:sz w:val="16"/>
        </w:rPr>
        <w:t xml:space="preserve"> gathered </w:t>
      </w:r>
      <w:r w:rsidRPr="00382C3F">
        <w:rPr>
          <w:rStyle w:val="StyleUnderline"/>
        </w:rPr>
        <w:t>by</w:t>
      </w:r>
      <w:r w:rsidRPr="00382C3F">
        <w:rPr>
          <w:sz w:val="16"/>
        </w:rPr>
        <w:t xml:space="preserve"> </w:t>
      </w:r>
      <w:r w:rsidRPr="00382C3F">
        <w:rPr>
          <w:rStyle w:val="StyleUnderline"/>
        </w:rPr>
        <w:t>the</w:t>
      </w:r>
      <w:r w:rsidRPr="00382C3F">
        <w:rPr>
          <w:sz w:val="16"/>
        </w:rPr>
        <w:t xml:space="preserve"> authoritative </w:t>
      </w:r>
      <w:r w:rsidRPr="00382C3F">
        <w:rPr>
          <w:rStyle w:val="StyleUnderline"/>
        </w:rPr>
        <w:t>Stockholm International Peace Research Institute</w:t>
      </w:r>
      <w:r w:rsidRPr="00382C3F">
        <w:rPr>
          <w:sz w:val="16"/>
        </w:rPr>
        <w:t xml:space="preserve"> (SIPRI), </w:t>
      </w:r>
      <w:r w:rsidRPr="00AA1034">
        <w:rPr>
          <w:rStyle w:val="Emphasis"/>
        </w:rPr>
        <w:t>its lead is expanding. The United States accounted for 34 percent of total arms exports</w:t>
      </w:r>
      <w:r w:rsidRPr="00382C3F">
        <w:rPr>
          <w:sz w:val="16"/>
        </w:rPr>
        <w:t xml:space="preserve"> </w:t>
      </w:r>
      <w:r w:rsidRPr="00382C3F">
        <w:rPr>
          <w:rStyle w:val="StyleUnderline"/>
        </w:rPr>
        <w:t>between 2013 and 2017,</w:t>
      </w:r>
      <w:r w:rsidRPr="00382C3F">
        <w:rPr>
          <w:sz w:val="16"/>
        </w:rPr>
        <w:t xml:space="preserve"> </w:t>
      </w:r>
      <w:r w:rsidRPr="00AA1034">
        <w:rPr>
          <w:rStyle w:val="Emphasis"/>
        </w:rPr>
        <w:t>ranking it significantly higher than</w:t>
      </w:r>
      <w:r w:rsidRPr="00382C3F">
        <w:rPr>
          <w:sz w:val="16"/>
        </w:rPr>
        <w:t xml:space="preserve"> its main competitors </w:t>
      </w:r>
      <w:r w:rsidRPr="00AA1034">
        <w:rPr>
          <w:rStyle w:val="Emphasis"/>
        </w:rPr>
        <w:t>Russia</w:t>
      </w:r>
      <w:r w:rsidRPr="00382C3F">
        <w:rPr>
          <w:sz w:val="16"/>
        </w:rPr>
        <w:t xml:space="preserve"> (22 percent), </w:t>
      </w:r>
      <w:r w:rsidRPr="00382C3F">
        <w:rPr>
          <w:rStyle w:val="StyleUnderline"/>
        </w:rPr>
        <w:t>France</w:t>
      </w:r>
      <w:r w:rsidRPr="00382C3F">
        <w:rPr>
          <w:sz w:val="16"/>
        </w:rPr>
        <w:t xml:space="preserve"> (6.7 percent), </w:t>
      </w:r>
      <w:r w:rsidRPr="00382C3F">
        <w:rPr>
          <w:rStyle w:val="StyleUnderline"/>
        </w:rPr>
        <w:t>Germany</w:t>
      </w:r>
      <w:r w:rsidRPr="00382C3F">
        <w:rPr>
          <w:sz w:val="16"/>
        </w:rPr>
        <w:t xml:space="preserve"> (5.8 percent), </w:t>
      </w:r>
      <w:r w:rsidRPr="00382C3F">
        <w:rPr>
          <w:rStyle w:val="StyleUnderline"/>
        </w:rPr>
        <w:t>China</w:t>
      </w:r>
      <w:r w:rsidRPr="00382C3F">
        <w:rPr>
          <w:sz w:val="16"/>
        </w:rPr>
        <w:t xml:space="preserve"> (5.7 percent), </w:t>
      </w:r>
      <w:r w:rsidRPr="00382C3F">
        <w:rPr>
          <w:rStyle w:val="StyleUnderline"/>
        </w:rPr>
        <w:t>and Britain</w:t>
      </w:r>
      <w:r w:rsidRPr="00382C3F">
        <w:rPr>
          <w:sz w:val="16"/>
        </w:rPr>
        <w:t xml:space="preserve"> (4.8 percent</w:t>
      </w:r>
      <w:r w:rsidRPr="00382C3F">
        <w:rPr>
          <w:rStyle w:val="StyleUnderline"/>
        </w:rPr>
        <w:t>). In FY 2018, the value of signed arms deals continued to increase</w:t>
      </w:r>
      <w:r w:rsidRPr="00382C3F">
        <w:rPr>
          <w:sz w:val="16"/>
        </w:rPr>
        <w:t xml:space="preserve">, reaching over $46 billion, exceeding the $41 billion figure of FY 2017. Undergirding this policy is Trump’s vision that economic security is national security. The defense and aerospace industry is America’s second-largest gross exporter. The industry contributes approximately $1 trillion annually to the U.S. economy and employs around 2,500,000 people. On average, 30 percent of the industry’s annual revenue is through arms exports, which reduces the need for domestic investment, reduces the cost-per-unit for the U.S. military, and enables an increase of investments in innovation, thereby retaining America’s technological lead. </w:t>
      </w:r>
      <w:r w:rsidRPr="00382C3F">
        <w:rPr>
          <w:rStyle w:val="StyleUnderline"/>
        </w:rPr>
        <w:t>However, a number of trends combine to make Washington nervous about its lead in global arms sales.</w:t>
      </w:r>
      <w:r w:rsidRPr="00382C3F">
        <w:rPr>
          <w:sz w:val="16"/>
        </w:rPr>
        <w:t xml:space="preserve"> </w:t>
      </w:r>
      <w:r w:rsidRPr="00382C3F">
        <w:rPr>
          <w:rStyle w:val="StyleUnderline"/>
        </w:rPr>
        <w:t xml:space="preserve">The first is a growing effort by other technologically innovative arms exporters to compete with the United States for markets. </w:t>
      </w:r>
      <w:r w:rsidRPr="00AA1034">
        <w:rPr>
          <w:rStyle w:val="Emphasis"/>
        </w:rPr>
        <w:t>Arms sales by</w:t>
      </w:r>
      <w:r w:rsidRPr="00382C3F">
        <w:rPr>
          <w:sz w:val="16"/>
        </w:rPr>
        <w:t xml:space="preserve"> Britain, France, Spain, China, and </w:t>
      </w:r>
      <w:r w:rsidRPr="00AA1034">
        <w:rPr>
          <w:rStyle w:val="Emphasis"/>
        </w:rPr>
        <w:t>Russia have reduced America’s potential share of the important markets of the Middle East</w:t>
      </w:r>
      <w:r w:rsidRPr="00382C3F">
        <w:rPr>
          <w:sz w:val="16"/>
        </w:rPr>
        <w:t xml:space="preserve"> (49 percent of the U.S. arms exports between 2013 and 2017) </w:t>
      </w:r>
      <w:r w:rsidRPr="00382C3F">
        <w:rPr>
          <w:rStyle w:val="StyleUnderline"/>
        </w:rPr>
        <w:t>and Asia.</w:t>
      </w:r>
      <w:r w:rsidRPr="00382C3F">
        <w:rPr>
          <w:sz w:val="16"/>
        </w:rPr>
        <w:t xml:space="preserve"> To a certain extent, the people behind the new CAT policy believe that </w:t>
      </w:r>
      <w:r w:rsidRPr="00382C3F">
        <w:rPr>
          <w:rStyle w:val="StyleUnderline"/>
        </w:rPr>
        <w:t>the strict and rigid regulatory</w:t>
      </w:r>
      <w:r w:rsidRPr="00382C3F">
        <w:rPr>
          <w:sz w:val="16"/>
        </w:rPr>
        <w:t xml:space="preserve"> and procedural </w:t>
      </w:r>
      <w:r w:rsidRPr="00382C3F">
        <w:rPr>
          <w:rStyle w:val="StyleUnderline"/>
        </w:rPr>
        <w:t>frameworks</w:t>
      </w:r>
      <w:r w:rsidRPr="00382C3F">
        <w:rPr>
          <w:sz w:val="16"/>
        </w:rPr>
        <w:t xml:space="preserve"> </w:t>
      </w:r>
      <w:r w:rsidRPr="00382C3F">
        <w:rPr>
          <w:rStyle w:val="StyleUnderline"/>
        </w:rPr>
        <w:t>that governed the arms exports</w:t>
      </w:r>
      <w:r w:rsidRPr="00382C3F">
        <w:rPr>
          <w:sz w:val="16"/>
        </w:rPr>
        <w:t xml:space="preserve"> </w:t>
      </w:r>
      <w:r w:rsidRPr="00382C3F">
        <w:rPr>
          <w:rStyle w:val="StyleUnderline"/>
        </w:rPr>
        <w:t xml:space="preserve">processes have undermined the U.S. competitiveness in the global arms market and </w:t>
      </w:r>
      <w:r w:rsidRPr="00AA1034">
        <w:rPr>
          <w:rStyle w:val="Emphasis"/>
        </w:rPr>
        <w:t>the implementation of the new policy is anticipated to increase sales.</w:t>
      </w:r>
    </w:p>
    <w:p w:rsidR="00DF6EA9" w:rsidRDefault="00DF6EA9" w:rsidP="00DF6EA9">
      <w:pPr>
        <w:pStyle w:val="Heading4"/>
      </w:pPr>
      <w:r>
        <w:t xml:space="preserve">Uniqueness - Trump is increasing global arms sales to out compete other great powers </w:t>
      </w:r>
    </w:p>
    <w:p w:rsidR="00DF6EA9" w:rsidRPr="00382C3F" w:rsidRDefault="00DF6EA9" w:rsidP="00DF6EA9">
      <w:r w:rsidRPr="0048584B">
        <w:rPr>
          <w:rStyle w:val="Style13ptBold"/>
        </w:rPr>
        <w:t>Arad</w:t>
      </w:r>
      <w:r>
        <w:t>, r</w:t>
      </w:r>
      <w:r w:rsidRPr="0048584B">
        <w:t>etired colonel of the Israeli Defense Forces</w:t>
      </w:r>
      <w:r>
        <w:t xml:space="preserve">, </w:t>
      </w:r>
      <w:r w:rsidRPr="0048584B">
        <w:rPr>
          <w:rStyle w:val="Style13ptBold"/>
        </w:rPr>
        <w:t>18</w:t>
      </w:r>
      <w:r>
        <w:t xml:space="preserve"> (Shimon, “</w:t>
      </w:r>
      <w:r w:rsidRPr="0048584B">
        <w:t>TRUMP’S ARMS EXPORTS POLICY: DEBUNKING KEY ASSUMPTIONS</w:t>
      </w:r>
      <w:r>
        <w:t xml:space="preserve">.” War on the Rocks, 9/28/18, </w:t>
      </w:r>
      <w:hyperlink r:id="rId35" w:history="1">
        <w:r w:rsidRPr="001707D5">
          <w:rPr>
            <w:rStyle w:val="Hyperlink"/>
          </w:rPr>
          <w:t>https://warontherocks.com/2018/09/trumps-arms-exports-policy-debunking-key-assumptions/</w:t>
        </w:r>
      </w:hyperlink>
      <w:r>
        <w:t>, Accessed 5/28/19, JMoore)</w:t>
      </w:r>
    </w:p>
    <w:p w:rsidR="00DF6EA9" w:rsidRPr="00382C3F" w:rsidRDefault="00DF6EA9" w:rsidP="00DF6EA9">
      <w:pPr>
        <w:rPr>
          <w:sz w:val="16"/>
        </w:rPr>
      </w:pPr>
      <w:r w:rsidRPr="00382C3F">
        <w:rPr>
          <w:sz w:val="16"/>
        </w:rPr>
        <w:t xml:space="preserve">In April, the </w:t>
      </w:r>
      <w:r w:rsidRPr="00382C3F">
        <w:rPr>
          <w:rStyle w:val="StyleUnderline"/>
        </w:rPr>
        <w:t xml:space="preserve">Trump </w:t>
      </w:r>
      <w:r w:rsidRPr="00382C3F">
        <w:rPr>
          <w:sz w:val="16"/>
        </w:rPr>
        <w:t xml:space="preserve">administration </w:t>
      </w:r>
      <w:r w:rsidRPr="00382C3F">
        <w:rPr>
          <w:rStyle w:val="StyleUnderline"/>
        </w:rPr>
        <w:t xml:space="preserve">launched the fifth </w:t>
      </w:r>
      <w:r w:rsidRPr="00382C3F">
        <w:rPr>
          <w:sz w:val="16"/>
        </w:rPr>
        <w:t xml:space="preserve">iteration of the </w:t>
      </w:r>
      <w:r w:rsidRPr="00382C3F">
        <w:rPr>
          <w:rStyle w:val="StyleUnderline"/>
        </w:rPr>
        <w:t xml:space="preserve">CAT policy, designed to increase the exports of U.S. arms as an integral part of its “America First” policy agenda. The </w:t>
      </w:r>
      <w:r w:rsidRPr="00382C3F">
        <w:rPr>
          <w:sz w:val="16"/>
        </w:rPr>
        <w:t xml:space="preserve">present version of the CAT policy </w:t>
      </w:r>
      <w:r w:rsidRPr="00382C3F">
        <w:rPr>
          <w:rStyle w:val="StyleUnderline"/>
        </w:rPr>
        <w:t xml:space="preserve">prioritizes arms transfers as an important tool of American foreign policy </w:t>
      </w:r>
      <w:r w:rsidRPr="00382C3F">
        <w:rPr>
          <w:sz w:val="16"/>
        </w:rPr>
        <w:t>and, in stark contrast to the vision of Carter, is predicated on a strong assumption of approval and the active advocacy of the U.S. government and its diplomats with foreign leaders and governments to buy American-made arms.</w:t>
      </w:r>
      <w:r>
        <w:rPr>
          <w:rStyle w:val="StyleUnderline"/>
        </w:rPr>
        <w:t xml:space="preserve"> </w:t>
      </w:r>
      <w:r w:rsidRPr="00382C3F">
        <w:rPr>
          <w:rStyle w:val="StyleUnderline"/>
        </w:rPr>
        <w:t>The Trump administration presents its new arms policy as a response to the ongoing strategic competition between the great powers.</w:t>
      </w:r>
      <w:r w:rsidRPr="00382C3F">
        <w:rPr>
          <w:sz w:val="16"/>
        </w:rPr>
        <w:t xml:space="preserve"> Its argument is that </w:t>
      </w:r>
      <w:r w:rsidRPr="00382C3F">
        <w:rPr>
          <w:rStyle w:val="StyleUnderline"/>
        </w:rPr>
        <w:t>the new CAT policy will enable Washington to preserve international peace by strengthening the military capabilities of its allies and partners, while reducing the need for American boots on the ground; maintaining its influence over the policies and actions of client states in key regions around the world; strengthening the U.S. military by increasing interoperability with allies and partners; supporting the defense industry; promoting new innovation; and maintaining American jobs.</w:t>
      </w:r>
      <w:r w:rsidRPr="00382C3F">
        <w:rPr>
          <w:sz w:val="16"/>
        </w:rPr>
        <w:t xml:space="preserve"> The new policy also refers to the need for an assessment of the risks that arms transfers may pose to human rights violations, to technology transfer issues and/or U.S. nonproliferation objectives.</w:t>
      </w:r>
    </w:p>
    <w:p w:rsidR="00DF6EA9" w:rsidRPr="00C876DB" w:rsidRDefault="00DF6EA9" w:rsidP="00DF6EA9"/>
    <w:p w:rsidR="00DF6EA9" w:rsidRDefault="00DF6EA9" w:rsidP="00DF6EA9">
      <w:pPr>
        <w:pStyle w:val="Heading3"/>
      </w:pPr>
      <w:r>
        <w:t xml:space="preserve">Uniqueness—Middle East Competitiveness </w:t>
      </w:r>
    </w:p>
    <w:p w:rsidR="00DF6EA9" w:rsidRDefault="00DF6EA9" w:rsidP="00DF6EA9">
      <w:pPr>
        <w:pStyle w:val="Heading4"/>
      </w:pPr>
      <w:r w:rsidRPr="00456D30">
        <w:t xml:space="preserve">Brink – Russia is expanding arms to the middle east – but competitive arms markets will determine their strategies success </w:t>
      </w:r>
    </w:p>
    <w:p w:rsidR="00DF6EA9" w:rsidRPr="00456D30" w:rsidRDefault="00DF6EA9" w:rsidP="00DF6EA9">
      <w:r w:rsidRPr="00013D70">
        <w:rPr>
          <w:rStyle w:val="Style13ptBold"/>
        </w:rPr>
        <w:t>Borisov</w:t>
      </w:r>
      <w:r>
        <w:t xml:space="preserve">, </w:t>
      </w:r>
      <w:r w:rsidRPr="00013D70">
        <w:t>Research Fellow at the Centre for Analysis of Strategies and Technologies</w:t>
      </w:r>
      <w:r>
        <w:t xml:space="preserve">, </w:t>
      </w:r>
      <w:r w:rsidRPr="00013D70">
        <w:rPr>
          <w:rStyle w:val="Style13ptBold"/>
        </w:rPr>
        <w:t>2018</w:t>
      </w:r>
      <w:r>
        <w:t xml:space="preserve"> (</w:t>
      </w:r>
      <w:r w:rsidRPr="00013D70">
        <w:t>Timofey</w:t>
      </w:r>
      <w:r>
        <w:t>, “</w:t>
      </w:r>
      <w:r w:rsidRPr="00013D70">
        <w:t>Russia’s return to the Middle East</w:t>
      </w:r>
      <w:r>
        <w:t xml:space="preserve">: Ch. 4, </w:t>
      </w:r>
      <w:r w:rsidRPr="00013D70">
        <w:t>Russian arms exports in the Middle East</w:t>
      </w:r>
      <w:r>
        <w:t xml:space="preserve">.” </w:t>
      </w:r>
      <w:r w:rsidRPr="00013D70">
        <w:t>Chaillot Papers</w:t>
      </w:r>
      <w:r>
        <w:t xml:space="preserve"> No. 146, July 2018, EU Institute for Security Studies, </w:t>
      </w:r>
      <w:hyperlink r:id="rId36" w:history="1">
        <w:r w:rsidRPr="001707D5">
          <w:rPr>
            <w:rStyle w:val="Hyperlink"/>
          </w:rPr>
          <w:t>https://www.iss.europa.eu/sites/default/files/EUISSFiles/CP_146.pdf</w:t>
        </w:r>
      </w:hyperlink>
      <w:r>
        <w:t>, Accessed 5/22/19, JMoore)</w:t>
      </w:r>
    </w:p>
    <w:p w:rsidR="00DF6EA9" w:rsidRDefault="00DF6EA9" w:rsidP="00DF6EA9">
      <w:pPr>
        <w:rPr>
          <w:rStyle w:val="StyleUnderline"/>
        </w:rPr>
      </w:pPr>
      <w:r w:rsidRPr="00013D70">
        <w:rPr>
          <w:sz w:val="16"/>
        </w:rPr>
        <w:t xml:space="preserve">All in all, having successfully overcome the hurdles and setbacks of the 1990s, </w:t>
      </w:r>
      <w:r w:rsidRPr="00456D30">
        <w:rPr>
          <w:rStyle w:val="StyleUnderline"/>
        </w:rPr>
        <w:t>Russia has significantly expanded its presence in the Middle Eastern and North African arms market in recent years. This seems to be in line with the general thrust of Russia’s foreign policy, aimed at improving its image as a reliable partner, increasing its influence and establishing long-term partnership relations with MENA countries.</w:t>
      </w:r>
      <w:r w:rsidRPr="00013D70">
        <w:rPr>
          <w:sz w:val="16"/>
        </w:rPr>
        <w:t xml:space="preserve"> </w:t>
      </w:r>
      <w:r w:rsidRPr="00456D30">
        <w:rPr>
          <w:rStyle w:val="StyleUnderline"/>
        </w:rPr>
        <w:t>Moscow is</w:t>
      </w:r>
      <w:r w:rsidRPr="00013D70">
        <w:rPr>
          <w:sz w:val="16"/>
        </w:rPr>
        <w:t xml:space="preserve"> concentrating on the further development of military and technical ties with major regional powers and is expecting to enter new markets, </w:t>
      </w:r>
      <w:r w:rsidRPr="00456D30">
        <w:rPr>
          <w:rStyle w:val="StyleUnderline"/>
        </w:rPr>
        <w:t>seeing arms sales not as the end goal, but as an instrument to boost other spheres of cooperation such as oil and gas, nuclear energy, trade in commodities, etc. But this strategy will certainly not be easy to carry out. The global arms market is becoming more and more competitive and Russia will be exposed to fierce competition in the MENA market. The recent developments in relations with countries that have traditionally imported arms from the US and Europe do not necessarily signify they are switching to Russia for good, but reflects their aspiration to benefit from this competition between the major arms exporters and mitigate their exposure to political risks by diversifying their arms suppliers.</w:t>
      </w:r>
      <w:r w:rsidRPr="00013D70">
        <w:rPr>
          <w:sz w:val="16"/>
        </w:rPr>
        <w:t xml:space="preserve"> Thus, </w:t>
      </w:r>
      <w:r w:rsidRPr="00456D30">
        <w:rPr>
          <w:rStyle w:val="StyleUnderline"/>
        </w:rPr>
        <w:t>while a window of opportunity has opened for Russia, of which it has already taken full advantage, the rapidly changing political environment in the region might yet make its own adjustments.</w:t>
      </w:r>
    </w:p>
    <w:p w:rsidR="00DF6EA9" w:rsidRDefault="00DF6EA9" w:rsidP="00DF6EA9">
      <w:pPr>
        <w:pStyle w:val="Heading3"/>
      </w:pPr>
      <w:r>
        <w:t xml:space="preserve">Uniqueness—Saudis considering diversification now </w:t>
      </w:r>
    </w:p>
    <w:p w:rsidR="00DF6EA9" w:rsidRDefault="00DF6EA9" w:rsidP="00DF6EA9">
      <w:pPr>
        <w:pStyle w:val="Heading4"/>
      </w:pPr>
      <w:r>
        <w:t xml:space="preserve">Saudis considering a shift to Russia and China away from the US </w:t>
      </w:r>
    </w:p>
    <w:p w:rsidR="00DF6EA9" w:rsidRPr="008924D3" w:rsidRDefault="00DF6EA9" w:rsidP="00DF6EA9">
      <w:pPr>
        <w:rPr>
          <w:b/>
        </w:rPr>
      </w:pPr>
      <w:r w:rsidRPr="00285B97">
        <w:rPr>
          <w:b/>
        </w:rPr>
        <w:t>Stratfor, leading think tank analyzing security issues</w:t>
      </w:r>
      <w:r>
        <w:rPr>
          <w:b/>
        </w:rPr>
        <w:t xml:space="preserve">, </w:t>
      </w:r>
      <w:r w:rsidRPr="008924D3">
        <w:rPr>
          <w:b/>
        </w:rPr>
        <w:t xml:space="preserve">2018 </w:t>
      </w:r>
    </w:p>
    <w:p w:rsidR="00DF6EA9" w:rsidRPr="004217C9" w:rsidRDefault="00DF6EA9" w:rsidP="00DF6EA9">
      <w:r>
        <w:t xml:space="preserve">(“Saudi Arabia Lays the Foundation for a Defense Industry of Its Own”. Stratfor Assessments Nov 9, 2018 </w:t>
      </w:r>
      <w:hyperlink r:id="rId37" w:history="1">
        <w:r w:rsidRPr="00CE7A0B">
          <w:rPr>
            <w:rStyle w:val="Hyperlink"/>
          </w:rPr>
          <w:t>https://worldview.stratfor.com/article/saudi-arabia-defense-industry-weapons-imports-vision2030 accessed TM 5/23/19</w:t>
        </w:r>
      </w:hyperlink>
      <w:r>
        <w:t xml:space="preserve">) </w:t>
      </w:r>
    </w:p>
    <w:p w:rsidR="00DF6EA9" w:rsidRDefault="00DF6EA9" w:rsidP="00DF6EA9">
      <w:r w:rsidRPr="004217C9">
        <w:t xml:space="preserve">Beyond the long-term strategy of making its own equipment, </w:t>
      </w:r>
      <w:r w:rsidRPr="004217C9">
        <w:rPr>
          <w:rStyle w:val="StyleUnderline"/>
        </w:rPr>
        <w:t>Saudi Arabia has also weighed the option of diversifying weapons purchases away from U.S.</w:t>
      </w:r>
      <w:r w:rsidRPr="004217C9">
        <w:t xml:space="preserve"> and European states, </w:t>
      </w:r>
      <w:r w:rsidRPr="004217C9">
        <w:rPr>
          <w:rStyle w:val="StyleUnderline"/>
        </w:rPr>
        <w:t>which currently satisfy the bulk of Saudi demand. Such an approach not only would allow Saudi Arabia to reduce its dependence on the United States</w:t>
      </w:r>
      <w:r w:rsidRPr="004217C9">
        <w:t xml:space="preserve"> and the European Union, </w:t>
      </w:r>
      <w:r w:rsidRPr="004217C9">
        <w:rPr>
          <w:rStyle w:val="StyleUnderline"/>
        </w:rPr>
        <w:t>but could also give Riyadh access to countries more willing to overlook its track record on human rights and to offer generous technology transfer rights as part of contracts</w:t>
      </w:r>
      <w:r w:rsidRPr="004217C9">
        <w:t xml:space="preserve">. </w:t>
      </w:r>
      <w:r w:rsidRPr="004217C9">
        <w:rPr>
          <w:rStyle w:val="StyleUnderline"/>
        </w:rPr>
        <w:t>The kingdom</w:t>
      </w:r>
      <w:r w:rsidRPr="004217C9">
        <w:t xml:space="preserve">, for instance, </w:t>
      </w:r>
      <w:r w:rsidRPr="004217C9">
        <w:rPr>
          <w:rStyle w:val="StyleUnderline"/>
        </w:rPr>
        <w:t>has opened negotiations with Russia</w:t>
      </w:r>
      <w:r w:rsidRPr="004217C9">
        <w:t xml:space="preserve"> over the purchase of the S-400 surface-to-air missile system in hopes that Moscow would offer a deal better than the U.S. offers on its Terminal High-Altitude Area Defense (THAAD) system</w:t>
      </w:r>
      <w:r w:rsidRPr="004217C9">
        <w:rPr>
          <w:rStyle w:val="StyleUnderline"/>
        </w:rPr>
        <w:t xml:space="preserve">. And Saudi Arabia has purchased large numbers of armed drones from China </w:t>
      </w:r>
      <w:r w:rsidRPr="004217C9">
        <w:t>as the United States continues to refuse to sell such technology to countries in the region.</w:t>
      </w:r>
    </w:p>
    <w:p w:rsidR="00DF6EA9" w:rsidRPr="00013D70" w:rsidRDefault="00DF6EA9" w:rsidP="00DF6EA9">
      <w:pPr>
        <w:rPr>
          <w:u w:val="single"/>
        </w:rPr>
      </w:pPr>
    </w:p>
    <w:p w:rsidR="00DF6EA9" w:rsidRDefault="00DF6EA9" w:rsidP="00DF6EA9">
      <w:pPr>
        <w:pStyle w:val="Heading3"/>
      </w:pPr>
      <w:r>
        <w:t xml:space="preserve">Link—Generic </w:t>
      </w:r>
    </w:p>
    <w:p w:rsidR="00DF6EA9" w:rsidRDefault="00DF6EA9" w:rsidP="00DF6EA9">
      <w:pPr>
        <w:pStyle w:val="Heading4"/>
      </w:pPr>
      <w:r>
        <w:t xml:space="preserve">Link - Russia will increase arms to Saudi Arabia and other countries if the US cuts ties – it’s key to Russian geopolitical interests </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FB0D93"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38" w:history="1">
        <w:r w:rsidRPr="001707D5">
          <w:rPr>
            <w:rStyle w:val="Hyperlink"/>
          </w:rPr>
          <w:t>https://www.chathamhouse.org/sites/default/files/publications/research/2017-03-20-russia-arms-exporter-connolly-sendstad.pdf</w:t>
        </w:r>
      </w:hyperlink>
      <w:r>
        <w:t>, Accessed 5/22/19, JMoore)</w:t>
      </w:r>
    </w:p>
    <w:p w:rsidR="00DF6EA9" w:rsidRPr="00FB0D93" w:rsidRDefault="00DF6EA9" w:rsidP="00DF6EA9">
      <w:pPr>
        <w:rPr>
          <w:rStyle w:val="StyleUnderline"/>
        </w:rPr>
      </w:pPr>
      <w:r w:rsidRPr="00FB0D93">
        <w:rPr>
          <w:sz w:val="16"/>
        </w:rPr>
        <w:t xml:space="preserve">Moreover, </w:t>
      </w:r>
      <w:r w:rsidRPr="00FB0D93">
        <w:rPr>
          <w:rStyle w:val="StyleUnderline"/>
        </w:rPr>
        <w:t>the zeal shown by Russian firms in expanding arms exports to countries beyond their traditional client base – such as to Saudi Arabia, Turkey or the Philippines – is surely as much to do with the possibility of weakening ties between those countries and their traditional allies in the West.</w:t>
      </w:r>
      <w:r w:rsidRPr="00FB0D93">
        <w:rPr>
          <w:sz w:val="16"/>
        </w:rPr>
        <w:t xml:space="preserve"> It is in this respect that </w:t>
      </w:r>
      <w:r w:rsidRPr="00FB0D93">
        <w:rPr>
          <w:rStyle w:val="StyleUnderline"/>
        </w:rPr>
        <w:t>Russia’s future performance as an arms exporter might have truly strategic significance. If Russia is able to expand its influence beyond its traditional markets, we should expect to see Russia’s broader political influence in those regions rise.</w:t>
      </w:r>
      <w:r w:rsidRPr="00FB0D93">
        <w:rPr>
          <w:sz w:val="16"/>
        </w:rPr>
        <w:t xml:space="preserve"> In this sense, </w:t>
      </w:r>
      <w:r w:rsidRPr="00FB0D93">
        <w:rPr>
          <w:rStyle w:val="StyleUnderline"/>
        </w:rPr>
        <w:t>the motives underlying the strenuous Russian efforts to expand arms exports might well go beyond simple commercial concerns or a desire to place the defence-industrial complex at the centre of efforts to modernize</w:t>
      </w:r>
      <w:r>
        <w:rPr>
          <w:rStyle w:val="StyleUnderline"/>
        </w:rPr>
        <w:t xml:space="preserve"> </w:t>
      </w:r>
      <w:r w:rsidRPr="00FB0D93">
        <w:rPr>
          <w:rStyle w:val="StyleUnderline"/>
        </w:rPr>
        <w:t>the Russian economy.</w:t>
      </w:r>
    </w:p>
    <w:p w:rsidR="00DF6EA9" w:rsidRDefault="00DF6EA9" w:rsidP="00DF6EA9"/>
    <w:p w:rsidR="00DF6EA9" w:rsidRDefault="00DF6EA9" w:rsidP="00DF6EA9">
      <w:pPr>
        <w:pStyle w:val="Heading4"/>
      </w:pPr>
      <w:r>
        <w:t xml:space="preserve">Link – Russia fills the arms gap left by the plan </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4F2BCD"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39" w:history="1">
        <w:r w:rsidRPr="001707D5">
          <w:rPr>
            <w:rStyle w:val="Hyperlink"/>
          </w:rPr>
          <w:t>https://www.chathamhouse.org/sites/default/files/publications/research/2017-03-20-russia-arms-exporter-connolly-sendstad.pdf</w:t>
        </w:r>
      </w:hyperlink>
      <w:r>
        <w:t>, Accessed 5/22/19, JMoore)</w:t>
      </w:r>
    </w:p>
    <w:p w:rsidR="00DF6EA9" w:rsidRPr="00261FC7" w:rsidRDefault="00DF6EA9" w:rsidP="00DF6EA9">
      <w:pPr>
        <w:rPr>
          <w:sz w:val="16"/>
        </w:rPr>
      </w:pPr>
      <w:r w:rsidRPr="004F2BCD">
        <w:rPr>
          <w:sz w:val="16"/>
        </w:rPr>
        <w:t xml:space="preserve">As illustrated in Figure 6, </w:t>
      </w:r>
      <w:r w:rsidRPr="004F2BCD">
        <w:rPr>
          <w:rStyle w:val="StyleUnderline"/>
        </w:rPr>
        <w:t>Russia is the dominant supplier of weapons across large swathes of Asia</w:t>
      </w:r>
      <w:r w:rsidRPr="004F2BCD">
        <w:rPr>
          <w:sz w:val="16"/>
        </w:rPr>
        <w:t xml:space="preserve">.29 </w:t>
      </w:r>
      <w:r w:rsidRPr="004F2BCD">
        <w:rPr>
          <w:rStyle w:val="StyleUnderline"/>
        </w:rPr>
        <w:t xml:space="preserve">Between 2000 and 2016, it was responsible for 43.1 per cent of the weapons exported to the region. </w:t>
      </w:r>
      <w:r w:rsidRPr="004F2BCD">
        <w:rPr>
          <w:sz w:val="16"/>
        </w:rPr>
        <w:t xml:space="preserve">By way of comparison, over the same period </w:t>
      </w:r>
      <w:r w:rsidRPr="004F2BCD">
        <w:rPr>
          <w:rStyle w:val="StyleUnderline"/>
        </w:rPr>
        <w:t>the US accounted for 24.6 per cent of arms sales to the region</w:t>
      </w:r>
      <w:r w:rsidRPr="004F2BCD">
        <w:rPr>
          <w:sz w:val="16"/>
        </w:rPr>
        <w:t xml:space="preserve"> and China for 6.8 per cent. Even in those Asian countries that do not account for a large share of Russian exports, such as Myanmar, Turkmenistan and Mongolia, Russia is often the primary or a prominent source of arms supplies. </w:t>
      </w:r>
      <w:r w:rsidRPr="004F2BCD">
        <w:rPr>
          <w:rStyle w:val="StyleUnderline"/>
        </w:rPr>
        <w:t xml:space="preserve">In recent years, it has attempted to enter markets traditionally dominated by other powers. </w:t>
      </w:r>
      <w:r w:rsidRPr="004F2BCD">
        <w:rPr>
          <w:sz w:val="16"/>
        </w:rPr>
        <w:t xml:space="preserve">For example, </w:t>
      </w:r>
      <w:r w:rsidRPr="004F2BCD">
        <w:rPr>
          <w:rStyle w:val="StyleUnderline"/>
        </w:rPr>
        <w:t>efforts to increase sales to Pakistan, traditionally supplied by China and the US, are beginning to bear fruit.</w:t>
      </w:r>
      <w:r w:rsidRPr="004F2BCD">
        <w:rPr>
          <w:sz w:val="16"/>
        </w:rPr>
        <w:t xml:space="preserve">30 </w:t>
      </w:r>
      <w:r w:rsidRPr="004F2BCD">
        <w:rPr>
          <w:rStyle w:val="StyleUnderline"/>
        </w:rPr>
        <w:t>Indonesia has tended to purchase weaponry from European countries, but Russia has also made inroads into that market and accounted for over 20 per cent of Indonesian arms imports in 2000</w:t>
      </w:r>
      <w:r w:rsidRPr="004F2BCD">
        <w:rPr>
          <w:sz w:val="16"/>
        </w:rPr>
        <w:t xml:space="preserve">–16. Indonesia is now being targeted by Russia as a potential purchaser of Su-35 aircraft and Varshavyanka-class submarines.31 </w:t>
      </w:r>
      <w:r w:rsidRPr="004F2BCD">
        <w:rPr>
          <w:rStyle w:val="StyleUnderline"/>
        </w:rPr>
        <w:t xml:space="preserve">Russia is also targeting countries that have traditionally sourced armaments from the US. </w:t>
      </w:r>
      <w:r w:rsidRPr="004F2BCD">
        <w:rPr>
          <w:sz w:val="16"/>
        </w:rPr>
        <w:t xml:space="preserve">Recently, </w:t>
      </w:r>
      <w:r w:rsidRPr="004F2BCD">
        <w:rPr>
          <w:rStyle w:val="StyleUnderline"/>
        </w:rPr>
        <w:t>it has shown a willingness to exploit the deterioration in relations between the US and the Philippines to carve out sales opportunities there.</w:t>
      </w:r>
      <w:r w:rsidRPr="004F2BCD">
        <w:rPr>
          <w:sz w:val="16"/>
        </w:rPr>
        <w:t>32</w:t>
      </w:r>
    </w:p>
    <w:p w:rsidR="00DF6EA9" w:rsidRDefault="00DF6EA9" w:rsidP="00DF6EA9">
      <w:pPr>
        <w:pStyle w:val="Heading4"/>
      </w:pPr>
      <w:r>
        <w:t>Russia will sell arms to countries the US cuts sales to</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FB0D93"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40" w:history="1">
        <w:r w:rsidRPr="001707D5">
          <w:rPr>
            <w:rStyle w:val="Hyperlink"/>
          </w:rPr>
          <w:t>https://www.chathamhouse.org/sites/default/files/publications/research/2017-03-20-russia-arms-exporter-connolly-sendstad.pdf</w:t>
        </w:r>
      </w:hyperlink>
      <w:r>
        <w:t>, Accessed 5/22/19, JMoore)</w:t>
      </w:r>
    </w:p>
    <w:p w:rsidR="00DF6EA9" w:rsidRDefault="00DF6EA9" w:rsidP="00DF6EA9">
      <w:pPr>
        <w:rPr>
          <w:rStyle w:val="StyleUnderline"/>
        </w:rPr>
      </w:pPr>
      <w:r w:rsidRPr="00FB0D93">
        <w:rPr>
          <w:sz w:val="16"/>
        </w:rPr>
        <w:t xml:space="preserve">Fourth, </w:t>
      </w:r>
      <w:r w:rsidRPr="00FB0D93">
        <w:rPr>
          <w:rStyle w:val="StyleUnderline"/>
        </w:rPr>
        <w:t>Russia is likely to continue to be seen as a reliable source of weapons for countries that do not enjoy warm relations with the US. This means that a wider range of countries are potential markets for Russian exporters, in contrast with the situation facing some of their Western competitors.</w:t>
      </w:r>
      <w:r w:rsidRPr="00FB0D93">
        <w:rPr>
          <w:sz w:val="16"/>
        </w:rPr>
        <w:t xml:space="preserve"> </w:t>
      </w:r>
      <w:r w:rsidRPr="00FB0D93">
        <w:rPr>
          <w:rStyle w:val="StyleUnderline"/>
        </w:rPr>
        <w:t>Russian armaments producers have the opportunity to exploit the tensions that exist between the US and countries such as Iran, China or Syria, and also those that may emerge in countries that traditionally source their weapons from the US, such as Turkey, Egypt or the Philippines.</w:t>
      </w:r>
    </w:p>
    <w:p w:rsidR="00DF6EA9" w:rsidRDefault="00DF6EA9" w:rsidP="00DF6EA9">
      <w:pPr>
        <w:rPr>
          <w:rStyle w:val="StyleUnderline"/>
        </w:rPr>
      </w:pPr>
    </w:p>
    <w:p w:rsidR="00DF6EA9" w:rsidRDefault="00DF6EA9" w:rsidP="00DF6EA9">
      <w:pPr>
        <w:pStyle w:val="Heading4"/>
      </w:pPr>
      <w:r w:rsidRPr="004F2BCD">
        <w:t xml:space="preserve">Russia is seeking opportunities to expand arms sales to middle eastern and North African Countries </w:t>
      </w:r>
      <w:r>
        <w:t>–</w:t>
      </w:r>
      <w:r w:rsidRPr="004F2BCD">
        <w:t xml:space="preserve"> </w:t>
      </w:r>
      <w:r>
        <w:t xml:space="preserve">including Saudi Arabia </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4F2BCD"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41" w:history="1">
        <w:r w:rsidRPr="001707D5">
          <w:rPr>
            <w:rStyle w:val="Hyperlink"/>
          </w:rPr>
          <w:t>https://www.chathamhouse.org/sites/default/files/publications/research/2017-03-20-russia-arms-exporter-connolly-sendstad.pdf</w:t>
        </w:r>
      </w:hyperlink>
      <w:r>
        <w:t>, Accessed 5/22/19, JMoore)</w:t>
      </w:r>
    </w:p>
    <w:p w:rsidR="00DF6EA9" w:rsidRDefault="00DF6EA9" w:rsidP="00DF6EA9">
      <w:pPr>
        <w:rPr>
          <w:sz w:val="16"/>
        </w:rPr>
      </w:pPr>
      <w:r w:rsidRPr="004F2BCD">
        <w:rPr>
          <w:rStyle w:val="StyleUnderline"/>
        </w:rPr>
        <w:t>Russia has sought to increase its share of the MENA arms market</w:t>
      </w:r>
      <w:r w:rsidRPr="004F2BCD">
        <w:rPr>
          <w:sz w:val="16"/>
        </w:rPr>
        <w:t xml:space="preserve">, where it was strong during the Soviet period. There have been setbacks, though. </w:t>
      </w:r>
      <w:r w:rsidRPr="004F2BCD">
        <w:rPr>
          <w:rStyle w:val="StyleUnderline"/>
        </w:rPr>
        <w:t>The removal from power of clients such as Saddam Hussein in Iraq</w:t>
      </w:r>
      <w:r w:rsidRPr="004F2BCD">
        <w:rPr>
          <w:sz w:val="16"/>
        </w:rPr>
        <w:t xml:space="preserve"> (2003) </w:t>
      </w:r>
      <w:r w:rsidRPr="004F2BCD">
        <w:rPr>
          <w:rStyle w:val="StyleUnderline"/>
        </w:rPr>
        <w:t>and Muammar Gaddafi in Libya</w:t>
      </w:r>
      <w:r w:rsidRPr="004F2BCD">
        <w:rPr>
          <w:sz w:val="16"/>
        </w:rPr>
        <w:t xml:space="preserve"> (2011) </w:t>
      </w:r>
      <w:r w:rsidRPr="004F2BCD">
        <w:rPr>
          <w:rStyle w:val="StyleUnderline"/>
        </w:rPr>
        <w:t>caused considerable losses for Russian arms firms</w:t>
      </w:r>
      <w:r w:rsidRPr="004F2BCD">
        <w:rPr>
          <w:sz w:val="16"/>
        </w:rPr>
        <w:t xml:space="preserve">.62 Moreover, </w:t>
      </w:r>
      <w:r w:rsidRPr="004F2BCD">
        <w:rPr>
          <w:rStyle w:val="StyleUnderline"/>
        </w:rPr>
        <w:t>the arms embargo placed on Iran in 2007 froze what was a burgeoning arms relationship.</w:t>
      </w:r>
      <w:r w:rsidRPr="004F2BCD">
        <w:rPr>
          <w:sz w:val="16"/>
        </w:rPr>
        <w:t xml:space="preserve"> However, </w:t>
      </w:r>
      <w:r w:rsidRPr="004F2BCD">
        <w:rPr>
          <w:rStyle w:val="StyleUnderline"/>
        </w:rPr>
        <w:t>in the past year or so there has been a resurgence in interest in Russian weaponry across the region,</w:t>
      </w:r>
      <w:r w:rsidRPr="004F2BCD">
        <w:rPr>
          <w:sz w:val="16"/>
        </w:rPr>
        <w:t xml:space="preserve"> whether because of its perceived effectiveness in combat in Syria or because Russia is more willing than Western countries to sell it to countries such as Iran and Syria. The sale of the S-300 air-defence system to Iran, which had been delayed by the imposition of sanctions on Iran, has finally taken place, and there is speculation that Iran will purchase Su-30SM fighter aircraft.63 </w:t>
      </w:r>
      <w:r w:rsidRPr="004F2BCD">
        <w:rPr>
          <w:rStyle w:val="StyleUnderline"/>
        </w:rPr>
        <w:t>Efforts to penetrate markets recently dominated by US and European suppliers have also begun to bear fruit. In 2014, Russia agreed a multi-billion-dollar deal to supply</w:t>
      </w:r>
      <w:r w:rsidRPr="004F2BCD">
        <w:rPr>
          <w:sz w:val="16"/>
        </w:rPr>
        <w:t xml:space="preserve"> </w:t>
      </w:r>
      <w:r w:rsidRPr="004F2BCD">
        <w:rPr>
          <w:rStyle w:val="StyleUnderline"/>
        </w:rPr>
        <w:t>attack helicopters</w:t>
      </w:r>
      <w:r w:rsidRPr="004F2BCD">
        <w:rPr>
          <w:sz w:val="16"/>
        </w:rPr>
        <w:t xml:space="preserve"> and MiG- 29 fighter aircraft </w:t>
      </w:r>
      <w:r w:rsidRPr="004F2BCD">
        <w:rPr>
          <w:rStyle w:val="StyleUnderline"/>
        </w:rPr>
        <w:t>to Egypt</w:t>
      </w:r>
      <w:r w:rsidRPr="004F2BCD">
        <w:rPr>
          <w:sz w:val="16"/>
        </w:rPr>
        <w:t xml:space="preserve">.64 </w:t>
      </w:r>
      <w:r w:rsidRPr="004F2BCD">
        <w:rPr>
          <w:rStyle w:val="StyleUnderline"/>
        </w:rPr>
        <w:t>This was important because Egypt has relied on the US for arms since the late 1970s. Russia has also supplied attack helicopters and air-defence systems to Iraq, and there is speculation that the latter will purchase fighter aircraft in the future.</w:t>
      </w:r>
      <w:r w:rsidRPr="004F2BCD">
        <w:rPr>
          <w:sz w:val="16"/>
        </w:rPr>
        <w:t>65 Th</w:t>
      </w:r>
      <w:r w:rsidRPr="004F2BCD">
        <w:rPr>
          <w:rStyle w:val="StyleUnderline"/>
        </w:rPr>
        <w:t>ere have even been rumours that Russia might be able to carve out a position in Saudi Arabia, the region’s largest buyer of weaponry, although this is a market traditionally dominated by US</w:t>
      </w:r>
      <w:r w:rsidRPr="004F2BCD">
        <w:rPr>
          <w:sz w:val="16"/>
        </w:rPr>
        <w:t xml:space="preserve"> and European suppliers, </w:t>
      </w:r>
      <w:r w:rsidRPr="004F2BCD">
        <w:rPr>
          <w:rStyle w:val="StyleUnderline"/>
        </w:rPr>
        <w:t>reflecting Riyadh’s close political relationships with the US</w:t>
      </w:r>
      <w:r w:rsidRPr="004F2BCD">
        <w:rPr>
          <w:sz w:val="16"/>
        </w:rPr>
        <w:t xml:space="preserve"> and European governments.66 However, Russia’s support for President Bashar al-Assad in Syria may complicate its efforts to forge closer arms ties with countries like Saudi Arabia that are actively supporting his opponents.</w:t>
      </w:r>
    </w:p>
    <w:p w:rsidR="00DF6EA9" w:rsidRDefault="00DF6EA9" w:rsidP="00DF6EA9">
      <w:pPr>
        <w:pStyle w:val="Heading3"/>
      </w:pPr>
      <w:r>
        <w:t>Link—Empirics</w:t>
      </w:r>
    </w:p>
    <w:p w:rsidR="00DF6EA9" w:rsidRDefault="00DF6EA9" w:rsidP="00DF6EA9">
      <w:pPr>
        <w:pStyle w:val="Heading4"/>
      </w:pPr>
      <w:r>
        <w:t xml:space="preserve">Link - Countries pressured by the US through arms sales will just find new sellers like Russia – Indonesian empirics prove </w:t>
      </w:r>
    </w:p>
    <w:p w:rsidR="00DF6EA9" w:rsidRPr="00F20B8E" w:rsidRDefault="00DF6EA9" w:rsidP="00DF6EA9">
      <w:pPr>
        <w:rPr>
          <w:b/>
        </w:rPr>
      </w:pPr>
      <w:r w:rsidRPr="00F20B8E">
        <w:rPr>
          <w:b/>
        </w:rPr>
        <w:t xml:space="preserve">Rounds, a U.S. Air Force F-15E pilot and a Ph.D. candidate at Georgetown University in International Relations, 2019 </w:t>
      </w:r>
    </w:p>
    <w:p w:rsidR="00DF6EA9" w:rsidRPr="009C20CB" w:rsidRDefault="00DF6EA9" w:rsidP="00DF6EA9">
      <w:r>
        <w:t>(Ray, “</w:t>
      </w:r>
      <w:r w:rsidRPr="00F20B8E">
        <w:t>THE CASE AGAINST ARMS EMBARGOS, EVEN FOR SAUDI ARABIA</w:t>
      </w:r>
      <w:r>
        <w:t xml:space="preserve">” War on the Rocks April 16, 2019 </w:t>
      </w:r>
      <w:hyperlink r:id="rId42" w:history="1">
        <w:r w:rsidRPr="00FA0929">
          <w:rPr>
            <w:rStyle w:val="Hyperlink"/>
          </w:rPr>
          <w:t>https://warontherocks.com/2019/04/the-case-against-arms-embargos-even-for-saudi-arabia/</w:t>
        </w:r>
      </w:hyperlink>
      <w:r>
        <w:t xml:space="preserve"> accessed TM 5/28/19) </w:t>
      </w:r>
    </w:p>
    <w:p w:rsidR="00DF6EA9" w:rsidRDefault="00DF6EA9" w:rsidP="00DF6EA9">
      <w:pPr>
        <w:rPr>
          <w:rStyle w:val="StyleUnderline"/>
        </w:rPr>
      </w:pPr>
      <w:r w:rsidRPr="009C20CB">
        <w:t xml:space="preserve">A similar story played out in Indonesia more than a decade prior.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w:t>
      </w:r>
      <w:r w:rsidRPr="009C20CB">
        <w:rPr>
          <w:rStyle w:val="StyleUnderline"/>
        </w:rPr>
        <w:t>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w:t>
      </w:r>
      <w:r w:rsidRPr="009C20CB">
        <w:t xml:space="preserve">. Perhaps most remarkably, even after the United States agreed to give Indonesia 24 F-16s in 2012, the archipelago state still agreed to purchase 11 Russian Su-35s. </w:t>
      </w:r>
      <w:r w:rsidRPr="009C20CB">
        <w:rPr>
          <w:rStyle w:val="StyleUnderline"/>
        </w:rPr>
        <w:t>The U.S. attempt at coercion not only failed but continues to perpetuate negative strategic effects today.</w:t>
      </w:r>
    </w:p>
    <w:p w:rsidR="00DF6EA9" w:rsidRPr="003E438B" w:rsidRDefault="00DF6EA9" w:rsidP="00DF6EA9"/>
    <w:p w:rsidR="00DF6EA9" w:rsidRDefault="00DF6EA9" w:rsidP="00DF6EA9">
      <w:pPr>
        <w:pStyle w:val="Heading3"/>
      </w:pPr>
      <w:r>
        <w:t>Internal Link—Russian Economy</w:t>
      </w:r>
    </w:p>
    <w:p w:rsidR="00DF6EA9" w:rsidRDefault="00DF6EA9" w:rsidP="00DF6EA9">
      <w:pPr>
        <w:pStyle w:val="Heading4"/>
      </w:pPr>
      <w:r>
        <w:t xml:space="preserve">Russian Arms sales are key to Russian Defense industrial production and Research and development </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1E7AA8"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43" w:history="1">
        <w:r w:rsidRPr="001707D5">
          <w:rPr>
            <w:rStyle w:val="Hyperlink"/>
          </w:rPr>
          <w:t>https://www.chathamhouse.org/sites/default/files/publications/research/2017-03-20-russia-arms-exporter-connolly-sendstad.pdf</w:t>
        </w:r>
      </w:hyperlink>
      <w:r>
        <w:t>, Accessed 5/22/19, JMoore)</w:t>
      </w:r>
    </w:p>
    <w:p w:rsidR="00DF6EA9" w:rsidRDefault="00DF6EA9" w:rsidP="00DF6EA9">
      <w:pPr>
        <w:rPr>
          <w:sz w:val="16"/>
        </w:rPr>
      </w:pPr>
      <w:r w:rsidRPr="003A6035">
        <w:rPr>
          <w:sz w:val="16"/>
        </w:rPr>
        <w:t xml:space="preserve">Despite over 25 years of transformation, Russia’s economy remains overwhelmingly reliant on the export of natural resources.1 However, while many manufacturing industries either diminished or disappeared entirely after the end of central planning, </w:t>
      </w:r>
      <w:r w:rsidRPr="003A6035">
        <w:rPr>
          <w:rStyle w:val="StyleUnderline"/>
        </w:rPr>
        <w:t>Russia remains a world leader in the production and export of armaments</w:t>
      </w:r>
      <w:r w:rsidRPr="003A6035">
        <w:rPr>
          <w:sz w:val="16"/>
        </w:rPr>
        <w:t xml:space="preserve">, as it was during the Soviet period. This makes the industry – though much smaller than the strategically vital energy resources sector – important for several economic, social and political reasons. </w:t>
      </w:r>
      <w:r w:rsidRPr="003A6035">
        <w:rPr>
          <w:rStyle w:val="StyleUnderline"/>
        </w:rPr>
        <w:t>Defence-industrial production is one of only a few technology-intensive economic sectors in which Russia can be considered a world leader.</w:t>
      </w:r>
      <w:r w:rsidRPr="003A6035">
        <w:rPr>
          <w:sz w:val="16"/>
        </w:rPr>
        <w:t xml:space="preserve"> President Vladimir </w:t>
      </w:r>
      <w:r w:rsidRPr="003A6035">
        <w:rPr>
          <w:rStyle w:val="StyleUnderline"/>
        </w:rPr>
        <w:t>Putin has affirmed the potential of defence-industrial activity to ‘serve as fuel to feed the engines of modernization in [Russia’s] economy’</w:t>
      </w:r>
      <w:r w:rsidRPr="003A6035">
        <w:rPr>
          <w:sz w:val="16"/>
        </w:rPr>
        <w:t>.2 However</w:t>
      </w:r>
      <w:r w:rsidRPr="003A6035">
        <w:rPr>
          <w:rStyle w:val="StyleUnderline"/>
        </w:rPr>
        <w:t xml:space="preserve">, there has not always been sufficient domestic demand to keep these engines running. </w:t>
      </w:r>
      <w:r w:rsidRPr="003A6035">
        <w:rPr>
          <w:sz w:val="16"/>
        </w:rPr>
        <w:t xml:space="preserve">In the 1990s, when defence procurement was drastically reduced, arms exports kept many enterprises afloat.3 Even today, after five years of rapid growth in Russian defence spending, </w:t>
      </w:r>
      <w:r w:rsidRPr="003A6035">
        <w:rPr>
          <w:rStyle w:val="StyleUnderline"/>
        </w:rPr>
        <w:t>export markets remain important to Russian firms.</w:t>
      </w:r>
      <w:r w:rsidRPr="003A6035">
        <w:rPr>
          <w:sz w:val="16"/>
        </w:rPr>
        <w:t xml:space="preserve"> </w:t>
      </w:r>
      <w:r w:rsidRPr="003A6035">
        <w:rPr>
          <w:rStyle w:val="StyleUnderline"/>
        </w:rPr>
        <w:t xml:space="preserve">These markets are </w:t>
      </w:r>
      <w:r w:rsidRPr="003A6035">
        <w:rPr>
          <w:sz w:val="16"/>
        </w:rPr>
        <w:t xml:space="preserve">not only a source of current income, but also </w:t>
      </w:r>
      <w:r w:rsidRPr="003A6035">
        <w:rPr>
          <w:rStyle w:val="StyleUnderline"/>
        </w:rPr>
        <w:t>a potential source of future sales to compensate for the anticipated decline in domestic demand over the next few years.</w:t>
      </w:r>
      <w:r w:rsidRPr="003A6035">
        <w:rPr>
          <w:sz w:val="16"/>
        </w:rPr>
        <w:t xml:space="preserve">4 </w:t>
      </w:r>
      <w:r w:rsidRPr="003A6035">
        <w:rPr>
          <w:rStyle w:val="StyleUnderline"/>
        </w:rPr>
        <w:t>The defence industry is also socially important, as it accounts for a significant share of employment in Russia.</w:t>
      </w:r>
      <w:r w:rsidRPr="003A6035">
        <w:rPr>
          <w:sz w:val="16"/>
        </w:rPr>
        <w:t xml:space="preserve"> With around 2.5 million workers, it is responsible for over 3 per cent of total employment, and around one-third of employment in manufacturing, </w:t>
      </w:r>
      <w:r w:rsidRPr="003A6035">
        <w:rPr>
          <w:rStyle w:val="StyleUnderline"/>
        </w:rPr>
        <w:t>with defence-industrial research and development (R&amp;D) and production occupying a dominant place in many cities and regions</w:t>
      </w:r>
      <w:r w:rsidRPr="003A6035">
        <w:rPr>
          <w:sz w:val="16"/>
        </w:rPr>
        <w:t>.5</w:t>
      </w:r>
    </w:p>
    <w:p w:rsidR="00DF6EA9" w:rsidRDefault="00DF6EA9" w:rsidP="00DF6EA9">
      <w:pPr>
        <w:rPr>
          <w:sz w:val="16"/>
        </w:rPr>
      </w:pPr>
    </w:p>
    <w:p w:rsidR="00DF6EA9" w:rsidRDefault="00DF6EA9" w:rsidP="00DF6EA9">
      <w:pPr>
        <w:pStyle w:val="Heading3"/>
      </w:pPr>
      <w:r>
        <w:t>Internal Link—Russian Influence</w:t>
      </w:r>
    </w:p>
    <w:p w:rsidR="00DF6EA9" w:rsidRDefault="00DF6EA9" w:rsidP="00DF6EA9">
      <w:pPr>
        <w:pStyle w:val="Heading4"/>
      </w:pPr>
      <w:r>
        <w:t xml:space="preserve">Russia uses arms sales to expand its spheres of influence and foreign policy goals </w:t>
      </w:r>
    </w:p>
    <w:p w:rsidR="00DF6EA9" w:rsidRDefault="00DF6EA9" w:rsidP="00DF6EA9">
      <w:r w:rsidRPr="001E7AA8">
        <w:rPr>
          <w:rStyle w:val="Style13ptBold"/>
        </w:rPr>
        <w:t>Connolly</w:t>
      </w:r>
      <w:r>
        <w:t>, a</w:t>
      </w:r>
      <w:r w:rsidRPr="001E7AA8">
        <w:t>ssociate fellow of the Russia and Eurasia Programme at Chatham House</w:t>
      </w:r>
      <w:r>
        <w:t xml:space="preserve">, </w:t>
      </w:r>
      <w:r w:rsidRPr="001E7AA8">
        <w:rPr>
          <w:rStyle w:val="Style13ptBold"/>
        </w:rPr>
        <w:t>AND Sendstad,</w:t>
      </w:r>
      <w:r>
        <w:t xml:space="preserve"> r</w:t>
      </w:r>
      <w:r w:rsidRPr="001E7AA8">
        <w:t>esearch manager for the Cost Analysis research programme at the Department of Analysis at the Norwegian Defence Research Establishment</w:t>
      </w:r>
      <w:r>
        <w:t xml:space="preserve">, </w:t>
      </w:r>
      <w:r w:rsidRPr="001E7AA8">
        <w:rPr>
          <w:rStyle w:val="Style13ptBold"/>
        </w:rPr>
        <w:t>2017</w:t>
      </w:r>
      <w:r>
        <w:t xml:space="preserve"> </w:t>
      </w:r>
    </w:p>
    <w:p w:rsidR="00DF6EA9" w:rsidRPr="001E7AA8" w:rsidRDefault="00DF6EA9" w:rsidP="00DF6EA9">
      <w:r>
        <w:t>(</w:t>
      </w:r>
      <w:r w:rsidRPr="001E7AA8">
        <w:t>Richard Connolly and Cecilie Sendstad</w:t>
      </w:r>
      <w:r>
        <w:t xml:space="preserve">, “Russia’s Role as an Arms Exporter The Strategic and Economic Importance of Arms Exports for Russia.” Chatham House, March 2017, </w:t>
      </w:r>
      <w:hyperlink r:id="rId44" w:history="1">
        <w:r w:rsidRPr="001707D5">
          <w:rPr>
            <w:rStyle w:val="Hyperlink"/>
          </w:rPr>
          <w:t>https://www.chathamhouse.org/sites/default/files/publications/research/2017-03-20-russia-arms-exporter-connolly-sendstad.pdf</w:t>
        </w:r>
      </w:hyperlink>
      <w:r>
        <w:t>, Accessed 5/22/19, JMoore)</w:t>
      </w:r>
    </w:p>
    <w:p w:rsidR="00DF6EA9" w:rsidRDefault="00DF6EA9" w:rsidP="00DF6EA9">
      <w:pPr>
        <w:rPr>
          <w:rStyle w:val="StyleUnderline"/>
        </w:rPr>
      </w:pPr>
      <w:r w:rsidRPr="003A6035">
        <w:rPr>
          <w:sz w:val="16"/>
        </w:rPr>
        <w:t xml:space="preserve">Second, </w:t>
      </w:r>
      <w:r w:rsidRPr="003A6035">
        <w:rPr>
          <w:rStyle w:val="StyleUnderline"/>
        </w:rPr>
        <w:t>armaments exports can serve as a useful instrument of foreign policy.</w:t>
      </w:r>
      <w:r w:rsidRPr="003A6035">
        <w:rPr>
          <w:sz w:val="16"/>
        </w:rPr>
        <w:t xml:space="preserve"> </w:t>
      </w:r>
      <w:r w:rsidRPr="003A6035">
        <w:rPr>
          <w:rStyle w:val="StyleUnderline"/>
        </w:rPr>
        <w:t>By supporting the formation of linkages with politically aligned states, the Soviet Union used arms sales to expand its spheres of influence and create a more favourable political and strategic situation.</w:t>
      </w:r>
      <w:r w:rsidRPr="003A6035">
        <w:rPr>
          <w:sz w:val="16"/>
        </w:rPr>
        <w:t xml:space="preserve">6 For the Soviet Union, ‘[p]olitical goals were the dominant factor when the decision to export conventional arms was taken’.7 </w:t>
      </w:r>
      <w:r w:rsidRPr="003A6035">
        <w:rPr>
          <w:rStyle w:val="StyleUnderline"/>
        </w:rPr>
        <w:t>Arms exports today help Russia achieve a wide range of national security objectives, including supporting its image as a global power, maintaining an independent foreign policy, expanding</w:t>
      </w:r>
      <w:r>
        <w:rPr>
          <w:rStyle w:val="StyleUnderline"/>
        </w:rPr>
        <w:t xml:space="preserve"> </w:t>
      </w:r>
      <w:r w:rsidRPr="003A6035">
        <w:rPr>
          <w:rStyle w:val="StyleUnderline"/>
        </w:rPr>
        <w:t>its influence in the regions to which it is able to export arms, and initiating and strengthening</w:t>
      </w:r>
      <w:r>
        <w:rPr>
          <w:rStyle w:val="StyleUnderline"/>
        </w:rPr>
        <w:t xml:space="preserve"> </w:t>
      </w:r>
      <w:r w:rsidRPr="003A6035">
        <w:rPr>
          <w:rStyle w:val="StyleUnderline"/>
        </w:rPr>
        <w:t>defence relations.</w:t>
      </w:r>
      <w:r w:rsidRPr="003A6035">
        <w:rPr>
          <w:sz w:val="16"/>
        </w:rPr>
        <w:t xml:space="preserve">8 In 2012, President Putin stated that arms exports were ‘an effective instrument for advancing [Russia’s] national interests, both political and economic’.9 In 2013, the deputy prime minister for the defence industry, Dmitry Rogozin, stated in even balder terms that </w:t>
      </w:r>
      <w:r w:rsidRPr="003A6035">
        <w:rPr>
          <w:rStyle w:val="StyleUnderline"/>
        </w:rPr>
        <w:t>the Federal Service for Military</w:t>
      </w:r>
      <w:r w:rsidRPr="003A6035">
        <w:rPr>
          <w:sz w:val="16"/>
        </w:rPr>
        <w:t xml:space="preserve">- Technical Cooperation – the agency leading arms sales abroad – </w:t>
      </w:r>
      <w:r w:rsidRPr="003A6035">
        <w:rPr>
          <w:rStyle w:val="StyleUnderline"/>
        </w:rPr>
        <w:t>was ‘the country’s second foreign policy agency’ and that its objective in selling arms was so that Russia could ‘gain or increase [its] influence’ in other countries.</w:t>
      </w:r>
      <w:r w:rsidRPr="003A6035">
        <w:rPr>
          <w:sz w:val="16"/>
        </w:rPr>
        <w:t xml:space="preserve">10 </w:t>
      </w:r>
      <w:r w:rsidRPr="003A6035">
        <w:rPr>
          <w:rStyle w:val="StyleUnderline"/>
        </w:rPr>
        <w:t>Emphasizing the role of good political relations in facilitating arms sales, he added that Russia only sells weapons to ‘friends and partners’.</w:t>
      </w:r>
      <w:r>
        <w:rPr>
          <w:rStyle w:val="StyleUnderline"/>
        </w:rPr>
        <w:t xml:space="preserve"> </w:t>
      </w:r>
      <w:r w:rsidRPr="003A6035">
        <w:rPr>
          <w:sz w:val="16"/>
        </w:rPr>
        <w:t>If one of the consequences of arms exports is increased political influence abroad, then Russ</w:t>
      </w:r>
      <w:r w:rsidRPr="003A6035">
        <w:rPr>
          <w:rStyle w:val="StyleUnderline"/>
        </w:rPr>
        <w:t>ia’s performance in this strategic industry is of geopolitical,</w:t>
      </w:r>
      <w:r w:rsidRPr="003A6035">
        <w:rPr>
          <w:sz w:val="16"/>
        </w:rPr>
        <w:t xml:space="preserve"> </w:t>
      </w:r>
      <w:r w:rsidRPr="003A6035">
        <w:rPr>
          <w:rStyle w:val="StyleUnderline"/>
        </w:rPr>
        <w:t>as well as economic, significance for the country.</w:t>
      </w:r>
    </w:p>
    <w:p w:rsidR="00DF6EA9" w:rsidRDefault="00DF6EA9" w:rsidP="00DF6EA9">
      <w:pPr>
        <w:rPr>
          <w:rStyle w:val="StyleUnderline"/>
        </w:rPr>
      </w:pPr>
    </w:p>
    <w:p w:rsidR="00DF6EA9" w:rsidRDefault="00DF6EA9" w:rsidP="00DF6EA9">
      <w:pPr>
        <w:pStyle w:val="Heading4"/>
      </w:pPr>
      <w:r>
        <w:t xml:space="preserve">Russian Arms fill in undermines US Middle East leadership and promotes Russian influence </w:t>
      </w:r>
    </w:p>
    <w:p w:rsidR="00DF6EA9" w:rsidRDefault="00DF6EA9" w:rsidP="00DF6EA9">
      <w:r w:rsidRPr="003D1AD8">
        <w:rPr>
          <w:rStyle w:val="Style13ptBold"/>
        </w:rPr>
        <w:t>Sanders</w:t>
      </w:r>
      <w:r>
        <w:t xml:space="preserve">, </w:t>
      </w:r>
      <w:r w:rsidRPr="008E1F47">
        <w:t xml:space="preserve">Journalist </w:t>
      </w:r>
      <w:r>
        <w:t xml:space="preserve">at DW News, </w:t>
      </w:r>
      <w:r w:rsidRPr="003D1AD8">
        <w:rPr>
          <w:rStyle w:val="Style13ptBold"/>
        </w:rPr>
        <w:t>AND Azzam</w:t>
      </w:r>
      <w:r>
        <w:t xml:space="preserve">, </w:t>
      </w:r>
      <w:r w:rsidRPr="008E1F47">
        <w:t xml:space="preserve">Online Journalist </w:t>
      </w:r>
      <w:r>
        <w:t>at DW, 2018 (Lewis Sanders IV and Ismail Azzam, “</w:t>
      </w:r>
      <w:r w:rsidRPr="003D1AD8">
        <w:t>Russia encroaches on US war industry in Middle East</w:t>
      </w:r>
      <w:r>
        <w:t xml:space="preserve">.” </w:t>
      </w:r>
      <w:r w:rsidRPr="003D1AD8">
        <w:t>Deutsche Welle</w:t>
      </w:r>
      <w:r>
        <w:t xml:space="preserve"> News, 8/31/18, </w:t>
      </w:r>
      <w:hyperlink r:id="rId45" w:history="1">
        <w:r w:rsidRPr="001707D5">
          <w:rPr>
            <w:rStyle w:val="Hyperlink"/>
          </w:rPr>
          <w:t>https://www.dw.com/en/russia-encroaches-on-us-war-industry-in-middle-east/a-45311054</w:t>
        </w:r>
      </w:hyperlink>
      <w:r>
        <w:t>, Accessed 5/28/19, JMoore)</w:t>
      </w:r>
    </w:p>
    <w:p w:rsidR="00DF6EA9" w:rsidRDefault="00DF6EA9" w:rsidP="00DF6EA9">
      <w:pPr>
        <w:rPr>
          <w:rStyle w:val="StyleUnderline"/>
        </w:rPr>
      </w:pPr>
      <w:r w:rsidRPr="008E1F47">
        <w:rPr>
          <w:rStyle w:val="StyleUnderline"/>
        </w:rPr>
        <w:t>The US has warned that it would not stand idle when it comes to countries acquiring military hardware from Russia.</w:t>
      </w:r>
      <w:r>
        <w:rPr>
          <w:rStyle w:val="StyleUnderline"/>
        </w:rPr>
        <w:t xml:space="preserve"> </w:t>
      </w:r>
      <w:r w:rsidRPr="008E1F47">
        <w:rPr>
          <w:rStyle w:val="StyleUnderline"/>
        </w:rPr>
        <w:t>The US State Department threatened on multiple occasions to target countries making substantial purchases from Russia's defense or intelligence sectors,</w:t>
      </w:r>
      <w:r w:rsidRPr="008E1F47">
        <w:rPr>
          <w:sz w:val="16"/>
        </w:rPr>
        <w:t xml:space="preserve"> citing potential penalties through the Countering America's Adversaries through Sanctions Act (CAATSA) of 2017. US Ambassador Tina Kaidanow, who serves as acting assistant secretary of the Bureau of Political-Military Affairs at the State Department, said in July that </w:t>
      </w:r>
      <w:r w:rsidRPr="008E1F47">
        <w:rPr>
          <w:rStyle w:val="StyleUnderline"/>
        </w:rPr>
        <w:t>the White House wants US allies to understand how serious the White House is when it comes to them acquiring Russian military hardware.</w:t>
      </w:r>
      <w:r>
        <w:rPr>
          <w:rStyle w:val="StyleUnderline"/>
        </w:rPr>
        <w:t xml:space="preserve"> </w:t>
      </w:r>
      <w:r w:rsidRPr="008E1F47">
        <w:rPr>
          <w:sz w:val="16"/>
        </w:rPr>
        <w:t>"We want them to understand the downsides, the real, serious downsides to making these acquisitions, and particularly the S-400 acquisitions from the Russians, and to continue to … look to our systems and to put inter-operability and all the other things we care about first," said Kaidanow. 'Project influence' Richard Nephew, senior fellow at Washington-based Brookings Institution and former Obama administration official for sanctions policy at the US State Department, told DW that US allies could also face problems attempting to incorporate the S-400 system into their arsenal. "My understanding is that integrating US and Russian military hardware isn't seamless and, therefore, it would be complex to do so," Nephew said. "</w:t>
      </w:r>
      <w:r w:rsidRPr="008E1F47">
        <w:rPr>
          <w:rStyle w:val="StyleUnderline"/>
        </w:rPr>
        <w:t>If such sales are successful though, then I think the biggest issue would not be from proliferation, but rather from increased Russian operations with those allies."</w:t>
      </w:r>
      <w:r>
        <w:rPr>
          <w:rStyle w:val="StyleUnderline"/>
        </w:rPr>
        <w:t xml:space="preserve"> </w:t>
      </w:r>
      <w:r w:rsidRPr="008E1F47">
        <w:rPr>
          <w:rStyle w:val="StyleUnderline"/>
        </w:rPr>
        <w:t>With an increased presence in the region, Moscow would be making headway with its strategy,</w:t>
      </w:r>
      <w:r w:rsidRPr="008E1F47">
        <w:rPr>
          <w:sz w:val="16"/>
        </w:rPr>
        <w:t xml:space="preserve"> Daniel Byman, senior fellow in the Center for Middle East Policy at the Washington-based Brookings Institution, told DW. </w:t>
      </w:r>
      <w:r w:rsidRPr="008E1F47">
        <w:rPr>
          <w:rStyle w:val="StyleUnderline"/>
        </w:rPr>
        <w:t>"It is a way for Russia to project influence, showing that Moscow — not Washington — is a player in the region that will deliver security for those who choose to be its friends."</w:t>
      </w:r>
    </w:p>
    <w:p w:rsidR="00DF6EA9" w:rsidRDefault="00DF6EA9" w:rsidP="00DF6EA9">
      <w:pPr>
        <w:pStyle w:val="Heading3"/>
      </w:pPr>
      <w:r w:rsidRPr="003E438B">
        <w:t>Internal Link—Russian Military Modernization</w:t>
      </w:r>
    </w:p>
    <w:p w:rsidR="00DF6EA9" w:rsidRDefault="00DF6EA9" w:rsidP="00DF6EA9">
      <w:pPr>
        <w:pStyle w:val="Heading4"/>
      </w:pPr>
      <w:r>
        <w:t xml:space="preserve">US sales choke Russia – stop their resource allocation towards military modernization for their own military </w:t>
      </w:r>
    </w:p>
    <w:p w:rsidR="00DF6EA9" w:rsidRPr="00271021" w:rsidRDefault="00DF6EA9" w:rsidP="00DF6EA9">
      <w:pPr>
        <w:rPr>
          <w:b/>
        </w:rPr>
      </w:pPr>
      <w:r w:rsidRPr="00271021">
        <w:rPr>
          <w:b/>
        </w:rPr>
        <w:t>Caverley, Associate Professor of Strategy, United States Naval War College, 2018</w:t>
      </w:r>
    </w:p>
    <w:p w:rsidR="00DF6EA9" w:rsidRPr="002A5542" w:rsidRDefault="00DF6EA9" w:rsidP="00DF6EA9">
      <w:r>
        <w:t>(Jonathan, “</w:t>
      </w:r>
      <w:r w:rsidRPr="00271021">
        <w:t>AMERICA’S ARMS SALES POLICY: SECURITY ABROAD, NOT JOBS AT HOME</w:t>
      </w:r>
      <w:r>
        <w:t xml:space="preserve">” War on the Rocks, </w:t>
      </w:r>
      <w:r w:rsidRPr="00271021">
        <w:t>APRIL 6, 2018</w:t>
      </w:r>
      <w:r>
        <w:t xml:space="preserve"> </w:t>
      </w:r>
      <w:hyperlink r:id="rId46" w:history="1">
        <w:r w:rsidRPr="00FA0929">
          <w:rPr>
            <w:rStyle w:val="Hyperlink"/>
          </w:rPr>
          <w:t>https://warontherocks.com/2018/04/americas-arms-sales-policy-security-abroad-not-jobs-at-home/</w:t>
        </w:r>
      </w:hyperlink>
      <w:r>
        <w:t xml:space="preserve"> accessed TM 5/28/19)</w:t>
      </w:r>
    </w:p>
    <w:p w:rsidR="00DF6EA9" w:rsidRPr="002A5542" w:rsidRDefault="00DF6EA9" w:rsidP="00DF6EA9">
      <w:r w:rsidRPr="002A5542">
        <w:rPr>
          <w:rStyle w:val="StyleUnderline"/>
        </w:rPr>
        <w:t>A smart arms transfer policy would strangle both Russia, the number two exporter, and China, which is trying to take its place. Russia in particular needs arms exports to fund its aggressive but underfunded military modernization plans (not to mention hard currency for its weak economy)</w:t>
      </w:r>
      <w:r w:rsidRPr="002A5542">
        <w:t xml:space="preserve">. </w:t>
      </w:r>
      <w:r w:rsidRPr="002A5542">
        <w:rPr>
          <w:rStyle w:val="StyleUnderline"/>
        </w:rPr>
        <w:t>It is in America’s interests to choke off as large a percentage of the Russian export market as possible in favor of the products of more closely aligned countries.</w:t>
      </w:r>
      <w:r w:rsidRPr="002A5542">
        <w:t xml:space="preserve">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w:t>
      </w:r>
    </w:p>
    <w:p w:rsidR="00DF6EA9" w:rsidRPr="003E438B" w:rsidRDefault="00DF6EA9" w:rsidP="00DF6EA9"/>
    <w:p w:rsidR="00DF6EA9" w:rsidRDefault="00DF6EA9" w:rsidP="00DF6EA9">
      <w:pPr>
        <w:pStyle w:val="Heading3"/>
      </w:pPr>
      <w:r>
        <w:t>Internal link—US-Saudi Relations</w:t>
      </w:r>
    </w:p>
    <w:p w:rsidR="00DF6EA9" w:rsidRDefault="00DF6EA9" w:rsidP="00DF6EA9">
      <w:pPr>
        <w:pStyle w:val="Heading4"/>
      </w:pPr>
      <w:r>
        <w:t xml:space="preserve">Saudi turn to Russia and China alienates US </w:t>
      </w:r>
    </w:p>
    <w:p w:rsidR="00DF6EA9" w:rsidRPr="0069457A" w:rsidRDefault="00DF6EA9" w:rsidP="00DF6EA9">
      <w:pPr>
        <w:rPr>
          <w:b/>
        </w:rPr>
      </w:pPr>
      <w:r w:rsidRPr="0069457A">
        <w:rPr>
          <w:b/>
        </w:rPr>
        <w:t>Bey, Senior Global Analyst, Stratfor, 2019</w:t>
      </w:r>
    </w:p>
    <w:p w:rsidR="00DF6EA9" w:rsidRPr="000D0346" w:rsidRDefault="00DF6EA9" w:rsidP="00DF6EA9">
      <w:r>
        <w:t xml:space="preserve">(Matthew “Why the U.S. and Saudi Arabia Are Destined to Diverge” Stratfor On Geopolitics, March 14, 2019. </w:t>
      </w:r>
      <w:hyperlink r:id="rId47" w:history="1">
        <w:r w:rsidRPr="00CE7A0B">
          <w:rPr>
            <w:rStyle w:val="Hyperlink"/>
          </w:rPr>
          <w:t>https://worldview.stratfor.com/article/why-us-and-saudi-arabia-are-destined-diverge</w:t>
        </w:r>
      </w:hyperlink>
      <w:r>
        <w:t xml:space="preserve">  accessed TM 5/23/19)</w:t>
      </w:r>
    </w:p>
    <w:p w:rsidR="00DF6EA9" w:rsidRDefault="00DF6EA9" w:rsidP="00DF6EA9">
      <w:pPr>
        <w:rPr>
          <w:rStyle w:val="StyleUnderline"/>
        </w:rPr>
      </w:pPr>
      <w:r w:rsidRPr="00596F91">
        <w:rPr>
          <w:rStyle w:val="StyleUnderline"/>
        </w:rPr>
        <w:t>The potential decline of the U.S. role as a security guarantor will continue to force Riyadh to diversify its relationship with the other power poles in the global system. This is already happening in the area of weapons sales</w:t>
      </w:r>
      <w:r w:rsidRPr="00596F91">
        <w:t xml:space="preserve">. </w:t>
      </w:r>
      <w:r w:rsidRPr="00596F91">
        <w:rPr>
          <w:rStyle w:val="StyleUnderline"/>
        </w:rPr>
        <w:t>Saudi Arabia is trying to build an indigenous defense industry, and while the United States is reluctant to include the technology transfer rights that would accelerate that process in its arms deals with the kingdom</w:t>
      </w:r>
      <w:r w:rsidRPr="00596F91">
        <w:t xml:space="preserve">, </w:t>
      </w:r>
      <w:r w:rsidRPr="00596F91">
        <w:rPr>
          <w:rStyle w:val="StyleUnderline"/>
        </w:rPr>
        <w:t>China and Russia are more than willing to do so.</w:t>
      </w:r>
      <w:r w:rsidRPr="00596F91">
        <w:t xml:space="preserve"> That said, </w:t>
      </w:r>
      <w:r w:rsidRPr="00596F91">
        <w:rPr>
          <w:rStyle w:val="StyleUnderline"/>
        </w:rPr>
        <w:t>there are significant limitations to how far and how quickly Saudi Arabia can diversify away from U.S. weapons suppliers. Nevertheless, a Saudi turn toward U.S. rivals will certainly alienate Washington, as happened with a drone factory that China built in Saudi Arabia to serve the local market.</w:t>
      </w:r>
    </w:p>
    <w:p w:rsidR="00DF6EA9" w:rsidRPr="00B7573B" w:rsidRDefault="00DF6EA9" w:rsidP="00DF6EA9"/>
    <w:p w:rsidR="00DF6EA9" w:rsidRDefault="00DF6EA9" w:rsidP="00DF6EA9">
      <w:pPr>
        <w:rPr>
          <w:rStyle w:val="StyleUnderline"/>
        </w:rPr>
      </w:pPr>
    </w:p>
    <w:p w:rsidR="00DF6EA9" w:rsidRPr="003106E3" w:rsidRDefault="00DF6EA9" w:rsidP="00DF6EA9">
      <w:pPr>
        <w:pStyle w:val="Heading3"/>
      </w:pPr>
      <w:r w:rsidRPr="003106E3">
        <w:t>Impact—Rule of Law</w:t>
      </w:r>
    </w:p>
    <w:p w:rsidR="00DF6EA9" w:rsidRDefault="00DF6EA9" w:rsidP="00DF6EA9">
      <w:pPr>
        <w:pStyle w:val="Heading4"/>
      </w:pPr>
      <w:r>
        <w:t>Russian arms fill in condones immoral behavior and undermines the rule of law in the middle east</w:t>
      </w:r>
    </w:p>
    <w:p w:rsidR="00DF6EA9" w:rsidRPr="006A7B80" w:rsidRDefault="00DF6EA9" w:rsidP="00DF6EA9">
      <w:r w:rsidRPr="006A7B80">
        <w:rPr>
          <w:rStyle w:val="Style13ptBold"/>
        </w:rPr>
        <w:t>Raine</w:t>
      </w:r>
      <w:r w:rsidRPr="006A7B80">
        <w:t xml:space="preserve">, Senior Adviser for Geopolitical Due Diligence at </w:t>
      </w:r>
      <w:r>
        <w:t xml:space="preserve">the </w:t>
      </w:r>
      <w:r w:rsidRPr="006A7B80">
        <w:t xml:space="preserve">International Institute for Strategic Studies, </w:t>
      </w:r>
      <w:r w:rsidRPr="006A7B80">
        <w:rPr>
          <w:rStyle w:val="Style13ptBold"/>
        </w:rPr>
        <w:t>2018</w:t>
      </w:r>
      <w:r w:rsidRPr="006A7B80">
        <w:t xml:space="preserve"> (John, “Russia in the Middle East: hard power, hard fact.” International Institute for Strategic Studies, 10/25/18, </w:t>
      </w:r>
      <w:r>
        <w:t>https://www.iiss.org/blogs/analysis/2018/10/russia-middle-east-hard-power</w:t>
      </w:r>
      <w:r w:rsidRPr="006A7B80">
        <w:t>, Accessed 5/28/19, JMoore</w:t>
      </w:r>
      <w:r>
        <w:t>)</w:t>
      </w:r>
    </w:p>
    <w:p w:rsidR="00DF6EA9" w:rsidRDefault="00DF6EA9" w:rsidP="00DF6EA9">
      <w:pPr>
        <w:rPr>
          <w:sz w:val="16"/>
        </w:rPr>
      </w:pPr>
      <w:r w:rsidRPr="005755FC">
        <w:rPr>
          <w:rStyle w:val="StyleUnderline"/>
        </w:rPr>
        <w:t>How Russia will use its influence remains to be seen. An important factor will be the nature and reach of US influence. If</w:t>
      </w:r>
      <w:r w:rsidRPr="005755FC">
        <w:rPr>
          <w:sz w:val="16"/>
        </w:rPr>
        <w:t xml:space="preserve"> </w:t>
      </w:r>
      <w:r w:rsidRPr="005755FC">
        <w:rPr>
          <w:rStyle w:val="StyleUnderline"/>
        </w:rPr>
        <w:t>the US remains the patron of Saudi and Israel, and of the Arab monarchs, Russia’s operational influence, as in its ability to bring countries with it, will be limited. But if the US,</w:t>
      </w:r>
      <w:r w:rsidRPr="005755FC">
        <w:rPr>
          <w:sz w:val="16"/>
        </w:rPr>
        <w:t xml:space="preserve"> for whatever reason, </w:t>
      </w:r>
      <w:r w:rsidRPr="005755FC">
        <w:rPr>
          <w:rStyle w:val="StyleUnderline"/>
        </w:rPr>
        <w:t>withdraws or even reduces its patronage, Russia will be ready to fill the gap.</w:t>
      </w:r>
      <w:r w:rsidRPr="005755FC">
        <w:rPr>
          <w:sz w:val="16"/>
        </w:rPr>
        <w:t xml:space="preserve"> </w:t>
      </w:r>
      <w:r w:rsidRPr="005755FC">
        <w:rPr>
          <w:rStyle w:val="StyleUnderline"/>
        </w:rPr>
        <w:t>It is positioned nicely to pick up dumped Saudi shares f</w:t>
      </w:r>
      <w:r w:rsidRPr="005755FC">
        <w:rPr>
          <w:sz w:val="16"/>
        </w:rPr>
        <w:t xml:space="preserve">ollowing the murder of Jamal Khashoggi. </w:t>
      </w:r>
      <w:r w:rsidRPr="005755FC">
        <w:rPr>
          <w:rStyle w:val="StyleUnderline"/>
        </w:rPr>
        <w:t>Given the resilience of the partnerships between the US and its traditional allies, this may never amount to anything more than a side line.</w:t>
      </w:r>
      <w:r w:rsidRPr="005755FC">
        <w:rPr>
          <w:sz w:val="16"/>
        </w:rPr>
        <w:t xml:space="preserve"> The US certainly cannot be ‘swapped out’ for Russia. And Moscow is neither seeking nor able to play the same patronal role</w:t>
      </w:r>
      <w:r w:rsidRPr="005755FC">
        <w:rPr>
          <w:rStyle w:val="StyleUnderline"/>
        </w:rPr>
        <w:t>. Its strategic objective is closer,</w:t>
      </w:r>
      <w:r w:rsidRPr="005755FC">
        <w:rPr>
          <w:sz w:val="16"/>
        </w:rPr>
        <w:t xml:space="preserve"> in the Gulf at least, to becoming the ‘activist shareholder’ – having a sufficiently large share of influence in the region to protect its global interests, without the responsibility of leadership and ownership. Exporting behaviours, not just weapons </w:t>
      </w:r>
      <w:r w:rsidRPr="005755FC">
        <w:rPr>
          <w:rStyle w:val="StyleUnderline"/>
        </w:rPr>
        <w:t>This entails offering an alternative model of partnership and patronage in which it is less the scale and breadth of the relationship with partners that matters as the hardness of the power projected and the behaviours encouraged.</w:t>
      </w:r>
      <w:r>
        <w:rPr>
          <w:rStyle w:val="StyleUnderline"/>
        </w:rPr>
        <w:t xml:space="preserve"> </w:t>
      </w:r>
      <w:r w:rsidRPr="005755FC">
        <w:rPr>
          <w:sz w:val="16"/>
        </w:rPr>
        <w:t xml:space="preserve">In the case of currently stable states, </w:t>
      </w:r>
      <w:r w:rsidRPr="005755FC">
        <w:rPr>
          <w:rStyle w:val="StyleUnderline"/>
        </w:rPr>
        <w:t>that means being willing not just to sell weaponry, but to condone and support behaviours that ignore or undermine international law and conventions.</w:t>
      </w:r>
      <w:r w:rsidRPr="005755FC">
        <w:rPr>
          <w:sz w:val="16"/>
        </w:rPr>
        <w:t xml:space="preserve"> That applies both to activities that states are expected to undertake (such as counter-terrorism), as well as to those they are not (assassination). </w:t>
      </w:r>
      <w:r w:rsidRPr="005755FC">
        <w:rPr>
          <w:rStyle w:val="StyleUnderline"/>
        </w:rPr>
        <w:t xml:space="preserve">Russia has always exported not just alternative weapons systems to those on offer from the West, but, as part of the package, an alternative worldview. </w:t>
      </w:r>
      <w:r w:rsidRPr="005755FC">
        <w:rPr>
          <w:sz w:val="16"/>
        </w:rPr>
        <w:t xml:space="preserve">That used to be ideological. Socialist, nominal or otherwise, Arab states were Russia’s natural partners and beneficiaries. Now the export is more a worldview than an ideology, and a view on the rule of law in particular. </w:t>
      </w:r>
      <w:r w:rsidRPr="005755FC">
        <w:rPr>
          <w:rStyle w:val="StyleUnderline"/>
        </w:rPr>
        <w:t>That’s potentially pernicious in a time and a region where mounting uncertainty is increasingly tempting conservative regimes to resort to the arbitrary use of force.</w:t>
      </w:r>
      <w:r w:rsidRPr="005755FC">
        <w:rPr>
          <w:sz w:val="16"/>
        </w:rPr>
        <w:t xml:space="preserve"> The suspected assassination of Khashoggi looks like an egregious case of assumed licence on the part of Saudi Arabia. </w:t>
      </w:r>
      <w:r w:rsidRPr="005755FC">
        <w:rPr>
          <w:rStyle w:val="StyleUnderline"/>
        </w:rPr>
        <w:t>The danger of Russian patronage and influence is that it promotes just such new and dark norms.</w:t>
      </w:r>
      <w:r w:rsidRPr="005755FC">
        <w:rPr>
          <w:sz w:val="16"/>
        </w:rPr>
        <w:t xml:space="preserve"> In the contest for influence, something else is at stake than markets and resources.</w:t>
      </w:r>
      <w:r>
        <w:rPr>
          <w:sz w:val="16"/>
        </w:rPr>
        <w:t xml:space="preserve"> </w:t>
      </w:r>
      <w:r w:rsidRPr="005755FC">
        <w:rPr>
          <w:sz w:val="16"/>
        </w:rPr>
        <w:t xml:space="preserve">There should be space in the Middle East for legitimate Russian influence. But </w:t>
      </w:r>
      <w:r w:rsidRPr="005755FC">
        <w:rPr>
          <w:rStyle w:val="StyleUnderline"/>
        </w:rPr>
        <w:t>the hardness of the power it projects, and sanctions in others, is problematic. The need in the region is for the softer powers to promote the rights of the individual</w:t>
      </w:r>
      <w:r w:rsidRPr="005755FC">
        <w:rPr>
          <w:sz w:val="16"/>
        </w:rPr>
        <w:t xml:space="preserve">, détente, and the movement of capital and labour. So far, this is not the Russian offer. </w:t>
      </w:r>
      <w:r w:rsidRPr="005755FC">
        <w:rPr>
          <w:rStyle w:val="StyleUnderline"/>
        </w:rPr>
        <w:t>Russia is a fact in the new Middle East. A strategy for its containment is a prerequisite for a region in which there is at least a chance of building the rule of law. The dilemma is</w:t>
      </w:r>
      <w:r w:rsidRPr="005755FC">
        <w:rPr>
          <w:sz w:val="16"/>
        </w:rPr>
        <w:t xml:space="preserve">, as it always is with Russia, </w:t>
      </w:r>
      <w:r w:rsidRPr="005755FC">
        <w:rPr>
          <w:rStyle w:val="StyleUnderline"/>
        </w:rPr>
        <w:t xml:space="preserve">engage or confront. </w:t>
      </w:r>
      <w:r w:rsidRPr="005755FC">
        <w:rPr>
          <w:sz w:val="16"/>
        </w:rPr>
        <w:t>Doing neither could be to wake up to find that the activist shareholders have been busy growing their shares and are suddenly too powerful to face down.</w:t>
      </w:r>
    </w:p>
    <w:p w:rsidR="00DF6EA9" w:rsidRPr="00375E2C" w:rsidRDefault="00DF6EA9" w:rsidP="00DF6EA9">
      <w:pPr>
        <w:pStyle w:val="Heading3"/>
      </w:pPr>
      <w:r w:rsidRPr="00375E2C">
        <w:t>Impact—US Russia Competition</w:t>
      </w:r>
    </w:p>
    <w:p w:rsidR="00DF6EA9" w:rsidRDefault="00DF6EA9" w:rsidP="00DF6EA9">
      <w:pPr>
        <w:pStyle w:val="Heading4"/>
      </w:pPr>
      <w:r>
        <w:t xml:space="preserve">US Russian Competition in the Middle East escalates to military conflict </w:t>
      </w:r>
    </w:p>
    <w:p w:rsidR="00DF6EA9" w:rsidRPr="00B814AF" w:rsidRDefault="00DF6EA9" w:rsidP="00DF6EA9">
      <w:r w:rsidRPr="00B814AF">
        <w:rPr>
          <w:rStyle w:val="Style13ptBold"/>
        </w:rPr>
        <w:t>Cammack</w:t>
      </w:r>
      <w:r>
        <w:t xml:space="preserve">, </w:t>
      </w:r>
      <w:r w:rsidRPr="00B814AF">
        <w:t>nonresident fellow in the Middle East Program at the Carnegie Endowment for International Peace</w:t>
      </w:r>
      <w:r>
        <w:t xml:space="preserve">, </w:t>
      </w:r>
      <w:r w:rsidRPr="00B814AF">
        <w:rPr>
          <w:rStyle w:val="Style13ptBold"/>
        </w:rPr>
        <w:t>AND Dunne</w:t>
      </w:r>
      <w:r>
        <w:t>,</w:t>
      </w:r>
      <w:r w:rsidRPr="00B814AF">
        <w:t xml:space="preserve"> expert on political and economic change in Arab countries</w:t>
      </w:r>
      <w:r>
        <w:t xml:space="preserve"> </w:t>
      </w:r>
      <w:r w:rsidRPr="00B814AF">
        <w:rPr>
          <w:rStyle w:val="Style13ptBold"/>
        </w:rPr>
        <w:t>2018</w:t>
      </w:r>
      <w:r>
        <w:t xml:space="preserve"> (Perry and Michele, “Fueling Middle East Conflicts – or Dousing the Flames,” </w:t>
      </w:r>
      <w:r w:rsidRPr="00B814AF">
        <w:t>Carnegie Endowment for International Peace</w:t>
      </w:r>
      <w:r>
        <w:t>, 10/23/18,</w:t>
      </w:r>
      <w:r w:rsidRPr="00B814AF">
        <w:t xml:space="preserve"> </w:t>
      </w:r>
      <w:hyperlink r:id="rId48" w:history="1">
        <w:r w:rsidRPr="001707D5">
          <w:rPr>
            <w:rStyle w:val="Hyperlink"/>
          </w:rPr>
          <w:t>https://carnegieendowment.org/2018/10/23/fueling-middle-east-conflicts-or-dousing-flames-pub-77548</w:t>
        </w:r>
      </w:hyperlink>
      <w:r>
        <w:t>, Accessed 5/31/19, JMoore)</w:t>
      </w:r>
    </w:p>
    <w:p w:rsidR="00DF6EA9" w:rsidRDefault="00DF6EA9" w:rsidP="00DF6EA9">
      <w:pPr>
        <w:rPr>
          <w:rStyle w:val="StyleUnderline"/>
        </w:rPr>
      </w:pPr>
      <w:r w:rsidRPr="00B814AF">
        <w:rPr>
          <w:sz w:val="14"/>
        </w:rPr>
        <w:t xml:space="preserve">But </w:t>
      </w:r>
      <w:r w:rsidRPr="004033E9">
        <w:rPr>
          <w:rStyle w:val="StyleUnderline"/>
        </w:rPr>
        <w:t>it has been the actions of</w:t>
      </w:r>
      <w:r w:rsidRPr="00B814AF">
        <w:rPr>
          <w:sz w:val="14"/>
        </w:rPr>
        <w:t xml:space="preserve"> two global powers—</w:t>
      </w:r>
      <w:r w:rsidRPr="004033E9">
        <w:rPr>
          <w:rStyle w:val="StyleUnderline"/>
        </w:rPr>
        <w:t>the United States and Russia—that have solidified these nascent alignments into something resembling regional blocs</w:t>
      </w:r>
      <w:r w:rsidRPr="00B814AF">
        <w:rPr>
          <w:sz w:val="14"/>
        </w:rPr>
        <w:t xml:space="preserve">. Russia’s September 2015 military intervention on behalf of the Assad government brought it into a military partnership with Iran, Syria, and Hezbollah.1 The Obama administration had sought to straddle this regional division—continuing security cooperation with Israel, Saudi Arabia, and the United Arab Emirates while leading negotiations on the Joint Comprehensive Plan of Action (JCPOA) for Iran’s nuclear program. But the administration’s inability to translate the JCPOA into a new modus vivendi with Iran on its regional activities coupled with the more hawkish Trump administration—including its May 2018 exit from the JCPOA—have further solidified the anti-Iran bloc. Each of these blocs has its own contradictions. Syria is the fulcrum of Russian-Iranian cooperation. Yet Russia has sought to work through the nominally nonsectarian Syrian military, while Iran employs sectarian militias that undermine the state’s coherence. Moscow’s muted reaction to Israel’s wide-ranging May 2018 airstrikes against Iranian assets inside Syria—compared to its vociferous protests to the United States’ far more limited airstrikes against suspected chemical weapons facilities a month earlier—suggests it is not troubled to see Iranian military capacity in Syria reduced. Meanwhile, the U.S.-led bloc is an inchoate alignment of shared antipathy toward Iran rather than a proper military alliance. Absent a Palestinian state, Israel will continue to lack even basic diplomatic relations with Saudi Arabia or the UAE. There is also cross-fertilization between the blocs. Despite its partnership with Iran in Syria, Russia has maintained serviceable relations with most regional states, including U.S. security partners.2 Turkey remains a North Atlantic Treaty Organization (NATO) member and a member of the U.S.-led coalition to combat the self-proclaimed Islamic State. But relations between Washington and Ankara have become severely strained, in part because of continued U.S. support for Syrian Kurdish rebels. Turkey has also participated with Russia and Iran in the Astana process, which has supported a series of ceasefire agreements between pro-Assad Syrian forces and rebel groups while allowing Russia to expand its political influence inside Syria. Meanwhile, Saudi Arabia and the UAE have pursued counterproductive ideological and power struggles with Turkey and Qatar, further pushing these former partners to flirt with Iran. Against this complicated backdrop, four competitive dyads—Saudi Arabia–Iran, Israel-Iran, U.S.-Iran, and U.S.-Russia—seem especially critical to shaping a new regional security balance. The likelihood of resolving any of these is low. Some of these struggles are viewed in near-existential terms, while leaders in others appear to derive significant political benefits from the rivalries. While reconciliation among the most contentious of these axes may not be possible for the foreseeable future, there is an urgent need to explore whether these inevitable competitions for influence can be made less lethal. This would spare states such as Syria and Yemen their wholesale destruction, and allow Middle Eastern governments the opportunity to focus on providing for the social and economic well-being of their citizens. </w:t>
      </w:r>
      <w:r w:rsidRPr="004033E9">
        <w:rPr>
          <w:rStyle w:val="StyleUnderline"/>
        </w:rPr>
        <w:t>Scholars of international security policy warn of security dilemmas, in which steps taken by one state to increase its security result in countermeasures from an adversary who in turn feels less secure, thus risking a chain reaction leading to conflict.</w:t>
      </w:r>
      <w:r w:rsidRPr="00B814AF">
        <w:rPr>
          <w:sz w:val="14"/>
        </w:rPr>
        <w:t xml:space="preserve">3 </w:t>
      </w:r>
      <w:r w:rsidRPr="004033E9">
        <w:rPr>
          <w:rStyle w:val="StyleUnderline"/>
        </w:rPr>
        <w:t>This dynamic</w:t>
      </w:r>
      <w:r w:rsidRPr="00B814AF">
        <w:rPr>
          <w:sz w:val="14"/>
        </w:rPr>
        <w:t xml:space="preserve"> well </w:t>
      </w:r>
      <w:r w:rsidRPr="004033E9">
        <w:rPr>
          <w:rStyle w:val="StyleUnderline"/>
        </w:rPr>
        <w:t>describes today’s Middle East.</w:t>
      </w:r>
      <w:r w:rsidRPr="00B814AF">
        <w:rPr>
          <w:sz w:val="14"/>
        </w:rPr>
        <w:t xml:space="preserve"> To observers in Israel or Saudi Arabia, it is self-evident that Iran is playing a highly destructive role in places such as Lebanon, Syria, and Yemen. Israeli security officials point to the importance of creating credible military deterrence given decades of Iranian hostility.4 From an Iranian perspective, however, such actions are justified as a defensive response to Israeli threats of military strikes and the U.S. military installations in close proximity to Iran’s borders.5 The Trump administration has recently announced efforts to create a Middle East Strategic Alliance (MESA) with the Gulf Cooperation Council states, Egypt, and Jordan.6 Although the prospects for success seem low given inter-Arab divisions and the track record of previous initiatives, such an alliance could certainly produce tangible security benefits for its members in coordinating counterterrorism efforts and countering Iranian influence. But in so doing it would likely to harden divisions in the Middle East. In comparison with almost every other geographical region, </w:t>
      </w:r>
      <w:r w:rsidRPr="004033E9">
        <w:rPr>
          <w:rStyle w:val="StyleUnderline"/>
        </w:rPr>
        <w:t>the Middle East suffers from a lack of both regional dispute resolution mechanisms and diplomatic protocols that might reduce the scope for regional conflict.</w:t>
      </w:r>
      <w:r w:rsidRPr="00B814AF">
        <w:rPr>
          <w:sz w:val="14"/>
        </w:rPr>
        <w:t xml:space="preserve"> While the Cold War was defined by the antagonism between NATO and the Warsaw Pact, both sides increasingly felt the need for inclusive institutions and mechanisms to reduce tensions. Every U.S. president during the Cold War, from Dwight D. Eisenhower to George H. W. Bush, met with his Soviet counterpart. During the tensest moments, high-level U.S.-Soviet channels of communications were especially important. Over time, a number of confidence-building institutions and transparency-enhancing measures were created, including the Organization for Security and Cooperation in Europe (OSCE), successive arms control agreements, and later the Treaty on Open Skies, which allows for unarmed surveillance flights over signatory countries to promote military and nuclear weapons openness. </w:t>
      </w:r>
      <w:r w:rsidRPr="004033E9">
        <w:rPr>
          <w:rStyle w:val="StyleUnderline"/>
        </w:rPr>
        <w:t>In the Middle East,</w:t>
      </w:r>
      <w:r w:rsidRPr="00B814AF">
        <w:rPr>
          <w:sz w:val="14"/>
        </w:rPr>
        <w:t xml:space="preserve"> however, </w:t>
      </w:r>
      <w:r w:rsidRPr="004033E9">
        <w:rPr>
          <w:rStyle w:val="StyleUnderline"/>
        </w:rPr>
        <w:t>the absence of</w:t>
      </w:r>
      <w:r w:rsidRPr="00B814AF">
        <w:rPr>
          <w:sz w:val="14"/>
        </w:rPr>
        <w:t xml:space="preserve"> any similar </w:t>
      </w:r>
      <w:r w:rsidRPr="004033E9">
        <w:rPr>
          <w:rStyle w:val="StyleUnderline"/>
        </w:rPr>
        <w:t>mechanisms or organizations, particularly amid proliferating military conflicts, feeds security dilemmas across multiple vectors, so that steps justified by one state as necessary to its security—military intervention, arms procurement, alliance formation, and so on—are perceived by its rivals as threatening.</w:t>
      </w:r>
    </w:p>
    <w:p w:rsidR="00DF6EA9" w:rsidRDefault="00DF6EA9" w:rsidP="00DF6EA9">
      <w:pPr>
        <w:pStyle w:val="Heading4"/>
      </w:pPr>
      <w:r>
        <w:t xml:space="preserve">Loss of US influence in the Middle East creates global instability </w:t>
      </w:r>
    </w:p>
    <w:p w:rsidR="00DF6EA9" w:rsidRPr="005060F5" w:rsidRDefault="00DF6EA9" w:rsidP="00DF6EA9">
      <w:r w:rsidRPr="005060F5">
        <w:rPr>
          <w:rStyle w:val="Style13ptBold"/>
        </w:rPr>
        <w:t>Edelman</w:t>
      </w:r>
      <w:r>
        <w:t xml:space="preserve">, </w:t>
      </w:r>
      <w:r w:rsidRPr="005060F5">
        <w:t>Roger Hertog Distinguished Practitioner-in-Residence at the Philip Merrill Center for Strategic Studies at Johns Hopkins University</w:t>
      </w:r>
      <w:r>
        <w:t xml:space="preserve">, </w:t>
      </w:r>
      <w:r w:rsidRPr="005060F5">
        <w:rPr>
          <w:rStyle w:val="Style13ptBold"/>
        </w:rPr>
        <w:t>2019</w:t>
      </w:r>
      <w:r>
        <w:t xml:space="preserve"> (Eric, “</w:t>
      </w:r>
      <w:r w:rsidRPr="005060F5">
        <w:t>The US Role In The Middle East In An Era Of Renewed Great Power Competition</w:t>
      </w:r>
      <w:r>
        <w:t xml:space="preserve">.” 4/2/19, The Hoover Institute, </w:t>
      </w:r>
      <w:hyperlink r:id="rId49" w:history="1">
        <w:r w:rsidRPr="00E16C87">
          <w:rPr>
            <w:rStyle w:val="Hyperlink"/>
          </w:rPr>
          <w:t>https://www.hoover.org/research/us-role-middle-east-era-renewed-great-power-competition</w:t>
        </w:r>
      </w:hyperlink>
      <w:r>
        <w:t>, Accessed 6/12/19, JMoore)</w:t>
      </w:r>
    </w:p>
    <w:p w:rsidR="00DF6EA9" w:rsidRPr="005060F5" w:rsidRDefault="00DF6EA9" w:rsidP="00DF6EA9">
      <w:pPr>
        <w:rPr>
          <w:rStyle w:val="StyleUnderline"/>
        </w:rPr>
      </w:pPr>
      <w:r w:rsidRPr="005060F5">
        <w:rPr>
          <w:sz w:val="16"/>
        </w:rPr>
        <w:t xml:space="preserve">Second, </w:t>
      </w:r>
      <w:r w:rsidRPr="00EA79F6">
        <w:rPr>
          <w:rStyle w:val="StyleUnderline"/>
        </w:rPr>
        <w:t>the withdrawal of American power will create a vacuum that</w:t>
      </w:r>
      <w:r w:rsidRPr="005060F5">
        <w:rPr>
          <w:sz w:val="16"/>
        </w:rPr>
        <w:t xml:space="preserve">, as recent events in the Levant have demonstrated, </w:t>
      </w:r>
      <w:r w:rsidRPr="00EA79F6">
        <w:rPr>
          <w:rStyle w:val="StyleUnderline"/>
        </w:rPr>
        <w:t>will be filled by malign forces.</w:t>
      </w:r>
      <w:r w:rsidRPr="005060F5">
        <w:rPr>
          <w:sz w:val="16"/>
        </w:rPr>
        <w:t xml:space="preserve"> Russia’s armed intervention has established it as the arbiter of the region’s political future. It has no intention of yielding up this hard-won geopolitical achievement. </w:t>
      </w:r>
      <w:r w:rsidRPr="00EA79F6">
        <w:rPr>
          <w:rStyle w:val="StyleUnderline"/>
        </w:rPr>
        <w:t>Both Russia and Iran want to roll back U.S. influence even further in the region</w:t>
      </w:r>
      <w:r w:rsidRPr="005060F5">
        <w:rPr>
          <w:sz w:val="16"/>
        </w:rPr>
        <w:t xml:space="preserve">, and each depends on the other to help it do so—primarily in Syria, but also through deepening Russian diplomatic, economic and technical assistance for Iran’s nuclear and conventional weapons programs. Benefitting as much as it does, Russia is unlikely to reduce its ties with Iran at anything approaching an acceptable cost to the United States. Nor is Moscow’s approach to counterterrorism at all complementary to our own. On the contrary, </w:t>
      </w:r>
      <w:r w:rsidRPr="00EA79F6">
        <w:rPr>
          <w:rStyle w:val="StyleUnderline"/>
        </w:rPr>
        <w:t>Russia’s indiscriminate bludgeoning of Syrian cities from the air destroyed the moderate opposition and gave further fuel to Sunni grievances.</w:t>
      </w:r>
      <w:r w:rsidRPr="005060F5">
        <w:rPr>
          <w:sz w:val="16"/>
        </w:rPr>
        <w:t xml:space="preserve"> </w:t>
      </w:r>
      <w:r w:rsidRPr="00EA79F6">
        <w:rPr>
          <w:rStyle w:val="StyleUnderline"/>
        </w:rPr>
        <w:t>Continued Russian and Iranian presence in Syria and beyond may be able to maintain Assad in power but it will not be able ensure stability in the region.</w:t>
      </w:r>
      <w:r>
        <w:rPr>
          <w:rStyle w:val="StyleUnderline"/>
        </w:rPr>
        <w:t xml:space="preserve"> </w:t>
      </w:r>
      <w:r w:rsidRPr="005060F5">
        <w:rPr>
          <w:sz w:val="16"/>
        </w:rPr>
        <w:t xml:space="preserve">On the </w:t>
      </w:r>
      <w:r w:rsidRPr="00EA79F6">
        <w:rPr>
          <w:rStyle w:val="StyleUnderline"/>
        </w:rPr>
        <w:t>contrary, it is likely that the Russo-Iranian presence will intensify security competitions that destabilize the region and create an ongoing threat to Israel’s security.</w:t>
      </w:r>
      <w:r>
        <w:rPr>
          <w:rStyle w:val="StyleUnderline"/>
        </w:rPr>
        <w:t xml:space="preserve"> </w:t>
      </w:r>
      <w:r w:rsidRPr="005060F5">
        <w:rPr>
          <w:sz w:val="16"/>
        </w:rPr>
        <w:t xml:space="preserve">Third, as Kenneth Pollack has recently noted </w:t>
      </w:r>
      <w:r w:rsidRPr="005060F5">
        <w:rPr>
          <w:rStyle w:val="StyleUnderline"/>
        </w:rPr>
        <w:t>Arab military effectiveness remains</w:t>
      </w:r>
      <w:r w:rsidRPr="005060F5">
        <w:rPr>
          <w:sz w:val="16"/>
        </w:rPr>
        <w:t xml:space="preserve"> (with some notable exceptions like the UAE and Jordanian special forces who have acquitted themselves well in Afghanistan) </w:t>
      </w:r>
      <w:r w:rsidRPr="005060F5">
        <w:rPr>
          <w:rStyle w:val="StyleUnderline"/>
        </w:rPr>
        <w:t>quite limited.</w:t>
      </w:r>
      <w:r w:rsidRPr="005060F5">
        <w:rPr>
          <w:sz w:val="16"/>
        </w:rPr>
        <w:t xml:space="preserve"> </w:t>
      </w:r>
      <w:r w:rsidRPr="005060F5">
        <w:rPr>
          <w:rStyle w:val="StyleUnderline"/>
        </w:rPr>
        <w:t>The results</w:t>
      </w:r>
      <w:r w:rsidRPr="005060F5">
        <w:rPr>
          <w:sz w:val="16"/>
        </w:rPr>
        <w:t xml:space="preserve"> of this limited effectiveness </w:t>
      </w:r>
      <w:r w:rsidRPr="005060F5">
        <w:rPr>
          <w:rStyle w:val="StyleUnderline"/>
        </w:rPr>
        <w:t>are on display in the ongoing war in Yemen which has yielded little in the way of a positive geopolitical result but has created a deepening humanitarian crisis.</w:t>
      </w:r>
      <w:r w:rsidRPr="005060F5">
        <w:rPr>
          <w:sz w:val="16"/>
        </w:rPr>
        <w:t xml:space="preserve"> The Saudi-Emirati intervention in the ongoing Yemeni civil war in 2015 was the fruit of the Obama Administration’s efforts to diminish U.S. involvement in the region and its studied inaction in Syria. </w:t>
      </w:r>
      <w:r w:rsidRPr="005060F5">
        <w:rPr>
          <w:rStyle w:val="StyleUnderline"/>
        </w:rPr>
        <w:t>The ongoing disasters in Syria and Yemen are an indication of what one can expect if the U.S. no longer provides a framework for security in the region.</w:t>
      </w:r>
      <w:r>
        <w:rPr>
          <w:rStyle w:val="StyleUnderline"/>
        </w:rPr>
        <w:t xml:space="preserve"> </w:t>
      </w:r>
      <w:r w:rsidRPr="005060F5">
        <w:rPr>
          <w:sz w:val="16"/>
        </w:rPr>
        <w:t xml:space="preserve">Fourth, as several commentators have noted </w:t>
      </w:r>
      <w:r w:rsidRPr="005060F5">
        <w:rPr>
          <w:rStyle w:val="StyleUnderline"/>
        </w:rPr>
        <w:t>what happens in the region will not necessarily stay in the region.</w:t>
      </w:r>
      <w:r>
        <w:rPr>
          <w:rStyle w:val="StyleUnderline"/>
        </w:rPr>
        <w:t xml:space="preserve"> </w:t>
      </w:r>
      <w:r w:rsidRPr="005060F5">
        <w:rPr>
          <w:rStyle w:val="StyleUnderline"/>
        </w:rPr>
        <w:t>As a result of globalization and the region’s critical location, instability there still reverberates outward through Europe, Africa, East Asia, and even the American homeland.</w:t>
      </w:r>
      <w:r w:rsidRPr="005060F5">
        <w:rPr>
          <w:sz w:val="16"/>
        </w:rPr>
        <w:t xml:space="preserve"> Radical Islamists have made clear their grievances run much deeper than our footprint in the region. Indeed, ISIS only grew into a regional, then global, threat largely because of our diminishing presence and the security vacuum it created in Iraq. At the same time, </w:t>
      </w:r>
      <w:r w:rsidRPr="005060F5">
        <w:rPr>
          <w:rStyle w:val="StyleUnderline"/>
        </w:rPr>
        <w:t>the Russian-Iranian sponsored indiscriminate offensives conducted by the Assad regime against its own people have triggered massive refugee outflows that are exacerbating Europe’s already strained economic and social fabric and threatening to overwhelm the security institutions of some our closest allies.</w:t>
      </w:r>
      <w:r w:rsidRPr="005060F5">
        <w:rPr>
          <w:sz w:val="16"/>
        </w:rPr>
        <w:t xml:space="preserve"> A precipitate </w:t>
      </w:r>
      <w:r w:rsidRPr="005060F5">
        <w:rPr>
          <w:rStyle w:val="StyleUnderline"/>
        </w:rPr>
        <w:t>U.S. withdrawal could lead to a collapse of the anti-ISIS coalition and a re-emergence of the organization as a threat to U.S. allies and ultimately the homeland.</w:t>
      </w:r>
      <w:r>
        <w:rPr>
          <w:rStyle w:val="StyleUnderline"/>
        </w:rPr>
        <w:t xml:space="preserve"> </w:t>
      </w:r>
      <w:r w:rsidRPr="005060F5">
        <w:rPr>
          <w:sz w:val="16"/>
        </w:rPr>
        <w:t xml:space="preserve">Finally, </w:t>
      </w:r>
      <w:r w:rsidRPr="005060F5">
        <w:rPr>
          <w:rStyle w:val="StyleUnderline"/>
        </w:rPr>
        <w:t>America still faces the problem that, in a globalized world, security commitments are, to some degree, indivisible.</w:t>
      </w:r>
      <w:r>
        <w:rPr>
          <w:rStyle w:val="StyleUnderline"/>
        </w:rPr>
        <w:t xml:space="preserve"> </w:t>
      </w:r>
      <w:r w:rsidRPr="005060F5">
        <w:rPr>
          <w:rStyle w:val="StyleUnderline"/>
        </w:rPr>
        <w:t>If,</w:t>
      </w:r>
      <w:r w:rsidRPr="005060F5">
        <w:rPr>
          <w:sz w:val="16"/>
        </w:rPr>
        <w:t xml:space="preserve"> in fact, </w:t>
      </w:r>
      <w:r w:rsidRPr="005060F5">
        <w:rPr>
          <w:rStyle w:val="StyleUnderline"/>
        </w:rPr>
        <w:t>our major security challenges are in Europe and East Asia, the perception that the U.S. is reneging on its long-standing security commitments in the region will create doubts</w:t>
      </w:r>
      <w:r w:rsidRPr="005060F5">
        <w:rPr>
          <w:sz w:val="16"/>
        </w:rPr>
        <w:t xml:space="preserve"> – in the eyes of both friends and foes – </w:t>
      </w:r>
      <w:r w:rsidRPr="005060F5">
        <w:rPr>
          <w:rStyle w:val="StyleUnderline"/>
        </w:rPr>
        <w:t>about our willingness to maintain our commitments elsewhere in the world like the Baltics, the Korean Peninsula, or the South China Sea</w:t>
      </w:r>
    </w:p>
    <w:p w:rsidR="00DF6EA9" w:rsidRPr="004033E9" w:rsidRDefault="00DF6EA9" w:rsidP="00DF6EA9">
      <w:pPr>
        <w:rPr>
          <w:rStyle w:val="StyleUnderline"/>
        </w:rPr>
      </w:pPr>
    </w:p>
    <w:p w:rsidR="00DF6EA9" w:rsidRPr="006B4D74" w:rsidRDefault="00DF6EA9" w:rsidP="00DF6EA9"/>
    <w:p w:rsidR="00DF6EA9" w:rsidRDefault="00DF6EA9" w:rsidP="00DF6EA9">
      <w:pPr>
        <w:pStyle w:val="Heading3"/>
      </w:pPr>
      <w:r>
        <w:t xml:space="preserve">AT: Countries Won’t Buy Russian </w:t>
      </w:r>
    </w:p>
    <w:p w:rsidR="00DF6EA9" w:rsidRDefault="00DF6EA9" w:rsidP="00DF6EA9">
      <w:pPr>
        <w:pStyle w:val="Heading4"/>
      </w:pPr>
      <w:r>
        <w:t>Countries will buy Russian weapons – they’re cheap and military personnel in the region is used to Russian systems</w:t>
      </w:r>
    </w:p>
    <w:p w:rsidR="00DF6EA9" w:rsidRDefault="00DF6EA9" w:rsidP="00DF6EA9">
      <w:r w:rsidRPr="00F356CC">
        <w:rPr>
          <w:rStyle w:val="Style13ptBold"/>
        </w:rPr>
        <w:t>Borshchevskaya</w:t>
      </w:r>
      <w:r>
        <w:t xml:space="preserve">, </w:t>
      </w:r>
      <w:r w:rsidRPr="00F356CC">
        <w:t>Ira Weiner Fellow at The Washington Institute, focusing on Russia’s policy toward the Middle East</w:t>
      </w:r>
      <w:r>
        <w:t xml:space="preserve">, </w:t>
      </w:r>
      <w:r w:rsidRPr="00F356CC">
        <w:rPr>
          <w:rStyle w:val="Style13ptBold"/>
        </w:rPr>
        <w:t>2017</w:t>
      </w:r>
      <w:r>
        <w:t xml:space="preserve"> (Anna, “</w:t>
      </w:r>
      <w:r w:rsidRPr="00F356CC">
        <w:t>The Tactical Side of Russia’s Arms Sales to the Middle East</w:t>
      </w:r>
      <w:r>
        <w:t xml:space="preserve">.” The Jamestown Foundation, 12/20/17, </w:t>
      </w:r>
      <w:hyperlink r:id="rId50" w:history="1">
        <w:r w:rsidRPr="001707D5">
          <w:rPr>
            <w:rStyle w:val="Hyperlink"/>
          </w:rPr>
          <w:t>https://jamestown.org/program/tactical-side-russias-arms-sales-middle-east/</w:t>
        </w:r>
      </w:hyperlink>
      <w:r>
        <w:t>, Accessed 5/30/19, JMoore)</w:t>
      </w:r>
    </w:p>
    <w:p w:rsidR="00DF6EA9" w:rsidRPr="0054220B" w:rsidRDefault="00DF6EA9" w:rsidP="00DF6EA9">
      <w:r>
        <w:t>*MENA is the Middle East and North Africa</w:t>
      </w:r>
    </w:p>
    <w:p w:rsidR="00DF6EA9" w:rsidRPr="0054220B" w:rsidRDefault="00DF6EA9" w:rsidP="00DF6EA9">
      <w:pPr>
        <w:rPr>
          <w:sz w:val="16"/>
        </w:rPr>
      </w:pPr>
      <w:r w:rsidRPr="0054220B">
        <w:rPr>
          <w:rStyle w:val="StyleUnderline"/>
        </w:rPr>
        <w:t>Moscow is weak when it comes to follow-up support of sales, and Russian weaponry is not always as technically advanced as America’s, but it is good enough for the needs of many markets, and is often far better than what the purchasing countries can build themselves.</w:t>
      </w:r>
      <w:r w:rsidRPr="0054220B">
        <w:rPr>
          <w:sz w:val="16"/>
        </w:rPr>
        <w:t xml:space="preserve"> </w:t>
      </w:r>
      <w:r w:rsidRPr="0054220B">
        <w:rPr>
          <w:rStyle w:val="StyleUnderline"/>
        </w:rPr>
        <w:t>Russian weaponry is also a good choice for states on a budget.</w:t>
      </w:r>
      <w:r w:rsidRPr="0054220B">
        <w:rPr>
          <w:sz w:val="16"/>
        </w:rPr>
        <w:t xml:space="preserve"> Moscow advertises this fact. For example, in early October 2015, days after Russia’s Syria intervention, Moscow fired 26 cruise missiles from primarily small corvettes in the Caspian Sea to hit targets in Syria.[xv] </w:t>
      </w:r>
      <w:r w:rsidRPr="0054220B">
        <w:rPr>
          <w:rStyle w:val="StyleUnderline"/>
        </w:rPr>
        <w:t>Moscow made a public display of the event, not only to demonstrate Russia’s own might but also to show other countries they need not purchase a large expensive warship to achieve strong naval capabilities,</w:t>
      </w:r>
      <w:r w:rsidRPr="0054220B">
        <w:rPr>
          <w:sz w:val="16"/>
        </w:rPr>
        <w:t xml:space="preserve"> </w:t>
      </w:r>
      <w:r w:rsidRPr="0054220B">
        <w:rPr>
          <w:rStyle w:val="StyleUnderline"/>
        </w:rPr>
        <w:t>and that Moscow would be happy to help them achieve this goal.</w:t>
      </w:r>
      <w:r>
        <w:rPr>
          <w:rStyle w:val="StyleUnderline"/>
        </w:rPr>
        <w:t xml:space="preserve"> </w:t>
      </w:r>
      <w:r w:rsidRPr="0054220B">
        <w:rPr>
          <w:sz w:val="16"/>
        </w:rPr>
        <w:t xml:space="preserve">Another practical consideration is that </w:t>
      </w:r>
      <w:r w:rsidRPr="0054220B">
        <w:rPr>
          <w:rStyle w:val="StyleUnderline"/>
        </w:rPr>
        <w:t>many local military personnel in the MENA region have trained on Russian weaponry and feel comfortable operating it.</w:t>
      </w:r>
      <w:r w:rsidRPr="0054220B">
        <w:rPr>
          <w:sz w:val="16"/>
        </w:rPr>
        <w:t xml:space="preserve"> As one American source familiar with the situation explained it, “</w:t>
      </w:r>
      <w:r w:rsidRPr="0054220B">
        <w:rPr>
          <w:rStyle w:val="StyleUnderline"/>
        </w:rPr>
        <w:t>If you have an AK-47, why change to an M-16?”[</w:t>
      </w:r>
      <w:r w:rsidRPr="0054220B">
        <w:rPr>
          <w:sz w:val="16"/>
        </w:rPr>
        <w:t>xvi] For example, helicopters are especially crucial to Egypt’s anti-Islamist campaign; and according to first-hand pilot accounts, Russia’ less expensive helicopters fit Egypt’s needs well. Overall, Russian attack helicopters are not necessarily superior technologically, but they bring heavy firepower to a fight. They may fare worse in a contested air space, but the Sinai airspace is not contested. The Russian MiG-29 is a highly advanced aircraft, easier to maintain than an American one, and cheaper than an F-22[xvii] (which the US is currently not even exporting).</w:t>
      </w:r>
    </w:p>
    <w:p w:rsidR="00DF6EA9" w:rsidRPr="002A5E5A" w:rsidRDefault="00DF6EA9" w:rsidP="00DF6EA9"/>
    <w:p w:rsidR="00DF6EA9" w:rsidRDefault="00DF6EA9" w:rsidP="00DF6EA9">
      <w:pPr>
        <w:pStyle w:val="Heading3"/>
      </w:pPr>
      <w:r>
        <w:t>AT: Saudis Buy From Russia Now</w:t>
      </w:r>
    </w:p>
    <w:p w:rsidR="00DF6EA9" w:rsidRDefault="00DF6EA9" w:rsidP="00DF6EA9">
      <w:pPr>
        <w:pStyle w:val="Heading4"/>
      </w:pPr>
      <w:r>
        <w:t xml:space="preserve">Trump’s </w:t>
      </w:r>
      <w:r w:rsidRPr="00AA1034">
        <w:t>Conventional Arms Transfer (CAT) policy</w:t>
      </w:r>
      <w:r>
        <w:t xml:space="preserve"> will encourage countries to buy American weapons instead of Russian weapons</w:t>
      </w:r>
    </w:p>
    <w:p w:rsidR="00DF6EA9" w:rsidRPr="00AA1034" w:rsidRDefault="00DF6EA9" w:rsidP="00DF6EA9">
      <w:r w:rsidRPr="0048584B">
        <w:rPr>
          <w:rStyle w:val="Style13ptBold"/>
        </w:rPr>
        <w:t>Arad</w:t>
      </w:r>
      <w:r>
        <w:t>, r</w:t>
      </w:r>
      <w:r w:rsidRPr="0048584B">
        <w:t>etired colonel of the Israeli Defense Forces</w:t>
      </w:r>
      <w:r>
        <w:t xml:space="preserve">, </w:t>
      </w:r>
      <w:r w:rsidRPr="0048584B">
        <w:rPr>
          <w:rStyle w:val="Style13ptBold"/>
        </w:rPr>
        <w:t>18</w:t>
      </w:r>
      <w:r>
        <w:t xml:space="preserve"> (Shimon, “</w:t>
      </w:r>
      <w:r w:rsidRPr="0048584B">
        <w:t>TRUMP’S ARMS EXPORTS POLICY: DEBUNKING KEY ASSUMPTIONS</w:t>
      </w:r>
      <w:r>
        <w:t xml:space="preserve">.” War on the Rocks, 9/28/18, </w:t>
      </w:r>
      <w:hyperlink r:id="rId51" w:history="1">
        <w:r w:rsidRPr="001707D5">
          <w:rPr>
            <w:rStyle w:val="Hyperlink"/>
          </w:rPr>
          <w:t>https://warontherocks.com/2018/09/trumps-arms-exports-policy-debunking-key-assumptions/</w:t>
        </w:r>
      </w:hyperlink>
      <w:r>
        <w:t>, Accessed 5/28/19, JMoore)</w:t>
      </w:r>
    </w:p>
    <w:p w:rsidR="00DF6EA9" w:rsidRDefault="00DF6EA9" w:rsidP="00DF6EA9">
      <w:pPr>
        <w:rPr>
          <w:rStyle w:val="StyleUnderline"/>
        </w:rPr>
      </w:pPr>
      <w:r w:rsidRPr="00AA1034">
        <w:rPr>
          <w:rStyle w:val="StyleUnderline"/>
        </w:rPr>
        <w:t>A second trend is the deliberate policy of client states to diversify their arms purchases.</w:t>
      </w:r>
      <w:r w:rsidRPr="00AA1034">
        <w:rPr>
          <w:sz w:val="16"/>
        </w:rPr>
        <w:t xml:space="preserve"> </w:t>
      </w:r>
      <w:r w:rsidRPr="00AA1034">
        <w:rPr>
          <w:rStyle w:val="StyleUnderline"/>
        </w:rPr>
        <w:t>The Arab Sunni states,</w:t>
      </w:r>
      <w:r w:rsidRPr="00AA1034">
        <w:rPr>
          <w:sz w:val="16"/>
        </w:rPr>
        <w:t xml:space="preserve"> for example, </w:t>
      </w:r>
      <w:r w:rsidRPr="00AA1034">
        <w:rPr>
          <w:rStyle w:val="StyleUnderline"/>
        </w:rPr>
        <w:t>have in the last couple of years spent tens of billions of dollars on European or Russian arms rather than on U.S.-made weapon systems.</w:t>
      </w:r>
      <w:r w:rsidRPr="00AA1034">
        <w:rPr>
          <w:sz w:val="16"/>
        </w:rPr>
        <w:t xml:space="preserve"> Even a country like Egypt, which has received nearly $80 billion in military and economic aid over the past 30 years, has tapped from its reserves and loans from Gulf states and from suppliers in order to purchase at least $13 billion worth of arms since 2013 from France, Russia, and Germany rather than from the United States. </w:t>
      </w:r>
      <w:r w:rsidRPr="00AA1034">
        <w:rPr>
          <w:rStyle w:val="StyleUnderline"/>
        </w:rPr>
        <w:t>The new CAT policy aims to encourage allies and partners to buy U.S.-made arms, including by increasing competitiveness by dropping surcharges on products and lowering the costs of transportation.</w:t>
      </w:r>
    </w:p>
    <w:p w:rsidR="00DF6EA9" w:rsidRPr="00AA1034" w:rsidRDefault="00DF6EA9" w:rsidP="00DF6EA9">
      <w:pPr>
        <w:rPr>
          <w:rStyle w:val="StyleUnderline"/>
        </w:rPr>
      </w:pPr>
    </w:p>
    <w:p w:rsidR="00DF6EA9" w:rsidRDefault="00DF6EA9" w:rsidP="00DF6EA9">
      <w:pPr>
        <w:pStyle w:val="Heading3"/>
      </w:pPr>
      <w:r>
        <w:t>AT: Saudis can’t Shift Away from US Arms - Cost</w:t>
      </w:r>
    </w:p>
    <w:p w:rsidR="00DF6EA9" w:rsidRDefault="00DF6EA9" w:rsidP="00DF6EA9">
      <w:pPr>
        <w:pStyle w:val="Heading4"/>
      </w:pPr>
      <w:r>
        <w:t>Saudi Arabia can diversify arms sales despite cost – empirics prove</w:t>
      </w:r>
    </w:p>
    <w:p w:rsidR="00DF6EA9" w:rsidRPr="00345CF6" w:rsidRDefault="00DF6EA9" w:rsidP="00DF6EA9">
      <w:r w:rsidRPr="0044002F">
        <w:rPr>
          <w:rStyle w:val="Style13ptBold"/>
        </w:rPr>
        <w:t>Rounds</w:t>
      </w:r>
      <w:r>
        <w:t xml:space="preserve">, </w:t>
      </w:r>
      <w:r w:rsidRPr="0044002F">
        <w:t>Lt. Col.</w:t>
      </w:r>
      <w:r>
        <w:t xml:space="preserve"> Air Force pilot and </w:t>
      </w:r>
      <w:r w:rsidRPr="0044002F">
        <w:t>Ph.D. candidate at Georgetown University in International Relations</w:t>
      </w:r>
      <w:r>
        <w:t xml:space="preserve">, </w:t>
      </w:r>
      <w:r w:rsidRPr="0044002F">
        <w:rPr>
          <w:rStyle w:val="Style13ptBold"/>
        </w:rPr>
        <w:t>2019</w:t>
      </w:r>
      <w:r>
        <w:t xml:space="preserve"> (Ray, “</w:t>
      </w:r>
      <w:r w:rsidRPr="0044002F">
        <w:t>THE CASE AGAINST ARMS EMBARGOS, EVEN FOR SAUDI ARABIA</w:t>
      </w:r>
      <w:r>
        <w:t xml:space="preserve">,” War on the Rocks, 4/16/19, </w:t>
      </w:r>
      <w:hyperlink r:id="rId52" w:history="1">
        <w:r w:rsidRPr="001707D5">
          <w:rPr>
            <w:rStyle w:val="Hyperlink"/>
          </w:rPr>
          <w:t>https://warontherocks.com/2019/04/the-case-against-arms-embargos-even-for-saudi-arabia/</w:t>
        </w:r>
      </w:hyperlink>
      <w:r>
        <w:t>, Accessed 5/28/19, JMoore)</w:t>
      </w:r>
    </w:p>
    <w:p w:rsidR="00DF6EA9" w:rsidRDefault="00DF6EA9" w:rsidP="00DF6EA9">
      <w:pPr>
        <w:rPr>
          <w:sz w:val="16"/>
        </w:rPr>
      </w:pPr>
      <w:r w:rsidRPr="00345CF6">
        <w:rPr>
          <w:rStyle w:val="StyleUnderline"/>
        </w:rPr>
        <w:t>Some might counter that it would be extremely difficult and costly,</w:t>
      </w:r>
      <w:r w:rsidRPr="00345CF6">
        <w:rPr>
          <w:sz w:val="16"/>
        </w:rPr>
        <w:t xml:space="preserve"> in both time and money, </w:t>
      </w:r>
      <w:r w:rsidRPr="00345CF6">
        <w:rPr>
          <w:rStyle w:val="StyleUnderline"/>
        </w:rPr>
        <w:t>for the Saudis to significantly diversify their arms acquisitions away from the United States.</w:t>
      </w:r>
      <w:r w:rsidRPr="00345CF6">
        <w:rPr>
          <w:sz w:val="16"/>
        </w:rPr>
        <w:t xml:space="preserve"> This is absolutely the case. </w:t>
      </w:r>
      <w:r w:rsidRPr="00345CF6">
        <w:rPr>
          <w:rStyle w:val="StyleUnderline"/>
        </w:rPr>
        <w:t>However, costly does not mean impossible.</w:t>
      </w:r>
      <w:r w:rsidRPr="00345CF6">
        <w:rPr>
          <w:sz w:val="16"/>
        </w:rPr>
        <w:t xml:space="preserve"> </w:t>
      </w:r>
      <w:r w:rsidRPr="00345CF6">
        <w:rPr>
          <w:rStyle w:val="StyleUnderline"/>
        </w:rPr>
        <w:t>Less wealthy states have already done it. Egypt</w:t>
      </w:r>
      <w:r w:rsidRPr="00345CF6">
        <w:rPr>
          <w:sz w:val="16"/>
        </w:rPr>
        <w:t xml:space="preserve"> is one example above; but others such as </w:t>
      </w:r>
      <w:r w:rsidRPr="00345CF6">
        <w:rPr>
          <w:rStyle w:val="StyleUnderline"/>
        </w:rPr>
        <w:t>Venezuela</w:t>
      </w:r>
      <w:r w:rsidRPr="00345CF6">
        <w:rPr>
          <w:sz w:val="16"/>
        </w:rPr>
        <w:t xml:space="preserve"> </w:t>
      </w:r>
      <w:r w:rsidRPr="00345CF6">
        <w:rPr>
          <w:rStyle w:val="StyleUnderline"/>
        </w:rPr>
        <w:t>and even tiny Kuwait</w:t>
      </w:r>
      <w:r w:rsidRPr="00345CF6">
        <w:rPr>
          <w:sz w:val="16"/>
        </w:rPr>
        <w:t xml:space="preserve"> — frustrated at years of U.S. approval delays — </w:t>
      </w:r>
      <w:r w:rsidRPr="00345CF6">
        <w:rPr>
          <w:rStyle w:val="StyleUnderline"/>
        </w:rPr>
        <w:t>have significantly diversified their arms acquisitions.</w:t>
      </w:r>
      <w:r w:rsidRPr="00345CF6">
        <w:rPr>
          <w:sz w:val="16"/>
        </w:rPr>
        <w:t xml:space="preserve"> In other words, </w:t>
      </w:r>
      <w:r w:rsidRPr="00345CF6">
        <w:rPr>
          <w:rStyle w:val="StyleUnderline"/>
        </w:rPr>
        <w:t xml:space="preserve">with the money and options available to Saudi Arabia, and few other producers showing a stomach for a full embargo, it is not unreasonable to believe that the Saudis might significantly diversify their arms acquisitions over time in response to a U.S. embargo. </w:t>
      </w:r>
      <w:r w:rsidRPr="00345CF6">
        <w:rPr>
          <w:sz w:val="16"/>
        </w:rPr>
        <w:t>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rsidR="00DF6EA9" w:rsidRDefault="00DF6EA9" w:rsidP="00DF6EA9">
      <w:pPr>
        <w:pStyle w:val="Heading3"/>
      </w:pPr>
      <w:r>
        <w:t>AT: Syria Thumper</w:t>
      </w:r>
    </w:p>
    <w:p w:rsidR="00DF6EA9" w:rsidRDefault="00DF6EA9" w:rsidP="00DF6EA9">
      <w:pPr>
        <w:pStyle w:val="Heading4"/>
      </w:pPr>
      <w:r>
        <w:t xml:space="preserve">Russian involvement with Syria does not mean it’s game over for the US in the Middle East </w:t>
      </w:r>
    </w:p>
    <w:p w:rsidR="00DF6EA9" w:rsidRPr="0092667A" w:rsidRDefault="00DF6EA9" w:rsidP="00DF6EA9">
      <w:r w:rsidRPr="0092667A">
        <w:rPr>
          <w:rStyle w:val="Style13ptBold"/>
        </w:rPr>
        <w:t>Bani Salameh</w:t>
      </w:r>
      <w:r>
        <w:t>,</w:t>
      </w:r>
      <w:r w:rsidRPr="0092667A">
        <w:t xml:space="preserve"> Professor of Political Science  at Yarmouk University</w:t>
      </w:r>
      <w:r>
        <w:t xml:space="preserve">, </w:t>
      </w:r>
      <w:r w:rsidRPr="0092667A">
        <w:rPr>
          <w:rStyle w:val="Style13ptBold"/>
        </w:rPr>
        <w:t>AND Mashagbeh</w:t>
      </w:r>
      <w:r>
        <w:t xml:space="preserve">, Associate Professor at the Institute of Bayt Al-Hekmah at Al al – bayt University, </w:t>
      </w:r>
      <w:r w:rsidRPr="0092667A">
        <w:rPr>
          <w:rStyle w:val="Style13ptBold"/>
        </w:rPr>
        <w:t>2018</w:t>
      </w:r>
      <w:r>
        <w:t xml:space="preserve"> (</w:t>
      </w:r>
      <w:r w:rsidRPr="0092667A">
        <w:t>Dr. Mohammed T. Bani Salameh</w:t>
      </w:r>
      <w:r>
        <w:t xml:space="preserve"> and </w:t>
      </w:r>
      <w:r w:rsidRPr="0092667A">
        <w:t>Dr. Ahed A.Mashagbeh</w:t>
      </w:r>
      <w:r>
        <w:t>, “</w:t>
      </w:r>
      <w:r w:rsidRPr="0092667A">
        <w:t>The American Russian Rivalry in the Middle East</w:t>
      </w:r>
      <w:r>
        <w:t xml:space="preserve">.” </w:t>
      </w:r>
      <w:r w:rsidRPr="0092667A">
        <w:t>International Journal of Humanities and Social Science</w:t>
      </w:r>
      <w:r>
        <w:t xml:space="preserve">, </w:t>
      </w:r>
      <w:r w:rsidRPr="0092667A">
        <w:t>Volume 8</w:t>
      </w:r>
      <w:r>
        <w:t>,</w:t>
      </w:r>
      <w:r w:rsidRPr="0092667A">
        <w:t xml:space="preserve"> Number 1</w:t>
      </w:r>
      <w:r>
        <w:t>,</w:t>
      </w:r>
      <w:r w:rsidRPr="0092667A">
        <w:t xml:space="preserve"> January 2018</w:t>
      </w:r>
      <w:r>
        <w:t xml:space="preserve">, </w:t>
      </w:r>
      <w:hyperlink r:id="rId53" w:history="1">
        <w:r w:rsidRPr="00E16C87">
          <w:rPr>
            <w:rStyle w:val="Hyperlink"/>
          </w:rPr>
          <w:t>https://www.ijhssnet.com/journals/Vol_8_No_1_January_2018/3.pdf</w:t>
        </w:r>
      </w:hyperlink>
      <w:r>
        <w:t>, Accessed 6/12/19, JMoore)</w:t>
      </w:r>
    </w:p>
    <w:p w:rsidR="00DF6EA9" w:rsidRDefault="00DF6EA9" w:rsidP="00DF6EA9">
      <w:pPr>
        <w:rPr>
          <w:rStyle w:val="StyleUnderline"/>
        </w:rPr>
      </w:pPr>
      <w:r w:rsidRPr="007552B9">
        <w:rPr>
          <w:rStyle w:val="StyleUnderline"/>
        </w:rPr>
        <w:t>Russia has been able to return to the</w:t>
      </w:r>
      <w:r w:rsidRPr="00582367">
        <w:rPr>
          <w:sz w:val="16"/>
        </w:rPr>
        <w:t xml:space="preserve"> </w:t>
      </w:r>
      <w:r w:rsidRPr="007552B9">
        <w:rPr>
          <w:rStyle w:val="StyleUnderline"/>
        </w:rPr>
        <w:t>international scene</w:t>
      </w:r>
      <w:r w:rsidRPr="00582367">
        <w:rPr>
          <w:sz w:val="16"/>
        </w:rPr>
        <w:t xml:space="preserve"> strongly </w:t>
      </w:r>
      <w:r w:rsidRPr="007552B9">
        <w:rPr>
          <w:rStyle w:val="StyleUnderline"/>
        </w:rPr>
        <w:t xml:space="preserve">due to </w:t>
      </w:r>
      <w:r w:rsidRPr="00582367">
        <w:rPr>
          <w:sz w:val="16"/>
        </w:rPr>
        <w:t xml:space="preserve">a well planned strategy of </w:t>
      </w:r>
      <w:r w:rsidRPr="007552B9">
        <w:rPr>
          <w:rStyle w:val="StyleUnderline"/>
        </w:rPr>
        <w:t xml:space="preserve">its return in the Middle East. </w:t>
      </w:r>
      <w:r w:rsidRPr="00582367">
        <w:rPr>
          <w:sz w:val="16"/>
        </w:rPr>
        <w:t xml:space="preserve">The great progress of the Russian presence in international forums and the impact of international decisions, along with its significantly growing relations with strategic areas in the last ten years, such as: Central Asia, East Asia, Brix Group ... " was noted. We can also see that </w:t>
      </w:r>
      <w:r w:rsidRPr="007552B9">
        <w:rPr>
          <w:rStyle w:val="StyleUnderline"/>
        </w:rPr>
        <w:t>Russia is strongly back to the areas of American failure such as Iraq</w:t>
      </w:r>
      <w:r w:rsidRPr="00582367">
        <w:rPr>
          <w:sz w:val="16"/>
        </w:rPr>
        <w:t xml:space="preserve">, </w:t>
      </w:r>
      <w:r w:rsidRPr="007552B9">
        <w:rPr>
          <w:rStyle w:val="StyleUnderline"/>
        </w:rPr>
        <w:t>and</w:t>
      </w:r>
      <w:r w:rsidRPr="00582367">
        <w:rPr>
          <w:sz w:val="16"/>
        </w:rPr>
        <w:t xml:space="preserve"> its steadfast position on </w:t>
      </w:r>
      <w:r w:rsidRPr="007552B9">
        <w:rPr>
          <w:rStyle w:val="StyleUnderline"/>
        </w:rPr>
        <w:t xml:space="preserve">the Syrian crisis. </w:t>
      </w:r>
      <w:r w:rsidRPr="00582367">
        <w:rPr>
          <w:sz w:val="16"/>
        </w:rPr>
        <w:t xml:space="preserve">Hence, </w:t>
      </w:r>
      <w:r w:rsidRPr="007552B9">
        <w:rPr>
          <w:rStyle w:val="StyleUnderline"/>
        </w:rPr>
        <w:t>it is possible to know the extent of the Russian vision</w:t>
      </w:r>
      <w:r w:rsidRPr="00582367">
        <w:rPr>
          <w:sz w:val="16"/>
        </w:rPr>
        <w:t xml:space="preserve"> aimed at escalating its roles in the international events and to </w:t>
      </w:r>
      <w:r w:rsidRPr="007552B9">
        <w:rPr>
          <w:rStyle w:val="StyleUnderline"/>
        </w:rPr>
        <w:t>expand its influence in the Middle East</w:t>
      </w:r>
      <w:r w:rsidRPr="00582367">
        <w:rPr>
          <w:sz w:val="16"/>
        </w:rPr>
        <w:t xml:space="preserve">; all of this is in Russia's economic and military interests on a large scale23. With </w:t>
      </w:r>
      <w:r w:rsidRPr="007552B9">
        <w:rPr>
          <w:rStyle w:val="StyleUnderline"/>
        </w:rPr>
        <w:t>all these changes in Russian attitudes in the Middle East, including the Arab region, it is impossible to bypass the American presence in the region. Even if the United States allowed a space of freedom to Russia to move, the competition between them remains dependent on the global scene of changes and transformations and acquires tug and pull to achieve the interests of each country separately.</w:t>
      </w:r>
      <w:r w:rsidRPr="00582367">
        <w:rPr>
          <w:sz w:val="16"/>
        </w:rPr>
        <w:t xml:space="preserve"> </w:t>
      </w:r>
      <w:r w:rsidRPr="007552B9">
        <w:rPr>
          <w:rStyle w:val="StyleUnderline"/>
        </w:rPr>
        <w:t>Despite Russia's strong presence in areas such as Iran and Syria, this can not marginalize the US presence and role.</w:t>
      </w:r>
    </w:p>
    <w:p w:rsidR="00DF6EA9" w:rsidRPr="0092667A" w:rsidRDefault="00DF6EA9" w:rsidP="00DF6EA9"/>
    <w:p w:rsidR="00DF6EA9" w:rsidRDefault="00DF6EA9" w:rsidP="00DF6EA9">
      <w:pPr>
        <w:pStyle w:val="Heading3"/>
      </w:pPr>
      <w:r>
        <w:t>AT: Russia Can’t Replace the US</w:t>
      </w:r>
    </w:p>
    <w:p w:rsidR="00DF6EA9" w:rsidRDefault="00DF6EA9" w:rsidP="00DF6EA9">
      <w:pPr>
        <w:pStyle w:val="Heading4"/>
      </w:pPr>
      <w:r>
        <w:t xml:space="preserve">Even if Russia can’t replace the US – it is better at negotiating and provides Middle East and North African leaders with weapons </w:t>
      </w:r>
    </w:p>
    <w:p w:rsidR="00DF6EA9" w:rsidRPr="00F356CC" w:rsidRDefault="00DF6EA9" w:rsidP="00DF6EA9">
      <w:r w:rsidRPr="00F356CC">
        <w:rPr>
          <w:rStyle w:val="Style13ptBold"/>
        </w:rPr>
        <w:t>Borshchevskaya</w:t>
      </w:r>
      <w:r>
        <w:t xml:space="preserve">, </w:t>
      </w:r>
      <w:r w:rsidRPr="00F356CC">
        <w:t>Ira Weiner Fellow at The Washington Institute, focusing on Russia’s policy toward the Middle East</w:t>
      </w:r>
      <w:r>
        <w:t xml:space="preserve">, </w:t>
      </w:r>
      <w:r w:rsidRPr="00F356CC">
        <w:rPr>
          <w:rStyle w:val="Style13ptBold"/>
        </w:rPr>
        <w:t>2017</w:t>
      </w:r>
      <w:r>
        <w:t xml:space="preserve"> (Anna, “</w:t>
      </w:r>
      <w:r w:rsidRPr="00F356CC">
        <w:t>The Tactical Side of Russia’s Arms Sales to the Middle East</w:t>
      </w:r>
      <w:r>
        <w:t xml:space="preserve">.” The Jamestown Foundation, 12/20/17, </w:t>
      </w:r>
      <w:hyperlink r:id="rId54" w:history="1">
        <w:r w:rsidRPr="001707D5">
          <w:rPr>
            <w:rStyle w:val="Hyperlink"/>
          </w:rPr>
          <w:t>https://jamestown.org/program/tactical-side-russias-arms-sales-middle-east/</w:t>
        </w:r>
      </w:hyperlink>
      <w:r>
        <w:t>, Accessed 5/30/19, JMoore)</w:t>
      </w:r>
    </w:p>
    <w:p w:rsidR="00DF6EA9" w:rsidRPr="00287AF0" w:rsidRDefault="00DF6EA9" w:rsidP="00DF6EA9">
      <w:r>
        <w:t>*MENA is the Middle East and North Africa</w:t>
      </w:r>
    </w:p>
    <w:p w:rsidR="00DF6EA9" w:rsidRPr="00287AF0" w:rsidRDefault="00DF6EA9" w:rsidP="00DF6EA9">
      <w:pPr>
        <w:rPr>
          <w:sz w:val="16"/>
        </w:rPr>
      </w:pPr>
      <w:r w:rsidRPr="00287AF0">
        <w:rPr>
          <w:sz w:val="16"/>
        </w:rPr>
        <w:t xml:space="preserve">Beyond these advantages, Russian weaponry comes with few strings attached, in contrast to arms sales from Washington. </w:t>
      </w:r>
      <w:r w:rsidRPr="00287AF0">
        <w:rPr>
          <w:rStyle w:val="StyleUnderline"/>
        </w:rPr>
        <w:t>Moscow, unlike the US, does not prohibit secondary arms sales.</w:t>
      </w:r>
      <w:r w:rsidRPr="00287AF0">
        <w:rPr>
          <w:sz w:val="16"/>
        </w:rPr>
        <w:t xml:space="preserve"> This means, for example, that </w:t>
      </w:r>
      <w:r w:rsidRPr="00287AF0">
        <w:rPr>
          <w:rStyle w:val="StyleUnderline"/>
        </w:rPr>
        <w:t>when the US sells weapons to Egypt, the weapon must stay in Egypt.[</w:t>
      </w:r>
      <w:r w:rsidRPr="00287AF0">
        <w:rPr>
          <w:sz w:val="16"/>
        </w:rPr>
        <w:t xml:space="preserve">xviii] </w:t>
      </w:r>
      <w:r w:rsidRPr="00287AF0">
        <w:rPr>
          <w:rStyle w:val="StyleUnderline"/>
        </w:rPr>
        <w:t>But in Egypt’s context, buying a Russian weapon it can easily resell to someone else for profit may be a preferable option.</w:t>
      </w:r>
      <w:r>
        <w:rPr>
          <w:rStyle w:val="StyleUnderline"/>
        </w:rPr>
        <w:t xml:space="preserve"> </w:t>
      </w:r>
      <w:r w:rsidRPr="00287AF0">
        <w:rPr>
          <w:rStyle w:val="StyleUnderline"/>
        </w:rPr>
        <w:t>Moscow also does not burden arms sales with preconditions, such as mandated improvements of human rights.</w:t>
      </w:r>
      <w:r w:rsidRPr="00287AF0">
        <w:rPr>
          <w:sz w:val="16"/>
        </w:rPr>
        <w:t xml:space="preserve"> In addition, </w:t>
      </w:r>
      <w:r w:rsidRPr="00287AF0">
        <w:rPr>
          <w:rStyle w:val="StyleUnderline"/>
        </w:rPr>
        <w:t>many in the MENA find Russia easier to deal with</w:t>
      </w:r>
      <w:r w:rsidRPr="00287AF0">
        <w:rPr>
          <w:sz w:val="16"/>
        </w:rPr>
        <w:t>—</w:t>
      </w:r>
      <w:r w:rsidRPr="00287AF0">
        <w:rPr>
          <w:rStyle w:val="StyleUnderline"/>
        </w:rPr>
        <w:t>no one needs to worry about falling afoul of a theoretical Russian equivalent of the US Foreign Corrupt Practices Act,</w:t>
      </w:r>
      <w:r w:rsidRPr="00287AF0">
        <w:rPr>
          <w:sz w:val="16"/>
        </w:rPr>
        <w:t xml:space="preserve"> for example. Thus, </w:t>
      </w:r>
      <w:r w:rsidRPr="00287AF0">
        <w:rPr>
          <w:rStyle w:val="StyleUnderline"/>
        </w:rPr>
        <w:t xml:space="preserve">countries turn to Moscow when they wish to signal to Washington that they have other options if they do not like the United States’ pre-conditions. </w:t>
      </w:r>
      <w:r w:rsidRPr="00287AF0">
        <w:rPr>
          <w:sz w:val="16"/>
        </w:rPr>
        <w:t xml:space="preserve">At the same time, some Arab states are genuinely interested in diversifying supplies away from the US. Indeed, after the 1991 Gulf War, several GCC states bought Russian systems. The West should not discount Arab countries making such decisions. </w:t>
      </w:r>
      <w:r w:rsidRPr="00287AF0">
        <w:rPr>
          <w:rStyle w:val="StyleUnderline"/>
        </w:rPr>
        <w:t>Russia</w:t>
      </w:r>
      <w:r w:rsidRPr="00287AF0">
        <w:rPr>
          <w:sz w:val="16"/>
        </w:rPr>
        <w:t xml:space="preserve">, unlike the America, </w:t>
      </w:r>
      <w:r w:rsidRPr="00287AF0">
        <w:rPr>
          <w:rStyle w:val="StyleUnderline"/>
        </w:rPr>
        <w:t xml:space="preserve">invests effort across the MENA region to sell weapons systems. Western analysts tend to point out Russia could never replace the United States. Nevertheless, such views discount another option: Moscow does not have to replace the US. Other authoritarian leaders can choose to move closer to Russia because the Kremlim offers Arab states different advantages including quicker delivery and better negotiating terms. </w:t>
      </w:r>
      <w:r w:rsidRPr="00287AF0">
        <w:rPr>
          <w:sz w:val="16"/>
        </w:rPr>
        <w:t>When it comes to arms sales in the MENA region, Moscow has made major inroads during the Putin era with Iran, Syria, Egypt, Libya and Algeria, and to a lesser extent with Turkey, Iraq, and elsewhere in the Arab Persian Gulf. It is also making small inroads with Tunisia and Morocco.</w:t>
      </w:r>
    </w:p>
    <w:p w:rsidR="00DF6EA9" w:rsidRDefault="00DF6EA9" w:rsidP="00DF6EA9"/>
    <w:p w:rsidR="00DF6EA9" w:rsidRPr="002A5E5A" w:rsidRDefault="00DF6EA9" w:rsidP="00DF6EA9"/>
    <w:p w:rsidR="00DF6EA9" w:rsidRDefault="00DF6EA9" w:rsidP="00DF6EA9">
      <w:pPr>
        <w:pStyle w:val="Heading3"/>
      </w:pPr>
      <w:r>
        <w:t xml:space="preserve">AT: Russia Middle East Dominance Now </w:t>
      </w:r>
    </w:p>
    <w:p w:rsidR="00DF6EA9" w:rsidRDefault="00DF6EA9" w:rsidP="00DF6EA9">
      <w:pPr>
        <w:pStyle w:val="Heading4"/>
      </w:pPr>
      <w:r>
        <w:t xml:space="preserve">Russian dominance of Middle Eastern Arms markets isn’t a given – increased pressure from the US and declining share of exports proves </w:t>
      </w:r>
    </w:p>
    <w:p w:rsidR="00DF6EA9" w:rsidRPr="00C30FAB" w:rsidRDefault="00DF6EA9" w:rsidP="00DF6EA9">
      <w:r w:rsidRPr="00A35323">
        <w:rPr>
          <w:rStyle w:val="Style13ptBold"/>
        </w:rPr>
        <w:t>Khlebnikov</w:t>
      </w:r>
      <w:r>
        <w:t xml:space="preserve">, </w:t>
      </w:r>
      <w:r w:rsidRPr="00A35323">
        <w:t>expert on the Middle East at the Russian International Affairs Council</w:t>
      </w:r>
      <w:r>
        <w:t xml:space="preserve">, </w:t>
      </w:r>
      <w:r w:rsidRPr="00A35323">
        <w:rPr>
          <w:rStyle w:val="Style13ptBold"/>
        </w:rPr>
        <w:t>2019</w:t>
      </w:r>
      <w:r>
        <w:t xml:space="preserve"> (Alexey, “</w:t>
      </w:r>
      <w:r w:rsidRPr="00A35323">
        <w:t>Russia looks to the Middle East to boost arms exports</w:t>
      </w:r>
      <w:r>
        <w:t xml:space="preserve">.” The Middle East Institute, 4/8/19, </w:t>
      </w:r>
      <w:hyperlink r:id="rId55" w:history="1">
        <w:r w:rsidRPr="001707D5">
          <w:rPr>
            <w:rStyle w:val="Hyperlink"/>
          </w:rPr>
          <w:t>https://www.mei.edu/publications/russia-looks-middle-east-boost-arms-exports</w:t>
        </w:r>
      </w:hyperlink>
      <w:r>
        <w:t>, Accessed 5/28/19, JMoore)</w:t>
      </w:r>
    </w:p>
    <w:p w:rsidR="00DF6EA9" w:rsidRPr="00C30FAB" w:rsidRDefault="00DF6EA9" w:rsidP="00DF6EA9">
      <w:pPr>
        <w:rPr>
          <w:rStyle w:val="StyleUnderline"/>
        </w:rPr>
      </w:pPr>
      <w:r w:rsidRPr="00C30FAB">
        <w:rPr>
          <w:sz w:val="16"/>
        </w:rPr>
        <w:t xml:space="preserve">Therefore, </w:t>
      </w:r>
      <w:r w:rsidRPr="00C30FAB">
        <w:rPr>
          <w:rStyle w:val="StyleUnderline"/>
        </w:rPr>
        <w:t>Russia’s position in the regional and global arms market is getting more complicated and difficult given Moscow’s declining share of total exports</w:t>
      </w:r>
      <w:r w:rsidRPr="00C30FAB">
        <w:rPr>
          <w:sz w:val="16"/>
        </w:rPr>
        <w:t xml:space="preserve">, decreasing imports in Asia and Oceania, </w:t>
      </w:r>
      <w:r w:rsidRPr="00C30FAB">
        <w:rPr>
          <w:rStyle w:val="StyleUnderline"/>
        </w:rPr>
        <w:t>and rising competition in the Middle East.</w:t>
      </w:r>
      <w:r w:rsidRPr="00C30FAB">
        <w:rPr>
          <w:sz w:val="16"/>
        </w:rPr>
        <w:t xml:space="preserve"> In addition, </w:t>
      </w:r>
      <w:r w:rsidRPr="00C30FAB">
        <w:rPr>
          <w:rStyle w:val="StyleUnderline"/>
        </w:rPr>
        <w:t>growing U.S. pressure on Russia via its secondary sanctions puts Moscow in a very challenging situation that will make it harder to sign big new contracts and increase its arms exports.</w:t>
      </w:r>
      <w:r>
        <w:rPr>
          <w:rStyle w:val="StyleUnderline"/>
        </w:rPr>
        <w:t xml:space="preserve"> </w:t>
      </w:r>
      <w:r w:rsidRPr="00C30FAB">
        <w:rPr>
          <w:rStyle w:val="StyleUnderline"/>
        </w:rPr>
        <w:t>Despite all of these difficulties Moscow is working hard to get new deals</w:t>
      </w:r>
      <w:r w:rsidRPr="00C30FAB">
        <w:rPr>
          <w:sz w:val="16"/>
        </w:rPr>
        <w:t xml:space="preserve">, both </w:t>
      </w:r>
      <w:r w:rsidRPr="00C30FAB">
        <w:rPr>
          <w:rStyle w:val="StyleUnderline"/>
        </w:rPr>
        <w:t>in the Middle East</w:t>
      </w:r>
      <w:r w:rsidRPr="00C30FAB">
        <w:rPr>
          <w:sz w:val="16"/>
        </w:rPr>
        <w:t xml:space="preserve"> — the world’s fastest-growing and the most attractive arms market — and elsewhere, as part of a broader effort to maintain its status as a leading arms supplier. </w:t>
      </w:r>
      <w:r w:rsidRPr="00C30FAB">
        <w:rPr>
          <w:rStyle w:val="StyleUnderline"/>
        </w:rPr>
        <w:t>However, given the geopolitical headwinds and intense competition, maintaining that status looks like it will be an increasing challenge in the years ahead.</w:t>
      </w:r>
    </w:p>
    <w:p w:rsidR="00DF6EA9" w:rsidRPr="00DE05F3" w:rsidRDefault="00DF6EA9" w:rsidP="00DF6EA9"/>
    <w:p w:rsidR="00DF6EA9" w:rsidRDefault="00DF6EA9" w:rsidP="00DF6EA9">
      <w:pPr>
        <w:pStyle w:val="Heading3"/>
      </w:pPr>
      <w:r>
        <w:t xml:space="preserve">AT: US has other ways to keep away from Russia </w:t>
      </w:r>
    </w:p>
    <w:p w:rsidR="00DF6EA9" w:rsidRDefault="00DF6EA9" w:rsidP="00DF6EA9">
      <w:pPr>
        <w:pStyle w:val="Heading4"/>
      </w:pPr>
      <w:r>
        <w:t>US attempts to alter partners away from Russia could push them closer to Moscow</w:t>
      </w:r>
    </w:p>
    <w:p w:rsidR="00DF6EA9" w:rsidRPr="00A35323" w:rsidRDefault="00DF6EA9" w:rsidP="00DF6EA9">
      <w:r w:rsidRPr="00A35323">
        <w:rPr>
          <w:rStyle w:val="Style13ptBold"/>
        </w:rPr>
        <w:t>Khlebnikov</w:t>
      </w:r>
      <w:r>
        <w:t xml:space="preserve">, </w:t>
      </w:r>
      <w:r w:rsidRPr="00A35323">
        <w:t>expert on the Middle East at the Russian International Affairs Council</w:t>
      </w:r>
      <w:r>
        <w:t xml:space="preserve">, </w:t>
      </w:r>
      <w:r w:rsidRPr="00A35323">
        <w:rPr>
          <w:rStyle w:val="Style13ptBold"/>
        </w:rPr>
        <w:t>2019</w:t>
      </w:r>
      <w:r>
        <w:t xml:space="preserve"> (Alexey, “</w:t>
      </w:r>
      <w:r w:rsidRPr="00A35323">
        <w:t>Russia looks to the Middle East to boost arms exports</w:t>
      </w:r>
      <w:r>
        <w:t xml:space="preserve">.” The Middle East Institute, 4/8/19, </w:t>
      </w:r>
      <w:hyperlink r:id="rId56" w:history="1">
        <w:r w:rsidRPr="001707D5">
          <w:rPr>
            <w:rStyle w:val="Hyperlink"/>
          </w:rPr>
          <w:t>https://www.mei.edu/publications/russia-looks-middle-east-boost-arms-exports</w:t>
        </w:r>
      </w:hyperlink>
      <w:r>
        <w:t>, Accessed 5/28/19, JMoore)</w:t>
      </w:r>
    </w:p>
    <w:p w:rsidR="00DF6EA9" w:rsidRPr="00A35323" w:rsidRDefault="00DF6EA9" w:rsidP="00DF6EA9">
      <w:pPr>
        <w:rPr>
          <w:sz w:val="16"/>
        </w:rPr>
      </w:pPr>
      <w:r w:rsidRPr="00A35323">
        <w:rPr>
          <w:sz w:val="16"/>
        </w:rPr>
        <w:t xml:space="preserve">That said, </w:t>
      </w:r>
      <w:r w:rsidRPr="00A35323">
        <w:rPr>
          <w:rStyle w:val="StyleUnderline"/>
        </w:rPr>
        <w:t>the U.S. has the capacity to effectively influence its partners’ behavior and to limit Moscow’s opportunities to expand its share of the arms market in the most attractive regions: The Middle East and Asia. However, if the U.S. continues exerting pressure on its partners over Russia, it runs the risk of provoking increasing opposition.</w:t>
      </w:r>
      <w:r w:rsidRPr="00A35323">
        <w:rPr>
          <w:sz w:val="16"/>
        </w:rPr>
        <w:t xml:space="preserve"> Moreover, </w:t>
      </w:r>
      <w:r w:rsidRPr="00A35323">
        <w:rPr>
          <w:rStyle w:val="StyleUnderline"/>
        </w:rPr>
        <w:t>it is unclear what mechanisms Washington is going to use to implement secondary sanctions or what incentives it could offer its partners to stop cooperating with Russia.</w:t>
      </w:r>
      <w:r w:rsidRPr="00A35323">
        <w:rPr>
          <w:sz w:val="16"/>
        </w:rPr>
        <w:t xml:space="preserve"> Otherwise, </w:t>
      </w:r>
      <w:r w:rsidRPr="00A35323">
        <w:rPr>
          <w:rStyle w:val="StyleUnderline"/>
        </w:rPr>
        <w:t>the U.S. will need to act against its partners, which might end up having the opposite effect, prompting them to seek closer ties with Moscow as a counter-balance to excessive U.S. pressure.</w:t>
      </w:r>
    </w:p>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Pr>
        <w:rPr>
          <w:sz w:val="16"/>
        </w:rPr>
      </w:pPr>
    </w:p>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Default="00DF6EA9" w:rsidP="00DF6EA9"/>
    <w:p w:rsidR="00DF6EA9" w:rsidRPr="0048584B" w:rsidRDefault="00DF6EA9" w:rsidP="00DF6EA9"/>
    <w:p w:rsidR="00DF6EA9" w:rsidRDefault="00DF6EA9" w:rsidP="00DF6EA9"/>
    <w:p w:rsidR="00DF6EA9" w:rsidRDefault="00DF6EA9" w:rsidP="00DF6EA9"/>
    <w:p w:rsidR="00DF6EA9" w:rsidRDefault="00DF6EA9" w:rsidP="00DF6EA9">
      <w:pPr>
        <w:rPr>
          <w:rStyle w:val="StyleUnderline"/>
        </w:rPr>
      </w:pPr>
    </w:p>
    <w:p w:rsidR="00DF6EA9" w:rsidRDefault="00DF6EA9" w:rsidP="00DF6EA9">
      <w:pPr>
        <w:rPr>
          <w:rStyle w:val="StyleUnderline"/>
        </w:rPr>
      </w:pPr>
    </w:p>
    <w:p w:rsidR="00DF6EA9" w:rsidRDefault="00DF6EA9" w:rsidP="00DF6EA9">
      <w:pPr>
        <w:rPr>
          <w:rStyle w:val="StyleUnderline"/>
        </w:rPr>
      </w:pPr>
    </w:p>
    <w:p w:rsidR="00DF6EA9" w:rsidRPr="00FB0D93" w:rsidRDefault="00DF6EA9" w:rsidP="00DF6EA9">
      <w:pPr>
        <w:rPr>
          <w:rStyle w:val="StyleUnderline"/>
        </w:rPr>
      </w:pPr>
    </w:p>
    <w:p w:rsidR="00DF6EA9" w:rsidRDefault="00DF6EA9" w:rsidP="00DF6EA9"/>
    <w:p w:rsidR="00DF6EA9" w:rsidRPr="003A6035" w:rsidRDefault="00DF6EA9" w:rsidP="00DF6EA9"/>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0B3EDF"/>
    <w:multiLevelType w:val="hybridMultilevel"/>
    <w:tmpl w:val="E2047912"/>
    <w:lvl w:ilvl="0" w:tplc="31C80B90">
      <w:start w:val="1"/>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D23091"/>
    <w:multiLevelType w:val="hybridMultilevel"/>
    <w:tmpl w:val="245E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240E59"/>
    <w:multiLevelType w:val="hybridMultilevel"/>
    <w:tmpl w:val="CFC082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F6EA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06E1"/>
    <w:rsid w:val="00717B01"/>
    <w:rsid w:val="007227D9"/>
    <w:rsid w:val="0072491F"/>
    <w:rsid w:val="00725598"/>
    <w:rsid w:val="007374A1"/>
    <w:rsid w:val="00752712"/>
    <w:rsid w:val="0075399C"/>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55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3283"/>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DF6EA9"/>
    <w:rsid w:val="00E01DAD"/>
    <w:rsid w:val="00E021DC"/>
    <w:rsid w:val="00E03F91"/>
    <w:rsid w:val="00E064EF"/>
    <w:rsid w:val="00E064F2"/>
    <w:rsid w:val="00E0717B"/>
    <w:rsid w:val="00E15598"/>
    <w:rsid w:val="00E20D65"/>
    <w:rsid w:val="00E353A2"/>
    <w:rsid w:val="00E36881"/>
    <w:rsid w:val="00E42E4C"/>
    <w:rsid w:val="00E43274"/>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F3C98"/>
  <w14:defaultImageDpi w14:val="300"/>
  <w15:docId w15:val="{F490EFF6-2999-A143-AED4-D9A69B50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006E1"/>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7006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006E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006E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006E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006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6E1"/>
  </w:style>
  <w:style w:type="character" w:customStyle="1" w:styleId="Heading1Char">
    <w:name w:val="Heading 1 Char"/>
    <w:aliases w:val="Pocket Char"/>
    <w:basedOn w:val="DefaultParagraphFont"/>
    <w:link w:val="Heading1"/>
    <w:uiPriority w:val="9"/>
    <w:rsid w:val="007006E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006E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006E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006E1"/>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7006E1"/>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1"/>
    <w:qFormat/>
    <w:rsid w:val="007006E1"/>
    <w:rPr>
      <w:b w:val="0"/>
      <w:sz w:val="22"/>
      <w:u w:val="single"/>
    </w:rPr>
  </w:style>
  <w:style w:type="character" w:styleId="Emphasis">
    <w:name w:val="Emphasis"/>
    <w:basedOn w:val="DefaultParagraphFont"/>
    <w:uiPriority w:val="20"/>
    <w:qFormat/>
    <w:rsid w:val="007006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06E1"/>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7006E1"/>
    <w:rPr>
      <w:color w:val="auto"/>
      <w:u w:val="none"/>
    </w:rPr>
  </w:style>
  <w:style w:type="paragraph" w:styleId="DocumentMap">
    <w:name w:val="Document Map"/>
    <w:basedOn w:val="Normal"/>
    <w:link w:val="DocumentMapChar"/>
    <w:uiPriority w:val="99"/>
    <w:semiHidden/>
    <w:unhideWhenUsed/>
    <w:rsid w:val="007006E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006E1"/>
    <w:rPr>
      <w:rFonts w:ascii="Lucida Grande" w:hAnsi="Lucida Grande" w:cs="Lucida Grande"/>
    </w:rPr>
  </w:style>
  <w:style w:type="character" w:styleId="UnresolvedMention">
    <w:name w:val="Unresolved Mention"/>
    <w:basedOn w:val="DefaultParagraphFont"/>
    <w:uiPriority w:val="99"/>
    <w:semiHidden/>
    <w:unhideWhenUsed/>
    <w:rsid w:val="00DF6EA9"/>
    <w:rPr>
      <w:color w:val="605E5C"/>
      <w:shd w:val="clear" w:color="auto" w:fill="E1DFDD"/>
    </w:rPr>
  </w:style>
  <w:style w:type="paragraph" w:styleId="ListParagraph">
    <w:name w:val="List Paragraph"/>
    <w:basedOn w:val="Normal"/>
    <w:uiPriority w:val="34"/>
    <w:qFormat/>
    <w:rsid w:val="00DF6EA9"/>
    <w:pPr>
      <w:ind w:left="720"/>
      <w:contextualSpacing/>
    </w:pPr>
  </w:style>
  <w:style w:type="paragraph" w:customStyle="1" w:styleId="Card">
    <w:name w:val="Card"/>
    <w:aliases w:val="Debate Text,No Spacing11,No Spacing31,No Spacing22,No Spacing111,No Spacing3,No Spacing2,Read stuff"/>
    <w:basedOn w:val="Heading1"/>
    <w:link w:val="Hyperlink"/>
    <w:autoRedefine/>
    <w:uiPriority w:val="99"/>
    <w:qFormat/>
    <w:rsid w:val="00DF6EA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ss.europa.eu/sites/default/files/EUISSFiles/CP_146.pdf" TargetMode="External"/><Relationship Id="rId18" Type="http://schemas.openxmlformats.org/officeDocument/2006/relationships/hyperlink" Target="https://warontherocks.com/2018/04/americas-arms-sales-policy-security-abroad-not-jobs-at-home/" TargetMode="External"/><Relationship Id="rId26" Type="http://schemas.openxmlformats.org/officeDocument/2006/relationships/hyperlink" Target="https://www.washingtonpost.com/politics/2019/03/19/does-decline-us-power-matter-middle-east/?utm_term=.883e286e16fd" TargetMode="External"/><Relationship Id="rId39" Type="http://schemas.openxmlformats.org/officeDocument/2006/relationships/hyperlink" Target="https://www.chathamhouse.org/sites/default/files/publications/research/2017-03-20-russia-arms-exporter-connolly-sendstad.pdf" TargetMode="External"/><Relationship Id="rId21" Type="http://schemas.openxmlformats.org/officeDocument/2006/relationships/hyperlink" Target="https://warontherocks.com/2018/04/americas-arms-sales-policy-security-abroad-not-jobs-at-home/" TargetMode="External"/><Relationship Id="rId34" Type="http://schemas.openxmlformats.org/officeDocument/2006/relationships/hyperlink" Target="https://warontherocks.com/2018/09/trumps-arms-exports-policy-debunking-key-assumptions/" TargetMode="External"/><Relationship Id="rId42" Type="http://schemas.openxmlformats.org/officeDocument/2006/relationships/hyperlink" Target="https://warontherocks.com/2019/04/the-case-against-arms-embargos-even-for-saudi-arabia/" TargetMode="External"/><Relationship Id="rId47" Type="http://schemas.openxmlformats.org/officeDocument/2006/relationships/hyperlink" Target="https://worldview.stratfor.com/article/why-us-and-saudi-arabia-are-destined-diverge" TargetMode="External"/><Relationship Id="rId50" Type="http://schemas.openxmlformats.org/officeDocument/2006/relationships/hyperlink" Target="https://jamestown.org/program/tactical-side-russias-arms-sales-middle-east/" TargetMode="External"/><Relationship Id="rId55" Type="http://schemas.openxmlformats.org/officeDocument/2006/relationships/hyperlink" Target="https://www.mei.edu/publications/russia-looks-middle-east-boost-arms-export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ss.europa.eu/sites/default/files/EUISSFiles/CP_146.pdf" TargetMode="External"/><Relationship Id="rId29" Type="http://schemas.openxmlformats.org/officeDocument/2006/relationships/hyperlink" Target="https://warontherocks.com/2019/04/the-case-against-arms-embargos-even-for-saudi-arabia/" TargetMode="External"/><Relationship Id="rId11" Type="http://schemas.openxmlformats.org/officeDocument/2006/relationships/hyperlink" Target="https://carnegieendowment.org/2018/10/23/fueling-middle-east-conflicts-or-dousing-flames-pub-77548" TargetMode="External"/><Relationship Id="rId24" Type="http://schemas.openxmlformats.org/officeDocument/2006/relationships/hyperlink" Target="https://www.foreignaffairs.com/articles/russian-federation/2018-10-15/moscows-nuclear-enigma" TargetMode="External"/><Relationship Id="rId32" Type="http://schemas.openxmlformats.org/officeDocument/2006/relationships/hyperlink" Target="https://www.mei.edu/publications/russia-looks-middle-east-boost-arms-exports" TargetMode="External"/><Relationship Id="rId37" Type="http://schemas.openxmlformats.org/officeDocument/2006/relationships/hyperlink" Target="https://worldview.stratfor.com/article/saudi-arabia-defense-industry-weapons-imports-vision2030%20accessed%20TM%205/23/19" TargetMode="External"/><Relationship Id="rId40" Type="http://schemas.openxmlformats.org/officeDocument/2006/relationships/hyperlink" Target="https://www.chathamhouse.org/sites/default/files/publications/research/2017-03-20-russia-arms-exporter-connolly-sendstad.pdf" TargetMode="External"/><Relationship Id="rId45" Type="http://schemas.openxmlformats.org/officeDocument/2006/relationships/hyperlink" Target="https://www.dw.com/en/russia-encroaches-on-us-war-industry-in-middle-east/a-45311054" TargetMode="External"/><Relationship Id="rId53" Type="http://schemas.openxmlformats.org/officeDocument/2006/relationships/hyperlink" Target="https://www.ijhssnet.com/journals/Vol_8_No_1_January_2018/3.pdf"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hyperlink" Target="https://www.alaraby.co.uk/english/indepth/2018/3/6/Russias-deadly-game-in-Yemen" TargetMode="External"/><Relationship Id="rId4" Type="http://schemas.openxmlformats.org/officeDocument/2006/relationships/customXml" Target="../customXml/item4.xml"/><Relationship Id="rId9" Type="http://schemas.openxmlformats.org/officeDocument/2006/relationships/hyperlink" Target="https://carnegieendowment.org/2018/10/23/fueling-middle-east-conflicts-or-dousing-flames-pub-77548" TargetMode="External"/><Relationship Id="rId14" Type="http://schemas.openxmlformats.org/officeDocument/2006/relationships/hyperlink" Target="https://jamestown.org/program/tactical-side-russias-arms-sales-middle-east/" TargetMode="External"/><Relationship Id="rId22" Type="http://schemas.openxmlformats.org/officeDocument/2006/relationships/hyperlink" Target="https://www.washingtonpost.com/politics/2019/03/19/does-decline-us-power-matter-middle-east/?utm_term=.883e286e16fd" TargetMode="External"/><Relationship Id="rId27" Type="http://schemas.openxmlformats.org/officeDocument/2006/relationships/hyperlink" Target="https://www.washingtonpost.com/politics/2019/03/19/does-decline-us-power-matter-middle-east/?utm_term=.883e286e16fd" TargetMode="External"/><Relationship Id="rId30" Type="http://schemas.openxmlformats.org/officeDocument/2006/relationships/hyperlink" Target="https://jamestown.org/program/tactical-side-russias-arms-sales-middle-east/" TargetMode="External"/><Relationship Id="rId35" Type="http://schemas.openxmlformats.org/officeDocument/2006/relationships/hyperlink" Target="https://warontherocks.com/2018/09/trumps-arms-exports-policy-debunking-key-assumptions/" TargetMode="External"/><Relationship Id="rId43" Type="http://schemas.openxmlformats.org/officeDocument/2006/relationships/hyperlink" Target="https://www.chathamhouse.org/sites/default/files/publications/research/2017-03-20-russia-arms-exporter-connolly-sendstad.pdf" TargetMode="External"/><Relationship Id="rId48" Type="http://schemas.openxmlformats.org/officeDocument/2006/relationships/hyperlink" Target="https://carnegieendowment.org/2018/10/23/fueling-middle-east-conflicts-or-dousing-flames-pub-77548" TargetMode="External"/><Relationship Id="rId56" Type="http://schemas.openxmlformats.org/officeDocument/2006/relationships/hyperlink" Target="https://www.mei.edu/publications/russia-looks-middle-east-boost-arms-exports" TargetMode="External"/><Relationship Id="rId8" Type="http://schemas.openxmlformats.org/officeDocument/2006/relationships/webSettings" Target="webSettings.xml"/><Relationship Id="rId51" Type="http://schemas.openxmlformats.org/officeDocument/2006/relationships/hyperlink" Target="https://warontherocks.com/2018/09/trumps-arms-exports-policy-debunking-key-assumptions/" TargetMode="External"/><Relationship Id="rId3" Type="http://schemas.openxmlformats.org/officeDocument/2006/relationships/customXml" Target="../customXml/item3.xml"/><Relationship Id="rId12" Type="http://schemas.openxmlformats.org/officeDocument/2006/relationships/hyperlink" Target="https://carnegieendowment.org/2018/10/23/fueling-middle-east-conflicts-or-dousing-flames-pub-77548" TargetMode="External"/><Relationship Id="rId17" Type="http://schemas.openxmlformats.org/officeDocument/2006/relationships/hyperlink" Target="https://www.chathamhouse.org/sites/default/files/publications/research/2017-03-20-russia-arms-exporter-connolly-sendstad.pdf" TargetMode="External"/><Relationship Id="rId25" Type="http://schemas.openxmlformats.org/officeDocument/2006/relationships/hyperlink" Target="https://www.washingtonpost.com/politics/2019/03/19/does-decline-us-power-matter-middle-east/?utm_term=.883e286e16fd" TargetMode="External"/><Relationship Id="rId33" Type="http://schemas.openxmlformats.org/officeDocument/2006/relationships/hyperlink" Target="https://www.mei.edu/publications/russia-looks-middle-east-boost-arms-exports" TargetMode="External"/><Relationship Id="rId38" Type="http://schemas.openxmlformats.org/officeDocument/2006/relationships/hyperlink" Target="https://www.chathamhouse.org/sites/default/files/publications/research/2017-03-20-russia-arms-exporter-connolly-sendstad.pdf" TargetMode="External"/><Relationship Id="rId46" Type="http://schemas.openxmlformats.org/officeDocument/2006/relationships/hyperlink" Target="https://warontherocks.com/2018/04/americas-arms-sales-policy-security-abroad-not-jobs-at-home/" TargetMode="External"/><Relationship Id="rId20" Type="http://schemas.openxmlformats.org/officeDocument/2006/relationships/hyperlink" Target="https://agsiw.org/russias-strategic-balancing-act-in-yemen/" TargetMode="External"/><Relationship Id="rId41" Type="http://schemas.openxmlformats.org/officeDocument/2006/relationships/hyperlink" Target="https://www.chathamhouse.org/sites/default/files/publications/research/2017-03-20-russia-arms-exporter-connolly-sendstad.pdf" TargetMode="External"/><Relationship Id="rId54" Type="http://schemas.openxmlformats.org/officeDocument/2006/relationships/hyperlink" Target="https://jamestown.org/program/tactical-side-russias-arms-sales-middle-eas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iss.europa.eu/sites/default/files/EUISSFiles/CP_146.pdf" TargetMode="External"/><Relationship Id="rId23" Type="http://schemas.openxmlformats.org/officeDocument/2006/relationships/hyperlink" Target="https://jamestown.org/program/tactical-side-russias-arms-sales-middle-east/" TargetMode="External"/><Relationship Id="rId28" Type="http://schemas.openxmlformats.org/officeDocument/2006/relationships/hyperlink" Target="https://www.mei.edu/publications/russia-looks-middle-east-boost-arms-exports" TargetMode="External"/><Relationship Id="rId36" Type="http://schemas.openxmlformats.org/officeDocument/2006/relationships/hyperlink" Target="https://www.iss.europa.eu/sites/default/files/EUISSFiles/CP_146.pdf" TargetMode="External"/><Relationship Id="rId49" Type="http://schemas.openxmlformats.org/officeDocument/2006/relationships/hyperlink" Target="https://www.hoover.org/research/us-role-middle-east-era-renewed-great-power-competition" TargetMode="External"/><Relationship Id="rId57" Type="http://schemas.openxmlformats.org/officeDocument/2006/relationships/fontTable" Target="fontTable.xml"/><Relationship Id="rId10" Type="http://schemas.openxmlformats.org/officeDocument/2006/relationships/hyperlink" Target="https://carnegieendowment.org/2018/10/23/fueling-middle-east-conflicts-or-dousing-flames-pub-77548" TargetMode="External"/><Relationship Id="rId31" Type="http://schemas.openxmlformats.org/officeDocument/2006/relationships/hyperlink" Target="https://nationalinterest.org/feature/end-great-power-peace-46282" TargetMode="External"/><Relationship Id="rId44" Type="http://schemas.openxmlformats.org/officeDocument/2006/relationships/hyperlink" Target="https://www.chathamhouse.org/sites/default/files/publications/research/2017-03-20-russia-arms-exporter-connolly-sendstad.pdf" TargetMode="External"/><Relationship Id="rId52" Type="http://schemas.openxmlformats.org/officeDocument/2006/relationships/hyperlink" Target="https://warontherocks.com/2019/04/the-case-against-arms-embargos-even-for-saudi-arab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ckmoor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BEB1341-3F55-7C42-8C22-BE20630E2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16473</Words>
  <Characters>93900</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110153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Moore, Jack Thomas, '19</cp:lastModifiedBy>
  <cp:revision>2</cp:revision>
  <dcterms:created xsi:type="dcterms:W3CDTF">2019-06-22T16:17:00Z</dcterms:created>
  <dcterms:modified xsi:type="dcterms:W3CDTF">2019-06-22T16:17:00Z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