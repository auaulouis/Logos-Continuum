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A98A97" w14:textId="14EEA650" w:rsidR="00D672D1" w:rsidRPr="005E2FF2" w:rsidRDefault="00D672D1" w:rsidP="00FC587C">
      <w:pPr>
        <w:pStyle w:val="Heading1"/>
      </w:pPr>
      <w:r w:rsidRPr="005E2FF2">
        <w:t>Notes</w:t>
      </w:r>
    </w:p>
    <w:p w14:paraId="226F0223" w14:textId="78897B45" w:rsidR="00D672D1" w:rsidRPr="005E2FF2" w:rsidRDefault="00D672D1" w:rsidP="00D672D1">
      <w:r w:rsidRPr="005E2FF2">
        <w:t>This is a supplement file to go along with the FFPSV Mexico small arms aff, not a full aff file. We decided to focus on a Mexico drug cartels advantag</w:t>
      </w:r>
      <w:r w:rsidR="00EB4171" w:rsidRPr="005E2FF2">
        <w:t>e and answers to that advantage.</w:t>
      </w:r>
    </w:p>
    <w:p w14:paraId="4D4B1002" w14:textId="32D9F54A" w:rsidR="00EB4171" w:rsidRPr="005E2FF2" w:rsidRDefault="00EB4171" w:rsidP="00D672D1">
      <w:r w:rsidRPr="005E2FF2">
        <w:t>Thank you to Aayush, Christopher, Karthik, Mohul, and Ray for their contributions to the file</w:t>
      </w:r>
    </w:p>
    <w:p w14:paraId="2951B5AC" w14:textId="7F17D73F" w:rsidR="00A95652" w:rsidRPr="005E2FF2" w:rsidRDefault="00FC587C" w:rsidP="00FC587C">
      <w:pPr>
        <w:pStyle w:val="Heading1"/>
      </w:pPr>
      <w:r w:rsidRPr="005E2FF2">
        <w:t>Aff</w:t>
      </w:r>
    </w:p>
    <w:p w14:paraId="5D167B6F" w14:textId="47556983" w:rsidR="00EB5FA2" w:rsidRPr="005E2FF2" w:rsidRDefault="00EB5FA2" w:rsidP="00EB5FA2">
      <w:pPr>
        <w:pStyle w:val="Heading2"/>
      </w:pPr>
      <w:r w:rsidRPr="005E2FF2">
        <w:t>Cartels Advantage</w:t>
      </w:r>
    </w:p>
    <w:p w14:paraId="32BDB1AA" w14:textId="24CFFE20" w:rsidR="003500AC" w:rsidRPr="005E2FF2" w:rsidRDefault="003500AC" w:rsidP="003500AC">
      <w:pPr>
        <w:pStyle w:val="Heading3"/>
      </w:pPr>
      <w:r w:rsidRPr="005E2FF2">
        <w:t>1AC Cartels Advantage</w:t>
      </w:r>
    </w:p>
    <w:p w14:paraId="74BF2E90" w14:textId="77777777" w:rsidR="003500AC" w:rsidRPr="005E2FF2" w:rsidRDefault="003500AC" w:rsidP="003500AC">
      <w:pPr>
        <w:pStyle w:val="Heading4"/>
      </w:pPr>
      <w:r w:rsidRPr="005E2FF2">
        <w:t>Mexican Security forces collude with the cartels we give them weapons to stop leading to a vicious cycle where homicides and crimes increase with every new shipment of weapons</w:t>
      </w:r>
    </w:p>
    <w:p w14:paraId="656A3289" w14:textId="77777777" w:rsidR="003500AC" w:rsidRPr="005E2FF2" w:rsidRDefault="003500AC" w:rsidP="003500AC">
      <w:pPr>
        <w:rPr>
          <w:rStyle w:val="Style13ptBold"/>
        </w:rPr>
      </w:pPr>
      <w:r w:rsidRPr="005E2FF2">
        <w:rPr>
          <w:rStyle w:val="Style13ptBold"/>
        </w:rPr>
        <w:t xml:space="preserve">Lindsay-Poland 18 </w:t>
      </w:r>
    </w:p>
    <w:p w14:paraId="3621A516" w14:textId="77777777" w:rsidR="003500AC" w:rsidRPr="005E2FF2" w:rsidRDefault="003500AC" w:rsidP="003500AC">
      <w:r w:rsidRPr="005E2FF2">
        <w:t xml:space="preserve">(John, 4/26/18, “HOW U.S. GUNS SOLD TO MEXICO END UP WITH SECURITY FORCES ACCUSED OF CRIME AND HUMAN RIGHTS ABUSES”, </w:t>
      </w:r>
      <w:hyperlink r:id="rId6" w:history="1">
        <w:r w:rsidRPr="005E2FF2">
          <w:rPr>
            <w:rStyle w:val="Hyperlink"/>
          </w:rPr>
          <w:t>https://theintercept.com/2018/04/26/mexico-arms-trade-us-gun-sales/AMG</w:t>
        </w:r>
      </w:hyperlink>
      <w:r w:rsidRPr="005E2FF2">
        <w:t xml:space="preserve">) </w:t>
      </w:r>
    </w:p>
    <w:p w14:paraId="43C7055F" w14:textId="77777777" w:rsidR="003500AC" w:rsidRPr="005E2FF2" w:rsidRDefault="003500AC" w:rsidP="003500AC"/>
    <w:p w14:paraId="4525F92F" w14:textId="77777777" w:rsidR="003500AC" w:rsidRPr="005E2FF2" w:rsidRDefault="003500AC" w:rsidP="003500AC">
      <w:pPr>
        <w:rPr>
          <w:sz w:val="16"/>
        </w:rPr>
      </w:pPr>
      <w:r w:rsidRPr="005E2FF2">
        <w:rPr>
          <w:rStyle w:val="StyleUnderline"/>
        </w:rPr>
        <w:t>Mexico has already been a major beneficiary of easy U.S. arms export</w:t>
      </w:r>
      <w:r w:rsidRPr="005E2FF2">
        <w:rPr>
          <w:sz w:val="16"/>
        </w:rPr>
        <w:t xml:space="preserve">s. Since 2007, Mexico and the United States have </w:t>
      </w:r>
      <w:hyperlink r:id="rId7" w:history="1">
        <w:r w:rsidRPr="005E2FF2">
          <w:rPr>
            <w:rStyle w:val="Hyperlink"/>
            <w:sz w:val="16"/>
          </w:rPr>
          <w:t>undertaken a joint security strategy</w:t>
        </w:r>
      </w:hyperlink>
      <w:r w:rsidRPr="005E2FF2">
        <w:rPr>
          <w:sz w:val="16"/>
        </w:rPr>
        <w:t xml:space="preserve"> aimed at battling cartels and controlling narcotrafficking and other illicit activities. That strategy has coincided with an </w:t>
      </w:r>
      <w:r w:rsidRPr="005E2FF2">
        <w:rPr>
          <w:rStyle w:val="StyleUnderline"/>
        </w:rPr>
        <w:t xml:space="preserve">enormous increase in firearms sales from the U.S. to Mexico. </w:t>
      </w:r>
      <w:r w:rsidRPr="005E2FF2">
        <w:rPr>
          <w:sz w:val="16"/>
        </w:rPr>
        <w:t xml:space="preserve">Recent Mexican and U.S. government data analyzed by The Intercept shows that </w:t>
      </w:r>
      <w:r w:rsidRPr="005E2FF2">
        <w:rPr>
          <w:rStyle w:val="StyleUnderline"/>
        </w:rPr>
        <w:t>legal U.S. gun and explosives exports to Mexico are higher than ever, and that the guns are flowing to all levels of the Mexican security and police apparatus.</w:t>
      </w:r>
      <w:r w:rsidRPr="005E2FF2">
        <w:rPr>
          <w:sz w:val="16"/>
        </w:rPr>
        <w:t xml:space="preserve"> Legal U.S. firearm and ammunition exports to Mexico between 2015 and 2017 amounted to </w:t>
      </w:r>
      <w:r w:rsidRPr="005E2FF2">
        <w:rPr>
          <w:rStyle w:val="StyleUnderline"/>
        </w:rPr>
        <w:t>almost $123 million</w:t>
      </w:r>
      <w:r w:rsidRPr="005E2FF2">
        <w:rPr>
          <w:sz w:val="16"/>
        </w:rPr>
        <w:t>, according to U.S. Census Bureau trade records — more than a dozen times what they were between 2002 and 2004. Last year, four times such exports went to Mexico than to any other Latin American nation</w:t>
      </w:r>
      <w:r w:rsidRPr="005E2FF2">
        <w:rPr>
          <w:rStyle w:val="StyleUnderline"/>
        </w:rPr>
        <w:t xml:space="preserve">. But if the aim of firearms sales to Mexico is to abate criminal violence, it has failed dramatically. Homicide victims in 2017 in Mexico </w:t>
      </w:r>
      <w:hyperlink r:id="rId8" w:history="1">
        <w:r w:rsidRPr="005E2FF2">
          <w:rPr>
            <w:rStyle w:val="StyleUnderline"/>
          </w:rPr>
          <w:t>surpassed 29,000</w:t>
        </w:r>
      </w:hyperlink>
      <w:r w:rsidRPr="005E2FF2">
        <w:rPr>
          <w:rStyle w:val="StyleUnderline"/>
        </w:rPr>
        <w:t xml:space="preserve">, the highest on record. </w:t>
      </w:r>
      <w:r w:rsidRPr="005E2FF2">
        <w:rPr>
          <w:sz w:val="16"/>
        </w:rPr>
        <w:t xml:space="preserve">The </w:t>
      </w:r>
      <w:r w:rsidRPr="005E2FF2">
        <w:rPr>
          <w:rStyle w:val="StyleUnderline"/>
        </w:rPr>
        <w:t>exponential growth in sales to Mexico has not been accompanied by controls to track where the guns go or to ensure that they do not land in the hands of police or military units that are credibly alleged to have committed gross human rights abuses or colluded with criminal groups – the very groups that security forces are being armed to combat</w:t>
      </w:r>
      <w:r w:rsidRPr="005E2FF2">
        <w:rPr>
          <w:sz w:val="16"/>
        </w:rPr>
        <w:t xml:space="preserve">. Legally exported </w:t>
      </w:r>
      <w:r w:rsidRPr="005E2FF2">
        <w:rPr>
          <w:rStyle w:val="StyleUnderline"/>
        </w:rPr>
        <w:t>U.S. firearms have been used in massacres</w:t>
      </w:r>
      <w:r w:rsidRPr="005E2FF2">
        <w:rPr>
          <w:sz w:val="16"/>
        </w:rPr>
        <w:t xml:space="preserve">, disappearances, and </w:t>
      </w:r>
      <w:r w:rsidRPr="005E2FF2">
        <w:rPr>
          <w:rStyle w:val="StyleUnderline"/>
        </w:rPr>
        <w:t>by security forces that collude with criminal groups in Mexico</w:t>
      </w:r>
      <w:r w:rsidRPr="005E2FF2">
        <w:rPr>
          <w:sz w:val="16"/>
        </w:rPr>
        <w:t xml:space="preserve"> on a broad scale.</w:t>
      </w:r>
    </w:p>
    <w:p w14:paraId="67A9E922" w14:textId="085DFECE" w:rsidR="003500AC" w:rsidRPr="005E2FF2" w:rsidRDefault="003500AC" w:rsidP="003500AC">
      <w:pPr>
        <w:pStyle w:val="Heading4"/>
        <w:rPr>
          <w:lang w:eastAsia="zh-CN"/>
        </w:rPr>
      </w:pPr>
      <w:r w:rsidRPr="005E2FF2">
        <w:rPr>
          <w:lang w:eastAsia="zh-CN"/>
        </w:rPr>
        <w:t>FMS and DCS are key- they sustain cartels</w:t>
      </w:r>
    </w:p>
    <w:p w14:paraId="7C61ADD1" w14:textId="77777777" w:rsidR="003500AC" w:rsidRPr="005E2FF2" w:rsidRDefault="003500AC" w:rsidP="003500AC">
      <w:pPr>
        <w:rPr>
          <w:b/>
          <w:bCs/>
          <w:sz w:val="24"/>
          <w:szCs w:val="24"/>
          <w:lang w:eastAsia="zh-CN"/>
        </w:rPr>
      </w:pPr>
      <w:r w:rsidRPr="005E2FF2">
        <w:rPr>
          <w:b/>
          <w:bCs/>
          <w:sz w:val="24"/>
          <w:szCs w:val="24"/>
          <w:lang w:eastAsia="zh-CN"/>
        </w:rPr>
        <w:t>AFSC, 16</w:t>
      </w:r>
    </w:p>
    <w:p w14:paraId="4A561D6A" w14:textId="77777777" w:rsidR="003500AC" w:rsidRPr="005E2FF2" w:rsidRDefault="003500AC" w:rsidP="003500AC">
      <w:pPr>
        <w:rPr>
          <w:rStyle w:val="StyleUnderline"/>
          <w:u w:val="none"/>
        </w:rPr>
      </w:pPr>
      <w:r w:rsidRPr="005E2FF2">
        <w:t xml:space="preserve">American Friends Service Committee, the Quaker organization American Friends Service Committee (AFSC) (afsc.org) organized a two-week fact-finding mission to Mexico in June 2016. The U.S.-based delegation of 17 peace, social justice, and human rights advocates sought to gauge the impact of U.S. military programs and arms sales to Mexico, and to obtain firsthand accounts of the increased collaboration between the U.S. and Mexico in their effort to curb immigration flows on Mexico’s southern border. (A second report will focus on the impacts of U.S. policy on Central American migrants in Mexico.) The delegation visited Mexico City, Cuernavaca, Chiapas, and Guerrero, and met with human rights defenders, migrants, journalists, Mexican refugee agency and military officials, U.S. Embassy officials, and families of disappeared persons. In Guerrero, we visited the Ayotzinapa school and spoke with students and family members of some of the 43 disappeared students, as well as with families affected by forced disappearances and displacement throughout the state of Guerrero. AFSC has a 100-year history of and commitment to support victims of war and violence, beginning with its founding during World War I. AFSC has also long engaged in efforts to investigate and address militarization and its effects on state violence. Our mission to Mexico built upon these efforts, NOVEMBER 2016, " WHERE THE GUNS GO U.S. ARMS AND THE CRISIS OF VIOLENCE IN MEXICO," AFSC, </w:t>
      </w:r>
      <w:hyperlink r:id="rId9" w:history="1">
        <w:r w:rsidRPr="005E2FF2">
          <w:rPr>
            <w:rStyle w:val="Hyperlink"/>
          </w:rPr>
          <w:t>https://www.afsc.org/sites/default/files/documents/2016%20Where%20the%20Guns%20Go.pdf</w:t>
        </w:r>
      </w:hyperlink>
      <w:r w:rsidRPr="005E2FF2">
        <w:t xml:space="preserve"> #CCCool</w:t>
      </w:r>
    </w:p>
    <w:p w14:paraId="64B35A53" w14:textId="77777777" w:rsidR="003500AC" w:rsidRPr="005E2FF2" w:rsidRDefault="003500AC" w:rsidP="003500AC">
      <w:pPr>
        <w:rPr>
          <w:sz w:val="16"/>
        </w:rPr>
      </w:pPr>
      <w:r w:rsidRPr="005E2FF2">
        <w:rPr>
          <w:sz w:val="16"/>
        </w:rPr>
        <w:t xml:space="preserve">U.S. interests in arms sales to Mexico Under the framework of the Merida Initiative, the </w:t>
      </w:r>
      <w:r w:rsidRPr="005E2FF2">
        <w:rPr>
          <w:rStyle w:val="StyleUnderline"/>
        </w:rPr>
        <w:t>U.S. government has funneled billions of dollars into Mexico</w:t>
      </w:r>
      <w:r w:rsidRPr="005E2FF2">
        <w:rPr>
          <w:sz w:val="16"/>
        </w:rPr>
        <w:t xml:space="preserve"> with the stated intent “to fight organized crime and associated violence while furthering respect for human rights and the rule of law.” Launched in 2007, the initiative is formally focused on (1) disrupting organized criminal groups, (2) institutionalizing the rule of law, (3) creating a 21st-century border, and (4) building strong and resilient communities in Mexico. According to a January 2016 report by the Congressional Research Service, “Newer areas of focus have involved bolstering security along Mexico’s southern border and addressing the production and trafficking of heroin in Mexico.”15 </w:t>
      </w:r>
      <w:r w:rsidRPr="005E2FF2">
        <w:rPr>
          <w:rStyle w:val="StyleUnderline"/>
        </w:rPr>
        <w:t>Most of the $2.1 billion of military and police assistance to Mexico since 2008 has been counter-drug equipment and training for Mexican police agencies, including $590 million worth of aircraft. In addition to U.S. grant assistance to Mexico, most of which is channeled to U.S. companies, the United States has also approved the transfer through sales of billions of dollars’ worth of other arms to the Mexican government</w:t>
      </w:r>
      <w:r w:rsidRPr="005E2FF2">
        <w:rPr>
          <w:sz w:val="16"/>
        </w:rPr>
        <w:t xml:space="preserve">. According to The Washington Post, </w:t>
      </w:r>
      <w:r w:rsidRPr="005E2FF2">
        <w:rPr>
          <w:rStyle w:val="StyleUnderline"/>
        </w:rPr>
        <w:t>the value of weapons and military equipment sold was $3.5 billion from 2012 to 2015 and included firearms, armored vehicles, helicopters, and other military aircraft.</w:t>
      </w:r>
      <w:r w:rsidRPr="005E2FF2">
        <w:rPr>
          <w:sz w:val="16"/>
        </w:rPr>
        <w:t>16 “</w:t>
      </w:r>
      <w:r w:rsidRPr="005E2FF2">
        <w:rPr>
          <w:rStyle w:val="StyleUnderline"/>
        </w:rPr>
        <w:t>We didn’t sell them just the helicopters,”</w:t>
      </w:r>
      <w:r w:rsidRPr="005E2FF2">
        <w:rPr>
          <w:sz w:val="16"/>
        </w:rPr>
        <w:t xml:space="preserve"> a former Pentagon official on Mexico policy told The New York Times. “We sold them 15 years of working intimately together that we would not otherwise have.”</w:t>
      </w:r>
      <w:r w:rsidRPr="005E2FF2">
        <w:rPr>
          <w:rStyle w:val="StyleUnderline"/>
        </w:rPr>
        <w:t>17Whatever the pretext or mode of delivery, the evidence is strong that such U.S. military transfers contribute significantly to violence, instability, and the denial of human rights</w:t>
      </w:r>
      <w:r w:rsidRPr="005E2FF2">
        <w:rPr>
          <w:sz w:val="16"/>
        </w:rPr>
        <w:t xml:space="preserve">. </w:t>
      </w:r>
      <w:r w:rsidRPr="005E2FF2">
        <w:rPr>
          <w:rStyle w:val="StyleUnderline"/>
        </w:rPr>
        <w:t>Because of the depth of corruption in the Mexican government, police and armed forces blur the lines between official groups and criminals, and legal arms sales frequently end up arming criminal gangs and criminal conduct directly.</w:t>
      </w:r>
      <w:r w:rsidRPr="005E2FF2">
        <w:rPr>
          <w:sz w:val="16"/>
        </w:rPr>
        <w:t xml:space="preserve"> Moreover, the </w:t>
      </w:r>
      <w:r w:rsidRPr="005E2FF2">
        <w:rPr>
          <w:rStyle w:val="StyleUnderline"/>
        </w:rPr>
        <w:t>Mexican police and military have a long history of repression against mostly peaceful social movements. In 2013 alone, the United States exported to Mexico 5,810 revolvers and pistols, 7,223 rifles, 30 assault rifles, 1,311 machine guns, 7,145 shotguns, 34 grenade launchers, and 20 anti-tank missile launchers</w:t>
      </w:r>
      <w:r w:rsidRPr="005E2FF2">
        <w:rPr>
          <w:sz w:val="16"/>
        </w:rPr>
        <w:t xml:space="preserve">, according to data reported to the United Nations. </w:t>
      </w:r>
      <w:r w:rsidRPr="005E2FF2">
        <w:rPr>
          <w:rStyle w:val="StyleUnderline"/>
        </w:rPr>
        <w:t>Among these weapons were U.S.-produced and exported rifles used by the police who attacked and handed over 43 student teachers from Ayotzinapa</w:t>
      </w:r>
      <w:r w:rsidRPr="005E2FF2">
        <w:rPr>
          <w:sz w:val="16"/>
        </w:rPr>
        <w:t xml:space="preserve"> to a local criminal gang in September 2014. Documents from the Mexican defense ministry’s arms registry include the weapons possessed by municipal police in Iguala, who carried out the crime. Among the arms listed: 20 assault rifles produced by Colt’s Manufacturing, headquartered in Hartford, Connecticut. Colt sold the Mexican government those rifles, which arrived in Guerrero in 2013.18U.S. Embassy staff assured us that police who are shown to have committed grave human rights abuses are barred from receiving U.S. training. But the </w:t>
      </w:r>
      <w:r w:rsidRPr="005E2FF2">
        <w:rPr>
          <w:rStyle w:val="StyleUnderline"/>
        </w:rPr>
        <w:t xml:space="preserve">restriction apparently does not apply to police receiving U.S.-exported weapons. An increasing amount of arms sales to Mexico are made directly by the United States government, through its Foreign Military Sales program, rather than in commercial transactions with the producers, known as Direct Commercial Sales, even though those producers still profit from the sales. </w:t>
      </w:r>
    </w:p>
    <w:p w14:paraId="4F9D14CB" w14:textId="77777777" w:rsidR="003500AC" w:rsidRPr="005E2FF2" w:rsidRDefault="003500AC" w:rsidP="003500AC">
      <w:pPr>
        <w:spacing w:after="0" w:line="240" w:lineRule="auto"/>
        <w:rPr>
          <w:rStyle w:val="StyleUnderline"/>
        </w:rPr>
      </w:pPr>
    </w:p>
    <w:p w14:paraId="2ADCB5E8" w14:textId="7DD44C8D" w:rsidR="003500AC" w:rsidRPr="005E2FF2" w:rsidRDefault="003500AC" w:rsidP="003500AC">
      <w:pPr>
        <w:pStyle w:val="Heading4"/>
      </w:pPr>
      <w:r w:rsidRPr="005E2FF2">
        <w:t>Positive benefits of law enforcement don’t outweigh—losses actively fuel cartels</w:t>
      </w:r>
    </w:p>
    <w:p w14:paraId="703B4771" w14:textId="77777777" w:rsidR="003500AC" w:rsidRPr="005E2FF2" w:rsidRDefault="003500AC" w:rsidP="003500AC">
      <w:pPr>
        <w:rPr>
          <w:rStyle w:val="Style13ptBold"/>
        </w:rPr>
      </w:pPr>
      <w:r w:rsidRPr="005E2FF2">
        <w:rPr>
          <w:rStyle w:val="Style13ptBold"/>
        </w:rPr>
        <w:t xml:space="preserve">Lindsay-Poland et al 18 </w:t>
      </w:r>
    </w:p>
    <w:p w14:paraId="2D30A2CD" w14:textId="77777777" w:rsidR="003500AC" w:rsidRPr="005E2FF2" w:rsidRDefault="003500AC" w:rsidP="003500AC">
      <w:r w:rsidRPr="005E2FF2">
        <w:t xml:space="preserve">(John, August 2018, Gross Human Rights Abuses The legal and Illegal Gun Trade to Mexico, </w:t>
      </w:r>
      <w:hyperlink r:id="rId10" w:history="1">
        <w:r w:rsidRPr="005E2FF2">
          <w:rPr>
            <w:rStyle w:val="Hyperlink"/>
          </w:rPr>
          <w:t>https://www.stopusarmstomexico.org/wp-content/uploads/2018/08/THE-LEGAL-AND-ILLEGAL-GUN-TRADE-TO-MEXICO_August2018.pdf/</w:t>
        </w:r>
      </w:hyperlink>
      <w:r w:rsidRPr="005E2FF2">
        <w:t xml:space="preserve"> AMG)</w:t>
      </w:r>
    </w:p>
    <w:p w14:paraId="3DE269EA" w14:textId="77777777" w:rsidR="003500AC" w:rsidRPr="005E2FF2" w:rsidRDefault="003500AC" w:rsidP="003500AC">
      <w:pPr>
        <w:rPr>
          <w:sz w:val="16"/>
        </w:rPr>
      </w:pPr>
      <w:r w:rsidRPr="005E2FF2">
        <w:rPr>
          <w:rStyle w:val="StyleUnderline"/>
        </w:rPr>
        <w:t>Tamaulipas has been the destination for a large amount of legally exported weaponry</w:t>
      </w:r>
      <w:r w:rsidRPr="005E2FF2">
        <w:rPr>
          <w:sz w:val="16"/>
        </w:rPr>
        <w:t xml:space="preserve"> as well. From 2010 through 2016, the Mexican military sold 2,828 firearms to police forces in the state, according to official figures.58 Of these, 508 were exported by Sig Sauer, Inc., the New Hampshire-based gun producer.59 These firearms do not include those of military forces deployed in the state. </w:t>
      </w:r>
      <w:r w:rsidRPr="005E2FF2">
        <w:rPr>
          <w:rStyle w:val="StyleUnderline"/>
        </w:rPr>
        <w:t xml:space="preserve">A large number of weapons sold to Tamaulipas police were lost or stolen: 463 </w:t>
      </w:r>
      <w:r w:rsidRPr="005E2FF2">
        <w:rPr>
          <w:sz w:val="16"/>
        </w:rPr>
        <w:t xml:space="preserve">between 2006 and August 2017, according to sedena. 60 Moreover, </w:t>
      </w:r>
      <w:r w:rsidRPr="005E2FF2">
        <w:rPr>
          <w:rStyle w:val="StyleUnderline"/>
        </w:rPr>
        <w:t>more than $41 million dollars worth of ammunition exported from the United States</w:t>
      </w:r>
      <w:r w:rsidRPr="005E2FF2">
        <w:rPr>
          <w:sz w:val="16"/>
        </w:rPr>
        <w:t xml:space="preserve"> through the Laredo, Texas port between 2012 and 2017 </w:t>
      </w:r>
      <w:r w:rsidRPr="005E2FF2">
        <w:rPr>
          <w:rStyle w:val="StyleUnderline"/>
        </w:rPr>
        <w:t>were transported by rail cars through Tamaulipas state.61 Hundreds of u.s.-exported humvees were also transported by rail</w:t>
      </w:r>
      <w:r w:rsidRPr="005E2FF2">
        <w:rPr>
          <w:sz w:val="16"/>
        </w:rPr>
        <w:t xml:space="preserve"> in Tamaulipas in 2015.62 </w:t>
      </w:r>
      <w:r w:rsidRPr="005E2FF2">
        <w:rPr>
          <w:rStyle w:val="StyleUnderline"/>
        </w:rPr>
        <w:t xml:space="preserve">In a state with strong organized criminal networks interested in weaponry and ammunition, this appears to be a hazardous means of transport. The state has been the object of the largest number of armed confrontations by state forces with other groups: 43% of such confrontations in the entire country </w:t>
      </w:r>
      <w:r w:rsidRPr="005E2FF2">
        <w:rPr>
          <w:sz w:val="16"/>
        </w:rPr>
        <w:t>between 2007 and 2017.63 Four hundred additional Mexican Navy soldiers arrived in Tamaulipas in 2016; the Navy is the primary state security force present in Nuevo Laredo. The state’s governor was secretary of the Mexican Senate’s Navy Committee from 2012 to 2015.64</w:t>
      </w:r>
    </w:p>
    <w:p w14:paraId="32060EE0" w14:textId="77777777" w:rsidR="003500AC" w:rsidRPr="005E2FF2" w:rsidRDefault="003500AC" w:rsidP="003500AC"/>
    <w:p w14:paraId="67A612FD" w14:textId="16B04DE6" w:rsidR="003500AC" w:rsidRPr="005E2FF2" w:rsidRDefault="003500AC" w:rsidP="003500AC">
      <w:pPr>
        <w:pStyle w:val="Heading4"/>
      </w:pPr>
      <w:r w:rsidRPr="005E2FF2">
        <w:t>Law enforcement fails—only cutting off supply to Mexico solves</w:t>
      </w:r>
    </w:p>
    <w:p w14:paraId="693354CA" w14:textId="77777777" w:rsidR="003500AC" w:rsidRPr="005E2FF2" w:rsidRDefault="003500AC" w:rsidP="003500AC">
      <w:pPr>
        <w:rPr>
          <w:b/>
          <w:bCs/>
          <w:sz w:val="24"/>
          <w:szCs w:val="24"/>
        </w:rPr>
      </w:pPr>
      <w:r w:rsidRPr="005E2FF2">
        <w:rPr>
          <w:b/>
          <w:bCs/>
          <w:sz w:val="24"/>
          <w:szCs w:val="24"/>
        </w:rPr>
        <w:t>Muggah &amp; Thompson, 15</w:t>
      </w:r>
    </w:p>
    <w:p w14:paraId="7148C443" w14:textId="77777777" w:rsidR="003500AC" w:rsidRPr="005E2FF2" w:rsidRDefault="003500AC" w:rsidP="003500AC">
      <w:r w:rsidRPr="005E2FF2">
        <w:t xml:space="preserve">Robert Muggah and Nathan Thompson, </w:t>
      </w:r>
      <w:hyperlink r:id="rId11" w:history="1">
        <w:r w:rsidRPr="005E2FF2">
          <w:rPr>
            <w:rStyle w:val="Hyperlink"/>
          </w:rPr>
          <w:t>Global Post</w:t>
        </w:r>
      </w:hyperlink>
      <w:r w:rsidRPr="005E2FF2">
        <w:t xml:space="preserve">, 12-24-2015, " US arms, exported legally, are behind many violent crimes in Mexico ," Igarapé Institute , </w:t>
      </w:r>
      <w:hyperlink r:id="rId12" w:history="1">
        <w:r w:rsidRPr="005E2FF2">
          <w:rPr>
            <w:rStyle w:val="Hyperlink"/>
          </w:rPr>
          <w:t>https://www.insightcrime.org/news/analysis/easing-us-firearm-export-controls-exacerbate-violence-mexico/</w:t>
        </w:r>
      </w:hyperlink>
      <w:r w:rsidRPr="005E2FF2">
        <w:t xml:space="preserve"> #CCCool</w:t>
      </w:r>
    </w:p>
    <w:p w14:paraId="0F9E3A59" w14:textId="77777777" w:rsidR="003500AC" w:rsidRPr="005E2FF2" w:rsidRDefault="003500AC" w:rsidP="003500AC">
      <w:pPr>
        <w:rPr>
          <w:sz w:val="16"/>
        </w:rPr>
      </w:pPr>
      <w:r w:rsidRPr="005E2FF2">
        <w:rPr>
          <w:rStyle w:val="StyleUnderline"/>
        </w:rPr>
        <w:t xml:space="preserve">Mexican military and police authorities are still </w:t>
      </w:r>
      <w:hyperlink r:id="rId13" w:tgtFrame="_blank" w:history="1">
        <w:r w:rsidRPr="005E2FF2">
          <w:rPr>
            <w:rStyle w:val="StyleUnderline"/>
          </w:rPr>
          <w:t>at war</w:t>
        </w:r>
      </w:hyperlink>
      <w:r w:rsidRPr="005E2FF2">
        <w:rPr>
          <w:rStyle w:val="StyleUnderline"/>
        </w:rPr>
        <w:t xml:space="preserve"> with the country’s drug trafficking organizations. And </w:t>
      </w:r>
      <w:hyperlink r:id="rId14" w:tgtFrame="_blank" w:history="1">
        <w:r w:rsidRPr="005E2FF2">
          <w:rPr>
            <w:rStyle w:val="StyleUnderline"/>
          </w:rPr>
          <w:t>the fight</w:t>
        </w:r>
      </w:hyperlink>
      <w:r w:rsidRPr="005E2FF2">
        <w:rPr>
          <w:rStyle w:val="StyleUnderline"/>
        </w:rPr>
        <w:t xml:space="preserve"> still isn’t going well</w:t>
      </w:r>
      <w:r w:rsidRPr="005E2FF2">
        <w:rPr>
          <w:sz w:val="16"/>
        </w:rPr>
        <w:t xml:space="preserve">. Since 2006, the conflict has generated as many as </w:t>
      </w:r>
      <w:hyperlink r:id="rId15" w:tgtFrame="_blank" w:history="1">
        <w:r w:rsidRPr="005E2FF2">
          <w:rPr>
            <w:rStyle w:val="Hyperlink"/>
            <w:sz w:val="16"/>
          </w:rPr>
          <w:t>164,345 civilian deaths</w:t>
        </w:r>
      </w:hyperlink>
      <w:r w:rsidRPr="005E2FF2">
        <w:rPr>
          <w:sz w:val="16"/>
        </w:rPr>
        <w:t xml:space="preserve">. Experts are still unable to agree if murders are going </w:t>
      </w:r>
      <w:hyperlink r:id="rId16" w:tgtFrame="_blank" w:history="1">
        <w:r w:rsidRPr="005E2FF2">
          <w:rPr>
            <w:rStyle w:val="Hyperlink"/>
            <w:sz w:val="16"/>
          </w:rPr>
          <w:t>up</w:t>
        </w:r>
      </w:hyperlink>
      <w:r w:rsidRPr="005E2FF2">
        <w:rPr>
          <w:sz w:val="16"/>
        </w:rPr>
        <w:t xml:space="preserve"> or </w:t>
      </w:r>
      <w:hyperlink r:id="rId17" w:tgtFrame="_blank" w:history="1">
        <w:r w:rsidRPr="005E2FF2">
          <w:rPr>
            <w:rStyle w:val="Hyperlink"/>
            <w:sz w:val="16"/>
          </w:rPr>
          <w:t>down</w:t>
        </w:r>
      </w:hyperlink>
      <w:r w:rsidRPr="005E2FF2">
        <w:rPr>
          <w:sz w:val="16"/>
        </w:rPr>
        <w:t xml:space="preserve">. </w:t>
      </w:r>
      <w:hyperlink r:id="rId18" w:tgtFrame="_blank" w:history="1">
        <w:r w:rsidRPr="005E2FF2">
          <w:rPr>
            <w:rStyle w:val="StyleUnderline"/>
          </w:rPr>
          <w:t>More Mexicans have died</w:t>
        </w:r>
      </w:hyperlink>
      <w:r w:rsidRPr="005E2FF2">
        <w:rPr>
          <w:rStyle w:val="StyleUnderline"/>
        </w:rPr>
        <w:t xml:space="preserve"> violently over the past decade than Afghan or Iraqi civilians over the same period, combined. High-powered weaponry, along with handguns, is playing a key role in driving the violence. </w:t>
      </w:r>
      <w:r w:rsidRPr="005E2FF2">
        <w:rPr>
          <w:sz w:val="16"/>
        </w:rPr>
        <w:t xml:space="preserve">Many </w:t>
      </w:r>
      <w:hyperlink r:id="rId19" w:tgtFrame="_blank" w:history="1">
        <w:r w:rsidRPr="005E2FF2">
          <w:rPr>
            <w:rStyle w:val="Hyperlink"/>
            <w:sz w:val="16"/>
          </w:rPr>
          <w:t>commentators assume</w:t>
        </w:r>
      </w:hyperlink>
      <w:r w:rsidRPr="005E2FF2">
        <w:rPr>
          <w:sz w:val="16"/>
        </w:rPr>
        <w:t xml:space="preserve"> that arms and ammunition are flooding into the arsenals of drug cartels from illegal dealers spanning the US-Mexican border. There are </w:t>
      </w:r>
      <w:hyperlink r:id="rId20" w:tgtFrame="_blank" w:history="1">
        <w:r w:rsidRPr="005E2FF2">
          <w:rPr>
            <w:rStyle w:val="Hyperlink"/>
            <w:sz w:val="16"/>
          </w:rPr>
          <w:t>empirical studies</w:t>
        </w:r>
      </w:hyperlink>
      <w:r w:rsidRPr="005E2FF2">
        <w:rPr>
          <w:sz w:val="16"/>
        </w:rPr>
        <w:t xml:space="preserve"> substantiating this claim. Other </w:t>
      </w:r>
      <w:hyperlink r:id="rId21" w:tgtFrame="_blank" w:history="1">
        <w:r w:rsidRPr="005E2FF2">
          <w:rPr>
            <w:rStyle w:val="Hyperlink"/>
            <w:sz w:val="16"/>
          </w:rPr>
          <w:t>analysts contend</w:t>
        </w:r>
      </w:hyperlink>
      <w:r w:rsidRPr="005E2FF2">
        <w:rPr>
          <w:sz w:val="16"/>
        </w:rPr>
        <w:t xml:space="preserve"> that some military-grade firepower consists of stolen and leftover kit from Central American conflicts of the 1970s and ’80s. They are also partly right. But the full picture is more complex. </w:t>
      </w:r>
      <w:r w:rsidRPr="005E2FF2">
        <w:rPr>
          <w:rStyle w:val="StyleUnderline"/>
        </w:rPr>
        <w:t>In fact, at least 50 countries have exported military-grade weapons and associated materiel to Mexico over the past five decades — with well over half of them exceeding $1 million in sales over the period.</w:t>
      </w:r>
      <w:r w:rsidRPr="005E2FF2">
        <w:rPr>
          <w:sz w:val="16"/>
        </w:rPr>
        <w:t xml:space="preserve"> There has been a steady uptick in sales since 2006, and especially since former President Felipe Calderon ratcheted up the drug war. According to UN customs data compiled by </w:t>
      </w:r>
      <w:hyperlink r:id="rId22" w:tgtFrame="_blank" w:history="1">
        <w:r w:rsidRPr="005E2FF2">
          <w:rPr>
            <w:rStyle w:val="Hyperlink"/>
            <w:sz w:val="16"/>
          </w:rPr>
          <w:t>NISAT</w:t>
        </w:r>
      </w:hyperlink>
      <w:r w:rsidRPr="005E2FF2">
        <w:rPr>
          <w:sz w:val="16"/>
        </w:rPr>
        <w:t xml:space="preserve">, a research group, the </w:t>
      </w:r>
      <w:r w:rsidRPr="005E2FF2">
        <w:rPr>
          <w:rStyle w:val="StyleUnderline"/>
        </w:rPr>
        <w:t>United States is by far the largest exporter of military arms to Mexico. The sums are not trivial. The US has exported more than $300 million worth of “military style” weapons to Mexican authorities since the 1960s; more than half of those sales have been since the year 2000</w:t>
      </w:r>
      <w:r w:rsidRPr="005E2FF2">
        <w:rPr>
          <w:sz w:val="16"/>
        </w:rPr>
        <w:t xml:space="preserve">. Top exporters following the US are Italy, Belgium, France and Israel, some of the world’s largest manufacturers. </w:t>
      </w:r>
      <w:r w:rsidRPr="005E2FF2">
        <w:rPr>
          <w:rStyle w:val="StyleUnderline"/>
        </w:rPr>
        <w:t xml:space="preserve">These firearms include crew-serviced machine guns, assault rifles, rocket-propelled grenade launchers, heavy explosives and related munitions, parts and accessories. However, the US and others also sell vast quantities of “civilian-style” weapons, including shotguns, handguns, and related ammunition. </w:t>
      </w:r>
      <w:r w:rsidRPr="005E2FF2">
        <w:rPr>
          <w:sz w:val="16"/>
        </w:rPr>
        <w:t xml:space="preserve">An </w:t>
      </w:r>
      <w:hyperlink r:id="rId23" w:tgtFrame="_blank" w:history="1">
        <w:r w:rsidRPr="005E2FF2">
          <w:rPr>
            <w:rStyle w:val="Hyperlink"/>
            <w:sz w:val="16"/>
          </w:rPr>
          <w:t>arms mapping visualization</w:t>
        </w:r>
      </w:hyperlink>
      <w:r w:rsidRPr="005E2FF2">
        <w:rPr>
          <w:sz w:val="16"/>
        </w:rPr>
        <w:t xml:space="preserve"> developed by the Igarapé Institute with partners including Google Ideas shows that Mexican imports of all types of weaponry increased steadily from 2006 onward. Moreover, the share of all imports that included military-style weapons shot up from around 10-25 percent a year to 30-50 percent each year during this timeframe. </w:t>
      </w:r>
      <w:r w:rsidRPr="005E2FF2">
        <w:rPr>
          <w:rStyle w:val="StyleUnderline"/>
        </w:rPr>
        <w:t xml:space="preserve">While many of these weapons are officially destined for the Mexican armed forces and the country’s more than 1,600 federal, state and local police agencies, some of them </w:t>
      </w:r>
      <w:hyperlink r:id="rId24" w:tgtFrame="_blank" w:history="1">
        <w:r w:rsidRPr="005E2FF2">
          <w:rPr>
            <w:rStyle w:val="StyleUnderline"/>
          </w:rPr>
          <w:t>fall into the hands</w:t>
        </w:r>
      </w:hyperlink>
      <w:r w:rsidRPr="005E2FF2">
        <w:rPr>
          <w:rStyle w:val="StyleUnderline"/>
        </w:rPr>
        <w:t xml:space="preserve"> of cartels and militia. In Mexico, military-style arms are frequently diverted and leaked from official arsenals.</w:t>
      </w:r>
      <w:r w:rsidRPr="005E2FF2">
        <w:rPr>
          <w:sz w:val="16"/>
        </w:rPr>
        <w:t xml:space="preserve"> In some cases weapons are sent to the wrong customers altogether. For example, </w:t>
      </w:r>
      <w:hyperlink r:id="rId25" w:tgtFrame="_blank" w:history="1">
        <w:r w:rsidRPr="005E2FF2">
          <w:rPr>
            <w:rStyle w:val="Hyperlink"/>
            <w:sz w:val="16"/>
          </w:rPr>
          <w:t>a recent high-profile case</w:t>
        </w:r>
      </w:hyperlink>
      <w:r w:rsidRPr="005E2FF2">
        <w:rPr>
          <w:sz w:val="16"/>
        </w:rPr>
        <w:t xml:space="preserve"> involved 9,000 firearms shipped illegally to Mexico by a German firm.</w:t>
      </w:r>
    </w:p>
    <w:p w14:paraId="4431337C" w14:textId="77777777" w:rsidR="003500AC" w:rsidRPr="005E2FF2" w:rsidRDefault="003500AC" w:rsidP="003500AC">
      <w:pPr>
        <w:rPr>
          <w:sz w:val="16"/>
        </w:rPr>
      </w:pPr>
    </w:p>
    <w:p w14:paraId="3C1E45F9" w14:textId="4B9FBA08" w:rsidR="003500AC" w:rsidRPr="005E2FF2" w:rsidRDefault="003500AC" w:rsidP="003500AC">
      <w:pPr>
        <w:pStyle w:val="Heading4"/>
      </w:pPr>
      <w:r w:rsidRPr="005E2FF2">
        <w:t>Arms are key to Cartels</w:t>
      </w:r>
      <w:r w:rsidR="00297758" w:rsidRPr="005E2FF2">
        <w:t>—the US is key to sustaining cartel strength</w:t>
      </w:r>
    </w:p>
    <w:p w14:paraId="706F227E" w14:textId="77777777" w:rsidR="003500AC" w:rsidRPr="005E2FF2" w:rsidRDefault="003500AC" w:rsidP="003500AC">
      <w:pPr>
        <w:rPr>
          <w:b/>
          <w:bCs/>
          <w:sz w:val="24"/>
          <w:szCs w:val="24"/>
        </w:rPr>
      </w:pPr>
      <w:r w:rsidRPr="005E2FF2">
        <w:rPr>
          <w:b/>
          <w:bCs/>
          <w:sz w:val="24"/>
          <w:szCs w:val="24"/>
        </w:rPr>
        <w:t>Olson, 09</w:t>
      </w:r>
    </w:p>
    <w:p w14:paraId="728B2F16" w14:textId="77777777" w:rsidR="003500AC" w:rsidRPr="005E2FF2" w:rsidRDefault="003500AC" w:rsidP="003500AC">
      <w:r w:rsidRPr="005E2FF2">
        <w:t xml:space="preserve">Alexandra Olson, Associated Press Writer, 4-20-2009, "Mexican arms race: bigger guns for drug cartels," Tulsa World, </w:t>
      </w:r>
      <w:hyperlink r:id="rId26" w:history="1">
        <w:r w:rsidRPr="005E2FF2">
          <w:rPr>
            <w:rStyle w:val="Hyperlink"/>
          </w:rPr>
          <w:t>https://www.tulsaworld.com/archive/mexican-arms-race-bigger-guns-for-drug-cartels/article_87d85ab5-9788-54ae-a4b4-2fa0355e29e7.html</w:t>
        </w:r>
      </w:hyperlink>
      <w:r w:rsidRPr="005E2FF2">
        <w:t xml:space="preserve"> #CCCool</w:t>
      </w:r>
    </w:p>
    <w:p w14:paraId="609A4DCF" w14:textId="203FBBD7" w:rsidR="003500AC" w:rsidRPr="005E2FF2" w:rsidRDefault="003500AC" w:rsidP="003500AC">
      <w:pPr>
        <w:rPr>
          <w:sz w:val="16"/>
        </w:rPr>
      </w:pPr>
      <w:r w:rsidRPr="005E2FF2">
        <w:rPr>
          <w:sz w:val="16"/>
        </w:rPr>
        <w:t xml:space="preserve">MEXICO CITY (AP) — </w:t>
      </w:r>
      <w:r w:rsidRPr="005E2FF2">
        <w:rPr>
          <w:rStyle w:val="StyleUnderline"/>
        </w:rPr>
        <w:t>An escalating arms race among Mexico's drug cartels</w:t>
      </w:r>
      <w:r w:rsidRPr="005E2FF2">
        <w:rPr>
          <w:sz w:val="16"/>
        </w:rPr>
        <w:t xml:space="preserve"> casts doubt on whether Mexico or the U.S. can stop the flow of weaponry, despite renewed vows last week from presidents of both countries. Stockpiles captured by Mexican soldiers show that </w:t>
      </w:r>
      <w:r w:rsidRPr="005E2FF2">
        <w:rPr>
          <w:rStyle w:val="StyleUnderline"/>
        </w:rPr>
        <w:t>warring traffickers are now obtaining military-grade weaponry such as grenades, launchers, machine guns, mortars and anti-tank rockets</w:t>
      </w:r>
      <w:r w:rsidRPr="005E2FF2">
        <w:rPr>
          <w:sz w:val="16"/>
        </w:rPr>
        <w:t>.</w:t>
      </w:r>
      <w:r w:rsidRPr="005E2FF2">
        <w:rPr>
          <w:rStyle w:val="StyleUnderline"/>
        </w:rPr>
        <w:t>Some drug gangs have even sought explosive material that some experts worry could be used in car bombs and improvised explosive devices of the kind used in Iraq and Afghanistan</w:t>
      </w:r>
      <w:r w:rsidRPr="005E2FF2">
        <w:rPr>
          <w:sz w:val="16"/>
        </w:rPr>
        <w:t xml:space="preserve">. Soldiers found </w:t>
      </w:r>
      <w:r w:rsidRPr="005E2FF2">
        <w:rPr>
          <w:rStyle w:val="StyleUnderline"/>
        </w:rPr>
        <w:t xml:space="preserve">14 sticks of TNT among an arsenal of hundreds of rifles and grenades </w:t>
      </w:r>
      <w:r w:rsidRPr="005E2FF2">
        <w:rPr>
          <w:sz w:val="16"/>
        </w:rPr>
        <w:t>seized in November from a house in Reynosa, across the border from McAllen, Texas.But so far, attempts at using bombs have been unsuccessful as drug gangs haven't yet developed the skills to build effective ones, said Stephen Meiners, a Latin America analyst with Stratfor, a private U.S.-based group. Authorities suspect the Sinaloa cartel tried to kill a Mexico City police officer last year with a homemade bomb that killed only the attacker."Once you have a bomb maker that has mastered that skill, unless that bomb maker is caught, he can keep constructing those devices and send them out to be deployed," he said.</w:t>
      </w:r>
      <w:r w:rsidRPr="005E2FF2">
        <w:rPr>
          <w:rStyle w:val="StyleUnderline"/>
        </w:rPr>
        <w:t>One of the most worrisome weapons yet was seized this week just south of Nogales, Ariz.: a powerful gun mounted on the back of an SUV and protected by a thick metal shield</w:t>
      </w:r>
      <w:r w:rsidRPr="005E2FF2">
        <w:rPr>
          <w:sz w:val="16"/>
        </w:rPr>
        <w:t xml:space="preserve">. Police said it belonged to one of the Beltran Leyva drug gangs.Mexican and U.S. authorities disagree on just what type of gun it was. Federal police coordinator Gen. Rodolfo Cruz maintains it </w:t>
      </w:r>
      <w:r w:rsidRPr="005E2FF2">
        <w:rPr>
          <w:rStyle w:val="StyleUnderline"/>
        </w:rPr>
        <w:t>was .50-caliber anti-air craft machine gun. ATF, the U.S. Bureau of Alcohol, Tobacco, Firearms and Explosives, said it was an unmodified .50-caliber semiautomatic rifle made by TNW,</w:t>
      </w:r>
      <w:r w:rsidRPr="005E2FF2">
        <w:rPr>
          <w:sz w:val="16"/>
        </w:rPr>
        <w:t xml:space="preserve"> a U.S. firearms manufacturer.ATF investigators traced the gun — along with seven others seized at a house in Sonora state on Monday — to suppliers in the United States, said Bill Newell, special agent in charge of the ATF in Arizona and New Mexico.</w:t>
      </w:r>
      <w:r w:rsidRPr="005E2FF2">
        <w:rPr>
          <w:rStyle w:val="StyleUnderline"/>
        </w:rPr>
        <w:t>While crudely built, the truck-mounted rifle would give traffickers a powerful advantage against lightly armed police, Newell said: A gunman could protect a whole convoy with sweeping fire while protected by the metal shield."Imagine being a two- or three-man police team at a rural checkpoint and these guys roll up with this thing</w:t>
      </w:r>
      <w:r w:rsidRPr="005E2FF2">
        <w:rPr>
          <w:sz w:val="16"/>
        </w:rPr>
        <w:t>," Newell said. "You'd be slightly intimidated, wouldn't you?"President Barack Obama says he will crack down on the smuggling of weapons easily purchased lawfully in the United States and then taken to Mexico, which has strict gun-control laws.But Mexico's drug gangs are clearly digging in for this war, which has already claimed more than 10,670 lives since Calderon deployed 45,000 troops to confront the cartels at the beginning of his presidency in December 2006.Even as the governments try to choke off the U.S. weapons supply, the gangs are clearly trying to expand their arsenals beyond the assault rifles and semi-automatics they can get in the United States.These and other, much heavier weapons are readily available on the global black market, particularly from stockpiles left over from Central America's civil wars.Civilians are increasingly being targeted. In October, assailants hurled a grenade at the U.S. consulate in the northern city of Monterrey. In January, a TV network's offices in the same city were attacked.The grenades used in both attacks were similar to one thrown into a nightclub in Pharr, Texas, in January, according to the ATF. That one didn't explode.The agency suspects they came from a Monterrey warehouse where the Gulf cartel had been stockpiling weapons, including South Korean-made K75 fragmentation grenades.The cartels are still far from obtaining enough arms and training to overpower Mexico's military, which is much better weapons coordination, Meiners said.On Wednesday, only hours before Obama's visit, 15 gunmen were killed but only one soldier died when a convoy of armed men fought with troops patrolling a drug trafficking hotbed in remote, mountainous Guerrero state.But local police are outgunned and have left the battle to the military — showing how hard it will be to achieve what Mexican President Felipe Calderon and Obama agreed will be success — a drug war which local police can handle without military help."We only have 20 police, and we cannot risk entering in operations against the narcos," said Santiago Bustos, the second-in-command of the police in San Nicolas del Oro, where Wednesday's shootout happened.</w:t>
      </w:r>
    </w:p>
    <w:p w14:paraId="4815DA22" w14:textId="49B0A138" w:rsidR="00297758" w:rsidRPr="005E2FF2" w:rsidRDefault="00297758" w:rsidP="003500AC">
      <w:pPr>
        <w:rPr>
          <w:sz w:val="16"/>
        </w:rPr>
      </w:pPr>
    </w:p>
    <w:p w14:paraId="1825B2CB" w14:textId="7701C20B" w:rsidR="00297758" w:rsidRPr="005E2FF2" w:rsidRDefault="00297758" w:rsidP="00297758">
      <w:pPr>
        <w:pStyle w:val="Heading4"/>
      </w:pPr>
      <w:r w:rsidRPr="005E2FF2">
        <w:t>Scenario 1 is Mexican Stability</w:t>
      </w:r>
    </w:p>
    <w:p w14:paraId="197E1C9B" w14:textId="77777777" w:rsidR="00297758" w:rsidRPr="005E2FF2" w:rsidRDefault="00297758" w:rsidP="00297758"/>
    <w:p w14:paraId="7725EAB5" w14:textId="4A9DD822" w:rsidR="00297758" w:rsidRPr="005E2FF2" w:rsidRDefault="00297758" w:rsidP="00297758">
      <w:pPr>
        <w:pStyle w:val="Heading4"/>
      </w:pPr>
      <w:r w:rsidRPr="005E2FF2">
        <w:t>Cartels cause Mexican instability—violence undermines governance</w:t>
      </w:r>
    </w:p>
    <w:p w14:paraId="04AA1C57" w14:textId="77777777" w:rsidR="00297758" w:rsidRPr="005E2FF2" w:rsidRDefault="00297758" w:rsidP="00297758">
      <w:pPr>
        <w:rPr>
          <w:b/>
          <w:bCs/>
          <w:sz w:val="24"/>
          <w:szCs w:val="24"/>
        </w:rPr>
      </w:pPr>
      <w:r w:rsidRPr="005E2FF2">
        <w:rPr>
          <w:b/>
          <w:bCs/>
          <w:sz w:val="24"/>
          <w:szCs w:val="24"/>
        </w:rPr>
        <w:t>Davidson, 18</w:t>
      </w:r>
    </w:p>
    <w:p w14:paraId="0D0DEF61" w14:textId="77777777" w:rsidR="00297758" w:rsidRPr="005E2FF2" w:rsidRDefault="00297758" w:rsidP="00297758">
      <w:r w:rsidRPr="005E2FF2">
        <w:t xml:space="preserve">John Daniel Davidson, senior correspondent for The Federalist, 7-2-2018, "Mexico’s New President Is Not A Threat, But The Collapse Of Mexico Is," Federalist, </w:t>
      </w:r>
      <w:hyperlink r:id="rId27" w:history="1">
        <w:r w:rsidRPr="005E2FF2">
          <w:rPr>
            <w:rStyle w:val="Hyperlink"/>
          </w:rPr>
          <w:t>https://thefederalist.com/2018/07/02/mexicos-new-leftist-president-not-threat-collapse-mexico/</w:t>
        </w:r>
      </w:hyperlink>
      <w:r w:rsidRPr="005E2FF2">
        <w:t xml:space="preserve"> #CCCool</w:t>
      </w:r>
    </w:p>
    <w:p w14:paraId="6AA5116F" w14:textId="77777777" w:rsidR="00297758" w:rsidRPr="005E2FF2" w:rsidRDefault="00297758" w:rsidP="00297758">
      <w:pPr>
        <w:rPr>
          <w:sz w:val="16"/>
        </w:rPr>
      </w:pPr>
      <w:r w:rsidRPr="005E2FF2">
        <w:rPr>
          <w:rStyle w:val="StyleUnderline"/>
        </w:rPr>
        <w:t xml:space="preserve">Andrés Manuel López Obrador </w:t>
      </w:r>
      <w:hyperlink r:id="rId28" w:history="1">
        <w:r w:rsidRPr="005E2FF2">
          <w:rPr>
            <w:rStyle w:val="StyleUnderline"/>
          </w:rPr>
          <w:t>won the Mexican presidency</w:t>
        </w:r>
      </w:hyperlink>
      <w:r w:rsidRPr="005E2FF2">
        <w:rPr>
          <w:rStyle w:val="StyleUnderline"/>
        </w:rPr>
        <w:t xml:space="preserve"> in a landslide election on Sunda</w:t>
      </w:r>
      <w:r w:rsidRPr="005E2FF2">
        <w:rPr>
          <w:sz w:val="16"/>
        </w:rPr>
        <w:t>y</w:t>
      </w:r>
      <w:r w:rsidRPr="005E2FF2">
        <w:rPr>
          <w:rStyle w:val="StyleUnderline"/>
        </w:rPr>
        <w:t>. Obrador—or Amlo, as he’s commonly called</w:t>
      </w:r>
      <w:r w:rsidRPr="005E2FF2">
        <w:rPr>
          <w:sz w:val="16"/>
        </w:rPr>
        <w:t xml:space="preserve">—is a left-wing populist of the sort common to Latin America. </w:t>
      </w:r>
      <w:r w:rsidRPr="005E2FF2">
        <w:rPr>
          <w:rStyle w:val="StyleUnderline"/>
        </w:rPr>
        <w:t xml:space="preserve">A former mayor of Mexico City who twice ran for president and lost, in 2006 and 2012, the 64-year-old Obrador, who </w:t>
      </w:r>
      <w:hyperlink r:id="rId29" w:history="1">
        <w:r w:rsidRPr="005E2FF2">
          <w:rPr>
            <w:rStyle w:val="StyleUnderline"/>
          </w:rPr>
          <w:t>spent decades as a radical outsider in Mexican politics</w:t>
        </w:r>
      </w:hyperlink>
      <w:r w:rsidRPr="005E2FF2">
        <w:rPr>
          <w:rStyle w:val="StyleUnderline"/>
        </w:rPr>
        <w:t>, now finds himself in the seat of power in a country that’s falling apart.</w:t>
      </w:r>
      <w:r w:rsidRPr="005E2FF2">
        <w:rPr>
          <w:sz w:val="16"/>
        </w:rPr>
        <w:t xml:space="preserve"> During his populist campaign, the silver-haired Obrador railed against the corruption of incumbent President Enrique Peña Nieto and his the conservative Institutional Revolutionary Party (PRI), which Obrador denounced, not without good reason, as a “mafia of power.” Indeed, </w:t>
      </w:r>
      <w:r w:rsidRPr="005E2FF2">
        <w:rPr>
          <w:rStyle w:val="StyleUnderline"/>
        </w:rPr>
        <w:t xml:space="preserve">under Peña Nieto Mexico’s economy has stagnated and crime has </w:t>
      </w:r>
      <w:hyperlink r:id="rId30" w:history="1">
        <w:r w:rsidRPr="005E2FF2">
          <w:rPr>
            <w:rStyle w:val="StyleUnderline"/>
          </w:rPr>
          <w:t>spiraled out of control</w:t>
        </w:r>
      </w:hyperlink>
      <w:r w:rsidRPr="005E2FF2">
        <w:rPr>
          <w:sz w:val="16"/>
        </w:rPr>
        <w:t xml:space="preserve">. </w:t>
      </w:r>
      <w:r w:rsidRPr="005E2FF2">
        <w:rPr>
          <w:rStyle w:val="StyleUnderline"/>
        </w:rPr>
        <w:t xml:space="preserve">It’s not a stretch to say the intertwined crises of poverty, corruption, and crime have </w:t>
      </w:r>
      <w:hyperlink r:id="rId31" w:history="1">
        <w:r w:rsidRPr="005E2FF2">
          <w:rPr>
            <w:rStyle w:val="StyleUnderline"/>
          </w:rPr>
          <w:t>driven Mexicans in desperation</w:t>
        </w:r>
      </w:hyperlink>
      <w:r w:rsidRPr="005E2FF2">
        <w:rPr>
          <w:rStyle w:val="StyleUnderline"/>
        </w:rPr>
        <w:t xml:space="preserve"> to elect their first leftist president since 1934.</w:t>
      </w:r>
      <w:r w:rsidRPr="005E2FF2">
        <w:rPr>
          <w:sz w:val="16"/>
        </w:rPr>
        <w:t xml:space="preserve"> Conservative media in America have greeted the news with alarm. Writing here at The Federalist on Friday, Helen Raleigh </w:t>
      </w:r>
      <w:hyperlink r:id="rId32" w:history="1">
        <w:r w:rsidRPr="005E2FF2">
          <w:rPr>
            <w:rStyle w:val="Hyperlink"/>
            <w:sz w:val="16"/>
          </w:rPr>
          <w:t>warned</w:t>
        </w:r>
      </w:hyperlink>
      <w:r w:rsidRPr="005E2FF2">
        <w:rPr>
          <w:sz w:val="16"/>
        </w:rPr>
        <w:t xml:space="preserve">that Obrador’s “radical ideas will spell trouble for both Mexico and the U.S.,” citing his affinity for socialist dictators like Venezuela’s Hugo Chávez and Nicolás Maduro. His positive view of illegal immigration to the United States could precipitate “a surge of illegal crossings at our southern borders.” Concerns about Obrador and the border are especially acute among conservatives. Victor Davis Hanson declared </w:t>
      </w:r>
      <w:hyperlink r:id="rId33" w:history="1">
        <w:r w:rsidRPr="005E2FF2">
          <w:rPr>
            <w:rStyle w:val="Hyperlink"/>
            <w:sz w:val="16"/>
          </w:rPr>
          <w:t>last week in National Review</w:t>
        </w:r>
      </w:hyperlink>
      <w:r w:rsidRPr="005E2FF2">
        <w:rPr>
          <w:sz w:val="16"/>
        </w:rPr>
        <w:t xml:space="preserve"> that Americans should be concerned about Obrador because he is “anti-American” and will position Mexico as an “aggressor” by promoting the notion that Mexicans have a “human right” to illegally enter the United States. Beyond illegal immigration, conservatives fear Obrador’s socialist tendencies. The editorial board of the Wall Street Journal</w:t>
      </w:r>
      <w:hyperlink r:id="rId34" w:history="1">
        <w:r w:rsidRPr="005E2FF2">
          <w:rPr>
            <w:rStyle w:val="Hyperlink"/>
            <w:sz w:val="16"/>
          </w:rPr>
          <w:t xml:space="preserve"> warned Friday </w:t>
        </w:r>
      </w:hyperlink>
      <w:r w:rsidRPr="005E2FF2">
        <w:rPr>
          <w:sz w:val="16"/>
        </w:rPr>
        <w:t xml:space="preserve">that an Obrador victory would cause Mexico to “slide backward,” undoing the economic progress of recent decades and undermining Mexico’s rising middle class. Fears of a leftist Mexican president have been echoed by The </w:t>
      </w:r>
      <w:hyperlink r:id="rId35" w:history="1">
        <w:r w:rsidRPr="005E2FF2">
          <w:rPr>
            <w:rStyle w:val="Hyperlink"/>
            <w:sz w:val="16"/>
          </w:rPr>
          <w:t>Daily Caller</w:t>
        </w:r>
      </w:hyperlink>
      <w:r w:rsidRPr="005E2FF2">
        <w:rPr>
          <w:sz w:val="16"/>
        </w:rPr>
        <w:t xml:space="preserve">, </w:t>
      </w:r>
      <w:hyperlink r:id="rId36" w:history="1">
        <w:r w:rsidRPr="005E2FF2">
          <w:rPr>
            <w:rStyle w:val="Hyperlink"/>
            <w:sz w:val="16"/>
          </w:rPr>
          <w:t>Fox News</w:t>
        </w:r>
      </w:hyperlink>
      <w:r w:rsidRPr="005E2FF2">
        <w:rPr>
          <w:sz w:val="16"/>
        </w:rPr>
        <w:t xml:space="preserve">, and even </w:t>
      </w:r>
      <w:hyperlink r:id="rId37" w:history="1">
        <w:r w:rsidRPr="005E2FF2">
          <w:rPr>
            <w:rStyle w:val="Hyperlink"/>
            <w:sz w:val="16"/>
          </w:rPr>
          <w:t>Sen. John McCain</w:t>
        </w:r>
      </w:hyperlink>
      <w:r w:rsidRPr="005E2FF2">
        <w:rPr>
          <w:sz w:val="16"/>
        </w:rPr>
        <w:t xml:space="preserve">. A Deep Crisis South Of The Border </w:t>
      </w:r>
      <w:r w:rsidRPr="005E2FF2">
        <w:rPr>
          <w:rStyle w:val="StyleUnderline"/>
        </w:rPr>
        <w:t>But Obrador is no Fidel Castro—or even a Chávez or Maduro. The problem with all these conservative analyses is that they ascribe far more agency and ability to Mexico’s president and central government than is warranted. The Mexican state as it exists is almost entirely incapable of the sort of strategic vision and planning</w:t>
      </w:r>
      <w:r w:rsidRPr="005E2FF2">
        <w:rPr>
          <w:sz w:val="16"/>
        </w:rPr>
        <w:t xml:space="preserve"> that Obrador’s detractors in the American press ascribe to it. Conservatives with hawkish views on immigration especially write about Mexico as if it’s a healthy, functioning country with control over its own borders, north and south, not a place where </w:t>
      </w:r>
      <w:r w:rsidRPr="005E2FF2">
        <w:rPr>
          <w:rStyle w:val="StyleUnderline"/>
        </w:rPr>
        <w:t xml:space="preserve">civil society is in a state of collapse. </w:t>
      </w:r>
      <w:r w:rsidRPr="005E2FF2">
        <w:rPr>
          <w:sz w:val="16"/>
        </w:rPr>
        <w:t>Hanson nods toward this reality, noting that “</w:t>
      </w:r>
      <w:r w:rsidRPr="005E2FF2">
        <w:rPr>
          <w:rStyle w:val="StyleUnderline"/>
        </w:rPr>
        <w:t>drug cartels all but run the country on the basis of their enormous profits from unfettered dope-running and human-trafficking into the United States</w:t>
      </w:r>
      <w:r w:rsidRPr="005E2FF2">
        <w:rPr>
          <w:sz w:val="16"/>
        </w:rPr>
        <w:t xml:space="preserve">.” Yet the thrust of his argument is that Obrador represents a serious threat—as if the Mexican state is in control of the country in a meaningful way. By all accounts, it is not. </w:t>
      </w:r>
      <w:r w:rsidRPr="005E2FF2">
        <w:rPr>
          <w:rStyle w:val="StyleUnderline"/>
        </w:rPr>
        <w:t xml:space="preserve">Last week, the Associated Press </w:t>
      </w:r>
      <w:hyperlink r:id="rId38" w:history="1">
        <w:r w:rsidRPr="005E2FF2">
          <w:rPr>
            <w:rStyle w:val="StyleUnderline"/>
          </w:rPr>
          <w:t>reported</w:t>
        </w:r>
      </w:hyperlink>
      <w:r w:rsidRPr="005E2FF2">
        <w:rPr>
          <w:rStyle w:val="StyleUnderline"/>
        </w:rPr>
        <w:t xml:space="preserve"> on the rise of “mass crimes” throughout Mexico, in which “whole neighborhoods [defy] police and military personnel,” stealing freight trains full of merchandise or illegally tapping fuel pipelines</w:t>
      </w:r>
      <w:r w:rsidRPr="005E2FF2">
        <w:rPr>
          <w:sz w:val="16"/>
        </w:rPr>
        <w:t>. Much of the crime is reportedly driven by widespread despair and disgust for the government among common people, which powerful criminal syndicates are exploiting: ‘The logic of the people is that they see politicians and officials stealing big time … and they see themselves as having the same right to steal as the big-time politicians,’ said Edgardo Buscaglia, an international crime expert and research fellow at Columbia University. ‘You begin to create an ethical code in which, ‘If the upper-class people can steal and get away with it, we can steal, too, with complete justification.’’ In May</w:t>
      </w:r>
      <w:r w:rsidRPr="005E2FF2">
        <w:rPr>
          <w:rStyle w:val="StyleUnderline"/>
        </w:rPr>
        <w:t xml:space="preserve">, armed men broke the locks on two supermarkets in the southern city of Arcelia in Guerrero state and allowed local residents in to loot them. Police didn’t show up for hours. </w:t>
      </w:r>
      <w:r w:rsidRPr="005E2FF2">
        <w:rPr>
          <w:sz w:val="16"/>
        </w:rPr>
        <w:t xml:space="preserve">Guerrero security spokesman Roberto Alvarez said the </w:t>
      </w:r>
      <w:r w:rsidRPr="005E2FF2">
        <w:rPr>
          <w:rStyle w:val="StyleUnderline"/>
        </w:rPr>
        <w:t>stores’ owners had refused extortion demands from a local splinter of La Familia cartel and the looting was punishment for not paying.</w:t>
      </w:r>
      <w:r w:rsidRPr="005E2FF2">
        <w:rPr>
          <w:sz w:val="16"/>
        </w:rPr>
        <w:t xml:space="preserve"> </w:t>
      </w:r>
      <w:r w:rsidRPr="005E2FF2">
        <w:rPr>
          <w:rStyle w:val="StyleUnderline"/>
        </w:rPr>
        <w:t xml:space="preserve">Cartels across the country no longer limit their activities to drug smuggling or human trafficking, but have </w:t>
      </w:r>
      <w:hyperlink r:id="rId39" w:history="1">
        <w:r w:rsidRPr="005E2FF2">
          <w:rPr>
            <w:rStyle w:val="StyleUnderline"/>
          </w:rPr>
          <w:t>branched out</w:t>
        </w:r>
      </w:hyperlink>
      <w:r w:rsidRPr="005E2FF2">
        <w:rPr>
          <w:rStyle w:val="StyleUnderline"/>
        </w:rPr>
        <w:t xml:space="preserve"> into fuel theft, illegal fishing, mining, and logging</w:t>
      </w:r>
      <w:r w:rsidRPr="005E2FF2">
        <w:rPr>
          <w:sz w:val="16"/>
        </w:rPr>
        <w:t>. Ordinary Mexicans, especially those in rural areas, are often left with few options except to work for cartels, sometimes growing opium poppies or working as lookouts and drug mules</w:t>
      </w:r>
      <w:r w:rsidRPr="005E2FF2">
        <w:rPr>
          <w:rStyle w:val="StyleUnderline"/>
        </w:rPr>
        <w:t xml:space="preserve">. In some parts of the country, the “social controls” that might prevent mass crimes are simply gone, drawing comparisons to places like Afghanistan, Nigeria, and Somalia. Meanwhile, </w:t>
      </w:r>
      <w:hyperlink r:id="rId40" w:history="1">
        <w:r w:rsidRPr="005E2FF2">
          <w:rPr>
            <w:rStyle w:val="StyleUnderline"/>
          </w:rPr>
          <w:t>violence is rampant across the country</w:t>
        </w:r>
      </w:hyperlink>
      <w:r w:rsidRPr="005E2FF2">
        <w:rPr>
          <w:rStyle w:val="StyleUnderline"/>
        </w:rPr>
        <w:t xml:space="preserve"> and on track for a record number of homicides this year</w:t>
      </w:r>
      <w:r w:rsidRPr="005E2FF2">
        <w:rPr>
          <w:sz w:val="16"/>
        </w:rPr>
        <w:t xml:space="preserve">. In the state of Guanajuato, an agricultural and manufacturing hub northwest of Mexico City that had one of the lowest murder rates in 2010, there were more than 2,000 execution-style killings last year and </w:t>
      </w:r>
      <w:hyperlink r:id="rId41" w:history="1">
        <w:r w:rsidRPr="005E2FF2">
          <w:rPr>
            <w:rStyle w:val="Hyperlink"/>
            <w:sz w:val="16"/>
          </w:rPr>
          <w:t>more than 1,000 in the first four months of this year</w:t>
        </w:r>
      </w:hyperlink>
      <w:r w:rsidRPr="005E2FF2">
        <w:rPr>
          <w:sz w:val="16"/>
        </w:rPr>
        <w:t xml:space="preserve">. In 2007, there were only 51. </w:t>
      </w:r>
      <w:r w:rsidRPr="005E2FF2">
        <w:rPr>
          <w:rStyle w:val="StyleUnderline"/>
        </w:rPr>
        <w:t xml:space="preserve">Mexico Is Becoming Ungovernable </w:t>
      </w:r>
      <w:r w:rsidRPr="005E2FF2">
        <w:rPr>
          <w:sz w:val="16"/>
        </w:rPr>
        <w:t xml:space="preserve">None of this is to say that Americans shouldn’t be interested or concerned about who is president of Mexico. Indeed, it would behoove all Americans—and </w:t>
      </w:r>
      <w:r w:rsidRPr="005E2FF2">
        <w:rPr>
          <w:rStyle w:val="StyleUnderline"/>
        </w:rPr>
        <w:t>especially policymakers in Washington—to pay more attention to our southern neighbor’s health and state of affairs. But the most important question about Mexico is not whether a left-wing populist is president, it is whether the Mexican state, under any president, can govern the country.</w:t>
      </w:r>
      <w:r w:rsidRPr="005E2FF2">
        <w:rPr>
          <w:sz w:val="16"/>
        </w:rPr>
        <w:t xml:space="preserve"> Obrador has been elected on a litany of impossible promises and flimsy socialist rhetoric one would expect from any Latin American leftist. But he is unlikely to unleash a Chavez-style takeover of the economy or summarily withdraw from the North American Free Trade Agreement. Indeed, Obrador has significantly diluted his opposition to NAFTA and has campaigned on moderate, if vague, economic policies. </w:t>
      </w:r>
      <w:r w:rsidRPr="005E2FF2">
        <w:rPr>
          <w:rStyle w:val="StyleUnderline"/>
        </w:rPr>
        <w:t xml:space="preserve">Whatever risks Obrador presents, the far greater problem is that Mexico is becoming ungovernable—a failed state with which we share a 2,000-mile border. If we think the growing chaos and unrest south of the border will not spill over into the United States, we’re deluding ourselves. It has in fact </w:t>
      </w:r>
      <w:hyperlink r:id="rId42" w:history="1">
        <w:r w:rsidRPr="005E2FF2">
          <w:rPr>
            <w:rStyle w:val="StyleUnderline"/>
          </w:rPr>
          <w:t>already spilled over</w:t>
        </w:r>
      </w:hyperlink>
      <w:r w:rsidRPr="005E2FF2">
        <w:rPr>
          <w:rStyle w:val="StyleUnderline"/>
        </w:rPr>
        <w:t>, and is now only a matter of severity. If we continue to ignore the collapse of our southern neighbors and maintain our longstanding—and misbegotten—policy of benign neglect, we should expect the flow of illegal immigrants and families seeking amnesty to number not in the tens of thousands but in the hundreds of thousands, perhaps the millions. At that point, U.S. policymakers and American voters must regard the crisis for what it is: a foreign policy and national security matter</w:t>
      </w:r>
      <w:r w:rsidRPr="005E2FF2">
        <w:rPr>
          <w:sz w:val="16"/>
        </w:rPr>
        <w:t>, not a proxy for domestic political disputes and our never-ending culture war. Make no mistake, it won’t be Obrador’s populist rhetoric or left-leaning governance that brings on such a crisis, it will be the ongoing collapse of civil society in Mexico and Central America. It won’t matter what Obrador says or does, because he will not be in control.</w:t>
      </w:r>
    </w:p>
    <w:p w14:paraId="599ACE2D" w14:textId="77777777" w:rsidR="00297758" w:rsidRPr="005E2FF2" w:rsidRDefault="00297758" w:rsidP="00297758">
      <w:pPr>
        <w:pStyle w:val="NormalWeb"/>
        <w:shd w:val="clear" w:color="auto" w:fill="FFFFFF"/>
        <w:spacing w:before="0" w:beforeAutospacing="0" w:after="0" w:afterAutospacing="0"/>
        <w:rPr>
          <w:rFonts w:ascii="Georgia" w:hAnsi="Georgia"/>
          <w:color w:val="000000"/>
        </w:rPr>
      </w:pPr>
    </w:p>
    <w:p w14:paraId="5D9BCC2D" w14:textId="0845E43F" w:rsidR="00B029E0" w:rsidRPr="005E2FF2" w:rsidRDefault="00B029E0" w:rsidP="00B029E0">
      <w:pPr>
        <w:pStyle w:val="Heading4"/>
      </w:pPr>
      <w:r w:rsidRPr="005E2FF2">
        <w:t>Instability from Cartels spill</w:t>
      </w:r>
      <w:r w:rsidR="00FC3C78" w:rsidRPr="005E2FF2">
        <w:t>s</w:t>
      </w:r>
      <w:r w:rsidRPr="005E2FF2">
        <w:t xml:space="preserve"> south – causes Latin American collapse.</w:t>
      </w:r>
    </w:p>
    <w:p w14:paraId="3CF4BBE8" w14:textId="77777777" w:rsidR="00B029E0" w:rsidRPr="005E2FF2" w:rsidRDefault="00B029E0" w:rsidP="00B029E0">
      <w:pPr>
        <w:rPr>
          <w:rStyle w:val="Style13ptBold"/>
        </w:rPr>
      </w:pPr>
      <w:r w:rsidRPr="005E2FF2">
        <w:rPr>
          <w:rStyle w:val="Style13ptBold"/>
        </w:rPr>
        <w:t>Shirk 11</w:t>
      </w:r>
    </w:p>
    <w:p w14:paraId="13D979CB" w14:textId="77777777" w:rsidR="00B029E0" w:rsidRPr="005E2FF2" w:rsidRDefault="00B029E0" w:rsidP="00B029E0">
      <w:pPr>
        <w:rPr>
          <w:sz w:val="16"/>
        </w:rPr>
      </w:pPr>
      <w:r w:rsidRPr="005E2FF2">
        <w:rPr>
          <w:sz w:val="16"/>
        </w:rPr>
        <w:t>(David, director, Trans-Border Institute, University of San Diego, PhD. Associate Professor, Political Science and International Relations, “The Drug War in Mexico Confronting a Shared Threat,” March 2011, Council of Foreign Relations, JL)</w:t>
      </w:r>
    </w:p>
    <w:p w14:paraId="1922114D" w14:textId="77777777" w:rsidR="00B029E0" w:rsidRPr="005E2FF2" w:rsidRDefault="00B029E0" w:rsidP="00B029E0">
      <w:pPr>
        <w:rPr>
          <w:rStyle w:val="StyleUnderline"/>
        </w:rPr>
      </w:pPr>
      <w:r w:rsidRPr="005E2FF2">
        <w:rPr>
          <w:sz w:val="16"/>
        </w:rPr>
        <w:t xml:space="preserve">Third, </w:t>
      </w:r>
      <w:r w:rsidRPr="005E2FF2">
        <w:rPr>
          <w:rStyle w:val="StyleUnderline"/>
        </w:rPr>
        <w:t>Mexican stability serves as an important anchor for the region. With networks stretching into Central America, the Caribbean, and the Andean countries, Mexican DTOs undermine the security and reliability of other U.S. partners in the hemisphere, corrupting high-level officials, military operatives, and law enforcement personnel; undermining due process and human rights; reducing public support for counter-drug efforts; and even provoking hostility toward the United States. Given the fragility of some Central American and Caribbean states, expansion of DTO operations and violence into the region would have a gravely destabilizing effect</w:t>
      </w:r>
      <w:r w:rsidRPr="005E2FF2">
        <w:rPr>
          <w:sz w:val="16"/>
        </w:rPr>
        <w:t xml:space="preserve">. Fourth, the unchecked power and violence of these Mexican DTOs present a substantial humanitarian concern and have contributed to forced migration and numerous U.S. asylum requests. If the situation were to worsen, </w:t>
      </w:r>
      <w:r w:rsidRPr="005E2FF2">
        <w:rPr>
          <w:rStyle w:val="StyleUnderline"/>
        </w:rPr>
        <w:t>a humanitarian emergency might lead to an unmanageable flow of people into the United States</w:t>
      </w:r>
      <w:r w:rsidRPr="005E2FF2">
        <w:rPr>
          <w:sz w:val="16"/>
        </w:rPr>
        <w:t xml:space="preserve">. It would also adversely affect the many U.S. citizens living in Mexico. </w:t>
      </w:r>
      <w:r w:rsidRPr="005E2FF2">
        <w:rPr>
          <w:rStyle w:val="StyleUnderline"/>
        </w:rPr>
        <w:t>Solving the crisis is not only in the U.S. national interest but also in part a U.S. responsibility</w:t>
      </w:r>
      <w:r w:rsidRPr="005E2FF2">
        <w:rPr>
          <w:sz w:val="16"/>
        </w:rPr>
        <w:t xml:space="preserve">, given that U.S. drug consumption, firearms, and cash have fueled much of Mexico's recent violence.4 The United States should therefore take full advantage of the unprecedented resolve ot Mexican authorities to work bilaterally to address a common threat. The best hope for near-term progress is to bolster U.S. domestic law enforcement efforts to curb illicit drug distribution, firearms smuggling, and money laundering. In the intermediate term, the United States should also both make an overall commitment to preventing and treating drug abuse and other societal ills caused by drugs and reevaluate the effectiveness of current U.S. and international drug policies. Additionally, with an eye to strengthening Mexico in the longer term, the United States should redouble rule of law and economic assistance to Mexico, with an emphasis on professionalizing the judicial sector and creating economic alternatives to a life of crime. </w:t>
      </w:r>
      <w:r w:rsidRPr="005E2FF2">
        <w:rPr>
          <w:rStyle w:val="StyleUnderline"/>
        </w:rPr>
        <w:t>To prevent Mexico's problems from spreading to Central America and the Caribbean, the United States should also work actively to reinvigorate and adapt regional security frameworks for the transnational challenges of the post—Cold War era.</w:t>
      </w:r>
      <w:r w:rsidRPr="005E2FF2">
        <w:rPr>
          <w:sz w:val="16"/>
        </w:rPr>
        <w:t xml:space="preserve"> On a day-to-day basis, no other country affects the United States as Mexico does. More than ever, </w:t>
      </w:r>
      <w:r w:rsidRPr="005E2FF2">
        <w:rPr>
          <w:rStyle w:val="StyleUnderline"/>
        </w:rPr>
        <w:t>Mexico and the United States are deeply interdependent</w:t>
      </w:r>
      <w:r w:rsidRPr="005E2FF2">
        <w:rPr>
          <w:sz w:val="16"/>
        </w:rPr>
        <w:t xml:space="preserve">: they are connected by more than $300 billion in annual cross-border trade, tens of millions of U.S. and Mexican citizens in binational families, and the everyday interactions of more than 14 million people living along the nearly two-thousand-mile shared border. Unfortunately, U.S.-Mexico interdependence has also been marked by the proliferation of powerful transnational organized crime syndicates and extreme violence that has killed tens of thousands or Mexicans and hundreds of U.S. citizens in recent years. </w:t>
      </w:r>
      <w:r w:rsidRPr="005E2FF2">
        <w:rPr>
          <w:rStyle w:val="StyleUnderline"/>
        </w:rPr>
        <w:t>The ability of organized crime to corrupt elected officials and law enforcement authorities has long compromised U.S.-Mexico security cooperation, but now the Mexican government's increased reliance on the military raises new dangers of institutional corruption and human rights abuses.</w:t>
      </w:r>
      <w:r w:rsidRPr="005E2FF2">
        <w:rPr>
          <w:sz w:val="16"/>
        </w:rPr>
        <w:t xml:space="preserve"> Moreover, growing public frustration has led to increased vigilantism and support for heavy-handed security measures that lack transparency and violate due process. </w:t>
      </w:r>
      <w:r w:rsidRPr="005E2FF2">
        <w:rPr>
          <w:rStyle w:val="StyleUnderline"/>
        </w:rPr>
        <w:t>All of these trends present grave challenges for Mexico and have already begun to spread to Central America</w:t>
      </w:r>
      <w:r w:rsidRPr="005E2FF2">
        <w:rPr>
          <w:sz w:val="16"/>
        </w:rPr>
        <w:t xml:space="preserve">.* </w:t>
      </w:r>
      <w:r w:rsidRPr="005E2FF2">
        <w:rPr>
          <w:rStyle w:val="StyleUnderline"/>
        </w:rPr>
        <w:t>Given the threat to U.S. interests and stability in the region, the United States, Mexico, and several Central American countries</w:t>
      </w:r>
      <w:r w:rsidRPr="005E2FF2">
        <w:rPr>
          <w:sz w:val="16"/>
        </w:rPr>
        <w:t xml:space="preserve"> </w:t>
      </w:r>
      <w:r w:rsidRPr="005E2FF2">
        <w:rPr>
          <w:rStyle w:val="StyleUnderline"/>
        </w:rPr>
        <w:t>have already embarked on an unprecedented security partnership</w:t>
      </w:r>
      <w:r w:rsidRPr="005E2FF2">
        <w:rPr>
          <w:sz w:val="16"/>
        </w:rPr>
        <w:t xml:space="preserve"> known as the Merida Initiative, a three-year, nearly S1.4 billion aid package to provide U.S. equipment, training and technical assistance, counter narcotics intelligence sharing, and rule of law promotion programs in Mexico and Central America.6 </w:t>
      </w:r>
      <w:r w:rsidRPr="005E2FF2">
        <w:rPr>
          <w:rStyle w:val="StyleUnderline"/>
        </w:rPr>
        <w:t>Despite these important efforts</w:t>
      </w:r>
      <w:r w:rsidRPr="005E2FF2">
        <w:rPr>
          <w:sz w:val="16"/>
        </w:rPr>
        <w:t xml:space="preserve">, </w:t>
      </w:r>
      <w:r w:rsidRPr="005E2FF2">
        <w:rPr>
          <w:rStyle w:val="StyleUnderline"/>
        </w:rPr>
        <w:t>the proliferation of violence and the relentless flow of drugs into the United States continue.</w:t>
      </w:r>
      <w:r w:rsidRPr="005E2FF2">
        <w:rPr>
          <w:sz w:val="16"/>
        </w:rPr>
        <w:t xml:space="preserve"> </w:t>
      </w:r>
      <w:r w:rsidRPr="005E2FF2">
        <w:rPr>
          <w:rStyle w:val="StyleUnderline"/>
        </w:rPr>
        <w:t>Improving the U.S. response to this shared threat demands a clear understanding of Mexico's security crisis, counter-drug efforts in Mexico, and the role of the United States.</w:t>
      </w:r>
    </w:p>
    <w:p w14:paraId="4AFE856C" w14:textId="77777777" w:rsidR="00B029E0" w:rsidRPr="005E2FF2" w:rsidRDefault="00B029E0" w:rsidP="00B029E0">
      <w:pPr>
        <w:pStyle w:val="Heading4"/>
      </w:pPr>
      <w:r w:rsidRPr="005E2FF2">
        <w:t>Latin American instability causes global instability and conflict.</w:t>
      </w:r>
    </w:p>
    <w:p w14:paraId="215160E5" w14:textId="77777777" w:rsidR="00B029E0" w:rsidRPr="005E2FF2" w:rsidRDefault="00B029E0" w:rsidP="00B029E0">
      <w:pPr>
        <w:rPr>
          <w:rStyle w:val="Style13ptBold"/>
        </w:rPr>
      </w:pPr>
      <w:r w:rsidRPr="005E2FF2">
        <w:rPr>
          <w:rStyle w:val="Style13ptBold"/>
        </w:rPr>
        <w:t>Manwaring 5</w:t>
      </w:r>
    </w:p>
    <w:p w14:paraId="49FEF0CE" w14:textId="77777777" w:rsidR="00B029E0" w:rsidRPr="005E2FF2" w:rsidRDefault="00B029E0" w:rsidP="00B029E0">
      <w:pPr>
        <w:rPr>
          <w:sz w:val="16"/>
        </w:rPr>
      </w:pPr>
      <w:r w:rsidRPr="005E2FF2">
        <w:rPr>
          <w:sz w:val="16"/>
        </w:rPr>
        <w:t>(Max, Dickinson College Adjunct Professor of International Politics, Retired U.S. Army colonel, “Venezuela’s Hugo Chávez, Bolivarian Socialism, And Asymmetric Warfare” October 2005, JL)</w:t>
      </w:r>
    </w:p>
    <w:p w14:paraId="5468F0D7" w14:textId="77777777" w:rsidR="00B029E0" w:rsidRPr="005E2FF2" w:rsidRDefault="00B029E0" w:rsidP="00B029E0">
      <w:pPr>
        <w:rPr>
          <w:sz w:val="16"/>
        </w:rPr>
      </w:pPr>
      <w:r w:rsidRPr="005E2FF2">
        <w:rPr>
          <w:sz w:val="16"/>
        </w:rPr>
        <w:t xml:space="preserve">President Chávez also understands that </w:t>
      </w:r>
      <w:r w:rsidRPr="005E2FF2">
        <w:rPr>
          <w:rStyle w:val="StyleUnderline"/>
        </w:rPr>
        <w:t>the process leading to state failure is the most dangerous long-term security challenge facing the global community today</w:t>
      </w:r>
      <w:r w:rsidRPr="005E2FF2">
        <w:rPr>
          <w:sz w:val="16"/>
        </w:rPr>
        <w:t xml:space="preserve">. The argument in general is that </w:t>
      </w:r>
      <w:r w:rsidRPr="005E2FF2">
        <w:rPr>
          <w:rStyle w:val="StyleUnderline"/>
        </w:rPr>
        <w:t>failing and failed state status is the breeding ground for instability, criminality, insurgency, regional conflict, and terrorism</w:t>
      </w:r>
      <w:r w:rsidRPr="005E2FF2">
        <w:rPr>
          <w:sz w:val="16"/>
        </w:rPr>
        <w:t xml:space="preserve">. These conditions breed massive humanitarian disasters and major refugee flows. They can host “evil” networks of all kinds, whether they involve criminal business enterprise, narco-trafficking, or some form of ideological crusade such as Bolivarianismo. More specifically, </w:t>
      </w:r>
      <w:r w:rsidRPr="005E2FF2">
        <w:rPr>
          <w:rStyle w:val="StyleUnderline"/>
        </w:rPr>
        <w:t>these conditions spawn all kinds of things people in general do not like such as murder, kidnapping, corruption, intimidation, and destruction of infrastructure</w:t>
      </w:r>
      <w:r w:rsidRPr="005E2FF2">
        <w:rPr>
          <w:sz w:val="16"/>
        </w:rPr>
        <w:t xml:space="preserve">. These means of coercion and persuasion can </w:t>
      </w:r>
      <w:r w:rsidRPr="005E2FF2">
        <w:rPr>
          <w:rStyle w:val="StyleUnderline"/>
        </w:rPr>
        <w:t>spawn further human rights violations, torture, poverty, starvation, disease, the recruitment and use of child soldiers, trafficking in women and body parts, trafficking and proliferation of conventional weapons systems and WMD, genocide, ethnic clean</w:t>
      </w:r>
      <w:bookmarkStart w:id="0" w:name="_GoBack"/>
      <w:bookmarkEnd w:id="0"/>
      <w:r w:rsidRPr="005E2FF2">
        <w:rPr>
          <w:rStyle w:val="StyleUnderline"/>
        </w:rPr>
        <w:t>sing, warlordism, and criminal anarchy</w:t>
      </w:r>
      <w:r w:rsidRPr="005E2FF2">
        <w:rPr>
          <w:sz w:val="16"/>
        </w:rPr>
        <w:t xml:space="preserve">. At the same time, </w:t>
      </w:r>
      <w:r w:rsidRPr="005E2FF2">
        <w:rPr>
          <w:rStyle w:val="StyleUnderline"/>
        </w:rPr>
        <w:t>these actions are usually unconfined and spill over into regional syndromes of poverty, destabilization, and conflict</w:t>
      </w:r>
      <w:r w:rsidRPr="005E2FF2">
        <w:rPr>
          <w:sz w:val="16"/>
        </w:rPr>
        <w:t xml:space="preserve">.62 Peru’s Sendero Luminoso calls violent and destructive activities that facilitate the processes of state failure “armed propaganda.” </w:t>
      </w:r>
      <w:r w:rsidRPr="005E2FF2">
        <w:rPr>
          <w:rStyle w:val="StyleUnderline"/>
        </w:rPr>
        <w:t>Drug cartels operating throughout the Andean Ridge of South America and elsewhere call these activities “business incentives</w:t>
      </w:r>
      <w:r w:rsidRPr="005E2FF2">
        <w:rPr>
          <w:sz w:val="16"/>
        </w:rPr>
        <w:t xml:space="preserve">.” Chávez considers these actions to be steps that must be taken to bring 23 about the political conditions necessary to establish Latin American socialism for the 21st century.63 </w:t>
      </w:r>
      <w:r w:rsidRPr="005E2FF2">
        <w:rPr>
          <w:rStyle w:val="StyleUnderline"/>
        </w:rPr>
        <w:t>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sidRPr="005E2FF2">
        <w:rPr>
          <w:sz w:val="16"/>
        </w:rPr>
        <w:t xml:space="preserve">.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w:t>
      </w:r>
      <w:r w:rsidRPr="005E2FF2">
        <w:rPr>
          <w:rStyle w:val="StyleUnderline"/>
        </w:rPr>
        <w:t>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w:t>
      </w:r>
      <w:r w:rsidRPr="005E2FF2">
        <w:rPr>
          <w:sz w:val="16"/>
        </w:rPr>
        <w:t xml:space="preserve"> </w:t>
      </w:r>
      <w:r w:rsidRPr="005E2FF2">
        <w:rPr>
          <w:rStyle w:val="StyleUnderline"/>
        </w:rPr>
        <w:t>Virtually anyone can take advantage of such an unstable situation. The tendency is that the best motivated and best armed organization on the scene will control that instability</w:t>
      </w:r>
      <w:r w:rsidRPr="005E2FF2">
        <w:rPr>
          <w:sz w:val="16"/>
        </w:rPr>
        <w:t xml:space="preserve">. </w:t>
      </w:r>
      <w:r w:rsidRPr="005E2FF2">
        <w:rPr>
          <w:rStyle w:val="StyleUnderline"/>
        </w:rPr>
        <w:t>As a consequence, failing and failed states become dysfunctional states, rogue states, criminal states, narco-states, or new people’s democracies</w:t>
      </w:r>
      <w:r w:rsidRPr="005E2FF2">
        <w:rPr>
          <w:sz w:val="16"/>
        </w:rPr>
        <w:t xml:space="preserve">. In connection with the creation of new people’s democracies, one can rest assured that Chávez and his Bolivarian populist allies will be available to provide money, arms, and leadership at any given opportunity. </w:t>
      </w:r>
      <w:r w:rsidRPr="005E2FF2">
        <w:rPr>
          <w:rStyle w:val="StyleUnderline"/>
        </w:rPr>
        <w:t>And, of course, the longer dysfunctional, rogue, criminal, and narco-states and people’s democracies persist, the more they and their associated problems endanger global security, peace, and prosperity</w:t>
      </w:r>
      <w:r w:rsidRPr="005E2FF2">
        <w:rPr>
          <w:sz w:val="16"/>
        </w:rPr>
        <w:t>.65</w:t>
      </w:r>
    </w:p>
    <w:p w14:paraId="58EC586C" w14:textId="77777777" w:rsidR="00B029E0" w:rsidRPr="005E2FF2" w:rsidRDefault="00B029E0" w:rsidP="00B029E0">
      <w:pPr>
        <w:pStyle w:val="Heading4"/>
        <w:rPr>
          <w:u w:val="single"/>
        </w:rPr>
      </w:pPr>
      <w:r w:rsidRPr="005E2FF2">
        <w:t xml:space="preserve">Instability causes bioterror attacks – the Caribbean is a unique nexus of entry. </w:t>
      </w:r>
    </w:p>
    <w:p w14:paraId="7E090BC9" w14:textId="77777777" w:rsidR="00B029E0" w:rsidRPr="005E2FF2" w:rsidRDefault="00B029E0" w:rsidP="00B029E0">
      <w:pPr>
        <w:rPr>
          <w:rStyle w:val="Style13ptBold"/>
        </w:rPr>
      </w:pPr>
      <w:r w:rsidRPr="005E2FF2">
        <w:rPr>
          <w:rStyle w:val="Style13ptBold"/>
        </w:rPr>
        <w:t>Flynn 1</w:t>
      </w:r>
    </w:p>
    <w:p w14:paraId="3C161515" w14:textId="77777777" w:rsidR="00B029E0" w:rsidRPr="005E2FF2" w:rsidRDefault="00B029E0" w:rsidP="00B029E0">
      <w:pPr>
        <w:rPr>
          <w:sz w:val="16"/>
        </w:rPr>
      </w:pPr>
      <w:r w:rsidRPr="005E2FF2">
        <w:rPr>
          <w:sz w:val="16"/>
        </w:rPr>
        <w:t>Stephen, Founding Co-Director of the George J. Kostas Research Institute for Homeland Security, Professor of Political Science at Northeastern University and senior fellow at the Council on Foreign Relations, “Terrorism, Porous Borders, and Homeland Security: The Case for U.S.-Caribbean Cooperation”, 10/21/01, http://www.cfr.org/border-and-port-security/terrorism-porous-borders-homeland-security-case-us-caribbean-cooperation/p4844</w:t>
      </w:r>
    </w:p>
    <w:p w14:paraId="3633923C" w14:textId="77777777" w:rsidR="00B029E0" w:rsidRPr="005E2FF2" w:rsidRDefault="00B029E0" w:rsidP="00B029E0">
      <w:pPr>
        <w:rPr>
          <w:rStyle w:val="StyleUnderline"/>
        </w:rPr>
      </w:pPr>
      <w:r w:rsidRPr="005E2FF2">
        <w:rPr>
          <w:sz w:val="16"/>
        </w:rPr>
        <w:t>Terrorist acts can take place anywhere. The Caribbean is no exception. Already the</w:t>
      </w:r>
      <w:r w:rsidRPr="005E2FF2">
        <w:rPr>
          <w:rStyle w:val="StyleUnderline"/>
        </w:rPr>
        <w:t xml:space="preserve"> linkages between drug trafficking and terrorism</w:t>
      </w:r>
      <w:r w:rsidRPr="005E2FF2">
        <w:rPr>
          <w:sz w:val="16"/>
        </w:rPr>
        <w:t xml:space="preserve"> are clear in countries like Colombia and Peru, and such connections </w:t>
      </w:r>
      <w:r w:rsidRPr="005E2FF2">
        <w:rPr>
          <w:rStyle w:val="StyleUnderline"/>
        </w:rPr>
        <w:t>have similar potential in the Caribbean. The security of major industrial complexes in some Caribbean countries is vital.</w:t>
      </w:r>
      <w:r w:rsidRPr="005E2FF2">
        <w:rPr>
          <w:sz w:val="16"/>
        </w:rPr>
        <w:t xml:space="preserve"> Petroleum refineries and major industrial estates in Trinidad, which host more than 100 companies that produce the majority of the world’s methanol, ammonium sulphate, and 40 percent of U.S. imports of liquefied natural gas (LNG), are vulnerable targets. Unfortunately, as experience has shown in Africa, the Middle East, and Latin America, </w:t>
      </w:r>
      <w:r w:rsidRPr="005E2FF2">
        <w:rPr>
          <w:rStyle w:val="StyleUnderline"/>
        </w:rPr>
        <w:t>terrorists are likely to strike at U.S. and European interests in Caribbean countries.¶ Security issues become even more critical when one considers the possible use of Caribbean countries by terrorists as bases from which to attack the United States. An airliner hijacked after departure from an airport in the northern Caribbean or the Bahamas can be flying over South Florida in less than an hour. Terrorists can sabotage or seize control of a cruise ship</w:t>
      </w:r>
      <w:r w:rsidRPr="005E2FF2">
        <w:rPr>
          <w:sz w:val="16"/>
        </w:rPr>
        <w:t xml:space="preserve">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5E2FF2">
        <w:rPr>
          <w:rStyle w:val="StyleUnderline"/>
        </w:rPr>
        <w:t>Caribbean countries are as vulnerable as anywhere else to the clandestine manufacture and deployment of biological weapons within national borders.</w:t>
      </w:r>
    </w:p>
    <w:p w14:paraId="737DC5D6" w14:textId="77777777" w:rsidR="00B029E0" w:rsidRPr="005E2FF2" w:rsidRDefault="00B029E0" w:rsidP="00B029E0">
      <w:pPr>
        <w:pStyle w:val="Heading4"/>
      </w:pPr>
      <w:r w:rsidRPr="005E2FF2">
        <w:t>Extinction</w:t>
      </w:r>
    </w:p>
    <w:p w14:paraId="3B1B8BDE" w14:textId="77777777" w:rsidR="00B029E0" w:rsidRPr="005E2FF2" w:rsidRDefault="00B029E0" w:rsidP="00B029E0">
      <w:pPr>
        <w:rPr>
          <w:rStyle w:val="Style13ptBold"/>
        </w:rPr>
      </w:pPr>
      <w:r w:rsidRPr="005E2FF2">
        <w:rPr>
          <w:rStyle w:val="Style13ptBold"/>
        </w:rPr>
        <w:t>Myhrvold 13</w:t>
      </w:r>
    </w:p>
    <w:p w14:paraId="2AD1977F" w14:textId="77777777" w:rsidR="00B029E0" w:rsidRPr="005E2FF2" w:rsidRDefault="00B029E0" w:rsidP="00B029E0">
      <w:pPr>
        <w:rPr>
          <w:rFonts w:eastAsia="Calibri"/>
          <w:sz w:val="16"/>
        </w:rPr>
      </w:pPr>
      <w:r w:rsidRPr="005E2FF2">
        <w:rPr>
          <w:rFonts w:eastAsia="Calibri"/>
          <w:sz w:val="16"/>
        </w:rPr>
        <w:t xml:space="preserve">Nathan, PhD in theoretical and mathematical physics from Princeton,  and founded Intellectual Ventures after retiring as chief strategist and chief technology officer of Microsoft Corporation , July 2013, "Strategic Terrorism: A Call to Action," The Lawfare Research Paper Series No.2, </w:t>
      </w:r>
      <w:hyperlink r:id="rId43" w:history="1">
        <w:r w:rsidRPr="005E2FF2">
          <w:rPr>
            <w:rFonts w:eastAsia="Calibri"/>
            <w:sz w:val="16"/>
          </w:rPr>
          <w:t>http://www.lawfareblog.com/wp-content/uploads/2013/07/Strategic-Terrorism-Myhrvold-7-3-2013.pdf</w:t>
        </w:r>
      </w:hyperlink>
    </w:p>
    <w:p w14:paraId="45ADA06E" w14:textId="77777777" w:rsidR="00B029E0" w:rsidRPr="005E2FF2" w:rsidRDefault="00B029E0" w:rsidP="00B029E0">
      <w:pPr>
        <w:rPr>
          <w:u w:val="single"/>
        </w:rPr>
      </w:pPr>
      <w:r w:rsidRPr="005E2FF2">
        <w:rPr>
          <w:rStyle w:val="StyleUnderline"/>
        </w:rPr>
        <w:t>A virus genetically engineered to infect its host quickly, to generate symptoms slowly</w:t>
      </w:r>
      <w:r w:rsidRPr="005E2FF2">
        <w:rPr>
          <w:sz w:val="16"/>
        </w:rPr>
        <w:t>—say, only after weeks or  months—</w:t>
      </w:r>
      <w:r w:rsidRPr="005E2FF2">
        <w:rPr>
          <w:rStyle w:val="StyleUnderline"/>
        </w:rPr>
        <w:t>and to spread easily through the air or by casual contact would be</w:t>
      </w:r>
      <w:r w:rsidRPr="005E2FF2">
        <w:rPr>
          <w:sz w:val="16"/>
        </w:rPr>
        <w:t xml:space="preserve"> vastly more </w:t>
      </w:r>
      <w:r w:rsidRPr="005E2FF2">
        <w:rPr>
          <w:rStyle w:val="StyleUnderline"/>
        </w:rPr>
        <w:t>devastating</w:t>
      </w:r>
      <w:r w:rsidRPr="005E2FF2">
        <w:rPr>
          <w:sz w:val="16"/>
        </w:rPr>
        <w:t xml:space="preserve"> than HIV. It could silently penetrate the population to unleash its deadly effects suddenly. This type of epidemic would be almost impossible to combat because most of the infections would occur before the epidemic became obvious</w:t>
      </w:r>
      <w:r w:rsidRPr="005E2FF2">
        <w:rPr>
          <w:rStyle w:val="StyleUnderline"/>
        </w:rPr>
        <w:t xml:space="preserve">. A technologically sophisticated terrorist group could develop such a virus and kill a large part of humanity with it. Indeed, terrorists may not have to develop it themselves: some scientist may do so first and publish the details.¶ Given the rate at which biologists are making discoveries about viruses and the immune system, at some point in the near future, someone may create artificial pathogens that could drive the human race to extinction. </w:t>
      </w:r>
      <w:r w:rsidRPr="005E2FF2">
        <w:rPr>
          <w:sz w:val="16"/>
        </w:rPr>
        <w:t xml:space="preserve">Indeed, a </w:t>
      </w:r>
      <w:r w:rsidRPr="005E2FF2">
        <w:rPr>
          <w:sz w:val="12"/>
        </w:rPr>
        <w:t>¶</w:t>
      </w:r>
      <w:r w:rsidRPr="005E2FF2">
        <w:rPr>
          <w:sz w:val="16"/>
        </w:rPr>
        <w:t xml:space="preserve"> detailed species-elimination plan of this nature was openly </w:t>
      </w:r>
      <w:r w:rsidRPr="005E2FF2">
        <w:rPr>
          <w:sz w:val="12"/>
        </w:rPr>
        <w:t>¶</w:t>
      </w:r>
      <w:r w:rsidRPr="005E2FF2">
        <w:rPr>
          <w:sz w:val="16"/>
        </w:rPr>
        <w:t xml:space="preserve"> proposed in a scientific journal. </w:t>
      </w:r>
      <w:r w:rsidRPr="005E2FF2">
        <w:rPr>
          <w:sz w:val="12"/>
        </w:rPr>
        <w:t>¶</w:t>
      </w:r>
      <w:r w:rsidRPr="005E2FF2">
        <w:rPr>
          <w:sz w:val="16"/>
        </w:rPr>
        <w:t xml:space="preserve"> The ostensible purpose of that particular research was </w:t>
      </w:r>
      <w:r w:rsidRPr="005E2FF2">
        <w:rPr>
          <w:sz w:val="12"/>
        </w:rPr>
        <w:t>¶</w:t>
      </w:r>
      <w:r w:rsidRPr="005E2FF2">
        <w:rPr>
          <w:sz w:val="16"/>
        </w:rPr>
        <w:t xml:space="preserve"> to suggest a way to extirpate the malaria mosquito, but </w:t>
      </w:r>
      <w:r w:rsidRPr="005E2FF2">
        <w:rPr>
          <w:sz w:val="12"/>
        </w:rPr>
        <w:t>¶</w:t>
      </w:r>
      <w:r w:rsidRPr="005E2FF2">
        <w:rPr>
          <w:sz w:val="16"/>
        </w:rPr>
        <w:t xml:space="preserve"> similar techniques could be directed toward humans.16 </w:t>
      </w:r>
      <w:r w:rsidRPr="005E2FF2">
        <w:rPr>
          <w:sz w:val="12"/>
        </w:rPr>
        <w:t>¶</w:t>
      </w:r>
      <w:r w:rsidRPr="005E2FF2">
        <w:rPr>
          <w:sz w:val="16"/>
        </w:rPr>
        <w:t xml:space="preserve"> When I’ve talked to molecular biologists about this method, they are quick to point out that it is slow and easily </w:t>
      </w:r>
      <w:r w:rsidRPr="005E2FF2">
        <w:rPr>
          <w:sz w:val="12"/>
        </w:rPr>
        <w:t>¶</w:t>
      </w:r>
      <w:r w:rsidRPr="005E2FF2">
        <w:rPr>
          <w:sz w:val="16"/>
        </w:rPr>
        <w:t xml:space="preserve"> detectable and could be fought with biotech remedies. If </w:t>
      </w:r>
      <w:r w:rsidRPr="005E2FF2">
        <w:rPr>
          <w:sz w:val="12"/>
        </w:rPr>
        <w:t>¶</w:t>
      </w:r>
      <w:r w:rsidRPr="005E2FF2">
        <w:rPr>
          <w:sz w:val="16"/>
        </w:rPr>
        <w:t xml:space="preserve"> you challenge them to come up with improvements to the </w:t>
      </w:r>
      <w:r w:rsidRPr="005E2FF2">
        <w:rPr>
          <w:sz w:val="12"/>
        </w:rPr>
        <w:t>¶</w:t>
      </w:r>
      <w:r w:rsidRPr="005E2FF2">
        <w:rPr>
          <w:sz w:val="16"/>
        </w:rPr>
        <w:t xml:space="preserve"> suggested attack plan, however, they have plenty of ideas.</w:t>
      </w:r>
      <w:r w:rsidRPr="005E2FF2">
        <w:rPr>
          <w:sz w:val="12"/>
        </w:rPr>
        <w:t>¶</w:t>
      </w:r>
      <w:r w:rsidRPr="005E2FF2">
        <w:rPr>
          <w:sz w:val="16"/>
        </w:rPr>
        <w:t xml:space="preserve"> </w:t>
      </w:r>
      <w:r w:rsidRPr="005E2FF2">
        <w:rPr>
          <w:rStyle w:val="StyleUnderline"/>
        </w:rPr>
        <w:t xml:space="preserve">Modern biotechnology will soon be capable, if it is not already, of bringing about the demise of the human race—¶ or at least of killing a sufficient number of people to end ¶ high-tech civilization and set humanity back 1,000 years or ¶ more. That terrorist groups could achieve this level of technological sophistication may seem far-fetched, but keep in mind that it takes only a handful of individuals to accomplish these tasks. Never has lethal power of this potency been accessible to so few, so easily. </w:t>
      </w:r>
      <w:r w:rsidRPr="005E2FF2">
        <w:rPr>
          <w:sz w:val="16"/>
        </w:rPr>
        <w:t xml:space="preserve">Even more dramatically </w:t>
      </w:r>
      <w:r w:rsidRPr="005E2FF2">
        <w:rPr>
          <w:sz w:val="12"/>
        </w:rPr>
        <w:t>¶</w:t>
      </w:r>
      <w:r w:rsidRPr="005E2FF2">
        <w:rPr>
          <w:sz w:val="16"/>
        </w:rPr>
        <w:t xml:space="preserve"> than nuclear proliferation, modern biological science has </w:t>
      </w:r>
      <w:r w:rsidRPr="005E2FF2">
        <w:rPr>
          <w:sz w:val="12"/>
        </w:rPr>
        <w:t>¶</w:t>
      </w:r>
      <w:r w:rsidRPr="005E2FF2">
        <w:rPr>
          <w:sz w:val="16"/>
        </w:rPr>
        <w:t xml:space="preserve"> frighteningly undermined the correlation between the lethality of a weapon and its cost, a fundamentally stabilizing </w:t>
      </w:r>
      <w:r w:rsidRPr="005E2FF2">
        <w:rPr>
          <w:sz w:val="12"/>
        </w:rPr>
        <w:t>¶</w:t>
      </w:r>
      <w:r w:rsidRPr="005E2FF2">
        <w:rPr>
          <w:sz w:val="16"/>
        </w:rPr>
        <w:t xml:space="preserve"> mechanism throughout history. </w:t>
      </w:r>
      <w:r w:rsidRPr="005E2FF2">
        <w:rPr>
          <w:rStyle w:val="StyleUnderline"/>
        </w:rPr>
        <w:t>Access to extremely lethal agents—lethal enough to exterminate Homo sapiens—will be available to anybody with a solid background in biology, terrorists included</w:t>
      </w:r>
      <w:r w:rsidRPr="005E2FF2">
        <w:rPr>
          <w:sz w:val="16"/>
        </w:rPr>
        <w:t>.</w:t>
      </w:r>
      <w:r w:rsidRPr="005E2FF2">
        <w:rPr>
          <w:sz w:val="12"/>
        </w:rPr>
        <w:t>¶</w:t>
      </w:r>
      <w:r w:rsidRPr="005E2FF2">
        <w:rPr>
          <w:sz w:val="16"/>
        </w:rPr>
        <w:t xml:space="preserve"> The 9/11 attacks involved at least four pilots, each of </w:t>
      </w:r>
      <w:r w:rsidRPr="005E2FF2">
        <w:rPr>
          <w:sz w:val="12"/>
        </w:rPr>
        <w:t>¶</w:t>
      </w:r>
      <w:r w:rsidRPr="005E2FF2">
        <w:rPr>
          <w:sz w:val="16"/>
        </w:rPr>
        <w:t xml:space="preserve"> whom had sufficient education to enroll in flight schools </w:t>
      </w:r>
      <w:r w:rsidRPr="005E2FF2">
        <w:rPr>
          <w:sz w:val="12"/>
        </w:rPr>
        <w:t>¶</w:t>
      </w:r>
      <w:r w:rsidRPr="005E2FF2">
        <w:rPr>
          <w:sz w:val="16"/>
        </w:rPr>
        <w:t xml:space="preserve"> and complete several years of training. Bin laden had a degree in civil engineering. Mohammed Atta attended a German university, where he earned a master’s degree in urban </w:t>
      </w:r>
      <w:r w:rsidRPr="005E2FF2">
        <w:rPr>
          <w:sz w:val="12"/>
        </w:rPr>
        <w:t>¶</w:t>
      </w:r>
      <w:r w:rsidRPr="005E2FF2">
        <w:rPr>
          <w:sz w:val="16"/>
        </w:rPr>
        <w:t xml:space="preserve"> planning—not a field he likely chose for its relevance to </w:t>
      </w:r>
      <w:r w:rsidRPr="005E2FF2">
        <w:rPr>
          <w:sz w:val="12"/>
        </w:rPr>
        <w:t>¶</w:t>
      </w:r>
      <w:r w:rsidRPr="005E2FF2">
        <w:rPr>
          <w:sz w:val="16"/>
        </w:rPr>
        <w:t xml:space="preserve"> terrorism</w:t>
      </w:r>
      <w:r w:rsidRPr="005E2FF2">
        <w:rPr>
          <w:rStyle w:val="StyleUnderline"/>
        </w:rPr>
        <w:t xml:space="preserve">. A future set of terrorists could just as easily be students of molecular biology who enter their studies innocently enough but later put their skills to homicidal use. </w:t>
      </w:r>
      <w:r w:rsidRPr="005E2FF2">
        <w:rPr>
          <w:sz w:val="12"/>
        </w:rPr>
        <w:t>¶</w:t>
      </w:r>
      <w:r w:rsidRPr="005E2FF2">
        <w:rPr>
          <w:sz w:val="16"/>
        </w:rPr>
        <w:t xml:space="preserve"> Hundreds of universities in Europe and Asia have curricula </w:t>
      </w:r>
      <w:r w:rsidRPr="005E2FF2">
        <w:rPr>
          <w:sz w:val="12"/>
        </w:rPr>
        <w:t>¶</w:t>
      </w:r>
      <w:r w:rsidRPr="005E2FF2">
        <w:rPr>
          <w:sz w:val="16"/>
        </w:rPr>
        <w:t xml:space="preserve"> sufficient to train people in the skills necessary to make a </w:t>
      </w:r>
      <w:r w:rsidRPr="005E2FF2">
        <w:rPr>
          <w:sz w:val="12"/>
        </w:rPr>
        <w:t>¶</w:t>
      </w:r>
      <w:r w:rsidRPr="005E2FF2">
        <w:rPr>
          <w:sz w:val="16"/>
        </w:rPr>
        <w:t xml:space="preserve"> sophisticated biological weapon, and hundreds more in the </w:t>
      </w:r>
      <w:r w:rsidRPr="005E2FF2">
        <w:rPr>
          <w:sz w:val="12"/>
        </w:rPr>
        <w:t>¶</w:t>
      </w:r>
      <w:r w:rsidRPr="005E2FF2">
        <w:rPr>
          <w:sz w:val="16"/>
        </w:rPr>
        <w:t xml:space="preserve"> United States accept students from all over the world. </w:t>
      </w:r>
      <w:r w:rsidRPr="005E2FF2">
        <w:rPr>
          <w:sz w:val="12"/>
        </w:rPr>
        <w:t>¶</w:t>
      </w:r>
      <w:r w:rsidRPr="005E2FF2">
        <w:rPr>
          <w:sz w:val="16"/>
        </w:rPr>
        <w:t xml:space="preserve"> Thus </w:t>
      </w:r>
      <w:r w:rsidRPr="005E2FF2">
        <w:rPr>
          <w:rStyle w:val="StyleUnderline"/>
        </w:rPr>
        <w:t xml:space="preserve">it seems likely that sometime in the near future a small band of terrorists, or even a single misanthropic individual, will overcome our best defenses and do something truly terrible, such as fashion a bioweapon that could kill ¶ millions or even billions of people. Indeed, the creation of such weapons within the next 20 years seems to be a virtual certainty. </w:t>
      </w:r>
    </w:p>
    <w:p w14:paraId="0BE6F044" w14:textId="59CB734A" w:rsidR="00297758" w:rsidRPr="005E2FF2" w:rsidRDefault="00B029E0" w:rsidP="00B029E0">
      <w:pPr>
        <w:pStyle w:val="Heading4"/>
      </w:pPr>
      <w:r w:rsidRPr="005E2FF2">
        <w:t>Scenario 2 Is Terrorism</w:t>
      </w:r>
    </w:p>
    <w:p w14:paraId="6D12C01D" w14:textId="77777777" w:rsidR="00B029E0" w:rsidRPr="005E2FF2" w:rsidRDefault="00B029E0" w:rsidP="00B029E0"/>
    <w:p w14:paraId="61D6E1BA" w14:textId="77777777" w:rsidR="00BD3021" w:rsidRPr="005E2FF2" w:rsidRDefault="00BD3021" w:rsidP="00BD3021">
      <w:pPr>
        <w:pStyle w:val="Heading4"/>
      </w:pPr>
      <w:bookmarkStart w:id="1" w:name="_Hlk13491522"/>
      <w:r w:rsidRPr="005E2FF2">
        <w:t>Mexican Cartels have Nuclear Material, the ability to produce WMDs and purchase more and a network to plant them in the US or EU</w:t>
      </w:r>
    </w:p>
    <w:p w14:paraId="0B9E9908" w14:textId="77777777" w:rsidR="00BD3021" w:rsidRPr="005E2FF2" w:rsidRDefault="00BD3021" w:rsidP="00BD3021">
      <w:pPr>
        <w:rPr>
          <w:b/>
          <w:bCs/>
          <w:sz w:val="24"/>
          <w:szCs w:val="24"/>
        </w:rPr>
      </w:pPr>
      <w:r w:rsidRPr="005E2FF2">
        <w:rPr>
          <w:b/>
          <w:bCs/>
          <w:sz w:val="24"/>
          <w:szCs w:val="24"/>
        </w:rPr>
        <w:t>Craddick, 10/10/18</w:t>
      </w:r>
    </w:p>
    <w:p w14:paraId="5E617011" w14:textId="77777777" w:rsidR="00BD3021" w:rsidRPr="005E2FF2" w:rsidRDefault="00BD3021" w:rsidP="00BD3021">
      <w:r w:rsidRPr="005E2FF2">
        <w:t xml:space="preserve">William Craddick, graduate of Pepperdine University School of Law. He holds a B.A. in International Relations from Wheaton College and a Certificate from the Straus Institute for Dispute Resolution., 10-10-2018, "Do Mexico's Cartels Have WMDs?," Disobedient Media, </w:t>
      </w:r>
      <w:hyperlink r:id="rId44" w:history="1">
        <w:r w:rsidRPr="005E2FF2">
          <w:rPr>
            <w:rStyle w:val="Hyperlink"/>
          </w:rPr>
          <w:t>https://disobedientmedia.com/2018/10/do-mexicos-cartels-have-wmds/</w:t>
        </w:r>
      </w:hyperlink>
      <w:r w:rsidRPr="005E2FF2">
        <w:t xml:space="preserve"> #CCCool</w:t>
      </w:r>
    </w:p>
    <w:p w14:paraId="5B1523CD" w14:textId="77777777" w:rsidR="00BD3021" w:rsidRPr="005E2FF2" w:rsidRDefault="00BD3021" w:rsidP="00BD3021">
      <w:pPr>
        <w:rPr>
          <w:rStyle w:val="StyleUnderline"/>
        </w:rPr>
      </w:pPr>
      <w:r w:rsidRPr="005E2FF2">
        <w:rPr>
          <w:sz w:val="16"/>
        </w:rPr>
        <w:t xml:space="preserve">Business has never been better for Mexico’s criminal syndicates. </w:t>
      </w:r>
      <w:r w:rsidRPr="005E2FF2">
        <w:rPr>
          <w:rStyle w:val="StyleUnderline"/>
        </w:rPr>
        <w:t>Organized crime in Mexico and Central America has long played a dominant role in destabilizing the region</w:t>
      </w:r>
      <w:r w:rsidRPr="005E2FF2">
        <w:rPr>
          <w:sz w:val="16"/>
        </w:rPr>
        <w:t xml:space="preserve"> while contributing to a host of social issues within the United States where one of their largest groups of clientele is located. But more recent events show that the </w:t>
      </w:r>
      <w:r w:rsidRPr="005E2FF2">
        <w:rPr>
          <w:rStyle w:val="StyleUnderline"/>
        </w:rPr>
        <w:t xml:space="preserve">cartels are gaining a previously unheard of boldness, potentially achieving the ability to create WMDs </w:t>
      </w:r>
      <w:r w:rsidRPr="005E2FF2">
        <w:rPr>
          <w:sz w:val="16"/>
        </w:rPr>
        <w:t>and expanding their control of Mexico’s economy and government while violence escalates within the country. T</w:t>
      </w:r>
      <w:r w:rsidRPr="005E2FF2">
        <w:rPr>
          <w:rStyle w:val="StyleUnderline"/>
        </w:rPr>
        <w:t>he threat of cartel-handled nuclear or biological weapons in particular is a grave threat to not only the Mexican government, but also the United States</w:t>
      </w:r>
      <w:r w:rsidRPr="005E2FF2">
        <w:rPr>
          <w:sz w:val="16"/>
        </w:rPr>
        <w:t>. With a migrant crisis due to looming unrest in South America becoming likely, possession of such weapons will give organized criminal groups a powerful bargaining chip. I</w:t>
      </w:r>
      <w:r w:rsidRPr="005E2FF2">
        <w:rPr>
          <w:rStyle w:val="StyleUnderline"/>
        </w:rPr>
        <w:t>. Increasing Aggression And Acquisition Of Nuclear Materials</w:t>
      </w:r>
      <w:r w:rsidRPr="005E2FF2">
        <w:rPr>
          <w:sz w:val="16"/>
        </w:rPr>
        <w:t xml:space="preserve"> Heavy competition between various cartels has contributed to a murder rate that hit an </w:t>
      </w:r>
      <w:hyperlink r:id="rId45" w:tgtFrame="_blank" w:history="1">
        <w:r w:rsidRPr="005E2FF2">
          <w:rPr>
            <w:rStyle w:val="Hyperlink"/>
            <w:sz w:val="16"/>
          </w:rPr>
          <w:t>all time high</w:t>
        </w:r>
      </w:hyperlink>
      <w:r w:rsidRPr="005E2FF2">
        <w:rPr>
          <w:sz w:val="16"/>
        </w:rPr>
        <w:t xml:space="preserve"> in 2017. Spikes in violence are due to a number of factors, such as removal of certain leadership figures like </w:t>
      </w:r>
      <w:hyperlink r:id="rId46" w:tgtFrame="_blank" w:history="1">
        <w:r w:rsidRPr="005E2FF2">
          <w:rPr>
            <w:rStyle w:val="Hyperlink"/>
            <w:sz w:val="16"/>
          </w:rPr>
          <w:t>Joaquín “El Chapo” Guzmán</w:t>
        </w:r>
      </w:hyperlink>
      <w:r w:rsidRPr="005E2FF2">
        <w:rPr>
          <w:sz w:val="16"/>
        </w:rPr>
        <w:t xml:space="preserve"> and a spike in migration and unrest due to a growing “</w:t>
      </w:r>
      <w:hyperlink r:id="rId47" w:tgtFrame="_blank" w:history="1">
        <w:r w:rsidRPr="005E2FF2">
          <w:rPr>
            <w:rStyle w:val="Hyperlink"/>
            <w:sz w:val="16"/>
          </w:rPr>
          <w:t>Latin Spring</w:t>
        </w:r>
      </w:hyperlink>
      <w:r w:rsidRPr="005E2FF2">
        <w:rPr>
          <w:sz w:val="16"/>
        </w:rPr>
        <w:t xml:space="preserve">” in parts of Central and South America. The expected surge of refugees from countries such as Venezuela means that criminal groups are likely posturing themselves to control the routes that those fleeing conflict will take as they attempt to enter the United States. </w:t>
      </w:r>
      <w:r w:rsidRPr="005E2FF2">
        <w:rPr>
          <w:rStyle w:val="StyleUnderline"/>
        </w:rPr>
        <w:t>Cartels have also been involved with a number of daring robberies where radioactive materials were stolen</w:t>
      </w:r>
      <w:r w:rsidRPr="005E2FF2">
        <w:rPr>
          <w:sz w:val="16"/>
        </w:rPr>
        <w:t xml:space="preserve">. </w:t>
      </w:r>
      <w:r w:rsidRPr="005E2FF2">
        <w:rPr>
          <w:rStyle w:val="StyleUnderline"/>
        </w:rPr>
        <w:t xml:space="preserve">In </w:t>
      </w:r>
      <w:hyperlink r:id="rId48" w:tgtFrame="_blank" w:history="1">
        <w:r w:rsidRPr="005E2FF2">
          <w:rPr>
            <w:rStyle w:val="StyleUnderline"/>
          </w:rPr>
          <w:t>February</w:t>
        </w:r>
      </w:hyperlink>
      <w:r w:rsidRPr="005E2FF2">
        <w:rPr>
          <w:rStyle w:val="StyleUnderline"/>
        </w:rPr>
        <w:t xml:space="preserve"> and </w:t>
      </w:r>
      <w:hyperlink r:id="rId49" w:tgtFrame="_blank" w:history="1">
        <w:r w:rsidRPr="005E2FF2">
          <w:rPr>
            <w:rStyle w:val="StyleUnderline"/>
          </w:rPr>
          <w:t>July</w:t>
        </w:r>
      </w:hyperlink>
      <w:r w:rsidRPr="005E2FF2">
        <w:rPr>
          <w:rStyle w:val="StyleUnderline"/>
        </w:rPr>
        <w:t xml:space="preserve"> 2018, Mexican authorities reported thefts of radioactive materials and placed multiple states on alert</w:t>
      </w:r>
      <w:r w:rsidRPr="005E2FF2">
        <w:rPr>
          <w:sz w:val="16"/>
        </w:rPr>
        <w:t xml:space="preserve">. These reports were followed by revelations on July 16, 2018 from the </w:t>
      </w:r>
      <w:hyperlink r:id="rId50" w:tgtFrame="_blank" w:history="1">
        <w:r w:rsidRPr="005E2FF2">
          <w:rPr>
            <w:rStyle w:val="Hyperlink"/>
            <w:sz w:val="16"/>
          </w:rPr>
          <w:t>Center for Public Integrity</w:t>
        </w:r>
      </w:hyperlink>
      <w:r w:rsidRPr="005E2FF2">
        <w:rPr>
          <w:sz w:val="16"/>
        </w:rPr>
        <w:t xml:space="preserve"> that an </w:t>
      </w:r>
      <w:r w:rsidRPr="005E2FF2">
        <w:rPr>
          <w:rStyle w:val="StyleUnderline"/>
        </w:rPr>
        <w:t>unknown amount of Plutonium-239 and Cesium-137 had been stolen out of the vehicle of two US Department of Energy employees in Texas the previous year. The materials have not yet been recovered</w:t>
      </w:r>
      <w:r w:rsidRPr="005E2FF2">
        <w:rPr>
          <w:sz w:val="16"/>
        </w:rPr>
        <w:t xml:space="preserve"> and neither the San Antonio police or the FBI disclosed the incident to the public</w:t>
      </w:r>
      <w:r w:rsidRPr="005E2FF2">
        <w:rPr>
          <w:rStyle w:val="StyleUnderline"/>
        </w:rPr>
        <w:t>. It takes only 7 pounds of plutonium to build a functioning nuclear warhead, and much less to combine with conventional explosives for the purpose of creating a dirty bomb. Moving</w:t>
      </w:r>
      <w:r w:rsidRPr="005E2FF2">
        <w:rPr>
          <w:sz w:val="16"/>
        </w:rPr>
        <w:t xml:space="preserve"> these </w:t>
      </w:r>
      <w:r w:rsidRPr="005E2FF2">
        <w:rPr>
          <w:rStyle w:val="StyleUnderline"/>
        </w:rPr>
        <w:t xml:space="preserve">materials across the southern US border is not prohibitively difficult due to the number of </w:t>
      </w:r>
      <w:hyperlink r:id="rId51" w:tgtFrame="_blank" w:history="1">
        <w:r w:rsidRPr="005E2FF2">
          <w:rPr>
            <w:rStyle w:val="StyleUnderline"/>
          </w:rPr>
          <w:t>federal employees</w:t>
        </w:r>
      </w:hyperlink>
      <w:r w:rsidRPr="005E2FF2">
        <w:rPr>
          <w:rStyle w:val="StyleUnderline"/>
        </w:rPr>
        <w:t xml:space="preserve"> who are controlled by cartel groups and would be unable to easily tell the difference between drugs and WMDs being moved cross-border. The danger of WMDs in the hands of Mexican criminal enterprises is twofold.</w:t>
      </w:r>
      <w:r w:rsidRPr="005E2FF2">
        <w:rPr>
          <w:sz w:val="16"/>
        </w:rPr>
        <w:t xml:space="preserve"> Primarily because </w:t>
      </w:r>
      <w:r w:rsidRPr="005E2FF2">
        <w:rPr>
          <w:rStyle w:val="StyleUnderline"/>
        </w:rPr>
        <w:t xml:space="preserve">they give these organizations serious leverage over the government in Mexico and the United States, but also because the cartels’ international contacts mean that these materials can be distributed worldwide to a variety of groups. </w:t>
      </w:r>
      <w:r w:rsidRPr="005E2FF2">
        <w:rPr>
          <w:sz w:val="16"/>
        </w:rPr>
        <w:t xml:space="preserve">II. International Reach </w:t>
      </w:r>
      <w:r w:rsidRPr="005E2FF2">
        <w:rPr>
          <w:rStyle w:val="StyleUnderline"/>
        </w:rPr>
        <w:t>International connections offer the cartels the opportunity not only to distribute nuclear and biological agents to other groups, but also to acquire more of these materials.</w:t>
      </w:r>
      <w:r w:rsidRPr="005E2FF2">
        <w:rPr>
          <w:sz w:val="16"/>
        </w:rPr>
        <w:t xml:space="preserve"> International terror networks such as </w:t>
      </w:r>
      <w:hyperlink r:id="rId52" w:tgtFrame="_blank" w:history="1">
        <w:r w:rsidRPr="005E2FF2">
          <w:rPr>
            <w:rStyle w:val="StyleUnderline"/>
          </w:rPr>
          <w:t>Al Qaeda and ISIS</w:t>
        </w:r>
      </w:hyperlink>
      <w:r w:rsidRPr="005E2FF2">
        <w:rPr>
          <w:rStyle w:val="StyleUnderline"/>
        </w:rPr>
        <w:t xml:space="preserve"> have long had ties to Central and Southern cartel groups through their involvement with the human and drug trafficking trades making the transport of weapons, operatives and materials across the Atlantic an easy process. </w:t>
      </w:r>
      <w:hyperlink r:id="rId53" w:tgtFrame="_blank" w:history="1">
        <w:r w:rsidRPr="005E2FF2">
          <w:rPr>
            <w:rStyle w:val="Hyperlink"/>
            <w:sz w:val="16"/>
          </w:rPr>
          <w:t>Reports</w:t>
        </w:r>
      </w:hyperlink>
      <w:r w:rsidRPr="005E2FF2">
        <w:rPr>
          <w:sz w:val="16"/>
        </w:rPr>
        <w:t xml:space="preserve"> claiming that weapons used in the 2015 Paris terror attacks were traced to one of the illegal weapons sales that occurred during Operation Fast and Furious further show the ability of </w:t>
      </w:r>
      <w:r w:rsidRPr="005E2FF2">
        <w:rPr>
          <w:rStyle w:val="StyleUnderline"/>
        </w:rPr>
        <w:t xml:space="preserve">Mexican transnational criminal groups to move not just drugs, but other products across the globe. </w:t>
      </w:r>
      <w:hyperlink r:id="rId54" w:tgtFrame="_blank" w:history="1">
        <w:r w:rsidRPr="005E2FF2">
          <w:rPr>
            <w:rStyle w:val="StyleUnderline"/>
          </w:rPr>
          <w:t>Al Qaeda operatives</w:t>
        </w:r>
      </w:hyperlink>
      <w:r w:rsidRPr="005E2FF2">
        <w:rPr>
          <w:rStyle w:val="StyleUnderline"/>
        </w:rPr>
        <w:t xml:space="preserve"> have for years bragged that they are able to acquire the services of scientists, chemists and nuclear physicists</w:t>
      </w:r>
      <w:r w:rsidRPr="005E2FF2">
        <w:rPr>
          <w:sz w:val="16"/>
        </w:rPr>
        <w:t xml:space="preserve">. </w:t>
      </w:r>
      <w:r w:rsidRPr="005E2FF2">
        <w:rPr>
          <w:rStyle w:val="StyleUnderline"/>
        </w:rPr>
        <w:t>With international trade between organized criminals and terror groups becoming so fluid, the idea that the cartels would be able to employ individuals with these specialist skills are hardly far fetched</w:t>
      </w:r>
      <w:r w:rsidRPr="005E2FF2">
        <w:rPr>
          <w:sz w:val="16"/>
        </w:rPr>
        <w:t xml:space="preserve">. </w:t>
      </w:r>
      <w:hyperlink r:id="rId55" w:tgtFrame="_blank" w:history="1">
        <w:r w:rsidRPr="005E2FF2">
          <w:rPr>
            <w:rStyle w:val="Hyperlink"/>
            <w:sz w:val="16"/>
          </w:rPr>
          <w:t>Claims</w:t>
        </w:r>
      </w:hyperlink>
      <w:r w:rsidRPr="005E2FF2">
        <w:rPr>
          <w:sz w:val="16"/>
        </w:rPr>
        <w:t xml:space="preserve"> have also emerged in October 2017 that far left groups from the US and Europe were meeting with members of ISIS and Al Qaeda with the intent of gaining bomb-making know-how in addition to materials needed for chemical and gas weapons. This indicates </w:t>
      </w:r>
      <w:r w:rsidRPr="005E2FF2">
        <w:rPr>
          <w:rStyle w:val="StyleUnderline"/>
        </w:rPr>
        <w:t>the alarming likelihood that</w:t>
      </w:r>
      <w:r w:rsidRPr="005E2FF2">
        <w:rPr>
          <w:sz w:val="16"/>
        </w:rPr>
        <w:t xml:space="preserve"> </w:t>
      </w:r>
      <w:r w:rsidRPr="005E2FF2">
        <w:rPr>
          <w:rStyle w:val="StyleUnderline"/>
        </w:rPr>
        <w:t>trafficking groups could be helping to distribute nuclear, biological or chemical materials to Islamist and leftist groups abroad in areas such as the European Union and United States. Another potential source of nuclear materials is through Russian organized crime networks</w:t>
      </w:r>
      <w:r w:rsidRPr="005E2FF2">
        <w:rPr>
          <w:sz w:val="16"/>
        </w:rPr>
        <w:t xml:space="preserve"> who are known to deal with both the cartels and Islamic </w:t>
      </w:r>
      <w:r w:rsidRPr="005E2FF2">
        <w:t>terror groups.</w:t>
      </w:r>
      <w:r w:rsidRPr="005E2FF2">
        <w:rPr>
          <w:sz w:val="16"/>
        </w:rPr>
        <w:t xml:space="preserve"> Starting first with the </w:t>
      </w:r>
      <w:hyperlink r:id="rId56" w:tgtFrame="_blank" w:history="1">
        <w:r w:rsidRPr="005E2FF2">
          <w:rPr>
            <w:rStyle w:val="Hyperlink"/>
            <w:sz w:val="16"/>
          </w:rPr>
          <w:t>Colombian traffickers</w:t>
        </w:r>
      </w:hyperlink>
      <w:r w:rsidRPr="005E2FF2">
        <w:rPr>
          <w:sz w:val="16"/>
        </w:rPr>
        <w:t xml:space="preserve"> before establishing economic relationships with their </w:t>
      </w:r>
      <w:hyperlink r:id="rId57" w:tgtFrame="_blank" w:history="1">
        <w:r w:rsidRPr="005E2FF2">
          <w:rPr>
            <w:rStyle w:val="Hyperlink"/>
            <w:sz w:val="16"/>
          </w:rPr>
          <w:t>Mexican</w:t>
        </w:r>
      </w:hyperlink>
      <w:r w:rsidRPr="005E2FF2">
        <w:rPr>
          <w:sz w:val="16"/>
        </w:rPr>
        <w:t xml:space="preserve"> counterparts, this trade created a new market for cocaine and heroin coming from Central and South America while in return providing a fresh source of weapons and other munitions. </w:t>
      </w:r>
      <w:r w:rsidRPr="005E2FF2">
        <w:rPr>
          <w:rStyle w:val="StyleUnderline"/>
        </w:rPr>
        <w:t xml:space="preserve">This relationship would also allow cartels the opportunity to acquire nuclear material from Russian connected smuggling groups, who are known to have been </w:t>
      </w:r>
      <w:hyperlink r:id="rId58" w:tgtFrame="_blank" w:history="1">
        <w:r w:rsidRPr="005E2FF2">
          <w:rPr>
            <w:rStyle w:val="StyleUnderline"/>
          </w:rPr>
          <w:t>seeking out ISIS representatives</w:t>
        </w:r>
      </w:hyperlink>
      <w:r w:rsidRPr="005E2FF2">
        <w:rPr>
          <w:rStyle w:val="StyleUnderline"/>
        </w:rPr>
        <w:t xml:space="preserve"> with the intention of selling them WMDs. The cartels have also established ties with Asian organized crime groups who act as foreign policy agents for the government of Chi</w:t>
      </w:r>
      <w:r w:rsidRPr="005E2FF2">
        <w:rPr>
          <w:sz w:val="16"/>
        </w:rPr>
        <w:t xml:space="preserve">na. In 2014, the </w:t>
      </w:r>
      <w:hyperlink r:id="rId59" w:tgtFrame="_blank" w:history="1">
        <w:r w:rsidRPr="005E2FF2">
          <w:rPr>
            <w:rStyle w:val="Hyperlink"/>
            <w:sz w:val="16"/>
          </w:rPr>
          <w:t>South China Morning Post</w:t>
        </w:r>
      </w:hyperlink>
      <w:r w:rsidRPr="005E2FF2">
        <w:rPr>
          <w:sz w:val="16"/>
        </w:rPr>
        <w:t xml:space="preserve"> reported that Hong Kong based triads 14K and Sun Yee On were engaging with the Sinaloa cartel to provide them with precursor materials needed to produce methamphetamine. In return, Mexican syndicates have been utilizing Hong Kong </w:t>
      </w:r>
      <w:hyperlink r:id="rId60" w:tgtFrame="_blank" w:history="1">
        <w:r w:rsidRPr="005E2FF2">
          <w:rPr>
            <w:rStyle w:val="Hyperlink"/>
            <w:sz w:val="16"/>
          </w:rPr>
          <w:t>banks and shell companies</w:t>
        </w:r>
      </w:hyperlink>
      <w:r w:rsidRPr="005E2FF2">
        <w:rPr>
          <w:sz w:val="16"/>
        </w:rPr>
        <w:t xml:space="preserve"> to launder money earned from sales of illicit goods. Human </w:t>
      </w:r>
      <w:hyperlink r:id="rId61" w:tgtFrame="_blank" w:history="1">
        <w:r w:rsidRPr="005E2FF2">
          <w:rPr>
            <w:rStyle w:val="Hyperlink"/>
            <w:sz w:val="16"/>
          </w:rPr>
          <w:t>smuggling of Chinese nationals</w:t>
        </w:r>
      </w:hyperlink>
      <w:r w:rsidRPr="005E2FF2">
        <w:rPr>
          <w:sz w:val="16"/>
        </w:rPr>
        <w:t xml:space="preserve"> into the United States has boomed due to what law enforcement officials say is an “alliance between Chinese and Latin American smuggling rings.” </w:t>
      </w:r>
      <w:hyperlink r:id="rId62" w:tgtFrame="_blank" w:history="1">
        <w:r w:rsidRPr="005E2FF2">
          <w:rPr>
            <w:rStyle w:val="Hyperlink"/>
            <w:sz w:val="16"/>
          </w:rPr>
          <w:t>Disobedient Media</w:t>
        </w:r>
      </w:hyperlink>
      <w:r w:rsidRPr="005E2FF2">
        <w:rPr>
          <w:sz w:val="16"/>
        </w:rPr>
        <w:t xml:space="preserve"> reported in 2017 that the 14K triad was working with local affiliates on the American West Coast to push out pro-Taiwanese criminal interests and consolidate control. A 1997 expose by </w:t>
      </w:r>
      <w:hyperlink r:id="rId63" w:tgtFrame="_blank" w:history="1">
        <w:r w:rsidRPr="005E2FF2">
          <w:rPr>
            <w:rStyle w:val="Hyperlink"/>
            <w:sz w:val="16"/>
          </w:rPr>
          <w:t>The New Republic</w:t>
        </w:r>
      </w:hyperlink>
      <w:r w:rsidRPr="005E2FF2">
        <w:rPr>
          <w:sz w:val="16"/>
        </w:rPr>
        <w:t xml:space="preserve"> showed that the 14K triad operates as a foreign policy proxy for elements of the Chinese Communist Party. III. Close Ties To Current Mexican Government Despite the fact that </w:t>
      </w:r>
      <w:r w:rsidRPr="005E2FF2">
        <w:rPr>
          <w:rStyle w:val="StyleUnderline"/>
        </w:rPr>
        <w:t>Mexico’s incoming President, Andrés Manuel López Obrador (AMLO</w:t>
      </w:r>
      <w:r w:rsidRPr="005E2FF2">
        <w:rPr>
          <w:sz w:val="16"/>
        </w:rPr>
        <w:t xml:space="preserve">), is seen as a populist and fresh change from Mexico’s elite class his party </w:t>
      </w:r>
      <w:r w:rsidRPr="005E2FF2">
        <w:rPr>
          <w:rStyle w:val="StyleUnderline"/>
        </w:rPr>
        <w:t>has known ties to criminal organizations.</w:t>
      </w:r>
      <w:r w:rsidRPr="005E2FF2">
        <w:rPr>
          <w:sz w:val="16"/>
        </w:rPr>
        <w:t xml:space="preserve"> </w:t>
      </w:r>
      <w:r w:rsidRPr="005E2FF2">
        <w:rPr>
          <w:rStyle w:val="StyleUnderline"/>
        </w:rPr>
        <w:t>AMLO has directly advocated a number of policies that will drastically improve rather than hamper the position of the cartels</w:t>
      </w:r>
      <w:r w:rsidRPr="005E2FF2">
        <w:rPr>
          <w:sz w:val="16"/>
        </w:rPr>
        <w:t>. Obrador’s Party of the Democratic Revolution (PRD) has been described as a “</w:t>
      </w:r>
      <w:hyperlink r:id="rId64" w:tgtFrame="_blank" w:history="1">
        <w:r w:rsidRPr="005E2FF2">
          <w:rPr>
            <w:rStyle w:val="Hyperlink"/>
            <w:sz w:val="16"/>
          </w:rPr>
          <w:t>trojan horse</w:t>
        </w:r>
      </w:hyperlink>
      <w:r w:rsidRPr="005E2FF2">
        <w:rPr>
          <w:sz w:val="16"/>
        </w:rPr>
        <w:t xml:space="preserve">” by observers for many years. In 2011 </w:t>
      </w:r>
      <w:hyperlink r:id="rId65" w:tgtFrame="_blank" w:history="1">
        <w:r w:rsidRPr="005E2FF2">
          <w:rPr>
            <w:rStyle w:val="Hyperlink"/>
            <w:sz w:val="16"/>
          </w:rPr>
          <w:t>leaked audio recordings</w:t>
        </w:r>
      </w:hyperlink>
      <w:r w:rsidRPr="005E2FF2">
        <w:rPr>
          <w:sz w:val="16"/>
        </w:rPr>
        <w:t xml:space="preserve"> revealed that PRD candidate for governor of Michoacan Silvano Aureoles had received $2 million from the Knights Templar cartel. In November 2014, the former mayor of Iguala, Mexico, José Luis Abarca, was </w:t>
      </w:r>
      <w:hyperlink r:id="rId66" w:tgtFrame="_blank" w:history="1">
        <w:r w:rsidRPr="005E2FF2">
          <w:rPr>
            <w:rStyle w:val="Hyperlink"/>
            <w:sz w:val="16"/>
          </w:rPr>
          <w:t>arrested and subsequently charged</w:t>
        </w:r>
      </w:hyperlink>
      <w:r w:rsidRPr="005E2FF2">
        <w:rPr>
          <w:sz w:val="16"/>
        </w:rPr>
        <w:t xml:space="preserve"> in connection to the kidnapping and murder of 43 Mexican students by the Beltrán Leyva cartel. Abarca, who ordered municipal police to hand the students over to cartel members, was also a </w:t>
      </w:r>
      <w:hyperlink r:id="rId67" w:tgtFrame="_blank" w:history="1">
        <w:r w:rsidRPr="005E2FF2">
          <w:rPr>
            <w:rStyle w:val="Hyperlink"/>
            <w:sz w:val="16"/>
          </w:rPr>
          <w:t>PRD member</w:t>
        </w:r>
      </w:hyperlink>
      <w:r w:rsidRPr="005E2FF2">
        <w:rPr>
          <w:sz w:val="16"/>
        </w:rPr>
        <w:t xml:space="preserve">. AMLO has caused outrage during his campaign by floating the idea of offering </w:t>
      </w:r>
      <w:hyperlink r:id="rId68" w:tgtFrame="_blank" w:history="1">
        <w:r w:rsidRPr="005E2FF2">
          <w:rPr>
            <w:rStyle w:val="Hyperlink"/>
            <w:sz w:val="16"/>
          </w:rPr>
          <w:t>amnesty for drug trafficking leadership</w:t>
        </w:r>
      </w:hyperlink>
      <w:r w:rsidRPr="005E2FF2">
        <w:rPr>
          <w:sz w:val="16"/>
        </w:rPr>
        <w:t xml:space="preserve">. He is a member of the </w:t>
      </w:r>
      <w:hyperlink r:id="rId69" w:tgtFrame="_blank" w:history="1">
        <w:r w:rsidRPr="005E2FF2">
          <w:rPr>
            <w:rStyle w:val="Hyperlink"/>
            <w:sz w:val="16"/>
          </w:rPr>
          <w:t>Foro de Sâo Paulo</w:t>
        </w:r>
      </w:hyperlink>
      <w:r w:rsidRPr="005E2FF2">
        <w:rPr>
          <w:sz w:val="16"/>
        </w:rPr>
        <w:t xml:space="preserve">, whose members includes states such as Venezuela where the government engages in direct collaboration with trafficking groups like the First Capital Command (Primeiro Comando da Capital or PCC). Economic reforms touted by Obrador also have the convenient effect of assisting cartel business interests. On August 28, 2018, </w:t>
      </w:r>
      <w:hyperlink r:id="rId70" w:tgtFrame="_blank" w:history="1">
        <w:r w:rsidRPr="005E2FF2">
          <w:rPr>
            <w:rStyle w:val="Hyperlink"/>
            <w:sz w:val="16"/>
          </w:rPr>
          <w:t>Reuters</w:t>
        </w:r>
      </w:hyperlink>
      <w:r w:rsidRPr="005E2FF2">
        <w:rPr>
          <w:sz w:val="16"/>
        </w:rPr>
        <w:t xml:space="preserve"> reported that a document drafted by advisors to Obrador outlined a plan to close off Mexico’s oil and gas reserves to international companies indefinitely. Mexican oil companies such as Pemex report </w:t>
      </w:r>
      <w:hyperlink r:id="rId71" w:tgtFrame="_blank" w:history="1">
        <w:r w:rsidRPr="005E2FF2">
          <w:rPr>
            <w:rStyle w:val="Hyperlink"/>
            <w:sz w:val="16"/>
          </w:rPr>
          <w:t>losing over a billion dollars a year</w:t>
        </w:r>
      </w:hyperlink>
      <w:r w:rsidRPr="005E2FF2">
        <w:rPr>
          <w:sz w:val="16"/>
        </w:rPr>
        <w:t xml:space="preserve"> to cartel interests, meaning that government attempts to hedge foreign groups out of the oil industry will result in greater control by organized crime over these important business interests. A government that is firmly in the pocket of criminals alone would give Mexican trafficking syndicates the leverage they need to remain the supplier of </w:t>
      </w:r>
      <w:hyperlink r:id="rId72" w:tgtFrame="_blank" w:history="1">
        <w:r w:rsidRPr="005E2FF2">
          <w:rPr>
            <w:rStyle w:val="Hyperlink"/>
            <w:sz w:val="16"/>
          </w:rPr>
          <w:t>90 to 94% of all heroin</w:t>
        </w:r>
      </w:hyperlink>
      <w:r w:rsidRPr="005E2FF2">
        <w:rPr>
          <w:sz w:val="16"/>
        </w:rPr>
        <w:t xml:space="preserve"> consumed in the United States. </w:t>
      </w:r>
      <w:r w:rsidRPr="005E2FF2">
        <w:rPr>
          <w:rStyle w:val="StyleUnderline"/>
        </w:rPr>
        <w:t>With weapons of mass destruction in their possession, they could not only dominate Mexico but threaten the United States as well, particularly as relations between the two states have come increasingly to loggerheads over President Donald Trump’s policies concerning immigration, illegal trafficking and border security. Taking adequate measures to degrade the capabilities of the cartels is essential to improve Mexico’s anti-crime operations and ensure US national security.</w:t>
      </w:r>
    </w:p>
    <w:bookmarkEnd w:id="1"/>
    <w:p w14:paraId="195C399F" w14:textId="77777777" w:rsidR="00B029E0" w:rsidRPr="005E2FF2" w:rsidRDefault="00B029E0" w:rsidP="00B029E0">
      <w:pPr>
        <w:pStyle w:val="Heading4"/>
      </w:pPr>
      <w:r w:rsidRPr="005E2FF2">
        <w:t>Mexican Cartels are logistical leviathans – Terrorists could use them to smuggle WMDs across the border</w:t>
      </w:r>
    </w:p>
    <w:p w14:paraId="021B3F17" w14:textId="77777777" w:rsidR="00B029E0" w:rsidRPr="005E2FF2" w:rsidRDefault="00B029E0" w:rsidP="00B029E0">
      <w:pPr>
        <w:rPr>
          <w:b/>
          <w:bCs/>
          <w:sz w:val="24"/>
          <w:szCs w:val="24"/>
        </w:rPr>
      </w:pPr>
      <w:r w:rsidRPr="005E2FF2">
        <w:rPr>
          <w:b/>
          <w:bCs/>
          <w:sz w:val="24"/>
          <w:szCs w:val="24"/>
        </w:rPr>
        <w:t>Krache Morris, 13</w:t>
      </w:r>
    </w:p>
    <w:p w14:paraId="6A4FFCEA" w14:textId="77777777" w:rsidR="00B029E0" w:rsidRPr="005E2FF2" w:rsidRDefault="00B029E0" w:rsidP="00B029E0">
      <w:r w:rsidRPr="005E2FF2">
        <w:t xml:space="preserve">Evelyn Krache Morris,  International Security Program fellow at the Belfer Center for Science and International Affairs at the John F. Kennedy School of Government, Harvarrrrrrrrrrd University, 12-4-2013, "Think Again: Mexican Drug Cartels," Foreign Policy, </w:t>
      </w:r>
      <w:hyperlink r:id="rId73" w:history="1">
        <w:r w:rsidRPr="005E2FF2">
          <w:rPr>
            <w:rStyle w:val="Hyperlink"/>
          </w:rPr>
          <w:t>https://foreignpolicy.com/2013/12/04/think-again-mexican-drug-cartels/</w:t>
        </w:r>
      </w:hyperlink>
      <w:r w:rsidRPr="005E2FF2">
        <w:t xml:space="preserve"> #CCCool</w:t>
      </w:r>
    </w:p>
    <w:p w14:paraId="19A6999E" w14:textId="77777777" w:rsidR="00B029E0" w:rsidRPr="005E2FF2" w:rsidRDefault="00B029E0" w:rsidP="00B029E0">
      <w:pPr>
        <w:rPr>
          <w:rStyle w:val="Emphasis"/>
          <w:sz w:val="30"/>
          <w:szCs w:val="30"/>
        </w:rPr>
      </w:pPr>
      <w:r w:rsidRPr="005E2FF2">
        <w:rPr>
          <w:sz w:val="16"/>
        </w:rPr>
        <w:t>“Drugs Aren’t a Foreign Policy Problem.” You might think so for all the attention they get. As U.S. officials and commentators focus on events in Syria, Egypt, and Iran, another violent struggle is taking place much closer to home</w:t>
      </w:r>
      <w:r w:rsidRPr="005E2FF2">
        <w:rPr>
          <w:rStyle w:val="StyleUnderline"/>
        </w:rPr>
        <w:t xml:space="preserve">. The rise of drug-trafficking organizations (DTOs) in Mexico has fueled crime on both sides of the border and has undermined the economy of an important trading partner of the United States. </w:t>
      </w:r>
      <w:r w:rsidRPr="005E2FF2">
        <w:rPr>
          <w:sz w:val="16"/>
        </w:rPr>
        <w:t xml:space="preserve">Since 2006, more than 60,000 people have been killed in DTO-related violence, and more than 26,000 have gone missing. The violence has spread from rural Mexico to major cities like Guadalajara and Mexico City, where, this May, armed men kidnapped 12 young people from a nightclub. The bodies of 10 of the abductees were later found in a mass grave outside the city; officials think they were killed as part of an ongoing war between rival drug gangs in the capital. </w:t>
      </w:r>
      <w:r w:rsidRPr="005E2FF2">
        <w:rPr>
          <w:rStyle w:val="StyleUnderline"/>
        </w:rPr>
        <w:t>Despite enormous casualties, including members of U.S. law enforcement, the turmoil in Mexico does not receive nearly the level of scrutiny or attention from the U.S. government that conflicts in other countries do. During six hours of presidential debate in the 2012 campaign, for example, there was not a single direct mention of Mexico. This is particularly puzzling given the close geographic, economic, and cultural ties between Mexico and the United States. The two countries share a 1,933-mile border that 350 million people cross legally each year, making it the world’s busiest. Mexico is the United States’ second-biggest export market and its third-largest import supplier</w:t>
      </w:r>
      <w:r w:rsidRPr="005E2FF2">
        <w:rPr>
          <w:sz w:val="16"/>
        </w:rPr>
        <w:t>. And a 2011 Gallup poll found that 84 percent of Americans think that what happens in Mexico is either “vitally important” or “important but not vital” to the United States — more than said the same about Afghanistan, Iran, or Pakistan. The official U.S. neglect of the Mexican cartels is partly a function of the complex challenges they present</w:t>
      </w:r>
      <w:r w:rsidRPr="005E2FF2">
        <w:rPr>
          <w:rStyle w:val="StyleUnderline"/>
        </w:rPr>
        <w:t>. Violence connected with DTOs is no longer limited to northern Mexico but now reaches throughout the country.</w:t>
      </w:r>
      <w:r w:rsidRPr="005E2FF2">
        <w:rPr>
          <w:sz w:val="16"/>
        </w:rPr>
        <w:t xml:space="preserve"> This expansion not only poses a foreign policy problem for Washington, but it also exacerbates several of the most intractable domestic issues facing the United States, including immigration reform and gun control. A first step toward controlling the cartels would be to better understand how they function. </w:t>
      </w:r>
      <w:r w:rsidRPr="005E2FF2">
        <w:rPr>
          <w:rStyle w:val="StyleUnderline"/>
        </w:rPr>
        <w:t>The Mexican drug-trafficking organizations are a collection of criminal enterprises</w:t>
      </w:r>
      <w:r w:rsidRPr="005E2FF2">
        <w:rPr>
          <w:sz w:val="16"/>
        </w:rPr>
        <w:t>. Some, such as the Gulf cartel, have existed for decades; others, such as Los Gueros, are relative newcomers</w:t>
      </w:r>
      <w:r w:rsidRPr="005E2FF2">
        <w:rPr>
          <w:rStyle w:val="StyleUnderline"/>
        </w:rPr>
        <w:t>. Because of shifting alliances and breakaway cells, it is almost impossible to state definitively which cartels are in operation at any one time, and the extent of the crime, corruption, and instability associated with them has been difficult to quantify precisely</w:t>
      </w:r>
      <w:r w:rsidRPr="005E2FF2">
        <w:rPr>
          <w:sz w:val="16"/>
        </w:rPr>
        <w:t xml:space="preserve">. Without a clearer idea of what the DTOs are doing, the violence will only continue. “The Cartels Are Focused on Drugs.” </w:t>
      </w:r>
      <w:r w:rsidRPr="005E2FF2">
        <w:rPr>
          <w:rStyle w:val="StyleUnderline"/>
        </w:rPr>
        <w:t>Drugs are just the tip of the iceberg</w:t>
      </w:r>
      <w:r w:rsidRPr="005E2FF2">
        <w:rPr>
          <w:sz w:val="16"/>
        </w:rPr>
        <w:t xml:space="preserve">. In the popular U.S. television series Breaking Bad, about a high school teacher turned methamphetamine kingpin, there was an instructive exchange. When the show’s antihero, Walter White, was asked whether he “was in the meth business or the money business,” he replied, “I’m in the empire business.” The same can be said of the DTOs, which are independent and competing entities — not an association like OPEC. The sale of cocaine, heroin, marijuana, and meth remains extremely profitable. The U.S. Justice Department has put the cartels’ U.S. drug trade at $39 billion annually. But the DTOs have diversified their business considerably, both to increase their profits and to exclude rivals from new sources of revenue. For example, they are dealing increasingly in pirated intellectual property, like counterfeit software, CDs, and DVDs. The most destructive new “product,” however, is people. The cartels have built a multibillion-dollar business in human trafficking, including the shipment of both illegal immigrants and sex workers. </w:t>
      </w:r>
      <w:r w:rsidRPr="005E2FF2">
        <w:rPr>
          <w:rStyle w:val="StyleUnderline"/>
        </w:rPr>
        <w:t>What the DTOs are really selling is logistics, much like Wal-Mart and Amazon.com.</w:t>
      </w:r>
      <w:r w:rsidRPr="005E2FF2">
        <w:rPr>
          <w:sz w:val="16"/>
        </w:rPr>
        <w:t xml:space="preserve"> Wal-Mart was one of the first retailers to run its own fleet of trucks, providing tailored shipping at a lower cost that in turn gave the company an edge over its competitors. Similarly, Amazon may have started as a bookseller, but its dominance, as Fast Company put it, is “now less about what it sells than how it sells,” providing a distribution hub for all sorts of products. Drug-trafficking organizations are using the same philosophy to cut costs, better control distribution, and develop new sources of revenue. The one element of the U.S.-Mexico relationship that has received no shortage of attention is the border, yet </w:t>
      </w:r>
      <w:r w:rsidRPr="005E2FF2">
        <w:rPr>
          <w:rStyle w:val="StyleUnderline"/>
        </w:rPr>
        <w:t xml:space="preserve">the technology and money dedicated to enhancing security there have not been enough to thwart creative DTOs. The Sinaloa cartel, for example, has an extensive network of expertly constructed tunnels under the border, some featuring air-conditioning. (The workers who build the tunnels are frequently executed after the work is completed.) At the other extreme, traffickers have used catapults to launch deliveries from Mexico into the United States. Logistics, then, are the DTOs’ main source of revenue, and illegal drugs are but one of the products they offer. As the cartels’ revenue streams become increasingly diversified, the drug trade will become less and less important. In fact, </w:t>
      </w:r>
      <w:r w:rsidRPr="005E2FF2">
        <w:rPr>
          <w:rStyle w:val="Emphasis"/>
          <w:sz w:val="30"/>
          <w:szCs w:val="30"/>
        </w:rPr>
        <w:t>the prospect of the DTOs’ selling their services to terrorists, say by transporting weapons of mass destruction across the U.S.-Mexico border, has begun to frighten analysts both inside and outside government.</w:t>
      </w:r>
    </w:p>
    <w:p w14:paraId="55F79D67" w14:textId="77777777" w:rsidR="00FC3C78" w:rsidRPr="005E2FF2" w:rsidRDefault="00FC3C78" w:rsidP="00FC3C78">
      <w:pPr>
        <w:pStyle w:val="Heading4"/>
        <w:rPr>
          <w:rFonts w:cs="Arial"/>
        </w:rPr>
      </w:pPr>
      <w:r w:rsidRPr="005E2FF2">
        <w:rPr>
          <w:rFonts w:cs="Arial"/>
        </w:rPr>
        <w:t xml:space="preserve">Nuclear terrorism causes extinction—misattribution errors, miscalc and high tensions spark global nuclear conflict </w:t>
      </w:r>
    </w:p>
    <w:p w14:paraId="175E5329" w14:textId="77777777" w:rsidR="00FC3C78" w:rsidRPr="005E2FF2" w:rsidRDefault="00FC3C78" w:rsidP="00FC3C78">
      <w:pPr>
        <w:spacing w:line="240" w:lineRule="auto"/>
        <w:rPr>
          <w:rStyle w:val="Style13ptBold"/>
          <w:b w:val="0"/>
          <w:sz w:val="16"/>
        </w:rPr>
      </w:pPr>
      <w:r w:rsidRPr="005E2FF2">
        <w:rPr>
          <w:rStyle w:val="Style13ptBold"/>
        </w:rPr>
        <w:t xml:space="preserve">Hayes 18 </w:t>
      </w:r>
      <w:r w:rsidRPr="005E2FF2">
        <w:t>(Peter Hayes, Director of the Nautilus Institute and Honorary Professor at the Centre for International Security Studies at the University of Sydney, January 18, 2018. “NON-STATE TERRORISM AND INADVERTENT NUCLEAR WAR.” https://nautilus.org/napsnet/napsnet-special-reports/non-state-terrorism-and-inadvertent-nuclear-war/)</w:t>
      </w:r>
    </w:p>
    <w:p w14:paraId="18A8FE19" w14:textId="77777777" w:rsidR="00FC3C78" w:rsidRPr="005E2FF2" w:rsidRDefault="00FC3C78" w:rsidP="00FC3C78">
      <w:pPr>
        <w:rPr>
          <w:sz w:val="16"/>
        </w:rPr>
      </w:pPr>
      <w:r w:rsidRPr="005E2FF2">
        <w:rPr>
          <w:sz w:val="16"/>
        </w:rPr>
        <w:t xml:space="preserve">We now move to our conclusion. </w:t>
      </w:r>
      <w:r w:rsidRPr="005E2FF2">
        <w:rPr>
          <w:rStyle w:val="StyleUnderline"/>
        </w:rPr>
        <w:t>Nuclear-armed states</w:t>
      </w:r>
      <w:r w:rsidRPr="005E2FF2">
        <w:rPr>
          <w:sz w:val="16"/>
        </w:rPr>
        <w:t xml:space="preserve"> can </w:t>
      </w:r>
      <w:r w:rsidRPr="005E2FF2">
        <w:rPr>
          <w:rStyle w:val="StyleUnderline"/>
        </w:rPr>
        <w:t xml:space="preserve">place themselves on the </w:t>
      </w:r>
      <w:r w:rsidRPr="005E2FF2">
        <w:rPr>
          <w:rStyle w:val="Emphasis"/>
        </w:rPr>
        <w:t xml:space="preserve">edge of nuclear war </w:t>
      </w:r>
      <w:r w:rsidRPr="005E2FF2">
        <w:rPr>
          <w:sz w:val="16"/>
        </w:rPr>
        <w:t>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w:t>
      </w:r>
      <w:bookmarkStart w:id="2" w:name="_ftnref19"/>
      <w:r w:rsidRPr="005E2FF2">
        <w:rPr>
          <w:sz w:val="16"/>
        </w:rPr>
        <w:fldChar w:fldCharType="begin"/>
      </w:r>
      <w:r w:rsidRPr="005E2FF2">
        <w:rPr>
          <w:sz w:val="16"/>
        </w:rPr>
        <w:instrText xml:space="preserve"> HYPERLINK "https://nautilus.org/napsnet/napsnet-special-reports/non-state-terrorism-and-inadvertent-nuclear-war/" \l "_ftn19" </w:instrText>
      </w:r>
      <w:r w:rsidRPr="005E2FF2">
        <w:rPr>
          <w:sz w:val="16"/>
        </w:rPr>
        <w:fldChar w:fldCharType="separate"/>
      </w:r>
      <w:r w:rsidRPr="005E2FF2">
        <w:rPr>
          <w:rStyle w:val="Hyperlink"/>
          <w:sz w:val="16"/>
        </w:rPr>
        <w:t>[19]</w:t>
      </w:r>
      <w:r w:rsidRPr="005E2FF2">
        <w:rPr>
          <w:sz w:val="16"/>
        </w:rPr>
        <w:fldChar w:fldCharType="end"/>
      </w:r>
      <w:bookmarkEnd w:id="2"/>
      <w:r w:rsidRPr="005E2FF2">
        <w:rPr>
          <w:sz w:val="16"/>
        </w:rPr>
        <w:t xml:space="preserve">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w:t>
      </w:r>
      <w:r w:rsidRPr="005E2FF2">
        <w:rPr>
          <w:rStyle w:val="StyleUnderline"/>
        </w:rPr>
        <w:t>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w:t>
      </w:r>
      <w:r w:rsidRPr="005E2FF2">
        <w:rPr>
          <w:sz w:val="16"/>
        </w:rPr>
        <w:t xml:space="preserve">, even without the emergence of a fifth tier of non-state actors to add further unpredictability to how this system works in practice. The possibility that </w:t>
      </w:r>
      <w:r w:rsidRPr="005E2FF2">
        <w:rPr>
          <w:rStyle w:val="Emphasis"/>
        </w:rPr>
        <w:t>non-state actors</w:t>
      </w:r>
      <w:r w:rsidRPr="005E2FF2">
        <w:rPr>
          <w:sz w:val="16"/>
        </w:rPr>
        <w:t xml:space="preserve"> may </w:t>
      </w:r>
      <w:r w:rsidRPr="005E2FF2">
        <w:rPr>
          <w:rStyle w:val="StyleUnderline"/>
        </w:rPr>
        <w:t>attack</w:t>
      </w:r>
      <w:r w:rsidRPr="005E2FF2">
        <w:rPr>
          <w:sz w:val="16"/>
        </w:rPr>
        <w:t xml:space="preserve"> without advance warning as to the time, place, and angle of attack </w:t>
      </w:r>
      <w:r w:rsidRPr="005E2FF2">
        <w:rPr>
          <w:rStyle w:val="StyleUnderline"/>
        </w:rPr>
        <w:t>presents another layer of uncertainty to this complexity as to how inter-state nuclear war may break out</w:t>
      </w:r>
      <w:r w:rsidRPr="005E2FF2">
        <w:rPr>
          <w:sz w:val="16"/>
        </w:rPr>
        <w:t xml:space="preserve">.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an event coincides with already high levels of tension and even military collisions between the non-nuclear forces of nuclear armed states, then </w:t>
      </w:r>
      <w:r w:rsidRPr="005E2FF2">
        <w:rPr>
          <w:rStyle w:val="StyleUnderline"/>
        </w:rPr>
        <w:t>a</w:t>
      </w:r>
      <w:r w:rsidRPr="005E2FF2">
        <w:rPr>
          <w:sz w:val="16"/>
        </w:rPr>
        <w:t xml:space="preserve"> non-state </w:t>
      </w:r>
      <w:r w:rsidRPr="005E2FF2">
        <w:rPr>
          <w:rStyle w:val="Emphasis"/>
        </w:rPr>
        <w:t>nuclear terrorist attack</w:t>
      </w:r>
      <w:r w:rsidRPr="005E2FF2">
        <w:rPr>
          <w:sz w:val="16"/>
        </w:rPr>
        <w:t xml:space="preserve"> </w:t>
      </w:r>
      <w:r w:rsidRPr="005E2FF2">
        <w:rPr>
          <w:rStyle w:val="StyleUnderline"/>
        </w:rPr>
        <w:t xml:space="preserve">could impel a </w:t>
      </w:r>
      <w:r w:rsidRPr="005E2FF2">
        <w:rPr>
          <w:rStyle w:val="Emphasis"/>
        </w:rPr>
        <w:t>nuclear armed state</w:t>
      </w:r>
      <w:r w:rsidRPr="005E2FF2">
        <w:rPr>
          <w:sz w:val="16"/>
        </w:rPr>
        <w:t xml:space="preserve"> </w:t>
      </w:r>
      <w:r w:rsidRPr="005E2FF2">
        <w:rPr>
          <w:rStyle w:val="StyleUnderline"/>
        </w:rPr>
        <w:t xml:space="preserve">to </w:t>
      </w:r>
      <w:r w:rsidRPr="005E2FF2">
        <w:rPr>
          <w:rStyle w:val="Emphasis"/>
        </w:rPr>
        <w:t>escalate</w:t>
      </w:r>
      <w:r w:rsidRPr="005E2FF2">
        <w:rPr>
          <w:sz w:val="16"/>
        </w:rPr>
        <w:t xml:space="preserve"> its threat or even </w:t>
      </w:r>
      <w:r w:rsidRPr="005E2FF2">
        <w:rPr>
          <w:rStyle w:val="StyleUnderline"/>
        </w:rPr>
        <w:t>military actions</w:t>
      </w:r>
      <w:r w:rsidRPr="005E2FF2">
        <w:rPr>
          <w:sz w:val="16"/>
        </w:rPr>
        <w:t xml:space="preserve"> </w:t>
      </w:r>
      <w:r w:rsidRPr="005E2FF2">
        <w:rPr>
          <w:rStyle w:val="Emphasis"/>
        </w:rPr>
        <w:t>against other states</w:t>
      </w:r>
      <w:r w:rsidRPr="005E2FF2">
        <w:rPr>
          <w:sz w:val="16"/>
        </w:rPr>
        <w:t xml:space="preserve">, </w:t>
      </w:r>
      <w:r w:rsidRPr="005E2FF2">
        <w:rPr>
          <w:rStyle w:val="StyleUnderline"/>
        </w:rPr>
        <w:t xml:space="preserve">in the belief that this targeted state may have </w:t>
      </w:r>
      <w:r w:rsidRPr="005E2FF2">
        <w:rPr>
          <w:rStyle w:val="Emphasis"/>
        </w:rPr>
        <w:t>sponsored</w:t>
      </w:r>
      <w:r w:rsidRPr="005E2FF2">
        <w:rPr>
          <w:rStyle w:val="StyleUnderline"/>
        </w:rPr>
        <w:t xml:space="preserve"> the non-state attack,</w:t>
      </w:r>
      <w:r w:rsidRPr="005E2FF2">
        <w:rPr>
          <w:sz w:val="16"/>
        </w:rPr>
        <w:t xml:space="preserve"> or was simply the source of the attack, whatever the declared identity of the attacking non-state entity. </w:t>
      </w:r>
      <w:r w:rsidRPr="005E2FF2">
        <w:rPr>
          <w:rStyle w:val="StyleUnderline"/>
        </w:rPr>
        <w:t>This</w:t>
      </w:r>
      <w:r w:rsidRPr="005E2FF2">
        <w:rPr>
          <w:sz w:val="16"/>
        </w:rPr>
        <w:t xml:space="preserve"> outcome </w:t>
      </w:r>
      <w:r w:rsidRPr="005E2FF2">
        <w:rPr>
          <w:rStyle w:val="StyleUnderline"/>
        </w:rPr>
        <w:t>could</w:t>
      </w:r>
      <w:r w:rsidRPr="005E2FF2">
        <w:rPr>
          <w:sz w:val="16"/>
        </w:rPr>
        <w:t xml:space="preserve"> </w:t>
      </w:r>
      <w:r w:rsidRPr="005E2FF2">
        <w:rPr>
          <w:rStyle w:val="Emphasis"/>
        </w:rPr>
        <w:t>trigger</w:t>
      </w:r>
      <w:r w:rsidRPr="005E2FF2">
        <w:rPr>
          <w:sz w:val="16"/>
        </w:rPr>
        <w:t xml:space="preserve"> these states to go onto one or more of the pathways to </w:t>
      </w:r>
      <w:r w:rsidRPr="005E2FF2">
        <w:rPr>
          <w:rStyle w:val="Emphasis"/>
        </w:rPr>
        <w:t>inadvertent nuclear war</w:t>
      </w:r>
      <w:r w:rsidRPr="005E2FF2">
        <w:rPr>
          <w:sz w:val="16"/>
        </w:rPr>
        <w:t xml:space="preserve">, especially if the terrorist attack was on a high value and high risk nuclear facility or involved the seizure and/or use of fissile material. </w:t>
      </w:r>
      <w:r w:rsidRPr="005E2FF2">
        <w:rPr>
          <w:rStyle w:val="StyleUnderline"/>
        </w:rPr>
        <w:t xml:space="preserve">Some </w:t>
      </w:r>
      <w:r w:rsidRPr="005E2FF2">
        <w:rPr>
          <w:sz w:val="16"/>
        </w:rPr>
        <w:t>experts</w:t>
      </w:r>
      <w:r w:rsidRPr="005E2FF2">
        <w:rPr>
          <w:rStyle w:val="StyleUnderline"/>
        </w:rPr>
        <w:t xml:space="preserve"> dismiss this possibility as</w:t>
      </w:r>
      <w:r w:rsidRPr="005E2FF2">
        <w:rPr>
          <w:sz w:val="16"/>
        </w:rPr>
        <w:t xml:space="preserve"> </w:t>
      </w:r>
      <w:r w:rsidRPr="005E2FF2">
        <w:rPr>
          <w:rStyle w:val="Emphasis"/>
        </w:rPr>
        <w:t>so remote</w:t>
      </w:r>
      <w:r w:rsidRPr="005E2FF2">
        <w:rPr>
          <w:sz w:val="16"/>
        </w:rPr>
        <w:t xml:space="preserve"> as to be not worth worrying about. </w:t>
      </w:r>
      <w:r w:rsidRPr="005E2FF2">
        <w:rPr>
          <w:rStyle w:val="Emphasis"/>
        </w:rPr>
        <w:t>Yet the history</w:t>
      </w:r>
      <w:r w:rsidRPr="005E2FF2">
        <w:rPr>
          <w:sz w:val="16"/>
        </w:rPr>
        <w:t xml:space="preserve"> </w:t>
      </w:r>
      <w:r w:rsidRPr="005E2FF2">
        <w:rPr>
          <w:rStyle w:val="StyleUnderline"/>
        </w:rPr>
        <w:t>of nuclear terrorism</w:t>
      </w:r>
      <w:r w:rsidRPr="005E2FF2">
        <w:rPr>
          <w:sz w:val="16"/>
        </w:rPr>
        <w:t xml:space="preserve"> globally and in the Northeast Asian region </w:t>
      </w:r>
      <w:r w:rsidRPr="005E2FF2">
        <w:rPr>
          <w:rStyle w:val="StyleUnderline"/>
        </w:rPr>
        <w:t>suggests</w:t>
      </w:r>
      <w:r w:rsidRPr="005E2FF2">
        <w:rPr>
          <w:sz w:val="16"/>
        </w:rPr>
        <w:t xml:space="preserve"> </w:t>
      </w:r>
      <w:r w:rsidRPr="005E2FF2">
        <w:rPr>
          <w:rStyle w:val="Emphasis"/>
        </w:rPr>
        <w:t>otherwise</w:t>
      </w:r>
      <w:r w:rsidRPr="005E2FF2">
        <w:rPr>
          <w:sz w:val="16"/>
        </w:rPr>
        <w:t xml:space="preserv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w:t>
      </w:r>
      <w:r w:rsidRPr="005E2FF2">
        <w:rPr>
          <w:rStyle w:val="StyleUnderline"/>
        </w:rPr>
        <w:t xml:space="preserve">at a time of </w:t>
      </w:r>
      <w:r w:rsidRPr="005E2FF2">
        <w:rPr>
          <w:rStyle w:val="Emphasis"/>
        </w:rPr>
        <w:t>crisis</w:t>
      </w:r>
      <w:r w:rsidRPr="005E2FF2">
        <w:rPr>
          <w:sz w:val="16"/>
        </w:rPr>
        <w:t xml:space="preserve"> </w:t>
      </w:r>
      <w:r w:rsidRPr="005E2FF2">
        <w:rPr>
          <w:rStyle w:val="StyleUnderline"/>
        </w:rPr>
        <w:t>when</w:t>
      </w:r>
      <w:r w:rsidRPr="005E2FF2">
        <w:rPr>
          <w:sz w:val="16"/>
        </w:rPr>
        <w:t xml:space="preserve"> </w:t>
      </w:r>
      <w:r w:rsidRPr="005E2FF2">
        <w:rPr>
          <w:rStyle w:val="Emphasis"/>
        </w:rPr>
        <w:t>alert levels are already high</w:t>
      </w:r>
      <w:r w:rsidRPr="005E2FF2">
        <w:rPr>
          <w:sz w:val="16"/>
        </w:rPr>
        <w:t xml:space="preserve">, </w:t>
      </w:r>
      <w:r w:rsidRPr="005E2FF2">
        <w:rPr>
          <w:rStyle w:val="StyleUnderline"/>
        </w:rPr>
        <w:t xml:space="preserve">when control systems on nuclear forces have already shifted from primary emphasis on negative to positive control, when </w:t>
      </w:r>
      <w:r w:rsidRPr="005E2FF2">
        <w:rPr>
          <w:rStyle w:val="Emphasis"/>
        </w:rPr>
        <w:t>decision making</w:t>
      </w:r>
      <w:r w:rsidRPr="005E2FF2">
        <w:rPr>
          <w:rStyle w:val="StyleUnderline"/>
        </w:rPr>
        <w:t xml:space="preserve"> is already </w:t>
      </w:r>
      <w:r w:rsidRPr="005E2FF2">
        <w:rPr>
          <w:rStyle w:val="Emphasis"/>
        </w:rPr>
        <w:t>stressed</w:t>
      </w:r>
      <w:r w:rsidRPr="005E2FF2">
        <w:rPr>
          <w:sz w:val="16"/>
        </w:rPr>
        <w:t xml:space="preserve">, </w:t>
      </w:r>
      <w:r w:rsidRPr="005E2FF2">
        <w:rPr>
          <w:rStyle w:val="StyleUnderline"/>
        </w:rPr>
        <w:t>when the potential for</w:t>
      </w:r>
      <w:r w:rsidRPr="005E2FF2">
        <w:rPr>
          <w:sz w:val="16"/>
        </w:rPr>
        <w:t xml:space="preserve"> </w:t>
      </w:r>
      <w:r w:rsidRPr="005E2FF2">
        <w:rPr>
          <w:rStyle w:val="StyleUnderline"/>
        </w:rPr>
        <w:t>miscalc</w:t>
      </w:r>
      <w:r w:rsidRPr="005E2FF2">
        <w:rPr>
          <w:sz w:val="16"/>
        </w:rPr>
        <w:t xml:space="preserve">ulation </w:t>
      </w:r>
      <w:r w:rsidRPr="005E2FF2">
        <w:rPr>
          <w:rStyle w:val="StyleUnderline"/>
        </w:rPr>
        <w:t>is</w:t>
      </w:r>
      <w:r w:rsidRPr="005E2FF2">
        <w:rPr>
          <w:sz w:val="16"/>
        </w:rPr>
        <w:t xml:space="preserve"> already </w:t>
      </w:r>
      <w:r w:rsidRPr="005E2FF2">
        <w:rPr>
          <w:rStyle w:val="Emphasis"/>
        </w:rPr>
        <w:t>high</w:t>
      </w:r>
      <w:r w:rsidRPr="005E2FF2">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5E2FF2">
        <w:rPr>
          <w:rStyle w:val="StyleUnderline"/>
        </w:rPr>
        <w:t xml:space="preserve">a </w:t>
      </w:r>
      <w:r w:rsidRPr="005E2FF2">
        <w:rPr>
          <w:rStyle w:val="Emphasis"/>
        </w:rPr>
        <w:t>terrorist nuclear attack</w:t>
      </w:r>
      <w:r w:rsidRPr="005E2FF2">
        <w:rPr>
          <w:sz w:val="16"/>
        </w:rPr>
        <w:t xml:space="preserve"> </w:t>
      </w:r>
      <w:r w:rsidRPr="005E2FF2">
        <w:rPr>
          <w:rStyle w:val="StyleUnderline"/>
        </w:rPr>
        <w:t>may shift</w:t>
      </w:r>
      <w:r w:rsidRPr="005E2FF2">
        <w:rPr>
          <w:sz w:val="16"/>
        </w:rPr>
        <w:t xml:space="preserve"> a coincident combination of some or all of these </w:t>
      </w:r>
      <w:r w:rsidRPr="005E2FF2">
        <w:rPr>
          <w:rStyle w:val="StyleUnderline"/>
        </w:rPr>
        <w:t xml:space="preserve">factors to a </w:t>
      </w:r>
      <w:r w:rsidRPr="005E2FF2">
        <w:rPr>
          <w:rStyle w:val="Emphasis"/>
        </w:rPr>
        <w:t>threshold level</w:t>
      </w:r>
      <w:r w:rsidRPr="005E2FF2">
        <w:rPr>
          <w:sz w:val="16"/>
        </w:rPr>
        <w:t xml:space="preserve"> </w:t>
      </w:r>
      <w:r w:rsidRPr="005E2FF2">
        <w:rPr>
          <w:rStyle w:val="StyleUnderline"/>
        </w:rPr>
        <w:t>where they</w:t>
      </w:r>
      <w:r w:rsidRPr="005E2FF2">
        <w:rPr>
          <w:sz w:val="16"/>
        </w:rPr>
        <w:t xml:space="preserve"> collectively </w:t>
      </w:r>
      <w:r w:rsidRPr="005E2FF2">
        <w:rPr>
          <w:rStyle w:val="StyleUnderline"/>
        </w:rPr>
        <w:t>lead to</w:t>
      </w:r>
      <w:r w:rsidRPr="005E2FF2">
        <w:rPr>
          <w:sz w:val="16"/>
        </w:rPr>
        <w:t xml:space="preserve"> </w:t>
      </w:r>
      <w:r w:rsidRPr="005E2FF2">
        <w:rPr>
          <w:rStyle w:val="StyleUnderline"/>
        </w:rPr>
        <w:t xml:space="preserve">a </w:t>
      </w:r>
      <w:r w:rsidRPr="005E2FF2">
        <w:rPr>
          <w:rStyle w:val="Emphasis"/>
        </w:rPr>
        <w:t>first-use decision</w:t>
      </w:r>
      <w:r w:rsidRPr="005E2FF2">
        <w:rPr>
          <w:sz w:val="16"/>
        </w:rPr>
        <w:t xml:space="preserve"> </w:t>
      </w:r>
      <w:r w:rsidRPr="005E2FF2">
        <w:rPr>
          <w:rStyle w:val="StyleUnderline"/>
        </w:rPr>
        <w:t xml:space="preserve">by </w:t>
      </w:r>
      <w:r w:rsidRPr="005E2FF2">
        <w:rPr>
          <w:rStyle w:val="Emphasis"/>
        </w:rPr>
        <w:t>one or more nuclear-armed states</w:t>
      </w:r>
      <w:r w:rsidRPr="005E2FF2">
        <w:rPr>
          <w:sz w:val="16"/>
        </w:rPr>
        <w:t xml:space="preserve">.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Ayson concluded: In considering the ways in which </w:t>
      </w:r>
      <w:r w:rsidRPr="005E2FF2">
        <w:rPr>
          <w:rStyle w:val="StyleUnderline"/>
        </w:rPr>
        <w:t xml:space="preserve">a </w:t>
      </w:r>
      <w:r w:rsidRPr="005E2FF2">
        <w:rPr>
          <w:rStyle w:val="Emphasis"/>
        </w:rPr>
        <w:t>terrorist nuclear attack</w:t>
      </w:r>
      <w:r w:rsidRPr="005E2FF2">
        <w:rPr>
          <w:sz w:val="16"/>
        </w:rPr>
        <w:t xml:space="preserve"> </w:t>
      </w:r>
      <w:r w:rsidRPr="005E2FF2">
        <w:rPr>
          <w:rStyle w:val="StyleUnderline"/>
        </w:rPr>
        <w:t>could</w:t>
      </w:r>
      <w:r w:rsidRPr="005E2FF2">
        <w:rPr>
          <w:sz w:val="16"/>
        </w:rPr>
        <w:t xml:space="preserve"> (wittingly or unwittingly) </w:t>
      </w:r>
      <w:r w:rsidRPr="005E2FF2">
        <w:rPr>
          <w:rStyle w:val="StyleUnderline"/>
        </w:rPr>
        <w:t xml:space="preserve">spark off a </w:t>
      </w:r>
      <w:r w:rsidRPr="005E2FF2">
        <w:rPr>
          <w:rStyle w:val="Emphasis"/>
        </w:rPr>
        <w:t>wider nuclear exchange</w:t>
      </w:r>
      <w:r w:rsidRPr="005E2FF2">
        <w:rPr>
          <w:sz w:val="16"/>
        </w:rPr>
        <w:t xml:space="preserve"> government leaders are entitled to be just as worried about their own actions—how they would respond to a terrorist nuclear attack and how that response might get very catastrophically out of control—as about the terrorist act per se. If so, </w:t>
      </w:r>
      <w:r w:rsidRPr="005E2FF2">
        <w:rPr>
          <w:rStyle w:val="StyleUnderline"/>
        </w:rPr>
        <w:t>states need to do more than consider the best ways to prevent terrorists from acquiring, deploying and then detonating a nuclear weapon</w:t>
      </w:r>
      <w:r w:rsidRPr="005E2FF2">
        <w:rPr>
          <w:sz w:val="16"/>
        </w:rPr>
        <w:t>. They also need to think about how they can control themselves in the event of a nuclear terrorist attack (even if some might suggest this risks handing the terrorist a premature and unnecessary victory by giving them indirect influence over the choices states make).</w:t>
      </w:r>
      <w:bookmarkStart w:id="3" w:name="_ftnref20"/>
      <w:r w:rsidRPr="005E2FF2">
        <w:rPr>
          <w:sz w:val="16"/>
        </w:rPr>
        <w:fldChar w:fldCharType="begin"/>
      </w:r>
      <w:r w:rsidRPr="005E2FF2">
        <w:rPr>
          <w:sz w:val="16"/>
        </w:rPr>
        <w:instrText xml:space="preserve"> HYPERLINK "https://nautilus.org/napsnet/napsnet-special-reports/non-state-terrorism-and-inadvertent-nuclear-war/" \l "_ftn20" </w:instrText>
      </w:r>
      <w:r w:rsidRPr="005E2FF2">
        <w:rPr>
          <w:sz w:val="16"/>
        </w:rPr>
        <w:fldChar w:fldCharType="separate"/>
      </w:r>
      <w:r w:rsidRPr="005E2FF2">
        <w:rPr>
          <w:rStyle w:val="Hyperlink"/>
          <w:sz w:val="16"/>
        </w:rPr>
        <w:t>[20]</w:t>
      </w:r>
      <w:r w:rsidRPr="005E2FF2">
        <w:rPr>
          <w:sz w:val="16"/>
        </w:rPr>
        <w:fldChar w:fldCharType="end"/>
      </w:r>
      <w:bookmarkEnd w:id="3"/>
    </w:p>
    <w:p w14:paraId="2628D362" w14:textId="77777777" w:rsidR="00FC3C78" w:rsidRPr="005E2FF2" w:rsidRDefault="00FC3C78" w:rsidP="00FC3C78">
      <w:pPr>
        <w:rPr>
          <w:sz w:val="16"/>
        </w:rPr>
      </w:pPr>
    </w:p>
    <w:p w14:paraId="27600F80" w14:textId="63C2F095" w:rsidR="00B029E0" w:rsidRPr="005E2FF2" w:rsidRDefault="001826A7" w:rsidP="003B65F9">
      <w:pPr>
        <w:pStyle w:val="Heading3"/>
      </w:pPr>
      <w:r w:rsidRPr="005E2FF2">
        <w:t>I/L</w:t>
      </w:r>
      <w:r w:rsidR="003B65F9" w:rsidRPr="005E2FF2">
        <w:t>—Small Arms K2 Cartels</w:t>
      </w:r>
    </w:p>
    <w:p w14:paraId="53CC0D78" w14:textId="77777777" w:rsidR="003B65F9" w:rsidRPr="005E2FF2" w:rsidRDefault="003B65F9" w:rsidP="003B65F9"/>
    <w:p w14:paraId="4A42E6B9" w14:textId="03D6D76F" w:rsidR="003B65F9" w:rsidRPr="005E2FF2" w:rsidRDefault="003B65F9" w:rsidP="003B65F9">
      <w:pPr>
        <w:pStyle w:val="Heading4"/>
      </w:pPr>
      <w:r w:rsidRPr="005E2FF2">
        <w:t>Military purchases are key—they’re the ones who import the weapons</w:t>
      </w:r>
    </w:p>
    <w:p w14:paraId="2917E754" w14:textId="77777777" w:rsidR="003B65F9" w:rsidRPr="005E2FF2" w:rsidRDefault="003B65F9" w:rsidP="003B65F9">
      <w:pPr>
        <w:rPr>
          <w:rStyle w:val="Style13ptBold"/>
        </w:rPr>
      </w:pPr>
      <w:r w:rsidRPr="005E2FF2">
        <w:rPr>
          <w:rStyle w:val="Style13ptBold"/>
        </w:rPr>
        <w:t xml:space="preserve">Lindsay-Poland 18 </w:t>
      </w:r>
    </w:p>
    <w:p w14:paraId="151256DD" w14:textId="77777777" w:rsidR="003B65F9" w:rsidRPr="005E2FF2" w:rsidRDefault="003B65F9" w:rsidP="003B65F9">
      <w:r w:rsidRPr="005E2FF2">
        <w:t xml:space="preserve">(John, 4/26/18, “HOW U.S. GUNS SOLD TO MEXICO END UP WITH SECURITY FORCES ACCUSED OF CRIME AND HUMAN RIGHTS ABUSES”, </w:t>
      </w:r>
      <w:hyperlink r:id="rId74" w:history="1">
        <w:r w:rsidRPr="005E2FF2">
          <w:rPr>
            <w:rStyle w:val="Hyperlink"/>
          </w:rPr>
          <w:t>https://theintercept.com/2018/04/26/mexico-arms-trade-us-gun-sales/AMG</w:t>
        </w:r>
      </w:hyperlink>
      <w:r w:rsidRPr="005E2FF2">
        <w:t xml:space="preserve">) </w:t>
      </w:r>
    </w:p>
    <w:p w14:paraId="7B9B0B7D" w14:textId="77777777" w:rsidR="003B65F9" w:rsidRPr="005E2FF2" w:rsidRDefault="003B65F9" w:rsidP="003B65F9"/>
    <w:p w14:paraId="0614A4E3" w14:textId="77777777" w:rsidR="003B65F9" w:rsidRPr="005E2FF2" w:rsidRDefault="003B65F9" w:rsidP="003B65F9">
      <w:pPr>
        <w:rPr>
          <w:sz w:val="16"/>
        </w:rPr>
      </w:pPr>
      <w:r w:rsidRPr="005E2FF2">
        <w:rPr>
          <w:sz w:val="16"/>
        </w:rPr>
        <w:t xml:space="preserve">How Guns Flow from the Military to Local and State Police </w:t>
      </w:r>
      <w:r w:rsidRPr="005E2FF2">
        <w:rPr>
          <w:rStyle w:val="StyleUnderline"/>
        </w:rPr>
        <w:t xml:space="preserve">The Mexican military is the only legal importer of firearms into Mexico. In turn, the Mexican army is the only legal distributor of guns within the country; </w:t>
      </w:r>
      <w:r w:rsidRPr="005E2FF2">
        <w:rPr>
          <w:sz w:val="16"/>
        </w:rPr>
        <w:t xml:space="preserve">personal possession of firearms is highly restricted, with a single military-run retail store for gun sales in Mexico City. </w:t>
      </w:r>
      <w:r w:rsidRPr="005E2FF2">
        <w:rPr>
          <w:rStyle w:val="StyleUnderline"/>
        </w:rPr>
        <w:t>Aside from the weapons that the military acquires for its own forces, most legally imported guns in Mexico are sold to state and local police forces</w:t>
      </w:r>
      <w:r w:rsidRPr="005E2FF2">
        <w:rPr>
          <w:sz w:val="16"/>
        </w:rPr>
        <w:t xml:space="preserve">. More than half of the 305,086 guns sold by the Mexican Secretariat of National Defense – which includes the army and air force and is known by its Spanish acronym SEDENA — from 2010 through 2016 were sold to police, according to documents released by SEDENA in response to a public records request. </w:t>
      </w:r>
    </w:p>
    <w:p w14:paraId="6C8178D7" w14:textId="77777777" w:rsidR="003B65F9" w:rsidRPr="005E2FF2" w:rsidRDefault="003B65F9" w:rsidP="003B65F9">
      <w:pPr>
        <w:pStyle w:val="Heading4"/>
      </w:pPr>
      <w:r w:rsidRPr="005E2FF2">
        <w:t>The Mexican government actively colludes with cartels</w:t>
      </w:r>
    </w:p>
    <w:p w14:paraId="3E05B8DB" w14:textId="77777777" w:rsidR="003B65F9" w:rsidRPr="005E2FF2" w:rsidRDefault="003B65F9" w:rsidP="003B65F9">
      <w:pPr>
        <w:rPr>
          <w:rStyle w:val="Style13ptBold"/>
        </w:rPr>
      </w:pPr>
      <w:r w:rsidRPr="005E2FF2">
        <w:rPr>
          <w:rStyle w:val="Style13ptBold"/>
        </w:rPr>
        <w:t>AFSC 16</w:t>
      </w:r>
    </w:p>
    <w:p w14:paraId="7C9180FF" w14:textId="77777777" w:rsidR="003B65F9" w:rsidRPr="005E2FF2" w:rsidRDefault="003B65F9" w:rsidP="003B65F9">
      <w:r w:rsidRPr="005E2FF2">
        <w:t xml:space="preserve">(American Friends Service Committee,  organization working for peace and social justice in the United States and around the world, “WHERE THE GUNS GO”, </w:t>
      </w:r>
      <w:hyperlink r:id="rId75" w:history="1">
        <w:r w:rsidRPr="005E2FF2">
          <w:rPr>
            <w:rStyle w:val="Hyperlink"/>
          </w:rPr>
          <w:t>https://www.afsc.org/sites/default/files/documents/2016%20Where%20the%20Guns%20Go.pdf/</w:t>
        </w:r>
      </w:hyperlink>
      <w:r w:rsidRPr="005E2FF2">
        <w:t xml:space="preserve"> AMG)</w:t>
      </w:r>
    </w:p>
    <w:p w14:paraId="750EB5DD" w14:textId="77777777" w:rsidR="003B65F9" w:rsidRPr="005E2FF2" w:rsidRDefault="003B65F9" w:rsidP="003B65F9"/>
    <w:p w14:paraId="5063C99C" w14:textId="77777777" w:rsidR="003B65F9" w:rsidRPr="005E2FF2" w:rsidRDefault="003B65F9" w:rsidP="003B65F9">
      <w:pPr>
        <w:rPr>
          <w:rStyle w:val="StyleUnderline"/>
        </w:rPr>
      </w:pPr>
      <w:r w:rsidRPr="005E2FF2">
        <w:rPr>
          <w:rStyle w:val="StyleUnderline"/>
        </w:rPr>
        <w:t>During the last two presidencies</w:t>
      </w:r>
      <w:r w:rsidRPr="005E2FF2">
        <w:rPr>
          <w:sz w:val="16"/>
        </w:rPr>
        <w:t xml:space="preserve">—that of Felipe Calderón and his declared policy of a “war on drugs” to be fought by the army, and that of the current Enrique Peña Nieto administration—the </w:t>
      </w:r>
      <w:r w:rsidRPr="005E2FF2">
        <w:rPr>
          <w:rStyle w:val="StyleUnderline"/>
        </w:rPr>
        <w:t>violence spiked dramatically. The state’s actions have become increasingly opaque, and the period has been marked by one high-level corruption scandal after another</w:t>
      </w:r>
      <w:r w:rsidRPr="005E2FF2">
        <w:rPr>
          <w:sz w:val="16"/>
        </w:rPr>
        <w:t xml:space="preserve">.7 Taken together, the violence unleashed by criminal groups, the corruption of police, and the </w:t>
      </w:r>
      <w:r w:rsidRPr="005E2FF2">
        <w:rPr>
          <w:rStyle w:val="StyleUnderline"/>
        </w:rPr>
        <w:t>government’s lack of transparency led</w:t>
      </w:r>
      <w:r w:rsidRPr="005E2FF2">
        <w:rPr>
          <w:sz w:val="16"/>
        </w:rPr>
        <w:t xml:space="preserve"> Stanford University researcher Beatriz </w:t>
      </w:r>
      <w:r w:rsidRPr="005E2FF2">
        <w:rPr>
          <w:rStyle w:val="StyleUnderline"/>
        </w:rPr>
        <w:t>Magaloni to speak of “the collapse of the Mexican State.”</w:t>
      </w:r>
      <w:r w:rsidRPr="005E2FF2">
        <w:rPr>
          <w:sz w:val="16"/>
        </w:rPr>
        <w:t xml:space="preserve">8 The long list of corruption scandals includes charges against several state governors for close ties to organized criminal groups. Current or former governors of at least five different Mexican states have been charged with crimes ranging from illicit enrichment and the diversion of millions of dollars (Tabasco Governor Andrés Rafael Granier Melo) to the death of 17 people (Veracruz Governor Javier Duarte) to participation in the Juarez Cartel criminal organization (former Quintana Roo governor Mario Villanueva Madrid).9 Since </w:t>
      </w:r>
      <w:r w:rsidRPr="005E2FF2">
        <w:rPr>
          <w:rStyle w:val="StyleUnderline"/>
        </w:rPr>
        <w:t>civilian government leaders have both formal command and informal relationships with police forces, their involvement in corruption impacts state forces’ relationships with organized crime</w:t>
      </w:r>
      <w:r w:rsidRPr="005E2FF2">
        <w:rPr>
          <w:sz w:val="16"/>
        </w:rPr>
        <w:t xml:space="preserve">, as well. The disappearance of </w:t>
      </w:r>
      <w:r w:rsidRPr="005E2FF2">
        <w:rPr>
          <w:rStyle w:val="StyleUnderline"/>
        </w:rPr>
        <w:t>the 43 students in Guerrero</w:t>
      </w:r>
      <w:r w:rsidRPr="005E2FF2">
        <w:rPr>
          <w:sz w:val="16"/>
        </w:rPr>
        <w:t xml:space="preserve">, who </w:t>
      </w:r>
      <w:r w:rsidRPr="005E2FF2">
        <w:rPr>
          <w:rStyle w:val="StyleUnderline"/>
        </w:rPr>
        <w:t>were handed over by the police to a local criminal gang, reflects the level of cooperation between the Mexican State and criminal organizations</w:t>
      </w:r>
      <w:r w:rsidRPr="005E2FF2">
        <w:rPr>
          <w:sz w:val="16"/>
        </w:rPr>
        <w:t xml:space="preserve">. “Ayotzinapa was the event that uncovered all that was happening in Guerrero, which many of us knew, because we heard but we didn’t know the depth of the reality people were experiencing,” Alejandro Ramos of the Morelos y Pavón Human Rights Center in Guerrero (centromorelos.org) told us. “And </w:t>
      </w:r>
      <w:r w:rsidRPr="005E2FF2">
        <w:rPr>
          <w:rStyle w:val="StyleUnderline"/>
        </w:rPr>
        <w:t>the reality is that the</w:t>
      </w:r>
      <w:r w:rsidRPr="005E2FF2">
        <w:rPr>
          <w:sz w:val="16"/>
        </w:rPr>
        <w:t xml:space="preserve"> Guerrero authorities, the </w:t>
      </w:r>
      <w:r w:rsidRPr="005E2FF2">
        <w:rPr>
          <w:rStyle w:val="StyleUnderline"/>
        </w:rPr>
        <w:t>whole state government, and the federal and municipal governments are in collusion with organized crime.</w:t>
      </w:r>
    </w:p>
    <w:p w14:paraId="09BC69BF" w14:textId="77777777" w:rsidR="00B401B9" w:rsidRPr="005E2FF2" w:rsidRDefault="00B401B9" w:rsidP="00B401B9">
      <w:pPr>
        <w:pStyle w:val="Heading4"/>
      </w:pPr>
      <w:r w:rsidRPr="005E2FF2">
        <w:t>US sales fuel crime and instability in Mexico – Tamaulipas proves</w:t>
      </w:r>
    </w:p>
    <w:p w14:paraId="1C316E80" w14:textId="77777777" w:rsidR="00B401B9" w:rsidRPr="005E2FF2" w:rsidRDefault="00B401B9" w:rsidP="00B401B9">
      <w:pPr>
        <w:rPr>
          <w:b/>
          <w:bCs/>
          <w:sz w:val="24"/>
          <w:szCs w:val="24"/>
        </w:rPr>
      </w:pPr>
      <w:r w:rsidRPr="005E2FF2">
        <w:rPr>
          <w:b/>
          <w:bCs/>
          <w:sz w:val="24"/>
          <w:szCs w:val="24"/>
        </w:rPr>
        <w:t>Zamudio et al, 18</w:t>
      </w:r>
    </w:p>
    <w:p w14:paraId="2F68DB20" w14:textId="77777777" w:rsidR="00B401B9" w:rsidRPr="005E2FF2" w:rsidRDefault="00B401B9" w:rsidP="00B401B9">
      <w:r w:rsidRPr="005E2FF2">
        <w:t xml:space="preserve">Natalia Paulina Báez Zamudio, Researcher at Comisión Mexicana de Defensa y Promoción de los Derechos Humanos A.C. , Lucía Guadalupe Chávez Vargas, Master in Human Rights, State of Law and Democracy in Ibero-America by the University of Alcalá de Henares. Law degree from the National Autonomous University of Mexico. Since 2008 she has worked in the field of Human Rights with organizations of civil society, government and autonomous public bodies. She has participated in the preparation of publications, conferences, training and as a tutor in various courses related to Human Rights. Currently, she teaches at the Online Latin American Technological University and Director of the Research Area of ​​the Mexican Commission for the Defense and Promotion of Human Rights, John Lindsay-Poland, writer, activist, researcher and analyst focused on human rights and demilitarization, especially in the Americas. He has written about, researched and organized action for human rights and demilitarization of US policy in Latin America for 30 years. Currently he coordinates </w:t>
      </w:r>
      <w:hyperlink r:id="rId76" w:history="1">
        <w:r w:rsidRPr="005E2FF2">
          <w:rPr>
            <w:rStyle w:val="Hyperlink"/>
          </w:rPr>
          <w:t>Stop US Arms to Mexico</w:t>
        </w:r>
      </w:hyperlink>
      <w:r w:rsidRPr="005E2FF2">
        <w:t xml:space="preserve">, a project of Global Exchange, and serves as California Healing Justice Associate of the </w:t>
      </w:r>
      <w:hyperlink r:id="rId77" w:history="1">
        <w:r w:rsidRPr="005E2FF2">
          <w:rPr>
            <w:rStyle w:val="Hyperlink"/>
          </w:rPr>
          <w:t>American Friends Service Committee</w:t>
        </w:r>
      </w:hyperlink>
      <w:r w:rsidRPr="005E2FF2">
        <w:t xml:space="preserv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Latin America Update. He participated in the 2012 US-Mexico Caravan for Peace, and has visited Ciudad Juarez four times as part of FOR’s work to address gun trafficking and the US role in violence in Mexico. Previously he served with Peace Brigades International (PBI) in Guatemala and El Salvador, and co-founded PBI's Colombia Project in 1994, Montserrat Martínez Téllez, August 2018, "Gross Human Rights Abuses The legal and Illegal Gun Trade to Mexico," Mexican Commission for the Defense and Promotion of Human Rights &amp; Stop us Arms to Mexico, </w:t>
      </w:r>
      <w:hyperlink r:id="rId78" w:history="1">
        <w:r w:rsidRPr="005E2FF2">
          <w:rPr>
            <w:rStyle w:val="Hyperlink"/>
          </w:rPr>
          <w:t>https://www.stopusarmstomexico.org/wp-content/uploads/2018/08/THE-LEGAL-AND-ILLEGAL-GUN-TRADE-TO-MEXICO_August2018.pdf</w:t>
        </w:r>
      </w:hyperlink>
      <w:r w:rsidRPr="005E2FF2">
        <w:t xml:space="preserve"> #CCCool</w:t>
      </w:r>
    </w:p>
    <w:p w14:paraId="64AB1E0F" w14:textId="77777777" w:rsidR="00B401B9" w:rsidRPr="005E2FF2" w:rsidRDefault="00B401B9" w:rsidP="00B401B9"/>
    <w:p w14:paraId="13AD1193" w14:textId="77777777" w:rsidR="00B401B9" w:rsidRPr="005E2FF2" w:rsidRDefault="00B401B9" w:rsidP="00B401B9">
      <w:pPr>
        <w:rPr>
          <w:sz w:val="16"/>
        </w:rPr>
      </w:pPr>
      <w:r w:rsidRPr="005E2FF2">
        <w:rPr>
          <w:sz w:val="16"/>
        </w:rPr>
        <w:t xml:space="preserve">Case Study: Tamaulipas StateThe northern Mexico border state of Tamaulipas exemplifies the deadly cocktail of gun tra-fficking, militarization, impunity and </w:t>
      </w:r>
      <w:r w:rsidRPr="005E2FF2">
        <w:rPr>
          <w:rStyle w:val="StyleUnderline"/>
        </w:rPr>
        <w:t>corruption that is devastating many Mexican communities. Some 6,128 people have been forcibly disappeared in Tamaulipas</w:t>
      </w:r>
      <w:r w:rsidRPr="005E2FF2">
        <w:rPr>
          <w:sz w:val="16"/>
        </w:rPr>
        <w:t xml:space="preserve"> (out of 37,186 nationally),50according to the National Registry of Missing Persons (rnped), while others estimate even larger numbers, since many migrants kidnapped and disappeared in Tamaulipas are not counted in official records.51From 2000 to 2015, more than 30,000 illegal firearms were recovered in Tamaulipas, according to the Mexican military - more than in any other state. Of these, more than three quarters were long guns, the highest proportion of long guns recovered in any Mexican state, a reflection of </w:t>
      </w:r>
      <w:r w:rsidRPr="005E2FF2">
        <w:rPr>
          <w:rStyle w:val="StyleUnderline"/>
        </w:rPr>
        <w:t>crimi-nal organizations’ preference for rifles, especially assault rifles.</w:t>
      </w:r>
      <w:r w:rsidRPr="005E2FF2">
        <w:rPr>
          <w:sz w:val="16"/>
        </w:rPr>
        <w:t xml:space="preserve"> Crime gun recovery in Tamaulipas peaked in 2011, with 10,544 guns.52 In the largest seizure of crime guns during the Peña Nieto administration, authorities recovered 220 high-powered rifles and 185,000 cartridges in Nuevo Laredo, Tamaulipas in April 2018.53 During a 320-day period In 2016-2017, the military recovered 601 firearms in Tamaulipas, again more than in any other state.54 This is no accident: Tamaulipas sits across the border from the most active corridor of gun trafficking from the United States. Texas was the source of 41% of all crime guns traced to the United States from 2008 to 2014,55and Houston - with over 300 licensed gun dealers56 - has long served as a large source of weapons trafficked to Mexico.57Tamaulipas has been the destination for a large amount of legally exported weaponry as well. From 2010 through 2016, the Mexican military sold 2,828 firearms to police forces in the state, according to official figures.58 Of these, 508 were exported by Sig Sauer, Inc., the New Hampshire-based gun producer.59 These firearms do not include those of military forces deployed in the state. </w:t>
      </w:r>
      <w:r w:rsidRPr="005E2FF2">
        <w:rPr>
          <w:rStyle w:val="StyleUnderline"/>
        </w:rPr>
        <w:t>A large number of weapons sold to Tamaulipas police were lost or stolen: 463 between 2006 and August 2017</w:t>
      </w:r>
      <w:r w:rsidRPr="005E2FF2">
        <w:rPr>
          <w:sz w:val="16"/>
        </w:rPr>
        <w:t xml:space="preserve">, according to sedena.60 </w:t>
      </w:r>
      <w:r w:rsidRPr="005E2FF2">
        <w:rPr>
          <w:rStyle w:val="StyleUnderline"/>
        </w:rPr>
        <w:t>Moreover, more than $41 million dollars worth of ammuni-tion exported from the United States through the Laredo, Texas port between 2012 and 2017 were transported by rail cars through Tamaulipas state.61 Hundreds of u.s.-exported humvees were also transported by rail in Tamaulipas in 2015</w:t>
      </w:r>
      <w:r w:rsidRPr="005E2FF2">
        <w:rPr>
          <w:sz w:val="16"/>
        </w:rPr>
        <w:t xml:space="preserve">.62 </w:t>
      </w:r>
      <w:r w:rsidRPr="005E2FF2">
        <w:rPr>
          <w:rStyle w:val="StyleUnderline"/>
        </w:rPr>
        <w:t xml:space="preserve">In a state with strong organized criminal networ-ks interested in weaponry and ammunition, this appears to be a hazardous means of transport. </w:t>
      </w:r>
      <w:r w:rsidRPr="005E2FF2">
        <w:rPr>
          <w:sz w:val="16"/>
        </w:rPr>
        <w:t xml:space="preserve">The state has been the object of the largest number of armed confrontations by state forces with other groups: 43% of such confrontations in the entire country between 2007 and 2017.63 Four hundred additional Mexican Navy soldiers arrived in Tamaulipas in 2016; the Navy is the primary state security force present in Nuevo Laredo. The state’s governor was secretary of the Mexican Senate’s Navy Committee from 2012 to 2015.64The </w:t>
      </w:r>
      <w:r w:rsidRPr="005E2FF2">
        <w:rPr>
          <w:rStyle w:val="StyleUnderline"/>
        </w:rPr>
        <w:t>Mexican Navy has also developed a close relationship with the u.s. military. From 2010 through 2016, the United States trained nearly 10,000 Navy soldiers.65 Although the army legally imports firearms for Mexican police and private gun buyers in Mexico, the Mexican Navy in 2015 obtained a license to import up to $265 million worth of firearms from the United States</w:t>
      </w:r>
      <w:r w:rsidRPr="005E2FF2">
        <w:rPr>
          <w:sz w:val="16"/>
        </w:rPr>
        <w:t xml:space="preserve">.66On May 30, 2018, the un High Commissioner for Human Rights Zeid Ra’ad Al Hussein “called on the Mexican authorities to take urgent steps to end a wave of disappearances in and around the city of Nue-vo Laredo, amid strong indications that these </w:t>
      </w:r>
      <w:r w:rsidRPr="005E2FF2">
        <w:rPr>
          <w:rStyle w:val="StyleUnderline"/>
        </w:rPr>
        <w:t>crimes have been committed by federal security forces</w:t>
      </w:r>
      <w:r w:rsidRPr="005E2FF2">
        <w:rPr>
          <w:sz w:val="16"/>
        </w:rPr>
        <w:t xml:space="preserve">.”67The Mexican Navy has been denounced as responsible for the largest number of these forced disappearances in Nuevo Laredo: </w:t>
      </w:r>
      <w:r w:rsidRPr="005E2FF2">
        <w:rPr>
          <w:rStyle w:val="StyleUnderline"/>
        </w:rPr>
        <w:t>44 forced disappearances were attributed to the Navy between January and May 2018, according to the Nuevo Laredo Human Rights Committee. After Navy special forces soldiers were removed from Tamaulipas in June 2018 for an investigation of alleged Navy violations,</w:t>
      </w:r>
      <w:r w:rsidRPr="005E2FF2">
        <w:rPr>
          <w:sz w:val="16"/>
        </w:rPr>
        <w:t>68 reports of forced disappearances in Nuevo Laredo ceased, according to human rights defenders in the city.69</w:t>
      </w:r>
    </w:p>
    <w:p w14:paraId="7187EBFF" w14:textId="77777777" w:rsidR="00B401B9" w:rsidRPr="005E2FF2" w:rsidRDefault="00B401B9" w:rsidP="00B401B9"/>
    <w:p w14:paraId="7A5B57B0" w14:textId="29128B5F" w:rsidR="003B65F9" w:rsidRPr="005E2FF2" w:rsidRDefault="003B65F9" w:rsidP="003B65F9">
      <w:pPr>
        <w:pStyle w:val="Heading4"/>
      </w:pPr>
      <w:r w:rsidRPr="005E2FF2">
        <w:t xml:space="preserve">Guns are </w:t>
      </w:r>
      <w:r w:rsidRPr="005E2FF2">
        <w:rPr>
          <w:u w:val="single"/>
        </w:rPr>
        <w:t>critical</w:t>
      </w:r>
      <w:r w:rsidRPr="005E2FF2">
        <w:t xml:space="preserve"> for cartels</w:t>
      </w:r>
    </w:p>
    <w:p w14:paraId="1D3FE2CA" w14:textId="77777777" w:rsidR="003B65F9" w:rsidRPr="005E2FF2" w:rsidRDefault="003B65F9" w:rsidP="003B65F9">
      <w:pPr>
        <w:rPr>
          <w:b/>
          <w:bCs/>
          <w:sz w:val="24"/>
          <w:szCs w:val="24"/>
        </w:rPr>
      </w:pPr>
      <w:r w:rsidRPr="005E2FF2">
        <w:rPr>
          <w:b/>
          <w:bCs/>
          <w:sz w:val="24"/>
          <w:szCs w:val="24"/>
        </w:rPr>
        <w:t>Stratfor, 08</w:t>
      </w:r>
    </w:p>
    <w:p w14:paraId="36EC2FEE" w14:textId="77777777" w:rsidR="003B65F9" w:rsidRPr="005E2FF2" w:rsidRDefault="003B65F9" w:rsidP="003B65F9">
      <w:r w:rsidRPr="005E2FF2">
        <w:t xml:space="preserve">Stratfor, Committed to empowering members to confidently understand and navigate a continuously changing and complex global environment. 3-11-2008, "Organized Crime in Mexico," Stratfor, </w:t>
      </w:r>
      <w:hyperlink r:id="rId79" w:history="1">
        <w:r w:rsidRPr="005E2FF2">
          <w:rPr>
            <w:rStyle w:val="Hyperlink"/>
          </w:rPr>
          <w:t>https://worldview.stratfor.com/article/organized-crime-mexico</w:t>
        </w:r>
      </w:hyperlink>
      <w:r w:rsidRPr="005E2FF2">
        <w:t xml:space="preserve"> #CCCool</w:t>
      </w:r>
    </w:p>
    <w:p w14:paraId="1DF7A16B" w14:textId="77777777" w:rsidR="003B65F9" w:rsidRPr="005E2FF2" w:rsidRDefault="003B65F9" w:rsidP="003B65F9">
      <w:pPr>
        <w:rPr>
          <w:rStyle w:val="StyleUnderline"/>
        </w:rPr>
      </w:pPr>
      <w:r w:rsidRPr="005E2FF2">
        <w:rPr>
          <w:sz w:val="16"/>
        </w:rPr>
        <w:t xml:space="preserve">Security The </w:t>
      </w:r>
      <w:r w:rsidRPr="005E2FF2">
        <w:rPr>
          <w:rStyle w:val="StyleUnderline"/>
        </w:rPr>
        <w:t>largest criminal organizations in Mexico employ between 500 and 1,000 well-armed security "enforcers," who work exclusively for the cartel that hired them</w:t>
      </w:r>
      <w:r w:rsidRPr="005E2FF2">
        <w:rPr>
          <w:sz w:val="16"/>
        </w:rPr>
        <w:t xml:space="preserve">. Enforcers are </w:t>
      </w:r>
      <w:r w:rsidRPr="005E2FF2">
        <w:rPr>
          <w:rStyle w:val="StyleUnderline"/>
        </w:rPr>
        <w:t>generally well-disciplined fighters</w:t>
      </w:r>
      <w:r w:rsidRPr="005E2FF2">
        <w:rPr>
          <w:sz w:val="16"/>
        </w:rPr>
        <w:t xml:space="preserve"> with law enforcement or military backgrounds. Many elite enforcer units are capable of deploying to anywhere within Mexico within 24 hours. Cartels also hire on contract small local gangs to perform specific tasks in a particular area of responsibility. These gangs may carry out tasks of lesser importance, while </w:t>
      </w:r>
      <w:r w:rsidRPr="005E2FF2">
        <w:rPr>
          <w:rStyle w:val="StyleUnderline"/>
        </w:rPr>
        <w:t>the enforcers will be tasked with higher priority assignments.</w:t>
      </w:r>
      <w:r w:rsidRPr="005E2FF2">
        <w:rPr>
          <w:sz w:val="16"/>
        </w:rPr>
        <w:t xml:space="preserve"> Among the most notorious groups of enforcers are the Gulf cartel's Zetas, and the Sinaloa federation's Gente Nueva and Los Pelones. Cartel enforcers perform several duties</w:t>
      </w:r>
      <w:r w:rsidRPr="005E2FF2">
        <w:rPr>
          <w:rStyle w:val="StyleUnderline"/>
        </w:rPr>
        <w:t>, including protective security of high-ranking members, escorting valuable shipments of contraband and carrying out assassinations of rivals or government officials. They are armed primarily with small arms, including handguns, assault rifles, grenades, rocket-propelled grenades and lightweight anti-tank rockets.</w:t>
      </w:r>
      <w:r w:rsidRPr="005E2FF2">
        <w:rPr>
          <w:sz w:val="16"/>
        </w:rPr>
        <w:t xml:space="preserve"> The majority of weapons for enforcers are smuggled into Mexico from the United States. It is believed that properly outfitting a single enforcer costs between $500 and $1,000 annually. Some enforcers are loyal to an individual cartel leader, but most are loyal to their operational commanders. </w:t>
      </w:r>
      <w:r w:rsidRPr="005E2FF2">
        <w:rPr>
          <w:rStyle w:val="StyleUnderline"/>
        </w:rPr>
        <w:t>As long as the enforcers are paid well, they will continue working for their cartel; however, there have been cases (though rare) of entire enforcer groups switching sides in the middle of a cartel war if the other side offers more money. Currently, the Gulf cartel and the Sinaloa federation are engaged in a war to conquer territory and weaken each other. The two cartels are fairly equally matched, and the fighting has taken place both in disputed areas and in territories firmly under cartel control.</w:t>
      </w:r>
      <w:r w:rsidRPr="005E2FF2">
        <w:rPr>
          <w:sz w:val="16"/>
        </w:rPr>
        <w:t xml:space="preserve"> </w:t>
      </w:r>
      <w:r w:rsidRPr="005E2FF2">
        <w:rPr>
          <w:rStyle w:val="StyleUnderline"/>
        </w:rPr>
        <w:t>There is little that is unique about this situation, as conflict is the nature of the drug business in Mexico</w:t>
      </w:r>
      <w:r w:rsidRPr="005E2FF2">
        <w:rPr>
          <w:sz w:val="16"/>
        </w:rPr>
        <w:t xml:space="preserve">. At the same time, the cartels are battling a crackdown by government security forces. This government operation is unique; never before has the Mexican government deployed so many military and federal law enforcement forces on a counternarcotics mission for such an extended period of time. The operation has so far had both positive and negative results, including a decreased flow of cocaine into the United States and a </w:t>
      </w:r>
      <w:r w:rsidRPr="005E2FF2">
        <w:rPr>
          <w:rStyle w:val="StyleUnderline"/>
        </w:rPr>
        <w:t>record number of killings</w:t>
      </w:r>
      <w:r w:rsidRPr="005E2FF2">
        <w:rPr>
          <w:sz w:val="16"/>
        </w:rPr>
        <w:t xml:space="preserve">. Cartels generally engage in warfare by </w:t>
      </w:r>
      <w:r w:rsidRPr="005E2FF2">
        <w:rPr>
          <w:rStyle w:val="StyleUnderline"/>
        </w:rPr>
        <w:t>conducting targeted assassinations, both of rivals and of security forces. Most targeted killings are preceded by surveillance of the target and often involve a kidnapping before execution so that the enforcers have a chance to interrogate the victim. Occasionally a group of cartel enforcers ambush police or army patrols or buildings. Most attacks on buildings have a specific purpose, such as to free a cartel member that has been detained.</w:t>
      </w:r>
    </w:p>
    <w:p w14:paraId="5B22F9D3" w14:textId="77777777" w:rsidR="003B65F9" w:rsidRPr="005E2FF2" w:rsidRDefault="003B65F9" w:rsidP="003B65F9">
      <w:pPr>
        <w:pStyle w:val="Heading4"/>
      </w:pPr>
      <w:r w:rsidRPr="005E2FF2">
        <w:t>Cartels Steal Weapons from Mexican Police and Army</w:t>
      </w:r>
    </w:p>
    <w:p w14:paraId="67D6EFED" w14:textId="77777777" w:rsidR="003B65F9" w:rsidRPr="005E2FF2" w:rsidRDefault="003B65F9" w:rsidP="003B65F9">
      <w:pPr>
        <w:rPr>
          <w:b/>
          <w:bCs/>
          <w:sz w:val="24"/>
          <w:szCs w:val="24"/>
        </w:rPr>
      </w:pPr>
      <w:r w:rsidRPr="005E2FF2">
        <w:rPr>
          <w:b/>
          <w:bCs/>
          <w:sz w:val="24"/>
          <w:szCs w:val="24"/>
        </w:rPr>
        <w:t>Paulina et al, 18</w:t>
      </w:r>
    </w:p>
    <w:p w14:paraId="3BBF3835" w14:textId="77777777" w:rsidR="003B65F9" w:rsidRPr="005E2FF2" w:rsidRDefault="003B65F9" w:rsidP="003B65F9">
      <w:r w:rsidRPr="005E2FF2">
        <w:t xml:space="preserve">Natalia Paulina Báez Zamudio, Researcher at Comisión Mexicana de Defensa y Promoción de los Derechos Humanos A.C. , Lucía Guadalupe Chávez Vargas, Master in Human Rights, State of Law and Democracy in Ibero-America by the University of Alcalá de Henares. Law degree from the National Autonomous University of Mexico. Since 2008 she has worked in the field of Human Rights with organizations of civil society, government and autonomous public bodies. She has participated in the preparation of publications, conferences, training and as a tutor in various courses related to Human Rights. Currently, she teaches at the Online Latin American Technological University and Director of the Research Area of ​​the Mexican Commission for the Defense and Promotion of Human Rights, John Lindsay-Poland, writer, activist, researcher and analyst focused on human rights and demilitarization, especially in the Americas. He has written about, researched and organized action for human rights and demilitarization of US policy in Latin America for 30 years. Currently he coordinates </w:t>
      </w:r>
      <w:hyperlink r:id="rId80" w:history="1">
        <w:r w:rsidRPr="005E2FF2">
          <w:rPr>
            <w:rStyle w:val="Hyperlink"/>
          </w:rPr>
          <w:t>Stop US Arms to Mexico</w:t>
        </w:r>
      </w:hyperlink>
      <w:r w:rsidRPr="005E2FF2">
        <w:t xml:space="preserve">, a project of Global Exchange, and serves as California Healing Justice Associate of the </w:t>
      </w:r>
      <w:hyperlink r:id="rId81" w:history="1">
        <w:r w:rsidRPr="005E2FF2">
          <w:rPr>
            <w:rStyle w:val="Hyperlink"/>
          </w:rPr>
          <w:t>American Friends Service Committee</w:t>
        </w:r>
      </w:hyperlink>
      <w:r w:rsidRPr="005E2FF2">
        <w:t xml:space="preserv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Latin America Update. He participated in the 2012 US-Mexico Caravan for Peace, and has visited Ciudad Juarez four times as part of FOR’s work to address gun trafficking and the US role in violence in Mexico. Previously he served with Peace Brigades International (PBI) in Guatemala and El Salvador, and co-founded PBI's Colombia Project in 1994, Montserrat Martínez Téllez, Auguest 2018, "Gross Human Rights Abuses The legal and Illegal Gun Trade to Mexico," Mexican Commission for the Defense and Promotion of Human Rights &amp; Stop us Arms to Mexico, </w:t>
      </w:r>
      <w:hyperlink r:id="rId82" w:history="1">
        <w:r w:rsidRPr="005E2FF2">
          <w:rPr>
            <w:rStyle w:val="Hyperlink"/>
          </w:rPr>
          <w:t>https://www.stopusarmstomexico.org/wp-content/uploads/2018/08/THE-LEGAL-AND-ILLEGAL-GUN-TRADE-TO-MEXICO_August2018.pdf</w:t>
        </w:r>
      </w:hyperlink>
      <w:r w:rsidRPr="005E2FF2">
        <w:t xml:space="preserve"> #CCCool</w:t>
      </w:r>
    </w:p>
    <w:p w14:paraId="31DC0C51" w14:textId="77777777" w:rsidR="003B65F9" w:rsidRPr="005E2FF2" w:rsidRDefault="003B65F9" w:rsidP="003B65F9">
      <w:pPr>
        <w:rPr>
          <w:sz w:val="16"/>
        </w:rPr>
      </w:pPr>
      <w:r w:rsidRPr="005E2FF2">
        <w:rPr>
          <w:sz w:val="16"/>
        </w:rPr>
        <w:t xml:space="preserve">Official information indicates that </w:t>
      </w:r>
      <w:r w:rsidRPr="005E2FF2">
        <w:rPr>
          <w:rStyle w:val="StyleUnderline"/>
        </w:rPr>
        <w:t>from 2006 to August 2017, a total of 20,066 firearms that had been sold to state and federal police agencies were reported to sedena as lost or stolen.</w:t>
      </w:r>
      <w:r w:rsidRPr="005E2FF2">
        <w:rPr>
          <w:sz w:val="16"/>
        </w:rPr>
        <w:t xml:space="preserve"> State agencies include </w:t>
      </w:r>
      <w:r w:rsidRPr="005E2FF2">
        <w:rPr>
          <w:rStyle w:val="StyleUnderline"/>
        </w:rPr>
        <w:t>state police and judicial law enforcement, while federal agencies include Federal Police, the Office of the Attorney General</w:t>
      </w:r>
      <w:r w:rsidRPr="005E2FF2">
        <w:rPr>
          <w:sz w:val="16"/>
        </w:rPr>
        <w:t xml:space="preserve"> (Procuraduría General de la República, equivalent to fbi), the Center for Investigation and National Security (the federal intelligence agency, cisen), and the Federal Protective Service. Figure 11 shows the states that reported the largest number of wea-pons missing or stolen. [Graph Omitted] In addition, </w:t>
      </w:r>
      <w:r w:rsidRPr="005E2FF2">
        <w:rPr>
          <w:rStyle w:val="StyleUnderline"/>
        </w:rPr>
        <w:t>from 2010 to 2016, some states reported an alarming percentage of lost or stolen we-apons</w:t>
      </w:r>
      <w:r w:rsidRPr="005E2FF2">
        <w:rPr>
          <w:sz w:val="16"/>
        </w:rPr>
        <w:t xml:space="preserve">, in comparison to the number of weapons sold by sedena to state and federal police forces. For example, </w:t>
      </w:r>
      <w:r w:rsidRPr="005E2FF2">
        <w:rPr>
          <w:rStyle w:val="StyleUnderline"/>
        </w:rPr>
        <w:t>Guerrero police reported 20% of the firearms that it acquired as stolen or lost wea-pons in that period; Tamaulipas police 11%. On average, 4% of the weapons sold to state police were lost or stolen during 2010-2016</w:t>
      </w:r>
      <w:r w:rsidRPr="005E2FF2">
        <w:rPr>
          <w:sz w:val="16"/>
        </w:rPr>
        <w:t xml:space="preserve"> (See Figure 12) [Graph Omitted]</w:t>
      </w:r>
    </w:p>
    <w:p w14:paraId="61D148B4" w14:textId="77777777" w:rsidR="003B65F9" w:rsidRPr="005E2FF2" w:rsidRDefault="003B65F9" w:rsidP="003B65F9">
      <w:pPr>
        <w:rPr>
          <w:sz w:val="16"/>
        </w:rPr>
      </w:pPr>
    </w:p>
    <w:p w14:paraId="24D54645" w14:textId="32EDCFD8" w:rsidR="00C1335A" w:rsidRPr="005E2FF2" w:rsidRDefault="00C1335A" w:rsidP="00EB5FA2">
      <w:pPr>
        <w:pStyle w:val="Heading3"/>
      </w:pPr>
      <w:r w:rsidRPr="005E2FF2">
        <w:t xml:space="preserve">!—Ext: Cartels </w:t>
      </w:r>
      <w:r w:rsidRPr="005E2FF2">
        <w:sym w:font="Wingdings" w:char="F0E0"/>
      </w:r>
      <w:r w:rsidRPr="005E2FF2">
        <w:t xml:space="preserve"> Mexico Collapse</w:t>
      </w:r>
    </w:p>
    <w:p w14:paraId="2F7E8B4B" w14:textId="77777777" w:rsidR="00C1335A" w:rsidRPr="005E2FF2" w:rsidRDefault="00C1335A" w:rsidP="00C1335A">
      <w:pPr>
        <w:pStyle w:val="Heading4"/>
      </w:pPr>
      <w:r w:rsidRPr="005E2FF2">
        <w:t>Drug Cartels causes anarchy in Mexico and spill into the US</w:t>
      </w:r>
    </w:p>
    <w:p w14:paraId="24B2963D" w14:textId="77777777" w:rsidR="00C1335A" w:rsidRPr="005E2FF2" w:rsidRDefault="00C1335A" w:rsidP="00C1335A">
      <w:pPr>
        <w:rPr>
          <w:b/>
          <w:bCs/>
          <w:sz w:val="24"/>
          <w:szCs w:val="24"/>
        </w:rPr>
      </w:pPr>
      <w:r w:rsidRPr="005E2FF2">
        <w:rPr>
          <w:b/>
          <w:bCs/>
          <w:sz w:val="24"/>
          <w:szCs w:val="24"/>
        </w:rPr>
        <w:t>Skaff, 09</w:t>
      </w:r>
    </w:p>
    <w:p w14:paraId="723A5B67" w14:textId="77777777" w:rsidR="00C1335A" w:rsidRPr="005E2FF2" w:rsidRDefault="00C1335A" w:rsidP="00C1335A">
      <w:r w:rsidRPr="005E2FF2">
        <w:t xml:space="preserve">Richard Skaff, Activist and Lawyer, Voltaire Network, 3-17-2009, "Destabilizing Mexico, by Richard Skaff," Voltaire Network, </w:t>
      </w:r>
      <w:hyperlink r:id="rId83" w:history="1">
        <w:r w:rsidRPr="005E2FF2">
          <w:rPr>
            <w:rStyle w:val="Hyperlink"/>
          </w:rPr>
          <w:t>https://www.voltairenet.org/article159355.html</w:t>
        </w:r>
      </w:hyperlink>
      <w:r w:rsidRPr="005E2FF2">
        <w:t xml:space="preserve"> #CCCool</w:t>
      </w:r>
    </w:p>
    <w:p w14:paraId="43D175EE" w14:textId="77777777" w:rsidR="00C1335A" w:rsidRPr="005E2FF2" w:rsidRDefault="00C1335A" w:rsidP="00C1335A">
      <w:pPr>
        <w:rPr>
          <w:sz w:val="16"/>
        </w:rPr>
      </w:pPr>
      <w:r w:rsidRPr="005E2FF2">
        <w:rPr>
          <w:rStyle w:val="StyleUnderline"/>
        </w:rPr>
        <w:t>Attorney General Eric Holder stated</w:t>
      </w:r>
      <w:r w:rsidRPr="005E2FF2">
        <w:rPr>
          <w:sz w:val="16"/>
        </w:rPr>
        <w:t xml:space="preserve"> on February 25, 2009 that </w:t>
      </w:r>
      <w:r w:rsidRPr="005E2FF2">
        <w:rPr>
          <w:rStyle w:val="StyleUnderline"/>
        </w:rPr>
        <w:t>Mexican drug cartels pose a national security threat</w:t>
      </w:r>
      <w:r w:rsidRPr="005E2FF2">
        <w:rPr>
          <w:sz w:val="16"/>
        </w:rPr>
        <w:t>, and issued a direct warning to these cartels that they will be destroyed. The warning came as the attorney general and acting Drug Enforcement Administration chief Michele Leonhart announced the completion of the final phase of DEA’s "Operation Xcellerator," which targeted the Sinaloa cartel, a major western Mexico drug operation that has been expanding its reach into the United States . [1]. Meanwhile</w:t>
      </w:r>
      <w:r w:rsidRPr="005E2FF2">
        <w:rPr>
          <w:rStyle w:val="StyleUnderline"/>
        </w:rPr>
        <w:t>, the blood shed in the Mexican cities continues to be extensive and has expanded its tentacles of violence to various cities in Mexico. Lawlessness, corruption, murders, decapitations, and kidnappings have taken the Mexican cities by a storm, giving rise to a new radical group calling itself the Juarez Citizens Command that is threatening to strike back against lawlessness that has gripped Mexico for a long time.</w:t>
      </w:r>
      <w:r w:rsidRPr="005E2FF2">
        <w:rPr>
          <w:sz w:val="16"/>
        </w:rPr>
        <w:t xml:space="preserve"> The group stated that they are going to strike back by killing one criminal a day until order and peace is restored. Similar groups are popping up all across Mexico. [2]. In its last report, the US Department of justice disclosed that 17.2 billion dollars in cash entered Mexico in only the past two years as a result of money laundering operation in their country. The report advised that Mexico and Colombia are the principal destinations of narco resources that operate in the US and that “the laundering of drug money is a global industry” with transnational organizations present in various countries. [2]. According to a DEA undercover operative, the </w:t>
      </w:r>
      <w:r w:rsidRPr="005E2FF2">
        <w:rPr>
          <w:rStyle w:val="StyleUnderline"/>
        </w:rPr>
        <w:t xml:space="preserve">Mexican drug cartels have gained more and more of the American market. They have grown bolder in their attempts to expand their operations in Mexico and the United States . They now control the ruling party in Mexico and operate the biggest drug business on earth right here in the USA . </w:t>
      </w:r>
      <w:r w:rsidRPr="005E2FF2">
        <w:rPr>
          <w:sz w:val="16"/>
        </w:rPr>
        <w:t xml:space="preserve">[2]. </w:t>
      </w:r>
      <w:r w:rsidRPr="005E2FF2">
        <w:rPr>
          <w:rStyle w:val="StyleUnderline"/>
        </w:rPr>
        <w:t>Mexico’s drug and violence problem now engulfs the entire country, inundating cities along the U.S.-Mexico border</w:t>
      </w:r>
      <w:r w:rsidRPr="005E2FF2">
        <w:rPr>
          <w:sz w:val="16"/>
        </w:rPr>
        <w:t xml:space="preserve">. </w:t>
      </w:r>
      <w:r w:rsidRPr="005E2FF2">
        <w:rPr>
          <w:rStyle w:val="StyleUnderline"/>
        </w:rPr>
        <w:t>The robust drug cartel reduced its position in the western mountains, and lunged into the heart of national power in Mexico City. The capital that was once relatively immune to such contemptuous boldness of drug killings has become the scene of multiple assassinations of high-ranking federal police officials in about a week. More than 1,000 people have been killed in Mexico this year in drug-related violence and about 6,290 in 2008</w:t>
      </w:r>
      <w:r w:rsidRPr="005E2FF2">
        <w:rPr>
          <w:sz w:val="16"/>
        </w:rPr>
        <w:t xml:space="preserve">. [11]. Mexican police and soldiers are battling a wave of drug-related violence across the country, particularly in northern areas bordering the US . The Mexican Federal Government launched a campaign against drug-related violence more than two years ago involving the deployment of around 36,000 troops across the country. </w:t>
      </w:r>
      <w:r w:rsidRPr="005E2FF2">
        <w:rPr>
          <w:rStyle w:val="StyleUnderline"/>
        </w:rPr>
        <w:t>The situation in Mexico has become so dire and out of control that U.S. Defense secretary Gates stated on March 01, 2009 that the US is in the position to provide more help to Mexico in the fight against drug cartels operating near the U.S. border</w:t>
      </w:r>
      <w:r w:rsidRPr="005E2FF2">
        <w:rPr>
          <w:sz w:val="16"/>
        </w:rPr>
        <w:t xml:space="preserve">. [4]. </w:t>
      </w:r>
      <w:r w:rsidRPr="005E2FF2">
        <w:rPr>
          <w:rStyle w:val="StyleUnderline"/>
        </w:rPr>
        <w:t>Not surprisingly, the violence has over-spilled into the United States</w:t>
      </w:r>
      <w:r w:rsidRPr="005E2FF2">
        <w:rPr>
          <w:sz w:val="16"/>
        </w:rPr>
        <w:t xml:space="preserve"> . Brian Ross of ABC news reported that </w:t>
      </w:r>
      <w:r w:rsidRPr="005E2FF2">
        <w:rPr>
          <w:rStyle w:val="StyleUnderline"/>
        </w:rPr>
        <w:t>Phoenix Arizona has become the kidnapping capital of America , with more incidents than any other city in the world outside of Mexico City , and over 370 cases in 2008 alone. Phoenix police Chief Andy Anderson told ABC news that if the situation doesn’t stop here and is not turned around, it will spread across the nation. Another law enforcement officer compared the Arizona border to that of Pakistan</w:t>
      </w:r>
      <w:r w:rsidRPr="005E2FF2">
        <w:rPr>
          <w:sz w:val="16"/>
        </w:rPr>
        <w:t xml:space="preserve"> . [5]. Apparently, </w:t>
      </w:r>
      <w:r w:rsidRPr="005E2FF2">
        <w:rPr>
          <w:rStyle w:val="StyleUnderline"/>
        </w:rPr>
        <w:t>Mexico is in a losing battle with drug cartels whose escalating violence is providing cover for Marxist insurgents to become active. The newest cartel murderous offensive raises troubling questions about the ability of the Mexican government to provide safety and security for its citizens, and heralds a future of bloody anarchy if officials cannot regain control of the streets. As a result, the United will be coming to the rescue.</w:t>
      </w:r>
      <w:r w:rsidRPr="005E2FF2">
        <w:rPr>
          <w:sz w:val="16"/>
        </w:rPr>
        <w:t xml:space="preserve"> President Obama recently announced that he was looking at possibly deploying National Guard troops to contain the violence but ruled out immediate military force. [6]. Ironically, while we are beating the drums of national security and intervention, the Associated reported on March 13, 2009 that Forbes magazine ranked Joaquin "El Chapo" Guzman, Mexico’s most violent drug cartels on its list of billionaires, with an estimated $1 billion fortune, at No. 701, between a Swiss oil-trading tycoon and an American chemical heir. Guzman , Mexico ’s most-wanted fugitive, is believed to head the Sinaloa cartel. President Felipe Calderon said Thursday that "magazines are not only attacking and lying about the situation in Mexico but are also praising criminals." [8].</w:t>
      </w:r>
    </w:p>
    <w:p w14:paraId="55A5FA82" w14:textId="77777777" w:rsidR="00C1335A" w:rsidRPr="005E2FF2" w:rsidRDefault="00C1335A" w:rsidP="00C1335A">
      <w:pPr>
        <w:rPr>
          <w:sz w:val="16"/>
        </w:rPr>
      </w:pPr>
    </w:p>
    <w:p w14:paraId="4EAD0686" w14:textId="5435B9C8" w:rsidR="001826A7" w:rsidRPr="005E2FF2" w:rsidRDefault="001826A7" w:rsidP="00EB5FA2">
      <w:pPr>
        <w:pStyle w:val="Heading3"/>
      </w:pPr>
      <w:r w:rsidRPr="005E2FF2">
        <w:t>!—Mexico Collapse—Disease/Terror</w:t>
      </w:r>
    </w:p>
    <w:p w14:paraId="60CBEA8A" w14:textId="77777777" w:rsidR="001826A7" w:rsidRPr="005E2FF2" w:rsidRDefault="001826A7" w:rsidP="001826A7"/>
    <w:p w14:paraId="4EE480DE" w14:textId="77777777" w:rsidR="001826A7" w:rsidRPr="005E2FF2" w:rsidRDefault="001826A7" w:rsidP="001826A7">
      <w:pPr>
        <w:pStyle w:val="Heading4"/>
      </w:pPr>
      <w:r w:rsidRPr="005E2FF2">
        <w:t>Mexican destabilization causes disease and terror on US border</w:t>
      </w:r>
    </w:p>
    <w:p w14:paraId="2F30A562" w14:textId="77777777" w:rsidR="001826A7" w:rsidRPr="005E2FF2" w:rsidRDefault="001826A7" w:rsidP="001826A7">
      <w:pPr>
        <w:rPr>
          <w:b/>
          <w:bCs/>
          <w:sz w:val="24"/>
          <w:szCs w:val="24"/>
        </w:rPr>
      </w:pPr>
      <w:r w:rsidRPr="005E2FF2">
        <w:rPr>
          <w:b/>
          <w:bCs/>
          <w:sz w:val="24"/>
          <w:szCs w:val="24"/>
        </w:rPr>
        <w:t>Joney-Rooy, 17</w:t>
      </w:r>
    </w:p>
    <w:p w14:paraId="7845672E" w14:textId="77777777" w:rsidR="001826A7" w:rsidRPr="005E2FF2" w:rsidRDefault="001826A7" w:rsidP="001826A7">
      <w:r w:rsidRPr="005E2FF2">
        <w:t xml:space="preserve">Andrea Jones-Rooy, FiveThirtyEight’s quantitative researcher, 2-28-2017, "How A Weakened Mexican Economy Could Threaten U.S. Security," FiveThirtyEight, </w:t>
      </w:r>
      <w:hyperlink r:id="rId84" w:history="1">
        <w:r w:rsidRPr="005E2FF2">
          <w:rPr>
            <w:rStyle w:val="Hyperlink"/>
          </w:rPr>
          <w:t>https://fivethirtyeight.com/features/how-a-weakened-mexican-economy-could-threaten-u-s-security/</w:t>
        </w:r>
      </w:hyperlink>
      <w:r w:rsidRPr="005E2FF2">
        <w:t xml:space="preserve"> #CCCool</w:t>
      </w:r>
    </w:p>
    <w:p w14:paraId="199453F6" w14:textId="77777777" w:rsidR="001826A7" w:rsidRPr="005E2FF2" w:rsidRDefault="001826A7" w:rsidP="001826A7">
      <w:pPr>
        <w:rPr>
          <w:sz w:val="16"/>
        </w:rPr>
      </w:pPr>
      <w:r w:rsidRPr="005E2FF2">
        <w:rPr>
          <w:sz w:val="16"/>
        </w:rPr>
        <w:t xml:space="preserve">President </w:t>
      </w:r>
      <w:r w:rsidRPr="005E2FF2">
        <w:rPr>
          <w:rStyle w:val="StyleUnderline"/>
        </w:rPr>
        <w:t xml:space="preserve">Trump has taken an </w:t>
      </w:r>
      <w:hyperlink r:id="rId85" w:anchor="2e6893bc2a40" w:history="1">
        <w:r w:rsidRPr="005E2FF2">
          <w:rPr>
            <w:rStyle w:val="StyleUnderline"/>
          </w:rPr>
          <w:t>aggressive stance</w:t>
        </w:r>
      </w:hyperlink>
      <w:r w:rsidRPr="005E2FF2">
        <w:rPr>
          <w:rStyle w:val="StyleUnderline"/>
        </w:rPr>
        <w:t xml:space="preserve"> towards Mexico</w:t>
      </w:r>
      <w:r w:rsidRPr="005E2FF2">
        <w:rPr>
          <w:sz w:val="16"/>
        </w:rPr>
        <w:t xml:space="preserve">, both during his campaign and in his early days in office. He has threatened to dismantle NAFTA, to build a border wall and to slap hefty tariffs on Mexican imports, all moves that </w:t>
      </w:r>
      <w:hyperlink r:id="rId86" w:history="1">
        <w:r w:rsidRPr="005E2FF2">
          <w:rPr>
            <w:rStyle w:val="Hyperlink"/>
            <w:sz w:val="16"/>
          </w:rPr>
          <w:t>could hobble</w:t>
        </w:r>
      </w:hyperlink>
      <w:r w:rsidRPr="005E2FF2">
        <w:rPr>
          <w:sz w:val="16"/>
        </w:rPr>
        <w:t xml:space="preserve"> Mexico’s economy. While the Trump administration may argue that these policies are more about “Making America Great Again” than hurting Mexico, there is reason for concern that they may also hurt us. One risk is that the policies themselves </w:t>
      </w:r>
      <w:hyperlink r:id="rId87" w:anchor="307316005053" w:history="1">
        <w:r w:rsidRPr="005E2FF2">
          <w:rPr>
            <w:rStyle w:val="Hyperlink"/>
            <w:sz w:val="16"/>
          </w:rPr>
          <w:t>could damage the American economy</w:t>
        </w:r>
      </w:hyperlink>
      <w:r w:rsidRPr="005E2FF2">
        <w:rPr>
          <w:sz w:val="16"/>
        </w:rPr>
        <w:t xml:space="preserve">, for example, through higher consumer prices and reduced trade. But there’s a deeper risk: </w:t>
      </w:r>
      <w:r w:rsidRPr="005E2FF2">
        <w:rPr>
          <w:rStyle w:val="StyleUnderline"/>
        </w:rPr>
        <w:t xml:space="preserve">What happens in Mexico tends to spill over into the U.S. And the problems may not just be economic. According to a prominent area of research in international relations and international political economy, a weakened Mexican economy could also pose security threats to the U.S. </w:t>
      </w:r>
      <w:r w:rsidRPr="005E2FF2">
        <w:rPr>
          <w:sz w:val="16"/>
        </w:rPr>
        <w:t xml:space="preserve">Among the most robust empirical findings in international relations is </w:t>
      </w:r>
      <w:r w:rsidRPr="005E2FF2">
        <w:rPr>
          <w:rStyle w:val="StyleUnderline"/>
        </w:rPr>
        <w:t>that poor economic performance can lead to political instability</w:t>
      </w:r>
      <w:r w:rsidRPr="005E2FF2">
        <w:rPr>
          <w:sz w:val="16"/>
        </w:rPr>
        <w:t xml:space="preserve">. One of the most cited papers on the subject is a 1996 </w:t>
      </w:r>
      <w:hyperlink r:id="rId88" w:history="1">
        <w:r w:rsidRPr="005E2FF2">
          <w:rPr>
            <w:rStyle w:val="Hyperlink"/>
            <w:sz w:val="16"/>
          </w:rPr>
          <w:t>study by Alberto Alesina and Roberto Perotti</w:t>
        </w:r>
      </w:hyperlink>
      <w:r w:rsidRPr="005E2FF2">
        <w:rPr>
          <w:sz w:val="16"/>
        </w:rPr>
        <w:t xml:space="preserve"> in which they found that </w:t>
      </w:r>
      <w:r w:rsidRPr="005E2FF2">
        <w:rPr>
          <w:rStyle w:val="StyleUnderline"/>
        </w:rPr>
        <w:t>economic problems, including increased inequality, fuel public discontent and social unrest. This kind of unrest increases the likelihood of even more extreme political instability, including protests, coups and revolutions</w:t>
      </w:r>
      <w:r w:rsidRPr="005E2FF2">
        <w:rPr>
          <w:sz w:val="16"/>
        </w:rPr>
        <w:t xml:space="preserve">, according to Alesina and Perotti. </w:t>
      </w:r>
      <w:r w:rsidRPr="005E2FF2">
        <w:rPr>
          <w:rStyle w:val="StyleUnderline"/>
        </w:rPr>
        <w:t>This dynamic has played out in country after country</w:t>
      </w:r>
      <w:r w:rsidRPr="005E2FF2">
        <w:rPr>
          <w:sz w:val="16"/>
        </w:rPr>
        <w:t xml:space="preserve">. </w:t>
      </w:r>
      <w:r w:rsidRPr="005E2FF2">
        <w:rPr>
          <w:rStyle w:val="StyleUnderline"/>
        </w:rPr>
        <w:t>Economic pressures were</w:t>
      </w:r>
      <w:r w:rsidRPr="005E2FF2">
        <w:rPr>
          <w:sz w:val="16"/>
        </w:rPr>
        <w:t xml:space="preserve"> </w:t>
      </w:r>
      <w:hyperlink r:id="rId89" w:history="1">
        <w:r w:rsidRPr="005E2FF2">
          <w:rPr>
            <w:rStyle w:val="Hyperlink"/>
            <w:sz w:val="16"/>
          </w:rPr>
          <w:t xml:space="preserve">part of the </w:t>
        </w:r>
        <w:r w:rsidRPr="005E2FF2">
          <w:rPr>
            <w:rStyle w:val="StyleUnderline"/>
            <w:sz w:val="16"/>
          </w:rPr>
          <w:t>drivers</w:t>
        </w:r>
      </w:hyperlink>
      <w:r w:rsidRPr="005E2FF2">
        <w:rPr>
          <w:sz w:val="16"/>
        </w:rPr>
        <w:t xml:space="preserve"> </w:t>
      </w:r>
      <w:r w:rsidRPr="005E2FF2">
        <w:rPr>
          <w:rStyle w:val="StyleUnderline"/>
        </w:rPr>
        <w:t>of the</w:t>
      </w:r>
      <w:r w:rsidRPr="005E2FF2">
        <w:rPr>
          <w:sz w:val="16"/>
        </w:rPr>
        <w:t xml:space="preserve"> </w:t>
      </w:r>
      <w:r w:rsidRPr="005E2FF2">
        <w:rPr>
          <w:rStyle w:val="StyleUnderline"/>
        </w:rPr>
        <w:t>Arab Spring</w:t>
      </w:r>
      <w:r w:rsidRPr="005E2FF2">
        <w:rPr>
          <w:sz w:val="16"/>
        </w:rPr>
        <w:t xml:space="preserve"> protests in Egypt and across the region. The current </w:t>
      </w:r>
      <w:r w:rsidRPr="005E2FF2">
        <w:rPr>
          <w:rStyle w:val="StyleUnderline"/>
        </w:rPr>
        <w:t xml:space="preserve">economic recession in </w:t>
      </w:r>
      <w:hyperlink r:id="rId90" w:history="1">
        <w:r w:rsidRPr="005E2FF2">
          <w:rPr>
            <w:rStyle w:val="StyleUnderline"/>
          </w:rPr>
          <w:t>Brazil</w:t>
        </w:r>
      </w:hyperlink>
      <w:r w:rsidRPr="005E2FF2">
        <w:rPr>
          <w:sz w:val="16"/>
        </w:rPr>
        <w:t xml:space="preserve"> and a century of </w:t>
      </w:r>
      <w:r w:rsidRPr="005E2FF2">
        <w:rPr>
          <w:rStyle w:val="StyleUnderline"/>
        </w:rPr>
        <w:t xml:space="preserve">economic turmoil in </w:t>
      </w:r>
      <w:hyperlink r:id="rId91" w:history="1">
        <w:r w:rsidRPr="005E2FF2">
          <w:rPr>
            <w:rStyle w:val="StyleUnderline"/>
          </w:rPr>
          <w:t>Argentina</w:t>
        </w:r>
      </w:hyperlink>
      <w:r w:rsidRPr="005E2FF2">
        <w:rPr>
          <w:sz w:val="16"/>
        </w:rPr>
        <w:t xml:space="preserve"> have both been </w:t>
      </w:r>
      <w:r w:rsidRPr="005E2FF2">
        <w:rPr>
          <w:rStyle w:val="StyleUnderline"/>
        </w:rPr>
        <w:t>linked to political instability</w:t>
      </w:r>
      <w:r w:rsidRPr="005E2FF2">
        <w:rPr>
          <w:sz w:val="16"/>
        </w:rPr>
        <w:t xml:space="preserve"> in those countries. Or, to take an example of the relationship working in the reverse: The Chinese government’s primary tool for survival — social stability — </w:t>
      </w:r>
      <w:hyperlink r:id="rId92" w:history="1">
        <w:r w:rsidRPr="005E2FF2">
          <w:rPr>
            <w:rStyle w:val="Hyperlink"/>
            <w:sz w:val="16"/>
          </w:rPr>
          <w:t>depends almost entirely</w:t>
        </w:r>
      </w:hyperlink>
      <w:r w:rsidRPr="005E2FF2">
        <w:rPr>
          <w:sz w:val="16"/>
        </w:rPr>
        <w:t xml:space="preserve"> upon its ability to maintain economic growth. We’ve seen it here at home, too: The Great Recession that began in 2008 preceded, in quick succession, the tea party movement and Occupy Wall Street, forces that are in some ways </w:t>
      </w:r>
      <w:hyperlink r:id="rId93" w:history="1">
        <w:r w:rsidRPr="005E2FF2">
          <w:rPr>
            <w:rStyle w:val="Hyperlink"/>
            <w:sz w:val="16"/>
          </w:rPr>
          <w:t>still at play today</w:t>
        </w:r>
      </w:hyperlink>
      <w:r w:rsidRPr="005E2FF2">
        <w:rPr>
          <w:sz w:val="16"/>
        </w:rPr>
        <w:t xml:space="preserve">. As many of these examples make clear, the effect goes the other way, too: According to Alesina and Perotti, a </w:t>
      </w:r>
      <w:r w:rsidRPr="005E2FF2">
        <w:rPr>
          <w:rStyle w:val="StyleUnderline"/>
        </w:rPr>
        <w:t>weakened economy — especially when it exacerbates economic inequality — leads to political instability, but political instability also hurts the economy. It inserts uncertainty into the environment, which leads to less investment.</w:t>
      </w:r>
      <w:r w:rsidRPr="005E2FF2">
        <w:rPr>
          <w:sz w:val="16"/>
        </w:rPr>
        <w:t xml:space="preserve"> A </w:t>
      </w:r>
      <w:hyperlink r:id="rId94" w:history="1">
        <w:r w:rsidRPr="005E2FF2">
          <w:rPr>
            <w:rStyle w:val="Hyperlink"/>
            <w:sz w:val="16"/>
          </w:rPr>
          <w:t>recent paper</w:t>
        </w:r>
      </w:hyperlink>
      <w:r w:rsidRPr="005E2FF2">
        <w:rPr>
          <w:sz w:val="16"/>
        </w:rPr>
        <w:t xml:space="preserve"> by Ari Aisen and Francisco José Veiga finds that </w:t>
      </w:r>
      <w:r w:rsidRPr="005E2FF2">
        <w:rPr>
          <w:rStyle w:val="StyleUnderline"/>
        </w:rPr>
        <w:t>political instability can also reduce productivity and human capital development; both governments and families become less likely to prioritize education or training</w:t>
      </w:r>
      <w:r w:rsidRPr="005E2FF2">
        <w:rPr>
          <w:sz w:val="16"/>
        </w:rPr>
        <w:t xml:space="preserve">. This cycle means political instability, once it emerges, is hard to shake: </w:t>
      </w:r>
      <w:r w:rsidRPr="005E2FF2">
        <w:rPr>
          <w:rStyle w:val="StyleUnderline"/>
        </w:rPr>
        <w:t>A bad economy is politically destabilizing, which worsens the economy, which is further destabilizing. Syria is an example of this perpetual cycle</w:t>
      </w:r>
      <w:r w:rsidRPr="005E2FF2">
        <w:rPr>
          <w:sz w:val="16"/>
        </w:rPr>
        <w:t xml:space="preserve"> at its worst: Early protests were </w:t>
      </w:r>
      <w:hyperlink r:id="rId95" w:history="1">
        <w:r w:rsidRPr="005E2FF2">
          <w:rPr>
            <w:rStyle w:val="Hyperlink"/>
            <w:sz w:val="16"/>
          </w:rPr>
          <w:t>met with violence</w:t>
        </w:r>
      </w:hyperlink>
      <w:r w:rsidRPr="005E2FF2">
        <w:rPr>
          <w:sz w:val="16"/>
        </w:rPr>
        <w:t xml:space="preserve">, which turned into an intractable conflict, which has </w:t>
      </w:r>
      <w:hyperlink r:id="rId96" w:history="1">
        <w:r w:rsidRPr="005E2FF2">
          <w:rPr>
            <w:rStyle w:val="Hyperlink"/>
            <w:sz w:val="16"/>
          </w:rPr>
          <w:t>all but obliterated the country’s economy</w:t>
        </w:r>
      </w:hyperlink>
      <w:r w:rsidRPr="005E2FF2">
        <w:rPr>
          <w:sz w:val="16"/>
        </w:rPr>
        <w:t xml:space="preserve">, which makes political recovery even harder. Applying this to Mexico, if Trump’s policies go through, even partially, we could be looking at some significant political and economic consequences for the country. </w:t>
      </w:r>
      <w:r w:rsidRPr="005E2FF2">
        <w:rPr>
          <w:rStyle w:val="StyleUnderline"/>
        </w:rPr>
        <w:t xml:space="preserve">One of the biggest political challenges in Mexico is </w:t>
      </w:r>
      <w:hyperlink r:id="rId97" w:history="1">
        <w:r w:rsidRPr="005E2FF2">
          <w:rPr>
            <w:rStyle w:val="StyleUnderline"/>
          </w:rPr>
          <w:t>corruption</w:t>
        </w:r>
      </w:hyperlink>
      <w:r w:rsidRPr="005E2FF2">
        <w:rPr>
          <w:rStyle w:val="StyleUnderline"/>
        </w:rPr>
        <w:t xml:space="preserve">, which </w:t>
      </w:r>
      <w:hyperlink r:id="rId98" w:history="1">
        <w:r w:rsidRPr="005E2FF2">
          <w:rPr>
            <w:rStyle w:val="StyleUnderline"/>
          </w:rPr>
          <w:t>tends to get worse</w:t>
        </w:r>
      </w:hyperlink>
      <w:r w:rsidRPr="005E2FF2">
        <w:rPr>
          <w:rStyle w:val="StyleUnderline"/>
        </w:rPr>
        <w:t xml:space="preserve"> under economic pressure.</w:t>
      </w:r>
      <w:hyperlink r:id="rId99" w:anchor="fn-1" w:history="1">
        <w:r w:rsidRPr="005E2FF2">
          <w:rPr>
            <w:rStyle w:val="Hyperlink"/>
            <w:sz w:val="16"/>
          </w:rPr>
          <w:t>1</w:t>
        </w:r>
      </w:hyperlink>
      <w:r w:rsidRPr="005E2FF2">
        <w:rPr>
          <w:sz w:val="16"/>
        </w:rPr>
        <w:t xml:space="preserve"> </w:t>
      </w:r>
      <w:r w:rsidRPr="005E2FF2">
        <w:rPr>
          <w:rStyle w:val="StyleUnderline"/>
        </w:rPr>
        <w:t xml:space="preserve">Officials and citizens become more desperate, and there is </w:t>
      </w:r>
      <w:hyperlink r:id="rId100" w:history="1">
        <w:r w:rsidRPr="005E2FF2">
          <w:rPr>
            <w:rStyle w:val="StyleUnderline"/>
          </w:rPr>
          <w:t>weakened state capacity</w:t>
        </w:r>
      </w:hyperlink>
      <w:r w:rsidRPr="005E2FF2">
        <w:rPr>
          <w:rStyle w:val="StyleUnderline"/>
        </w:rPr>
        <w:t xml:space="preserve"> to combat it. Drug trafficking and violent crime, </w:t>
      </w:r>
      <w:hyperlink r:id="rId101" w:history="1">
        <w:r w:rsidRPr="005E2FF2">
          <w:rPr>
            <w:rStyle w:val="StyleUnderline"/>
          </w:rPr>
          <w:t>also huge problems in Mexico</w:t>
        </w:r>
      </w:hyperlink>
      <w:r w:rsidRPr="005E2FF2">
        <w:rPr>
          <w:rStyle w:val="StyleUnderline"/>
        </w:rPr>
        <w:t xml:space="preserve">, are also </w:t>
      </w:r>
      <w:hyperlink r:id="rId102" w:history="1">
        <w:r w:rsidRPr="005E2FF2">
          <w:rPr>
            <w:rStyle w:val="StyleUnderline"/>
          </w:rPr>
          <w:t>likely to increase</w:t>
        </w:r>
      </w:hyperlink>
      <w:r w:rsidRPr="005E2FF2">
        <w:rPr>
          <w:rStyle w:val="StyleUnderline"/>
        </w:rPr>
        <w:t xml:space="preserve"> under worse economic conditions — again, as people become more desperate</w:t>
      </w:r>
      <w:r w:rsidRPr="005E2FF2">
        <w:rPr>
          <w:sz w:val="16"/>
        </w:rPr>
        <w:t>.</w:t>
      </w:r>
      <w:hyperlink r:id="rId103" w:anchor="fn-2" w:history="1">
        <w:r w:rsidRPr="005E2FF2">
          <w:rPr>
            <w:rStyle w:val="Hyperlink"/>
            <w:sz w:val="16"/>
          </w:rPr>
          <w:t>2</w:t>
        </w:r>
      </w:hyperlink>
      <w:r w:rsidRPr="005E2FF2">
        <w:rPr>
          <w:sz w:val="16"/>
        </w:rPr>
        <w:t xml:space="preserve"> The most destabilizing path is less ripe for a TV series, but more concerning. Mexico’s fledgling middle class is likely to be squeezed by Trump’s policies </w:t>
      </w:r>
      <w:hyperlink r:id="rId104" w:history="1">
        <w:r w:rsidRPr="005E2FF2">
          <w:rPr>
            <w:rStyle w:val="Hyperlink"/>
            <w:sz w:val="16"/>
          </w:rPr>
          <w:t>through price increases</w:t>
        </w:r>
      </w:hyperlink>
      <w:r w:rsidRPr="005E2FF2">
        <w:rPr>
          <w:sz w:val="16"/>
        </w:rPr>
        <w:t xml:space="preserve"> and </w:t>
      </w:r>
      <w:hyperlink r:id="rId105" w:history="1">
        <w:r w:rsidRPr="005E2FF2">
          <w:rPr>
            <w:rStyle w:val="Hyperlink"/>
            <w:sz w:val="16"/>
          </w:rPr>
          <w:t>unemployment</w:t>
        </w:r>
      </w:hyperlink>
      <w:r w:rsidRPr="005E2FF2">
        <w:rPr>
          <w:sz w:val="16"/>
        </w:rPr>
        <w:t>.</w:t>
      </w:r>
      <w:hyperlink r:id="rId106" w:anchor="fn-3" w:history="1">
        <w:r w:rsidRPr="005E2FF2">
          <w:rPr>
            <w:rStyle w:val="Hyperlink"/>
            <w:sz w:val="16"/>
          </w:rPr>
          <w:t>3</w:t>
        </w:r>
      </w:hyperlink>
      <w:r w:rsidRPr="005E2FF2">
        <w:rPr>
          <w:sz w:val="16"/>
        </w:rPr>
        <w:t xml:space="preserve"> This </w:t>
      </w:r>
      <w:r w:rsidRPr="005E2FF2">
        <w:rPr>
          <w:rStyle w:val="StyleUnderline"/>
        </w:rPr>
        <w:t xml:space="preserve">discontent could lead to protests, or </w:t>
      </w:r>
      <w:hyperlink r:id="rId107" w:history="1">
        <w:r w:rsidRPr="005E2FF2">
          <w:rPr>
            <w:rStyle w:val="StyleUnderline"/>
          </w:rPr>
          <w:t>the election of a populist leader</w:t>
        </w:r>
      </w:hyperlink>
      <w:r w:rsidRPr="005E2FF2">
        <w:rPr>
          <w:rStyle w:val="StyleUnderline"/>
        </w:rPr>
        <w:t>, who will promise aggressive anti-American policies</w:t>
      </w:r>
      <w:r w:rsidRPr="005E2FF2">
        <w:rPr>
          <w:sz w:val="16"/>
        </w:rPr>
        <w:t xml:space="preserve">. (Sound familiar?). </w:t>
      </w:r>
      <w:r w:rsidRPr="005E2FF2">
        <w:rPr>
          <w:rStyle w:val="StyleUnderline"/>
        </w:rPr>
        <w:t>Economic downturns can also heighten conflict between social groups</w:t>
      </w:r>
      <w:r w:rsidRPr="005E2FF2">
        <w:rPr>
          <w:sz w:val="16"/>
        </w:rPr>
        <w:t xml:space="preserve"> — of which </w:t>
      </w:r>
      <w:hyperlink r:id="rId108" w:history="1">
        <w:r w:rsidRPr="005E2FF2">
          <w:rPr>
            <w:rStyle w:val="Hyperlink"/>
            <w:sz w:val="16"/>
          </w:rPr>
          <w:t>Mexico has many</w:t>
        </w:r>
      </w:hyperlink>
      <w:r w:rsidRPr="005E2FF2">
        <w:rPr>
          <w:sz w:val="16"/>
        </w:rPr>
        <w:t xml:space="preserve"> — pitting previously peacefully co-existing groups against each other. And while Mexico’s democracy has recently showed some </w:t>
      </w:r>
      <w:hyperlink r:id="rId109" w:history="1">
        <w:r w:rsidRPr="005E2FF2">
          <w:rPr>
            <w:rStyle w:val="Hyperlink"/>
            <w:sz w:val="16"/>
          </w:rPr>
          <w:t>signs of stability</w:t>
        </w:r>
      </w:hyperlink>
      <w:r w:rsidRPr="005E2FF2">
        <w:rPr>
          <w:sz w:val="16"/>
        </w:rPr>
        <w:t xml:space="preserve">, it’s still on many policy watch lists, especially for crime and corruption, both of which, again, are likely to be the first to worsen under economic pressure. Maybe, though, as Trump argues, the U.S. can no longer afford to worry about other countries’ well-being — the U.S. has plenty of its own concerns, after all. Fair enough, but </w:t>
      </w:r>
      <w:r w:rsidRPr="005E2FF2">
        <w:rPr>
          <w:rStyle w:val="StyleUnderline"/>
        </w:rPr>
        <w:t xml:space="preserve">Mexico’s woes are unlikely to stop at the Rio Grande: Instability can spill over borders. </w:t>
      </w:r>
      <w:r w:rsidRPr="005E2FF2">
        <w:rPr>
          <w:sz w:val="16"/>
        </w:rPr>
        <w:t xml:space="preserve">There’s a wholy body of research showing this, but the paper that makes this point most clearly is a 1997 piece by </w:t>
      </w:r>
      <w:hyperlink r:id="rId110" w:anchor="page_scan_tab_contents" w:history="1">
        <w:r w:rsidRPr="005E2FF2">
          <w:rPr>
            <w:rStyle w:val="Hyperlink"/>
            <w:sz w:val="16"/>
          </w:rPr>
          <w:t>Ades and Chua</w:t>
        </w:r>
      </w:hyperlink>
      <w:r w:rsidRPr="005E2FF2">
        <w:rPr>
          <w:sz w:val="16"/>
        </w:rPr>
        <w:t xml:space="preserve">. They demonstrated </w:t>
      </w:r>
      <w:r w:rsidRPr="005E2FF2">
        <w:rPr>
          <w:rStyle w:val="StyleUnderline"/>
        </w:rPr>
        <w:t xml:space="preserve">that political instability in one country hurts its entire region by disrupting trade, requiring all countries to spend more on defense, and — in the longer term — reducing the regional amount spent on education and other forms of human capital accumulation. </w:t>
      </w:r>
      <w:r w:rsidRPr="005E2FF2">
        <w:rPr>
          <w:sz w:val="16"/>
        </w:rPr>
        <w:t xml:space="preserve">Their empirical results over an analysis of 118 countries over a 25-year period are in the chart below. The correlation may not look strong from an economics or finance perspective, but it actually is quite strong from a political science perspective, where our patterns are harder to measure and more subject to noise. [Graph Omitted] The </w:t>
      </w:r>
      <w:r w:rsidRPr="005E2FF2">
        <w:rPr>
          <w:rStyle w:val="StyleUnderline"/>
        </w:rPr>
        <w:t xml:space="preserve">current conflict in Syria provides a more contemporary and dramatic example. Terrorism, weapons trading and refugees </w:t>
      </w:r>
      <w:hyperlink r:id="rId111" w:history="1">
        <w:r w:rsidRPr="005E2FF2">
          <w:rPr>
            <w:rStyle w:val="StyleUnderline"/>
          </w:rPr>
          <w:t>now affect other countries</w:t>
        </w:r>
      </w:hyperlink>
      <w:r w:rsidRPr="005E2FF2">
        <w:rPr>
          <w:rStyle w:val="StyleUnderline"/>
        </w:rPr>
        <w:t xml:space="preserve"> in the region (and even countries outside the region, as northern European countries have seen the effects of both refugees and terrorism, too). In Mexico’s case, even mild destabilization there could increase the risk of instability in the U.S.</w:t>
      </w:r>
      <w:r w:rsidRPr="005E2FF2">
        <w:rPr>
          <w:sz w:val="16"/>
        </w:rPr>
        <w:t xml:space="preserve"> More discontent in Mexico as a result of a plummeting economy will mean </w:t>
      </w:r>
      <w:r w:rsidRPr="005E2FF2">
        <w:rPr>
          <w:rStyle w:val="StyleUnderline"/>
        </w:rPr>
        <w:t xml:space="preserve">more angry, armed people close to or attempting to cross U.S. borders. Weakened investment in human capital in Mexico means either more people seeking education in the U.S. or </w:t>
      </w:r>
      <w:hyperlink r:id="rId112" w:history="1">
        <w:r w:rsidRPr="005E2FF2">
          <w:rPr>
            <w:rStyle w:val="StyleUnderline"/>
          </w:rPr>
          <w:t>more unskilled workers crossing into the U.S. seeking a job</w:t>
        </w:r>
      </w:hyperlink>
      <w:r w:rsidRPr="005E2FF2">
        <w:rPr>
          <w:rStyle w:val="StyleUnderline"/>
        </w:rPr>
        <w:t xml:space="preserve">. </w:t>
      </w:r>
      <w:r w:rsidRPr="005E2FF2">
        <w:rPr>
          <w:sz w:val="16"/>
        </w:rPr>
        <w:t xml:space="preserve">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w:t>
      </w:r>
      <w:hyperlink r:id="rId113" w:history="1">
        <w:r w:rsidRPr="005E2FF2">
          <w:rPr>
            <w:rStyle w:val="Hyperlink"/>
            <w:sz w:val="16"/>
          </w:rPr>
          <w:t>spike</w:t>
        </w:r>
      </w:hyperlink>
      <w:r w:rsidRPr="005E2FF2">
        <w:rPr>
          <w:sz w:val="16"/>
        </w:rPr>
        <w:t xml:space="preserve"> to the U.S. Since then, immigration has gone back down. Rates are even </w:t>
      </w:r>
      <w:hyperlink r:id="rId114" w:history="1">
        <w:r w:rsidRPr="005E2FF2">
          <w:rPr>
            <w:rStyle w:val="Hyperlink"/>
            <w:sz w:val="16"/>
          </w:rPr>
          <w:t>holding steady</w:t>
        </w:r>
      </w:hyperlink>
      <w:r w:rsidRPr="005E2FF2">
        <w:rPr>
          <w:sz w:val="16"/>
        </w:rPr>
        <w:t xml:space="preserve">, and more Mexicans are </w:t>
      </w:r>
      <w:hyperlink r:id="rId115" w:history="1">
        <w:r w:rsidRPr="005E2FF2">
          <w:rPr>
            <w:rStyle w:val="Hyperlink"/>
            <w:sz w:val="16"/>
          </w:rPr>
          <w:t>repatriating</w:t>
        </w:r>
      </w:hyperlink>
      <w:r w:rsidRPr="005E2FF2">
        <w:rPr>
          <w:sz w:val="16"/>
        </w:rPr>
        <w:t xml:space="preserve">, as their economy grows. Policies that reduce Mexico’s ability to export to the U.S. (which accounts for </w:t>
      </w:r>
      <w:hyperlink r:id="rId116" w:history="1">
        <w:r w:rsidRPr="005E2FF2">
          <w:rPr>
            <w:rStyle w:val="Hyperlink"/>
            <w:sz w:val="16"/>
          </w:rPr>
          <w:t>approximately 25 percent of its GDP</w:t>
        </w:r>
      </w:hyperlink>
      <w:r w:rsidRPr="005E2FF2">
        <w:rPr>
          <w:sz w:val="16"/>
        </w:rPr>
        <w:t xml:space="preserve">) could cause an even more significant scenario than the 1990s and early 2000s. More broadly, a </w:t>
      </w:r>
      <w:r w:rsidRPr="005E2FF2">
        <w:rPr>
          <w:rStyle w:val="StyleUnderline"/>
        </w:rPr>
        <w:t xml:space="preserve">struggling Mexico will also be less capable of managing problems such as pollution and disease, which can cross borders far more easily than people. Another </w:t>
      </w:r>
      <w:hyperlink r:id="rId117" w:history="1">
        <w:r w:rsidRPr="005E2FF2">
          <w:rPr>
            <w:rStyle w:val="StyleUnderline"/>
          </w:rPr>
          <w:t>H1N1 outbreak</w:t>
        </w:r>
      </w:hyperlink>
      <w:r w:rsidRPr="005E2FF2">
        <w:rPr>
          <w:rStyle w:val="StyleUnderline"/>
        </w:rPr>
        <w:t xml:space="preserve"> in a weak Mexico could put many Americans at risk. A weakened economy is thought to be part of the reason Brazil </w:t>
      </w:r>
      <w:hyperlink r:id="rId118" w:history="1">
        <w:r w:rsidRPr="005E2FF2">
          <w:rPr>
            <w:rStyle w:val="StyleUnderline"/>
          </w:rPr>
          <w:t>didn’t mobilize as quickly as it otherwise might have</w:t>
        </w:r>
      </w:hyperlink>
      <w:r w:rsidRPr="005E2FF2">
        <w:rPr>
          <w:rStyle w:val="StyleUnderline"/>
        </w:rPr>
        <w:t xml:space="preserve"> in the early stages of the Zika outbreak. </w:t>
      </w:r>
      <w:r w:rsidRPr="005E2FF2">
        <w:rPr>
          <w:sz w:val="16"/>
        </w:rPr>
        <w:t>Finally — and this is speculative — suppose Trump’s policies are enacted to their full capacity. This could cause Mexico’s economy and political environment to deteriorate all the way to status of a failing state</w:t>
      </w:r>
      <w:r w:rsidRPr="005E2FF2">
        <w:rPr>
          <w:rStyle w:val="StyleUnderline"/>
        </w:rPr>
        <w:t xml:space="preserve">. Failing states are thought by both scholars and policymakers to be </w:t>
      </w:r>
      <w:hyperlink r:id="rId119" w:history="1">
        <w:r w:rsidRPr="005E2FF2">
          <w:rPr>
            <w:rStyle w:val="StyleUnderline"/>
          </w:rPr>
          <w:t>potential environments for terrorism</w:t>
        </w:r>
      </w:hyperlink>
      <w:r w:rsidRPr="005E2FF2">
        <w:rPr>
          <w:sz w:val="16"/>
        </w:rPr>
        <w:t xml:space="preserve"> (technically they increase the likelihood of terrorism, though are not necessary or sufficient). It may be tempting to think of these problems as far off — Trump’s policies haven’t even been put forth apart from an executive order. But, </w:t>
      </w:r>
      <w:r w:rsidRPr="005E2FF2">
        <w:rPr>
          <w:rStyle w:val="StyleUnderline"/>
        </w:rPr>
        <w:t xml:space="preserve">Mexico’s economy is already showing signs of downturn. The peso is </w:t>
      </w:r>
      <w:hyperlink r:id="rId120" w:history="1">
        <w:r w:rsidRPr="005E2FF2">
          <w:rPr>
            <w:rStyle w:val="StyleUnderline"/>
          </w:rPr>
          <w:t>at its lowest level ever</w:t>
        </w:r>
      </w:hyperlink>
      <w:r w:rsidRPr="005E2FF2">
        <w:rPr>
          <w:rStyle w:val="StyleUnderline"/>
        </w:rPr>
        <w:t xml:space="preserve"> and has undergone its </w:t>
      </w:r>
      <w:hyperlink r:id="rId121" w:history="1">
        <w:r w:rsidRPr="005E2FF2">
          <w:rPr>
            <w:rStyle w:val="StyleUnderline"/>
          </w:rPr>
          <w:t>biggest drop</w:t>
        </w:r>
      </w:hyperlink>
      <w:r w:rsidRPr="005E2FF2">
        <w:rPr>
          <w:rStyle w:val="StyleUnderline"/>
        </w:rPr>
        <w:t xml:space="preserve"> since 1994. </w:t>
      </w:r>
      <w:hyperlink r:id="rId122" w:history="1">
        <w:r w:rsidRPr="005E2FF2">
          <w:rPr>
            <w:rStyle w:val="StyleUnderline"/>
          </w:rPr>
          <w:t>Protests are already breaking out</w:t>
        </w:r>
      </w:hyperlink>
      <w:r w:rsidRPr="005E2FF2">
        <w:rPr>
          <w:rStyle w:val="StyleUnderline"/>
        </w:rPr>
        <w:t xml:space="preserve"> (specifically against Trump). The </w:t>
      </w:r>
      <w:hyperlink r:id="rId123" w:history="1">
        <w:r w:rsidRPr="005E2FF2">
          <w:rPr>
            <w:rStyle w:val="StyleUnderline"/>
          </w:rPr>
          <w:t>recent attack on a U.S. consular agent in Mexico</w:t>
        </w:r>
      </w:hyperlink>
      <w:r w:rsidRPr="005E2FF2">
        <w:rPr>
          <w:rStyle w:val="StyleUnderline"/>
        </w:rPr>
        <w:t xml:space="preserve"> also suggests disturbing destabilizing trends that are already affecting the security of Americans. </w:t>
      </w:r>
      <w:r w:rsidRPr="005E2FF2">
        <w:rPr>
          <w:sz w:val="16"/>
        </w:rPr>
        <w:t>The Trump administration hasn’t actually done much yet, so it’s possible its eventual policies prove less damaging to Mexico than Trump’s rhetoric and early executive orders would suggest. But both social science and history suggest policies that hurt Mexico are likely to be politically and economically damaging for the U.S., as well.</w:t>
      </w:r>
    </w:p>
    <w:p w14:paraId="6A65CEC5" w14:textId="77777777" w:rsidR="001826A7" w:rsidRPr="005E2FF2" w:rsidRDefault="001826A7" w:rsidP="001826A7">
      <w:pPr>
        <w:pStyle w:val="NormalWeb"/>
      </w:pPr>
    </w:p>
    <w:p w14:paraId="2ABEF003" w14:textId="3FB7788B" w:rsidR="001826A7" w:rsidRPr="005E2FF2" w:rsidRDefault="001826A7" w:rsidP="00EB5FA2">
      <w:pPr>
        <w:pStyle w:val="Heading3"/>
      </w:pPr>
      <w:r w:rsidRPr="005E2FF2">
        <w:t>!—Mexico Collapse—Water Wars</w:t>
      </w:r>
    </w:p>
    <w:p w14:paraId="7C9847AE" w14:textId="77777777" w:rsidR="001826A7" w:rsidRPr="005E2FF2" w:rsidRDefault="001826A7" w:rsidP="001826A7"/>
    <w:p w14:paraId="0F12B835" w14:textId="77777777" w:rsidR="001826A7" w:rsidRPr="005E2FF2" w:rsidRDefault="001826A7" w:rsidP="001826A7">
      <w:pPr>
        <w:pStyle w:val="Heading4"/>
      </w:pPr>
      <w:r w:rsidRPr="005E2FF2">
        <w:t>Water Shortages in Mexico cause Water Wars</w:t>
      </w:r>
    </w:p>
    <w:p w14:paraId="5C318A5D" w14:textId="77777777" w:rsidR="001826A7" w:rsidRPr="005E2FF2" w:rsidRDefault="001826A7" w:rsidP="001826A7">
      <w:pPr>
        <w:rPr>
          <w:b/>
          <w:bCs/>
          <w:sz w:val="24"/>
          <w:szCs w:val="24"/>
        </w:rPr>
      </w:pPr>
      <w:r w:rsidRPr="005E2FF2">
        <w:rPr>
          <w:b/>
          <w:bCs/>
          <w:sz w:val="24"/>
          <w:szCs w:val="24"/>
        </w:rPr>
        <w:t>CNA, 17</w:t>
      </w:r>
    </w:p>
    <w:p w14:paraId="73960C11" w14:textId="77777777" w:rsidR="001826A7" w:rsidRPr="005E2FF2" w:rsidRDefault="001826A7" w:rsidP="001826A7">
      <w:r w:rsidRPr="005E2FF2">
        <w:t xml:space="preserve">CNA, a not-for-profit research and analysis organization dedicated to developing actionable solutions to complex problems of national importance, December 2017, "THE ROLE OF WATER STRESS IN INSTABILITY AND CONFLICT," CNA, </w:t>
      </w:r>
      <w:hyperlink r:id="rId124" w:history="1">
        <w:r w:rsidRPr="005E2FF2">
          <w:rPr>
            <w:rStyle w:val="Hyperlink"/>
          </w:rPr>
          <w:t>https://www.cna.org/CNA_files/pdf/CRM-2017-U-016532-Final.pdf</w:t>
        </w:r>
      </w:hyperlink>
      <w:r w:rsidRPr="005E2FF2">
        <w:t xml:space="preserve"> #CCCool</w:t>
      </w:r>
    </w:p>
    <w:p w14:paraId="5E59D2CC" w14:textId="77777777" w:rsidR="001826A7" w:rsidRPr="005E2FF2" w:rsidRDefault="001826A7" w:rsidP="001826A7">
      <w:pPr>
        <w:rPr>
          <w:rFonts w:eastAsia="Times New Roman"/>
          <w:sz w:val="24"/>
          <w:szCs w:val="24"/>
          <w:lang w:eastAsia="zh-CN"/>
        </w:rPr>
      </w:pPr>
      <w:r w:rsidRPr="005E2FF2">
        <w:rPr>
          <w:sz w:val="14"/>
        </w:rPr>
        <w:t xml:space="preserve">In Mexico, </w:t>
      </w:r>
      <w:r w:rsidRPr="005E2FF2">
        <w:rPr>
          <w:rStyle w:val="StyleUnderline"/>
        </w:rPr>
        <w:t>provision of water to the near 9 million inhabitants of Mexico City is imperiled by an inefficient system prone to leakages</w:t>
      </w:r>
      <w:r w:rsidRPr="005E2FF2">
        <w:rPr>
          <w:sz w:val="14"/>
        </w:rPr>
        <w:t xml:space="preserve">, </w:t>
      </w:r>
      <w:r w:rsidRPr="005E2FF2">
        <w:rPr>
          <w:rStyle w:val="StyleUnderline"/>
        </w:rPr>
        <w:t>contention at the source of water, and high prices</w:t>
      </w:r>
      <w:r w:rsidRPr="005E2FF2">
        <w:rPr>
          <w:sz w:val="14"/>
        </w:rPr>
        <w:t xml:space="preserve">. In July 2014, </w:t>
      </w:r>
      <w:r w:rsidRPr="005E2FF2">
        <w:rPr>
          <w:rStyle w:val="StyleUnderline"/>
        </w:rPr>
        <w:t xml:space="preserve">residents of San Bartolo Ameyalco, </w:t>
      </w:r>
      <w:r w:rsidRPr="005E2FF2">
        <w:rPr>
          <w:sz w:val="14"/>
        </w:rPr>
        <w:t xml:space="preserve">a highland suburb, </w:t>
      </w:r>
      <w:r w:rsidRPr="005E2FF2">
        <w:rPr>
          <w:rStyle w:val="StyleUnderline"/>
        </w:rPr>
        <w:t>clashed with some 1,000 police in riot gear over water rights</w:t>
      </w:r>
      <w:r w:rsidRPr="005E2FF2">
        <w:rPr>
          <w:sz w:val="14"/>
        </w:rPr>
        <w:t xml:space="preserve"> [32]. </w:t>
      </w:r>
      <w:r w:rsidRPr="005E2FF2">
        <w:rPr>
          <w:rStyle w:val="StyleUnderline"/>
        </w:rPr>
        <w:t>More than 100 people were injured as protesters threw rocks and bits of concrete and police retaliated</w:t>
      </w:r>
      <w:r w:rsidRPr="005E2FF2">
        <w:rPr>
          <w:sz w:val="14"/>
        </w:rPr>
        <w:t xml:space="preserve"> [32]. The </w:t>
      </w:r>
      <w:r w:rsidRPr="005E2FF2">
        <w:rPr>
          <w:rStyle w:val="StyleUnderline"/>
        </w:rPr>
        <w:t>conflict is emblematic of the greater water crisis. Mexico City’s own water, in deep aquifers, is critically depleted, quality is low, supply is unreliable, and the price of pumping it to the surface is high</w:t>
      </w:r>
      <w:r w:rsidRPr="005E2FF2">
        <w:rPr>
          <w:sz w:val="14"/>
        </w:rPr>
        <w:t xml:space="preserve"> [33]. </w:t>
      </w:r>
      <w:r w:rsidRPr="005E2FF2">
        <w:rPr>
          <w:rStyle w:val="StyleUnderline"/>
        </w:rPr>
        <w:t>The surrounding communities and regions have water, but residents object to being forced to share what they depend upon</w:t>
      </w:r>
      <w:r w:rsidRPr="005E2FF2">
        <w:rPr>
          <w:sz w:val="14"/>
        </w:rPr>
        <w:t xml:space="preserve"> [32]. </w:t>
      </w:r>
      <w:r w:rsidRPr="005E2FF2">
        <w:rPr>
          <w:sz w:val="10"/>
          <w:szCs w:val="10"/>
        </w:rPr>
        <w:t>Citizens of San Bartolo Ameyalco say little attention has been paid to their needs or to fair compensation [32]. Many regional suppliers of Mexico City’s water are indigenous groups who are already distrustful of the government, which they claim takes advantage of their resources while ignoring their needs [31]. Below we present three cases studies that illustrate the association of water stress in civil unrest, including Kenya, India, and Iran. Kenya: Extended Drought and Poor Water Management PracticesWater-stress-related civil unrest is often linked to extended periods of drought made worse by poor management and storage practices. Kenya, which has been an important U.S partner particularly in the fight against the Al-Qaeda-affiliated Al-Shabaab in neighboring Somalia, is in a drought that began in 2014 and now affects 27 of the country’s 43 counties [34]. The water crisis has sparked civil unrest, with regular reports of people demonstrating and protesting, including in the cities of Nairobi, Garissa, and Katarina [10, 35].So far in Kenya, water stress has acted only as a trigger of civil unrest that has not escalated. However, the country faces other challenges that include political unrest and tensions, ethnic divisions, terrorism, crime, and high unemployment. In addition, the extended drought is causing food insecurity. Given this layered combination of stressors, unrest could escalate and become destabilizing, with water stress a contributing factor.Water Stress Leads to Riots in India’s Silicon ValleyIn India, the Cauvery River flows from the state of Karnataka through Tamil Nadu and into the Bay of Bengal. Both states rely heavily on the Cauvery's water for municipal use, irrigation, and industry. Bangalore, a city located in Karnataka and the "Silicon Valley" of India, depends on the Cauvery for drinking water. Disputes over the river date back to British colonial rule. Despite Karnataka’s upstream position, Tamil Nadu has received substantially larger allocations—at times up to three times greater than Karnataka's [36]. Population growth, more water-intensive farming techniques, and industry have rapidly increased demand in the region, straining cooperation on water sharing [36]. This was compounded by the construction of large dams and development of new irrigation systems in both states during the 1960s and '70s which significantly decreased the quantity of available water [36]. Conflict over the Cauvery escalated during the early 1990s, and when Karnataka was ordered by India's Supreme Court to provide relief to Tamil Nadu in 1991, violence erupted. Kannadigas attacked Tamils living in Karnataka; Tamils living in Tamil Nadu responded with attacks on Kannadigas. From 1991 to 2016, tension simmered as a basin tribunal attempted to find a solution [36]. Meanwhile, drought had severely decreased the availability of water in both states [37-38]. As it had in 1991, the Supreme Court ordered Karnataka to release water to Tamil Nadu–12,000 cubic feet per second daily for about two weeks in September 2016 [37]. The order was met with protests in Bangalore, where angry crowds burned cars and attacked Tamils in the streets [37-38]. Over 15,000 officers were deployed to enforce an emergency law Water-stress-related civil unrest is often linked to extended periods of drought made worse by poor management and storage practices.THE ROLE OF WATER STRESS IN INSTABILITY AND CONFLICT23 that prohibits gatherings in public areas [37]. A wetter than average monsoon season in 2017 has temporarily alleviated some of the stress on the Cauvery watershed.Conflict over Local Water Distribution: Iran In Iran, total annual water withdrawals doubled between 1975 and 2004, driven by growth in the country’s population, economy, and incomes. As a result, since the 1979 revolution, the per capita quantity of Iran’s renewable water supplies has dropped by more than half, to a level commonly associated with the benchmark for water stress [39]. Even more troubling, in large swaths of the country, demand for fresh water exceeds supply a third of the year [39]. Fourteen years of drought have contributed to the problem, as has poor resource management, including inefficient irrigation techniques, decentralized water management, subsidies for water-intensive crops like wheat, and dam building. As a result, parts of the country are experiencing unrest related to water stress. According to one estimate by the Isfahan Chamber of Commerce, 2 million people—40 percent of the local population—have lost their incomes as a result of the Zayandeh Roud river basin drying up [40]. The diversion of water from Isfahan Province to other, growing provinces in Iran has led to sometimes violent protests, including an incident in which farmers destroyed pipeline infrastructure carrying water to the city of Yazd for industrial use [11, 41]. The protests and destruction led to clashes with riot police [42].In the country’s northwest, Urmia Lake has lost 95 percent of its water over the last two decades from a combination of environmental and human factors, including drought, poor water management, and increased irrigation [43-45]. Increased salinity of the saltwater lake has disrupted the ecology of the remaining portions, impacting local economies and potentially threatening nearby agricultural land [43-44]. Several protests in the city of Tabriz over the lake’s disappearance have turned violent after crackdowns by government security forces [45].Water Stress, Food Security, and Civil UnrestCivil unrest associated with water stress can be associated with water conditions geographically separated from where the unrest is taking place, such as when a population in one location is dependent on an import—wheat, for instance—from another part of the world experiencing drought. For example, prior to the 2010–11 uprisings in the Arab world, extended droughts in Russia, Ukraine, and parts of China led to widespread increased wheat prices, including in Arab nations dependent on imports [46]. The rise in food prices, experts conclude, was a factor (among many) in the political upheaval that swept the Arab regions, leading to government collapse in Tunisia, Egypt, and Libya, and eventually the civil wars in Syria and Yemen [46-47]. The revolutions in the Arab world began in most cases as civil unrest, with people participating in protests and demonstrations. Only later did they escalate into widespread upheaval and, in the cases of Tunisia, Libya, Syria, and Yemen, full-blown insurrections. Some of these turned violent as governments responded. In Tunisia and Egypt, drought-related higher food prices joined multiple other factors in driving unrest, including government corruption, economic stagnation, lack of employment and opportunity, and press crackdowns [48-49].24cna.org/mab/waterstress Localized violence refers to fighting among civilians or communities, such as municipalities, tribes, ethnic groups, villages, or nomadic and sedentary groups at the local level. The violence can be limited to populations or involve police or paramilitary organizations. Like civil unrest, localized violence occurs daily around the world, sparked by any number of social, economic, and political factors. By our definition,these events remain localized; however, the violence can be long lasting or escalate or at times cross international borders. If localized violence threatens U.S. interests—U.S. citizens, property, businesses, or critical supply chains—or if it threatens the stability of a government, it may become of increasing strategic importance to the United States. This is so particularly when the government in question it is a U.S. ally or partner. The causes of localized violence usually are not directly related to water stress, particularly where there are strong mechanisms for resolving such disputes, as is the case in many parts of the world. However, we found that water stress can be an important contributing factor in parts of Africa, the Middle East, Asia, South America, and other places where localized violence is widespread and where there is high public dissatisfaction and resentment over weak or poor governance in other areas.In these areas, civilians competing for access to water or arable land may engage in violence or damage/destroy infrastructure to deny others access. Examples include communities attempting to secure livelihoods amid heightened competition for scarce resources, or one group being forced to move into another’s territory in search of water. In areas such as Afghanistan, Kenya, and Morocco, water has traditionally been managed at the local level by councils or tribal elders, who resolve challenges and disputes among communities [50-54]. In Yemen, long-standing rules regulate the use of water and serve to settle disputes over usage [55]. We have found that disruptions of these traditional means of resolution, stemming from warfare or even legal reforms, could lead to local conflicts over water. LOCALIZED VIOLENCE Should projections of increased water stress in major portions of the world manifest, we assess that localized violence associated with water will likely increase unless governments widely embrace better water management practices, particularly resolution of disputes over arable land. The case studies that follow demonstrate the association of water stress and localized violence in water-stressed parts of Africa and the Middle East. Key Points Communities compete over water resources, but often there are local mechanisms in place to resolve such disputes peacefully.When mechanisms for resolving water conflict at the local level break down, disputes over water can turn violent.Prominent examples of localized conflicts are those between herding communities clashing violently with local farming communities over land.Localized violence has the potential to escalate internationally if water resurces are shared across state borders.Localized violence associated with water will likely increase unless governments widely embrace better water management practices. THE ROLE OF WATER STRESS IN INSTABILITY AND CONFLICT25 Competition Over Land Use and Water: Localized Violence in AfricaFor decades, in parts of Africa under water stress, grazing land has become limited and semi-nomadic herders have clashed violently with local farming communities over resources for fodder.In Nigeria, for example, armed Fulani herdsmen have attacked settled farming communities, requiring Nigerian President Muhammadu Buhari to order in security forces [11, 56-58]. According to the Global Terrorism Index, more than 1,200 people died in these clashes in 2014 alone, and thousands have been displaced [59]. Experts cite poor water management practices as a cause of the growing competition and violence [60].In Kenya, fighting between Borana herders and Burji farmers in a region vulnerable to drought killed at least 56 people in 2013 (nearly twice the toll of the year before). The violence, “rooted in historic clan rivalries and competition for water and pasture in the arid region,” is exacerbated by competition for power in a new system of county governments; oil exploration and renewable energy developments, which further drive water stress; an influx of assault weapons; and support from militias in neighboring countries. Protests and destruction have precipitated clashes with riot police [11, 61]. In 2017, the Kenyan military was deployed to the Rift Valley region to stem violence between communities as a result of ongoing water stress caused by drought [62]. Recent months had seen the deaths of 21 people in related violence [62]. Somalia has also seen violent localized conflict over water resources, particularly as drought conditions worsened [11]. “Water, pasture, and politics” are cited as drivers of conflict beginning in 2013 between the Near Baragoy, Kenya, a Turkana tribesman from a pastoralist community carries his gun in order to protect his cattle from rival Pokot and Samburu tribesmen, February 13, 2017. 26cna.org/mab/waterstress rival Dir and Hawadle clans in central Somalia [63-64]. According to a report by the UN Office for the Coordination of Humanitarian Affairs, the conflict originated over competition for irrigable land around the village of Deefow. Between 2013 and 2015, it claimed 100 lives, resulted in villages being burned, and displaced 9,000 people [64]. Some villagers accused the local government of complicity in the violence after it failed to intervene [11, 63, 65].Local Conflict in Yemen Over Water ResourcesIn Yemen, conflict over dwindling water supplies dates back decades, even before the ongoing civil war [66]. Today, Yemen is one of the most water-stressed countries in the world. Conditions are expected to worsen with factors including continuing mismanagement of water supply resources, poor choices in agriculture (e.g., water-intensive cultivation of the stimulant qat), and population growth [67-68]. Given the wartime breakdown of the central state, water management is less effective or not enforced [68]. Water scarcity is also due in part to a shift from traditional rain harvesting to pumping groundwater. In 2009, a UN Food and Agriculture Organization (FAO) report forecast that Yemen could be the first country to lose its groundwater resources completely; others predict that Sana’a, Yemen’s largest city, could run out of water within the decade [69-70]. The current conflict has made the situation even worse; FAO experts estimate that 80 percent of the population—20 million people—lack access to clean water [70]. TheYemeni Ministry of Interior has estimated that 4,000 die annually as a result of violent clashes over land and water [11, 69-71]. It is also estimated that 70-80 percent of conflicts in rural areas are about water [69, 71]. In 2013, prior to the current hostilities, residents of the city of Taiz were only able to run their taps for 36 hours every 30 days, otherwise relying on delivery of water by truck [71]. There were accounts of fighting between two nearby villages over a shrinking water supply going back to at least 2000, killing six villagers and injuring many others. One victim stated, “It wasn’t about politics. It wasn’t about the Muslim Brotherhood. It was about water” [71]. That same year, a former minister of water and environment, Abdul Rahman al-Eryani, is quoted as saying: "Wherever in Yemen you see aquifers depleting, you have the worst conflicts” [71]. Water-related conflict in Yemen is seen also in the activities of Al-Qaeda’s branch in Yemen, Al-Qaeda in the Arabia Peninsula (AQAP), which we discuss later in this paper.</w:t>
      </w:r>
      <w:r w:rsidRPr="005E2FF2">
        <w:rPr>
          <w:sz w:val="14"/>
          <w:szCs w:val="25"/>
        </w:rPr>
        <w:t xml:space="preserve"> </w:t>
      </w:r>
      <w:r w:rsidRPr="005E2FF2">
        <w:rPr>
          <w:rStyle w:val="StyleUnderline"/>
        </w:rPr>
        <w:t>Local Communities in Mexico Compete Over</w:t>
      </w:r>
      <w:r w:rsidRPr="005E2FF2">
        <w:rPr>
          <w:sz w:val="14"/>
        </w:rPr>
        <w:t xml:space="preserve"> Water There are also instances of local communities competing over water in </w:t>
      </w:r>
      <w:r w:rsidRPr="005E2FF2">
        <w:rPr>
          <w:rStyle w:val="StyleUnderline"/>
        </w:rPr>
        <w:t>Mexico, which is experiencing water stress. For example, in Chihuahua State, Mexico, the cultivation of water-intensive crops, the expansion of irrigated areas, and population growth have overtaxed the water supply. As supplies run short, friction between Mennonite farmers and another group of farmers known as El Barzón has grown. The Barzón accuse the Mennonites of sinking over 200 illegal wells and the Mennonites have expressed frustration that they are not treated fairly by the Mexican government</w:t>
      </w:r>
      <w:r w:rsidRPr="005E2FF2">
        <w:rPr>
          <w:sz w:val="14"/>
        </w:rPr>
        <w:t xml:space="preserve"> [146]. Concerns over available water and violence have pushed many of the families in the Mexico colony to consider moving elsewhere. </w:t>
      </w:r>
      <w:r w:rsidRPr="005E2FF2">
        <w:rPr>
          <w:rStyle w:val="StyleUnderline"/>
        </w:rPr>
        <w:t>The unsolved murders of three water activists in recent years have contributed to tensions between</w:t>
      </w:r>
      <w:r w:rsidRPr="005E2FF2">
        <w:rPr>
          <w:sz w:val="14"/>
        </w:rPr>
        <w:t xml:space="preserve"> the Barzón, the Mennonites, </w:t>
      </w:r>
      <w:r w:rsidRPr="005E2FF2">
        <w:rPr>
          <w:rStyle w:val="StyleUnderline"/>
        </w:rPr>
        <w:t>the government, organized crime</w:t>
      </w:r>
      <w:r w:rsidRPr="005E2FF2">
        <w:rPr>
          <w:sz w:val="14"/>
        </w:rPr>
        <w:t xml:space="preserve">, and mining interests. </w:t>
      </w:r>
      <w:r w:rsidRPr="005E2FF2">
        <w:rPr>
          <w:rStyle w:val="StyleUnderline"/>
        </w:rPr>
        <w:t>When Localized Violence Becomes International Water-stress-induced localized violence can transcend national borders and involve international politics</w:t>
      </w:r>
      <w:r w:rsidRPr="005E2FF2">
        <w:rPr>
          <w:sz w:val="14"/>
        </w:rPr>
        <w:t xml:space="preserve">, </w:t>
      </w:r>
      <w:r w:rsidRPr="005E2FF2">
        <w:rPr>
          <w:rStyle w:val="StyleUnderline"/>
        </w:rPr>
        <w:t>raising the security threat to the national and global levels</w:t>
      </w:r>
      <w:r w:rsidRPr="005E2FF2">
        <w:rPr>
          <w:sz w:val="14"/>
        </w:rPr>
        <w:t>.</w:t>
      </w:r>
    </w:p>
    <w:p w14:paraId="36F8C83B" w14:textId="77777777" w:rsidR="001826A7" w:rsidRPr="005E2FF2" w:rsidRDefault="001826A7" w:rsidP="001826A7"/>
    <w:p w14:paraId="010DABF0" w14:textId="030883FC" w:rsidR="001826A7" w:rsidRPr="005E2FF2" w:rsidRDefault="001826A7" w:rsidP="00EB5FA2">
      <w:pPr>
        <w:pStyle w:val="Heading3"/>
      </w:pPr>
      <w:r w:rsidRPr="005E2FF2">
        <w:t>!—Terror—Cartels Key</w:t>
      </w:r>
    </w:p>
    <w:p w14:paraId="4D41F03D" w14:textId="77777777" w:rsidR="001826A7" w:rsidRPr="005E2FF2" w:rsidRDefault="001826A7" w:rsidP="001826A7"/>
    <w:p w14:paraId="05D4D825" w14:textId="77777777" w:rsidR="001826A7" w:rsidRPr="005E2FF2" w:rsidRDefault="001826A7" w:rsidP="001826A7">
      <w:pPr>
        <w:pStyle w:val="Heading4"/>
      </w:pPr>
      <w:r w:rsidRPr="005E2FF2">
        <w:t>Cartels consistently rout border controls – They could smuggle WMDs by land sea or air</w:t>
      </w:r>
    </w:p>
    <w:p w14:paraId="5174B352" w14:textId="77777777" w:rsidR="001826A7" w:rsidRPr="005E2FF2" w:rsidRDefault="001826A7" w:rsidP="001826A7">
      <w:pPr>
        <w:rPr>
          <w:b/>
          <w:bCs/>
          <w:sz w:val="24"/>
          <w:szCs w:val="24"/>
        </w:rPr>
      </w:pPr>
      <w:r w:rsidRPr="005E2FF2">
        <w:rPr>
          <w:b/>
          <w:bCs/>
          <w:sz w:val="24"/>
          <w:szCs w:val="24"/>
        </w:rPr>
        <w:t>Pearl, 17</w:t>
      </w:r>
    </w:p>
    <w:p w14:paraId="05102D41" w14:textId="77777777" w:rsidR="001826A7" w:rsidRPr="005E2FF2" w:rsidRDefault="001826A7" w:rsidP="001826A7">
      <w:r w:rsidRPr="005E2FF2">
        <w:t xml:space="preserve">Mike Pearl, Vox Journalist interviewing Sanho Tree, director of the Drug Policy Project at the left-leaning Institute for Policy Studies, 1-30-2017, "How Drugs Will Get Under, Over, and Around Trump's Wall," Vice, </w:t>
      </w:r>
      <w:hyperlink r:id="rId125" w:history="1">
        <w:r w:rsidRPr="005E2FF2">
          <w:rPr>
            <w:rStyle w:val="Hyperlink"/>
          </w:rPr>
          <w:t>https://www.vice.com/en_us/article/bmdnmv/how-drugs-will-get-under-over-and-around-trumps-wall</w:t>
        </w:r>
      </w:hyperlink>
      <w:r w:rsidRPr="005E2FF2">
        <w:t xml:space="preserve"> #CCCool</w:t>
      </w:r>
    </w:p>
    <w:p w14:paraId="58A4CFA2" w14:textId="77777777" w:rsidR="001826A7" w:rsidRPr="005E2FF2" w:rsidRDefault="001826A7" w:rsidP="001826A7">
      <w:pPr>
        <w:rPr>
          <w:sz w:val="16"/>
        </w:rPr>
      </w:pPr>
      <w:r w:rsidRPr="005E2FF2">
        <w:rPr>
          <w:sz w:val="16"/>
        </w:rPr>
        <w:t xml:space="preserve">President Donald Trump campaigned against lax immigration laws, arguing that porous borders cause problems as diverse as drug use and terrorism, but his frenetic use of </w:t>
      </w:r>
      <w:hyperlink r:id="rId126" w:history="1">
        <w:r w:rsidRPr="005E2FF2">
          <w:rPr>
            <w:rStyle w:val="Hyperlink"/>
            <w:sz w:val="16"/>
          </w:rPr>
          <w:t>executive orders</w:t>
        </w:r>
      </w:hyperlink>
      <w:r w:rsidRPr="005E2FF2">
        <w:rPr>
          <w:sz w:val="16"/>
        </w:rPr>
        <w:t xml:space="preserve"> during his first week has made it difficult to keep up with everything he's planned to do, let alone contemplate the full scope of Trump's immigration doctrine. This past weekend, as the effects of Trump's abrupt and rather vaguely worded restrictions on refugees and immigrants from seven majority Muslim countries took hold, America's </w:t>
      </w:r>
      <w:hyperlink r:id="rId127" w:history="1">
        <w:r w:rsidRPr="005E2FF2">
          <w:rPr>
            <w:rStyle w:val="Hyperlink"/>
            <w:sz w:val="16"/>
          </w:rPr>
          <w:t>airports and courts</w:t>
        </w:r>
      </w:hyperlink>
      <w:r w:rsidRPr="005E2FF2">
        <w:rPr>
          <w:sz w:val="16"/>
        </w:rPr>
        <w:t xml:space="preserve"> were plunged into chaos. It was enough to make you forget for a moment that Trump's executive order from earlier in week aimed at creating a border wall that probably won't do what he says it'll do. All the way back in 2015, when Trump </w:t>
      </w:r>
      <w:hyperlink r:id="rId128" w:tgtFrame="_blank" w:history="1">
        <w:r w:rsidRPr="005E2FF2">
          <w:rPr>
            <w:rStyle w:val="Hyperlink"/>
            <w:sz w:val="16"/>
          </w:rPr>
          <w:t>announced his campaign</w:t>
        </w:r>
      </w:hyperlink>
      <w:r w:rsidRPr="005E2FF2">
        <w:rPr>
          <w:sz w:val="16"/>
        </w:rPr>
        <w:t xml:space="preserve">, he accused undocumented immigrants of bringing drugs into the US, a point he has </w:t>
      </w:r>
      <w:hyperlink r:id="rId129" w:tgtFrame="_blank" w:history="1">
        <w:r w:rsidRPr="005E2FF2">
          <w:rPr>
            <w:rStyle w:val="Hyperlink"/>
            <w:sz w:val="16"/>
          </w:rPr>
          <w:t>repeated</w:t>
        </w:r>
      </w:hyperlink>
      <w:r w:rsidRPr="005E2FF2">
        <w:rPr>
          <w:sz w:val="16"/>
        </w:rPr>
        <w:t xml:space="preserve"> several times since. </w:t>
      </w:r>
      <w:hyperlink r:id="rId130" w:anchor=".w5hoj7chi" w:tgtFrame="_blank" w:history="1">
        <w:r w:rsidRPr="005E2FF2">
          <w:rPr>
            <w:rStyle w:val="Hyperlink"/>
            <w:sz w:val="16"/>
          </w:rPr>
          <w:t>According to historian Kathleen Frydl</w:t>
        </w:r>
      </w:hyperlink>
      <w:r w:rsidRPr="005E2FF2">
        <w:rPr>
          <w:sz w:val="16"/>
        </w:rPr>
        <w:t xml:space="preserve">, Trump voters in parts of Ohio and Pennsylvania ravaged by drug addiction may have voted for him based on the idea that the narcotics flooding their communities came from foreign countries and that Trump alone could halt this flow. But a wall, no matter how big and beautiful a symbol it may be, can't do much to stop the flow of drugs into the US. In the grand scheme of things, a wall acts as little more than a literal speed bump that can be driven over by a literal car, according to Sanho Tree, director of the Drug Policy Project at the left-leaning Institute for Policy Studies. In a recent interview, Tree—whose organization opposes the war on drugs—told me about all the </w:t>
      </w:r>
      <w:r w:rsidRPr="005E2FF2">
        <w:rPr>
          <w:rStyle w:val="StyleUnderline"/>
        </w:rPr>
        <w:t>ways highly motivated and well-funded cartel engineers can build infrastructure that will stymie</w:t>
      </w:r>
      <w:r w:rsidRPr="005E2FF2">
        <w:rPr>
          <w:sz w:val="16"/>
        </w:rPr>
        <w:t xml:space="preserve"> Trump's anti-drug ambitions. VICE: Can you give me a picture of how motivated and sophisticated the cartels are when it comes to moving product? Sanho Tree: Just ask El Chapo. His people </w:t>
      </w:r>
      <w:r w:rsidRPr="005E2FF2">
        <w:rPr>
          <w:rStyle w:val="StyleUnderline"/>
        </w:rPr>
        <w:t>built a tunnel over a mile long, just for his private, one-time use</w:t>
      </w:r>
      <w:r w:rsidRPr="005E2FF2">
        <w:rPr>
          <w:sz w:val="16"/>
        </w:rPr>
        <w:t xml:space="preserve"> [to break out of prison]. That's a good point. But before we talk about tunnels, is Trump right? Are packets of drugs simply crossing the border with migrants? </w:t>
      </w:r>
      <w:hyperlink r:id="rId131" w:tgtFrame="_blank" w:history="1">
        <w:r w:rsidRPr="005E2FF2">
          <w:rPr>
            <w:rStyle w:val="Hyperlink"/>
            <w:sz w:val="16"/>
          </w:rPr>
          <w:t>Yes, that has happened. It certainly has</w:t>
        </w:r>
      </w:hyperlink>
      <w:r w:rsidRPr="005E2FF2">
        <w:rPr>
          <w:sz w:val="16"/>
        </w:rPr>
        <w:t xml:space="preserve">. But we're talking about small quantities—a couple kilos per person—because they're also carrying water and their worldly possessions with them as they cross the desert. According to CPB, drug seizures along the Southwest border have dropped from </w:t>
      </w:r>
      <w:hyperlink r:id="rId132" w:tgtFrame="_blank" w:history="1">
        <w:r w:rsidRPr="005E2FF2">
          <w:rPr>
            <w:rStyle w:val="Hyperlink"/>
            <w:sz w:val="16"/>
          </w:rPr>
          <w:t>2.5</w:t>
        </w:r>
      </w:hyperlink>
      <w:r w:rsidRPr="005E2FF2">
        <w:rPr>
          <w:sz w:val="16"/>
        </w:rPr>
        <w:t xml:space="preserve"> to </w:t>
      </w:r>
      <w:hyperlink r:id="rId133" w:tgtFrame="_blank" w:history="1">
        <w:r w:rsidRPr="005E2FF2">
          <w:rPr>
            <w:rStyle w:val="Hyperlink"/>
            <w:sz w:val="16"/>
          </w:rPr>
          <w:t>1.5 million</w:t>
        </w:r>
      </w:hyperlink>
      <w:r w:rsidRPr="005E2FF2">
        <w:rPr>
          <w:sz w:val="16"/>
        </w:rPr>
        <w:t xml:space="preserve"> pounds over the past five years—and much of that was smuggled through regular checkpoints, not desert expanses. [Elsewhere], drugs are being smuggled in by the ton—by the hundreds of tons. All at once? What smuggling method moves multiple tons all at once? A single narco sub can carry anywhere from </w:t>
      </w:r>
      <w:hyperlink r:id="rId134" w:tgtFrame="_blank" w:history="1">
        <w:r w:rsidRPr="005E2FF2">
          <w:rPr>
            <w:rStyle w:val="Hyperlink"/>
            <w:sz w:val="16"/>
          </w:rPr>
          <w:t>six to 12 tons</w:t>
        </w:r>
      </w:hyperlink>
      <w:r w:rsidRPr="005E2FF2">
        <w:rPr>
          <w:sz w:val="16"/>
        </w:rPr>
        <w:t xml:space="preserve"> per run, and they're extremely hard to detect. They used to be </w:t>
      </w:r>
      <w:r w:rsidRPr="005E2FF2">
        <w:rPr>
          <w:rStyle w:val="StyleUnderline"/>
        </w:rPr>
        <w:t xml:space="preserve">fiberglass semi-submersibles that would stay </w:t>
      </w:r>
      <w:hyperlink r:id="rId135" w:tgtFrame="_blank" w:history="1">
        <w:r w:rsidRPr="005E2FF2">
          <w:rPr>
            <w:rStyle w:val="StyleUnderline"/>
          </w:rPr>
          <w:t>90 percent underwater</w:t>
        </w:r>
      </w:hyperlink>
      <w:r w:rsidRPr="005E2FF2">
        <w:rPr>
          <w:sz w:val="16"/>
        </w:rPr>
        <w:t xml:space="preserve">, and in the daytime, they'd throw a blue tarp over themselves and lie still in the ocean. You're talking about those in the past tense. What happened? [The US] </w:t>
      </w:r>
      <w:r w:rsidRPr="005E2FF2">
        <w:rPr>
          <w:rStyle w:val="StyleUnderline"/>
        </w:rPr>
        <w:t>got better at detecting them</w:t>
      </w:r>
      <w:r w:rsidRPr="005E2FF2">
        <w:rPr>
          <w:sz w:val="16"/>
        </w:rPr>
        <w:t xml:space="preserve">, so then the </w:t>
      </w:r>
      <w:r w:rsidRPr="005E2FF2">
        <w:rPr>
          <w:rStyle w:val="StyleUnderline"/>
        </w:rPr>
        <w:t xml:space="preserve">narcos </w:t>
      </w:r>
      <w:hyperlink r:id="rId136" w:history="1">
        <w:r w:rsidRPr="005E2FF2">
          <w:rPr>
            <w:rStyle w:val="StyleUnderline"/>
          </w:rPr>
          <w:t>developed fully submersible submarines</w:t>
        </w:r>
      </w:hyperlink>
      <w:r w:rsidRPr="005E2FF2">
        <w:rPr>
          <w:sz w:val="16"/>
        </w:rPr>
        <w:t xml:space="preserve"> that go 50 feet below water. Again: ten tons, maybe 12 tons of drugs. Those are incredibly hard to detect. We've only caught a few, and those were mostly in ports and estuaries in </w:t>
      </w:r>
      <w:hyperlink r:id="rId137" w:tgtFrame="_blank" w:history="1">
        <w:r w:rsidRPr="005E2FF2">
          <w:rPr>
            <w:rStyle w:val="Hyperlink"/>
            <w:sz w:val="16"/>
          </w:rPr>
          <w:t>Colombia</w:t>
        </w:r>
      </w:hyperlink>
      <w:r w:rsidRPr="005E2FF2">
        <w:rPr>
          <w:sz w:val="16"/>
        </w:rPr>
        <w:t xml:space="preserve"> and </w:t>
      </w:r>
      <w:hyperlink r:id="rId138" w:tgtFrame="_blank" w:history="1">
        <w:r w:rsidRPr="005E2FF2">
          <w:rPr>
            <w:rStyle w:val="Hyperlink"/>
            <w:sz w:val="16"/>
          </w:rPr>
          <w:t>Ecuador</w:t>
        </w:r>
      </w:hyperlink>
      <w:r w:rsidRPr="005E2FF2">
        <w:rPr>
          <w:sz w:val="16"/>
        </w:rPr>
        <w:t xml:space="preserve">, rather than on the open oceans. They've also </w:t>
      </w:r>
      <w:r w:rsidRPr="005E2FF2">
        <w:rPr>
          <w:rStyle w:val="StyleUnderline"/>
        </w:rPr>
        <w:t>developed narco torpedoes</w:t>
      </w:r>
      <w:r w:rsidRPr="005E2FF2">
        <w:rPr>
          <w:sz w:val="16"/>
        </w:rPr>
        <w:t xml:space="preserve"> that they can bolt to the hull under the vessel. I'm imagining something like an underwater missile, and I'm sure that's not what you mean. What's a "torpedo" in this context?. They're towing these torpedoes now with really long cables. So if you stop the ship, you find nothing—not even anything bolted to the hull. And they can just cut that cable. So they've been able to </w:t>
      </w:r>
      <w:hyperlink r:id="rId139" w:tgtFrame="_blank" w:history="1">
        <w:r w:rsidRPr="005E2FF2">
          <w:rPr>
            <w:rStyle w:val="Hyperlink"/>
            <w:sz w:val="16"/>
          </w:rPr>
          <w:t>smuggle drugs all the way to Europe</w:t>
        </w:r>
      </w:hyperlink>
      <w:r w:rsidRPr="005E2FF2">
        <w:rPr>
          <w:sz w:val="16"/>
        </w:rPr>
        <w:t xml:space="preserve"> in these narco torpedoes. They have release mechanisms that will drop that torpedo. There's a homing beacon attached to it that tells it to surface every couple of hours to emit an encrypted radio signal to the follow-on ship a couple miles behind, and they pick up the package. </w:t>
      </w:r>
      <w:r w:rsidRPr="005E2FF2">
        <w:rPr>
          <w:rStyle w:val="StyleUnderline"/>
        </w:rPr>
        <w:t>What if the cartels don't go the maritime route? How have they dealt with the existing fence?</w:t>
      </w:r>
      <w:r w:rsidRPr="005E2FF2">
        <w:rPr>
          <w:sz w:val="16"/>
        </w:rPr>
        <w:t xml:space="preserve"> Much of the existing fence has these four-inch gaps. They won't let people through, which is the main purpose, but it allows [room for] wildlife, and for sand and floodwater to not build up on one side. Because of these four-inch gaps smugglers realized, Oh, let's make our drug packages three-and-three-quarters inches, and they literally passed them through the wall. So that's a problem. Well to be fair, the wall will put the kibosh on that. Have the </w:t>
      </w:r>
      <w:r w:rsidRPr="005E2FF2">
        <w:rPr>
          <w:rStyle w:val="StyleUnderline"/>
        </w:rPr>
        <w:t>cartels</w:t>
      </w:r>
      <w:r w:rsidRPr="005E2FF2">
        <w:rPr>
          <w:sz w:val="16"/>
        </w:rPr>
        <w:t xml:space="preserve"> used strategies in the past that show how </w:t>
      </w:r>
      <w:r w:rsidRPr="005E2FF2">
        <w:rPr>
          <w:rStyle w:val="StyleUnderline"/>
        </w:rPr>
        <w:t>they'll deal with a wall</w:t>
      </w:r>
      <w:r w:rsidRPr="005E2FF2">
        <w:rPr>
          <w:sz w:val="16"/>
        </w:rPr>
        <w:t xml:space="preserve">? The first thing they did was </w:t>
      </w:r>
      <w:r w:rsidRPr="005E2FF2">
        <w:rPr>
          <w:rStyle w:val="StyleUnderline"/>
        </w:rPr>
        <w:t xml:space="preserve">develop </w:t>
      </w:r>
      <w:hyperlink r:id="rId140" w:tgtFrame="_blank" w:history="1">
        <w:r w:rsidRPr="005E2FF2">
          <w:rPr>
            <w:rStyle w:val="StyleUnderline"/>
          </w:rPr>
          <w:t>ramps</w:t>
        </w:r>
      </w:hyperlink>
      <w:r w:rsidRPr="005E2FF2">
        <w:rPr>
          <w:rStyle w:val="StyleUnderline"/>
        </w:rPr>
        <w:t>. They welded ramps onto flatbed trucks, drove them right up to the wall, and literally drive these SUVs over the fence or over the wall.</w:t>
      </w:r>
      <w:r w:rsidRPr="005E2FF2">
        <w:rPr>
          <w:sz w:val="16"/>
        </w:rPr>
        <w:t xml:space="preserve"> Brazen. But they have sneakier methods of getting stuff over, right? </w:t>
      </w:r>
      <w:hyperlink r:id="rId141" w:anchor=".WIvxIbYrKRs" w:tgtFrame="_blank" w:history="1">
        <w:r w:rsidRPr="005E2FF2">
          <w:rPr>
            <w:rStyle w:val="StyleUnderline"/>
          </w:rPr>
          <w:t>Basic catapults</w:t>
        </w:r>
      </w:hyperlink>
      <w:r w:rsidRPr="005E2FF2">
        <w:rPr>
          <w:rStyle w:val="StyleUnderline"/>
        </w:rPr>
        <w:t xml:space="preserve">. Some of these are truck-mounted, and they literally just fling bails of drugs over the wall. </w:t>
      </w:r>
      <w:r w:rsidRPr="005E2FF2">
        <w:rPr>
          <w:sz w:val="16"/>
        </w:rPr>
        <w:t xml:space="preserve">And then they go even more innovative. </w:t>
      </w:r>
      <w:r w:rsidRPr="005E2FF2">
        <w:rPr>
          <w:rStyle w:val="StyleUnderline"/>
        </w:rPr>
        <w:t xml:space="preserve">They </w:t>
      </w:r>
      <w:hyperlink r:id="rId142" w:tgtFrame="_blank" w:history="1">
        <w:r w:rsidRPr="005E2FF2">
          <w:rPr>
            <w:rStyle w:val="StyleUnderline"/>
          </w:rPr>
          <w:t>adapted T-shirt cannons</w:t>
        </w:r>
      </w:hyperlink>
      <w:r w:rsidRPr="005E2FF2">
        <w:rPr>
          <w:rStyle w:val="StyleUnderline"/>
        </w:rPr>
        <w:t xml:space="preserve"> to shoot bails of drugs</w:t>
      </w:r>
      <w:r w:rsidRPr="005E2FF2">
        <w:rPr>
          <w:sz w:val="16"/>
        </w:rPr>
        <w:t xml:space="preserve">. These are big things with huge compressors, mounted on trucks. You can pull up and just start firing them over the border. OK, that's also pretty brazen. Don't they have planes? </w:t>
      </w:r>
      <w:r w:rsidRPr="005E2FF2">
        <w:rPr>
          <w:rStyle w:val="StyleUnderline"/>
        </w:rPr>
        <w:t>They used to use small Cessnas and things, and we got better at detecting those. They even tried using big airliners</w:t>
      </w:r>
      <w:r w:rsidRPr="005E2FF2">
        <w:rPr>
          <w:sz w:val="16"/>
        </w:rPr>
        <w:t xml:space="preserve">. They </w:t>
      </w:r>
      <w:r w:rsidRPr="005E2FF2">
        <w:rPr>
          <w:rStyle w:val="StyleUnderline"/>
        </w:rPr>
        <w:t>used old, old airliners that were on their last legs, and even on a one-way mission, they would still reap tremendous profits</w:t>
      </w:r>
      <w:r w:rsidRPr="005E2FF2">
        <w:rPr>
          <w:sz w:val="16"/>
        </w:rPr>
        <w:t xml:space="preserve">. They didn't even need to reuse the plane. Then we got better at detecting those things, so they </w:t>
      </w:r>
      <w:hyperlink r:id="rId143" w:tgtFrame="_blank" w:history="1">
        <w:r w:rsidRPr="005E2FF2">
          <w:rPr>
            <w:rStyle w:val="Hyperlink"/>
            <w:sz w:val="16"/>
          </w:rPr>
          <w:t>switched to ultralights</w:t>
        </w:r>
      </w:hyperlink>
      <w:r w:rsidRPr="005E2FF2">
        <w:rPr>
          <w:sz w:val="16"/>
        </w:rPr>
        <w:t xml:space="preserve">. </w:t>
      </w:r>
      <w:r w:rsidRPr="005E2FF2">
        <w:rPr>
          <w:rStyle w:val="StyleUnderline"/>
        </w:rPr>
        <w:t>Ultralights fly really low under the radar, but over the wall. They had drop cages attached to them</w:t>
      </w:r>
      <w:r w:rsidRPr="005E2FF2">
        <w:rPr>
          <w:sz w:val="16"/>
        </w:rPr>
        <w:t xml:space="preserve">, so each one can release hundreds of pounds of drugs, and their accomplices pick them up. The obvious </w:t>
      </w:r>
      <w:r w:rsidRPr="005E2FF2">
        <w:rPr>
          <w:rStyle w:val="StyleUnderline"/>
        </w:rPr>
        <w:t>next question would be about drones</w:t>
      </w:r>
      <w:r w:rsidRPr="005E2FF2">
        <w:rPr>
          <w:sz w:val="16"/>
        </w:rPr>
        <w:t xml:space="preserve">. Can drones carry enough to be a profitable smuggling operation? The payloads are getting much bigger now. When you're talking about things like heroin and meth—high value things, you don't need to carry a whole lot to make a lot of money, and the drones are even better because there's no pilot to capture. They can't talk. It's low-risk to extremely high reward. OK so if they don't do any of this Inspector Gadget shit, they still have the tunnels, right? </w:t>
      </w:r>
      <w:r w:rsidRPr="005E2FF2">
        <w:rPr>
          <w:rStyle w:val="StyleUnderline"/>
        </w:rPr>
        <w:t>The tunnels are the real nightmare scenario. We've found about 100 of them so far, and there are probably hundreds more</w:t>
      </w:r>
      <w:r w:rsidRPr="005E2FF2">
        <w:rPr>
          <w:sz w:val="16"/>
        </w:rPr>
        <w:t xml:space="preserve">. They can operate, </w:t>
      </w:r>
      <w:r w:rsidRPr="005E2FF2">
        <w:rPr>
          <w:rStyle w:val="StyleUnderline"/>
        </w:rPr>
        <w:t>once they're open, 24/7, 365 days a year.</w:t>
      </w:r>
      <w:r w:rsidRPr="005E2FF2">
        <w:rPr>
          <w:sz w:val="16"/>
        </w:rPr>
        <w:t xml:space="preserve"> And they can move in both directions, which means that they can bring in ammunition and repatriate cash. It's very difficult to move that cash around, so the tunnels are a great innovation in that sense. Do the tunnels do the same kind of high-volume business you were talking about before? </w:t>
      </w:r>
      <w:r w:rsidRPr="005E2FF2">
        <w:rPr>
          <w:rStyle w:val="StyleUnderline"/>
        </w:rPr>
        <w:t>They found one in Tijuana a couple years ago that was about ready to open. It had rails, ventilation, electricity,</w:t>
      </w:r>
      <w:r w:rsidRPr="005E2FF2">
        <w:rPr>
          <w:sz w:val="16"/>
        </w:rPr>
        <w:t xml:space="preserve"> and all that stuff, and they found </w:t>
      </w:r>
      <w:hyperlink r:id="rId144" w:tgtFrame="_blank" w:history="1">
        <w:r w:rsidRPr="005E2FF2">
          <w:rPr>
            <w:rStyle w:val="Hyperlink"/>
            <w:sz w:val="16"/>
          </w:rPr>
          <w:t>40 tons of marijuana</w:t>
        </w:r>
      </w:hyperlink>
      <w:r w:rsidRPr="005E2FF2">
        <w:rPr>
          <w:sz w:val="16"/>
        </w:rPr>
        <w:t xml:space="preserve"> on the Mexican side, waiting to be put in the tunnel. How do the cartels keep migrants from revealing where the tunnels are? If they chose to smuggle migrants through these tunnels, they could drug them, or blindfold them, and they would never know where the tunnels are. That's the biggest concern. You go into a warehouse on one side, and you come out of a warehouse on the US side. That's it. Sometimes the </w:t>
      </w:r>
      <w:hyperlink r:id="rId145" w:tgtFrame="_blank" w:history="1">
        <w:r w:rsidRPr="005E2FF2">
          <w:rPr>
            <w:rStyle w:val="Hyperlink"/>
            <w:sz w:val="16"/>
          </w:rPr>
          <w:t>manhole cover is right in the street</w:t>
        </w:r>
      </w:hyperlink>
      <w:r w:rsidRPr="005E2FF2">
        <w:rPr>
          <w:sz w:val="16"/>
        </w:rPr>
        <w:t xml:space="preserve">. And there's a false bottom in a cargo van. </w:t>
      </w:r>
      <w:r w:rsidRPr="005E2FF2">
        <w:rPr>
          <w:rStyle w:val="StyleUnderline"/>
        </w:rPr>
        <w:t xml:space="preserve">At the moment, there's little incentive for them to work with international terrorists because the risk isn't worth it, but in theory they could also use these tunnels to smuggle WMDs or terrorists through these tunnels. </w:t>
      </w:r>
      <w:r w:rsidRPr="005E2FF2">
        <w:rPr>
          <w:sz w:val="16"/>
        </w:rPr>
        <w:t xml:space="preserve">In fact, they don't even need to develop these huge tunnels anymore because of fracking technology. One of the great innovations has been </w:t>
      </w:r>
      <w:hyperlink r:id="rId146" w:tgtFrame="_blank" w:history="1">
        <w:r w:rsidRPr="005E2FF2">
          <w:rPr>
            <w:rStyle w:val="Hyperlink"/>
            <w:sz w:val="16"/>
          </w:rPr>
          <w:t>horizontal drilling</w:t>
        </w:r>
      </w:hyperlink>
      <w:r w:rsidRPr="005E2FF2">
        <w:rPr>
          <w:sz w:val="16"/>
        </w:rPr>
        <w:t xml:space="preserve">—you can angle the drill, and then drill in different directions, and that's what the traffickers realized. You don't need to build a full tunnel and move people through. You just need to make it like a pneumatic tube you can shoot drugs through. Let's be generous and say the wall makes it 10 percent harder to get drugs into the US, is it worth it? We create all these barriers, and all it does is create this snowball effect of value added artificially. All we're talking about is minimally processed agricultural and chemical commodities that are easy to produce, and cost pennies per dose to manufacture, and they're worth billions. </w:t>
      </w:r>
    </w:p>
    <w:p w14:paraId="45BE5C75" w14:textId="77777777" w:rsidR="001826A7" w:rsidRPr="005E2FF2" w:rsidRDefault="001826A7" w:rsidP="001826A7">
      <w:pPr>
        <w:rPr>
          <w:u w:val="single"/>
        </w:rPr>
      </w:pPr>
    </w:p>
    <w:p w14:paraId="2D67C7C3" w14:textId="77777777" w:rsidR="001826A7" w:rsidRPr="005E2FF2" w:rsidRDefault="001826A7" w:rsidP="001826A7">
      <w:pPr>
        <w:pStyle w:val="Heading4"/>
      </w:pPr>
      <w:r w:rsidRPr="005E2FF2">
        <w:t>Cartels build tunnels under the border perfect suitable for smuggling WMDs or Biological agents</w:t>
      </w:r>
    </w:p>
    <w:p w14:paraId="01675837" w14:textId="77777777" w:rsidR="001826A7" w:rsidRPr="005E2FF2" w:rsidRDefault="001826A7" w:rsidP="001826A7">
      <w:pPr>
        <w:rPr>
          <w:b/>
          <w:bCs/>
          <w:sz w:val="24"/>
          <w:szCs w:val="24"/>
        </w:rPr>
      </w:pPr>
      <w:r w:rsidRPr="005E2FF2">
        <w:rPr>
          <w:b/>
          <w:bCs/>
          <w:sz w:val="24"/>
          <w:szCs w:val="24"/>
        </w:rPr>
        <w:t>Kpnx, 15</w:t>
      </w:r>
    </w:p>
    <w:p w14:paraId="74AFD752" w14:textId="77777777" w:rsidR="001826A7" w:rsidRPr="005E2FF2" w:rsidRDefault="001826A7" w:rsidP="001826A7">
      <w:r w:rsidRPr="005E2FF2">
        <w:t>Kpnx Staff,  </w:t>
      </w:r>
      <w:hyperlink r:id="rId147" w:tooltip="NBC" w:history="1">
        <w:r w:rsidRPr="005E2FF2">
          <w:rPr>
            <w:rStyle w:val="Hyperlink"/>
          </w:rPr>
          <w:t>NBC</w:t>
        </w:r>
      </w:hyperlink>
      <w:r w:rsidRPr="005E2FF2">
        <w:t>-</w:t>
      </w:r>
      <w:hyperlink r:id="rId148" w:tooltip="Network affiliate" w:history="1">
        <w:r w:rsidRPr="005E2FF2">
          <w:rPr>
            <w:rStyle w:val="Hyperlink"/>
          </w:rPr>
          <w:t>affiliated</w:t>
        </w:r>
      </w:hyperlink>
      <w:r w:rsidRPr="005E2FF2">
        <w:t> </w:t>
      </w:r>
      <w:hyperlink r:id="rId149" w:tooltip="Television station" w:history="1">
        <w:r w:rsidRPr="005E2FF2">
          <w:rPr>
            <w:rStyle w:val="Hyperlink"/>
          </w:rPr>
          <w:t>television station</w:t>
        </w:r>
      </w:hyperlink>
      <w:r w:rsidRPr="005E2FF2">
        <w:t> serving </w:t>
      </w:r>
      <w:hyperlink r:id="rId150" w:tooltip="Phoenix, Arizona" w:history="1">
        <w:r w:rsidRPr="005E2FF2">
          <w:rPr>
            <w:rStyle w:val="Hyperlink"/>
          </w:rPr>
          <w:t>Phoenix</w:t>
        </w:r>
      </w:hyperlink>
      <w:r w:rsidRPr="005E2FF2">
        <w:t>, </w:t>
      </w:r>
      <w:hyperlink r:id="rId151" w:tooltip="Arizona" w:history="1">
        <w:r w:rsidRPr="005E2FF2">
          <w:rPr>
            <w:rStyle w:val="Hyperlink"/>
          </w:rPr>
          <w:t>Arizona</w:t>
        </w:r>
      </w:hyperlink>
      <w:r w:rsidRPr="005E2FF2">
        <w:t>, </w:t>
      </w:r>
      <w:hyperlink r:id="rId152" w:tooltip="United States" w:history="1">
        <w:r w:rsidRPr="005E2FF2">
          <w:rPr>
            <w:rStyle w:val="Hyperlink"/>
          </w:rPr>
          <w:t>United States</w:t>
        </w:r>
      </w:hyperlink>
      <w:r w:rsidRPr="005E2FF2">
        <w:t xml:space="preserve">, 9-7-2015, "Sinaloa cartel tunnels reveal brutality of cartel slave labor," KPNX, </w:t>
      </w:r>
      <w:hyperlink r:id="rId153" w:history="1">
        <w:r w:rsidRPr="005E2FF2">
          <w:rPr>
            <w:rStyle w:val="Hyperlink"/>
          </w:rPr>
          <w:t>https://www.12news.com/article/opinion/sinaloa-cartel-tunnels-reveal-brutality-of-cartel-slave-labor/184077098</w:t>
        </w:r>
      </w:hyperlink>
      <w:r w:rsidRPr="005E2FF2">
        <w:t xml:space="preserve"> #CCCool</w:t>
      </w:r>
    </w:p>
    <w:p w14:paraId="18E45E7A" w14:textId="77777777" w:rsidR="001826A7" w:rsidRPr="005E2FF2" w:rsidRDefault="001826A7" w:rsidP="001826A7">
      <w:pPr>
        <w:rPr>
          <w:sz w:val="16"/>
        </w:rPr>
      </w:pPr>
      <w:r w:rsidRPr="005E2FF2">
        <w:rPr>
          <w:rStyle w:val="StyleUnderline"/>
        </w:rPr>
        <w:t xml:space="preserve">Call them blood tunnels. </w:t>
      </w:r>
      <w:r w:rsidRPr="005E2FF2">
        <w:rPr>
          <w:sz w:val="16"/>
        </w:rPr>
        <w:t xml:space="preserve">Over the past quarter century, </w:t>
      </w:r>
      <w:r w:rsidRPr="005E2FF2">
        <w:rPr>
          <w:rStyle w:val="StyleUnderline"/>
        </w:rPr>
        <w:t>181 clandestine drug tunnels under the U.S.-Mexico border have been discovered by law enforcement</w:t>
      </w:r>
      <w:r w:rsidRPr="005E2FF2">
        <w:rPr>
          <w:sz w:val="16"/>
        </w:rPr>
        <w:t xml:space="preserve">. The public's fascination with the tunnels is renewed every time the U.S. Border Patrol discovers a new passageway and video of the cavernous passageways is played on newscasts. </w:t>
      </w:r>
      <w:r w:rsidRPr="005E2FF2">
        <w:rPr>
          <w:rStyle w:val="StyleUnderline"/>
        </w:rPr>
        <w:t xml:space="preserve">But law enforcement authorities on both sides of the border say the billion dollar cartel that builds the tunnels extols kidnapping, extortion and even mass murder in order to carry-out the feats of engineering. Hardly amusing. </w:t>
      </w:r>
      <w:r w:rsidRPr="005E2FF2">
        <w:rPr>
          <w:sz w:val="16"/>
        </w:rPr>
        <w:t>"</w:t>
      </w:r>
      <w:r w:rsidRPr="005E2FF2">
        <w:rPr>
          <w:rStyle w:val="StyleUnderline"/>
        </w:rPr>
        <w:t xml:space="preserve">There's nothing funny about the tunnels at all. Not only in the way slave labor and even murders are used to get them done," said DEA </w:t>
      </w:r>
      <w:r w:rsidRPr="005E2FF2">
        <w:rPr>
          <w:sz w:val="16"/>
        </w:rPr>
        <w:t>Phoenix Special in Charge Doug Coleman. "</w:t>
      </w:r>
      <w:r w:rsidRPr="005E2FF2">
        <w:rPr>
          <w:rStyle w:val="StyleUnderline"/>
        </w:rPr>
        <w:t>But think about what can come across unregulated into our country.</w:t>
      </w:r>
      <w:r w:rsidRPr="005E2FF2">
        <w:rPr>
          <w:sz w:val="16"/>
        </w:rPr>
        <w:t xml:space="preserve"> It's not just drugs we're talking about. </w:t>
      </w:r>
      <w:r w:rsidRPr="005E2FF2">
        <w:rPr>
          <w:rStyle w:val="StyleUnderline"/>
        </w:rPr>
        <w:t xml:space="preserve">You can put weapons of mass destruction through there. You can put biological agents through there." </w:t>
      </w:r>
      <w:r w:rsidRPr="005E2FF2">
        <w:rPr>
          <w:sz w:val="16"/>
        </w:rPr>
        <w:t xml:space="preserve">The expertise and manpower required to construct the tunnels are illustrated in an eye-opening story by </w:t>
      </w:r>
      <w:hyperlink r:id="rId154" w:history="1">
        <w:r w:rsidRPr="005E2FF2">
          <w:rPr>
            <w:rStyle w:val="Hyperlink"/>
            <w:sz w:val="16"/>
          </w:rPr>
          <w:t>Monte Reel in a recent New Yorker Magazine report.</w:t>
        </w:r>
      </w:hyperlink>
      <w:r w:rsidRPr="005E2FF2">
        <w:rPr>
          <w:sz w:val="16"/>
        </w:rPr>
        <w:t xml:space="preserve"> The Sinaloa drug cartel that builds the tunnels was once again in the news this summer after drug kingping "El Chapo" Guzman slipped underground at a maximum security federal prison in Alitplano, Mexico through a 4,921 foot-long tunnel excavated for his grand escape. </w:t>
      </w:r>
      <w:r w:rsidRPr="005E2FF2">
        <w:rPr>
          <w:rStyle w:val="StyleUnderline"/>
        </w:rPr>
        <w:t xml:space="preserve">The grueling work required to dig the tunnels is often carried out by hostages – young men from Mexico who are lured into believing they have actual job opportunities. The men are then held captive in buildings on the edge of the Mexico border and notified that if they attempt to escape, their families will be killed. The men are given one order: dig. </w:t>
      </w:r>
      <w:r w:rsidRPr="005E2FF2">
        <w:rPr>
          <w:sz w:val="16"/>
        </w:rPr>
        <w:t xml:space="preserve">"They're gonna grab these kids and are gonna hold them hostage until they finish the work," Coleman said. Federal officials estimate it can take nine months or more to build the typical drug tunnel. "Sometimes they (cartel leaders) pay them. Sometimes they don't. Sometimes when the job is over they will make them disappear." </w:t>
      </w:r>
      <w:r w:rsidRPr="005E2FF2">
        <w:rPr>
          <w:rStyle w:val="StyleUnderline"/>
        </w:rPr>
        <w:t xml:space="preserve">The slave-labor required to build the tunnels makes up just another despicable aspect of the drug cartel industry. It is another price paid by innocent people to enhance the influence and bank accounts of Mexican drug lords and associates. </w:t>
      </w:r>
      <w:r w:rsidRPr="005E2FF2">
        <w:rPr>
          <w:sz w:val="16"/>
        </w:rPr>
        <w:t>As experts note, cartels built the tunnels at a cost of anywhere between $1 to 2 million. But the investment quickly pays itself off. Even if the tunnels stay open for just a few hours, the cartels can move enough drugs through to pay for expenses, and pay for many more tunnels.</w:t>
      </w:r>
    </w:p>
    <w:p w14:paraId="64642A13" w14:textId="77777777" w:rsidR="001826A7" w:rsidRPr="005E2FF2" w:rsidRDefault="001826A7" w:rsidP="001826A7">
      <w:pPr>
        <w:pStyle w:val="Heading4"/>
      </w:pPr>
      <w:r w:rsidRPr="005E2FF2">
        <w:t>Cartels have infiltrated the border – easily used to transport WMDs</w:t>
      </w:r>
    </w:p>
    <w:p w14:paraId="71AEF75C" w14:textId="77777777" w:rsidR="001826A7" w:rsidRPr="005E2FF2" w:rsidRDefault="001826A7" w:rsidP="001826A7">
      <w:pPr>
        <w:rPr>
          <w:b/>
          <w:bCs/>
          <w:sz w:val="26"/>
          <w:szCs w:val="26"/>
        </w:rPr>
      </w:pPr>
      <w:r w:rsidRPr="005E2FF2">
        <w:rPr>
          <w:b/>
          <w:bCs/>
          <w:sz w:val="26"/>
          <w:szCs w:val="26"/>
        </w:rPr>
        <w:t>Grillo, 11</w:t>
      </w:r>
    </w:p>
    <w:p w14:paraId="60548A2B" w14:textId="77777777" w:rsidR="001826A7" w:rsidRPr="005E2FF2" w:rsidRDefault="001826A7" w:rsidP="001826A7">
      <w:r w:rsidRPr="005E2FF2">
        <w:t xml:space="preserve">Ioan Grillo, Based in Mexico City, Ioan Grillo was GlobalPost senior correspondent covering Mexico and Latin America. He has reported on the region since 2001 for media including Time magazine, the Sunday Telegraph, Al Jazeera English, France 24, Letras Libres, the International New York Times and many others. He specializes in drugs and crime and the tragic wars they have unleashed. He is author of "El Narco,” which was a finalist for the Los Angeles Times Festival of Books and The Orwell Prize. In 2016, he wrote the book “Gangster Warlords.” ,7-10-2011, "US goes after agents who moonlight for Mexican cartels," Public Radio International, </w:t>
      </w:r>
      <w:hyperlink r:id="rId155" w:history="1">
        <w:r w:rsidRPr="005E2FF2">
          <w:rPr>
            <w:rStyle w:val="Hyperlink"/>
          </w:rPr>
          <w:t>https://www.pri.org/stories/2011-07-10/us-goes-after-agents-who-moonlight-mexican-cartels</w:t>
        </w:r>
      </w:hyperlink>
      <w:r w:rsidRPr="005E2FF2">
        <w:t xml:space="preserve"> #CCCool</w:t>
      </w:r>
    </w:p>
    <w:p w14:paraId="2645764E" w14:textId="77777777" w:rsidR="001826A7" w:rsidRPr="005E2FF2" w:rsidRDefault="001826A7" w:rsidP="001826A7">
      <w:pPr>
        <w:rPr>
          <w:sz w:val="16"/>
        </w:rPr>
      </w:pPr>
      <w:r w:rsidRPr="005E2FF2">
        <w:rPr>
          <w:sz w:val="16"/>
        </w:rPr>
        <w:t>MEXICO CITY</w:t>
      </w:r>
      <w:r w:rsidRPr="005E2FF2">
        <w:rPr>
          <w:rStyle w:val="StyleUnderline"/>
        </w:rPr>
        <w:t>, Mexico</w:t>
      </w:r>
      <w:r w:rsidRPr="005E2FF2">
        <w:rPr>
          <w:sz w:val="16"/>
        </w:rPr>
        <w:t xml:space="preserve"> — The story splattered across Mexican newspapers looked painfully familiar </w:t>
      </w:r>
      <w:r w:rsidRPr="005E2FF2">
        <w:rPr>
          <w:rStyle w:val="StyleUnderline"/>
        </w:rPr>
        <w:t xml:space="preserve">— a government official was found guilty of betraying the trust of the public and moonlighting for the drug cartels that have torn this country apart. </w:t>
      </w:r>
      <w:r w:rsidRPr="005E2FF2">
        <w:rPr>
          <w:sz w:val="16"/>
        </w:rPr>
        <w:t xml:space="preserve">But the </w:t>
      </w:r>
      <w:r w:rsidRPr="005E2FF2">
        <w:rPr>
          <w:rStyle w:val="StyleUnderline"/>
        </w:rPr>
        <w:t xml:space="preserve">official who was on Wednesday sentenced to 17 years in prison had not worked for the Mexican government like so many other policemen, pen-pushers or politicians who have taken narco money. Luis Enrique Ramirez was an agent for the U.S. Customs and Border Patrol or CBP. </w:t>
      </w:r>
      <w:r w:rsidRPr="005E2FF2">
        <w:rPr>
          <w:sz w:val="16"/>
        </w:rPr>
        <w:t xml:space="preserve">A judge in Brownsville, Texas, handed Ramirez the sentence after </w:t>
      </w:r>
      <w:r w:rsidRPr="005E2FF2">
        <w:rPr>
          <w:rStyle w:val="StyleUnderline"/>
        </w:rPr>
        <w:t xml:space="preserve">he pleaded guilty to waving dozens of cars laden with cocaine over the bridge from Mexico into the United States over three years. In total, Ramirez is alleged to have collected $500,000 in narco bribes for his handiwork. The conviction is part of a U.S. government drive to clean up the CBP amid allegations that hundreds of agents could have been tempted by the glitter of gangster gold. </w:t>
      </w:r>
      <w:r w:rsidRPr="005E2FF2">
        <w:rPr>
          <w:sz w:val="16"/>
        </w:rPr>
        <w:t>The revelations have caused strains on both sides of the border amid a drug cartel war that has claimed 40,000 lives here since 2006. A U.S. Senate subcommittee held a special hearing on the issue last month, in which it was reported that “</w:t>
      </w:r>
      <w:r w:rsidRPr="005E2FF2">
        <w:rPr>
          <w:rStyle w:val="StyleUnderline"/>
        </w:rPr>
        <w:t xml:space="preserve">gangs such as Los Zetas are becoming increasingly involved in systematic corruption to further alien and drug smuggling.” </w:t>
      </w:r>
      <w:r w:rsidRPr="005E2FF2">
        <w:rPr>
          <w:sz w:val="16"/>
        </w:rPr>
        <w:t xml:space="preserve">At the hearing, CBP Commissioner Alan Bersin testified that </w:t>
      </w:r>
      <w:r w:rsidRPr="005E2FF2">
        <w:rPr>
          <w:rStyle w:val="StyleUnderline"/>
        </w:rPr>
        <w:t>127 agents have been indicted for crimes including cocaine trafficking and money laundering since 2004.</w:t>
      </w:r>
      <w:r w:rsidRPr="005E2FF2">
        <w:rPr>
          <w:sz w:val="16"/>
        </w:rPr>
        <w:t xml:space="preserve"> “We recognize that there are bad apples in the barrel,” Bersin said. “We pride ourselves on being a family. However when one of our own strays into criminality we do not forgive.” Bersin highlighted the case of agent Martha Garnica who was sentenced to 20 years by a judge in El Paso in August. </w:t>
      </w:r>
      <w:r w:rsidRPr="005E2FF2">
        <w:rPr>
          <w:rStyle w:val="StyleUnderline"/>
        </w:rPr>
        <w:t>Courts documents show that Garnica passed information and maps to help smugglers bring drugs and people over the Rio Grande</w:t>
      </w:r>
      <w:r w:rsidRPr="005E2FF2">
        <w:rPr>
          <w:sz w:val="16"/>
        </w:rPr>
        <w:t xml:space="preserve">. </w:t>
      </w:r>
      <w:r w:rsidRPr="005E2FF2">
        <w:rPr>
          <w:rStyle w:val="StyleUnderline"/>
        </w:rPr>
        <w:t>In return, she had two homes, a swimming pool, two Hummers, a Cadillac, a truck and vacationed in Europe.</w:t>
      </w:r>
      <w:r w:rsidRPr="005E2FF2">
        <w:rPr>
          <w:sz w:val="16"/>
        </w:rPr>
        <w:t xml:space="preserve"> Besides cash bribes, Mexican gangsters use other methods to flip the agents to the dark side, the Senate hearing was told. For example, cartels will use women operatives to give agents sexual favors in return for letting drugs through, said Homeland Security Inspector General Charles Edwards. In Mexico, female cartel operatives have long used sex and seduction to glean information or secure bribes. </w:t>
      </w:r>
      <w:r w:rsidRPr="005E2FF2">
        <w:rPr>
          <w:rStyle w:val="StyleUnderline"/>
        </w:rPr>
        <w:t>Officials said the rapid rise in the number of CBP employees has made the agency more vulnerable. Amid calls to defend U.S. borders, the Border Patrol doubled in size between 2004 and 2010 to more than 20,000 agents. “CBP found its workforce was younger, less experienced and in need of seasoned supervisors,</w:t>
      </w:r>
      <w:r w:rsidRPr="005E2FF2">
        <w:rPr>
          <w:sz w:val="16"/>
        </w:rPr>
        <w:t xml:space="preserve">” Bersin said. In January this year, President Barack Obama signed into law an Anti Border Corruption Act which requires all new agents to pass a polygraph test. Some 60 percent of new applicants who took the test failed, the subcommittee heard. Many of the agents already employed have still never taken the exam. The revelations of corruption anger many in Mexico, who feel the country is paying the bloody cost of the United States’ drug habits. Mexican cartels make an estimated $30 billion every year smuggling cocaine, marijuana, heroin and crystal meth to American users. Another scandal involving American agents allowing guns to cross to the border into the hands of drug cartels has also caused a huge stink in Mexico. In that case, known as “Operation Fast and Furious,” agents from the ATF monitored the smuggling of thousands of firearms with the hope of building a major case. However, they lost trace of the weapons and several later turned up at murder scenes here. </w:t>
      </w:r>
      <w:r w:rsidRPr="005E2FF2">
        <w:rPr>
          <w:rStyle w:val="StyleUnderline"/>
        </w:rPr>
        <w:t xml:space="preserve">In the United States, meanwhile, some fear corruption of border agents with drug money weakens the U.S. defenses. </w:t>
      </w:r>
      <w:r w:rsidRPr="005E2FF2">
        <w:rPr>
          <w:sz w:val="16"/>
        </w:rPr>
        <w:t xml:space="preserve">Edwards told the Senate hearing that the drug cartels are also involved in smuggling migrants from some countries that raise concern. </w:t>
      </w:r>
      <w:r w:rsidRPr="005E2FF2">
        <w:rPr>
          <w:rStyle w:val="StyleUnderline"/>
        </w:rPr>
        <w:t>“A corrupt agent may accept a bribe for allowing what appear to be simply undocumented aliens into the U.S. while unwittingly helping terrorists enter the country</w:t>
      </w:r>
      <w:r w:rsidRPr="005E2FF2">
        <w:rPr>
          <w:sz w:val="16"/>
        </w:rPr>
        <w:t xml:space="preserve">,” Edwards said. </w:t>
      </w:r>
      <w:r w:rsidRPr="005E2FF2">
        <w:rPr>
          <w:rStyle w:val="StyleUnderline"/>
        </w:rPr>
        <w:t>“Likewise, what seems to be drug contraband could be weapons of mass destruction, such as chemical or biological weapons or bomb making material.”</w:t>
      </w:r>
    </w:p>
    <w:p w14:paraId="55E8B945" w14:textId="77777777" w:rsidR="001826A7" w:rsidRPr="005E2FF2" w:rsidRDefault="001826A7" w:rsidP="001826A7">
      <w:pPr>
        <w:pStyle w:val="Heading4"/>
      </w:pPr>
      <w:r w:rsidRPr="005E2FF2">
        <w:t>Mexican Cartels have international reach and pose a National Security Threat – They cause high oil prices and organized crime in the US</w:t>
      </w:r>
    </w:p>
    <w:p w14:paraId="5C185CB0" w14:textId="77777777" w:rsidR="001826A7" w:rsidRPr="005E2FF2" w:rsidRDefault="001826A7" w:rsidP="001826A7">
      <w:pPr>
        <w:rPr>
          <w:b/>
          <w:bCs/>
          <w:sz w:val="24"/>
          <w:szCs w:val="24"/>
        </w:rPr>
      </w:pPr>
      <w:r w:rsidRPr="005E2FF2">
        <w:rPr>
          <w:b/>
          <w:bCs/>
          <w:sz w:val="24"/>
          <w:szCs w:val="24"/>
        </w:rPr>
        <w:t>Wyler, 11</w:t>
      </w:r>
    </w:p>
    <w:p w14:paraId="2DA8B6DD" w14:textId="77777777" w:rsidR="001826A7" w:rsidRPr="005E2FF2" w:rsidRDefault="001826A7" w:rsidP="001826A7">
      <w:r w:rsidRPr="005E2FF2">
        <w:t xml:space="preserve">Grace Wyler, politics editor and reporter at Business Insider. After graduating from Dartmouth College in 2009, Grace spent a year in Youngstown, Ohio as a business reporter for The Vindicator before joining Business Insider in January 2011, 6-13-2011, "The Mexican Drug Cartels Are A National Security Issue," Business Insider, </w:t>
      </w:r>
      <w:hyperlink r:id="rId156" w:history="1">
        <w:r w:rsidRPr="005E2FF2">
          <w:rPr>
            <w:rStyle w:val="Hyperlink"/>
          </w:rPr>
          <w:t>https://www.businessinsider.com/why-the-us-needs-to-stop-fighting-the-drug-war-and-start-fighting-the-cartels-2011-6</w:t>
        </w:r>
      </w:hyperlink>
      <w:r w:rsidRPr="005E2FF2">
        <w:t xml:space="preserve"> #CCCool</w:t>
      </w:r>
    </w:p>
    <w:p w14:paraId="3C7BF77B" w14:textId="77777777" w:rsidR="001826A7" w:rsidRPr="005E2FF2" w:rsidRDefault="001826A7" w:rsidP="001826A7">
      <w:pPr>
        <w:rPr>
          <w:rStyle w:val="StyleUnderline"/>
        </w:rPr>
      </w:pPr>
      <w:r w:rsidRPr="005E2FF2">
        <w:rPr>
          <w:rStyle w:val="StyleUnderline"/>
        </w:rPr>
        <w:t xml:space="preserve">The Mexican drug cartels are some of the most extensive and successful organized crime networks in history. They are sophisticated, transglobal criminal enterprises that control access to illegal supply routes across the Western Hemisphere. There is growing evidence that their influence is expanding; the cartels are reportedly making inroads in Europe, Africa, Australia and and South Asia. </w:t>
      </w:r>
      <w:r w:rsidRPr="005E2FF2">
        <w:rPr>
          <w:sz w:val="16"/>
        </w:rPr>
        <w:t>Mexico's leading newspaper, El Universal, Mexico's leading newspaper, reports that the cartels are now facilitating production and smuggling of Afghan heroin. Cartel operations are not limited to the drug trade</w:t>
      </w:r>
      <w:r w:rsidRPr="005E2FF2">
        <w:rPr>
          <w:rStyle w:val="StyleUnderline"/>
        </w:rPr>
        <w:t xml:space="preserve">. Mexico's organized crime gangs have diversified into other illegal enterprises, like human trafficking, kidnapping, extortion and </w:t>
      </w:r>
      <w:hyperlink r:id="rId157" w:history="1">
        <w:r w:rsidRPr="005E2FF2">
          <w:rPr>
            <w:rStyle w:val="StyleUnderline"/>
          </w:rPr>
          <w:t>movie and music piracy</w:t>
        </w:r>
      </w:hyperlink>
      <w:r w:rsidRPr="005E2FF2">
        <w:rPr>
          <w:rStyle w:val="StyleUnderline"/>
        </w:rPr>
        <w:t xml:space="preserve">. </w:t>
      </w:r>
      <w:r w:rsidRPr="005E2FF2">
        <w:rPr>
          <w:sz w:val="16"/>
        </w:rPr>
        <w:t xml:space="preserve">PEMEX, </w:t>
      </w:r>
      <w:r w:rsidRPr="005E2FF2">
        <w:rPr>
          <w:rStyle w:val="StyleUnderline"/>
        </w:rPr>
        <w:t xml:space="preserve">Mexico's state-run oil company, says the gangs </w:t>
      </w:r>
      <w:hyperlink r:id="rId158" w:history="1">
        <w:r w:rsidRPr="005E2FF2">
          <w:rPr>
            <w:rStyle w:val="StyleUnderline"/>
          </w:rPr>
          <w:t>stole 2.16 million barrels of fuel</w:t>
        </w:r>
      </w:hyperlink>
      <w:r w:rsidRPr="005E2FF2">
        <w:rPr>
          <w:rStyle w:val="StyleUnderline"/>
        </w:rPr>
        <w:t xml:space="preserve"> in 2010 alone. </w:t>
      </w:r>
      <w:r w:rsidRPr="005E2FF2">
        <w:rPr>
          <w:sz w:val="16"/>
        </w:rPr>
        <w:t xml:space="preserve">Cartel activities extend to legitimate industries as well; in many cases, the gangs use the pathways of the global free trade system to smuggle drugs along with shipments of everything from tiles to Chinese-made toys. The Sinaloa Cartel even reportedly controls a huge share of Mexico's avocado industry. Overall, the Mexican cartels generate about $38 billion annually, according to U.S. government estimates. And that money isn't crossing the border in a suitcase. The gangs launder the money through a network of international banks, using the global financial system like any other multinational corporation. Last year, </w:t>
      </w:r>
      <w:hyperlink r:id="rId159" w:history="1">
        <w:r w:rsidRPr="005E2FF2">
          <w:rPr>
            <w:rStyle w:val="Hyperlink"/>
            <w:sz w:val="16"/>
          </w:rPr>
          <w:t>Wachovia was found to have allowed $378.4 billion in laundered Sinaloa Cartel funds</w:t>
        </w:r>
      </w:hyperlink>
      <w:r w:rsidRPr="005E2FF2">
        <w:rPr>
          <w:sz w:val="16"/>
        </w:rPr>
        <w:t xml:space="preserve"> to pass through its accounts unchecked. The U.S. Justice Department is reportedly working on a </w:t>
      </w:r>
      <w:hyperlink r:id="rId160" w:history="1">
        <w:r w:rsidRPr="005E2FF2">
          <w:rPr>
            <w:rStyle w:val="Hyperlink"/>
            <w:sz w:val="16"/>
          </w:rPr>
          <w:t>case against HSBC</w:t>
        </w:r>
      </w:hyperlink>
      <w:r w:rsidRPr="005E2FF2">
        <w:rPr>
          <w:sz w:val="16"/>
        </w:rPr>
        <w:t xml:space="preserve"> bankers who allegedly laundered money for Mexico's drug gangs. </w:t>
      </w:r>
      <w:r w:rsidRPr="005E2FF2">
        <w:rPr>
          <w:rStyle w:val="StyleUnderline"/>
        </w:rPr>
        <w:t xml:space="preserve">So far, the U.S. has been virtually powerless to stop the </w:t>
      </w:r>
      <w:hyperlink r:id="rId161" w:history="1">
        <w:r w:rsidRPr="005E2FF2">
          <w:rPr>
            <w:rStyle w:val="StyleUnderline"/>
          </w:rPr>
          <w:t>proliferation of Mexico's cartel networks</w:t>
        </w:r>
      </w:hyperlink>
      <w:r w:rsidRPr="005E2FF2">
        <w:rPr>
          <w:rStyle w:val="StyleUnderline"/>
        </w:rPr>
        <w:t xml:space="preserve">, even as the organizations penetrate deeper into the country. Mexican drug trafficking organizations are now deeply embedded in cities across the U.S. </w:t>
      </w:r>
      <w:r w:rsidRPr="005E2FF2">
        <w:rPr>
          <w:sz w:val="16"/>
        </w:rPr>
        <w:t xml:space="preserve">Unlike their Colombian predecessors, Mexican drug trafficking organizations outsource operations to established criminal groups, mainly Hispanic street and prison gangs like the El Salvadorean Mara Salvatrucha and the Mexican Mafia. </w:t>
      </w:r>
      <w:r w:rsidRPr="005E2FF2">
        <w:rPr>
          <w:rStyle w:val="StyleUnderline"/>
        </w:rPr>
        <w:t>As a result, the cartels' presence is ubiquitous in American inner cities and penitentiaries.</w:t>
      </w:r>
      <w:r w:rsidRPr="005E2FF2">
        <w:rPr>
          <w:sz w:val="16"/>
        </w:rPr>
        <w:t xml:space="preserve"> The capos control this vast, decentralized network from Mexico, making it </w:t>
      </w:r>
      <w:hyperlink r:id="rId162" w:history="1">
        <w:r w:rsidRPr="005E2FF2">
          <w:rPr>
            <w:rStyle w:val="StyleUnderline"/>
          </w:rPr>
          <w:t>nearly impossible</w:t>
        </w:r>
      </w:hyperlink>
      <w:r w:rsidRPr="005E2FF2">
        <w:rPr>
          <w:rStyle w:val="StyleUnderline"/>
        </w:rPr>
        <w:t xml:space="preserve"> for U.S. law enforcement to break up the organizations. </w:t>
      </w:r>
      <w:r w:rsidRPr="005E2FF2">
        <w:rPr>
          <w:sz w:val="16"/>
        </w:rPr>
        <w:t xml:space="preserve">Given the vast scope of Mexican cartel networks, the U.S. was, in many ways, right to dismiss the Global Commission on Drug Policy's report as too narrow in its purview. </w:t>
      </w:r>
      <w:r w:rsidRPr="005E2FF2">
        <w:rPr>
          <w:rStyle w:val="StyleUnderline"/>
        </w:rPr>
        <w:t>The drug trade -- and the powerful criminal organizations that control it -- has become a national security problem, and needs to be dealt with as such.</w:t>
      </w:r>
    </w:p>
    <w:p w14:paraId="7AD1F030" w14:textId="77777777" w:rsidR="001826A7" w:rsidRPr="005E2FF2" w:rsidRDefault="001826A7" w:rsidP="001826A7">
      <w:pPr>
        <w:rPr>
          <w:rStyle w:val="StyleUnderline"/>
        </w:rPr>
      </w:pPr>
    </w:p>
    <w:p w14:paraId="0FCFDE44" w14:textId="48946C5B" w:rsidR="00C1335A" w:rsidRPr="005E2FF2" w:rsidRDefault="00C1335A" w:rsidP="00EB5FA2">
      <w:pPr>
        <w:pStyle w:val="Heading3"/>
      </w:pPr>
      <w:r w:rsidRPr="005E2FF2">
        <w:t>!- Torture and Killings</w:t>
      </w:r>
    </w:p>
    <w:p w14:paraId="12E1C636" w14:textId="77777777" w:rsidR="00C1335A" w:rsidRPr="005E2FF2" w:rsidRDefault="00C1335A" w:rsidP="00C1335A"/>
    <w:p w14:paraId="366872B4" w14:textId="77777777" w:rsidR="00C1335A" w:rsidRPr="005E2FF2" w:rsidRDefault="00C1335A" w:rsidP="00C1335A">
      <w:pPr>
        <w:pStyle w:val="Heading4"/>
      </w:pPr>
      <w:bookmarkStart w:id="4" w:name="_Hlk13488939"/>
      <w:r w:rsidRPr="005E2FF2">
        <w:t>The Mexican government is complicit in widespread and systematic extrajudicial killings, disappearances, and torture of civilians that constitute crimes against humanity</w:t>
      </w:r>
    </w:p>
    <w:p w14:paraId="60052660" w14:textId="77777777" w:rsidR="00C1335A" w:rsidRPr="005E2FF2" w:rsidRDefault="00C1335A" w:rsidP="00C1335A">
      <w:pPr>
        <w:rPr>
          <w:rStyle w:val="Style13ptBold"/>
        </w:rPr>
      </w:pPr>
      <w:r w:rsidRPr="005E2FF2">
        <w:rPr>
          <w:rStyle w:val="Style13ptBold"/>
        </w:rPr>
        <w:t xml:space="preserve">Open Society Justice Initiative 16 </w:t>
      </w:r>
    </w:p>
    <w:p w14:paraId="409E198D" w14:textId="77777777" w:rsidR="00C1335A" w:rsidRPr="005E2FF2" w:rsidRDefault="00C1335A" w:rsidP="00C1335A">
      <w:r w:rsidRPr="005E2FF2">
        <w:t xml:space="preserve">(Open Society Justice Initiative, 2016, “UNDENIABLE ATROCITIES CONFRONTING CRIMES AGAINST HUMANITY IN MEXICO EXECUTIVE SUMMARY”, </w:t>
      </w:r>
      <w:hyperlink r:id="rId163" w:history="1">
        <w:r w:rsidRPr="005E2FF2">
          <w:rPr>
            <w:rStyle w:val="Hyperlink"/>
          </w:rPr>
          <w:t>https://www.justiceinitiative.org/publications/undeniable-atrocities-confronting-crimes-against-humanity-mexico/</w:t>
        </w:r>
      </w:hyperlink>
      <w:r w:rsidRPr="005E2FF2">
        <w:t xml:space="preserve"> AMG) </w:t>
      </w:r>
    </w:p>
    <w:p w14:paraId="0C47068D" w14:textId="77777777" w:rsidR="00C1335A" w:rsidRPr="005E2FF2" w:rsidRDefault="00C1335A" w:rsidP="00C1335A">
      <w:pPr>
        <w:rPr>
          <w:sz w:val="16"/>
        </w:rPr>
      </w:pPr>
      <w:r w:rsidRPr="005E2FF2">
        <w:rPr>
          <w:rStyle w:val="StyleUnderline"/>
        </w:rPr>
        <w:t>BASED ON THE INTENSITY AND PATTERNS OF VIOLENCE committed since December 2006, there is compelling evidence that the murders, enforced disappearances, and torture committed by both federal government actors and members of the Zetas</w:t>
      </w:r>
      <w:r w:rsidRPr="005E2FF2">
        <w:rPr>
          <w:sz w:val="16"/>
        </w:rPr>
        <w:t xml:space="preserve"> cartel </w:t>
      </w:r>
      <w:r w:rsidRPr="005E2FF2">
        <w:rPr>
          <w:rStyle w:val="StyleUnderline"/>
        </w:rPr>
        <w:t>constitute crimes against humanity</w:t>
      </w:r>
      <w:r w:rsidRPr="005E2FF2">
        <w:rPr>
          <w:sz w:val="16"/>
        </w:rPr>
        <w:t xml:space="preserve">. This analysis finds that the </w:t>
      </w:r>
      <w:r w:rsidRPr="005E2FF2">
        <w:rPr>
          <w:rStyle w:val="StyleUnderline"/>
        </w:rPr>
        <w:t>situation in Mexico meets the legal definition of crimes against humanity as defined in the Rome Statute</w:t>
      </w:r>
      <w:r w:rsidRPr="005E2FF2">
        <w:rPr>
          <w:sz w:val="16"/>
        </w:rPr>
        <w:t xml:space="preserve"> of the International Criminal Court (to which Mexico has been party since January 2006), as well as the jurisprudence of the ICC and other international tribunals. Article 7 of the Rome Statute defines crimes against humanity as a number of different acts committed “as part of a widespread or systematic attack directed against any civilian population, with knowledge of the attack.” Eleven underlying acts are listed, including murder, torture, and enforced disappearance. The Statute further defines an “attack” as “a course of conduct involving the multiple commission of acts…against any civilian population, pursuant to or in furtherance of a State or organizational policy to commit such attack.” This means that </w:t>
      </w:r>
      <w:r w:rsidRPr="005E2FF2">
        <w:rPr>
          <w:rStyle w:val="StyleUnderline"/>
        </w:rPr>
        <w:t>crimes against humanity can be perpetrated by government forces, as well as by organized armed groups. Importantly, investigating and prosecuting atrocities as crimes against humanity, rather than as ordinary domestic crimes, enables criminal responsibility to be examined up the chain of command,</w:t>
      </w:r>
      <w:r w:rsidRPr="005E2FF2">
        <w:rPr>
          <w:sz w:val="16"/>
        </w:rPr>
        <w:t xml:space="preserve"> so that it can include those who either gave orders, or those who failed to take action to prevent or punish crimes which they knew (or should have known) were being committed. </w:t>
      </w:r>
      <w:r w:rsidRPr="005E2FF2">
        <w:rPr>
          <w:rStyle w:val="StyleUnderline"/>
        </w:rPr>
        <w:t>Every government is responsible for the security of its people. Consistent with that responsibility, Mexico’s federal government has pursued a legitimate goal: subduing organized crime. But it has done so through a policy that deployed the military and federal police to use overwhelming extrajudicial force against civilian populations perceived to be associated with criminal cartels</w:t>
      </w:r>
      <w:r w:rsidRPr="005E2FF2">
        <w:rPr>
          <w:sz w:val="16"/>
        </w:rPr>
        <w:t>, without adequate regulations on the use of force, and with almost no accountability for any of the abuses that followed</w:t>
      </w:r>
      <w:r w:rsidRPr="005E2FF2">
        <w:rPr>
          <w:rStyle w:val="StyleUnderline"/>
        </w:rPr>
        <w:t>. Moreover, these failures to appropriately limit the use of force and establish accountability were not an accident—rather, they have been an integral part of the state’s policy</w:t>
      </w:r>
      <w:r w:rsidRPr="005E2FF2">
        <w:rPr>
          <w:sz w:val="16"/>
        </w:rPr>
        <w:t xml:space="preserve">. </w:t>
      </w:r>
      <w:r w:rsidRPr="005E2FF2">
        <w:rPr>
          <w:rStyle w:val="StyleUnderline"/>
        </w:rPr>
        <w:t>As a result of this policy, federal forces have committed numerous acts of murder, enforced disappearance, and torture</w:t>
      </w:r>
      <w:r w:rsidRPr="005E2FF2">
        <w:rPr>
          <w:sz w:val="16"/>
        </w:rPr>
        <w:t xml:space="preserve"> that have shown clear patterns in how they were committed. </w:t>
      </w:r>
      <w:r w:rsidRPr="005E2FF2">
        <w:rPr>
          <w:rStyle w:val="StyleUnderline"/>
        </w:rPr>
        <w:t>These were neither isolated nor random acts. The victims include criminal cartel members, but they also include many “false positives”: civilians accused without basis of involvement in organized crime</w:t>
      </w:r>
      <w:r w:rsidRPr="005E2FF2">
        <w:rPr>
          <w:sz w:val="16"/>
        </w:rPr>
        <w:t xml:space="preserve">, often tortured into incriminating themselves and others, and frequently disappeared or murdered. Other civilians have been caught in the crossfire of a reckless strategy, killed as “collateral damage” in the battle between the government and the cartels. </w:t>
      </w:r>
      <w:r w:rsidRPr="005E2FF2">
        <w:rPr>
          <w:rStyle w:val="StyleUnderline"/>
        </w:rPr>
        <w:t>The magnitude of murder, disappearance, and torture over a number of years meets the legal threshold of being “widespread.”</w:t>
      </w:r>
      <w:r w:rsidRPr="005E2FF2">
        <w:rPr>
          <w:sz w:val="16"/>
        </w:rPr>
        <w:t xml:space="preserve"> </w:t>
      </w:r>
      <w:r w:rsidRPr="005E2FF2">
        <w:rPr>
          <w:rStyle w:val="StyleUnderline"/>
        </w:rPr>
        <w:t>The extent, patterns, and intensity of the crimes strongly suggest that they have also been “systematic.”</w:t>
      </w:r>
      <w:r w:rsidRPr="005E2FF2">
        <w:rPr>
          <w:sz w:val="16"/>
        </w:rPr>
        <w:t xml:space="preserve"> For these reasons, this analysis finds that the situation in Mexico meets the legal definition of crimes against humanity as defined in the Rome Statute, as well as the jurisprudence of the ICC and other international tribunals. Under international criminal law, </w:t>
      </w:r>
      <w:r w:rsidRPr="005E2FF2">
        <w:rPr>
          <w:rStyle w:val="StyleUnderline"/>
        </w:rPr>
        <w:t>non-state actors can also commit crimes against humanity</w:t>
      </w:r>
      <w:r w:rsidRPr="005E2FF2">
        <w:rPr>
          <w:sz w:val="16"/>
        </w:rPr>
        <w:t xml:space="preserve">. </w:t>
      </w:r>
      <w:r w:rsidRPr="005E2FF2">
        <w:rPr>
          <w:rStyle w:val="StyleUnderline"/>
        </w:rPr>
        <w:t>The actions of the Zetas cartel,</w:t>
      </w:r>
      <w:r w:rsidRPr="005E2FF2">
        <w:rPr>
          <w:sz w:val="16"/>
        </w:rPr>
        <w:t xml:space="preserve"> analyzed in this report, </w:t>
      </w:r>
      <w:r w:rsidRPr="005E2FF2">
        <w:rPr>
          <w:rStyle w:val="StyleUnderline"/>
        </w:rPr>
        <w:t>most clearly fit the legal definition, but further investigations may conclude that other cartels have also committed crimes against humanity</w:t>
      </w:r>
      <w:r w:rsidRPr="005E2FF2">
        <w:rPr>
          <w:sz w:val="16"/>
        </w:rPr>
        <w:t xml:space="preserve">. </w:t>
      </w:r>
      <w:r w:rsidRPr="005E2FF2">
        <w:rPr>
          <w:rStyle w:val="StyleUnderline"/>
        </w:rPr>
        <w:t>The Zetas cartel qualifies</w:t>
      </w:r>
      <w:r w:rsidRPr="005E2FF2">
        <w:rPr>
          <w:sz w:val="16"/>
        </w:rPr>
        <w:t xml:space="preserve"> as an “organization” under the Rome Statute </w:t>
      </w:r>
      <w:r w:rsidRPr="005E2FF2">
        <w:rPr>
          <w:rStyle w:val="StyleUnderline"/>
        </w:rPr>
        <w:t>because of its</w:t>
      </w:r>
      <w:r w:rsidRPr="005E2FF2">
        <w:rPr>
          <w:sz w:val="16"/>
        </w:rPr>
        <w:t xml:space="preserve"> hierarchical structure, its control over territory, and </w:t>
      </w:r>
      <w:r w:rsidRPr="005E2FF2">
        <w:rPr>
          <w:rStyle w:val="StyleUnderline"/>
        </w:rPr>
        <w:t>its capability to carry out widespread or systematic attack against civilians; it has expressed an intention to</w:t>
      </w:r>
    </w:p>
    <w:bookmarkEnd w:id="4"/>
    <w:p w14:paraId="2BD7DC9D" w14:textId="5CD91A39" w:rsidR="00C1335A" w:rsidRPr="005E2FF2" w:rsidRDefault="00C1335A" w:rsidP="00EB5FA2">
      <w:pPr>
        <w:pStyle w:val="Heading3"/>
      </w:pPr>
      <w:r w:rsidRPr="005E2FF2">
        <w:t>!- Central America</w:t>
      </w:r>
    </w:p>
    <w:p w14:paraId="431FC84D" w14:textId="77777777" w:rsidR="00C1335A" w:rsidRPr="005E2FF2" w:rsidRDefault="00C1335A" w:rsidP="00C1335A"/>
    <w:p w14:paraId="15061770" w14:textId="77777777" w:rsidR="00C1335A" w:rsidRPr="005E2FF2" w:rsidRDefault="00C1335A" w:rsidP="00C1335A">
      <w:pPr>
        <w:pStyle w:val="Heading4"/>
      </w:pPr>
      <w:r w:rsidRPr="005E2FF2">
        <w:t>Cartels export these weapons to the rest of Central America - that leads to mass migration and refugee crises</w:t>
      </w:r>
    </w:p>
    <w:p w14:paraId="25BDD538" w14:textId="77777777" w:rsidR="00C1335A" w:rsidRPr="005E2FF2" w:rsidRDefault="00C1335A" w:rsidP="00C1335A">
      <w:pPr>
        <w:rPr>
          <w:rStyle w:val="Style13ptBold"/>
        </w:rPr>
      </w:pPr>
      <w:r w:rsidRPr="005E2FF2">
        <w:rPr>
          <w:rStyle w:val="Style13ptBold"/>
        </w:rPr>
        <w:t xml:space="preserve">Pane 18 </w:t>
      </w:r>
    </w:p>
    <w:p w14:paraId="7EA97B4A" w14:textId="77777777" w:rsidR="00C1335A" w:rsidRPr="005E2FF2" w:rsidRDefault="00C1335A" w:rsidP="00C1335A">
      <w:r w:rsidRPr="005E2FF2">
        <w:t xml:space="preserve">(Lisa Marie,  9/30/18, “As immigrants flow across the U.S. border, American guns go south”, </w:t>
      </w:r>
      <w:hyperlink r:id="rId164" w:history="1">
        <w:r w:rsidRPr="005E2FF2">
          <w:rPr>
            <w:rStyle w:val="Hyperlink"/>
          </w:rPr>
          <w:t>https://www.chicagotribune.com/nation-world/ct-immigrants-border-american-guns-20180930-story.html/</w:t>
        </w:r>
      </w:hyperlink>
      <w:r w:rsidRPr="005E2FF2">
        <w:t xml:space="preserve"> AMG)  </w:t>
      </w:r>
    </w:p>
    <w:p w14:paraId="46EBBDB1" w14:textId="77777777" w:rsidR="00C1335A" w:rsidRPr="005E2FF2" w:rsidRDefault="00C1335A" w:rsidP="00C1335A">
      <w:pPr>
        <w:rPr>
          <w:rStyle w:val="StyleUnderline"/>
        </w:rPr>
      </w:pPr>
      <w:r w:rsidRPr="005E2FF2">
        <w:rPr>
          <w:rStyle w:val="StyleUnderline"/>
        </w:rPr>
        <w:t>Among the thousands of immigrants who have been coming across the U.S.-Mexico border in recent months, many are seeking to escape gang and drug violence raging in their homelands</w:t>
      </w:r>
      <w:r w:rsidRPr="005E2FF2">
        <w:rPr>
          <w:sz w:val="16"/>
        </w:rPr>
        <w:t xml:space="preserve">. </w:t>
      </w:r>
      <w:r w:rsidRPr="005E2FF2">
        <w:rPr>
          <w:rStyle w:val="StyleUnderline"/>
        </w:rPr>
        <w:t>The weapon of choice</w:t>
      </w:r>
      <w:r w:rsidRPr="005E2FF2">
        <w:rPr>
          <w:sz w:val="16"/>
        </w:rPr>
        <w:t xml:space="preserve"> used to intimidate them? Often </w:t>
      </w:r>
      <w:r w:rsidRPr="005E2FF2">
        <w:rPr>
          <w:rStyle w:val="StyleUnderline"/>
        </w:rPr>
        <w:t xml:space="preserve">an American-made gun. </w:t>
      </w:r>
      <w:r w:rsidRPr="005E2FF2">
        <w:rPr>
          <w:sz w:val="16"/>
        </w:rPr>
        <w:t xml:space="preserve">While the flow of drugs and immigrants into the U.S. has been well-documented for decades and become a regular part of the political debate, what is often overlooked is how gangs and drug cartels exploit weaknesses at the border to smuggle guns from the U.S. into Latin America. A 2013 report by the University of San Diego says the number of firearms smuggled from the United States was so significant that nearly half of American gun dealers rely on that business to stay afloat. On average, an estimated 253,000 firearms each year are purchased in the United States expressly to be sent to Mexico, the report said, the vast majority of the sales originating in the border states of California, Texas, New Mexico and Arizona. </w:t>
      </w:r>
      <w:r w:rsidRPr="005E2FF2">
        <w:rPr>
          <w:rStyle w:val="StyleUnderline"/>
        </w:rPr>
        <w:t xml:space="preserve">Once in Mexico, the weapons end up in the hands of drug cartels or get shipped to gangs in Honduras, Guatemala and El Salvador </w:t>
      </w:r>
      <w:r w:rsidRPr="005E2FF2">
        <w:rPr>
          <w:sz w:val="16"/>
        </w:rPr>
        <w:t xml:space="preserve">— countries that are dealing with an epidemic of gun violence. </w:t>
      </w:r>
      <w:r w:rsidRPr="005E2FF2">
        <w:rPr>
          <w:rStyle w:val="StyleUnderline"/>
        </w:rPr>
        <w:t>Armed holdups on public transportation are a regular occurrence in Honduras, where nearly half of the unregistered weapons originated in the U.S.</w:t>
      </w:r>
      <w:r w:rsidRPr="005E2FF2">
        <w:rPr>
          <w:sz w:val="16"/>
        </w:rPr>
        <w:t xml:space="preserve">, the federal Bureau of Alcohol, Tobacco, Firearms and Explosives reported in recent years. </w:t>
      </w:r>
      <w:r w:rsidRPr="005E2FF2">
        <w:rPr>
          <w:rStyle w:val="StyleUnderline"/>
        </w:rPr>
        <w:t>Gun violence in El Salvador is so rampant that the country has been averaging more than one shootout a day</w:t>
      </w:r>
      <w:r w:rsidRPr="005E2FF2">
        <w:rPr>
          <w:sz w:val="16"/>
        </w:rPr>
        <w:t xml:space="preserve"> between police and gangs this year, said Ricardo Sosa, a criminologist specializing in gangs and security in El Salvador. "In every one of these operations, police are able to seize between two and six firearms at the scene," he said. "That is one of the indicators that the gangs are armed on many occasions with long guns and short guns for each one of their members." </w:t>
      </w:r>
      <w:r w:rsidRPr="005E2FF2">
        <w:rPr>
          <w:rStyle w:val="StyleUnderline"/>
        </w:rPr>
        <w:t>Mexico last year recorded its highest number of murders in nearly two decades, with more than 31,000</w:t>
      </w:r>
      <w:r w:rsidRPr="005E2FF2">
        <w:rPr>
          <w:sz w:val="16"/>
        </w:rPr>
        <w:t xml:space="preserve"> people killed, higher than even during the country's drug war in 2011. It continues unabated with an average of 88 people killed each day in the first five months of this year. The </w:t>
      </w:r>
      <w:r w:rsidRPr="005E2FF2">
        <w:rPr>
          <w:rStyle w:val="StyleUnderline"/>
        </w:rPr>
        <w:t>bloodshed in Guatemala, Honduras and El Salvador has been a big driver of immigration into the U.S.,</w:t>
      </w:r>
      <w:r w:rsidRPr="005E2FF2">
        <w:rPr>
          <w:sz w:val="16"/>
        </w:rPr>
        <w:t xml:space="preserve"> with the government saying nearly 16,000 families came across the border in August alone — many of them from those three countries. Gun-control groups contend that </w:t>
      </w:r>
      <w:r w:rsidRPr="005E2FF2">
        <w:rPr>
          <w:rStyle w:val="StyleUnderline"/>
        </w:rPr>
        <w:t xml:space="preserve">the U.S. government is essentially exporting gang violence to Latin America </w:t>
      </w:r>
      <w:r w:rsidRPr="005E2FF2">
        <w:rPr>
          <w:sz w:val="16"/>
        </w:rPr>
        <w:t xml:space="preserve">with permissive gun laws </w:t>
      </w:r>
      <w:r w:rsidRPr="005E2FF2">
        <w:rPr>
          <w:rStyle w:val="StyleUnderline"/>
        </w:rPr>
        <w:t>— which in turn creates an immigration crisis along the border</w:t>
      </w:r>
      <w:r w:rsidRPr="005E2FF2">
        <w:rPr>
          <w:sz w:val="16"/>
        </w:rPr>
        <w:t xml:space="preserve">. "If the Trump administration were serious about wanting to stop refugees from fleeing violence in Latin America and Mexico to come north, they would be doing something about the southward gun trafficking that is fueling a lot of that migration," said Adam Skaggs, chief counsel with the Giffords Law Center. Gun-rights activists say the issue is overblown and mischaracterized. The National Rifle Association and other gun-rights groups contend the most effective way to combat the problem is not with stricter gun laws but by eradicating drug cartels and other criminal enterprises. They say the numbers are inflated and that the industry has proactively sought to educate licensed gun dealers on how to detect "straw purchases," in which a firearm is bought expressly to give it to someone who otherwise would not be able to legally own a gun. "Obviously, Mexico has a huge problem with rampant corruption that clearly cannot be blamed on the U.S.," the NRA said in a position paper on the issue in 2009. "At the same time, Mexico has extremely prohibitive gun laws, yet has far worse crime than the U.S." </w:t>
      </w:r>
      <w:r w:rsidRPr="005E2FF2">
        <w:rPr>
          <w:rStyle w:val="StyleUnderline"/>
        </w:rPr>
        <w:t>Under the Obama administration, federal authorities launched an operation dubbed Fast and Furious that allowed criminals to buy firearms with the intention of tracking them to criminal organizations. But the ATF lost most of the guns, i</w:t>
      </w:r>
      <w:r w:rsidRPr="005E2FF2">
        <w:rPr>
          <w:sz w:val="16"/>
        </w:rPr>
        <w:t>ncluding two that were found at the scene of a slaying of a U.S. Border Patrol agent. In 2011, gun dealers along the border states were required to report to the ATF anytime someone purchased two or more semiautomatic long guns in a five-day period. President Donald Trump issued an executive order in 2017 as his response to gun trafficking, directing federal agencies to ramp up prosecution aimed at going after foreign criminals and to improve coordination among federal agencies along the border. Nabbing the guns at the border is a challenge on several levels. They aren't as detectable as drug shipments, and they can be disassembled and loaded with legal goods making their way from the U.S. "The effectiveness of this kind of gun smuggling still remains very high. It doesn't take a whole lot," said David Shirk, one of the University of San Diego report's authors. Experts say a big reason gun trafficking remains one of the hot commodities flowing from the United States into Latin America is profit. Retired ATF agent Bernard Zapor noted that an AR-platform firearm that sells retail in the U.S. for $1,000 can fetch more than $4,000 in Mexico. A box of ammo that might go for just under $200 could command $3,000. "</w:t>
      </w:r>
      <w:r w:rsidRPr="005E2FF2">
        <w:rPr>
          <w:rStyle w:val="StyleUnderline"/>
        </w:rPr>
        <w:t xml:space="preserve">They're not buying grandpa's old shotgun that's been lying around and found in a shed," Zapor said. "They're buying brand new Colt AR-15s." </w:t>
      </w:r>
    </w:p>
    <w:p w14:paraId="192385CC" w14:textId="705F49A8" w:rsidR="00EB5FA2" w:rsidRPr="005E2FF2" w:rsidRDefault="00EB5FA2" w:rsidP="00EB5FA2">
      <w:pPr>
        <w:pStyle w:val="Heading3"/>
      </w:pPr>
      <w:r w:rsidRPr="005E2FF2">
        <w:t>Lindsay-Poland Prodict</w:t>
      </w:r>
    </w:p>
    <w:p w14:paraId="54540479" w14:textId="77777777" w:rsidR="00EB5FA2" w:rsidRPr="005E2FF2" w:rsidRDefault="00EB5FA2" w:rsidP="00EB5FA2">
      <w:pPr>
        <w:pStyle w:val="Heading4"/>
      </w:pPr>
      <w:r w:rsidRPr="005E2FF2">
        <w:t>John Lindsay-Poland is an expert is US-Mexican arm sales</w:t>
      </w:r>
    </w:p>
    <w:p w14:paraId="363C8B4C" w14:textId="77777777" w:rsidR="00EB5FA2" w:rsidRPr="005E2FF2" w:rsidRDefault="00EB5FA2" w:rsidP="00EB5FA2">
      <w:pPr>
        <w:rPr>
          <w:b/>
          <w:bCs/>
          <w:sz w:val="24"/>
          <w:szCs w:val="24"/>
        </w:rPr>
      </w:pPr>
      <w:r w:rsidRPr="005E2FF2">
        <w:rPr>
          <w:b/>
          <w:bCs/>
          <w:sz w:val="24"/>
          <w:szCs w:val="24"/>
        </w:rPr>
        <w:t>Forum on the Arms Trade, Nd</w:t>
      </w:r>
    </w:p>
    <w:p w14:paraId="4BB8A751" w14:textId="77777777" w:rsidR="00EB5FA2" w:rsidRPr="005E2FF2" w:rsidRDefault="00EB5FA2" w:rsidP="00EB5FA2">
      <w:r w:rsidRPr="005E2FF2">
        <w:t xml:space="preserve">Forum on the Arms Trade, No Date, "John Lindsay-Poland," </w:t>
      </w:r>
      <w:hyperlink r:id="rId165" w:history="1">
        <w:r w:rsidRPr="005E2FF2">
          <w:rPr>
            <w:rStyle w:val="Hyperlink"/>
          </w:rPr>
          <w:t>https://www.forumarmstrade.org/john-lindsay-poland.html</w:t>
        </w:r>
      </w:hyperlink>
      <w:r w:rsidRPr="005E2FF2">
        <w:t xml:space="preserve"> #CCCool</w:t>
      </w:r>
    </w:p>
    <w:p w14:paraId="05F7BDEC" w14:textId="77777777" w:rsidR="00EB5FA2" w:rsidRPr="005E2FF2" w:rsidRDefault="00EB5FA2" w:rsidP="00EB5FA2">
      <w:pPr>
        <w:rPr>
          <w:rStyle w:val="StyleUnderline"/>
        </w:rPr>
      </w:pPr>
      <w:r w:rsidRPr="005E2FF2">
        <w:rPr>
          <w:rStyle w:val="StyleUnderline"/>
        </w:rPr>
        <w:t>John Lindsay-Poland has written about, researched and organized action for human rights and demilitarization of US policy in Latin America for more than 30 years</w:t>
      </w:r>
      <w:r w:rsidRPr="005E2FF2">
        <w:rPr>
          <w:sz w:val="16"/>
        </w:rPr>
        <w:t xml:space="preserve">. From 1989 to 2014, he served the interfaith pacifist organization Fellowship of Reconciliation (FOR), as </w:t>
      </w:r>
      <w:r w:rsidRPr="005E2FF2">
        <w:rPr>
          <w:rStyle w:val="StyleUnderline"/>
        </w:rPr>
        <w:t xml:space="preserve">coordinator of the Task Force on Latin America and the Caribbean, as research director, and founded the FOR Peace Presence accompaniment team in Colombia, for which he continues to serve as an advisor. </w:t>
      </w:r>
      <w:r w:rsidRPr="005E2FF2">
        <w:rPr>
          <w:sz w:val="16"/>
        </w:rPr>
        <w:t xml:space="preserve">He is </w:t>
      </w:r>
      <w:r w:rsidRPr="005E2FF2">
        <w:rPr>
          <w:rStyle w:val="StyleUnderline"/>
        </w:rPr>
        <w:t>author of Plan Colombia: U.S. Ally Atrocities and Community Activism</w:t>
      </w:r>
      <w:r w:rsidRPr="005E2FF2">
        <w:rPr>
          <w:sz w:val="16"/>
        </w:rPr>
        <w:t xml:space="preserve"> (Duke University Press, 2018) </w:t>
      </w:r>
      <w:r w:rsidRPr="005E2FF2">
        <w:rPr>
          <w:rStyle w:val="StyleUnderline"/>
        </w:rPr>
        <w:t>and Emperors in the Jungle: The Hidden History of the U.S. in Panama</w:t>
      </w:r>
      <w:r w:rsidRPr="005E2FF2">
        <w:rPr>
          <w:sz w:val="16"/>
        </w:rPr>
        <w:t xml:space="preserve"> (Duke University Press, 2003). </w:t>
      </w:r>
      <w:r w:rsidRPr="005E2FF2">
        <w:rPr>
          <w:rStyle w:val="StyleUnderline"/>
        </w:rPr>
        <w:t>He produced the documentary film Where the Guns Go: U.S. Policy and Human Rights in Mexico</w:t>
      </w:r>
      <w:r w:rsidRPr="005E2FF2">
        <w:rPr>
          <w:sz w:val="16"/>
        </w:rPr>
        <w:t xml:space="preserve"> (2016), and is also </w:t>
      </w:r>
      <w:r w:rsidRPr="005E2FF2">
        <w:rPr>
          <w:rStyle w:val="StyleUnderline"/>
        </w:rPr>
        <w:t>principal author of "The Rise and Fall of “False Positive” Killings in Colombia and the Role of US Military Assistance</w:t>
      </w:r>
      <w:r w:rsidRPr="005E2FF2">
        <w:rPr>
          <w:sz w:val="16"/>
        </w:rPr>
        <w:t xml:space="preserve">, 2000-2010" (with Coordinación Colombia-Europa-Estados Unidos, 2014); as well as </w:t>
      </w:r>
      <w:r w:rsidRPr="005E2FF2">
        <w:rPr>
          <w:rStyle w:val="StyleUnderline"/>
        </w:rPr>
        <w:t>articles, reports and books on US military bases, policy, and history in Latin America. From 2003 to 2014, he edited a monthly newsletter focused on Colombia and US policy, Latin America Update.</w:t>
      </w:r>
      <w:r w:rsidRPr="005E2FF2">
        <w:rPr>
          <w:sz w:val="16"/>
        </w:rPr>
        <w:t xml:space="preserve"> </w:t>
      </w:r>
      <w:r w:rsidRPr="005E2FF2">
        <w:rPr>
          <w:rStyle w:val="StyleUnderline"/>
        </w:rPr>
        <w:t>He participated in the 2012 US-Mexico Caravan for Peace, and has focused extensively on gun trafficking and the US role in violence in Mexico. Previously he served with Peace Brigades International (PBI) in Guatemala and El Salvador, and co-founded PBI's Colombia Project in 1994. He works on policing issues for the American Friends Service Committee Healing Justice Program in Oakland, California.</w:t>
      </w:r>
    </w:p>
    <w:p w14:paraId="0BA06362" w14:textId="05BED00F" w:rsidR="001826A7" w:rsidRPr="005E2FF2" w:rsidRDefault="001826A7" w:rsidP="001826A7">
      <w:pPr>
        <w:pStyle w:val="Heading3"/>
      </w:pPr>
      <w:r w:rsidRPr="005E2FF2">
        <w:t>AT: Legalize Drugs CP</w:t>
      </w:r>
    </w:p>
    <w:p w14:paraId="23116F5C" w14:textId="77777777" w:rsidR="001826A7" w:rsidRPr="005E2FF2" w:rsidRDefault="001826A7" w:rsidP="001826A7"/>
    <w:p w14:paraId="6EE9DE35" w14:textId="77777777" w:rsidR="001826A7" w:rsidRPr="005E2FF2" w:rsidRDefault="001826A7" w:rsidP="001826A7">
      <w:pPr>
        <w:pStyle w:val="Heading4"/>
      </w:pPr>
      <w:r w:rsidRPr="005E2FF2">
        <w:t>Legalizing drugs won’t kill the cartels</w:t>
      </w:r>
    </w:p>
    <w:p w14:paraId="1CFE8387" w14:textId="77777777" w:rsidR="001826A7" w:rsidRPr="005E2FF2" w:rsidRDefault="001826A7" w:rsidP="001826A7">
      <w:pPr>
        <w:rPr>
          <w:b/>
          <w:bCs/>
          <w:sz w:val="24"/>
          <w:szCs w:val="24"/>
        </w:rPr>
      </w:pPr>
      <w:r w:rsidRPr="005E2FF2">
        <w:rPr>
          <w:b/>
          <w:bCs/>
          <w:sz w:val="24"/>
          <w:szCs w:val="24"/>
        </w:rPr>
        <w:t>Krache Morris, 13</w:t>
      </w:r>
    </w:p>
    <w:p w14:paraId="6B0897A6" w14:textId="77777777" w:rsidR="001826A7" w:rsidRPr="005E2FF2" w:rsidRDefault="001826A7" w:rsidP="001826A7">
      <w:r w:rsidRPr="005E2FF2">
        <w:t xml:space="preserve">Evelyn Krache Morris, International Security Program fellow at the Belfer Center for Science and International Affairs at the John F. Kennedy School of Government, Harvarrrrrrrrrrd University, 12-4-2013, "Think Again: Mexican Drug Cartels," Foreign Policy, </w:t>
      </w:r>
      <w:hyperlink r:id="rId166" w:history="1">
        <w:r w:rsidRPr="005E2FF2">
          <w:rPr>
            <w:rStyle w:val="Hyperlink"/>
          </w:rPr>
          <w:t>https://foreignpolicy.com/2013/12/04/think-again-mexican-drug-cartels/</w:t>
        </w:r>
      </w:hyperlink>
      <w:r w:rsidRPr="005E2FF2">
        <w:t xml:space="preserve"> #CCCool</w:t>
      </w:r>
    </w:p>
    <w:p w14:paraId="43AEB1B1" w14:textId="77777777" w:rsidR="001826A7" w:rsidRPr="005E2FF2" w:rsidRDefault="001826A7" w:rsidP="001826A7">
      <w:pPr>
        <w:rPr>
          <w:sz w:val="16"/>
        </w:rPr>
      </w:pPr>
      <w:r w:rsidRPr="005E2FF2">
        <w:rPr>
          <w:sz w:val="16"/>
        </w:rPr>
        <w:t xml:space="preserve">“The Problem Is the War on Drugs. </w:t>
      </w:r>
      <w:r w:rsidRPr="005E2FF2">
        <w:rPr>
          <w:rStyle w:val="StyleUnderline"/>
        </w:rPr>
        <w:t>Legalization Would Help.”</w:t>
      </w:r>
      <w:r w:rsidRPr="005E2FF2">
        <w:rPr>
          <w:sz w:val="16"/>
        </w:rPr>
        <w:t xml:space="preserve"> </w:t>
      </w:r>
      <w:r w:rsidRPr="005E2FF2">
        <w:rPr>
          <w:rStyle w:val="StyleUnderline"/>
        </w:rPr>
        <w:t>Hardly. Legalization has become an increasingly popular</w:t>
      </w:r>
      <w:r w:rsidRPr="005E2FF2">
        <w:rPr>
          <w:sz w:val="16"/>
        </w:rPr>
        <w:t xml:space="preserve">, if still controversial, proposal among those who think that the costs of the war on drugs have overwhelmed the benefits, including some Central and South American leaders, like Guatemalan President Otto Pérez Molina. </w:t>
      </w:r>
      <w:r w:rsidRPr="005E2FF2">
        <w:rPr>
          <w:rStyle w:val="StyleUnderline"/>
        </w:rPr>
        <w:t>But because DTOs are dealing in far more than just illegal drugs, the disappearance of one revenue stream would not eradicate the cartels or decisively erode their power. Even if the cartels were dependent on drug money, which they aren’t, the idea that legalization is a binary switch that would cut off profits from the drug trade is fundamentally flawed. In the context of drugs like marijuana, “legalization” implies wide availability and fairly easy acces</w:t>
      </w:r>
      <w:r w:rsidRPr="005E2FF2">
        <w:rPr>
          <w:sz w:val="16"/>
        </w:rPr>
        <w:t>s, but it is highly unlikely that the U.S. government would remove all, or even many, restrictions on drugs like ecstasy or heroin, leaving the cartels’ business in those narcotics intact. What’s more</w:t>
      </w:r>
      <w:r w:rsidRPr="005E2FF2">
        <w:rPr>
          <w:rStyle w:val="StyleUnderline"/>
        </w:rPr>
        <w:t>, even legitimate drugs can spur illicit trade if they are in high demand but the supply is tightly controlled. Drugs like oxycodone, a highly addictive painkiller, are legally manufactured and sold in the United States</w:t>
      </w:r>
      <w:r w:rsidRPr="005E2FF2">
        <w:rPr>
          <w:sz w:val="16"/>
        </w:rPr>
        <w:t xml:space="preserve">, but “oxy” is strictly regulated under Schedule II of the 1970 Controlled Substances Act. Those </w:t>
      </w:r>
      <w:r w:rsidRPr="005E2FF2">
        <w:rPr>
          <w:rStyle w:val="StyleUnderline"/>
        </w:rPr>
        <w:t xml:space="preserve">restrictions gave rise to a thriving black market in the drug, with prices reaching as high as $150 per pill. Licit drugs can also create highly profitable arbitrage opportunities for enterprising criminals if the laws that govern their distribution differ from state to state, as would likely be the case if marijuana or other drugs were widely legalized. </w:t>
      </w:r>
      <w:r w:rsidRPr="005E2FF2">
        <w:rPr>
          <w:sz w:val="16"/>
        </w:rPr>
        <w:t>Cigarettes are legal, yet interstate cigarette smuggling makes a great deal of money for organized crime; because of differing state tax rates, the opportunity for profit is substantial. Virginia, for example, which has among the lowest cigarette taxes in the nation, is grappling with increased criminal activity, because of trafficking to high-tax states like New York and New Jersey. (And Virginia’s hardly the only one; other states, like Texas, have even seen armed hijackings of cigarette trucks.)</w:t>
      </w:r>
    </w:p>
    <w:p w14:paraId="1FE3ACD8" w14:textId="17986F9F" w:rsidR="001826A7" w:rsidRPr="005E2FF2" w:rsidRDefault="001826A7" w:rsidP="001826A7">
      <w:pPr>
        <w:pStyle w:val="Heading3"/>
        <w:rPr>
          <w:rFonts w:eastAsia="Times New Roman"/>
          <w:lang w:eastAsia="zh-CN"/>
        </w:rPr>
      </w:pPr>
      <w:r w:rsidRPr="005E2FF2">
        <w:rPr>
          <w:rFonts w:eastAsia="Times New Roman"/>
          <w:lang w:eastAsia="zh-CN"/>
        </w:rPr>
        <w:t>AT: Go after Cartel Leaders CP</w:t>
      </w:r>
    </w:p>
    <w:p w14:paraId="4DFEDB10" w14:textId="77777777" w:rsidR="001826A7" w:rsidRPr="005E2FF2" w:rsidRDefault="001826A7" w:rsidP="001826A7">
      <w:pPr>
        <w:rPr>
          <w:lang w:eastAsia="zh-CN"/>
        </w:rPr>
      </w:pPr>
    </w:p>
    <w:p w14:paraId="1CD44815" w14:textId="77777777" w:rsidR="001826A7" w:rsidRPr="005E2FF2" w:rsidRDefault="001826A7" w:rsidP="001826A7">
      <w:pPr>
        <w:pStyle w:val="Heading4"/>
      </w:pPr>
      <w:r w:rsidRPr="005E2FF2">
        <w:t>Capturing Leaders doesn’t end cartels, worsens violence and causes lashouts</w:t>
      </w:r>
    </w:p>
    <w:p w14:paraId="16DE0095" w14:textId="77777777" w:rsidR="001826A7" w:rsidRPr="005E2FF2" w:rsidRDefault="001826A7" w:rsidP="001826A7">
      <w:pPr>
        <w:rPr>
          <w:b/>
          <w:bCs/>
          <w:sz w:val="24"/>
          <w:szCs w:val="24"/>
        </w:rPr>
      </w:pPr>
      <w:r w:rsidRPr="005E2FF2">
        <w:rPr>
          <w:b/>
          <w:bCs/>
          <w:sz w:val="24"/>
          <w:szCs w:val="24"/>
        </w:rPr>
        <w:t>Krache Morris, 13</w:t>
      </w:r>
    </w:p>
    <w:p w14:paraId="5DC91B62" w14:textId="77777777" w:rsidR="001826A7" w:rsidRPr="005E2FF2" w:rsidRDefault="001826A7" w:rsidP="001826A7">
      <w:r w:rsidRPr="005E2FF2">
        <w:t xml:space="preserve">Evelyn Krache Morris, International Security Program fellow at the Belfer Center for Science and International Affairs at the John F. Kennedy School of Government, Harvarrrrrrrrrrd University, 12-4-2013, "Think Again: Mexican Drug Cartels," Foreign Policy, </w:t>
      </w:r>
      <w:hyperlink r:id="rId167" w:history="1">
        <w:r w:rsidRPr="005E2FF2">
          <w:rPr>
            <w:rStyle w:val="Hyperlink"/>
          </w:rPr>
          <w:t>https://foreignpolicy.com/2013/12/04/think-again-mexican-drug-cartels/</w:t>
        </w:r>
      </w:hyperlink>
      <w:r w:rsidRPr="005E2FF2">
        <w:t xml:space="preserve"> #CCCool</w:t>
      </w:r>
    </w:p>
    <w:p w14:paraId="072C74D8" w14:textId="77777777" w:rsidR="001826A7" w:rsidRPr="005E2FF2" w:rsidRDefault="001826A7" w:rsidP="001826A7">
      <w:pPr>
        <w:rPr>
          <w:sz w:val="16"/>
        </w:rPr>
      </w:pPr>
      <w:r w:rsidRPr="005E2FF2">
        <w:rPr>
          <w:sz w:val="16"/>
        </w:rPr>
        <w:t>“Decapitating the Cartels Will Render Them Powerless.” Nope. Much has been made of the capture this July of Miguel Treviño Morales, alias “Z-40,” the leader of Los Zetas. U.S. President Barack Obama and Mexican President Enrique Peña Nieto praised the capture as a major milestone in the fight to dismantle the cartels</w:t>
      </w:r>
      <w:r w:rsidRPr="005E2FF2">
        <w:rPr>
          <w:rStyle w:val="StyleUnderline"/>
        </w:rPr>
        <w:t>. But although capturing or killing drug lords makes for dramatic news stories, a “decapitation” strategy ignores crucial aspects of the DTOs’ success. Assassinating kingpins often leads simply to martyrdom and glorification; the commemoration of cartel leaders through shrines and narcocorridos</w:t>
      </w:r>
      <w:r w:rsidRPr="005E2FF2">
        <w:rPr>
          <w:sz w:val="16"/>
        </w:rPr>
        <w:t xml:space="preserve"> (“drug ballads”) </w:t>
      </w:r>
      <w:r w:rsidRPr="005E2FF2">
        <w:rPr>
          <w:rStyle w:val="StyleUnderline"/>
        </w:rPr>
        <w:t>is already widespread. Decapitation can also increase violence,</w:t>
      </w:r>
      <w:r w:rsidRPr="005E2FF2">
        <w:rPr>
          <w:sz w:val="16"/>
        </w:rPr>
        <w:t xml:space="preserve"> at least in the short to medium term, </w:t>
      </w:r>
      <w:r w:rsidRPr="005E2FF2">
        <w:rPr>
          <w:rStyle w:val="StyleUnderline"/>
        </w:rPr>
        <w:t>as wars of succession engulf</w:t>
      </w:r>
      <w:r w:rsidRPr="005E2FF2">
        <w:rPr>
          <w:sz w:val="16"/>
        </w:rPr>
        <w:t xml:space="preserve"> not only the </w:t>
      </w:r>
      <w:r w:rsidRPr="005E2FF2">
        <w:rPr>
          <w:rStyle w:val="StyleUnderline"/>
        </w:rPr>
        <w:t>cartel</w:t>
      </w:r>
      <w:r w:rsidRPr="005E2FF2">
        <w:rPr>
          <w:sz w:val="16"/>
        </w:rPr>
        <w:t xml:space="preserve"> itself, but </w:t>
      </w:r>
      <w:r w:rsidRPr="005E2FF2">
        <w:rPr>
          <w:rStyle w:val="StyleUnderline"/>
        </w:rPr>
        <w:t>also law enforcement personnel and civilians, as well as members of rival organizations. Furthermore, under pressure to prove they are still powerful, decapitated cartels may lash out in dramatic displays of violence. The capture and imprisonment of DTO leaders, particularly in Mexico, has proved to be of limited utility</w:t>
      </w:r>
      <w:r w:rsidRPr="005E2FF2">
        <w:rPr>
          <w:sz w:val="16"/>
        </w:rPr>
        <w:t xml:space="preserve">. The men who control these organizations have a well-established capacity for brutality and the ability to rise to the top of a large criminal enterprise without being killed. These qualities make them formidable and, in many cases, </w:t>
      </w:r>
      <w:r w:rsidRPr="005E2FF2">
        <w:rPr>
          <w:rStyle w:val="StyleUnderline"/>
        </w:rPr>
        <w:t>help them to operate their businesses from prison</w:t>
      </w:r>
      <w:r w:rsidRPr="005E2FF2">
        <w:rPr>
          <w:sz w:val="16"/>
        </w:rPr>
        <w:t xml:space="preserve">. The ability to bribe or intimidate prison guards, for example, can win an inmate the freedom to communicate with the outside world. What’s more, </w:t>
      </w:r>
      <w:r w:rsidRPr="005E2FF2">
        <w:rPr>
          <w:rStyle w:val="StyleUnderline"/>
        </w:rPr>
        <w:t>prisons in both Mexico and the United States have proved fertile ground for recruitment and training. The Barrio Azteca gang, an enforcement arm of the Juárez cartel, formed in the Texas prison system. The most notorious gang in the United States</w:t>
      </w:r>
      <w:r w:rsidRPr="005E2FF2">
        <w:rPr>
          <w:sz w:val="16"/>
        </w:rPr>
        <w:t xml:space="preserve"> is Mara Salvatrucha, more widely known as </w:t>
      </w:r>
      <w:r w:rsidRPr="005E2FF2">
        <w:rPr>
          <w:rStyle w:val="StyleUnderline"/>
        </w:rPr>
        <w:t>MS-13.</w:t>
      </w:r>
      <w:r w:rsidRPr="005E2FF2">
        <w:rPr>
          <w:sz w:val="16"/>
        </w:rPr>
        <w:t xml:space="preserve"> It </w:t>
      </w:r>
      <w:r w:rsidRPr="005E2FF2">
        <w:rPr>
          <w:rStyle w:val="StyleUnderline"/>
        </w:rPr>
        <w:t xml:space="preserve">originated in Los Angeles, including in its prisons, before spreading across the United States and into Mexico and Central America. The scope and capabilities of MS-13 have now caught the attention of both Los Zetas and Sinaloa, which have taken steps to ally with a potentially dangerous rival. </w:t>
      </w:r>
      <w:r w:rsidRPr="005E2FF2">
        <w:rPr>
          <w:sz w:val="16"/>
        </w:rPr>
        <w:t xml:space="preserve">Then there’s the embarrassing fact that the </w:t>
      </w:r>
      <w:r w:rsidRPr="005E2FF2">
        <w:rPr>
          <w:rStyle w:val="StyleUnderline"/>
        </w:rPr>
        <w:t>most famous case of DTO decapitation is also the strategy’s most obvious failure. In 1993, U.S. and Mexican officials expected that the capture and incarceration of El Chapo, Sinaloa’s leader, would be a punishing blow to the increasingly powerful crime network. If anything, the opposite occurred. With the help of compliant prison guards, El Chapo arranged his own escape in 2001 from Puente Grande prison, the Mexican equivalent of an American supermax facility. He has evaded rearrest for over 12 years</w:t>
      </w:r>
      <w:r w:rsidRPr="005E2FF2">
        <w:rPr>
          <w:sz w:val="16"/>
        </w:rPr>
        <w:t>, and in 2009, Forbes named him one of the world’s billionaires. Although he was dropped from the list this year, Forbes stated, “As the leader of the Sinaloa cartel, he is one of the most powerful people in the world.”</w:t>
      </w:r>
    </w:p>
    <w:p w14:paraId="4F8B27B5" w14:textId="77777777" w:rsidR="001826A7" w:rsidRPr="005E2FF2" w:rsidRDefault="001826A7" w:rsidP="001826A7">
      <w:pPr>
        <w:spacing w:before="100" w:beforeAutospacing="1" w:after="100" w:afterAutospacing="1" w:line="240" w:lineRule="auto"/>
        <w:rPr>
          <w:rFonts w:ascii="Georgia" w:eastAsia="Times New Roman" w:hAnsi="Georgia"/>
          <w:color w:val="000000"/>
          <w:lang w:eastAsia="zh-CN"/>
        </w:rPr>
      </w:pPr>
    </w:p>
    <w:p w14:paraId="21B5370A" w14:textId="7A4521AB" w:rsidR="00FC587C" w:rsidRPr="005E2FF2" w:rsidRDefault="00FC587C" w:rsidP="00FC587C">
      <w:pPr>
        <w:pStyle w:val="Heading1"/>
      </w:pPr>
      <w:r w:rsidRPr="005E2FF2">
        <w:t>Neg</w:t>
      </w:r>
    </w:p>
    <w:p w14:paraId="4929A437" w14:textId="329B5896" w:rsidR="00FC587C" w:rsidRPr="005E2FF2" w:rsidRDefault="00907ADA" w:rsidP="00FC587C">
      <w:pPr>
        <w:pStyle w:val="Heading2"/>
      </w:pPr>
      <w:r w:rsidRPr="005E2FF2">
        <w:t>Cartels Advantage</w:t>
      </w:r>
    </w:p>
    <w:p w14:paraId="15C9A5C2" w14:textId="7B90030A" w:rsidR="000F2F56" w:rsidRPr="005E2FF2" w:rsidRDefault="000F2F56" w:rsidP="00FC587C">
      <w:pPr>
        <w:pStyle w:val="Heading3"/>
      </w:pPr>
      <w:r w:rsidRPr="005E2FF2">
        <w:t>*Solvency*</w:t>
      </w:r>
    </w:p>
    <w:p w14:paraId="4E47B704" w14:textId="7EB57D5C" w:rsidR="00363806" w:rsidRPr="005E2FF2" w:rsidRDefault="00363806" w:rsidP="00FC587C">
      <w:pPr>
        <w:pStyle w:val="Heading3"/>
      </w:pPr>
      <w:r w:rsidRPr="005E2FF2">
        <w:t>1NC Squo Solves—LDS</w:t>
      </w:r>
    </w:p>
    <w:p w14:paraId="53821A91" w14:textId="77777777" w:rsidR="00363806" w:rsidRPr="005E2FF2" w:rsidRDefault="00363806" w:rsidP="00363806">
      <w:pPr>
        <w:pStyle w:val="Heading4"/>
      </w:pPr>
      <w:bookmarkStart w:id="5" w:name="_Hlk14610255"/>
      <w:r w:rsidRPr="005E2FF2">
        <w:t>Mormons are fighting the drug cartels</w:t>
      </w:r>
    </w:p>
    <w:p w14:paraId="41420F5B" w14:textId="77777777" w:rsidR="00363806" w:rsidRPr="005E2FF2" w:rsidRDefault="00363806" w:rsidP="00363806">
      <w:pPr>
        <w:rPr>
          <w:b/>
          <w:bCs/>
          <w:sz w:val="24"/>
          <w:szCs w:val="24"/>
        </w:rPr>
      </w:pPr>
      <w:r w:rsidRPr="005E2FF2">
        <w:rPr>
          <w:b/>
          <w:bCs/>
          <w:sz w:val="24"/>
          <w:szCs w:val="24"/>
        </w:rPr>
        <w:t>Stilwell, 19</w:t>
      </w:r>
    </w:p>
    <w:p w14:paraId="1E53F85E" w14:textId="77777777" w:rsidR="00363806" w:rsidRPr="005E2FF2" w:rsidRDefault="00363806" w:rsidP="00363806">
      <w:r w:rsidRPr="005E2FF2">
        <w:t xml:space="preserve">Blake Stilwell, traveler and writer with degrees in design, television &amp; film, journalism, public relations, international relations, and business administration. He is a former combat photog with experience in politics, entertainment, development, nonprofit, military, and government. His career includes work in Business Insider, Fox News, ABC News, NBC, HBO, and the White House, 6-25-2019, "Mormon colonies are fighting drug cartels in Mexico," We Are The Mighty, </w:t>
      </w:r>
      <w:hyperlink r:id="rId168" w:history="1">
        <w:r w:rsidRPr="005E2FF2">
          <w:rPr>
            <w:rStyle w:val="Hyperlink"/>
          </w:rPr>
          <w:t>https://www.wearethemighty.com/news/mormon-colonies-fighting-drug-cartels-</w:t>
        </w:r>
      </w:hyperlink>
      <w:r w:rsidRPr="005E2FF2">
        <w:t xml:space="preserve"> #CCCool</w:t>
      </w:r>
    </w:p>
    <w:p w14:paraId="166BED9E" w14:textId="77777777" w:rsidR="00363806" w:rsidRPr="005E2FF2" w:rsidRDefault="00363806" w:rsidP="00363806">
      <w:pPr>
        <w:rPr>
          <w:sz w:val="16"/>
        </w:rPr>
      </w:pPr>
      <w:r w:rsidRPr="005E2FF2">
        <w:rPr>
          <w:rStyle w:val="Emphasis"/>
          <w:rFonts w:ascii="Curlz MT" w:hAnsi="Curlz MT"/>
          <w:color w:val="BF8F00" w:themeColor="accent4" w:themeShade="BF"/>
          <w:sz w:val="58"/>
          <w:szCs w:val="56"/>
          <w14:glow w14:rad="228600">
            <w14:schemeClr w14:val="accent2">
              <w14:alpha w14:val="60000"/>
              <w14:satMod w14:val="175000"/>
            </w14:schemeClr>
          </w14:glow>
          <w14:reflection w14:blurRad="6350" w14:stA="55000" w14:stPos="0" w14:endA="50" w14:endPos="85000" w14:dist="60007" w14:dir="5400000" w14:fadeDir="5400000" w14:sx="100000" w14:sy="-100000" w14:kx="0" w14:ky="0" w14:algn="bl"/>
          <w14:textOutline w14:w="9525" w14:cap="rnd" w14:cmpd="sng" w14:algn="ctr">
            <w14:solidFill>
              <w14:schemeClr w14:val="accent6">
                <w14:lumMod w14:val="75000"/>
              </w14:schemeClr>
            </w14:solidFill>
            <w14:prstDash w14:val="solid"/>
            <w14:bevel/>
          </w14:textOutline>
        </w:rPr>
        <w:t>Mormon colonies are fighting</w:t>
      </w:r>
      <w:r w:rsidRPr="005E2FF2">
        <w:rPr>
          <w:rStyle w:val="Emphasis"/>
          <w:color w:val="BF8F00" w:themeColor="accent4" w:themeShade="BF"/>
          <w:sz w:val="58"/>
          <w:szCs w:val="56"/>
          <w14:glow w14:rad="228600">
            <w14:schemeClr w14:val="accent2">
              <w14:alpha w14:val="60000"/>
              <w14:satMod w14:val="175000"/>
            </w14:schemeClr>
          </w14:glow>
          <w14:reflection w14:blurRad="6350" w14:stA="55000" w14:stPos="0" w14:endA="50" w14:endPos="85000" w14:dist="60007" w14:dir="5400000" w14:fadeDir="5400000" w14:sx="100000" w14:sy="-100000" w14:kx="0" w14:ky="0" w14:algn="bl"/>
          <w14:textOutline w14:w="9525" w14:cap="rnd" w14:cmpd="sng" w14:algn="ctr">
            <w14:solidFill>
              <w14:schemeClr w14:val="accent6">
                <w14:lumMod w14:val="75000"/>
              </w14:schemeClr>
            </w14:solidFill>
            <w14:prstDash w14:val="solid"/>
            <w14:bevel/>
          </w14:textOutline>
        </w:rPr>
        <w:t xml:space="preserve"> </w:t>
      </w:r>
      <w:r w:rsidRPr="005E2FF2">
        <w:rPr>
          <w:rStyle w:val="StyleUnderline"/>
        </w:rPr>
        <w:t>drug cartels in Mexico</w:t>
      </w:r>
      <w:r w:rsidRPr="005E2FF2">
        <w:rPr>
          <w:rStyle w:val="Emphasis"/>
          <w14:glow w14:rad="139700">
            <w14:schemeClr w14:val="accent4">
              <w14:alpha w14:val="60000"/>
              <w14:satMod w14:val="175000"/>
            </w14:schemeClr>
          </w14:glow>
        </w:rPr>
        <w:t xml:space="preserve"> </w:t>
      </w:r>
      <w:r w:rsidRPr="005E2FF2">
        <w:rPr>
          <w:sz w:val="16"/>
        </w:rPr>
        <w:t xml:space="preserve">Early one morning in Galeana, Mexico, a series of pickup trucks pulled up to a small, unassuming house. It was like many houses in the state of Chihuahua, except this one was occupied by the </w:t>
      </w:r>
      <w:r w:rsidRPr="005E2FF2">
        <w:rPr>
          <w:rStyle w:val="StyleUnderline"/>
        </w:rPr>
        <w:t>family of a man who decided to stand up to the drug cartels that had for so long terrorized his friends and neighbors</w:t>
      </w:r>
      <w:r w:rsidRPr="005E2FF2">
        <w:rPr>
          <w:sz w:val="16"/>
        </w:rPr>
        <w:t xml:space="preserve">. The man (along with a friend who had come by to check on the commotion) were dragged away at gunpoint. The narcos drove them down the street and shot them. That was the last straw. </w:t>
      </w:r>
      <w:r w:rsidRPr="005E2FF2">
        <w:rPr>
          <w:rStyle w:val="StyleUnderline"/>
        </w:rPr>
        <w:t xml:space="preserve">Now there's a new force standing up to the cartels terrorizing the people and government of Mexico, a resistance is coming from what you might think of as an unlikely source: The Mormon Church. </w:t>
      </w:r>
      <w:r w:rsidRPr="005E2FF2">
        <w:rPr>
          <w:sz w:val="16"/>
        </w:rPr>
        <w:t xml:space="preserve">The war on drugs in Mexico has seen an uptick in violence in recent years. When the government switched its tactics to take down the higher-ranking members of the cartels, their successes left power vacuums in their wake, which sparked wars for dominance among individuals inside the cartels. As a result, the </w:t>
      </w:r>
      <w:r w:rsidRPr="005E2FF2">
        <w:rPr>
          <w:rStyle w:val="StyleUnderline"/>
        </w:rPr>
        <w:t>drug-related violence has only gotten more widespread and more intense as time wore on.</w:t>
      </w:r>
      <w:r w:rsidRPr="005E2FF2">
        <w:rPr>
          <w:sz w:val="16"/>
        </w:rPr>
        <w:t xml:space="preserve"> The violence is ten times deadlier in Mexico than in Iraq or Afghanistan. Vice reporter and founder Shane Smith drove down to Chihuahua to talk to </w:t>
      </w:r>
      <w:r w:rsidRPr="005E2FF2">
        <w:rPr>
          <w:rStyle w:val="StyleUnderline"/>
        </w:rPr>
        <w:t>the long-established Mormon colony</w:t>
      </w:r>
      <w:r w:rsidRPr="005E2FF2">
        <w:rPr>
          <w:sz w:val="16"/>
        </w:rPr>
        <w:t xml:space="preserve"> run by the Lebaron family, descendants of the </w:t>
      </w:r>
      <w:r w:rsidRPr="005E2FF2">
        <w:rPr>
          <w:rStyle w:val="StyleUnderline"/>
        </w:rPr>
        <w:t xml:space="preserve">first Mormon settlers in the region. The Lebaron family, like most who stand up to bullies, were just pushed around once too often, as a result of kidnappings, extortion, and ultimately, murder. </w:t>
      </w:r>
      <w:r w:rsidRPr="005E2FF2">
        <w:rPr>
          <w:sz w:val="16"/>
        </w:rPr>
        <w:t xml:space="preserve">Mormons first came to Mexico in 1875 to escape persecution from the U.S. government for their beliefs, specifically plural marriage – also known as polygamy. Those who refused to adhere to the United States' demand to end the practice came to Mexico where they could continue what they saw as not only a divine right, but a commandment. Their descendants still live there to this day, just south of the border. </w:t>
      </w:r>
      <w:r w:rsidRPr="005E2FF2">
        <w:rPr>
          <w:rStyle w:val="StyleUnderline"/>
        </w:rPr>
        <w:t>The murders in Galeana were the result of the Mormon colonies who put pressure on the cartels through their political partners in the Mexican government. After one of their own was kidnapped, they told the government to do something about it, or they would do it themselves.</w:t>
      </w:r>
      <w:r w:rsidRPr="005E2FF2">
        <w:rPr>
          <w:sz w:val="16"/>
        </w:rPr>
        <w:t xml:space="preserve"> The kidnapped child was returned unharmed, but shortly after, the Mormons paid the price with the lives of Benjamin Lebaron and his friend Luis Widmar. That changed the game. </w:t>
      </w:r>
      <w:r w:rsidRPr="005E2FF2">
        <w:rPr>
          <w:rStyle w:val="StyleUnderline"/>
        </w:rPr>
        <w:t>The Mormons went through the process of getting gun ownership rights in the country, no small feat. Then they called in the Federales, who use their colony – a known safe haven from narcos – as a base of operations, intercepting drug smugglers on major highways in Chihuahua, conducting patrols and raids, and watching the traffickers as they work</w:t>
      </w:r>
      <w:r w:rsidRPr="005E2FF2">
        <w:rPr>
          <w:sz w:val="16"/>
        </w:rPr>
        <w:t xml:space="preserve">. The Mormons themselves have also joined the fight, they have adopted the tactics of U.S. troops fighting insurgents in the Iraq War, setting roadblocks and observation posts of their own. Word got around to the narcos, eventually. Rumor has it the </w:t>
      </w:r>
      <w:r w:rsidRPr="005E2FF2">
        <w:rPr>
          <w:rStyle w:val="StyleUnderline"/>
        </w:rPr>
        <w:t>Mormons employ scouts and snipers to defend their colonies. The drug traffickers are all known to the Mormons now, their vehicles and faces easily identifiable to Church leaders, who work in close concert with the Mexican federal police</w:t>
      </w:r>
      <w:r w:rsidRPr="005E2FF2">
        <w:rPr>
          <w:sz w:val="16"/>
        </w:rPr>
        <w:t>. Their enduring vigilance has led to an uneasy stalemate in violence and kidnappings. They still occur, but with much less frequency.</w:t>
      </w:r>
    </w:p>
    <w:bookmarkEnd w:id="5"/>
    <w:p w14:paraId="78B2148B" w14:textId="77777777" w:rsidR="00363806" w:rsidRPr="005E2FF2" w:rsidRDefault="00363806" w:rsidP="00363806"/>
    <w:p w14:paraId="6790C394" w14:textId="5EDBD20E" w:rsidR="00FC587C" w:rsidRPr="005E2FF2" w:rsidRDefault="00815A2E" w:rsidP="00FC587C">
      <w:pPr>
        <w:pStyle w:val="Heading3"/>
      </w:pPr>
      <w:r w:rsidRPr="005E2FF2">
        <w:t xml:space="preserve">1NC </w:t>
      </w:r>
      <w:r w:rsidR="00FC587C" w:rsidRPr="005E2FF2">
        <w:t>Smuggling A/C</w:t>
      </w:r>
    </w:p>
    <w:p w14:paraId="3D0308BE" w14:textId="77777777" w:rsidR="00FC587C" w:rsidRPr="005E2FF2" w:rsidRDefault="00FC587C" w:rsidP="00FC587C">
      <w:pPr>
        <w:pStyle w:val="Heading4"/>
      </w:pPr>
      <w:r w:rsidRPr="005E2FF2">
        <w:t>Smuggled guns empower cartel violence—vote neg on presumption because the aff doesn’t solve</w:t>
      </w:r>
    </w:p>
    <w:p w14:paraId="3873473A" w14:textId="77777777" w:rsidR="00FC587C" w:rsidRPr="005E2FF2" w:rsidRDefault="00FC587C" w:rsidP="00FC587C">
      <w:r w:rsidRPr="005E2FF2">
        <w:rPr>
          <w:rStyle w:val="Style13ptBold"/>
        </w:rPr>
        <w:t>Pane 09/30</w:t>
      </w:r>
      <w:r w:rsidRPr="005E2FF2">
        <w:t xml:space="preserve"> [Lisa Marie; writer for the Associated Press Journal; 09/30/2018; “As immigrants flow across US border, American guns go south”; </w:t>
      </w:r>
      <w:hyperlink r:id="rId169" w:history="1">
        <w:r w:rsidRPr="005E2FF2">
          <w:rPr>
            <w:rStyle w:val="Hyperlink"/>
          </w:rPr>
          <w:t>https://www.apnews.com/f06086d8ed88450082ef9b8a403d4637</w:t>
        </w:r>
      </w:hyperlink>
      <w:r w:rsidRPr="005E2FF2">
        <w:t>; AP Journal; accessed: 07/18/2019; MohulA]</w:t>
      </w:r>
    </w:p>
    <w:p w14:paraId="39804C9E" w14:textId="77777777" w:rsidR="00FC587C" w:rsidRPr="005E2FF2" w:rsidRDefault="00FC587C" w:rsidP="00FC587C">
      <w:pPr>
        <w:rPr>
          <w:rStyle w:val="StyleUnderline"/>
        </w:rPr>
      </w:pPr>
      <w:r w:rsidRPr="005E2FF2">
        <w:rPr>
          <w:sz w:val="16"/>
        </w:rPr>
        <w:t xml:space="preserve">Among the thousands of immigrants who have been coming across the U.S.-Mexico border in recent months, many are seeking to escape gang and drug violence raging in their homelands. The weapon of choice used to intimidate them? Often an American-made gun. While the flow of drugs and immigrants into the U.S. has been well-documented for decades and become a regular part of the political debate, what is often overlooked is how </w:t>
      </w:r>
      <w:r w:rsidRPr="005E2FF2">
        <w:rPr>
          <w:rStyle w:val="StyleUnderline"/>
        </w:rPr>
        <w:t xml:space="preserve">gangs and drug cartels exploit weaknesses at the border to smuggle guns from the U.S. into Latin America. </w:t>
      </w:r>
      <w:r w:rsidRPr="005E2FF2">
        <w:rPr>
          <w:sz w:val="16"/>
        </w:rPr>
        <w:t xml:space="preserve">A 2013 report by the University of San Diego says </w:t>
      </w:r>
      <w:r w:rsidRPr="005E2FF2">
        <w:rPr>
          <w:rStyle w:val="StyleUnderline"/>
        </w:rPr>
        <w:t>the number of firearms smuggled from the United States was so significant that nearly half of American gun dealers rely on that business to stay afloat</w:t>
      </w:r>
      <w:r w:rsidRPr="005E2FF2">
        <w:rPr>
          <w:sz w:val="16"/>
        </w:rPr>
        <w:t>. On average</w:t>
      </w:r>
      <w:r w:rsidRPr="005E2FF2">
        <w:rPr>
          <w:rStyle w:val="StyleUnderline"/>
        </w:rPr>
        <w:t xml:space="preserve">, an estimated </w:t>
      </w:r>
      <w:r w:rsidRPr="005E2FF2">
        <w:rPr>
          <w:rStyle w:val="Emphasis"/>
        </w:rPr>
        <w:t>253,000 firearms each year are purchased in the United States expressly to be sent to Mexico</w:t>
      </w:r>
      <w:r w:rsidRPr="005E2FF2">
        <w:rPr>
          <w:sz w:val="16"/>
        </w:rPr>
        <w:t xml:space="preserve">, the report said, </w:t>
      </w:r>
      <w:r w:rsidRPr="005E2FF2">
        <w:rPr>
          <w:rStyle w:val="StyleUnderline"/>
        </w:rPr>
        <w:t xml:space="preserve">the vast majority of the sales originating in the border states of California, Texas, New Mexico and Arizona. </w:t>
      </w:r>
      <w:r w:rsidRPr="005E2FF2">
        <w:rPr>
          <w:sz w:val="16"/>
        </w:rPr>
        <w:t xml:space="preserve">Once in Mexico, </w:t>
      </w:r>
      <w:r w:rsidRPr="005E2FF2">
        <w:rPr>
          <w:rStyle w:val="StyleUnderline"/>
        </w:rPr>
        <w:t xml:space="preserve">the </w:t>
      </w:r>
      <w:r w:rsidRPr="005E2FF2">
        <w:rPr>
          <w:rStyle w:val="Emphasis"/>
        </w:rPr>
        <w:t>weapons end up in the hands of drug cartels or get shipped to gangs in Honduras, Guatemala and El Salvador</w:t>
      </w:r>
      <w:r w:rsidRPr="005E2FF2">
        <w:rPr>
          <w:rStyle w:val="StyleUnderline"/>
        </w:rPr>
        <w:t xml:space="preserve"> — countries that are dealing with an epidemic of gun violenc</w:t>
      </w:r>
      <w:r w:rsidRPr="005E2FF2">
        <w:rPr>
          <w:sz w:val="16"/>
        </w:rPr>
        <w:t xml:space="preserve">e. </w:t>
      </w:r>
      <w:r w:rsidRPr="005E2FF2">
        <w:rPr>
          <w:rStyle w:val="StyleUnderline"/>
        </w:rPr>
        <w:t>Armed holdups on public transportation are a regular occurrence in Honduras, where nearly half of the unregistered weapons originated in the U.S</w:t>
      </w:r>
      <w:r w:rsidRPr="005E2FF2">
        <w:rPr>
          <w:sz w:val="16"/>
        </w:rPr>
        <w:t xml:space="preserve">., the federal Bureau of Alcohol, Tobacco, Firearms and Explosives reported in recent years. </w:t>
      </w:r>
      <w:r w:rsidRPr="005E2FF2">
        <w:rPr>
          <w:rStyle w:val="StyleUnderline"/>
        </w:rPr>
        <w:t>Gun violence in El Salvador is so rampant that the country has been averaging more than one shootout a day between police and gangs this year</w:t>
      </w:r>
      <w:r w:rsidRPr="005E2FF2">
        <w:rPr>
          <w:sz w:val="16"/>
        </w:rPr>
        <w:t xml:space="preserve">, said Ricardo Sosa, a criminologist specializing in gangs and security in El Salvador. “In every one of these operations, police are able to seize between two and six firearms at the scene,” he said. “That is one of the indicators that the gangs are armed on many occasions with long guns and short guns for each one of their members.” </w:t>
      </w:r>
      <w:r w:rsidRPr="005E2FF2">
        <w:rPr>
          <w:rStyle w:val="StyleUnderline"/>
        </w:rPr>
        <w:t xml:space="preserve">Mexico last year recorded its highest number of murders in nearly two decades, with </w:t>
      </w:r>
      <w:r w:rsidRPr="005E2FF2">
        <w:rPr>
          <w:rStyle w:val="Emphasis"/>
        </w:rPr>
        <w:t>more than 31,000 people killed</w:t>
      </w:r>
      <w:r w:rsidRPr="005E2FF2">
        <w:rPr>
          <w:sz w:val="16"/>
        </w:rPr>
        <w:t xml:space="preserve">, higher than even during the country’s drug war in 2011. It continues unabated with an average of 88 people killed each day in the first five months of this year. </w:t>
      </w:r>
      <w:r w:rsidRPr="005E2FF2">
        <w:rPr>
          <w:rStyle w:val="StyleUnderline"/>
        </w:rPr>
        <w:t xml:space="preserve">The bloodshed in Guatemala, Honduras and El Salvador has been a big driver of immigration into the U.S., with the government saying nearly 16,000 families came across the border in August alone </w:t>
      </w:r>
      <w:r w:rsidRPr="005E2FF2">
        <w:rPr>
          <w:sz w:val="16"/>
        </w:rPr>
        <w:t xml:space="preserve">— many of them from those three countries. Gun-control groups contend that the U.S. government is essentially exporting gang violence to Latin America with permissive gun laws — which in turn creates an immigration crisis along the border. “If the Trump administration were serious about wanting to stop refugees from fleeing violence in Latin America and Mexico to come north, they would be doing something about the southward gun trafficking that is fueling a lot of that migration,” said Adam Skaggs, chief counsel with the Giffords Law Center. Gun-rights activists say the issue is overblown and mischaracterized. The National Rifle Association and other gun-rights groups contend the most effective way to combat the problem is not with stricter gun laws but by eradicating drug cartels and other criminal enterprises. They say the numbers are inflated and that the industry has proactively sought to educate licensed gun dealers on how to detect “straw purchases,” in which a firearm is bought expressly to give it to someone who otherwise would not be able to legally own a gun. “Obviously, </w:t>
      </w:r>
      <w:r w:rsidRPr="005E2FF2">
        <w:rPr>
          <w:rStyle w:val="StyleUnderline"/>
        </w:rPr>
        <w:t>Mexico has a huge problem with rampant corruption that clearly cannot be blamed on the U.S</w:t>
      </w:r>
      <w:r w:rsidRPr="005E2FF2">
        <w:rPr>
          <w:sz w:val="16"/>
        </w:rPr>
        <w:t xml:space="preserve">.,” the NRA said in a position paper on the issue in 2009. “At the same time, Mexico has extremely prohibitive gun laws, yet has far worse crime than the U.S.” Under the Obama administration, federal authorities launched an operation dubbed Fast and Furious that allowed criminals to buy firearms with the intention of tracking them to criminal organizations. But the ATF lost most of the guns, including two that were found at the scene of a slaying of a U.S. Border Patrol agent. In 2011, gun dealers along the border states were required to report to the ATF anytime someone purchased two or more semiautomatic long guns in a five-day period. President Donald Trump issued an executive order in 2017 as his response to gun trafficking, directing federal agencies to ramp up prosecution aimed at going after foreign criminals and to improve coordination among federal agencies along the border. </w:t>
      </w:r>
      <w:r w:rsidRPr="005E2FF2">
        <w:rPr>
          <w:rStyle w:val="StyleUnderline"/>
        </w:rPr>
        <w:t>Nabbing the guns at the border is a challenge on several levels. They aren’t as detectable as drug shipments, and they can be disassembled and loaded with legal goods making their way from the U.S. “The effectiveness of this kind of gun smuggling still remains very high</w:t>
      </w:r>
      <w:r w:rsidRPr="005E2FF2">
        <w:rPr>
          <w:sz w:val="16"/>
        </w:rPr>
        <w:t xml:space="preserve">. It doesn’t take a whole lot,” said David Shirk, one of the University of San Diego report’s authors. Experts say </w:t>
      </w:r>
      <w:r w:rsidRPr="005E2FF2">
        <w:rPr>
          <w:rStyle w:val="StyleUnderline"/>
        </w:rPr>
        <w:t>a big reason gun trafficking remains one of the hot commodities flowing from the United States into Latin America is profit</w:t>
      </w:r>
      <w:r w:rsidRPr="005E2FF2">
        <w:rPr>
          <w:sz w:val="16"/>
        </w:rPr>
        <w:t xml:space="preserve">. Retired ATF agent Bernard Zapor noted that an AR-platform firearm that sells retail in the U.S. for $1,000 can fetch more than $4,000 in Mexico. </w:t>
      </w:r>
      <w:r w:rsidRPr="005E2FF2">
        <w:rPr>
          <w:rStyle w:val="StyleUnderline"/>
        </w:rPr>
        <w:t>A box of ammo that might go for just under $200 could command $3,000. “They’re not buying grandpa’s old shotgun that’s been lying around and found in a shed,” Zapor said. “They’re buying brand new Colt AR-15s.”</w:t>
      </w:r>
    </w:p>
    <w:p w14:paraId="37ABF7B5" w14:textId="77777777" w:rsidR="00FC587C" w:rsidRPr="005E2FF2" w:rsidRDefault="00FC587C" w:rsidP="00FC587C"/>
    <w:p w14:paraId="5B4AA6A8" w14:textId="77777777" w:rsidR="00FC587C" w:rsidRPr="005E2FF2" w:rsidRDefault="00FC587C" w:rsidP="00FC587C">
      <w:pPr>
        <w:pStyle w:val="Heading4"/>
      </w:pPr>
      <w:r w:rsidRPr="005E2FF2">
        <w:t>Arms smuggling outweighs—it’s difficult to track and uses intermediaries so the aff doesn’t solve</w:t>
      </w:r>
    </w:p>
    <w:p w14:paraId="59E854F2" w14:textId="77777777" w:rsidR="00FC587C" w:rsidRPr="005E2FF2" w:rsidRDefault="00FC587C" w:rsidP="00FC587C">
      <w:pPr>
        <w:rPr>
          <w:sz w:val="16"/>
          <w:szCs w:val="16"/>
        </w:rPr>
      </w:pPr>
      <w:r w:rsidRPr="005E2FF2">
        <w:rPr>
          <w:rStyle w:val="Style13ptBold"/>
        </w:rPr>
        <w:t xml:space="preserve">Martinez 6/12 </w:t>
      </w:r>
      <w:r w:rsidRPr="005E2FF2">
        <w:rPr>
          <w:sz w:val="16"/>
          <w:szCs w:val="16"/>
        </w:rPr>
        <w:t>(Gabriela, PBS News Hour, “The flow of guns from the U.S. to Mexico is getting lost in the border debate” 6/12/19 https://www.pbs.org/newshour/politics/the-flow-of-guns-from-the-u-s-to-mexico-is-getting-lost-in-the-border-debate)</w:t>
      </w:r>
    </w:p>
    <w:p w14:paraId="410FA08E" w14:textId="77777777" w:rsidR="00FC587C" w:rsidRPr="005E2FF2" w:rsidRDefault="00FC587C" w:rsidP="00FC587C">
      <w:pPr>
        <w:rPr>
          <w:sz w:val="16"/>
        </w:rPr>
      </w:pPr>
      <w:r w:rsidRPr="005E2FF2">
        <w:rPr>
          <w:sz w:val="16"/>
        </w:rPr>
        <w:t>So-called “</w:t>
      </w:r>
      <w:r w:rsidRPr="005E2FF2">
        <w:rPr>
          <w:rStyle w:val="StyleUnderline"/>
        </w:rPr>
        <w:t>straw purchasers</w:t>
      </w:r>
      <w:r w:rsidRPr="005E2FF2">
        <w:rPr>
          <w:sz w:val="16"/>
        </w:rPr>
        <w:t xml:space="preserve">” </w:t>
      </w:r>
      <w:r w:rsidRPr="005E2FF2">
        <w:rPr>
          <w:rStyle w:val="StyleUnderline"/>
        </w:rPr>
        <w:t>play a</w:t>
      </w:r>
      <w:r w:rsidRPr="005E2FF2">
        <w:rPr>
          <w:sz w:val="16"/>
        </w:rPr>
        <w:t xml:space="preserve"> </w:t>
      </w:r>
      <w:r w:rsidRPr="005E2FF2">
        <w:rPr>
          <w:rStyle w:val="Emphasis"/>
        </w:rPr>
        <w:t>key role</w:t>
      </w:r>
      <w:r w:rsidRPr="005E2FF2">
        <w:rPr>
          <w:sz w:val="16"/>
        </w:rPr>
        <w:t xml:space="preserve"> </w:t>
      </w:r>
      <w:r w:rsidRPr="005E2FF2">
        <w:rPr>
          <w:rStyle w:val="StyleUnderline"/>
        </w:rPr>
        <w:t>in firearms trafficking from the U.S. to Mexico</w:t>
      </w:r>
      <w:r w:rsidRPr="005E2FF2">
        <w:rPr>
          <w:sz w:val="16"/>
        </w:rPr>
        <w:t xml:space="preserve"> and other points south. Typically “</w:t>
      </w:r>
      <w:r w:rsidRPr="005E2FF2">
        <w:rPr>
          <w:rStyle w:val="StyleUnderline"/>
        </w:rPr>
        <w:t>straw purchasers</w:t>
      </w:r>
      <w:r w:rsidRPr="005E2FF2">
        <w:rPr>
          <w:sz w:val="16"/>
        </w:rPr>
        <w:t xml:space="preserve">” </w:t>
      </w:r>
      <w:r w:rsidRPr="005E2FF2">
        <w:rPr>
          <w:rStyle w:val="StyleUnderline"/>
        </w:rPr>
        <w:t xml:space="preserve">are </w:t>
      </w:r>
      <w:r w:rsidRPr="005E2FF2">
        <w:rPr>
          <w:rStyle w:val="Emphasis"/>
        </w:rPr>
        <w:t>intermediary</w:t>
      </w:r>
      <w:r w:rsidRPr="005E2FF2">
        <w:rPr>
          <w:sz w:val="16"/>
        </w:rPr>
        <w:t xml:space="preserve"> or middleman </w:t>
      </w:r>
      <w:r w:rsidRPr="005E2FF2">
        <w:rPr>
          <w:rStyle w:val="StyleUnderline"/>
        </w:rPr>
        <w:t>buyers who purchase and execute all the paperwork required for a legal firearm transaction on behalf of someone else</w:t>
      </w:r>
      <w:r w:rsidRPr="005E2FF2">
        <w:rPr>
          <w:sz w:val="16"/>
        </w:rPr>
        <w:t>. These purchasers are usually American citizens who adhere to U.S. gun laws, including passing a background check or meeting other applicable federal and state gun laws. In many cases, “</w:t>
      </w:r>
      <w:r w:rsidRPr="005E2FF2">
        <w:rPr>
          <w:rStyle w:val="StyleUnderline"/>
        </w:rPr>
        <w:t>traffickers will run a ring of straw buyers</w:t>
      </w:r>
      <w:r w:rsidRPr="005E2FF2">
        <w:rPr>
          <w:sz w:val="16"/>
        </w:rPr>
        <w:t>,” said Kristen Rand, the legislative director for the Violence Policy Center. “</w:t>
      </w:r>
      <w:r w:rsidRPr="005E2FF2">
        <w:rPr>
          <w:rStyle w:val="StyleUnderline"/>
        </w:rPr>
        <w:t xml:space="preserve">The traffickers are exploiting the background check system because they just find people who can have the background check, and as long as they don’t raise suspicion with the dealer, then it’s difficult to identify that this is illegal.” </w:t>
      </w:r>
      <w:r w:rsidRPr="005E2FF2">
        <w:rPr>
          <w:sz w:val="16"/>
        </w:rPr>
        <w:t xml:space="preserve">Straw buyers also evade suspicion typically by avoiding buying guns in bulk. Instead of going to stores and buying 20 or 40 guns at a time, straw buyers often buy only one or two weapons, Rand said. Once the guns are purchased, traffickers face the next challenge: smuggling them across the border without getting caught. But traffickers have ways to surmount this obstacle as well. For starters, </w:t>
      </w:r>
      <w:r w:rsidRPr="005E2FF2">
        <w:rPr>
          <w:rStyle w:val="StyleUnderline"/>
        </w:rPr>
        <w:t>guns can be disassembled into many parts, making them easier to hide</w:t>
      </w:r>
      <w:r w:rsidRPr="005E2FF2">
        <w:rPr>
          <w:sz w:val="16"/>
        </w:rPr>
        <w:t xml:space="preserve">.The Bureau of Alcohol, Tobacco, Firearms and Explosives, and Mexican government officials, have told the U.S. Government Accountability Office that </w:t>
      </w:r>
      <w:r w:rsidRPr="005E2FF2">
        <w:rPr>
          <w:rStyle w:val="StyleUnderline"/>
        </w:rPr>
        <w:t>smuggling weapon parts often limits bilateral collaboration to trace firearms</w:t>
      </w:r>
      <w:r w:rsidRPr="005E2FF2">
        <w:rPr>
          <w:sz w:val="16"/>
        </w:rPr>
        <w:t xml:space="preserve">, according to a 2016 GAO report that looks at U.S. efforts to combat gun trafficking. </w:t>
      </w:r>
      <w:r w:rsidRPr="005E2FF2">
        <w:rPr>
          <w:rStyle w:val="StyleUnderline"/>
        </w:rPr>
        <w:t>A 2016 study by the Small Arms Survey</w:t>
      </w:r>
      <w:r w:rsidRPr="005E2FF2">
        <w:rPr>
          <w:sz w:val="16"/>
        </w:rPr>
        <w:t xml:space="preserve">, an independent research project that’s part of the Graduate Institute of International and Development Studies in Geneva, Switzerland, </w:t>
      </w:r>
      <w:r w:rsidRPr="005E2FF2">
        <w:rPr>
          <w:rStyle w:val="StyleUnderline"/>
        </w:rPr>
        <w:t>found that the majority of weapons trafficked from the U.S. into Mexico are smuggled over land in vehicles</w:t>
      </w:r>
      <w:r w:rsidRPr="005E2FF2">
        <w:rPr>
          <w:sz w:val="16"/>
        </w:rPr>
        <w:t>. The type of vehicles vary, as well as the manner in which weapons are concealed, factors that further complicate government efforts to stop the smuggling, the study noted. Trafficking cases documented from 2009 and 2015 reveal the variety of ways gun runners hide guns in vehicles. “</w:t>
      </w:r>
      <w:r w:rsidRPr="005E2FF2">
        <w:rPr>
          <w:rStyle w:val="StyleUnderline"/>
        </w:rPr>
        <w:t>Trafficked weapons were hidden in every conceivable location</w:t>
      </w:r>
      <w:r w:rsidRPr="005E2FF2">
        <w:rPr>
          <w:sz w:val="16"/>
        </w:rPr>
        <w:t>, including in the fuel tank, above the exhaust system, and under the bumpers,” the study said.</w:t>
      </w:r>
    </w:p>
    <w:p w14:paraId="706DC818" w14:textId="382A0FC0" w:rsidR="00464F76" w:rsidRPr="005E2FF2" w:rsidRDefault="00464F76" w:rsidP="00FC587C">
      <w:pPr>
        <w:pStyle w:val="Heading3"/>
      </w:pPr>
      <w:r w:rsidRPr="005E2FF2">
        <w:t>1NC Smuggling A/C</w:t>
      </w:r>
    </w:p>
    <w:p w14:paraId="0F8F3CDC" w14:textId="70EA87EF" w:rsidR="00FC587C" w:rsidRPr="005E2FF2" w:rsidRDefault="00815A2E" w:rsidP="00FC587C">
      <w:pPr>
        <w:pStyle w:val="Heading3"/>
      </w:pPr>
      <w:r w:rsidRPr="005E2FF2">
        <w:t xml:space="preserve">2NC </w:t>
      </w:r>
      <w:r w:rsidR="00FC587C" w:rsidRPr="005E2FF2">
        <w:t>Smuggling A/C—AT: Cartels Adv</w:t>
      </w:r>
    </w:p>
    <w:p w14:paraId="051E6C2A" w14:textId="77777777" w:rsidR="00FC587C" w:rsidRPr="005E2FF2" w:rsidRDefault="00FC587C" w:rsidP="00FC587C">
      <w:pPr>
        <w:pStyle w:val="Heading4"/>
      </w:pPr>
      <w:r w:rsidRPr="005E2FF2">
        <w:rPr>
          <w:i/>
          <w:iCs w:val="0"/>
        </w:rPr>
        <w:t>Illegal</w:t>
      </w:r>
      <w:r w:rsidRPr="005E2FF2">
        <w:t xml:space="preserve"> gun smuggling outweighs the aff—it’s 80% of cartel weapons</w:t>
      </w:r>
    </w:p>
    <w:p w14:paraId="7B28291F" w14:textId="77777777" w:rsidR="00FC587C" w:rsidRPr="005E2FF2" w:rsidRDefault="00FC587C" w:rsidP="00FC587C">
      <w:pPr>
        <w:rPr>
          <w:sz w:val="16"/>
          <w:szCs w:val="16"/>
        </w:rPr>
      </w:pPr>
      <w:r w:rsidRPr="005E2FF2">
        <w:rPr>
          <w:rStyle w:val="Style13ptBold"/>
        </w:rPr>
        <w:t xml:space="preserve">CERULLO 19 </w:t>
      </w:r>
      <w:r w:rsidRPr="005E2FF2">
        <w:rPr>
          <w:sz w:val="16"/>
          <w:szCs w:val="16"/>
        </w:rPr>
        <w:t>(Megan, CBS News, “Overlooked in U.S.-Mexico talks: Guns illegally crossing the border” 6/7/19 https://www.cbsnews.com/news/tariffs-on-mexico-overlooked-us-mexico-talks-guns-illegally-crossing-the-border/)</w:t>
      </w:r>
    </w:p>
    <w:p w14:paraId="4EBE8E5C" w14:textId="77777777" w:rsidR="00FC587C" w:rsidRPr="005E2FF2" w:rsidRDefault="00FC587C" w:rsidP="00FC587C">
      <w:pPr>
        <w:rPr>
          <w:sz w:val="16"/>
        </w:rPr>
      </w:pPr>
      <w:r w:rsidRPr="005E2FF2">
        <w:rPr>
          <w:sz w:val="16"/>
        </w:rPr>
        <w:t xml:space="preserve">The issue of gun trafficking has long been a point of contention for Mexico. A 2018 analysis from the Center for American Progress found that </w:t>
      </w:r>
      <w:r w:rsidRPr="005E2FF2">
        <w:rPr>
          <w:rStyle w:val="StyleUnderline"/>
        </w:rPr>
        <w:t xml:space="preserve">from 2011 to 2016, 70% of the 106,000 guns used in violent crimes in Mexico </w:t>
      </w:r>
      <w:r w:rsidRPr="005E2FF2">
        <w:rPr>
          <w:sz w:val="16"/>
        </w:rPr>
        <w:t xml:space="preserve">and recovered by law enforcement </w:t>
      </w:r>
      <w:r w:rsidRPr="005E2FF2">
        <w:rPr>
          <w:rStyle w:val="StyleUnderline"/>
        </w:rPr>
        <w:t xml:space="preserve">had come from the U.S. And that represents </w:t>
      </w:r>
      <w:r w:rsidRPr="005E2FF2">
        <w:rPr>
          <w:rStyle w:val="Emphasis"/>
        </w:rPr>
        <w:t>just a fraction</w:t>
      </w:r>
      <w:r w:rsidRPr="005E2FF2">
        <w:rPr>
          <w:rStyle w:val="StyleUnderline"/>
        </w:rPr>
        <w:t xml:space="preserve"> of the total number of weapons crossing the southern border.</w:t>
      </w:r>
      <w:r w:rsidRPr="005E2FF2">
        <w:rPr>
          <w:sz w:val="16"/>
        </w:rPr>
        <w:t xml:space="preserve"> </w:t>
      </w:r>
      <w:r w:rsidRPr="005E2FF2">
        <w:rPr>
          <w:rStyle w:val="StyleUnderline"/>
        </w:rPr>
        <w:t xml:space="preserve">A separate study found that between 2010 and 2012, nearly 213,000 firearms of all legal arms sales in the U.S. were </w:t>
      </w:r>
      <w:r w:rsidRPr="005E2FF2">
        <w:rPr>
          <w:rStyle w:val="Emphasis"/>
        </w:rPr>
        <w:t>smuggled</w:t>
      </w:r>
      <w:r w:rsidRPr="005E2FF2">
        <w:rPr>
          <w:rStyle w:val="StyleUnderline"/>
        </w:rPr>
        <w:t xml:space="preserve"> across the U.S.-Mexico border</w:t>
      </w:r>
      <w:r w:rsidRPr="005E2FF2">
        <w:rPr>
          <w:sz w:val="16"/>
        </w:rPr>
        <w:t>. That represents 2.2% of arms sales in the U.S. at the time, valued at around $200 million. "</w:t>
      </w:r>
      <w:r w:rsidRPr="005E2FF2">
        <w:rPr>
          <w:rStyle w:val="Emphasis"/>
        </w:rPr>
        <w:t>That's the bulk of where organized crime [in Mexico] gets its firepower from</w:t>
      </w:r>
      <w:r w:rsidRPr="005E2FF2">
        <w:rPr>
          <w:sz w:val="16"/>
        </w:rPr>
        <w:t>," Sarukhan told CBS MoneyWatch. "</w:t>
      </w:r>
      <w:r w:rsidRPr="005E2FF2">
        <w:rPr>
          <w:rStyle w:val="Emphasis"/>
        </w:rPr>
        <w:t xml:space="preserve">Eighty percent of what drug traffickers have are weapons </w:t>
      </w:r>
      <w:r w:rsidRPr="005E2FF2">
        <w:rPr>
          <w:rStyle w:val="Emphasis"/>
          <w:sz w:val="28"/>
          <w:szCs w:val="26"/>
        </w:rPr>
        <w:t xml:space="preserve">illicitly </w:t>
      </w:r>
      <w:r w:rsidRPr="005E2FF2">
        <w:rPr>
          <w:rStyle w:val="Emphasis"/>
        </w:rPr>
        <w:t xml:space="preserve">introduced from the United States. </w:t>
      </w:r>
      <w:r w:rsidRPr="005E2FF2">
        <w:rPr>
          <w:sz w:val="16"/>
        </w:rPr>
        <w:t>It's part of the fundamental question the President continues to miss."</w:t>
      </w:r>
    </w:p>
    <w:p w14:paraId="7F684240" w14:textId="77777777" w:rsidR="00FC587C" w:rsidRPr="005E2FF2" w:rsidRDefault="00FC587C" w:rsidP="00FC587C"/>
    <w:p w14:paraId="2178BE10" w14:textId="77897F6E" w:rsidR="00464F76" w:rsidRPr="005E2FF2" w:rsidRDefault="00464F76" w:rsidP="00464F76">
      <w:pPr>
        <w:pStyle w:val="Heading4"/>
      </w:pPr>
      <w:r w:rsidRPr="005E2FF2">
        <w:t>Illegal Arms dealers fill in</w:t>
      </w:r>
    </w:p>
    <w:p w14:paraId="302036D1" w14:textId="77777777" w:rsidR="00464F76" w:rsidRPr="005E2FF2" w:rsidRDefault="00464F76" w:rsidP="00464F76">
      <w:pPr>
        <w:rPr>
          <w:b/>
          <w:bCs/>
          <w:sz w:val="24"/>
          <w:szCs w:val="24"/>
        </w:rPr>
      </w:pPr>
      <w:r w:rsidRPr="005E2FF2">
        <w:rPr>
          <w:b/>
          <w:bCs/>
          <w:sz w:val="24"/>
          <w:szCs w:val="24"/>
        </w:rPr>
        <w:t>Maza, 18</w:t>
      </w:r>
    </w:p>
    <w:p w14:paraId="5EE3C2F2" w14:textId="77777777" w:rsidR="00464F76" w:rsidRPr="005E2FF2" w:rsidRDefault="00464F76" w:rsidP="00464F76">
      <w:r w:rsidRPr="005E2FF2">
        <w:t xml:space="preserve">Cristina Maza, award-winning journalist who has reported from countries such as Cambodia, Kyrgyzstan, India, Lithuania, Serbia, and Turkey. She previously worked as a reporter for the Phnom Penh Post in Cambodia, and as a reporting fellow covering energy and cybersecurity for the Christian Science Monitor in Washington D.C. She writes frequently about international affairs, politics, global development, religion, defense, and cybersecurity, 11-27-2018, "Mexican drug cartels asked Russian arms dealers for help shooting down U.S. helicopters," Newsweek, </w:t>
      </w:r>
      <w:hyperlink r:id="rId170" w:history="1">
        <w:r w:rsidRPr="005E2FF2">
          <w:rPr>
            <w:rStyle w:val="Hyperlink"/>
          </w:rPr>
          <w:t>https://www.newsweek.com/mexican-drug-cartels-asked-russia-arms-dealers-help-shooting-down-us-1234167</w:t>
        </w:r>
      </w:hyperlink>
      <w:r w:rsidRPr="005E2FF2">
        <w:t xml:space="preserve"> #CCCool</w:t>
      </w:r>
    </w:p>
    <w:p w14:paraId="62BAA1A4" w14:textId="77777777" w:rsidR="00464F76" w:rsidRPr="005E2FF2" w:rsidRDefault="00464F76" w:rsidP="00464F76">
      <w:pPr>
        <w:rPr>
          <w:sz w:val="16"/>
        </w:rPr>
      </w:pPr>
      <w:r w:rsidRPr="005E2FF2">
        <w:rPr>
          <w:sz w:val="16"/>
        </w:rPr>
        <w:t xml:space="preserve">Washington's request to extradite </w:t>
      </w:r>
      <w:r w:rsidRPr="005E2FF2">
        <w:rPr>
          <w:rStyle w:val="StyleUnderline"/>
        </w:rPr>
        <w:t>two Russian arms dealers who allegedly attempted to sell weapons to Mexican drug cartels so they could shoot down U.S. helicopters</w:t>
      </w:r>
      <w:r w:rsidRPr="005E2FF2">
        <w:rPr>
          <w:sz w:val="16"/>
        </w:rPr>
        <w:t xml:space="preserve"> was denied by U.S. ally Hungary, officials revealed Tuesday. Hungary, a member of the European Union and a U.S. ally, opted to extradite the accused arms dealers, Vladimir Lyubishin Sr. and his son Vladimir Lyubishin Jr., to their home country of Russia instead. It is unclear whether the men will face trial in Russia. "The United States is disappointed in the Hungarian government's decision to extradite the Lyubishins to Russia. The United States had a strong case, built in cooperation with members of Hungarian law enforcement," State Department spokeswoman Heather Nauert said in a statement Tuesday. "Hungary is a partner and friend of the United States, but this decision raises questions about Hungary's commitment to law enforcement cooperation." The story of the Lyubishins was described in detail on Friday when Hungarian reporters revealed the findings of </w:t>
      </w:r>
      <w:hyperlink r:id="rId171" w:tgtFrame="_blank" w:history="1">
        <w:r w:rsidRPr="005E2FF2">
          <w:rPr>
            <w:rStyle w:val="Hyperlink"/>
            <w:sz w:val="16"/>
          </w:rPr>
          <w:t>a three-month investigation</w:t>
        </w:r>
      </w:hyperlink>
      <w:r w:rsidRPr="005E2FF2">
        <w:rPr>
          <w:sz w:val="16"/>
        </w:rPr>
        <w:t xml:space="preserve"> into the case. </w:t>
      </w:r>
      <w:r w:rsidRPr="005E2FF2">
        <w:rPr>
          <w:rStyle w:val="StyleUnderline"/>
        </w:rPr>
        <w:t>The two Russian arms dealers had been residing in Hungary for years and entered into a relationship with representatives for Mexican cocaine dealers</w:t>
      </w:r>
      <w:r w:rsidRPr="005E2FF2">
        <w:rPr>
          <w:sz w:val="16"/>
        </w:rPr>
        <w:t xml:space="preserve">, according to the report and court documents reviewed by Newsweek. </w:t>
      </w:r>
      <w:r w:rsidRPr="005E2FF2">
        <w:rPr>
          <w:rStyle w:val="StyleUnderline"/>
        </w:rPr>
        <w:t>The Mexican cartels wanted the weapons to defend themselves from the U.S. Drug Enforcement Administration (DEA</w:t>
      </w:r>
      <w:r w:rsidRPr="005E2FF2">
        <w:rPr>
          <w:sz w:val="16"/>
        </w:rPr>
        <w:t xml:space="preserve">), the Russians were told. The men had </w:t>
      </w:r>
      <w:r w:rsidRPr="005E2FF2">
        <w:rPr>
          <w:rStyle w:val="StyleUnderline"/>
        </w:rPr>
        <w:t>planned to sell Kalashnikov rifles, machine guns, anti-tank and air-to-surface missiles to the cartels, among other arsenal. The deals were allegedly facilitated by a Turkish middleman who met the Russians in Cyprus and Hungary</w:t>
      </w:r>
      <w:r w:rsidRPr="005E2FF2">
        <w:rPr>
          <w:sz w:val="16"/>
        </w:rPr>
        <w:t>. Lawyers representing the two Russians told reporters that the men were unaware that the purchase was being made for drug cartels. In reality, the entire deal was a setup planned by the DEA. The two Russians were arrested around a year and a half ago in a secret operation codenamed Perseus, which was led by the DEA and Hungarian counterterrorism forces. The suspects were also accused of smuggling cocaine into the U.S. Court documents filed in the Southern District of New York in 2016 demonstrate that U.S. officials believed at least one of the Russians would soon be extradited. But reporters investigating the case in Hungary said that Moscow successfully pressured Budapest so the men would be released. "The story of the Lyubishin affair has two parts involving different actors. The first part was the secret investigation and DEA sting operation, which involved the DEA, the FBI and Hungarian authorities—police and counter-terror units. The cooperation was very good, as usual. Hungarians were helping with surveillance, for example, then with the raid and the house searches," Szabolcs Panyi, an investigative reporter with the publication Direkt 36 in Hungary, explained to Newsweek. "The second part is when the story reached a political level. It became political when Hungary's government realized they have to explain to the Kremlin why they extradited two Russians to the U.S. Russia is very aggressive in similar cases exerting pressure to secure their citizens involved in arms trafficking," Panyi added. Hungary's controversial Prime Minister Viktor Orban has deepened his country's ties to Russia at the same time he ran afoul of the European Union over his tough stance on migration and crackdown on the free press and judiciary. This is not the first time this month that Hungary has helped an accused criminal escape justice, either. Earlier this month, Nikola Gruevski, the former prime minister of Macedonia who was convicted on corruption charges, vanished the day before his jail sentence was to begin and suddenly reappeared in Hungary. Investigators claim he was smuggled across the Balkans in a vehicle belonging to the Hungarian embassy. The Hungarian government is now considering Gruevski's asylum request, a fact many analysts found ironic given Orban's hard-line anti-migrant and anti-asylum views.</w:t>
      </w:r>
    </w:p>
    <w:p w14:paraId="2CD807B7" w14:textId="77777777" w:rsidR="00464F76" w:rsidRPr="005E2FF2" w:rsidRDefault="00464F76" w:rsidP="00464F76">
      <w:pPr>
        <w:rPr>
          <w:sz w:val="16"/>
        </w:rPr>
      </w:pPr>
    </w:p>
    <w:p w14:paraId="7E9815BD" w14:textId="29DE7926" w:rsidR="00464F76" w:rsidRPr="005E2FF2" w:rsidRDefault="00464F76" w:rsidP="00464F76">
      <w:pPr>
        <w:pStyle w:val="Heading4"/>
      </w:pPr>
      <w:r w:rsidRPr="005E2FF2">
        <w:t>70-80% of Guns in Mexico are illegally trafficked from the US</w:t>
      </w:r>
    </w:p>
    <w:p w14:paraId="2B86E28E" w14:textId="77777777" w:rsidR="00464F76" w:rsidRPr="005E2FF2" w:rsidRDefault="00464F76" w:rsidP="00464F76">
      <w:pPr>
        <w:rPr>
          <w:b/>
          <w:bCs/>
          <w:sz w:val="24"/>
          <w:szCs w:val="24"/>
        </w:rPr>
      </w:pPr>
      <w:r w:rsidRPr="005E2FF2">
        <w:rPr>
          <w:b/>
          <w:bCs/>
          <w:sz w:val="24"/>
          <w:szCs w:val="24"/>
        </w:rPr>
        <w:t>Shepp, 18</w:t>
      </w:r>
    </w:p>
    <w:p w14:paraId="70AE34D4" w14:textId="77777777" w:rsidR="00464F76" w:rsidRPr="005E2FF2" w:rsidRDefault="00464F76" w:rsidP="00464F76">
      <w:r w:rsidRPr="005E2FF2">
        <w:t xml:space="preserve">Jonah Shepp, 2-23-2018, "The American Gun Glut Is a Problem for the Entire World," Intelligencer, </w:t>
      </w:r>
      <w:hyperlink r:id="rId172" w:history="1">
        <w:r w:rsidRPr="005E2FF2">
          <w:rPr>
            <w:rStyle w:val="Hyperlink"/>
          </w:rPr>
          <w:t>http://nymag.com/intelligencer/2018/02/the-american-gun-glut-is-a-problem-for-the-entire-world.html</w:t>
        </w:r>
      </w:hyperlink>
      <w:r w:rsidRPr="005E2FF2">
        <w:t xml:space="preserve"> #CCCool</w:t>
      </w:r>
    </w:p>
    <w:p w14:paraId="662DA1A6" w14:textId="77777777" w:rsidR="00464F76" w:rsidRPr="005E2FF2" w:rsidRDefault="00464F76" w:rsidP="00464F76">
      <w:pPr>
        <w:rPr>
          <w:sz w:val="16"/>
        </w:rPr>
      </w:pPr>
      <w:r w:rsidRPr="005E2FF2">
        <w:rPr>
          <w:sz w:val="16"/>
        </w:rPr>
        <w:t xml:space="preserve">The National Rifle Association likes to call </w:t>
      </w:r>
      <w:r w:rsidRPr="005E2FF2">
        <w:rPr>
          <w:rStyle w:val="StyleUnderline"/>
        </w:rPr>
        <w:t>the Colt AR-15 “</w:t>
      </w:r>
      <w:hyperlink r:id="rId173" w:history="1">
        <w:r w:rsidRPr="005E2FF2">
          <w:rPr>
            <w:rStyle w:val="StyleUnderline"/>
          </w:rPr>
          <w:t>America’s rifle</w:t>
        </w:r>
      </w:hyperlink>
      <w:r w:rsidRPr="005E2FF2">
        <w:rPr>
          <w:sz w:val="16"/>
        </w:rPr>
        <w:t xml:space="preserve">”: They and the many imitations manufactured since Colt’s patents expired in 1977 are the most popular type of rifle in the U.S., with millions in circulation. They’re also </w:t>
      </w:r>
      <w:r w:rsidRPr="005E2FF2">
        <w:rPr>
          <w:rStyle w:val="StyleUnderline"/>
        </w:rPr>
        <w:t>pretty popular with Mexican drug cartels</w:t>
      </w:r>
      <w:r w:rsidRPr="005E2FF2">
        <w:rPr>
          <w:sz w:val="16"/>
        </w:rPr>
        <w:t xml:space="preserve">, as the Government Accountability Office </w:t>
      </w:r>
      <w:hyperlink r:id="rId174" w:history="1">
        <w:r w:rsidRPr="005E2FF2">
          <w:rPr>
            <w:rStyle w:val="Hyperlink"/>
            <w:sz w:val="16"/>
          </w:rPr>
          <w:t>noted</w:t>
        </w:r>
      </w:hyperlink>
      <w:r w:rsidRPr="005E2FF2">
        <w:rPr>
          <w:sz w:val="16"/>
        </w:rPr>
        <w:t xml:space="preserve"> in a 2016 report. According to data from the Bureau of Alcohol, Tobacco, Firearms and Explosives, </w:t>
      </w:r>
      <w:r w:rsidRPr="005E2FF2">
        <w:rPr>
          <w:rStyle w:val="StyleUnderline"/>
        </w:rPr>
        <w:t>73,684 firearms seized in Mexico and traced from 2009 to 2014 originated in the United States, over half of which were long guns. These represented 70 percent of the more than 100,000 firearms seized in Mexico and submitted to U.S. authorities for tracing</w:t>
      </w:r>
      <w:r w:rsidRPr="005E2FF2">
        <w:rPr>
          <w:sz w:val="16"/>
        </w:rPr>
        <w:t xml:space="preserve"> (not the total number of guns seized in Mexico during those years). The original owners of many of these weapons could not be traced. The report also highlighted that </w:t>
      </w:r>
      <w:r w:rsidRPr="005E2FF2">
        <w:rPr>
          <w:rStyle w:val="StyleUnderline"/>
        </w:rPr>
        <w:t>“weapons parts are being transported to Mexico to be later assembled into finished firearms, an activity that is much harder to track.” Weapons parts are not subject to the same controls as assembled guns, such as requiring a serial number.</w:t>
      </w:r>
      <w:r w:rsidRPr="005E2FF2">
        <w:rPr>
          <w:sz w:val="16"/>
        </w:rPr>
        <w:t xml:space="preserve"> Part of what makes the AR-15 so popular is that it’s easy to build and customize, so it’s a fair assumption that many of these trafficked parts are being assembled into AR-15-style rifles. </w:t>
      </w:r>
      <w:r w:rsidRPr="005E2FF2">
        <w:rPr>
          <w:rStyle w:val="StyleUnderline"/>
        </w:rPr>
        <w:t>The point here is not that the AR-15 is a uniquely evil gun (it isn’t), but that while President Donald Trump demagogues about Mexican immigrants bringing drugs and crime across the border into the U.S., tens of thousands of American guns are making that journey in the opposite direction, often illegally and often destined for the people operating and profiting from the Mexican drug trade. Mexico’s gun laws are extremely restrictive, but the proximity of the U.S. and the lack of regulation here make them relatively easy to smuggle into the country.</w:t>
      </w:r>
      <w:r w:rsidRPr="005E2FF2">
        <w:rPr>
          <w:sz w:val="16"/>
        </w:rPr>
        <w:t xml:space="preserve"> As arms trafficking experts Sarah Kinosian and Eugenio Weigend </w:t>
      </w:r>
      <w:hyperlink r:id="rId175" w:history="1">
        <w:r w:rsidRPr="005E2FF2">
          <w:rPr>
            <w:rStyle w:val="Hyperlink"/>
            <w:sz w:val="16"/>
          </w:rPr>
          <w:t>wrote</w:t>
        </w:r>
      </w:hyperlink>
      <w:r w:rsidRPr="005E2FF2">
        <w:rPr>
          <w:sz w:val="16"/>
        </w:rPr>
        <w:t xml:space="preserve"> in a Los Angeles Times op-ed last year, </w:t>
      </w:r>
      <w:r w:rsidRPr="005E2FF2">
        <w:rPr>
          <w:rStyle w:val="StyleUnderline"/>
        </w:rPr>
        <w:t>Mexican criminals tend to get their hands on U.S. weapons the same way American criminals do: through straw purchases, in which one person buys a gun legally and sells it or hands it off illegally. Gun trafficking, they add, is “a high-profit, low-risk activity,” as trafficking within the U.S. is not illegal under federal law and straw purchasers rarely face harsh penalties when caught.</w:t>
      </w:r>
      <w:r w:rsidRPr="005E2FF2">
        <w:rPr>
          <w:sz w:val="16"/>
        </w:rPr>
        <w:t xml:space="preserve"> In this manner, the U.S. is arming both sides of the drug war in Mexico, between the hundreds of millions of dollars worth of weapons, ammunition, vehicles, and other equipment our arms manufacturers ship to the Mexican military and police; and the lucrative business of illegal trafficking, from which </w:t>
      </w:r>
      <w:hyperlink r:id="rId176" w:history="1">
        <w:r w:rsidRPr="005E2FF2">
          <w:rPr>
            <w:rStyle w:val="Hyperlink"/>
            <w:sz w:val="16"/>
          </w:rPr>
          <w:t>one study</w:t>
        </w:r>
      </w:hyperlink>
      <w:r w:rsidRPr="005E2FF2">
        <w:rPr>
          <w:sz w:val="16"/>
        </w:rPr>
        <w:t xml:space="preserve"> calculated that half of all U.S. gun dealers earned $127 million in 2012. Without the Mexican market, many of these dealers would go out of business. Mexico is by no means the only destination for black-market American firearms. An </w:t>
      </w:r>
      <w:hyperlink r:id="rId177" w:history="1">
        <w:r w:rsidRPr="005E2FF2">
          <w:rPr>
            <w:rStyle w:val="Hyperlink"/>
            <w:sz w:val="16"/>
          </w:rPr>
          <w:t>investigation</w:t>
        </w:r>
      </w:hyperlink>
      <w:r w:rsidRPr="005E2FF2">
        <w:rPr>
          <w:sz w:val="16"/>
        </w:rPr>
        <w:t xml:space="preserve"> last year by RAND Europe and the University of Manchester found that nearly </w:t>
      </w:r>
      <w:r w:rsidRPr="005E2FF2">
        <w:rPr>
          <w:rStyle w:val="StyleUnderline"/>
        </w:rPr>
        <w:t>60 percent of firearms listed for sale on the dark web were of U.S. origin</w:t>
      </w:r>
      <w:r w:rsidRPr="005E2FF2">
        <w:rPr>
          <w:sz w:val="16"/>
        </w:rPr>
        <w:t xml:space="preserve">, though Europe was the largest market for the unregulated online trade in firearms, generating revenues about five times higher than the U.S. Nor is illicit trafficking the only way American guns get into the hands of people in other countries who probably shouldn’t have them. In places like Syria, Iraq, and Afghanistan, they start out as military assistance given or sold to allied governments and non-state actors. They then make their way into the black market and often, the hands of our enemies. CNN recently </w:t>
      </w:r>
      <w:hyperlink r:id="rId178" w:history="1">
        <w:r w:rsidRPr="005E2FF2">
          <w:rPr>
            <w:rStyle w:val="Hyperlink"/>
            <w:sz w:val="16"/>
          </w:rPr>
          <w:t>found</w:t>
        </w:r>
      </w:hyperlink>
      <w:r w:rsidRPr="005E2FF2">
        <w:rPr>
          <w:sz w:val="16"/>
        </w:rPr>
        <w:t xml:space="preserve"> numerous U.S. military-issue small arms, including M16 and M4 assault rifles as well as “grenade launchers, heavy machine guns, thermal sniper scopes and body armor,” being sold via jihadist channels on the encrypted messaging app Telegram in a part of Syria controlled by Al Qaeda–affiliated militants. U.S. weaponry (both light and heavy) also still occasionally falls into the hands of </w:t>
      </w:r>
      <w:hyperlink r:id="rId179" w:history="1">
        <w:r w:rsidRPr="005E2FF2">
          <w:rPr>
            <w:rStyle w:val="Hyperlink"/>
            <w:sz w:val="16"/>
          </w:rPr>
          <w:t>ISIS</w:t>
        </w:r>
      </w:hyperlink>
      <w:r w:rsidRPr="005E2FF2">
        <w:rPr>
          <w:sz w:val="16"/>
        </w:rPr>
        <w:t xml:space="preserve">, often diverted from legitimate buyers in the Middle East and Eastern Europe. In Iraq and Afghanistan, where the U.S. has been at war since before some of the victims of the Parkland school shooting were born, the Pentagon has over the years supplied various security partners with more than 1.45 million guns, including nearly 1 million assault rifles, an </w:t>
      </w:r>
      <w:hyperlink r:id="rId180" w:history="1">
        <w:r w:rsidRPr="005E2FF2">
          <w:rPr>
            <w:rStyle w:val="Hyperlink"/>
            <w:sz w:val="16"/>
          </w:rPr>
          <w:t>investigation</w:t>
        </w:r>
      </w:hyperlink>
      <w:r w:rsidRPr="005E2FF2">
        <w:rPr>
          <w:sz w:val="16"/>
        </w:rPr>
        <w:t xml:space="preserve"> found in 2016 (with the author noting that it could be a vast underestimate). Of those weapons, the Defense Department had records of only 700,000, or 48 percent, meaning, at the very least hundreds of thousands of weapons sent to these war zones by our government have gone missing. Not all of these weapons were American-made — some were cheaper, older Russian machine guns and Kalashnikov assault rifles — but many M16s, M4s, and other American guns far deadlier than the AR-15 have been dumped into some of the most violent and unstable countries on Earth.</w:t>
      </w:r>
    </w:p>
    <w:p w14:paraId="5DC2817E" w14:textId="47C1ADBE" w:rsidR="00FC587C" w:rsidRPr="005E2FF2" w:rsidRDefault="00815A2E" w:rsidP="00FC587C">
      <w:pPr>
        <w:pStyle w:val="Heading3"/>
      </w:pPr>
      <w:r w:rsidRPr="005E2FF2">
        <w:t xml:space="preserve">2NC </w:t>
      </w:r>
      <w:r w:rsidR="00FC587C" w:rsidRPr="005E2FF2">
        <w:t>Smuggling A/C—AT: Not Much Trafficking</w:t>
      </w:r>
    </w:p>
    <w:p w14:paraId="09EE9C83" w14:textId="77777777" w:rsidR="00FC587C" w:rsidRPr="005E2FF2" w:rsidRDefault="00FC587C" w:rsidP="00FC587C">
      <w:pPr>
        <w:pStyle w:val="Heading4"/>
      </w:pPr>
      <w:r w:rsidRPr="005E2FF2">
        <w:t>Their ev underestimates the impact of trafficked weapons</w:t>
      </w:r>
    </w:p>
    <w:p w14:paraId="21F709FC" w14:textId="77777777" w:rsidR="00FC587C" w:rsidRPr="005E2FF2" w:rsidRDefault="00FC587C" w:rsidP="00FC587C">
      <w:pPr>
        <w:rPr>
          <w:sz w:val="16"/>
          <w:szCs w:val="16"/>
        </w:rPr>
      </w:pPr>
      <w:r w:rsidRPr="005E2FF2">
        <w:rPr>
          <w:rStyle w:val="Style13ptBold"/>
        </w:rPr>
        <w:t xml:space="preserve">Martinez 6/12 </w:t>
      </w:r>
      <w:r w:rsidRPr="005E2FF2">
        <w:rPr>
          <w:sz w:val="16"/>
          <w:szCs w:val="16"/>
        </w:rPr>
        <w:t>(Gabriela, PBS News Hour, “The flow of guns from the U.S. to Mexico is getting lost in the border debate” 6/12/19 https://www.pbs.org/newshour/politics/the-flow-of-guns-from-the-u-s-to-mexico-is-getting-lost-in-the-border-debate)</w:t>
      </w:r>
    </w:p>
    <w:p w14:paraId="1D46CB76" w14:textId="77777777" w:rsidR="00FC587C" w:rsidRPr="005E2FF2" w:rsidRDefault="00FC587C" w:rsidP="00FC587C">
      <w:pPr>
        <w:rPr>
          <w:sz w:val="16"/>
        </w:rPr>
      </w:pPr>
      <w:r w:rsidRPr="005E2FF2">
        <w:rPr>
          <w:sz w:val="16"/>
        </w:rPr>
        <w:t xml:space="preserve">And </w:t>
      </w:r>
      <w:r w:rsidRPr="005E2FF2">
        <w:rPr>
          <w:rStyle w:val="StyleUnderline"/>
        </w:rPr>
        <w:t>the amount of illegally trafficked weapons in Mexico is</w:t>
      </w:r>
      <w:r w:rsidRPr="005E2FF2">
        <w:rPr>
          <w:sz w:val="16"/>
        </w:rPr>
        <w:t xml:space="preserve"> likely </w:t>
      </w:r>
      <w:r w:rsidRPr="005E2FF2">
        <w:rPr>
          <w:rStyle w:val="Emphasis"/>
        </w:rPr>
        <w:t>higher than official data suggests</w:t>
      </w:r>
      <w:r w:rsidRPr="005E2FF2">
        <w:rPr>
          <w:sz w:val="16"/>
        </w:rPr>
        <w:t xml:space="preserve">, </w:t>
      </w:r>
      <w:r w:rsidRPr="005E2FF2">
        <w:rPr>
          <w:rStyle w:val="StyleUnderline"/>
        </w:rPr>
        <w:t>since</w:t>
      </w:r>
      <w:r w:rsidRPr="005E2FF2">
        <w:rPr>
          <w:sz w:val="16"/>
        </w:rPr>
        <w:t xml:space="preserve"> some </w:t>
      </w:r>
      <w:r w:rsidRPr="005E2FF2">
        <w:rPr>
          <w:rStyle w:val="StyleUnderline"/>
        </w:rPr>
        <w:t>weapons go unreported, and</w:t>
      </w:r>
      <w:r w:rsidRPr="005E2FF2">
        <w:rPr>
          <w:sz w:val="16"/>
        </w:rPr>
        <w:t xml:space="preserve"> </w:t>
      </w:r>
      <w:r w:rsidRPr="005E2FF2">
        <w:rPr>
          <w:rStyle w:val="StyleUnderline"/>
        </w:rPr>
        <w:t>other weapons are stolen from the scene of the crime</w:t>
      </w:r>
      <w:r w:rsidRPr="005E2FF2">
        <w:rPr>
          <w:sz w:val="16"/>
        </w:rPr>
        <w:t xml:space="preserve">, said Bernard Zapor, a retired ATF agent who worked at the agency for 25 years. In some cases, </w:t>
      </w:r>
      <w:r w:rsidRPr="005E2FF2">
        <w:rPr>
          <w:rStyle w:val="StyleUnderline"/>
        </w:rPr>
        <w:t>Mexican authorities come across a firearm or a cache of firearms and don’t record the find or officially turn them over in a way that shows up in government statistics</w:t>
      </w:r>
      <w:r w:rsidRPr="005E2FF2">
        <w:rPr>
          <w:sz w:val="16"/>
        </w:rPr>
        <w:t>. “They might not ever report them. They might keep them,” Zapor said.</w:t>
      </w:r>
    </w:p>
    <w:p w14:paraId="3FF82936" w14:textId="6C3336E0" w:rsidR="00FC587C" w:rsidRPr="005E2FF2" w:rsidRDefault="00815A2E" w:rsidP="00FC587C">
      <w:pPr>
        <w:pStyle w:val="Heading3"/>
      </w:pPr>
      <w:r w:rsidRPr="005E2FF2">
        <w:t xml:space="preserve">2NC </w:t>
      </w:r>
      <w:r w:rsidR="00FC587C" w:rsidRPr="005E2FF2">
        <w:t>Smuggling A/C—AT: Enforcement</w:t>
      </w:r>
    </w:p>
    <w:p w14:paraId="2E51D110" w14:textId="77777777" w:rsidR="00FC587C" w:rsidRPr="005E2FF2" w:rsidRDefault="00FC587C" w:rsidP="00FC587C">
      <w:pPr>
        <w:pStyle w:val="Heading4"/>
      </w:pPr>
      <w:r w:rsidRPr="005E2FF2">
        <w:t>No enforcement—the US can’t track gun trafficking</w:t>
      </w:r>
    </w:p>
    <w:p w14:paraId="13CE217D" w14:textId="77777777" w:rsidR="00FC587C" w:rsidRPr="005E2FF2" w:rsidRDefault="00FC587C" w:rsidP="00FC587C">
      <w:pPr>
        <w:rPr>
          <w:sz w:val="16"/>
          <w:szCs w:val="16"/>
        </w:rPr>
      </w:pPr>
      <w:r w:rsidRPr="005E2FF2">
        <w:rPr>
          <w:rStyle w:val="Style13ptBold"/>
        </w:rPr>
        <w:t xml:space="preserve">Martinez 6/12 </w:t>
      </w:r>
      <w:r w:rsidRPr="005E2FF2">
        <w:rPr>
          <w:sz w:val="16"/>
          <w:szCs w:val="16"/>
        </w:rPr>
        <w:t>(Gabriela, PBS News Hour, “The flow of guns from the U.S. to Mexico is getting lost in the border debate” 6/12/19 https://www.pbs.org/newshour/politics/the-flow-of-guns-from-the-u-s-to-mexico-is-getting-lost-in-the-border-debate)</w:t>
      </w:r>
    </w:p>
    <w:p w14:paraId="65E7879B" w14:textId="77777777" w:rsidR="00FC587C" w:rsidRPr="005E2FF2" w:rsidRDefault="00FC587C" w:rsidP="00FC587C">
      <w:pPr>
        <w:rPr>
          <w:rStyle w:val="StyleUnderline"/>
        </w:rPr>
      </w:pPr>
      <w:r w:rsidRPr="005E2FF2">
        <w:rPr>
          <w:sz w:val="16"/>
        </w:rPr>
        <w:t>“</w:t>
      </w:r>
      <w:r w:rsidRPr="005E2FF2">
        <w:rPr>
          <w:rStyle w:val="StyleUnderline"/>
        </w:rPr>
        <w:t>Trafficking illegal guns to and from Mexico is currently not a federal crime</w:t>
      </w:r>
      <w:r w:rsidRPr="005E2FF2">
        <w:rPr>
          <w:sz w:val="16"/>
        </w:rPr>
        <w:t xml:space="preserve">. It really doesn’t get much crazier than that,” Engel said in 2017. “This is just another example of how incredibly lax our gun laws are. </w:t>
      </w:r>
      <w:r w:rsidRPr="005E2FF2">
        <w:rPr>
          <w:rStyle w:val="StyleUnderline"/>
        </w:rPr>
        <w:t>Gun runners can cross state and international borders right now without fear of federal prosecution</w:t>
      </w:r>
      <w:r w:rsidRPr="005E2FF2">
        <w:rPr>
          <w:sz w:val="16"/>
        </w:rPr>
        <w:t xml:space="preserve">. </w:t>
      </w:r>
      <w:r w:rsidRPr="005E2FF2">
        <w:rPr>
          <w:rStyle w:val="StyleUnderline"/>
        </w:rPr>
        <w:t>The federal government is also prohibited from compiling data on this type of activity, also due to our arcane gun laws.”</w:t>
      </w:r>
    </w:p>
    <w:p w14:paraId="21642C4C" w14:textId="6B831E41" w:rsidR="00FC587C" w:rsidRPr="005E2FF2" w:rsidRDefault="00815A2E" w:rsidP="00815A2E">
      <w:pPr>
        <w:pStyle w:val="Heading3"/>
      </w:pPr>
      <w:r w:rsidRPr="005E2FF2">
        <w:t>1NC Germany A/C</w:t>
      </w:r>
    </w:p>
    <w:p w14:paraId="082D9E09" w14:textId="77777777" w:rsidR="00815A2E" w:rsidRPr="005E2FF2" w:rsidRDefault="00815A2E" w:rsidP="00815A2E">
      <w:pPr>
        <w:pStyle w:val="Heading4"/>
      </w:pPr>
      <w:r w:rsidRPr="005E2FF2">
        <w:t>German companies and corrupt practices prove that small arms will still reach Mexican buyers—US foreign military sales are irrelevant</w:t>
      </w:r>
    </w:p>
    <w:p w14:paraId="591482B4" w14:textId="77777777" w:rsidR="00815A2E" w:rsidRPr="005E2FF2" w:rsidRDefault="00815A2E" w:rsidP="00815A2E">
      <w:r w:rsidRPr="005E2FF2">
        <w:rPr>
          <w:rStyle w:val="Style13ptBold"/>
        </w:rPr>
        <w:t>Chappell 02/21</w:t>
      </w:r>
      <w:r w:rsidRPr="005E2FF2">
        <w:t xml:space="preserve"> [Bill; a writer and editor on the Newsdesk in the heart of NPR's newsroom in Washington, DC; 02/21/2019; “Heckler &amp; Koch Fined $4.2 Million Over Assault Rifle Sales In Mexico”; </w:t>
      </w:r>
      <w:hyperlink r:id="rId181" w:history="1">
        <w:r w:rsidRPr="005E2FF2">
          <w:rPr>
            <w:rStyle w:val="Hyperlink"/>
          </w:rPr>
          <w:t>https://www.npr.org/2019/02/21/696561255/heckler-koch-fined-4-2-million-over-assault-rifle-sales-in-mexico</w:t>
        </w:r>
      </w:hyperlink>
      <w:r w:rsidRPr="005E2FF2">
        <w:t>; NPR; accessed: 07/18/2019; MohulA]</w:t>
      </w:r>
    </w:p>
    <w:p w14:paraId="02E71F84" w14:textId="77777777" w:rsidR="00815A2E" w:rsidRPr="005E2FF2" w:rsidRDefault="00815A2E" w:rsidP="00815A2E">
      <w:pPr>
        <w:rPr>
          <w:sz w:val="16"/>
        </w:rPr>
      </w:pPr>
      <w:r w:rsidRPr="005E2FF2">
        <w:rPr>
          <w:sz w:val="16"/>
        </w:rPr>
        <w:t xml:space="preserve">A </w:t>
      </w:r>
      <w:r w:rsidRPr="005E2FF2">
        <w:rPr>
          <w:rStyle w:val="StyleUnderline"/>
        </w:rPr>
        <w:t xml:space="preserve">German court says gunmaker Heckler &amp; Koch skirted the law when it exported thousands of military-grade assault rifles to Mexican states struggling to cope with violent drug cartels, hitting the large company with a fine of 3.7 million euros ($4.2 million). </w:t>
      </w:r>
      <w:r w:rsidRPr="005E2FF2">
        <w:rPr>
          <w:sz w:val="16"/>
        </w:rPr>
        <w:t xml:space="preserve">As part of the ruling, </w:t>
      </w:r>
      <w:r w:rsidRPr="005E2FF2">
        <w:rPr>
          <w:rStyle w:val="StyleUnderline"/>
        </w:rPr>
        <w:t>two former H&amp;K employees were given suspended prison sentences of 17 and 22 months.</w:t>
      </w:r>
      <w:r w:rsidRPr="005E2FF2">
        <w:rPr>
          <w:sz w:val="16"/>
        </w:rPr>
        <w:t xml:space="preserve"> Prosecutors had initially put five former employees on trial and sought prison sentences for three of them. </w:t>
      </w:r>
      <w:r w:rsidRPr="005E2FF2">
        <w:rPr>
          <w:rStyle w:val="StyleUnderline"/>
        </w:rPr>
        <w:t xml:space="preserve">A Stuttgart court ruled that </w:t>
      </w:r>
      <w:r w:rsidRPr="005E2FF2">
        <w:rPr>
          <w:rStyle w:val="Emphasis"/>
        </w:rPr>
        <w:t>Heckler &amp; Koch broke Germany's War Weapons Control Act by sending more than 4,000 G36 assault rifles, ammunition and other weapons to a central government buyer in Mexico</w:t>
      </w:r>
      <w:r w:rsidRPr="005E2FF2">
        <w:rPr>
          <w:sz w:val="16"/>
        </w:rPr>
        <w:t xml:space="preserve"> — where they were then distributed to areas seen as being at high risk for violence and human rights violations. "We will examine today's verdict carefully," H&amp;K said after the verdict was announced. The company said it had supported the investigation and revised some of its internal rules around compliance and conduct as a result. But H&amp;K also questioned the punishment: "We can however not understand the Court's decision that we should not only forfeit the profit generated on the Mexico business but instead forfeit the entire sales price, despite the fact that none of the directors committed an offence." Sign Up For The NPR Daily Newsletter Catch up on the latest headlines and unique NPR stories, sent every weekday. E-mail address By subscribing, you agree to NPR's terms of use and privacy policy. This site is protected by reCAPTCHA and the Google Privacy Policy and Terms of Service apply. </w:t>
      </w:r>
      <w:r w:rsidRPr="005E2FF2">
        <w:rPr>
          <w:rStyle w:val="StyleUnderline"/>
        </w:rPr>
        <w:t xml:space="preserve">The guns, which were sold in 16 batches from 2006 to 2009, are believed to have been used in at least one high-profile murder case: the 2014 kidnapping and apparent killing of 43 students from a teachers college in Iguala, Guerrero. </w:t>
      </w:r>
      <w:r w:rsidRPr="005E2FF2">
        <w:rPr>
          <w:sz w:val="16"/>
        </w:rPr>
        <w:t xml:space="preserve">The G36 can fire 750 rounds per minute. It weighs around 8 pounds (unloaded), according to H&amp;K. The case against H&amp;K stemmed from a whistleblower sharing information with Juergen Grasslin, an activist with the group Global Net — Stop The Arms Trade. </w:t>
      </w:r>
      <w:r w:rsidRPr="005E2FF2">
        <w:rPr>
          <w:rStyle w:val="StyleUnderline"/>
        </w:rPr>
        <w:t xml:space="preserve">The circumstances of the Mexican arms deal were revealed when Grasslin brought a lawsuit against H&amp;K in 2010. He has also faulted the German government's oversight of weapons sales. </w:t>
      </w:r>
      <w:r w:rsidRPr="005E2FF2">
        <w:rPr>
          <w:sz w:val="16"/>
        </w:rPr>
        <w:t>A</w:t>
      </w:r>
      <w:r w:rsidRPr="005E2FF2">
        <w:rPr>
          <w:rStyle w:val="StyleUnderline"/>
        </w:rPr>
        <w:t xml:space="preserve">t the time of the sales, German arms-makers were barred from exporting guns to Mexico's violence-plagued states. But Global Net reported that the powerful H&amp;K rifles still found their way to "corrupt police officers" </w:t>
      </w:r>
      <w:r w:rsidRPr="005E2FF2">
        <w:rPr>
          <w:sz w:val="16"/>
        </w:rPr>
        <w:t xml:space="preserve">in Chihuahua, Chiapas, Guerrero and Jalisco. </w:t>
      </w:r>
      <w:r w:rsidRPr="005E2FF2">
        <w:rPr>
          <w:rStyle w:val="Emphasis"/>
        </w:rPr>
        <w:t>"H&amp;K coached the Mexican procurement agency to eliminate from its end-user certifications references to certain federal states" that were under the German ban</w:t>
      </w:r>
      <w:r w:rsidRPr="005E2FF2">
        <w:rPr>
          <w:sz w:val="16"/>
        </w:rPr>
        <w:t xml:space="preserve">, according to the World Peace Foundation, citing witnesses in the investigation. One defendant in the case, who had headed H&amp;K's sales unit in Mexico, died before the years-long trial reached its final stages; another man who worked as a sales rep in Mexico said he was too ill to travel to Germany. </w:t>
      </w:r>
      <w:r w:rsidRPr="005E2FF2">
        <w:rPr>
          <w:rStyle w:val="StyleUnderline"/>
        </w:rPr>
        <w:t>The whistleblower in the case has also alleged bribery — both in Germany and in Mexico. Some of those accusations are still being investigated</w:t>
      </w:r>
      <w:r w:rsidRPr="005E2FF2">
        <w:rPr>
          <w:sz w:val="16"/>
        </w:rPr>
        <w:t xml:space="preserve">; in Germany, </w:t>
      </w:r>
      <w:r w:rsidRPr="005E2FF2">
        <w:rPr>
          <w:rStyle w:val="StyleUnderline"/>
        </w:rPr>
        <w:t xml:space="preserve">they have also fueled criticisms that prosecutors have not gone far enough in their pursuit of the case. </w:t>
      </w:r>
      <w:r w:rsidRPr="005E2FF2">
        <w:rPr>
          <w:sz w:val="16"/>
        </w:rPr>
        <w:t>Grasslin echoed that sentiment after the Stuttgart court's ruling was announced, saying that while he viewed the trial as a success, it also led him to believe "the export approval authorities belonged in the dock." And he called for adding Mexican victims of gun violence as co-plaintiffs.</w:t>
      </w:r>
    </w:p>
    <w:p w14:paraId="38F95166" w14:textId="77777777" w:rsidR="00464F76" w:rsidRPr="005E2FF2" w:rsidRDefault="00464F76" w:rsidP="00464F76">
      <w:pPr>
        <w:pStyle w:val="Heading3"/>
      </w:pPr>
      <w:r w:rsidRPr="005E2FF2">
        <w:t>1NC Cartels Collapsing Now</w:t>
      </w:r>
    </w:p>
    <w:p w14:paraId="4FB48E9F" w14:textId="77777777" w:rsidR="00464F76" w:rsidRPr="005E2FF2" w:rsidRDefault="00464F76" w:rsidP="00464F76"/>
    <w:p w14:paraId="5CD0380F" w14:textId="77777777" w:rsidR="00464F76" w:rsidRPr="005E2FF2" w:rsidRDefault="00464F76" w:rsidP="00464F76">
      <w:pPr>
        <w:pStyle w:val="Heading4"/>
      </w:pPr>
      <w:r w:rsidRPr="005E2FF2">
        <w:t>The Cartels are shattered – their international presence is gutted like an avocado in guacamole</w:t>
      </w:r>
    </w:p>
    <w:p w14:paraId="3B039089" w14:textId="77777777" w:rsidR="00464F76" w:rsidRPr="005E2FF2" w:rsidRDefault="00464F76" w:rsidP="00464F76">
      <w:pPr>
        <w:rPr>
          <w:b/>
          <w:bCs/>
          <w:sz w:val="24"/>
          <w:szCs w:val="24"/>
        </w:rPr>
      </w:pPr>
      <w:r w:rsidRPr="005E2FF2">
        <w:rPr>
          <w:b/>
          <w:bCs/>
          <w:sz w:val="24"/>
          <w:szCs w:val="24"/>
        </w:rPr>
        <w:t>Tucker, 18</w:t>
      </w:r>
    </w:p>
    <w:p w14:paraId="12CC9FA1" w14:textId="77777777" w:rsidR="00464F76" w:rsidRPr="005E2FF2" w:rsidRDefault="00464F76" w:rsidP="00464F76">
      <w:r w:rsidRPr="005E2FF2">
        <w:t xml:space="preserve">Duncan Tucker, BBC Journalist, 3-27-2018, "Mexico's most-wanted: A guide to the drug cartels," BBC News, </w:t>
      </w:r>
      <w:hyperlink r:id="rId182" w:history="1">
        <w:r w:rsidRPr="005E2FF2">
          <w:rPr>
            <w:rStyle w:val="Hyperlink"/>
          </w:rPr>
          <w:t>https://www.bbc.com/news/world-latin-america-40480405</w:t>
        </w:r>
      </w:hyperlink>
      <w:r w:rsidRPr="005E2FF2">
        <w:t xml:space="preserve"> #CCCool</w:t>
      </w:r>
    </w:p>
    <w:p w14:paraId="4F149E62" w14:textId="77777777" w:rsidR="00464F76" w:rsidRPr="005E2FF2" w:rsidRDefault="00464F76" w:rsidP="00464F76">
      <w:pPr>
        <w:rPr>
          <w:sz w:val="16"/>
        </w:rPr>
      </w:pPr>
      <w:r w:rsidRPr="005E2FF2">
        <w:rPr>
          <w:sz w:val="16"/>
        </w:rPr>
        <w:t xml:space="preserve">More than 200,000 people have been killed or have disappeared since Mexico's government declared war on organised crime in December 2006. The </w:t>
      </w:r>
      <w:r w:rsidRPr="005E2FF2">
        <w:rPr>
          <w:rStyle w:val="StyleUnderline"/>
        </w:rPr>
        <w:t xml:space="preserve">military offensive has led to the destruction of some drug gangs, splits </w:t>
      </w:r>
      <w:r w:rsidRPr="005E2FF2">
        <w:rPr>
          <w:sz w:val="16"/>
        </w:rPr>
        <w:t xml:space="preserve">within others and the emergence of new groups. With widespread corruption and impunity exacerbating Mexico's problems, there is no end in sight to the violence. Which are the most powerful cartels today? And who is behind them? The Sinaloa cartel Founded in the late 1980s, the Sinaloa cartel headed by Joaquín "El Chapo" Guzmán has long been considered Mexico's most powerful criminal organisation. Having outfought several rival groups, </w:t>
      </w:r>
      <w:r w:rsidRPr="005E2FF2">
        <w:rPr>
          <w:rStyle w:val="StyleUnderline"/>
        </w:rPr>
        <w:t>the Sinaloa cartel dominates much of north-west Mexico and makes billions of dollars</w:t>
      </w:r>
      <w:r w:rsidRPr="005E2FF2">
        <w:rPr>
          <w:sz w:val="16"/>
        </w:rPr>
        <w:t xml:space="preserve"> from trafficking illicit narcotics to the United States, Europe and Asia. However, the cartel's </w:t>
      </w:r>
      <w:r w:rsidRPr="005E2FF2">
        <w:rPr>
          <w:rStyle w:val="StyleUnderline"/>
        </w:rPr>
        <w:t xml:space="preserve">future is uncertain after Guzmán was recaptured in 2016 following </w:t>
      </w:r>
      <w:hyperlink r:id="rId183" w:history="1">
        <w:r w:rsidRPr="005E2FF2">
          <w:rPr>
            <w:rStyle w:val="StyleUnderline"/>
          </w:rPr>
          <w:t>two daring prison breaks</w:t>
        </w:r>
      </w:hyperlink>
      <w:r w:rsidRPr="005E2FF2">
        <w:rPr>
          <w:rStyle w:val="StyleUnderline"/>
        </w:rPr>
        <w:t xml:space="preserve">. He </w:t>
      </w:r>
      <w:hyperlink r:id="rId184" w:history="1">
        <w:r w:rsidRPr="005E2FF2">
          <w:rPr>
            <w:rStyle w:val="StyleUnderline"/>
          </w:rPr>
          <w:t>was extradited to the US</w:t>
        </w:r>
      </w:hyperlink>
      <w:r w:rsidRPr="005E2FF2">
        <w:rPr>
          <w:rStyle w:val="StyleUnderline"/>
        </w:rPr>
        <w:t xml:space="preserve"> in January 2017 and now awaits trial in New York. </w:t>
      </w:r>
      <w:r w:rsidRPr="005E2FF2">
        <w:rPr>
          <w:sz w:val="16"/>
        </w:rPr>
        <w:t xml:space="preserve">The Jalisco New Generation Sinaloa's strongest competitor is its former armed wing, the Jalisco New Generation cartel. Formed around 2010, the Jalisco cartel has expanded rapidly and aggressively across Mexico and is now challenging Sinaloa for control of strategic areas, including Tijuana and the port of Manzanillo. The Jalisco cartel is blamed for a series of attacks on security forces and public officials, including downing an army helicopter with a rocket-propelled grenade in 2015. Mexico's Attorney General Raul Cervantes declared it the nation's largest criminal organisation in 2017. What happened after El Chapo's arrest? </w:t>
      </w:r>
      <w:r w:rsidRPr="005E2FF2">
        <w:rPr>
          <w:rStyle w:val="StyleUnderline"/>
        </w:rPr>
        <w:t xml:space="preserve">Guzmán's latest arrest created a split within the Sinaloa cartel, fuelling rising violence in the region. </w:t>
      </w:r>
      <w:r w:rsidRPr="005E2FF2">
        <w:rPr>
          <w:sz w:val="16"/>
        </w:rPr>
        <w:t xml:space="preserve">On one side were Guzmán's sons, Iván Archivaldo and Jesús Alfredo. On the other side, his former associate Dámaso López Núñez, alias "El Licenciado", and his son Dámaso López Serrano. Guzmán's sons were kidnapped at a restaurant in Puerto Vallarta in 2016 but released days later. López Nuñez was among the suspected culprits. Guzmán's sons also accused him of leading them into a near-fatal ambush in February 2017. López Nuñez was arrested in Mexico City in May 2016 and López Serrano - who used to brag about his lavish lifestyle on Instagram - turned himself in at the US border in July 2017. Guzmán's sons are believed to have assumed control of the cartel. His older brother Aureliano is another influential figure vying for control, while Fausto Isidro Meza Flores, alias "Chapo Isidro", has emerged as one of the cartel's powerful local adversaries. Who are Mexico's most wanted? Ismael "El Mayo" Zambada, an elusive veteran who ran the Sinaloa cartel alongside Guzmán, is one of the Mexican government's primary objectives. </w:t>
      </w:r>
      <w:r w:rsidRPr="005E2FF2">
        <w:rPr>
          <w:rStyle w:val="StyleUnderline"/>
        </w:rPr>
        <w:t xml:space="preserve">Aged 69, Zambada is nearing retirement but is said to retain strong influence behind the scenes. Mexico offers a 30m peso (£1.2m) reward for information leading to his capture. Ruben Oseguera, alias "El Mencho", the head of the Jalisco New Generation cartel, is another of </w:t>
      </w:r>
      <w:r w:rsidRPr="005E2FF2">
        <w:rPr>
          <w:rStyle w:val="Emphasis"/>
          <w:sz w:val="26"/>
          <w:szCs w:val="26"/>
        </w:rPr>
        <w:t>Mexico's most wanted kingpins</w:t>
      </w:r>
      <w:r w:rsidRPr="005E2FF2">
        <w:rPr>
          <w:rStyle w:val="StyleUnderline"/>
        </w:rPr>
        <w:t xml:space="preserve">. A </w:t>
      </w:r>
      <w:r w:rsidRPr="005E2FF2">
        <w:rPr>
          <w:rStyle w:val="Emphasis"/>
          <w:sz w:val="30"/>
          <w:szCs w:val="30"/>
        </w:rPr>
        <w:t xml:space="preserve">former </w:t>
      </w:r>
      <w:r w:rsidRPr="005E2FF2">
        <w:rPr>
          <w:rStyle w:val="StyleUnderline"/>
        </w:rPr>
        <w:t xml:space="preserve">police officer and </w:t>
      </w:r>
      <w:r w:rsidRPr="005E2FF2">
        <w:rPr>
          <w:rStyle w:val="Emphasis"/>
          <w:rFonts w:ascii="Chiller" w:hAnsi="Chiller"/>
          <w:color w:val="70AD47" w:themeColor="accent6"/>
          <w:sz w:val="60"/>
          <w:szCs w:val="60"/>
          <w:u w:val="double"/>
        </w:rPr>
        <w:t>avocado vendor</w:t>
      </w:r>
      <w:r w:rsidRPr="005E2FF2">
        <w:rPr>
          <w:rStyle w:val="StyleUnderline"/>
          <w:rFonts w:ascii="Chiller" w:hAnsi="Chiller"/>
        </w:rPr>
        <w:t>,</w:t>
      </w:r>
      <w:r w:rsidRPr="005E2FF2">
        <w:rPr>
          <w:rStyle w:val="StyleUnderline"/>
        </w:rPr>
        <w:t xml:space="preserve"> </w:t>
      </w:r>
      <w:r w:rsidRPr="005E2FF2">
        <w:rPr>
          <w:sz w:val="16"/>
        </w:rPr>
        <w:t xml:space="preserve">he is the subject of a 2m peso (£82,000) state bounty. Rafael Caro Quintero, the founder of the now-defunct Guadalajara cartel, is the US Drug Enforcement Administration's most wanted fugitive. Convicted of the abduction, torture and murder of DEA agent Enrique Camarena in 1985, he served 28 years of a 40-year sentence in Mexico before being released after a court </w:t>
      </w:r>
      <w:hyperlink r:id="rId185" w:history="1">
        <w:r w:rsidRPr="005E2FF2">
          <w:rPr>
            <w:rStyle w:val="Hyperlink"/>
            <w:sz w:val="16"/>
          </w:rPr>
          <w:t>ruled he should have been tried in a state rather than a federal court</w:t>
        </w:r>
      </w:hyperlink>
      <w:r w:rsidRPr="005E2FF2">
        <w:rPr>
          <w:sz w:val="16"/>
        </w:rPr>
        <w:t xml:space="preserve">. The US state department offers rewards of up to $20m (£14m) for information on Caro Quintero, and up to $5m each for Zambada or Oseguera. What happened to Mexico's other major players? </w:t>
      </w:r>
      <w:r w:rsidRPr="005E2FF2">
        <w:rPr>
          <w:rStyle w:val="StyleUnderline"/>
        </w:rPr>
        <w:t xml:space="preserve">In eastern Mexico, the Gulf cartel and their fearsome former allies Los Zetas have been weakened by killings and arrests of top leaders, leading to splits within both groups. </w:t>
      </w:r>
      <w:r w:rsidRPr="005E2FF2">
        <w:rPr>
          <w:sz w:val="16"/>
        </w:rPr>
        <w:t xml:space="preserve">In western Michoacán state, the pseudo-religious Knights Templar and La Familia cartels have been largely vanquished by vigilante groups, although the region remains contested by their remnants and several newer gangs. </w:t>
      </w:r>
      <w:r w:rsidRPr="005E2FF2">
        <w:rPr>
          <w:rStyle w:val="StyleUnderline"/>
        </w:rPr>
        <w:t xml:space="preserve">To the north, the once mighty Juárez, Tijuana and Beltrán-Leyva cartels have all been weakened by Sinaloa cartel offensives. </w:t>
      </w:r>
      <w:r w:rsidRPr="005E2FF2">
        <w:rPr>
          <w:sz w:val="16"/>
        </w:rPr>
        <w:t xml:space="preserve">How has the criminal landscape changed? </w:t>
      </w:r>
      <w:r w:rsidRPr="005E2FF2">
        <w:rPr>
          <w:rStyle w:val="StyleUnderline"/>
        </w:rPr>
        <w:t>Mexico's criminal landscape has grown more fragmented</w:t>
      </w:r>
      <w:r w:rsidRPr="005E2FF2">
        <w:rPr>
          <w:sz w:val="16"/>
        </w:rPr>
        <w:t xml:space="preserve"> since then-President Felipe Calderón sent the army to combat the cartels in December 2006. </w:t>
      </w:r>
      <w:r w:rsidRPr="005E2FF2">
        <w:rPr>
          <w:rStyle w:val="StyleUnderline"/>
        </w:rPr>
        <w:t>The government succeeded in capturing or killing the leaders of the biggest cartels, but this led to many smaller</w:t>
      </w:r>
      <w:r w:rsidRPr="005E2FF2">
        <w:rPr>
          <w:sz w:val="16"/>
        </w:rPr>
        <w:t xml:space="preserve"> and often more violent </w:t>
      </w:r>
      <w:r w:rsidRPr="005E2FF2">
        <w:rPr>
          <w:rStyle w:val="StyleUnderline"/>
        </w:rPr>
        <w:t>gangs springing up in their place. Without the capacity for transnational drug trafficking, these gangs deal in kidnapping, extortion, human trafficking</w:t>
      </w:r>
      <w:r w:rsidRPr="005E2FF2">
        <w:rPr>
          <w:sz w:val="16"/>
        </w:rPr>
        <w:t xml:space="preserve">, illegal logging and mining, and stealing oil from government pipelines. Are things better or worse than they were? The level of violence dropped after the election of President Enrique Peña Nieto in 2012, but it has shot up dramatically in the last two years, with 2017 on course to be the worst year on record. Activists and journalists are routinely murdered, while corruption and impunity remain rampant. The legalisation of marijuana in parts of the US has driven Mexico's cartels to push harder drugs like methamphetamine, heroin, and fentanyl, a powerful synthetic opioid. This has fuelled an epidemic north of the border, with </w:t>
      </w:r>
      <w:hyperlink r:id="rId186" w:history="1">
        <w:r w:rsidRPr="005E2FF2">
          <w:rPr>
            <w:rStyle w:val="Hyperlink"/>
            <w:sz w:val="16"/>
          </w:rPr>
          <w:t>provisional figures from the US Centers for Disease Control and Prevention suggesting that more than 64,000 Americans died from drug overdoses in 2016</w:t>
        </w:r>
      </w:hyperlink>
      <w:r w:rsidRPr="005E2FF2">
        <w:rPr>
          <w:sz w:val="16"/>
        </w:rPr>
        <w:t>, up 21% from the previous year.</w:t>
      </w:r>
    </w:p>
    <w:p w14:paraId="650CE699" w14:textId="77777777" w:rsidR="00464F76" w:rsidRPr="005E2FF2" w:rsidRDefault="00464F76" w:rsidP="00464F76">
      <w:pPr>
        <w:rPr>
          <w:sz w:val="16"/>
        </w:rPr>
      </w:pPr>
    </w:p>
    <w:p w14:paraId="597773CF" w14:textId="68229854" w:rsidR="00124D22" w:rsidRPr="005E2FF2" w:rsidRDefault="00124D22" w:rsidP="00124D22">
      <w:pPr>
        <w:pStyle w:val="Heading3"/>
      </w:pPr>
      <w:r w:rsidRPr="005E2FF2">
        <w:t>2NC Cartels Collapsing Now</w:t>
      </w:r>
    </w:p>
    <w:p w14:paraId="041301BA" w14:textId="35DB4B41" w:rsidR="00124D22" w:rsidRPr="005E2FF2" w:rsidRDefault="00124D22" w:rsidP="00124D22">
      <w:pPr>
        <w:pStyle w:val="Heading4"/>
      </w:pPr>
      <w:r w:rsidRPr="005E2FF2">
        <w:t>Cartels are collapsing—losing share of key drug markets</w:t>
      </w:r>
    </w:p>
    <w:p w14:paraId="6835F284" w14:textId="77777777" w:rsidR="00124D22" w:rsidRPr="005E2FF2" w:rsidRDefault="00124D22" w:rsidP="00124D22">
      <w:pPr>
        <w:rPr>
          <w:b/>
          <w:bCs/>
          <w:sz w:val="24"/>
          <w:szCs w:val="24"/>
        </w:rPr>
      </w:pPr>
      <w:r w:rsidRPr="005E2FF2">
        <w:rPr>
          <w:b/>
          <w:bCs/>
          <w:sz w:val="24"/>
          <w:szCs w:val="24"/>
        </w:rPr>
        <w:t>Dudley, 7/20</w:t>
      </w:r>
    </w:p>
    <w:p w14:paraId="78A5A9C3" w14:textId="77777777" w:rsidR="00124D22" w:rsidRPr="005E2FF2" w:rsidRDefault="00124D22" w:rsidP="00124D22">
      <w:r w:rsidRPr="005E2FF2">
        <w:t xml:space="preserve">Steven Dudley, 7-20-2019, "The End of the Big Cartels," InSight Crime, </w:t>
      </w:r>
      <w:hyperlink r:id="rId187" w:history="1">
        <w:r w:rsidRPr="005E2FF2">
          <w:rPr>
            <w:rStyle w:val="Hyperlink"/>
          </w:rPr>
          <w:t>https://www.insightcrime.org/news/analysis/end-big-cartels-wont-another-chapo/</w:t>
        </w:r>
      </w:hyperlink>
      <w:r w:rsidRPr="005E2FF2">
        <w:t xml:space="preserve"> #CCCool</w:t>
      </w:r>
    </w:p>
    <w:p w14:paraId="066E88B1" w14:textId="77777777" w:rsidR="00124D22" w:rsidRPr="005E2FF2" w:rsidRDefault="00124D22" w:rsidP="00124D22">
      <w:pPr>
        <w:rPr>
          <w:sz w:val="16"/>
        </w:rPr>
      </w:pPr>
      <w:r w:rsidRPr="005E2FF2">
        <w:rPr>
          <w:sz w:val="16"/>
        </w:rPr>
        <w:t xml:space="preserve">Earlier this month, a federal jury in New York convicted Joaquín “El Chapo” Guzmán Loera, the former kingpin of Mexico’s powerful Sinaloa Cartel, on ten charges related to drug trafficking. El Chapo was </w:t>
      </w:r>
      <w:hyperlink r:id="rId188" w:tgtFrame="_blank" w:history="1">
        <w:r w:rsidRPr="005E2FF2">
          <w:rPr>
            <w:rStyle w:val="Hyperlink"/>
            <w:sz w:val="16"/>
          </w:rPr>
          <w:t>stunned</w:t>
        </w:r>
      </w:hyperlink>
      <w:r w:rsidRPr="005E2FF2">
        <w:rPr>
          <w:sz w:val="16"/>
        </w:rPr>
        <w:t xml:space="preserve">, his wife cried, and U.S. authorities </w:t>
      </w:r>
      <w:hyperlink r:id="rId189" w:tgtFrame="_blank" w:history="1">
        <w:r w:rsidRPr="005E2FF2">
          <w:rPr>
            <w:rStyle w:val="Hyperlink"/>
            <w:sz w:val="16"/>
          </w:rPr>
          <w:t>crowed</w:t>
        </w:r>
      </w:hyperlink>
      <w:r w:rsidRPr="005E2FF2">
        <w:rPr>
          <w:sz w:val="16"/>
        </w:rPr>
        <w:t xml:space="preserve">. For some, the verdict offered finality: “The reign of Joaquín Guzmán Loera’s crime and violence has come to an end,” said FBI Director Christopher Wray. For others, vindication: “There are those who say the war on drugs is not worth fighting,” said Richard P. Donoghue, the US attorney for the Eastern District of New York. “Those people are wrong.” Some spoke of heroism: “Today’s verdict,” said U.S. Secretary of Homeland Security Kirstjen Nielsen, </w:t>
      </w:r>
      <w:r w:rsidRPr="005E2FF2">
        <w:rPr>
          <w:rStyle w:val="StyleUnderline"/>
        </w:rPr>
        <w:t xml:space="preserve">“sends an unmistakable message to transnational criminals: You cannot hide, you are not beyond our reach, and we will find you and bring you to face justice.” </w:t>
      </w:r>
      <w:r w:rsidRPr="005E2FF2">
        <w:rPr>
          <w:sz w:val="16"/>
        </w:rPr>
        <w:t xml:space="preserve">Others expressed a sense of relief: “As was clear to the jury, Guzmán Loera’s massive, multibillion-dollar criminal enterprise was responsible for flooding the streets of the United States with hundreds of tons of cocaine as well as enormous quantities of other dangerous drugs such as heroin and methamphetamine,” according to acting Attorney General Matthew Whitaker. These officials all offered variations on a popular drug war narrative: an all-controlling kingpin builds a criminal empire, leaving death and destruction in his wake. Law enforcement tracks, </w:t>
      </w:r>
      <w:hyperlink r:id="rId190" w:tgtFrame="_blank" w:history="1">
        <w:r w:rsidRPr="005E2FF2">
          <w:rPr>
            <w:rStyle w:val="Hyperlink"/>
            <w:sz w:val="16"/>
          </w:rPr>
          <w:t>arrests</w:t>
        </w:r>
      </w:hyperlink>
      <w:r w:rsidRPr="005E2FF2">
        <w:rPr>
          <w:sz w:val="16"/>
        </w:rPr>
        <w:t xml:space="preserve">, and incarcerates him—and, in the case of El Chapo, </w:t>
      </w:r>
      <w:hyperlink r:id="rId191" w:tgtFrame="_blank" w:history="1">
        <w:r w:rsidRPr="005E2FF2">
          <w:rPr>
            <w:rStyle w:val="Hyperlink"/>
            <w:sz w:val="16"/>
          </w:rPr>
          <w:t>rearrests</w:t>
        </w:r>
      </w:hyperlink>
      <w:r w:rsidRPr="005E2FF2">
        <w:rPr>
          <w:sz w:val="16"/>
        </w:rPr>
        <w:t xml:space="preserve"> and reincarcerates him after he escapes—and then convicts him. The public embraces this story, watching it over and over, first as news on CNN and then as fiction on </w:t>
      </w:r>
      <w:hyperlink r:id="rId192" w:tgtFrame="_blank" w:history="1">
        <w:r w:rsidRPr="005E2FF2">
          <w:rPr>
            <w:rStyle w:val="Hyperlink"/>
            <w:sz w:val="16"/>
          </w:rPr>
          <w:t>Netflix</w:t>
        </w:r>
      </w:hyperlink>
      <w:r w:rsidRPr="005E2FF2">
        <w:rPr>
          <w:sz w:val="16"/>
        </w:rPr>
        <w:t xml:space="preserve">. It is simple and understandable, and it helps us sleep at night. It is also false. </w:t>
      </w:r>
      <w:r w:rsidRPr="005E2FF2">
        <w:rPr>
          <w:rStyle w:val="StyleUnderline"/>
        </w:rPr>
        <w:t xml:space="preserve">The obsession with El Chapo and his exploits, as well as those of his associates and his cartel, reflects an outdated view of the drug trade. The idea that this trade is dominated by vertically integrated organizations, each run by a single mastermind such as El Chapo, is a myth—and a dangerous one, in that it may undermine international efforts to slow drug trafficking and combat the violence of criminal groups such as the Sinaloa Cartel. </w:t>
      </w:r>
      <w:r w:rsidRPr="005E2FF2">
        <w:rPr>
          <w:sz w:val="16"/>
        </w:rPr>
        <w:t xml:space="preserve">The New Drug Trade Take the case of </w:t>
      </w:r>
      <w:hyperlink r:id="rId193" w:tgtFrame="_blank" w:history="1">
        <w:r w:rsidRPr="005E2FF2">
          <w:rPr>
            <w:rStyle w:val="Hyperlink"/>
            <w:sz w:val="16"/>
          </w:rPr>
          <w:t>fentanyl</w:t>
        </w:r>
      </w:hyperlink>
      <w:r w:rsidRPr="005E2FF2">
        <w:rPr>
          <w:sz w:val="16"/>
        </w:rPr>
        <w:t xml:space="preserve">. The same day that El Chapo was sentenced, anywhere between 60 and 100 people in the United States likely died from overdosing on fentanyl, a powerful synthetic opioid made in China and often trafficked through Mexico by the country’s myriad criminal organizations. In 2018, fentanyl accounted for roughly 30,000 overdoses in the United States, </w:t>
      </w:r>
      <w:hyperlink r:id="rId194" w:tgtFrame="_blank" w:history="1">
        <w:r w:rsidRPr="005E2FF2">
          <w:rPr>
            <w:rStyle w:val="Hyperlink"/>
            <w:sz w:val="16"/>
          </w:rPr>
          <w:t>according</w:t>
        </w:r>
      </w:hyperlink>
      <w:r w:rsidRPr="005E2FF2">
        <w:rPr>
          <w:sz w:val="16"/>
        </w:rPr>
        <w:t xml:space="preserve"> to the Centers for Disease Control and Prevention. </w:t>
      </w:r>
      <w:r w:rsidRPr="005E2FF2">
        <w:rPr>
          <w:rStyle w:val="StyleUnderline"/>
        </w:rPr>
        <w:t>Fentanyl was barely a blip in the U.S. drug market in 2013</w:t>
      </w:r>
      <w:r w:rsidRPr="005E2FF2">
        <w:rPr>
          <w:sz w:val="16"/>
        </w:rPr>
        <w:t xml:space="preserve">. Today, it is replacing heroin. Officials from the U.S. Department of Justice told me recently that there are two major criminal groups—El Chapo’s </w:t>
      </w:r>
      <w:hyperlink r:id="rId195" w:tgtFrame="_blank" w:history="1">
        <w:r w:rsidRPr="005E2FF2">
          <w:rPr>
            <w:rStyle w:val="Hyperlink"/>
            <w:sz w:val="16"/>
          </w:rPr>
          <w:t>Sinaloa Cartel</w:t>
        </w:r>
      </w:hyperlink>
      <w:r w:rsidRPr="005E2FF2">
        <w:rPr>
          <w:sz w:val="16"/>
        </w:rPr>
        <w:t xml:space="preserve"> and the </w:t>
      </w:r>
      <w:hyperlink r:id="rId196" w:tgtFrame="_blank" w:history="1">
        <w:r w:rsidRPr="005E2FF2">
          <w:rPr>
            <w:rStyle w:val="Hyperlink"/>
            <w:sz w:val="16"/>
          </w:rPr>
          <w:t>Jalisco Cartel New Generation</w:t>
        </w:r>
      </w:hyperlink>
      <w:r w:rsidRPr="005E2FF2">
        <w:rPr>
          <w:sz w:val="16"/>
        </w:rPr>
        <w:t xml:space="preserve"> (CJNG)—behind the surge in fentanyl. But a deeper look reveals a wide variety </w:t>
      </w:r>
      <w:r w:rsidRPr="005E2FF2">
        <w:rPr>
          <w:rStyle w:val="StyleUnderline"/>
        </w:rPr>
        <w:t xml:space="preserve">of American, Chinese, Dominican, Indian, and Mexican groups supplying the U.S. market, some that conduct almost all of their business online from within the United States. El Chapo and his vaunted Sinaloa Cartel are not responsible for this transformation. </w:t>
      </w:r>
      <w:r w:rsidRPr="005E2FF2">
        <w:rPr>
          <w:sz w:val="16"/>
        </w:rPr>
        <w:t xml:space="preserve">And as InSight Crime showed in a </w:t>
      </w:r>
      <w:hyperlink r:id="rId197" w:tgtFrame="_blank" w:history="1">
        <w:r w:rsidRPr="005E2FF2">
          <w:rPr>
            <w:rStyle w:val="Hyperlink"/>
            <w:sz w:val="16"/>
          </w:rPr>
          <w:t>recent report</w:t>
        </w:r>
      </w:hyperlink>
      <w:r w:rsidRPr="005E2FF2">
        <w:rPr>
          <w:sz w:val="16"/>
        </w:rPr>
        <w:t xml:space="preserve"> on Mexico’s role in the fentanyl trade, published with support from the Wilson Center’s Mexico Institute, removing cartels and their kingpins will do little to slow this transformation. The reason is that the </w:t>
      </w:r>
      <w:r w:rsidRPr="005E2FF2">
        <w:rPr>
          <w:rStyle w:val="StyleUnderline"/>
        </w:rPr>
        <w:t>rise of synthetic drugs is changing the structure of the illegal drug market. Mexican cartels were built for trafficking drugs such as cocaine and heroin. These drugs, which are labor-intensive to produce and most profitable when trafficked at scale, tend to favor the emergence of large, centralized criminal syndicates that can coordinate vast transnational networks of production and distribution. Synthetics, by contrast, can be cheaply produced from precursor chemicals and are potent enough to be profitable even when produced on a small scale</w:t>
      </w:r>
      <w:r w:rsidRPr="005E2FF2">
        <w:rPr>
          <w:sz w:val="16"/>
        </w:rPr>
        <w:t xml:space="preserve">: one fentanyl analog, carfentanil, is roughly 100 times stronger than fentanyl, which is itself some 80 to 100 times stronger than morphine. In our report, we liken the synthetic drug trade to the microchip industry, in which </w:t>
      </w:r>
      <w:r w:rsidRPr="005E2FF2">
        <w:rPr>
          <w:rStyle w:val="StyleUnderline"/>
        </w:rPr>
        <w:t xml:space="preserve">continued innovation allows for ever greater potency to be fit in ever smaller packages. </w:t>
      </w:r>
      <w:r w:rsidRPr="005E2FF2">
        <w:rPr>
          <w:sz w:val="16"/>
        </w:rPr>
        <w:t>Because fentanyl is so potent, it can move in small consignments</w:t>
      </w:r>
      <w:r w:rsidRPr="005E2FF2">
        <w:rPr>
          <w:rStyle w:val="StyleUnderline"/>
        </w:rPr>
        <w:t>. A large part of the fentanyl produced in China is sent directly to the United States through the mail.</w:t>
      </w:r>
      <w:r w:rsidRPr="005E2FF2">
        <w:rPr>
          <w:sz w:val="16"/>
        </w:rPr>
        <w:t xml:space="preserve"> Even many precursor chemicals, also produced in China, go directly to the United States. According to numerous US officials and health experts we consulted, this </w:t>
      </w:r>
      <w:r w:rsidRPr="005E2FF2">
        <w:rPr>
          <w:rStyle w:val="StyleUnderline"/>
        </w:rPr>
        <w:t xml:space="preserve">direct-from-China trade may account for the bulk of the fentanyl in the US market. Once the drugs reach the United States, small traders peddle the drugs over the dark web, encrypted messaging services, or social media, </w:t>
      </w:r>
      <w:r w:rsidRPr="005E2FF2">
        <w:rPr>
          <w:rStyle w:val="Emphasis"/>
        </w:rPr>
        <w:t>cutting out the cartels entirely</w:t>
      </w:r>
      <w:r w:rsidRPr="005E2FF2">
        <w:rPr>
          <w:sz w:val="16"/>
        </w:rPr>
        <w:t xml:space="preserve">. Some fentanyl and fentanyl precursors do move through Mexico. But they go through many hands on their way to market. Mexico’s two main Pacific ports, Lázaro Cárdenas and Manzanillo, service several masters, including various criminal groups that have deep contacts in Asia from their time producing other synthetic drugs, particularly methamphetamine. </w:t>
      </w:r>
      <w:r w:rsidRPr="005E2FF2">
        <w:rPr>
          <w:rStyle w:val="StyleUnderline"/>
        </w:rPr>
        <w:t xml:space="preserve">The precursors make their way to laboratories in Sinaloa but also Mexico City and points north, such as Baja California, where they are used to make fentanyl that is then trafficked in bulk across the US border. </w:t>
      </w:r>
      <w:r w:rsidRPr="005E2FF2">
        <w:rPr>
          <w:sz w:val="16"/>
        </w:rPr>
        <w:t xml:space="preserve">There is also a possibility that some of the precursors may enter the United States, then cross to Mexico for production on the Mexican side of the border, as one </w:t>
      </w:r>
      <w:hyperlink r:id="rId198" w:tgtFrame="_blank" w:history="1">
        <w:r w:rsidRPr="005E2FF2">
          <w:rPr>
            <w:rStyle w:val="Hyperlink"/>
            <w:sz w:val="16"/>
          </w:rPr>
          <w:t>recent case</w:t>
        </w:r>
      </w:hyperlink>
      <w:r w:rsidRPr="005E2FF2">
        <w:rPr>
          <w:sz w:val="16"/>
        </w:rPr>
        <w:t xml:space="preserve"> illustrated. There are, quite simply, a variety of organizations at work. An increasing amount of the fentanyl coming via Mexico, for example, is camouflaged as oxycodone and other prescription pills, since the sellers do not want the users to know they are taking the deadliest drug on the market. And although the </w:t>
      </w:r>
      <w:hyperlink r:id="rId199" w:tgtFrame="_blank" w:history="1">
        <w:r w:rsidRPr="005E2FF2">
          <w:rPr>
            <w:rStyle w:val="Hyperlink"/>
            <w:sz w:val="16"/>
          </w:rPr>
          <w:t>global market</w:t>
        </w:r>
      </w:hyperlink>
      <w:r w:rsidRPr="005E2FF2">
        <w:rPr>
          <w:sz w:val="16"/>
        </w:rPr>
        <w:t xml:space="preserve"> for counterfeit pharmaceuticals is huge, it has never been the purview of groups such as the Sinaloa Cartel—it is more likely the domain of smaller organizations in border areas such as Tijuana, which service the wildly overpriced US market. </w:t>
      </w:r>
      <w:r w:rsidRPr="005E2FF2">
        <w:rPr>
          <w:rStyle w:val="StyleUnderline"/>
        </w:rPr>
        <w:t xml:space="preserve">Fentanyl, with its potency and its relative ease of manufacture and transport, offers an extreme example of the forces atomizing the drug trade, but markets for legacy drugs such as cocaine, heroin, marijuana, and methamphetamine have also fragmented, in part because of the capture and prosecution of people such as El Chapo. </w:t>
      </w:r>
      <w:r w:rsidRPr="005E2FF2">
        <w:rPr>
          <w:sz w:val="16"/>
        </w:rPr>
        <w:t>But although security forces in the United States, Mexico, and elsewhere have played a role in this atomization of the drug trade, arresting capos is different from dismantling criminal organizations.</w:t>
      </w:r>
    </w:p>
    <w:p w14:paraId="597EA2AD" w14:textId="77777777" w:rsidR="00124D22" w:rsidRPr="005E2FF2" w:rsidRDefault="00124D22" w:rsidP="00124D22"/>
    <w:p w14:paraId="5A29FBD3" w14:textId="54BACB23" w:rsidR="00464F76" w:rsidRPr="005E2FF2" w:rsidRDefault="00464F76" w:rsidP="00464F76">
      <w:pPr>
        <w:pStyle w:val="Heading3"/>
      </w:pPr>
      <w:r w:rsidRPr="005E2FF2">
        <w:t>1NC- Mexico not key</w:t>
      </w:r>
    </w:p>
    <w:p w14:paraId="3AF762FC" w14:textId="42C6A80E" w:rsidR="00464F76" w:rsidRPr="005E2FF2" w:rsidRDefault="00464F76" w:rsidP="00464F76">
      <w:pPr>
        <w:pStyle w:val="Heading4"/>
      </w:pPr>
      <w:r w:rsidRPr="005E2FF2">
        <w:t>Mexico not key—cartels are expanding south</w:t>
      </w:r>
    </w:p>
    <w:p w14:paraId="3F9D2A80" w14:textId="77777777" w:rsidR="00464F76" w:rsidRPr="005E2FF2" w:rsidRDefault="00464F76" w:rsidP="00464F76">
      <w:pPr>
        <w:rPr>
          <w:b/>
          <w:bCs/>
          <w:sz w:val="24"/>
          <w:szCs w:val="24"/>
        </w:rPr>
      </w:pPr>
      <w:r w:rsidRPr="005E2FF2">
        <w:rPr>
          <w:b/>
          <w:bCs/>
          <w:sz w:val="24"/>
          <w:szCs w:val="24"/>
        </w:rPr>
        <w:t>Globe Post, 7/20</w:t>
      </w:r>
    </w:p>
    <w:p w14:paraId="0B7438E2" w14:textId="77777777" w:rsidR="00464F76" w:rsidRPr="005E2FF2" w:rsidRDefault="00464F76" w:rsidP="00464F76">
      <w:r w:rsidRPr="005E2FF2">
        <w:t xml:space="preserve">The Globe Post, 7-20-2019, "Mexican Barons Are the New Colombian Drug Trade Orchestrators," Globe Post, </w:t>
      </w:r>
      <w:hyperlink r:id="rId200" w:history="1">
        <w:r w:rsidRPr="005E2FF2">
          <w:rPr>
            <w:rStyle w:val="Hyperlink"/>
          </w:rPr>
          <w:t>https://theglobepost.com/2018/12/01/mexico-colombia-drug-trade/</w:t>
        </w:r>
      </w:hyperlink>
      <w:r w:rsidRPr="005E2FF2">
        <w:t xml:space="preserve"> #CCCool</w:t>
      </w:r>
    </w:p>
    <w:p w14:paraId="04B6FB6A" w14:textId="77777777" w:rsidR="00464F76" w:rsidRPr="005E2FF2" w:rsidRDefault="00464F76" w:rsidP="00464F76">
      <w:pPr>
        <w:rPr>
          <w:rStyle w:val="StyleUnderline"/>
        </w:rPr>
      </w:pPr>
      <w:r w:rsidRPr="005E2FF2">
        <w:rPr>
          <w:sz w:val="16"/>
        </w:rPr>
        <w:t xml:space="preserve">Mexican drug traffickers used to wait at home for shipments of Colombian cocaine that would then be transferred to the United States, the world’s biggest consumer of the white powder. But with </w:t>
      </w:r>
      <w:r w:rsidRPr="005E2FF2">
        <w:rPr>
          <w:rStyle w:val="StyleUnderline"/>
        </w:rPr>
        <w:t xml:space="preserve">Colombian authorities waging war on the illicit drug trade with help from their U.S. counterparts, Mexican narcotics barons have decided to take matters into their own hands. </w:t>
      </w:r>
      <w:r w:rsidRPr="005E2FF2">
        <w:rPr>
          <w:sz w:val="16"/>
        </w:rPr>
        <w:t>The Sinaloa and Jalisco New Generation cartels have sent their own representatives to Colombia, where rival drug gangs vie for control of the lucrative trade. “They come and supervise the cocaine hydrochloride, it’s purity,” said General Jorge Isaac Hoyos, commander of the army’s Hercules Joint Taskforce at the convulsive port of Tumaco. The port lies in Narino, a territory with the greatest number of coca leaf fields in the world. However, “</w:t>
      </w:r>
      <w:r w:rsidRPr="005E2FF2">
        <w:rPr>
          <w:rStyle w:val="StyleUnderline"/>
        </w:rPr>
        <w:t>the Colombians are the ones with the drug trafficking structure</w:t>
      </w:r>
      <w:r w:rsidRPr="005E2FF2">
        <w:rPr>
          <w:sz w:val="16"/>
        </w:rPr>
        <w:t xml:space="preserve">,” added the general, who leads a massive anti-narcotics operation involving thousands of soldiers. They have had some success, as evidenced by the submarines seized from drug traffickers that lie abundant in the naval base at Tumaco. Few Dare toTalk The offensive was launched in reaction to the United Nations claiming last year that Colombia had reached record levels of land being used for illicit crops — 171,000 hectares (422,550 acres) — and cocaine production — 1,379 tons. </w:t>
      </w:r>
      <w:r w:rsidRPr="005E2FF2">
        <w:rPr>
          <w:rStyle w:val="StyleUnderline"/>
        </w:rPr>
        <w:t>Speedboats carry dozens of fuel tanks deep into the jungle where narrow wooden paths lead to laboratories producing cocaine, under the watchful eyes of the recently-arrived Mexican supervisors</w:t>
      </w:r>
      <w:r w:rsidRPr="005E2FF2">
        <w:rPr>
          <w:sz w:val="16"/>
        </w:rPr>
        <w:t xml:space="preserve">. Only a few dare to talk about them, and only in hushed voices. Silence reins amongst the wooden houses that line the banks of the Mira and Mataje rivers in western Narino department. </w:t>
      </w:r>
      <w:r w:rsidRPr="005E2FF2">
        <w:rPr>
          <w:rStyle w:val="StyleUnderline"/>
        </w:rPr>
        <w:t>They “move around easily and people see them” all over</w:t>
      </w:r>
      <w:r w:rsidRPr="005E2FF2">
        <w:rPr>
          <w:sz w:val="16"/>
        </w:rPr>
        <w:t xml:space="preserve"> the department, a community leader from the town of Guapi told AFP. “They come and go.” The military presence is clearly visible in urban Tumaco but that’s not the case in the jungle, where the coca leaf plantations are found. It’s an area infested with rebels from the ELN Marxist guerrillas, FARC dissidents who rejected the hard-won peace accord, and paramilitaries. </w:t>
      </w:r>
      <w:r w:rsidRPr="005E2FF2">
        <w:rPr>
          <w:rStyle w:val="StyleUnderline"/>
        </w:rPr>
        <w:t xml:space="preserve">These groups fight bloody battles to control the 1,300-kilometer (800 miles) long Pacific coast where 39 percent of drug plantations can be found. </w:t>
      </w:r>
      <w:r w:rsidRPr="005E2FF2">
        <w:rPr>
          <w:sz w:val="16"/>
        </w:rPr>
        <w:t xml:space="preserve">‘Secure the Cocaine Flow’ </w:t>
      </w:r>
      <w:r w:rsidRPr="005E2FF2">
        <w:rPr>
          <w:rStyle w:val="StyleUnderline"/>
        </w:rPr>
        <w:t>The Mexican drug cartels sent their emissaries to “secure the cocaine flow” following the deaths or capture of a number of allies</w:t>
      </w:r>
      <w:r w:rsidRPr="005E2FF2">
        <w:rPr>
          <w:sz w:val="16"/>
        </w:rPr>
        <w:t xml:space="preserve">, according to American organized crime expert Jeremy McDermott. “Right now, </w:t>
      </w:r>
      <w:r w:rsidRPr="005E2FF2">
        <w:rPr>
          <w:rStyle w:val="StyleUnderline"/>
        </w:rPr>
        <w:t>their associates are dead, jailed or invisible, and so they needed to send buyers to Colombia,</w:t>
      </w:r>
      <w:r w:rsidRPr="005E2FF2">
        <w:rPr>
          <w:sz w:val="16"/>
        </w:rPr>
        <w:t xml:space="preserve">” said the co-director of InSight Crime, a foundation that investigates organized crime in Latin America. </w:t>
      </w:r>
      <w:r w:rsidRPr="005E2FF2">
        <w:rPr>
          <w:rStyle w:val="StyleUnderline"/>
        </w:rPr>
        <w:t>They also needed to keep the corridor open to the U.S. in an industry where other markets are proving far more lucrative to the Colombians. In Spain, a kilogram (2.2 pounds) fetches $35,000, in China $50,000, Russia $60,000 and Australia $100,000. It’s worth a paltry $25,000 in the US. “The Colombians left the American market to the Mexicans because it’s not worth it for $25,000, given the high risk of punitive measures, extradition and the expropriation of goods,”</w:t>
      </w:r>
      <w:r w:rsidRPr="005E2FF2">
        <w:rPr>
          <w:sz w:val="16"/>
        </w:rPr>
        <w:t xml:space="preserve"> said McDermott. According to the U.S. Drug Enforcement Agency, 84 percent of the cocaine entering the country comes via the Pacific Ocean. In Colombia, Mexican emissaries travel with the drugs being transported by speedboat or submarine to Central America or the U.S., McDermott says. Worsening </w:t>
      </w:r>
      <w:r w:rsidRPr="005E2FF2">
        <w:rPr>
          <w:rStyle w:val="StyleUnderline"/>
        </w:rPr>
        <w:t xml:space="preserve">Despite the atrocious levels of violence in Colombia’s lawless jungle areas, it’s actually worsened since the Mexicans’ arrival. </w:t>
      </w:r>
      <w:r w:rsidRPr="005E2FF2">
        <w:rPr>
          <w:sz w:val="16"/>
        </w:rPr>
        <w:t>Authorities did not move into areas vacated by FARC rebels following the 2016 peace deal, experts say, leaving a vacuum. Violence has displaced 7,800 people along the Pacific coast this year up to November, compared to half that amount during the whole of 2017, according to Ombudsman Carlos Negret. “Violence has increased this year,” he told AFP. Of the 343 rights activists murdered in Colombia since January 2016, 40 percent were in this region. “</w:t>
      </w:r>
      <w:r w:rsidRPr="005E2FF2">
        <w:rPr>
          <w:rStyle w:val="StyleUnderline"/>
        </w:rPr>
        <w:t>The power of the money brought by the Mexican cartels brings armed elements into the fold, but also social leaders</w:t>
      </w:r>
      <w:r w:rsidRPr="005E2FF2">
        <w:rPr>
          <w:sz w:val="16"/>
        </w:rPr>
        <w:t xml:space="preserve">,” said the Guapi community leader. </w:t>
      </w:r>
      <w:r w:rsidRPr="005E2FF2">
        <w:rPr>
          <w:rStyle w:val="StyleUnderline"/>
        </w:rPr>
        <w:t>And a bribed official “is much more dangerous than those armed elements because he knows how everything works,” he added. “That intensifies the danger with immeasurable cruelty.”</w:t>
      </w:r>
    </w:p>
    <w:p w14:paraId="7AD7C5A8" w14:textId="77777777" w:rsidR="00464F76" w:rsidRPr="005E2FF2" w:rsidRDefault="00464F76" w:rsidP="00464F76"/>
    <w:p w14:paraId="2B210FA5" w14:textId="524557B1" w:rsidR="000F2F56" w:rsidRPr="005E2FF2" w:rsidRDefault="000F2F56" w:rsidP="000F2F56">
      <w:pPr>
        <w:pStyle w:val="Heading3"/>
      </w:pPr>
      <w:r w:rsidRPr="005E2FF2">
        <w:t>*I/L- Cartels</w:t>
      </w:r>
    </w:p>
    <w:p w14:paraId="3AAD8D99" w14:textId="0D3961F7" w:rsidR="000F2F56" w:rsidRPr="005E2FF2" w:rsidRDefault="000F2F56" w:rsidP="000F2F56">
      <w:pPr>
        <w:pStyle w:val="Heading3"/>
      </w:pPr>
      <w:r w:rsidRPr="005E2FF2">
        <w:t>1NC Drugs A/C</w:t>
      </w:r>
    </w:p>
    <w:p w14:paraId="2F1E0657" w14:textId="77777777" w:rsidR="000F2F56" w:rsidRPr="005E2FF2" w:rsidRDefault="000F2F56" w:rsidP="000F2F56">
      <w:pPr>
        <w:pStyle w:val="Heading4"/>
      </w:pPr>
      <w:r w:rsidRPr="005E2FF2">
        <w:t>The war on drugs fuels cartel violence</w:t>
      </w:r>
    </w:p>
    <w:p w14:paraId="2DE616B1" w14:textId="77777777" w:rsidR="000F2F56" w:rsidRPr="005E2FF2" w:rsidRDefault="000F2F56" w:rsidP="000F2F56">
      <w:r w:rsidRPr="005E2FF2">
        <w:rPr>
          <w:rStyle w:val="Style13ptBold"/>
        </w:rPr>
        <w:t>Winslow 15</w:t>
      </w:r>
      <w:r w:rsidRPr="005E2FF2">
        <w:t xml:space="preserve"> [Don; author of 19 books, including New York Times best-sellers and the recently published "The Cartel." He won the Raymond Chandler Award in 2012; 06/24/2015; “America's war on drugs is empowering Mexico's drug cartels”; </w:t>
      </w:r>
      <w:hyperlink r:id="rId201" w:history="1">
        <w:r w:rsidRPr="005E2FF2">
          <w:rPr>
            <w:rStyle w:val="Hyperlink"/>
          </w:rPr>
          <w:t>https://www.cnn.com/2015/06/28/opinions/winslow-drug-war-folly/index.html</w:t>
        </w:r>
      </w:hyperlink>
      <w:r w:rsidRPr="005E2FF2">
        <w:t>; CNN;  accessed: 07/19/2019; MohulA]</w:t>
      </w:r>
    </w:p>
    <w:p w14:paraId="6F014B08" w14:textId="77777777" w:rsidR="000F2F56" w:rsidRPr="005E2FF2" w:rsidRDefault="000F2F56" w:rsidP="000F2F56">
      <w:pPr>
        <w:rPr>
          <w:sz w:val="16"/>
        </w:rPr>
      </w:pPr>
      <w:r w:rsidRPr="005E2FF2">
        <w:rPr>
          <w:sz w:val="16"/>
        </w:rPr>
        <w:t xml:space="preserve">I've been writing about the war on drugs for 15 years. That's a sad statement, if you think about it. Particularly given that 15 years is less than half the life of this particular war, which, at 44, has gone on longer than the Civil War, World War II, Vietnam and Afghanistan combined. Don Winslow Don Winslow </w:t>
      </w:r>
      <w:r w:rsidRPr="005E2FF2">
        <w:rPr>
          <w:rStyle w:val="StyleUnderline"/>
        </w:rPr>
        <w:t xml:space="preserve">The war has multiple fronts, but my particular beat is the Mexican border, across which the vast majority of illegal drugs now come into the United States. </w:t>
      </w:r>
      <w:r w:rsidRPr="005E2FF2">
        <w:rPr>
          <w:sz w:val="16"/>
        </w:rPr>
        <w:t xml:space="preserve">I've gone out with the Border Patrol, walked the line, sat in cars observing the crossing under the hostile gaze of cartel gunmen on the other side. I've talked with DEA agents, cops, drugs users, and yes, drug traffickers. Fifteen years on the border observing the war on drugs. </w:t>
      </w:r>
      <w:r w:rsidRPr="005E2FF2">
        <w:rPr>
          <w:rStyle w:val="Emphasis"/>
        </w:rPr>
        <w:t>Cocaine, heroin and meth</w:t>
      </w:r>
      <w:r w:rsidRPr="005E2FF2">
        <w:rPr>
          <w:rStyle w:val="StyleUnderline"/>
        </w:rPr>
        <w:t xml:space="preserve"> pour across -- mostly carried in trucks, but also hidden in cars, lugged on foot by human "mules," walked across taped to people's bodies, hidden inside corpses, packed across on actual mules or horses (two of which, abandoned in the desert, lived out their lives on our place), run through tunnels, launched by catapults -- any method that human ingenuity can devise. </w:t>
      </w:r>
      <w:r w:rsidRPr="005E2FF2">
        <w:rPr>
          <w:sz w:val="16"/>
        </w:rPr>
        <w:t xml:space="preserve">You know what drug isn't coming across in such great volume any more? Marijuana. Seizures of marijuana at the border are down almost 40% since several states in the U.S. have legalized it, The Washington Post reported. Mexican marijuana traffickers will tell you that it's not worth it anymore -- they can't compete with the domestic American price and quality. </w:t>
      </w:r>
      <w:r w:rsidRPr="005E2FF2">
        <w:rPr>
          <w:rStyle w:val="StyleUnderline"/>
        </w:rPr>
        <w:t>The wholesale price of Mexican marijuana has dropped from $100 a kilogram to $25.</w:t>
      </w:r>
      <w:r w:rsidRPr="005E2FF2">
        <w:rPr>
          <w:sz w:val="16"/>
        </w:rPr>
        <w:t xml:space="preserve"> Growers in Durango and Sinaloa have stopped planting the crop. </w:t>
      </w:r>
      <w:r w:rsidRPr="005E2FF2">
        <w:rPr>
          <w:rStyle w:val="StyleUnderline"/>
        </w:rPr>
        <w:t xml:space="preserve">We've cut marijuana imports almost in half within the last two years by legalizing it... </w:t>
      </w:r>
      <w:r w:rsidRPr="005E2FF2">
        <w:rPr>
          <w:sz w:val="16"/>
        </w:rPr>
        <w:t xml:space="preserve">Don Winslow So we're winning the war on marijuana along the border -- costing the violent sociopaths of the cartels millions of dollars -- by legalizing it. That's the good news. The bad news is that the </w:t>
      </w:r>
      <w:r w:rsidRPr="005E2FF2">
        <w:rPr>
          <w:rStyle w:val="StyleUnderline"/>
        </w:rPr>
        <w:t>cartels have responded to this loss by shipping more coke, meth and especially heroin</w:t>
      </w:r>
      <w:r w:rsidRPr="005E2FF2">
        <w:rPr>
          <w:sz w:val="16"/>
        </w:rPr>
        <w:t xml:space="preserve">. </w:t>
      </w:r>
      <w:r w:rsidRPr="005E2FF2">
        <w:rPr>
          <w:rStyle w:val="StyleUnderline"/>
        </w:rPr>
        <w:t>The heroin epidemic in the Northeast is mostly supplied by the Sinaloa cartel</w:t>
      </w:r>
      <w:r w:rsidRPr="005E2FF2">
        <w:rPr>
          <w:sz w:val="16"/>
        </w:rPr>
        <w:t xml:space="preserve">, by far the dominant drug trafficking organization in Mexico today. </w:t>
      </w:r>
      <w:r w:rsidRPr="005E2FF2">
        <w:rPr>
          <w:rStyle w:val="StyleUnderline"/>
        </w:rPr>
        <w:t>Addicts who were using prescription opiates are turning to Mexican heroin because it's cheaper</w:t>
      </w:r>
      <w:r w:rsidRPr="005E2FF2">
        <w:rPr>
          <w:sz w:val="16"/>
        </w:rPr>
        <w:t xml:space="preserve">. </w:t>
      </w:r>
      <w:r w:rsidRPr="005E2FF2">
        <w:rPr>
          <w:rStyle w:val="StyleUnderline"/>
        </w:rPr>
        <w:t xml:space="preserve">Cheaper -- at </w:t>
      </w:r>
      <w:r w:rsidRPr="005E2FF2">
        <w:rPr>
          <w:rStyle w:val="Emphasis"/>
        </w:rPr>
        <w:t xml:space="preserve">$40,000 to $50,000 a kilo </w:t>
      </w:r>
      <w:r w:rsidRPr="005E2FF2">
        <w:rPr>
          <w:rStyle w:val="StyleUnderline"/>
        </w:rPr>
        <w:t>by the time it hits, say, New York City</w:t>
      </w:r>
      <w:r w:rsidRPr="005E2FF2">
        <w:rPr>
          <w:sz w:val="16"/>
        </w:rPr>
        <w:t xml:space="preserve">. </w:t>
      </w:r>
      <w:r w:rsidRPr="005E2FF2">
        <w:rPr>
          <w:rStyle w:val="StyleUnderline"/>
        </w:rPr>
        <w:t>A kilo of raw opium sap produced in Mexico costs about $1,500</w:t>
      </w:r>
      <w:r w:rsidRPr="005E2FF2">
        <w:rPr>
          <w:sz w:val="16"/>
        </w:rPr>
        <w:t xml:space="preserve">. That's $1,500 on one side of the border, $50,000 on the other. That's a pretty good profit margin. A kilogram of cocaine costs about $12,000 to buy in Mexico but is worth $27,000 once it crosses that border. So after four decades of the war on drugs, we've cut marijuana imports almost in half within the last two years by legalizing it, while the heroin, coke and meth just keep coming. In essence, when we stop fighting, we win. When we keep fighting, the cartels win. When the drug bosses look at the border, they don't see fences or walls -- they see money. The border is siempre verde -- always green -- to drug traffickers. They've told me so. They love that border fence more than the most right-wing militia member riding around the desert on an all-terrain vehicle does. That fence, that wall, those customs agents are worth billions to them. You might ask what difference it makes whether the cartels sell the drugs or Americans sell the drugs. We still have the drug problem, right? Right. But maybe another </w:t>
      </w:r>
      <w:r w:rsidRPr="005E2FF2">
        <w:rPr>
          <w:rStyle w:val="Emphasis"/>
        </w:rPr>
        <w:t xml:space="preserve">100,000 people </w:t>
      </w:r>
      <w:r w:rsidRPr="005E2FF2">
        <w:rPr>
          <w:rStyle w:val="StyleUnderline"/>
        </w:rPr>
        <w:t>in Mexico wouldn't be</w:t>
      </w:r>
      <w:r w:rsidRPr="005E2FF2">
        <w:rPr>
          <w:rStyle w:val="Emphasis"/>
        </w:rPr>
        <w:t xml:space="preserve"> killed in drug-related violence</w:t>
      </w:r>
      <w:r w:rsidRPr="005E2FF2">
        <w:rPr>
          <w:rStyle w:val="StyleUnderline"/>
        </w:rPr>
        <w:t>, as they have over the past ten years.</w:t>
      </w:r>
      <w:r w:rsidRPr="005E2FF2">
        <w:rPr>
          <w:sz w:val="16"/>
        </w:rPr>
        <w:t xml:space="preserve"> We're so focused on terrorists halfway across the world that we've barely noticed the human catastrophe that's happened just across our border in one of the bloodiest conflicts in the Western hemisphere since the American Civil War. You want to talk about terrorism? </w:t>
      </w:r>
      <w:r w:rsidRPr="005E2FF2">
        <w:rPr>
          <w:rStyle w:val="StyleUnderline"/>
        </w:rPr>
        <w:t>The cartels routinely torture and slaughter</w:t>
      </w:r>
      <w:r w:rsidRPr="005E2FF2">
        <w:rPr>
          <w:sz w:val="16"/>
        </w:rPr>
        <w:t xml:space="preserve">, they put their decapitations out on video clips. (ISIS has only ripped a page from the cartel playbook.) They've depopulated entire villages, co-opted police and government. </w:t>
      </w:r>
      <w:r w:rsidRPr="005E2FF2">
        <w:rPr>
          <w:rStyle w:val="StyleUnderline"/>
        </w:rPr>
        <w:t xml:space="preserve">They're now heavily involved in human trafficking, with a twist -- they kidnap immigrant families, force the husband or a brother to mule drugs across the border by threatening to kill the family, and then often kill them anyway. </w:t>
      </w:r>
      <w:r w:rsidRPr="005E2FF2">
        <w:rPr>
          <w:sz w:val="16"/>
        </w:rPr>
        <w:t xml:space="preserve">That's terrorism. One of our presidential candidates recently said, speaking about immigration, that Mexico doesn't send us its best. Shame. I know quite a few of the "undocumented" who have come over, and they are some of the finest, hardest-working good family people that I have ever known. I'm proud to have them as neighbors. But because their immigration was illegal, the cartels profit from them, just as they do the drugs. Because </w:t>
      </w:r>
      <w:r w:rsidRPr="005E2FF2">
        <w:rPr>
          <w:rStyle w:val="Emphasis"/>
        </w:rPr>
        <w:t>the cartels control the profitable border territory</w:t>
      </w:r>
      <w:r w:rsidRPr="005E2FF2">
        <w:rPr>
          <w:rStyle w:val="StyleUnderline"/>
        </w:rPr>
        <w:t xml:space="preserve">. </w:t>
      </w:r>
      <w:r w:rsidRPr="005E2FF2">
        <w:rPr>
          <w:sz w:val="16"/>
        </w:rPr>
        <w:t xml:space="preserve">Because drugs are illegal. At least 37 people were killed in a gunfight May 22 in Mexico, one of the drug war&amp;#39;s bloodiest clashes. At least 37 people were killed in a gunfight May 22 in Mexico, one of the drug war's bloodiest clashes. I'm not just blaming prohibition. Addiction is one thing, but recreational </w:t>
      </w:r>
      <w:r w:rsidRPr="005E2FF2">
        <w:rPr>
          <w:rStyle w:val="StyleUnderline"/>
        </w:rPr>
        <w:t>drug users in this country have to take responsibility for what they do</w:t>
      </w:r>
      <w:r w:rsidRPr="005E2FF2">
        <w:rPr>
          <w:sz w:val="16"/>
        </w:rPr>
        <w:t xml:space="preserve">. It always boggles my mind that people will be so particular about only buying fair-trade coffee or free-range chicken, but will think nothing of doing coke or weed that was transported or grown by slave labor forced to work in the fields by the cartels, women who are often raped and turned to prostitution. I don't want to harsh your high, but consider the probability that your buzz comes to you with blood all over it. From a sadistic cartel. After 15 years of writing about them, chronicling their horrors, seeing their damn video clips and photos, sitting with the loved ones of their victims, I'd like to put those cartels out of business. They're not so interested in marijuana now because there's not as much money in it. Why don't we take meth, coke and heroin away from them, too? </w:t>
      </w:r>
      <w:r w:rsidRPr="005E2FF2">
        <w:rPr>
          <w:rStyle w:val="StyleUnderline"/>
        </w:rPr>
        <w:t xml:space="preserve">The war on drugs isn't working. </w:t>
      </w:r>
      <w:r w:rsidRPr="005E2FF2">
        <w:rPr>
          <w:sz w:val="16"/>
        </w:rPr>
        <w:t>As long as we wage it, the border will be a bloody battleground. Stop America's longest war. We can't afford another year, never mind another 15.</w:t>
      </w:r>
    </w:p>
    <w:p w14:paraId="79EFF2D2" w14:textId="467CF4FA" w:rsidR="000F2F56" w:rsidRPr="005E2FF2" w:rsidRDefault="000F2F56" w:rsidP="000F2F56">
      <w:pPr>
        <w:pStyle w:val="Heading3"/>
      </w:pPr>
      <w:r w:rsidRPr="005E2FF2">
        <w:t>2NC Drugs A/C</w:t>
      </w:r>
    </w:p>
    <w:p w14:paraId="19209119" w14:textId="77777777" w:rsidR="000F2F56" w:rsidRPr="005E2FF2" w:rsidRDefault="000F2F56" w:rsidP="000F2F56">
      <w:pPr>
        <w:pStyle w:val="Heading4"/>
      </w:pPr>
      <w:r w:rsidRPr="005E2FF2">
        <w:t>Cartels are fueled by drug revenues—arms sales fail to weaken them</w:t>
      </w:r>
    </w:p>
    <w:p w14:paraId="116B2E79" w14:textId="77777777" w:rsidR="000F2F56" w:rsidRPr="005E2FF2" w:rsidRDefault="000F2F56" w:rsidP="000F2F56">
      <w:r w:rsidRPr="005E2FF2">
        <w:rPr>
          <w:rStyle w:val="Style13ptBold"/>
        </w:rPr>
        <w:t>Rizzo 06/24</w:t>
      </w:r>
      <w:r w:rsidRPr="005E2FF2">
        <w:t xml:space="preserve"> [Salvador; reporter for The Fact Checker. He previously covered New Jersey politics, courts, state finances and Gov. Chris Christie, with stints at the Star-Ledger, the Bergen Record and Observer; 06/24/2019; “</w:t>
      </w:r>
      <w:r w:rsidRPr="005E2FF2">
        <w:rPr>
          <w:rStyle w:val="StyleUnderline"/>
        </w:rPr>
        <w:t>Do Mexican cartels make $500 billion a year?”;</w:t>
      </w:r>
      <w:r w:rsidRPr="005E2FF2">
        <w:t xml:space="preserve"> </w:t>
      </w:r>
      <w:hyperlink r:id="rId202" w:history="1">
        <w:r w:rsidRPr="005E2FF2">
          <w:rPr>
            <w:rStyle w:val="Hyperlink"/>
          </w:rPr>
          <w:t>https://www.washingtonpost.com/politics/2019/06/24/do-mexican-drug-cartels-make-billion-year/?noredirect=on&amp;utm_term=.e3ef64446b05</w:t>
        </w:r>
      </w:hyperlink>
      <w:r w:rsidRPr="005E2FF2">
        <w:t>; The Washington Post; accessed: 07/19/2019; MohulA]</w:t>
      </w:r>
    </w:p>
    <w:p w14:paraId="57E288E2" w14:textId="77777777" w:rsidR="000F2F56" w:rsidRPr="005E2FF2" w:rsidRDefault="000F2F56" w:rsidP="000F2F56">
      <w:pPr>
        <w:rPr>
          <w:sz w:val="16"/>
        </w:rPr>
      </w:pPr>
      <w:r w:rsidRPr="005E2FF2">
        <w:rPr>
          <w:sz w:val="16"/>
        </w:rPr>
        <w:t>“</w:t>
      </w:r>
      <w:r w:rsidRPr="005E2FF2">
        <w:rPr>
          <w:rStyle w:val="StyleUnderline"/>
        </w:rPr>
        <w:t xml:space="preserve">At half a trillion dollars — </w:t>
      </w:r>
      <w:r w:rsidRPr="005E2FF2">
        <w:rPr>
          <w:rStyle w:val="Emphasis"/>
        </w:rPr>
        <w:t>$500 billion — that makes the cartel business</w:t>
      </w:r>
      <w:r w:rsidRPr="005E2FF2">
        <w:rPr>
          <w:rStyle w:val="StyleUnderline"/>
        </w:rPr>
        <w:t xml:space="preserve"> and the drug traffic just in Mexico alone coming across to the United States bigger than Walmart</w:t>
      </w:r>
      <w:r w:rsidRPr="005E2FF2">
        <w:rPr>
          <w:sz w:val="16"/>
        </w:rPr>
        <w:t xml:space="preserve">, to put it in perspective. So this is larger than our largest companies.” — Sen. David Perdue (R-Ga.), at a hearing of the Senate international narcotics control caucus, June 11, 2019 </w:t>
      </w:r>
      <w:r w:rsidRPr="005E2FF2">
        <w:rPr>
          <w:rStyle w:val="StyleUnderline"/>
        </w:rPr>
        <w:t>Mexico’s violent drug cartels operate in the shadows, so it’s difficult to assess how much money they make</w:t>
      </w:r>
      <w:r w:rsidRPr="005E2FF2">
        <w:rPr>
          <w:sz w:val="16"/>
        </w:rPr>
        <w:t xml:space="preserve">. </w:t>
      </w:r>
      <w:r w:rsidRPr="005E2FF2">
        <w:rPr>
          <w:rStyle w:val="StyleUnderline"/>
        </w:rPr>
        <w:t>They’re not filing tax returns</w:t>
      </w:r>
      <w:r w:rsidRPr="005E2FF2">
        <w:rPr>
          <w:sz w:val="16"/>
        </w:rPr>
        <w:t xml:space="preserve"> or getting audited. But that hasn’t stopped governments and researchers from trying to pin down the number. These estimates are all reverse-engineered, derived from other figures such as street values and drug-consumption rates, or the amount of U.S. dollars repatriated from Mexico to the United States. The results are all over the map, ranging from $6 billion to $29 billion in estimates released since 2006. But none of them pegs Mexican drug traffickers’ revenue at “half a trillion dollars,” as Perdue claimed. The Facts </w:t>
      </w:r>
      <w:r w:rsidRPr="005E2FF2">
        <w:rPr>
          <w:rStyle w:val="StyleUnderline"/>
        </w:rPr>
        <w:t>The underground economy for drugs is huge</w:t>
      </w:r>
      <w:r w:rsidRPr="005E2FF2">
        <w:rPr>
          <w:sz w:val="16"/>
        </w:rPr>
        <w:t xml:space="preserve">. The United Nations estimated in a 2011 report that worldwide </w:t>
      </w:r>
      <w:r w:rsidRPr="005E2FF2">
        <w:rPr>
          <w:rStyle w:val="StyleUnderline"/>
        </w:rPr>
        <w:t xml:space="preserve">proceeds from drug trafficking and other transnational organized crime were equivalent to </w:t>
      </w:r>
      <w:r w:rsidRPr="005E2FF2">
        <w:rPr>
          <w:rStyle w:val="Emphasis"/>
        </w:rPr>
        <w:t>1.5 percent of global GDP, or $870 billion in 2009.</w:t>
      </w:r>
      <w:r w:rsidRPr="005E2FF2">
        <w:rPr>
          <w:rStyle w:val="StyleUnderline"/>
        </w:rPr>
        <w:t xml:space="preserve"> </w:t>
      </w:r>
      <w:r w:rsidRPr="005E2FF2">
        <w:rPr>
          <w:sz w:val="16"/>
        </w:rPr>
        <w:t>At a drug caucus hearing June 11, senators heard testimony from Secretary of State Mike Pompeo and several experts. Sen. Dianne Feinstein (D-Calif.), the caucus co-chair, began her remarks by noting: “</w:t>
      </w:r>
      <w:r w:rsidRPr="005E2FF2">
        <w:rPr>
          <w:rStyle w:val="StyleUnderline"/>
        </w:rPr>
        <w:t>The illicit drug trade</w:t>
      </w:r>
      <w:r w:rsidRPr="005E2FF2">
        <w:rPr>
          <w:sz w:val="16"/>
        </w:rPr>
        <w:t xml:space="preserve"> is a business, valued at anywhere between $426 [billion] and $652 billion. Its reach is </w:t>
      </w:r>
      <w:r w:rsidRPr="005E2FF2">
        <w:rPr>
          <w:rStyle w:val="StyleUnderline"/>
        </w:rPr>
        <w:t>global. Its distribution is growing. Its leadership is criminal</w:t>
      </w:r>
      <w:r w:rsidRPr="005E2FF2">
        <w:rPr>
          <w:sz w:val="16"/>
        </w:rPr>
        <w:t xml:space="preserve">.” Those numbers come from a 2017 study by Global Financial Integrity, a Washington think tank studying illicit flows of money. The report estimated $426 billion to $652 billion in the retail value of transnational drug-trafficking crime. ADVERTISING Perdue prefaced his remarks by saying: “I want to focus on Mexico in my first question. Having worked down there pretty much most of the last 30 years, inside Mexico and in Central America, the cartels are really still the problem. ... At half a trillion dollars — $500 billion — that makes the cartel business and the drug traffic just in Mexico alone coming across to the United States bigger than Walmart.” (Walmart reported just over $500 billion in revenue for 2018.) But the report Perdue was relying on estimated drug-trafficking proceeds worldwide, not just what the Mexican cartels reaped. In response to our questions, Perdue’s office said he meant to speak about the global drug trade and was referring to the same report as Feinstein. “Senator Perdue intended to cite the $500 billion figure to reference the estimated value of the entire international drug trade,” an aide to the senator said, speaking on the condition of anonymity. “The senator was doing so during a line of questioning that emphasized the outsize role that the Mexican cartels play in that trade, particularly as it relates to the United States.” That’s hard to square with Perdue’s phrasing: “I want to focus on Mexico in my first question” and “$500 billion ... just in Mexico alone.” It’s also hard to square with what happened next. After the hearing, Perdue’s staff issued a news release and video highlighting the $500 billion claim. Perdue’s campaign tweeted a Breitbart article about his remarks (headline: “Sen. Perdue: Drug Trafficking Business from Mexico to U.S. ‘Larger than Walmart’”). The senator’s intentions did not come through at all. When we asked about this, Perdue’s staff modified the transcript of his remarks in their news release. It’s an odd way to go about a correction. Perdue is now quoted in the news release talking about worldwide drug trafficking, but that’s not what he said in the hearing and the news release doesn’t mention the original error. Even the studies estimating on the low end say Mexican drug cartels pull in billions of dollars a year. But how many billions? That’s where things get hairy. The White House Office of National Drug Control Policy’s strategy book for 2006 said: “The US Government estimates that </w:t>
      </w:r>
      <w:r w:rsidRPr="005E2FF2">
        <w:rPr>
          <w:rStyle w:val="StyleUnderline"/>
        </w:rPr>
        <w:t xml:space="preserve">Mexican traffickers receive more than </w:t>
      </w:r>
      <w:r w:rsidRPr="005E2FF2">
        <w:rPr>
          <w:rStyle w:val="Emphasis"/>
        </w:rPr>
        <w:t>$13.8 billion in revenue from illicit-drug sales to the United States</w:t>
      </w:r>
      <w:r w:rsidRPr="005E2FF2">
        <w:rPr>
          <w:rStyle w:val="StyleUnderline"/>
        </w:rPr>
        <w:t xml:space="preserve">; 61 percent of that revenue, or $8.5 billion, is directly tied to marijuana export sales.” </w:t>
      </w:r>
      <w:r w:rsidRPr="005E2FF2">
        <w:rPr>
          <w:sz w:val="16"/>
        </w:rPr>
        <w:t>A 2010 study by Rand found “</w:t>
      </w:r>
      <w:r w:rsidRPr="005E2FF2">
        <w:rPr>
          <w:rStyle w:val="StyleUnderline"/>
        </w:rPr>
        <w:t>there is no empirical justification for this figure that can be verified” and noted that the White House drug office later distanced itself from those estimates</w:t>
      </w:r>
      <w:r w:rsidRPr="005E2FF2">
        <w:rPr>
          <w:sz w:val="16"/>
        </w:rPr>
        <w:t xml:space="preserve">. “Often, big numbers of dubious origin are tossed around in drug policy discussions with little thought and, frankly, little consequence,” the Rand study says. Criticizing another estimate, the Rand study says: “The $20 billion figure appears to come from multiplying a $525-per-pound markup by an estimate from the Mexican government that 35 million pounds were produced in Mexico and then rounding up. However, no data support the claim that U.S. users consume 35 million pounds (~16,000 metric tons) per year, let alone that they consume this much marijuana from Mexico. ... This is three times the United Nations Office on Drugs and Crime’s ... upper bound for total U.S. consumption and nearly four times the amount estimated by the Drug Enforcement Administration.” The parade of numbers goes on: In a 2007 report, the Government Accountability Office said: “According to the National Drug Intelligence Center, drug proceeds in Mexico in 2005 ranged from $2.9 billion to $6.2 billion for cocaine (including Central America), $324 million to $736 million for heroin, $3.9 billion to $14.3 billion for marijuana, and $794 million to $1.9 billion for methamphetamine. Mexican drug traffickers also grow marijuana in the United States; therefore, the amount of proceeds returned to Mexico is likely greater than the reported estimates.” Adding up the midpoints for each range, the total would be roughly $15.5 billion, though we note there’s a wide disparity in the marijuana estimates. </w:t>
      </w:r>
      <w:r w:rsidRPr="005E2FF2">
        <w:rPr>
          <w:rStyle w:val="StyleUnderline"/>
        </w:rPr>
        <w:t xml:space="preserve">The Department of Justice’s National Drug Intelligence Center estimated in 2008 that “Mexican and Colombian DTOs [drug-trafficking organizations] generate, remove, and launder between $18 billion and $39 billion in wholesale drug proceeds annually, a large portion of which is believed to be bulk-smuggled out of the United States at the Southwest Border.” </w:t>
      </w:r>
      <w:r w:rsidRPr="005E2FF2">
        <w:rPr>
          <w:sz w:val="16"/>
        </w:rPr>
        <w:t>In 2010, the Department of Homeland Security was working with a different range. In a passage that doesn’t mention Colombia, a DHS report said “an extraordinary amount of cash — estimates range from $19 [billion] to $29 billion — travels annually from the United States into Mexico to fuel the operations of the increasingly violent and brazen criminal enterprises involved in drug trafficking.” The U.N. Office of Drugs and Crime in a 2011 report said: “According to estimates collected for a study on US-Mexico Security Cooperation (2010), the Mexican Government estimated drug-related cash flows from the USA to Mexico at some US $11 [billion] per year.” Mexico’s attorney general in 2007 said “Mexican banks receive about $1 billion from their US counterparts annually, but return up to $16 billion, of which about $10 billion ‘does not have an explanation … and could be attributed to the flow of drug trafficking money,’ ” this report adds. Reuters reported in 2018 that “the cash-rich cartels [are] believed by the Mexican government to generate well over $21 billion each year.” The nonpartisan Congressional Research Service in a 2018 report noted that the Sinaloa cartel, until recently run by Joaquín “El Chapo” Guzmán, “by some estimates ... had grown to control 40%-60% of Mexico’s drug trade by 2012 and had annual earnings calculated to be as high as $3 billion.” That would indicate the drug trade in Mexico was $5 billion to $7.5 billion, assuming El Chapo brought in $3 billion a year and had cornered 40 percent to 60 percent of the market. The 2010 study by Rand is careful to limit its scope. It estimated $6 billion to $8 billion in Mexican drug-trafficking organizations’ gross revenue from export and distribution of marijuana, cocaine, heroin and methamphetamine to wholesale markets near the American Southwest. The lead researcher, Beau Kilmer, told us that covers product trafficked by the Mexican cartels, but the drugs themselves might come from Mexico or another country such as Colombia. Kilmer said he wasn’t aware of any credible estimate of total drug revenue for Mexican traffickers, who make money through other means such as smuggling migrants across the border and charging them several thousand dollars, according to DHS, or tapping pipelines in Mexico to siphon fuel and sell it on the black market.</w:t>
      </w:r>
    </w:p>
    <w:p w14:paraId="28AA3765" w14:textId="112FCDC9" w:rsidR="000F2F56" w:rsidRPr="005E2FF2" w:rsidRDefault="000F2F56" w:rsidP="000F2F56">
      <w:pPr>
        <w:pStyle w:val="Heading3"/>
      </w:pPr>
      <w:r w:rsidRPr="005E2FF2">
        <w:t>*!- Mexico Collapse</w:t>
      </w:r>
    </w:p>
    <w:p w14:paraId="30502886" w14:textId="16835E61" w:rsidR="000F2F56" w:rsidRPr="005E2FF2" w:rsidRDefault="000F2F56" w:rsidP="000F2F56">
      <w:pPr>
        <w:pStyle w:val="Heading3"/>
      </w:pPr>
      <w:r w:rsidRPr="005E2FF2">
        <w:t>1NC- Governance A/C</w:t>
      </w:r>
    </w:p>
    <w:p w14:paraId="7CBEEF1E" w14:textId="12D27E9E" w:rsidR="000F2F56" w:rsidRPr="005E2FF2" w:rsidRDefault="000F2F56" w:rsidP="000F2F56">
      <w:pPr>
        <w:pStyle w:val="Heading4"/>
      </w:pPr>
      <w:r w:rsidRPr="005E2FF2">
        <w:t>Tons of Alt causes to Mexico collapse</w:t>
      </w:r>
    </w:p>
    <w:p w14:paraId="43E84D15" w14:textId="77777777" w:rsidR="000F2F56" w:rsidRPr="005E2FF2" w:rsidRDefault="000F2F56" w:rsidP="000F2F56">
      <w:r w:rsidRPr="005E2FF2">
        <w:rPr>
          <w:rStyle w:val="Style13ptBold"/>
        </w:rPr>
        <w:t xml:space="preserve">Nugent 17 – </w:t>
      </w:r>
      <w:r w:rsidRPr="005E2FF2">
        <w:t xml:space="preserve">[Ciara Nugent - reporter for TIME, based in London, 12-29-2017, "Mexico Is Suffering Its Bloodiest Year in Modern History. Here's Why.," Time, </w:t>
      </w:r>
      <w:hyperlink r:id="rId203" w:history="1">
        <w:r w:rsidRPr="005E2FF2">
          <w:rPr>
            <w:rStyle w:val="Hyperlink"/>
          </w:rPr>
          <w:t>https://time.com/5324888/mexico-violence-murders/</w:t>
        </w:r>
      </w:hyperlink>
      <w:r w:rsidRPr="005E2FF2">
        <w:t>] KS</w:t>
      </w:r>
    </w:p>
    <w:p w14:paraId="41E1E9C8" w14:textId="77777777" w:rsidR="000F2F56" w:rsidRPr="005E2FF2" w:rsidRDefault="000F2F56" w:rsidP="000F2F56">
      <w:pPr>
        <w:rPr>
          <w:sz w:val="16"/>
        </w:rPr>
      </w:pPr>
      <w:r w:rsidRPr="005E2FF2">
        <w:rPr>
          <w:sz w:val="16"/>
        </w:rPr>
        <w:t xml:space="preserve">The </w:t>
      </w:r>
      <w:r w:rsidRPr="005E2FF2">
        <w:rPr>
          <w:rStyle w:val="StyleUnderline"/>
        </w:rPr>
        <w:t>cycle of bloodshed</w:t>
      </w:r>
      <w:r w:rsidRPr="005E2FF2">
        <w:rPr>
          <w:sz w:val="16"/>
        </w:rPr>
        <w:t xml:space="preserve"> that </w:t>
      </w:r>
      <w:r w:rsidRPr="005E2FF2">
        <w:rPr>
          <w:rStyle w:val="StyleUnderline"/>
        </w:rPr>
        <w:t>has gripped Mexico</w:t>
      </w:r>
      <w:r w:rsidRPr="005E2FF2">
        <w:rPr>
          <w:sz w:val="16"/>
        </w:rPr>
        <w:t xml:space="preserve"> in recent years is again </w:t>
      </w:r>
      <w:r w:rsidRPr="005E2FF2">
        <w:rPr>
          <w:rStyle w:val="StyleUnderline"/>
        </w:rPr>
        <w:t>reaching record peaks</w:t>
      </w:r>
      <w:r w:rsidRPr="005E2FF2">
        <w:rPr>
          <w:sz w:val="16"/>
        </w:rPr>
        <w:t xml:space="preserve">. On average, someone was killed in Mexico every 15 minutes during the month of May, putting the country on track to surpass last year’s grim milestone of </w:t>
      </w:r>
      <w:hyperlink r:id="rId204" w:history="1">
        <w:r w:rsidRPr="005E2FF2">
          <w:rPr>
            <w:rStyle w:val="Hyperlink"/>
            <w:sz w:val="16"/>
          </w:rPr>
          <w:t>29,168 killings</w:t>
        </w:r>
      </w:hyperlink>
      <w:r w:rsidRPr="005E2FF2">
        <w:rPr>
          <w:sz w:val="16"/>
        </w:rPr>
        <w:t xml:space="preserve">. The extent of the violence, and other types of crime, have pushed the issue to the top of the political agenda ahead of national elections on July 1. </w:t>
      </w:r>
      <w:r w:rsidRPr="005E2FF2">
        <w:rPr>
          <w:rStyle w:val="StyleUnderline"/>
        </w:rPr>
        <w:t>Political killings have also shot up, with 130 politicians, including 48 candidates for office, murdered</w:t>
      </w:r>
      <w:r w:rsidRPr="005E2FF2">
        <w:rPr>
          <w:sz w:val="16"/>
        </w:rPr>
        <w:t xml:space="preserve"> since the beginning of the electoral cycle in September, according to political consultancy Etellekt. </w:t>
      </w:r>
      <w:r w:rsidRPr="005E2FF2">
        <w:rPr>
          <w:rStyle w:val="StyleUnderline"/>
        </w:rPr>
        <w:t>What is behind the violence</w:t>
      </w:r>
      <w:r w:rsidRPr="005E2FF2">
        <w:rPr>
          <w:sz w:val="16"/>
        </w:rPr>
        <w:t xml:space="preserve">? </w:t>
      </w:r>
      <w:r w:rsidRPr="005E2FF2">
        <w:rPr>
          <w:rStyle w:val="Emphasis"/>
        </w:rPr>
        <w:t>1. Police are in short supply Mexico suffers from a chronic police shortage, with</w:t>
      </w:r>
      <w:hyperlink r:id="rId205" w:tgtFrame="_blank" w:history="1">
        <w:r w:rsidRPr="005E2FF2">
          <w:rPr>
            <w:rStyle w:val="Emphasis"/>
          </w:rPr>
          <w:t xml:space="preserve"> 116,000 positions unfilled</w:t>
        </w:r>
      </w:hyperlink>
      <w:r w:rsidRPr="005E2FF2">
        <w:rPr>
          <w:rStyle w:val="Emphasis"/>
        </w:rPr>
        <w:t xml:space="preserve"> around the country</w:t>
      </w:r>
      <w:r w:rsidRPr="005E2FF2">
        <w:rPr>
          <w:sz w:val="16"/>
        </w:rPr>
        <w:t xml:space="preserve">. The Government Security Agency says </w:t>
      </w:r>
      <w:r w:rsidRPr="005E2FF2">
        <w:rPr>
          <w:rStyle w:val="StyleUnderline"/>
        </w:rPr>
        <w:t>Mexico only has around half of the police it needs</w:t>
      </w:r>
      <w:r w:rsidRPr="005E2FF2">
        <w:rPr>
          <w:sz w:val="16"/>
        </w:rPr>
        <w:t xml:space="preserve"> right now. A key </w:t>
      </w:r>
      <w:r w:rsidRPr="005E2FF2">
        <w:rPr>
          <w:rStyle w:val="StyleUnderline"/>
        </w:rPr>
        <w:t>reason</w:t>
      </w:r>
      <w:r w:rsidRPr="005E2FF2">
        <w:rPr>
          <w:sz w:val="16"/>
        </w:rPr>
        <w:t xml:space="preserve"> for that </w:t>
      </w:r>
      <w:r w:rsidRPr="005E2FF2">
        <w:rPr>
          <w:rStyle w:val="StyleUnderline"/>
        </w:rPr>
        <w:t>is low pay</w:t>
      </w:r>
      <w:r w:rsidRPr="005E2FF2">
        <w:rPr>
          <w:sz w:val="16"/>
        </w:rPr>
        <w:t xml:space="preserve">; local police forces in Mexico </w:t>
      </w:r>
      <w:hyperlink r:id="rId206" w:tgtFrame="_blank" w:history="1">
        <w:r w:rsidRPr="005E2FF2">
          <w:rPr>
            <w:rStyle w:val="Hyperlink"/>
            <w:sz w:val="16"/>
          </w:rPr>
          <w:t>earn an average of $460 a month</w:t>
        </w:r>
      </w:hyperlink>
      <w:r w:rsidRPr="005E2FF2">
        <w:rPr>
          <w:sz w:val="16"/>
        </w:rPr>
        <w:t xml:space="preserve">, slightly less than the national average wage. “The police career is not a professional one,” Gerardo Rodríguez, a professor in security at the University of the Americas, tells TIME. “Who would want to be on the front line against the drug cartels if there is no professional career or sufficient payment or support for them and for their families? That’s the reason local governments are relying on the Mexican army to be in the streets right now.” Troops have been serving as police since December 2006, when then-president Felipe Calderon launched a crackdown on drug cartels. In December 2017 lawmakers passed an “interior security law” giving them an official role in policing. </w:t>
      </w:r>
      <w:r w:rsidRPr="005E2FF2">
        <w:rPr>
          <w:rStyle w:val="StyleUnderline"/>
        </w:rPr>
        <w:t xml:space="preserve">Human rights groups </w:t>
      </w:r>
      <w:hyperlink r:id="rId207" w:tgtFrame="_blank" w:history="1">
        <w:r w:rsidRPr="005E2FF2">
          <w:rPr>
            <w:rStyle w:val="StyleUnderline"/>
          </w:rPr>
          <w:t>criticised the move</w:t>
        </w:r>
      </w:hyperlink>
      <w:r w:rsidRPr="005E2FF2">
        <w:rPr>
          <w:rStyle w:val="StyleUnderline"/>
        </w:rPr>
        <w:t>, saying the army were not properly trained in dealing with civilians</w:t>
      </w:r>
      <w:r w:rsidRPr="005E2FF2">
        <w:rPr>
          <w:sz w:val="16"/>
        </w:rPr>
        <w:t xml:space="preserve">. ADVERTISING </w:t>
      </w:r>
      <w:r w:rsidRPr="005E2FF2">
        <w:rPr>
          <w:rStyle w:val="Emphasis"/>
        </w:rPr>
        <w:t>2. Gangs have fragmented, and moved into new areas Since the crackdown on cartels began, many important drug kingpins have been arrested, leaving gangs to fight among themselves and fragment</w:t>
      </w:r>
      <w:r w:rsidRPr="005E2FF2">
        <w:rPr>
          <w:sz w:val="16"/>
        </w:rPr>
        <w:t>. That has lead to more, smaller gangs who are competing over the existing drug trade infrastructure – such as transit passes and good sites for building laboratories. Faced with that competition, gangs are being driven to diversify their business. The famous Sinaloa cartel, for example, has invested heavily in the production of fentanyl, a new synthetic opioid considered to be</w:t>
      </w:r>
      <w:hyperlink r:id="rId208" w:tgtFrame="_blank" w:history="1">
        <w:r w:rsidRPr="005E2FF2">
          <w:rPr>
            <w:rStyle w:val="Hyperlink"/>
            <w:sz w:val="16"/>
          </w:rPr>
          <w:t xml:space="preserve"> 25-50 times stronger than heroin.</w:t>
        </w:r>
      </w:hyperlink>
      <w:r w:rsidRPr="005E2FF2">
        <w:rPr>
          <w:sz w:val="16"/>
        </w:rPr>
        <w:t xml:space="preserve"> “The </w:t>
      </w:r>
      <w:r w:rsidRPr="005E2FF2">
        <w:rPr>
          <w:rStyle w:val="StyleUnderline"/>
        </w:rPr>
        <w:t>issue of organized crime in Mexico has really evolved</w:t>
      </w:r>
      <w:r w:rsidRPr="005E2FF2">
        <w:rPr>
          <w:sz w:val="16"/>
        </w:rPr>
        <w:t xml:space="preserve"> – it’s no longer only drug trafficking groups but also gangs with other origins,” says Rubén Salazar, the director of </w:t>
      </w:r>
      <w:hyperlink r:id="rId209" w:tgtFrame="_blank" w:history="1">
        <w:r w:rsidRPr="005E2FF2">
          <w:rPr>
            <w:rStyle w:val="Hyperlink"/>
            <w:sz w:val="16"/>
          </w:rPr>
          <w:t>Etellekt</w:t>
        </w:r>
      </w:hyperlink>
      <w:r w:rsidRPr="005E2FF2">
        <w:rPr>
          <w:sz w:val="16"/>
        </w:rPr>
        <w:t xml:space="preserve">. Many </w:t>
      </w:r>
      <w:r w:rsidRPr="005E2FF2">
        <w:rPr>
          <w:rStyle w:val="StyleUnderline"/>
        </w:rPr>
        <w:t xml:space="preserve">gangs </w:t>
      </w:r>
      <w:r w:rsidRPr="005E2FF2">
        <w:rPr>
          <w:sz w:val="16"/>
        </w:rPr>
        <w:t xml:space="preserve">now make money by robbing freight trains and extorting money from civilians, both of which </w:t>
      </w:r>
      <w:r w:rsidRPr="005E2FF2">
        <w:rPr>
          <w:rStyle w:val="Emphasis"/>
        </w:rPr>
        <w:t>increase the potential for violence</w:t>
      </w:r>
      <w:r w:rsidRPr="005E2FF2">
        <w:rPr>
          <w:sz w:val="16"/>
        </w:rPr>
        <w:t xml:space="preserve">, as does another recent criminal trend in Mexico: the illegal extraction of oil, or “huachicoleo”, a phenomenon that has gone up by 790% in the last five years, according to </w:t>
      </w:r>
      <w:hyperlink r:id="rId210" w:tgtFrame="_blank" w:history="1">
        <w:r w:rsidRPr="005E2FF2">
          <w:rPr>
            <w:rStyle w:val="Hyperlink"/>
            <w:sz w:val="16"/>
          </w:rPr>
          <w:t>state oil company Pemex</w:t>
        </w:r>
      </w:hyperlink>
      <w:r w:rsidRPr="005E2FF2">
        <w:rPr>
          <w:sz w:val="16"/>
        </w:rPr>
        <w:t xml:space="preserve">. They say a pipeline is illegally tapped somewhere in the country every 90 minutes. People siphon off oil, transport it and resell it, employing and implicating large numbers of people in criminal networks in the process. </w:t>
      </w:r>
      <w:r w:rsidRPr="005E2FF2">
        <w:rPr>
          <w:rStyle w:val="Emphasis"/>
        </w:rPr>
        <w:t>3. Corruption means political killings are spiralling</w:t>
      </w:r>
      <w:r w:rsidRPr="005E2FF2">
        <w:rPr>
          <w:sz w:val="16"/>
        </w:rPr>
        <w:t xml:space="preserve"> The arrest in June 2017 of twelve mayors from Puebla state on suspicion of involvement in a fuel-stealing ring exposed another worrying facet </w:t>
      </w:r>
      <w:r w:rsidRPr="005E2FF2">
        <w:rPr>
          <w:rStyle w:val="StyleUnderline"/>
        </w:rPr>
        <w:t>of Mexico’s security problem – the infiltration of criminal elements in local politics</w:t>
      </w:r>
      <w:r w:rsidRPr="005E2FF2">
        <w:rPr>
          <w:sz w:val="16"/>
        </w:rPr>
        <w:t xml:space="preserve">. Salazar says </w:t>
      </w:r>
      <w:r w:rsidRPr="005E2FF2">
        <w:rPr>
          <w:rStyle w:val="Emphasis"/>
        </w:rPr>
        <w:t>this has lead to a surge in political violence</w:t>
      </w:r>
      <w:r w:rsidRPr="005E2FF2">
        <w:rPr>
          <w:sz w:val="16"/>
        </w:rPr>
        <w:t xml:space="preserve">. “The number of attacks against against politicians went up by more than 2400% between 2012 and 2018,” he says. “The vast majority were aimed at local politicians.” Salazar says the federal government in Mexico has lost control of local governments, leaving local politicians to get involved in criminal activities. “These local powers are trying to transform themselves into practically feudal states,” he says. “What we are seeing at the moment is a deliberate employment of violence as a political tool, as not only organized crime groups but also local political groups try to perpetuate themselves in power, controlling government structures, as well as lands and both legal and illegal activities, through violence.” On June 25, the entire police force of the town of Ocampo was </w:t>
      </w:r>
      <w:hyperlink r:id="rId211" w:tgtFrame="_blank" w:history="1">
        <w:r w:rsidRPr="005E2FF2">
          <w:rPr>
            <w:rStyle w:val="Hyperlink"/>
            <w:sz w:val="16"/>
          </w:rPr>
          <w:t>disarmed and detained by state police</w:t>
        </w:r>
      </w:hyperlink>
      <w:r w:rsidRPr="005E2FF2">
        <w:rPr>
          <w:sz w:val="16"/>
        </w:rPr>
        <w:t xml:space="preserve">, on suspicion of having orchestrated the murder of a mayoral candidate. “This is very serious because it could throw the quality of Mexico’s democratic governance into question,” warns Salazar. “What could happen is the formation of authoritarian governments on a local scale.” </w:t>
      </w:r>
      <w:r w:rsidRPr="005E2FF2">
        <w:rPr>
          <w:rStyle w:val="Emphasis"/>
        </w:rPr>
        <w:t>4. A weak government … and little prospect of change Voters are overwhelmingly dissatisfied with the state of Mexican security. “Violence is the number one issue for voters, above the economy, above inequality,” says Rodríguez. “The federal system just isn’t functioning right now in Mexico</w:t>
      </w:r>
      <w:r w:rsidRPr="005E2FF2">
        <w:rPr>
          <w:sz w:val="16"/>
        </w:rPr>
        <w:t xml:space="preserve">.” In continuing his predecessor’s military strategy against the cartels, President Enrique Peña Nieto has bypassed local and regional authorities, ploughing money directly into the pursuit of kingpins – “Mission accomplished,” </w:t>
      </w:r>
      <w:hyperlink r:id="rId212" w:tgtFrame="_blank" w:history="1">
        <w:r w:rsidRPr="005E2FF2">
          <w:rPr>
            <w:rStyle w:val="Hyperlink"/>
            <w:sz w:val="16"/>
          </w:rPr>
          <w:t>he tweeted</w:t>
        </w:r>
      </w:hyperlink>
      <w:r w:rsidRPr="005E2FF2">
        <w:rPr>
          <w:sz w:val="16"/>
        </w:rPr>
        <w:t xml:space="preserve"> when news broke of the capture of notorious Sinaloa cartel leader Joaquín “El Chapo” Guzmán in 2016. But many say this headline-grabbing, top-down strategy has worsened every aspect of the security problem, diverting resources from local police, fragmenting gangs and making local governments less accountable. That has cost Peña Nieto’s ruling Institutional Revolutionary Party (PRI) dearly in the polls. The PRI ruled Mexico for much of the 20th Century, but now their presidential candidate in July 1’s elections, José Antonio Meade, is trailing in third place. Frontrunner Andrés Manuel López Obrador describes the country as being “at war”, and has pledged to eradicate the violence by the middle of his first six-year term. “My opponents think everything can be resolved by force,” he said </w:t>
      </w:r>
      <w:hyperlink r:id="rId213" w:tgtFrame="_blank" w:history="1">
        <w:r w:rsidRPr="005E2FF2">
          <w:rPr>
            <w:rStyle w:val="Hyperlink"/>
            <w:sz w:val="16"/>
          </w:rPr>
          <w:t>at a conference in May</w:t>
        </w:r>
      </w:hyperlink>
      <w:r w:rsidRPr="005E2FF2">
        <w:rPr>
          <w:sz w:val="16"/>
        </w:rPr>
        <w:t xml:space="preserve">, highlighting his own “liberal view” on security. He wants to tackle the social exclusion that leads to crime and to offer a partial amnesty from prison for some involved in drug gangs, favouring social work and public service as alternative sentences. But other candidates and the media have said the plan </w:t>
      </w:r>
      <w:hyperlink r:id="rId214" w:tgtFrame="_blank" w:history="1">
        <w:r w:rsidRPr="005E2FF2">
          <w:rPr>
            <w:rStyle w:val="Hyperlink"/>
            <w:sz w:val="16"/>
          </w:rPr>
          <w:t>“guarantees impunity”</w:t>
        </w:r>
      </w:hyperlink>
      <w:r w:rsidRPr="005E2FF2">
        <w:rPr>
          <w:sz w:val="16"/>
        </w:rPr>
        <w:t xml:space="preserve">to criminals. He has also pledged to create a new national guard, keeping soldiers and marines permanently involved in policing. “It’s a very questionable idea,” says Salazar, “because soldiers aren’t trained to do what police do, and police aren’t trained to use army-level weapons against gangs. </w:t>
      </w:r>
      <w:r w:rsidRPr="005E2FF2">
        <w:rPr>
          <w:rStyle w:val="Emphasis"/>
        </w:rPr>
        <w:t>It could cause lots of violations of human rights</w:t>
      </w:r>
      <w:r w:rsidRPr="005E2FF2">
        <w:rPr>
          <w:sz w:val="16"/>
        </w:rPr>
        <w:t>.” With the next president not due to take office until Dec. 1, and few concrete strategies to address the violence, there’s unlikely to be a solution any time soon. “It’s a perfect storm,” Rodriguez says.</w:t>
      </w:r>
    </w:p>
    <w:p w14:paraId="2E96E6ED" w14:textId="77777777" w:rsidR="000F2F56" w:rsidRPr="005E2FF2" w:rsidRDefault="000F2F56" w:rsidP="000F2F56">
      <w:pPr>
        <w:pStyle w:val="Heading4"/>
      </w:pPr>
      <w:r w:rsidRPr="005E2FF2">
        <w:t>Alt causes to Mexico violence – underdevelopment, income inequality, voter turn-out, extend of family cohesion</w:t>
      </w:r>
    </w:p>
    <w:p w14:paraId="6E25EE08" w14:textId="77777777" w:rsidR="000F2F56" w:rsidRPr="005E2FF2" w:rsidRDefault="000F2F56" w:rsidP="000F2F56">
      <w:pPr>
        <w:rPr>
          <w:rStyle w:val="Style13ptBold"/>
        </w:rPr>
      </w:pPr>
      <w:r w:rsidRPr="005E2FF2">
        <w:rPr>
          <w:rStyle w:val="Style13ptBold"/>
        </w:rPr>
        <w:t>Muggah 16 – [</w:t>
      </w:r>
      <w:r w:rsidRPr="005E2FF2">
        <w:t xml:space="preserve">Robert Muggah – diretor de pesquisa do Instituto Igarapé, e Carlos Vilalta, professor do Centro de Investigación y Docencia Económicas, 2/8/16, “The Real Reason Behind Rising Violence in Mexico City,” Instituto Igarape, </w:t>
      </w:r>
      <w:hyperlink r:id="rId215" w:history="1">
        <w:r w:rsidRPr="005E2FF2">
          <w:rPr>
            <w:rStyle w:val="Hyperlink"/>
          </w:rPr>
          <w:t>https://igarape.org.br/the-real-reason-behind-rising-violence-in-mexico-city/</w:t>
        </w:r>
      </w:hyperlink>
      <w:r w:rsidRPr="005E2FF2">
        <w:t>] KS</w:t>
      </w:r>
    </w:p>
    <w:p w14:paraId="4029A43D" w14:textId="77777777" w:rsidR="000F2F56" w:rsidRPr="005E2FF2" w:rsidRDefault="000F2F56" w:rsidP="000F2F56">
      <w:pPr>
        <w:rPr>
          <w:sz w:val="16"/>
        </w:rPr>
      </w:pPr>
      <w:r w:rsidRPr="005E2FF2">
        <w:rPr>
          <w:sz w:val="16"/>
        </w:rPr>
        <w:t xml:space="preserve">Until recently, </w:t>
      </w:r>
      <w:r w:rsidRPr="005E2FF2">
        <w:rPr>
          <w:rStyle w:val="StyleUnderline"/>
        </w:rPr>
        <w:t>Mexico</w:t>
      </w:r>
      <w:r w:rsidRPr="005E2FF2">
        <w:rPr>
          <w:sz w:val="16"/>
        </w:rPr>
        <w:t xml:space="preserve"> City </w:t>
      </w:r>
      <w:r w:rsidRPr="005E2FF2">
        <w:rPr>
          <w:rStyle w:val="StyleUnderline"/>
        </w:rPr>
        <w:t>was considered an oasis in a country beset by skyrocketing violence</w:t>
      </w:r>
      <w:r w:rsidRPr="005E2FF2">
        <w:rPr>
          <w:sz w:val="16"/>
        </w:rPr>
        <w:t xml:space="preserve">. Even though one in two Mexican adults said they stopped going out at night for fear of being mugged or worse and </w:t>
      </w:r>
      <w:hyperlink r:id="rId216" w:tgtFrame="_blank" w:history="1">
        <w:r w:rsidRPr="005E2FF2">
          <w:rPr>
            <w:rStyle w:val="Hyperlink"/>
            <w:sz w:val="16"/>
          </w:rPr>
          <w:t xml:space="preserve">one fourth of all adult Mexicans were victimized </w:t>
        </w:r>
      </w:hyperlink>
      <w:r w:rsidRPr="005E2FF2">
        <w:rPr>
          <w:sz w:val="16"/>
        </w:rPr>
        <w:t xml:space="preserve">in 2014, the capital was largely exempt. In posh neighborhoods like La Condesa and Polanco, the restaurants and nightclubs kept buzzing. But something new is going on. </w:t>
      </w:r>
      <w:r w:rsidRPr="005E2FF2">
        <w:rPr>
          <w:rStyle w:val="StyleUnderline"/>
        </w:rPr>
        <w:t>Mexico</w:t>
      </w:r>
      <w:r w:rsidRPr="005E2FF2">
        <w:rPr>
          <w:sz w:val="16"/>
        </w:rPr>
        <w:t xml:space="preserve"> City </w:t>
      </w:r>
      <w:r w:rsidRPr="005E2FF2">
        <w:rPr>
          <w:rStyle w:val="StyleUnderline"/>
        </w:rPr>
        <w:t xml:space="preserve">has witnessed a steady increase in violent crime over the past few years. Homicides </w:t>
      </w:r>
      <w:hyperlink r:id="rId217" w:anchor="http://www.wsj.com/articles/rise-in-violent-crime-shakes-mexico-city-1443398548" w:tgtFrame="_blank" w:history="1">
        <w:r w:rsidRPr="005E2FF2">
          <w:rPr>
            <w:rStyle w:val="StyleUnderline"/>
          </w:rPr>
          <w:t>shot up by more than 20 percent last year,</w:t>
        </w:r>
      </w:hyperlink>
      <w:r w:rsidRPr="005E2FF2">
        <w:rPr>
          <w:rStyle w:val="StyleUnderline"/>
        </w:rPr>
        <w:t xml:space="preserve"> levels not seen since 1998</w:t>
      </w:r>
      <w:r w:rsidRPr="005E2FF2">
        <w:rPr>
          <w:sz w:val="16"/>
        </w:rPr>
        <w:t xml:space="preserve">. In spite of over $1 billion spent on public security last year, </w:t>
      </w:r>
      <w:hyperlink r:id="rId218" w:tgtFrame="_blank" w:history="1">
        <w:r w:rsidRPr="005E2FF2">
          <w:rPr>
            <w:rStyle w:val="Hyperlink"/>
            <w:sz w:val="16"/>
          </w:rPr>
          <w:t xml:space="preserve">recent studies show </w:t>
        </w:r>
      </w:hyperlink>
      <w:r w:rsidRPr="005E2FF2">
        <w:rPr>
          <w:sz w:val="16"/>
        </w:rPr>
        <w:t xml:space="preserve">that a third of the capital’s population was a victim of crime and two thirds do not trust the local police. The question people are asking is – why? The </w:t>
      </w:r>
      <w:hyperlink r:id="rId219" w:anchor="6032e8ce6828" w:tgtFrame="_blank" w:history="1">
        <w:r w:rsidRPr="005E2FF2">
          <w:rPr>
            <w:rStyle w:val="Emphasis"/>
          </w:rPr>
          <w:t>latest media reports</w:t>
        </w:r>
      </w:hyperlink>
      <w:r w:rsidRPr="005E2FF2">
        <w:rPr>
          <w:rStyle w:val="Emphasis"/>
        </w:rPr>
        <w:t xml:space="preserve"> attribute Mexico City´s spiraling crime to disputes between rival cartels, gangs, militia and corrupt police.</w:t>
      </w:r>
      <w:r w:rsidRPr="005E2FF2">
        <w:rPr>
          <w:sz w:val="16"/>
        </w:rPr>
        <w:t xml:space="preserve"> A new peer-reviewed study led by Mexico’s Centro de Investigación y Docencia Económicas (CIDE) and Brazil’s Igarapé Institute challenges the conventional wisdom. The study – </w:t>
      </w:r>
      <w:hyperlink r:id="rId220" w:history="1">
        <w:r w:rsidRPr="005E2FF2">
          <w:rPr>
            <w:rStyle w:val="Hyperlink"/>
            <w:sz w:val="16"/>
          </w:rPr>
          <w:t>Where Does This Criminal Violence Come From?</w:t>
        </w:r>
      </w:hyperlink>
      <w:r w:rsidRPr="005E2FF2">
        <w:rPr>
          <w:sz w:val="16"/>
        </w:rPr>
        <w:t xml:space="preserve"> – considers the correlates of crime in the western hemisphere’s largest city. As expected, </w:t>
      </w:r>
      <w:r w:rsidRPr="005E2FF2">
        <w:rPr>
          <w:rStyle w:val="StyleUnderline"/>
        </w:rPr>
        <w:t>the study finds that criminal violence is hyper-concentrated in very specific neighborhoods of Mexico City</w:t>
      </w:r>
      <w:r w:rsidRPr="005E2FF2">
        <w:rPr>
          <w:sz w:val="16"/>
        </w:rPr>
        <w:t xml:space="preserve">. </w:t>
      </w:r>
      <w:r w:rsidRPr="005E2FF2">
        <w:rPr>
          <w:rStyle w:val="StyleUnderline"/>
        </w:rPr>
        <w:t>More than 50 per cent of all police investigations occurred in just 20 of the city´s 76 municipalities.</w:t>
      </w:r>
      <w:r w:rsidRPr="005E2FF2">
        <w:rPr>
          <w:sz w:val="16"/>
        </w:rPr>
        <w:t xml:space="preserve"> Statistical tests reveal that there are 10 key hot spots, almost all of them within the federal district, accounting for more than a quarter of all crime. More importantly, the </w:t>
      </w:r>
      <w:r w:rsidRPr="005E2FF2">
        <w:rPr>
          <w:rStyle w:val="Emphasis"/>
        </w:rPr>
        <w:t>study detects a very strong relationship between high-crime areas and what criminologists refer to as “social disorganization” and “institutional anomie</w:t>
      </w:r>
      <w:r w:rsidRPr="005E2FF2">
        <w:rPr>
          <w:sz w:val="16"/>
        </w:rPr>
        <w:t xml:space="preserve">.” Put succinctly, </w:t>
      </w:r>
      <w:r w:rsidRPr="005E2FF2">
        <w:rPr>
          <w:rStyle w:val="StyleUnderline"/>
        </w:rPr>
        <w:t>crime rates are positively correlated with underdevelopment, income inequality, voter turn-out and, especially, the extent of family cohesion</w:t>
      </w:r>
      <w:r w:rsidRPr="005E2FF2">
        <w:rPr>
          <w:sz w:val="16"/>
        </w:rPr>
        <w:t xml:space="preserve">. There are several practical policy implications emerging from the study. The most important is that narco-trafficking gangs are only part of the problem. A particularly robust predictor of violent crime is family disruption, especially the proportion of female-headed households. And family disruption is growing rapidly in Mexico City. What this means is that </w:t>
      </w:r>
      <w:r w:rsidRPr="005E2FF2">
        <w:rPr>
          <w:rStyle w:val="StyleUnderline"/>
        </w:rPr>
        <w:t>public authorities need to start investing more seriously in parental skills and childcare provision</w:t>
      </w:r>
      <w:r w:rsidRPr="005E2FF2">
        <w:rPr>
          <w:sz w:val="16"/>
        </w:rPr>
        <w:t xml:space="preserve">. The study’s big take away is that crime prevention in </w:t>
      </w:r>
      <w:r w:rsidRPr="005E2FF2">
        <w:rPr>
          <w:rStyle w:val="StyleUnderline"/>
        </w:rPr>
        <w:t>Mexico</w:t>
      </w:r>
      <w:r w:rsidRPr="005E2FF2">
        <w:rPr>
          <w:sz w:val="16"/>
        </w:rPr>
        <w:t xml:space="preserve"> City </w:t>
      </w:r>
      <w:r w:rsidRPr="005E2FF2">
        <w:rPr>
          <w:rStyle w:val="StyleUnderline"/>
        </w:rPr>
        <w:t>should combine smart law enforcement focused on hot spots with preventive policies that limit family disruption and offer targeted subsidies</w:t>
      </w:r>
      <w:r w:rsidRPr="005E2FF2">
        <w:rPr>
          <w:sz w:val="16"/>
        </w:rPr>
        <w:t xml:space="preserve">. The city’s lawmakers should avoid the temptation to deploy more police, impose stiffer penalties and throw more people in prison. There are much </w:t>
      </w:r>
      <w:r w:rsidRPr="005E2FF2">
        <w:rPr>
          <w:rStyle w:val="StyleUnderline"/>
        </w:rPr>
        <w:t>greater crime reduction dividends from data-driven efforts to improve the lives</w:t>
      </w:r>
      <w:r w:rsidRPr="005E2FF2">
        <w:rPr>
          <w:sz w:val="16"/>
        </w:rPr>
        <w:t xml:space="preserve"> and opportunities of working families and unsupervised youth.</w:t>
      </w:r>
    </w:p>
    <w:p w14:paraId="7536EB12" w14:textId="77777777" w:rsidR="008E1A7B" w:rsidRPr="005E2FF2" w:rsidRDefault="008E1A7B" w:rsidP="008E1A7B">
      <w:pPr>
        <w:pStyle w:val="Heading3"/>
      </w:pPr>
      <w:r w:rsidRPr="005E2FF2">
        <w:t>*!- Terrorism</w:t>
      </w:r>
    </w:p>
    <w:p w14:paraId="56E4F784" w14:textId="77777777" w:rsidR="008E1A7B" w:rsidRPr="005E2FF2" w:rsidRDefault="008E1A7B" w:rsidP="008E1A7B"/>
    <w:p w14:paraId="783C7B6A" w14:textId="42C28ABE" w:rsidR="008E1A7B" w:rsidRPr="005E2FF2" w:rsidRDefault="008E1A7B" w:rsidP="008E1A7B">
      <w:pPr>
        <w:pStyle w:val="Heading3"/>
      </w:pPr>
      <w:r w:rsidRPr="005E2FF2">
        <w:t xml:space="preserve">1NC </w:t>
      </w:r>
      <w:r w:rsidR="00AE64B8" w:rsidRPr="005E2FF2">
        <w:t>AT Cartel Terrorism</w:t>
      </w:r>
    </w:p>
    <w:p w14:paraId="79EA0F63" w14:textId="77777777" w:rsidR="00AE64B8" w:rsidRPr="005E2FF2" w:rsidRDefault="00AE64B8" w:rsidP="00AE64B8">
      <w:pPr>
        <w:pStyle w:val="Heading4"/>
      </w:pPr>
      <w:r w:rsidRPr="005E2FF2">
        <w:t xml:space="preserve">No connection between cartels and terrorism </w:t>
      </w:r>
    </w:p>
    <w:p w14:paraId="235D42F3" w14:textId="77777777" w:rsidR="00AE64B8" w:rsidRPr="005E2FF2" w:rsidRDefault="00AE64B8" w:rsidP="00AE64B8">
      <w:pPr>
        <w:rPr>
          <w:rStyle w:val="Style13ptBold"/>
        </w:rPr>
      </w:pPr>
      <w:r w:rsidRPr="005E2FF2">
        <w:rPr>
          <w:rStyle w:val="Style13ptBold"/>
        </w:rPr>
        <w:t xml:space="preserve">Keating 14 </w:t>
      </w:r>
    </w:p>
    <w:p w14:paraId="4BDE3307" w14:textId="77777777" w:rsidR="00AE64B8" w:rsidRPr="005E2FF2" w:rsidRDefault="00AE64B8" w:rsidP="00AE64B8">
      <w:r w:rsidRPr="005E2FF2">
        <w:t xml:space="preserve">(Joshua, writer @ Slate Magazine, “Little evidence terrorists reaching US via Mexico,” </w:t>
      </w:r>
      <w:hyperlink r:id="rId221" w:history="1">
        <w:r w:rsidRPr="005E2FF2">
          <w:rPr>
            <w:rStyle w:val="Hyperlink"/>
          </w:rPr>
          <w:t>http://www.stripes.com/opinion/little-evidence-terrorists-reaching-us-via-mexico-1.300032</w:t>
        </w:r>
      </w:hyperlink>
      <w:r w:rsidRPr="005E2FF2">
        <w:t xml:space="preserve">) </w:t>
      </w:r>
    </w:p>
    <w:p w14:paraId="265869B6" w14:textId="77777777" w:rsidR="00AE64B8" w:rsidRPr="005E2FF2" w:rsidRDefault="00AE64B8" w:rsidP="00AE64B8">
      <w:pPr>
        <w:rPr>
          <w:sz w:val="12"/>
        </w:rPr>
      </w:pPr>
      <w:r w:rsidRPr="005E2FF2">
        <w:rPr>
          <w:sz w:val="12"/>
        </w:rPr>
        <w:t xml:space="preserve">The Mexican government is expressing some irritation with Texas Gov. Rick </w:t>
      </w:r>
      <w:r w:rsidRPr="005E2FF2">
        <w:rPr>
          <w:rStyle w:val="StyleUnderline"/>
        </w:rPr>
        <w:t>Perry</w:t>
      </w:r>
      <w:r w:rsidRPr="005E2FF2">
        <w:rPr>
          <w:sz w:val="12"/>
        </w:rPr>
        <w:t xml:space="preserve">, who </w:t>
      </w:r>
      <w:r w:rsidRPr="005E2FF2">
        <w:rPr>
          <w:rStyle w:val="StyleUnderline"/>
        </w:rPr>
        <w:t>suggested</w:t>
      </w:r>
      <w:r w:rsidRPr="005E2FF2">
        <w:rPr>
          <w:sz w:val="12"/>
        </w:rPr>
        <w:t xml:space="preserve"> last week that </w:t>
      </w:r>
      <w:r w:rsidRPr="005E2FF2">
        <w:rPr>
          <w:rStyle w:val="StyleUnderline"/>
        </w:rPr>
        <w:t>there’s a “very real possibility” that members of the Islamic State or other terrorist groups are entering the United States illegally via Mexico.</w:t>
      </w:r>
      <w:r w:rsidRPr="005E2FF2">
        <w:rPr>
          <w:sz w:val="12"/>
        </w:rPr>
        <w:t xml:space="preserve"> As Perry acknowledged in his own remarks — and as </w:t>
      </w:r>
      <w:r w:rsidRPr="005E2FF2">
        <w:rPr>
          <w:rStyle w:val="StyleUnderline"/>
        </w:rPr>
        <w:t>the Pentagon confirmed</w:t>
      </w:r>
      <w:r w:rsidRPr="005E2FF2">
        <w:rPr>
          <w:sz w:val="12"/>
        </w:rPr>
        <w:t xml:space="preserve"> — </w:t>
      </w:r>
      <w:r w:rsidRPr="005E2FF2">
        <w:rPr>
          <w:rStyle w:val="StyleUnderline"/>
        </w:rPr>
        <w:t>there’s “no clear evidence” that this is happening</w:t>
      </w:r>
      <w:r w:rsidRPr="005E2FF2">
        <w:rPr>
          <w:sz w:val="12"/>
        </w:rPr>
        <w:t xml:space="preserve">. But as is generally the case when fears of “el-Qaida” periodically emerge, a lack of evidence is no barrier to bold sweeping claims. </w:t>
      </w:r>
      <w:r w:rsidRPr="005E2FF2">
        <w:rPr>
          <w:rStyle w:val="StyleUnderline"/>
        </w:rPr>
        <w:t>Intelligence</w:t>
      </w:r>
      <w:r w:rsidRPr="005E2FF2">
        <w:rPr>
          <w:sz w:val="12"/>
        </w:rPr>
        <w:t xml:space="preserve"> </w:t>
      </w:r>
      <w:r w:rsidRPr="005E2FF2">
        <w:rPr>
          <w:rStyle w:val="StyleUnderline"/>
        </w:rPr>
        <w:t>officials</w:t>
      </w:r>
      <w:r w:rsidRPr="005E2FF2">
        <w:rPr>
          <w:sz w:val="12"/>
        </w:rPr>
        <w:t xml:space="preserve"> have </w:t>
      </w:r>
      <w:r w:rsidRPr="005E2FF2">
        <w:rPr>
          <w:rStyle w:val="StyleUnderline"/>
        </w:rPr>
        <w:t>warned</w:t>
      </w:r>
      <w:r w:rsidRPr="005E2FF2">
        <w:rPr>
          <w:sz w:val="12"/>
        </w:rPr>
        <w:t xml:space="preserve"> for some time that </w:t>
      </w:r>
      <w:r w:rsidRPr="005E2FF2">
        <w:rPr>
          <w:rStyle w:val="StyleUnderline"/>
        </w:rPr>
        <w:t>there’s a possibility of terrorists</w:t>
      </w:r>
      <w:r w:rsidRPr="005E2FF2">
        <w:rPr>
          <w:sz w:val="12"/>
        </w:rPr>
        <w:t xml:space="preserve"> </w:t>
      </w:r>
      <w:r w:rsidRPr="005E2FF2">
        <w:rPr>
          <w:rStyle w:val="StyleUnderline"/>
        </w:rPr>
        <w:t>entering the U</w:t>
      </w:r>
      <w:r w:rsidRPr="005E2FF2">
        <w:rPr>
          <w:sz w:val="12"/>
        </w:rPr>
        <w:t xml:space="preserve">nited </w:t>
      </w:r>
      <w:r w:rsidRPr="005E2FF2">
        <w:rPr>
          <w:rStyle w:val="StyleUnderline"/>
        </w:rPr>
        <w:t>S</w:t>
      </w:r>
      <w:r w:rsidRPr="005E2FF2">
        <w:rPr>
          <w:sz w:val="12"/>
        </w:rPr>
        <w:t xml:space="preserve">tates </w:t>
      </w:r>
      <w:r w:rsidRPr="005E2FF2">
        <w:rPr>
          <w:rStyle w:val="StyleUnderline"/>
        </w:rPr>
        <w:t>from Mexico</w:t>
      </w:r>
      <w:r w:rsidRPr="005E2FF2">
        <w:rPr>
          <w:sz w:val="12"/>
        </w:rPr>
        <w:t xml:space="preserve">, and there is indeed some evidence of groups like Hezbollah operating in South America. It would be foolish, then, to completely rule out the possibility that terrorists have crossed into the United States from down Mexico way. But </w:t>
      </w:r>
      <w:r w:rsidRPr="005E2FF2">
        <w:rPr>
          <w:rStyle w:val="Emphasis"/>
        </w:rPr>
        <w:t xml:space="preserve">the frequent claims that this is already a major problem are ridiculous. </w:t>
      </w:r>
      <w:r w:rsidRPr="005E2FF2">
        <w:rPr>
          <w:sz w:val="12"/>
        </w:rPr>
        <w:t>Last year, for instance, Rep. Louie Gohmert, R-Texas, declared on C-SPAN that “</w:t>
      </w:r>
      <w:r w:rsidRPr="005E2FF2">
        <w:rPr>
          <w:rStyle w:val="StyleUnderline"/>
        </w:rPr>
        <w:t xml:space="preserve">We know al-Qaida has camps over with the drug cartels on the other side of the Mexican border” and that the group’s operatives are being trained to “act Hispanic.” This claim appears to have been based on essentially nothing. </w:t>
      </w:r>
      <w:r w:rsidRPr="005E2FF2">
        <w:rPr>
          <w:sz w:val="12"/>
        </w:rPr>
        <w:t xml:space="preserve">Also last year, Deroy </w:t>
      </w:r>
      <w:r w:rsidRPr="005E2FF2">
        <w:rPr>
          <w:rStyle w:val="StyleUnderline"/>
        </w:rPr>
        <w:t>Murdock</w:t>
      </w:r>
      <w:r w:rsidRPr="005E2FF2">
        <w:rPr>
          <w:sz w:val="12"/>
        </w:rPr>
        <w:t xml:space="preserve">, of National Review, </w:t>
      </w:r>
      <w:r w:rsidRPr="005E2FF2">
        <w:rPr>
          <w:rStyle w:val="StyleUnderline"/>
        </w:rPr>
        <w:t>argued</w:t>
      </w:r>
      <w:r w:rsidRPr="005E2FF2">
        <w:rPr>
          <w:sz w:val="12"/>
        </w:rPr>
        <w:t xml:space="preserve"> that </w:t>
      </w:r>
      <w:r w:rsidRPr="005E2FF2">
        <w:rPr>
          <w:rStyle w:val="StyleUnderline"/>
        </w:rPr>
        <w:t>“there are at least 7,518 reasons</w:t>
      </w:r>
      <w:r w:rsidRPr="005E2FF2">
        <w:rPr>
          <w:sz w:val="12"/>
        </w:rPr>
        <w:t xml:space="preserve"> </w:t>
      </w:r>
      <w:r w:rsidRPr="005E2FF2">
        <w:rPr>
          <w:rStyle w:val="StyleUnderline"/>
        </w:rPr>
        <w:t>to get the U.S./Mexican border</w:t>
      </w:r>
      <w:r w:rsidRPr="005E2FF2">
        <w:rPr>
          <w:sz w:val="12"/>
        </w:rPr>
        <w:t xml:space="preserve"> </w:t>
      </w:r>
      <w:r w:rsidRPr="005E2FF2">
        <w:rPr>
          <w:rStyle w:val="StyleUnderline"/>
        </w:rPr>
        <w:t>under</w:t>
      </w:r>
      <w:r w:rsidRPr="005E2FF2">
        <w:rPr>
          <w:sz w:val="12"/>
        </w:rPr>
        <w:t xml:space="preserve"> </w:t>
      </w:r>
      <w:r w:rsidRPr="005E2FF2">
        <w:rPr>
          <w:rStyle w:val="StyleUnderline"/>
        </w:rPr>
        <w:t>control</w:t>
      </w:r>
      <w:r w:rsidRPr="005E2FF2">
        <w:rPr>
          <w:sz w:val="12"/>
        </w:rPr>
        <w:t xml:space="preserve">.” </w:t>
      </w:r>
      <w:r w:rsidRPr="005E2FF2">
        <w:rPr>
          <w:rStyle w:val="StyleUnderline"/>
        </w:rPr>
        <w:t>That</w:t>
      </w:r>
      <w:r w:rsidRPr="005E2FF2">
        <w:rPr>
          <w:sz w:val="12"/>
        </w:rPr>
        <w:t xml:space="preserve"> figure </w:t>
      </w:r>
      <w:r w:rsidRPr="005E2FF2">
        <w:rPr>
          <w:rStyle w:val="StyleUnderline"/>
        </w:rPr>
        <w:t>refers to</w:t>
      </w:r>
      <w:r w:rsidRPr="005E2FF2">
        <w:rPr>
          <w:sz w:val="12"/>
        </w:rPr>
        <w:t xml:space="preserve"> the number of </w:t>
      </w:r>
      <w:r w:rsidRPr="005E2FF2">
        <w:rPr>
          <w:rStyle w:val="StyleUnderline"/>
        </w:rPr>
        <w:t>citizens</w:t>
      </w:r>
      <w:r w:rsidRPr="005E2FF2">
        <w:rPr>
          <w:sz w:val="12"/>
        </w:rPr>
        <w:t xml:space="preserve"> of State Department-listed “state sponsors of terrorism” </w:t>
      </w:r>
      <w:r w:rsidRPr="005E2FF2">
        <w:rPr>
          <w:rStyle w:val="StyleUnderline"/>
        </w:rPr>
        <w:t>arrested entering the U</w:t>
      </w:r>
      <w:r w:rsidRPr="005E2FF2">
        <w:rPr>
          <w:sz w:val="12"/>
        </w:rPr>
        <w:t xml:space="preserve">nited </w:t>
      </w:r>
      <w:r w:rsidRPr="005E2FF2">
        <w:rPr>
          <w:rStyle w:val="StyleUnderline"/>
        </w:rPr>
        <w:t>S</w:t>
      </w:r>
      <w:r w:rsidRPr="005E2FF2">
        <w:rPr>
          <w:sz w:val="12"/>
        </w:rPr>
        <w:t xml:space="preserve">tates — </w:t>
      </w:r>
      <w:r w:rsidRPr="005E2FF2">
        <w:rPr>
          <w:rStyle w:val="StyleUnderline"/>
        </w:rPr>
        <w:t>not just at the Mexican border</w:t>
      </w:r>
      <w:r w:rsidRPr="005E2FF2">
        <w:rPr>
          <w:sz w:val="12"/>
        </w:rPr>
        <w:t xml:space="preserve"> — in fiscal 2011. </w:t>
      </w:r>
      <w:r w:rsidRPr="005E2FF2">
        <w:rPr>
          <w:rStyle w:val="StyleUnderline"/>
        </w:rPr>
        <w:t>More than half</w:t>
      </w:r>
      <w:r w:rsidRPr="005E2FF2">
        <w:rPr>
          <w:sz w:val="12"/>
        </w:rPr>
        <w:t xml:space="preserve"> of those </w:t>
      </w:r>
      <w:r w:rsidRPr="005E2FF2">
        <w:rPr>
          <w:rStyle w:val="StyleUnderline"/>
        </w:rPr>
        <w:t>were from Cuba</w:t>
      </w:r>
      <w:r w:rsidRPr="005E2FF2">
        <w:rPr>
          <w:sz w:val="12"/>
        </w:rPr>
        <w:t xml:space="preserve">, a country that is still on the State Department’s list for a variety of reasons but whose immigrant population in the U.S. is not known as a hotbed of jihadist sentiment. (This isn’t to imply that those entering the United States from Syria or Afghanistan are likely terrorists. More likely, they’re fleeing terrorism.) In 2012, Breitbart.com and a number of other </w:t>
      </w:r>
      <w:r w:rsidRPr="005E2FF2">
        <w:rPr>
          <w:rStyle w:val="StyleUnderline"/>
        </w:rPr>
        <w:t>conservative sites claimed</w:t>
      </w:r>
      <w:r w:rsidRPr="005E2FF2">
        <w:rPr>
          <w:sz w:val="12"/>
        </w:rPr>
        <w:t xml:space="preserve"> that then-Homeland Security Secretary Janet </w:t>
      </w:r>
      <w:r w:rsidRPr="005E2FF2">
        <w:rPr>
          <w:rStyle w:val="StyleUnderline"/>
        </w:rPr>
        <w:t>Napolitano</w:t>
      </w:r>
      <w:r w:rsidRPr="005E2FF2">
        <w:rPr>
          <w:sz w:val="12"/>
        </w:rPr>
        <w:t xml:space="preserve"> had </w:t>
      </w:r>
      <w:r w:rsidRPr="005E2FF2">
        <w:rPr>
          <w:rStyle w:val="StyleUnderline"/>
        </w:rPr>
        <w:t>“admitted” that terrorists enter the U.S. from Mexico “from time to time.”</w:t>
      </w:r>
      <w:r w:rsidRPr="005E2FF2">
        <w:rPr>
          <w:sz w:val="12"/>
        </w:rPr>
        <w:t xml:space="preserve"> </w:t>
      </w:r>
      <w:r w:rsidRPr="005E2FF2">
        <w:rPr>
          <w:rStyle w:val="StyleUnderline"/>
        </w:rPr>
        <w:t>The evidence for this supposed admission: what seems like a deliberate misreading of a garbled answer during congressional testimony.</w:t>
      </w:r>
      <w:r w:rsidRPr="005E2FF2">
        <w:rPr>
          <w:sz w:val="12"/>
        </w:rPr>
        <w:t xml:space="preserve"> (Napolitano hasn’t always helped her own cause on this issue. </w:t>
      </w:r>
      <w:r w:rsidRPr="005E2FF2">
        <w:rPr>
          <w:rStyle w:val="StyleUnderline"/>
        </w:rPr>
        <w:t>In 2009 she had to walk back comments that seemed to suggest, falsely, that the Sept. 11, 2001, hijackers had entered the U.S. from Canada</w:t>
      </w:r>
      <w:r w:rsidRPr="005E2FF2">
        <w:rPr>
          <w:sz w:val="12"/>
        </w:rPr>
        <w:t xml:space="preserve">.) </w:t>
      </w:r>
      <w:r w:rsidRPr="005E2FF2">
        <w:rPr>
          <w:rStyle w:val="StyleUnderline"/>
        </w:rPr>
        <w:t xml:space="preserve">The best-documented case of a connection </w:t>
      </w:r>
      <w:r w:rsidRPr="005E2FF2">
        <w:rPr>
          <w:sz w:val="12"/>
        </w:rPr>
        <w:t xml:space="preserve">between Middle Eastern terrorism and Mexican drug cartels </w:t>
      </w:r>
      <w:r w:rsidRPr="005E2FF2">
        <w:rPr>
          <w:rStyle w:val="StyleUnderline"/>
        </w:rPr>
        <w:t xml:space="preserve">was facilitated by the U.S. government. </w:t>
      </w:r>
      <w:r w:rsidRPr="005E2FF2">
        <w:rPr>
          <w:sz w:val="12"/>
        </w:rPr>
        <w:t xml:space="preserve">Mansour Arbabsiar, an Iranian-American car dealer in Texas, was arrested in 2011, and later convicted, after trying to recruit a Mexican drug cartel to assassinate the Saudi ambassador to the United States. </w:t>
      </w:r>
      <w:r w:rsidRPr="005E2FF2">
        <w:rPr>
          <w:rStyle w:val="StyleUnderline"/>
        </w:rPr>
        <w:t>The Obama administration’s allegations that senior Iranian officials were likely in on the plot were met with some skepticism at the time.</w:t>
      </w:r>
      <w:r w:rsidRPr="005E2FF2">
        <w:rPr>
          <w:sz w:val="12"/>
        </w:rPr>
        <w:t xml:space="preserve"> Whether or not that part of it is true, </w:t>
      </w:r>
      <w:r w:rsidRPr="005E2FF2">
        <w:rPr>
          <w:rStyle w:val="StyleUnderline"/>
        </w:rPr>
        <w:t>we do know that no actual Mexican gangs were involved. Arbabsiar’s contact was an undercover Drug Enforcement Agency agent. The DEA also set up a 2009 bust involving a deal between alleged members of al-Qaida in the Islamic Maghreb and Colombia’s FARC to smuggle cocaine through West Africa to Europe.</w:t>
      </w:r>
      <w:r w:rsidRPr="005E2FF2">
        <w:rPr>
          <w:sz w:val="12"/>
        </w:rPr>
        <w:t xml:space="preserve"> This was cited by the agency as evidence of the possibility of an “unholy alliance between South American narco-terrorists and Islamic extremists.” </w:t>
      </w:r>
      <w:r w:rsidRPr="005E2FF2">
        <w:rPr>
          <w:rStyle w:val="StyleUnderline"/>
        </w:rPr>
        <w:t>This despite the fact that there were never any actual South American narco-terrorists involved and DEA agents had set the whole thing up themselves.</w:t>
      </w:r>
      <w:r w:rsidRPr="005E2FF2">
        <w:rPr>
          <w:sz w:val="12"/>
        </w:rPr>
        <w:t xml:space="preserve"> This case was also used in Congress to argue for tougher immigration rules — in this case, more scrutiny of travelers from Venezuela.</w:t>
      </w:r>
    </w:p>
    <w:p w14:paraId="28DC409D" w14:textId="77777777" w:rsidR="00AE64B8" w:rsidRPr="005E2FF2" w:rsidRDefault="00AE64B8" w:rsidP="00AE64B8"/>
    <w:p w14:paraId="24A7842E" w14:textId="77777777" w:rsidR="00AE64B8" w:rsidRPr="005E2FF2" w:rsidRDefault="00AE64B8" w:rsidP="00AE64B8"/>
    <w:p w14:paraId="49869494" w14:textId="77777777" w:rsidR="00AE64B8" w:rsidRPr="005E2FF2" w:rsidRDefault="00AE64B8" w:rsidP="00AE64B8">
      <w:pPr>
        <w:pStyle w:val="Heading3"/>
      </w:pPr>
      <w:r w:rsidRPr="005E2FF2">
        <w:t xml:space="preserve">2NC – AT Terror </w:t>
      </w:r>
    </w:p>
    <w:p w14:paraId="4AFED0A0" w14:textId="6A2587F9" w:rsidR="00AE64B8" w:rsidRPr="005E2FF2" w:rsidRDefault="00AE64B8" w:rsidP="00AE64B8">
      <w:pPr>
        <w:pStyle w:val="Heading4"/>
      </w:pPr>
      <w:r w:rsidRPr="005E2FF2">
        <w:t>Prefer our evidence—their scholarship is bad</w:t>
      </w:r>
    </w:p>
    <w:p w14:paraId="2C966251" w14:textId="77777777" w:rsidR="00AE64B8" w:rsidRPr="005E2FF2" w:rsidRDefault="00AE64B8" w:rsidP="00AE64B8">
      <w:r w:rsidRPr="005E2FF2">
        <w:t>-not working w/ Hezbollah</w:t>
      </w:r>
    </w:p>
    <w:p w14:paraId="20468F40" w14:textId="77777777" w:rsidR="00AE64B8" w:rsidRPr="005E2FF2" w:rsidRDefault="00AE64B8" w:rsidP="00AE64B8">
      <w:r w:rsidRPr="005E2FF2">
        <w:t xml:space="preserve">-Mexico not on verge of collapse </w:t>
      </w:r>
    </w:p>
    <w:p w14:paraId="4DF24B36" w14:textId="77777777" w:rsidR="00AE64B8" w:rsidRPr="005E2FF2" w:rsidRDefault="00AE64B8" w:rsidP="00AE64B8">
      <w:pPr>
        <w:rPr>
          <w:rStyle w:val="Style13ptBold"/>
        </w:rPr>
      </w:pPr>
      <w:r w:rsidRPr="005E2FF2">
        <w:rPr>
          <w:rStyle w:val="Style13ptBold"/>
        </w:rPr>
        <w:t>Longmire 14</w:t>
      </w:r>
    </w:p>
    <w:p w14:paraId="633C42F6" w14:textId="77777777" w:rsidR="00AE64B8" w:rsidRPr="005E2FF2" w:rsidRDefault="00AE64B8" w:rsidP="00AE64B8">
      <w:r w:rsidRPr="005E2FF2">
        <w:t xml:space="preserve">(Sylvia, retired Air Force captain and former Special Agent with the Air Force Office of Special Investigations, February 28, 2014, “AVOIDING SENSATIONALISM AND FICTION IN DRUG WAR REPORTING” </w:t>
      </w:r>
      <w:hyperlink r:id="rId222" w:history="1">
        <w:r w:rsidRPr="005E2FF2">
          <w:rPr>
            <w:rStyle w:val="Hyperlink"/>
          </w:rPr>
          <w:t>http://www.breitbart.com/texas/2014/02/28/avoiding-sensationalism-and-fiction-in-drug-war-reporting/</w:t>
        </w:r>
      </w:hyperlink>
      <w:r w:rsidRPr="005E2FF2">
        <w:t xml:space="preserve">) </w:t>
      </w:r>
    </w:p>
    <w:p w14:paraId="19E1CA3C" w14:textId="77777777" w:rsidR="00AE64B8" w:rsidRPr="005E2FF2" w:rsidRDefault="00AE64B8" w:rsidP="00AE64B8">
      <w:r w:rsidRPr="005E2FF2">
        <w:t xml:space="preserve">There is a lot of daily drama surrounding Mexico’s drug war. In fact, I often refer to the frequent changes of command, violent territory grabs, and back-room deals between former rivals as something akin to As the Narco-World Turns. As a result of that, I believe that some </w:t>
      </w:r>
      <w:r w:rsidRPr="005E2FF2">
        <w:rPr>
          <w:rStyle w:val="StyleUnderline"/>
        </w:rPr>
        <w:t>reporting on cartel happenings</w:t>
      </w:r>
      <w:r w:rsidRPr="005E2FF2">
        <w:t xml:space="preserve"> on both sides of our southwest border </w:t>
      </w:r>
      <w:r w:rsidRPr="005E2FF2">
        <w:rPr>
          <w:rStyle w:val="StyleUnderline"/>
        </w:rPr>
        <w:t>tends to turn sensational, either to grab headlines, generate buzz, or spark controversy in an attempt to increase readership</w:t>
      </w:r>
      <w:r w:rsidRPr="005E2FF2">
        <w:t xml:space="preserve">. </w:t>
      </w:r>
      <w:r w:rsidRPr="005E2FF2">
        <w:rPr>
          <w:rStyle w:val="StyleUnderline"/>
        </w:rPr>
        <w:t xml:space="preserve">In some cases, an overblown and alarmist article can simply be the result of a misinformed writer. </w:t>
      </w:r>
      <w:r w:rsidRPr="005E2FF2">
        <w:t xml:space="preserve">On February 20, 2014, an associate of mine brought to my attention </w:t>
      </w:r>
      <w:r w:rsidRPr="005E2FF2">
        <w:rPr>
          <w:rStyle w:val="StyleUnderline"/>
        </w:rPr>
        <w:t>an article</w:t>
      </w:r>
      <w:r w:rsidRPr="005E2FF2">
        <w:t xml:space="preserve"> from World Politics Review </w:t>
      </w:r>
      <w:r w:rsidRPr="005E2FF2">
        <w:rPr>
          <w:rStyle w:val="StyleUnderline"/>
        </w:rPr>
        <w:t>titled</w:t>
      </w:r>
      <w:r w:rsidRPr="005E2FF2">
        <w:t xml:space="preserve">, </w:t>
      </w:r>
      <w:r w:rsidRPr="005E2FF2">
        <w:rPr>
          <w:rStyle w:val="StyleUnderline"/>
        </w:rPr>
        <w:t>“Strategic Horizons: All Options Bad If Mexico’s Drug Violence Expands to U.S.”</w:t>
      </w:r>
      <w:r w:rsidRPr="005E2FF2">
        <w:t xml:space="preserve"> I read this article with interest because I assumed it would address border violence spillover and cartel activities within the US. It did, but unfortunately, it wasn’t long before I was shaking my head with disappointment. Here was another article from a writer with a strong professional background that would inevitably lead readers to some very wrong conclusions. </w:t>
      </w:r>
      <w:r w:rsidRPr="005E2FF2">
        <w:rPr>
          <w:rStyle w:val="StyleUnderline"/>
        </w:rPr>
        <w:t>The “shock factor” treatment began in the first paragraph when I read, “Americans must face the possibility that the [Mexican] conflict may also expand northward, with inter-gang warfare, assassinations of government officials and outright terrorism in the United States.” This</w:t>
      </w:r>
      <w:r w:rsidRPr="005E2FF2">
        <w:t xml:space="preserve"> </w:t>
      </w:r>
      <w:r w:rsidRPr="005E2FF2">
        <w:rPr>
          <w:rStyle w:val="StyleUnderline"/>
        </w:rPr>
        <w:t>statement is sure to suck readers in, particularly with the notion that Mexican drug cartels could possibly engage in terrorist activity in the US.</w:t>
      </w:r>
      <w:r w:rsidRPr="005E2FF2">
        <w:t xml:space="preserve"> The writer, Steven </w:t>
      </w:r>
      <w:r w:rsidRPr="005E2FF2">
        <w:rPr>
          <w:rStyle w:val="StyleUnderline"/>
        </w:rPr>
        <w:t>Metz</w:t>
      </w:r>
      <w:r w:rsidRPr="005E2FF2">
        <w:t xml:space="preserve">, expands on this thought by </w:t>
      </w:r>
      <w:r w:rsidRPr="005E2FF2">
        <w:rPr>
          <w:rStyle w:val="StyleUnderline"/>
        </w:rPr>
        <w:t>say</w:t>
      </w:r>
      <w:r w:rsidRPr="005E2FF2">
        <w:t>ing, “</w:t>
      </w:r>
      <w:r w:rsidRPr="005E2FF2">
        <w:rPr>
          <w:rStyle w:val="StyleUnderline"/>
        </w:rPr>
        <w:t>The Zetas already have a substantial connection to Hezbollah, based on collaborative narco-trafficking and arms smuggling…Since Hezbollah is a close ally or proxy of Iran, it might some day attempt to strike the United States in retribution for American action against Tehran.</w:t>
      </w:r>
      <w:r w:rsidRPr="005E2FF2">
        <w:t xml:space="preserve"> </w:t>
      </w:r>
      <w:r w:rsidRPr="005E2FF2">
        <w:rPr>
          <w:rStyle w:val="StyleUnderline"/>
        </w:rPr>
        <w:t>If so, it would likely attempt to exploit its connection with the Zetas, pulling the narco-traffickers into a transnational proxy war.” Unfortunately for Metz</w:t>
      </w:r>
      <w:r w:rsidRPr="005E2FF2">
        <w:t xml:space="preserve"> and his readers, </w:t>
      </w:r>
      <w:r w:rsidRPr="005E2FF2">
        <w:rPr>
          <w:rStyle w:val="StyleUnderline"/>
        </w:rPr>
        <w:t>this information is flat-out wrong.</w:t>
      </w:r>
      <w:r w:rsidRPr="005E2FF2">
        <w:t xml:space="preserve"> I devoted an entire chapter in my forthcoming book, Border Insecurity, to laying out the facts and fiction surrounding the potential (or lack thereof) for cartels and terrorist groups to work together. It seems that </w:t>
      </w:r>
      <w:r w:rsidRPr="005E2FF2">
        <w:rPr>
          <w:rStyle w:val="StyleUnderline"/>
        </w:rPr>
        <w:t xml:space="preserve">not enough people understand the corporate and profit-maximizing interests of cartels, and how any government or law enforcement attention brought upon them by such associations would crush their business operations. Drug cartels have almost less of an interest in working with Hezbollah than our government does in seeing them do so. </w:t>
      </w:r>
      <w:r w:rsidRPr="005E2FF2">
        <w:t xml:space="preserve">This isn’t to say that terrorist groups and drug trafficking organizations don’t have several things in common, like selling drugs to raise money and using a variety of avenues to launder their ill-gotten proceeds. It’s well known that groups like the PKK in Turkey, the Taliban in Afghanistan, and the Lashkar-e-Taiba in South Asia all benefit tremendously from their involvement in the drug trade. However, </w:t>
      </w:r>
      <w:r w:rsidRPr="005E2FF2">
        <w:rPr>
          <w:rStyle w:val="StyleUnderline"/>
        </w:rPr>
        <w:t>Hezbollah and a cartel like Los Zetas have two very different goals.</w:t>
      </w:r>
      <w:r w:rsidRPr="005E2FF2">
        <w:t xml:space="preserve"> Hezbollah has a fundamentalist and Islamist mentality that involves a deep hatred of the West and a desire to spread radical Islam throughout the world. Los Zetas and their rivals just want to make money, and need a stable government apparatus that they can simply manipulate, not control or take over. </w:t>
      </w:r>
      <w:r w:rsidRPr="005E2FF2">
        <w:rPr>
          <w:rStyle w:val="StyleUnderline"/>
        </w:rPr>
        <w:t xml:space="preserve">The statement that “…using the U.S. military against the cartels on Mexican soil could weaken the Mexican government or even cause its collapse…” also demonstrates a deep misunderstanding of the dynamic between our two governments, as well as a highly exaggerated view of what it would take to collapse the Mexican government. It’s true that our relationship with our neighbor to the south is delicate and complicated due to over a century of meddling in Latin America’s affairs. </w:t>
      </w:r>
      <w:r w:rsidRPr="005E2FF2">
        <w:t xml:space="preserve">However, </w:t>
      </w:r>
      <w:r w:rsidRPr="005E2FF2">
        <w:rPr>
          <w:rStyle w:val="StyleUnderline"/>
        </w:rPr>
        <w:t>the US Department of Defense is extremely aware of Mexico’s desire to assert its sovereignty</w:t>
      </w:r>
      <w:r w:rsidRPr="005E2FF2">
        <w:t xml:space="preserve">. Current Mexican President Enrique Peña Nieto is pulling away from bilateral cooperation in a likely attempt to prove that Mexico can handle its own affairs–a contrast to his predecessor Felipe Calderón, who drew considerable heat for allowing US drones to fly in Mexico in 2009 in order to provide imagery in support of counterdrug operations. </w:t>
      </w:r>
      <w:r w:rsidRPr="005E2FF2">
        <w:rPr>
          <w:rStyle w:val="StyleUnderline"/>
        </w:rPr>
        <w:t xml:space="preserve">Mexico is not on the verge of collapse, despite a criminal insurgency that has affected many parts of the country. It has the 13th largest economy in the world, a strong military, free and relatively fair elections in a functioning democracy, and a broken but existent justice system. Somalia or Sudan, it is not. </w:t>
      </w:r>
      <w:r w:rsidRPr="005E2FF2">
        <w:t xml:space="preserve">It is very true that Mexican cartels–mostly by proxy through lower-level associates and gang members–have a widespread presence in virtually every corner of the US. They supply 90 percent of the illegal drugs on our streets, and engage in violent behavior against each other, migrants, and law enforcement officers on US soil. However, </w:t>
      </w:r>
      <w:r w:rsidRPr="005E2FF2">
        <w:rPr>
          <w:rStyle w:val="StyleUnderline"/>
        </w:rPr>
        <w:t xml:space="preserve">the dramatic “possibilities” that Metz outlines in this piece are alarmist and not based on solid or reliable facts–merely conjecture. </w:t>
      </w:r>
      <w:r w:rsidRPr="005E2FF2">
        <w:t xml:space="preserve">The problem is that there is a lot more material out there like this. </w:t>
      </w:r>
      <w:r w:rsidRPr="005E2FF2">
        <w:rPr>
          <w:rStyle w:val="StyleUnderline"/>
        </w:rPr>
        <w:t>People will read these articles and assume they are true, then express anger that our government can’t even begin to address this apocalyptic threat</w:t>
      </w:r>
      <w:r w:rsidRPr="005E2FF2">
        <w:t xml:space="preserve">. I am solidly in the camp that our government does not give nearly enough credence and attention to the national security threat posed by Mexican cartels, nor does it come close to validating the security concerns of many border residents. However, </w:t>
      </w:r>
      <w:r w:rsidRPr="005E2FF2">
        <w:rPr>
          <w:rStyle w:val="StyleUnderline"/>
        </w:rPr>
        <w:t>that doesn’t excuse anyone from publishing information that is not thoroughly researched and based on more than blog “reports” with no obvious author.</w:t>
      </w:r>
      <w:r w:rsidRPr="005E2FF2">
        <w:t xml:space="preserve"> It’s a disservice to readers, and I encourage you to read any report about Mexico’s drug war or border security–yes, even mine–with a discerning eye for facts, sources, and anything that sounds even remotely outrageous or sensational. This is how we writers are held accountable, how we propagate facts, and how we restrain fiction.</w:t>
      </w:r>
    </w:p>
    <w:p w14:paraId="1359495B" w14:textId="77777777" w:rsidR="00AE64B8" w:rsidRPr="005E2FF2" w:rsidRDefault="00AE64B8" w:rsidP="00AE64B8">
      <w:pPr>
        <w:pStyle w:val="Heading4"/>
      </w:pPr>
      <w:r w:rsidRPr="005E2FF2">
        <w:t>No impact to cartels – traffickers don’t intervene politically to risk any form of escalation, it’s misinformed by the media</w:t>
      </w:r>
    </w:p>
    <w:p w14:paraId="635FE1D4" w14:textId="77777777" w:rsidR="00AE64B8" w:rsidRPr="005E2FF2" w:rsidRDefault="00AE64B8" w:rsidP="00AE64B8">
      <w:pPr>
        <w:rPr>
          <w:rStyle w:val="Style13ptBold"/>
          <w:b w:val="0"/>
          <w:bCs w:val="0"/>
          <w:sz w:val="22"/>
        </w:rPr>
      </w:pPr>
      <w:r w:rsidRPr="005E2FF2">
        <w:rPr>
          <w:rStyle w:val="Style13ptBold"/>
        </w:rPr>
        <w:t xml:space="preserve">Loudis 19 – </w:t>
      </w:r>
      <w:r w:rsidRPr="005E2FF2">
        <w:t xml:space="preserve">[Jessica Loudis – Jessica Loudis is a writer and editor based in Brooklyn. Her work has appeared in The New Republic, Artforum, the London Review of Books, and The Times Literary Supplement., The Nation, 4/22/2019, “In Mexico, ‘The Cartels Do Not Exist’: A Q&amp;A With Oswaldo Zavala,” </w:t>
      </w:r>
      <w:hyperlink r:id="rId223" w:history="1">
        <w:r w:rsidRPr="005E2FF2">
          <w:rPr>
            <w:rStyle w:val="Hyperlink"/>
          </w:rPr>
          <w:t>https://www.thenation.com/article/oswaldo-zavala-interview-mexico-cartels/</w:t>
        </w:r>
      </w:hyperlink>
      <w:r w:rsidRPr="005E2FF2">
        <w:t>] KS</w:t>
      </w:r>
    </w:p>
    <w:p w14:paraId="70675D93" w14:textId="77777777" w:rsidR="00AE64B8" w:rsidRPr="005E2FF2" w:rsidRDefault="00AE64B8" w:rsidP="00AE64B8">
      <w:pPr>
        <w:rPr>
          <w:sz w:val="16"/>
        </w:rPr>
      </w:pPr>
      <w:r w:rsidRPr="005E2FF2">
        <w:rPr>
          <w:rStyle w:val="StyleUnderline"/>
        </w:rPr>
        <w:t>Thanks</w:t>
      </w:r>
      <w:r w:rsidRPr="005E2FF2">
        <w:rPr>
          <w:sz w:val="16"/>
        </w:rPr>
        <w:t xml:space="preserve"> in part </w:t>
      </w:r>
      <w:r w:rsidRPr="005E2FF2">
        <w:rPr>
          <w:rStyle w:val="StyleUnderline"/>
        </w:rPr>
        <w:t>to documentaries</w:t>
      </w:r>
      <w:r w:rsidRPr="005E2FF2">
        <w:rPr>
          <w:sz w:val="16"/>
        </w:rPr>
        <w:t xml:space="preserve"> like Cartel Land </w:t>
      </w:r>
      <w:r w:rsidRPr="005E2FF2">
        <w:rPr>
          <w:rStyle w:val="StyleUnderline"/>
        </w:rPr>
        <w:t>and hit shows like Narcos</w:t>
      </w:r>
      <w:r w:rsidRPr="005E2FF2">
        <w:rPr>
          <w:sz w:val="16"/>
        </w:rPr>
        <w:t xml:space="preserve">, </w:t>
      </w:r>
      <w:r w:rsidRPr="005E2FF2">
        <w:rPr>
          <w:rStyle w:val="StyleUnderline"/>
        </w:rPr>
        <w:t>Mexico has garnered a reputation as a narco-state, a country whose government and police forces are terrorized or even controlled by</w:t>
      </w:r>
      <w:r w:rsidRPr="005E2FF2">
        <w:rPr>
          <w:sz w:val="16"/>
        </w:rPr>
        <w:t xml:space="preserve"> drug </w:t>
      </w:r>
      <w:r w:rsidRPr="005E2FF2">
        <w:rPr>
          <w:rStyle w:val="StyleUnderline"/>
        </w:rPr>
        <w:t>cartels</w:t>
      </w:r>
      <w:r w:rsidRPr="005E2FF2">
        <w:rPr>
          <w:sz w:val="16"/>
        </w:rPr>
        <w:t xml:space="preserve">. Last year, </w:t>
      </w:r>
      <w:r w:rsidRPr="005E2FF2">
        <w:rPr>
          <w:rStyle w:val="StyleUnderline"/>
        </w:rPr>
        <w:t>Oswaldo Zavala, a Mexican</w:t>
      </w:r>
      <w:r w:rsidRPr="005E2FF2">
        <w:rPr>
          <w:sz w:val="16"/>
        </w:rPr>
        <w:t xml:space="preserve"> journalist turned </w:t>
      </w:r>
      <w:r w:rsidRPr="005E2FF2">
        <w:rPr>
          <w:rStyle w:val="StyleUnderline"/>
        </w:rPr>
        <w:t>professor of Latin American literature at the City University of New York</w:t>
      </w:r>
      <w:r w:rsidRPr="005E2FF2">
        <w:rPr>
          <w:sz w:val="16"/>
        </w:rPr>
        <w:t xml:space="preserve">, </w:t>
      </w:r>
      <w:r w:rsidRPr="005E2FF2">
        <w:rPr>
          <w:rStyle w:val="StyleUnderline"/>
        </w:rPr>
        <w:t>set off</w:t>
      </w:r>
      <w:r w:rsidRPr="005E2FF2">
        <w:rPr>
          <w:sz w:val="16"/>
        </w:rPr>
        <w:t xml:space="preserve"> a debate in his home country when he challenged that idea with his book Los Cárteles No Existen (</w:t>
      </w:r>
      <w:r w:rsidRPr="005E2FF2">
        <w:rPr>
          <w:rStyle w:val="StyleUnderline"/>
        </w:rPr>
        <w:t>The Cartels Do Not Exist</w:t>
      </w:r>
      <w:r w:rsidRPr="005E2FF2">
        <w:rPr>
          <w:sz w:val="16"/>
        </w:rPr>
        <w:t xml:space="preserve">), which argues that </w:t>
      </w:r>
      <w:r w:rsidRPr="005E2FF2">
        <w:rPr>
          <w:rStyle w:val="StyleUnderline"/>
        </w:rPr>
        <w:t>violence and trafficking</w:t>
      </w:r>
      <w:r w:rsidRPr="005E2FF2">
        <w:rPr>
          <w:sz w:val="16"/>
        </w:rPr>
        <w:t xml:space="preserve"> do not threaten the state but rather </w:t>
      </w:r>
      <w:r w:rsidRPr="005E2FF2">
        <w:rPr>
          <w:rStyle w:val="StyleUnderline"/>
        </w:rPr>
        <w:t>are central to its operations</w:t>
      </w:r>
      <w:r w:rsidRPr="005E2FF2">
        <w:rPr>
          <w:sz w:val="16"/>
        </w:rPr>
        <w:t xml:space="preserve">. While his thesis is controversial, many believe it offers a plausible account of how drug policy is used to make Mexico subservient to US foreign policy. —Jessica Loudis JL: How did you come up with the idea that evolved into Los Cárteles No Existen? </w:t>
      </w:r>
      <w:hyperlink r:id="rId224" w:history="1">
        <w:r w:rsidRPr="005E2FF2">
          <w:rPr>
            <w:rStyle w:val="Hyperlink"/>
            <w:sz w:val="16"/>
          </w:rPr>
          <w:t>Mark Hertsgaard</w:t>
        </w:r>
      </w:hyperlink>
      <w:r w:rsidRPr="005E2FF2">
        <w:rPr>
          <w:sz w:val="16"/>
        </w:rPr>
        <w:t xml:space="preserve"> OZ: I’m a professor of literature, so I started thinking about the </w:t>
      </w:r>
      <w:r w:rsidRPr="005E2FF2">
        <w:rPr>
          <w:rStyle w:val="StyleUnderline"/>
        </w:rPr>
        <w:t>literature of drug trafficking</w:t>
      </w:r>
      <w:r w:rsidRPr="005E2FF2">
        <w:rPr>
          <w:sz w:val="16"/>
        </w:rPr>
        <w:t xml:space="preserve">, narconovelas. I noticed that all these novels and short stories </w:t>
      </w:r>
      <w:r w:rsidRPr="005E2FF2">
        <w:rPr>
          <w:rStyle w:val="StyleUnderline"/>
        </w:rPr>
        <w:t>had the same narratives</w:t>
      </w:r>
      <w:r w:rsidRPr="005E2FF2">
        <w:rPr>
          <w:sz w:val="16"/>
        </w:rPr>
        <w:t>. Whether the book was written by Élmer Mendoza, a very famous Sinaloan writer of detective fiction, or Yuri Herrera, a younger Mexican author who wrote a more mythological novel about drug trafficking, it didn’t matter. They all reflect the same story</w:t>
      </w:r>
      <w:r w:rsidRPr="005E2FF2">
        <w:rPr>
          <w:rStyle w:val="StyleUnderline"/>
        </w:rPr>
        <w:t>: A drug organization defies and ends up controlling the state and the media</w:t>
      </w:r>
      <w:r w:rsidRPr="005E2FF2">
        <w:rPr>
          <w:sz w:val="16"/>
        </w:rPr>
        <w:t xml:space="preserve">. Traffickers come across as very empowered in these novels, especially those published after 2000, when Vincente Fox was elected. I argue that these books are reproducing the narrative that the state was putting forward, which explained what was going to be the strategy against the drug trade—militarization. JL: Is your title just a provocation? </w:t>
      </w:r>
      <w:r w:rsidRPr="005E2FF2">
        <w:rPr>
          <w:rStyle w:val="StyleUnderline"/>
        </w:rPr>
        <w:t xml:space="preserve">Do you </w:t>
      </w:r>
      <w:r w:rsidRPr="005E2FF2">
        <w:rPr>
          <w:sz w:val="16"/>
        </w:rPr>
        <w:t xml:space="preserve">really </w:t>
      </w:r>
      <w:r w:rsidRPr="005E2FF2">
        <w:rPr>
          <w:rStyle w:val="StyleUnderline"/>
        </w:rPr>
        <w:t>believe</w:t>
      </w:r>
      <w:r w:rsidRPr="005E2FF2">
        <w:rPr>
          <w:sz w:val="16"/>
        </w:rPr>
        <w:t xml:space="preserve"> that </w:t>
      </w:r>
      <w:r w:rsidRPr="005E2FF2">
        <w:rPr>
          <w:rStyle w:val="StyleUnderline"/>
        </w:rPr>
        <w:t>cartels don’t exist</w:t>
      </w:r>
      <w:r w:rsidRPr="005E2FF2">
        <w:rPr>
          <w:sz w:val="16"/>
        </w:rPr>
        <w:t xml:space="preserve">? OZ: </w:t>
      </w:r>
      <w:r w:rsidRPr="005E2FF2">
        <w:rPr>
          <w:rStyle w:val="StyleUnderline"/>
        </w:rPr>
        <w:t>I really do</w:t>
      </w:r>
      <w:r w:rsidRPr="005E2FF2">
        <w:rPr>
          <w:sz w:val="16"/>
        </w:rPr>
        <w:t xml:space="preserve"> believe that. That’s not to say that drug traffickers aren’t real or that the violence isn’t real—of course they are—but that </w:t>
      </w:r>
      <w:r w:rsidRPr="005E2FF2">
        <w:rPr>
          <w:rStyle w:val="StyleUnderline"/>
        </w:rPr>
        <w:t>our understanding of all that has been filtered through what UNAM</w:t>
      </w:r>
      <w:r w:rsidRPr="005E2FF2">
        <w:rPr>
          <w:sz w:val="16"/>
        </w:rPr>
        <w:t xml:space="preserve"> [National Autonomous University of Mexico] sociologist Luis Astorga </w:t>
      </w:r>
      <w:r w:rsidRPr="005E2FF2">
        <w:rPr>
          <w:rStyle w:val="StyleUnderline"/>
        </w:rPr>
        <w:t>calls the “narco matrix.”</w:t>
      </w:r>
      <w:r w:rsidRPr="005E2FF2">
        <w:rPr>
          <w:sz w:val="16"/>
        </w:rPr>
        <w:t xml:space="preserve"> </w:t>
      </w:r>
      <w:r w:rsidRPr="005E2FF2">
        <w:rPr>
          <w:rStyle w:val="StyleUnderline"/>
        </w:rPr>
        <w:t>This is</w:t>
      </w:r>
      <w:r w:rsidRPr="005E2FF2">
        <w:rPr>
          <w:sz w:val="16"/>
        </w:rPr>
        <w:t xml:space="preserve"> the </w:t>
      </w:r>
      <w:r w:rsidRPr="005E2FF2">
        <w:rPr>
          <w:rStyle w:val="StyleUnderline"/>
        </w:rPr>
        <w:t>idea that drug traffickers are a separate entity from the government and that they’ve amassed so much power that they pose a threat to the state. That’s completely wrong</w:t>
      </w:r>
      <w:r w:rsidRPr="005E2FF2">
        <w:rPr>
          <w:sz w:val="16"/>
        </w:rPr>
        <w:t xml:space="preserve">. </w:t>
      </w:r>
      <w:r w:rsidRPr="005E2FF2">
        <w:rPr>
          <w:rStyle w:val="Emphasis"/>
        </w:rPr>
        <w:t>Traffickers have never really had any say in political life in Mexico because they’ve always been subordinate to the state</w:t>
      </w:r>
      <w:r w:rsidRPr="005E2FF2">
        <w:rPr>
          <w:sz w:val="16"/>
        </w:rPr>
        <w:t xml:space="preserve">. Take the ’70s, after US and Mexican authorities destroyed marijuana and poppy crops in Sinaloa through Operation Condor and created a national drug network out of the city of Guadalajara. Officials didn’t just cut deals back then; they The best-known traffickers in the ’70s—Miguel Ángel Félix Gallardo, Ernesto Fonseca Carillo, Rafael Caro Quintero—had intimate relationships with government officials. Félix Gallardo was always dining with Mexican authorities in famous restaurants. These guys weren’t outlaws; they were part of the system. </w:t>
      </w:r>
      <w:r w:rsidRPr="005E2FF2">
        <w:rPr>
          <w:rStyle w:val="StyleUnderline"/>
        </w:rPr>
        <w:t>The common perception</w:t>
      </w:r>
      <w:r w:rsidRPr="005E2FF2">
        <w:rPr>
          <w:sz w:val="16"/>
        </w:rPr>
        <w:t xml:space="preserve"> we have of them, and especially after a [Netflix] series like Narcos</w:t>
      </w:r>
      <w:r w:rsidRPr="005E2FF2">
        <w:rPr>
          <w:rStyle w:val="StyleUnderline"/>
        </w:rPr>
        <w:t xml:space="preserve">, is that they were very powerful and </w:t>
      </w:r>
      <w:r w:rsidRPr="005E2FF2">
        <w:rPr>
          <w:sz w:val="16"/>
        </w:rPr>
        <w:t xml:space="preserve">at some point started </w:t>
      </w:r>
      <w:r w:rsidRPr="005E2FF2">
        <w:rPr>
          <w:rStyle w:val="StyleUnderline"/>
        </w:rPr>
        <w:t>overwhelming the state itself</w:t>
      </w:r>
      <w:r w:rsidRPr="005E2FF2">
        <w:rPr>
          <w:sz w:val="16"/>
        </w:rPr>
        <w:t xml:space="preserve">. </w:t>
      </w:r>
      <w:r w:rsidRPr="005E2FF2">
        <w:rPr>
          <w:rStyle w:val="StyleUnderline"/>
        </w:rPr>
        <w:t>That was never the case in Mexico</w:t>
      </w:r>
      <w:r w:rsidRPr="005E2FF2">
        <w:rPr>
          <w:sz w:val="16"/>
        </w:rPr>
        <w:t xml:space="preserve">. </w:t>
      </w:r>
      <w:r w:rsidRPr="005E2FF2">
        <w:rPr>
          <w:rStyle w:val="StyleUnderline"/>
        </w:rPr>
        <w:t>Traffickers</w:t>
      </w:r>
      <w:r w:rsidRPr="005E2FF2">
        <w:rPr>
          <w:sz w:val="16"/>
        </w:rPr>
        <w:t xml:space="preserve"> were cops who functioned as drug lords and had a very organic relationship with power. For example, Caro Quintero and Félix Gallardo participated in Cold War efforts on Mexican soil. They facilitated CIA training of contras, who were then sent to Nicaragua. They </w:t>
      </w:r>
      <w:r w:rsidRPr="005E2FF2">
        <w:rPr>
          <w:rStyle w:val="StyleUnderline"/>
        </w:rPr>
        <w:t>contributed money and weapons in direct coordination with the CIA.</w:t>
      </w:r>
      <w:r w:rsidRPr="005E2FF2">
        <w:rPr>
          <w:sz w:val="16"/>
        </w:rPr>
        <w:t xml:space="preserve"> I know this sounds very conspiratorial, but it’s not—there’s a famous book written by scholars Peter Dale Scott and Jonathan Marshall called Cocaine Politics that makes this point. It’s strange that even though there’s clear documentation, this has never become widely known, because </w:t>
      </w:r>
      <w:r w:rsidRPr="005E2FF2">
        <w:rPr>
          <w:rStyle w:val="StyleUnderline"/>
        </w:rPr>
        <w:t>the official narrative</w:t>
      </w:r>
      <w:r w:rsidRPr="005E2FF2">
        <w:rPr>
          <w:sz w:val="16"/>
        </w:rPr>
        <w:t>—that these traffickers are out of control, that they’re independent of official institutions, and that they can challenge the Mexican government—</w:t>
      </w:r>
      <w:r w:rsidRPr="005E2FF2">
        <w:rPr>
          <w:rStyle w:val="StyleUnderline"/>
        </w:rPr>
        <w:t>is very powerful</w:t>
      </w:r>
      <w:r w:rsidRPr="005E2FF2">
        <w:rPr>
          <w:sz w:val="16"/>
        </w:rPr>
        <w:t>.</w:t>
      </w:r>
    </w:p>
    <w:p w14:paraId="487DCF41" w14:textId="77777777" w:rsidR="00AE64B8" w:rsidRPr="005E2FF2" w:rsidRDefault="00AE64B8" w:rsidP="00AE64B8">
      <w:pPr>
        <w:rPr>
          <w:sz w:val="16"/>
        </w:rPr>
      </w:pPr>
    </w:p>
    <w:p w14:paraId="1D84DE63" w14:textId="77777777" w:rsidR="00AE64B8" w:rsidRPr="005E2FF2" w:rsidRDefault="00AE64B8" w:rsidP="00AE64B8">
      <w:pPr>
        <w:rPr>
          <w:sz w:val="16"/>
        </w:rPr>
      </w:pPr>
    </w:p>
    <w:p w14:paraId="061824BC" w14:textId="77777777" w:rsidR="00AE64B8" w:rsidRPr="005E2FF2" w:rsidRDefault="00AE64B8" w:rsidP="00AE64B8">
      <w:pPr>
        <w:pStyle w:val="Heading4"/>
      </w:pPr>
      <w:r w:rsidRPr="005E2FF2">
        <w:t xml:space="preserve">Cartels are only concerned with making money – their violence isn’t ideological </w:t>
      </w:r>
    </w:p>
    <w:p w14:paraId="6745F7F7" w14:textId="77777777" w:rsidR="00AE64B8" w:rsidRPr="005E2FF2" w:rsidRDefault="00AE64B8" w:rsidP="00AE64B8">
      <w:pPr>
        <w:rPr>
          <w:rStyle w:val="Style13ptBold"/>
        </w:rPr>
      </w:pPr>
      <w:r w:rsidRPr="005E2FF2">
        <w:rPr>
          <w:rStyle w:val="Style13ptBold"/>
        </w:rPr>
        <w:t>Beittel and Sullivan 14</w:t>
      </w:r>
    </w:p>
    <w:p w14:paraId="0246BD5D" w14:textId="77777777" w:rsidR="00AE64B8" w:rsidRPr="005E2FF2" w:rsidRDefault="00AE64B8" w:rsidP="00AE64B8">
      <w:r w:rsidRPr="005E2FF2">
        <w:t>Mark P. Sullivan, Specialist in Latin American Affairs and June S. Beittel, Analyst in Latin American Affairs “Latin America: Terrorism Issues,” http://fas.org/sgp/crs/terror/RS21049.pdf</w:t>
      </w:r>
    </w:p>
    <w:p w14:paraId="6EDB4B36" w14:textId="77777777" w:rsidR="00AE64B8" w:rsidRPr="005E2FF2" w:rsidRDefault="00AE64B8" w:rsidP="00AE64B8">
      <w:pPr>
        <w:rPr>
          <w:rStyle w:val="StyleUnderline"/>
        </w:rPr>
      </w:pPr>
      <w:r w:rsidRPr="005E2FF2">
        <w:t xml:space="preserve">The upsurge in crime in Mexico, spawned by the illicit drug trade, which has broadened into many other types of crime, and the brutality of the tactics led some analysts to liken certain DTO activities to those of terrorists or armed insurgents.30 DTO-related violence has involved brazen and high profile crimes such as car bombings, deadly blockades, use of grenades, and at times even indiscriminate attacks involving civilians, although much of the violence has been between DTO rivals as well as engagement with Mexican security forces.31 Homicides attributed to the DTOs have included beheadings, hangings, dismemberment of victims’ bodies, and torture. The </w:t>
      </w:r>
      <w:r w:rsidRPr="005E2FF2">
        <w:rPr>
          <w:rStyle w:val="StyleUnderline"/>
        </w:rPr>
        <w:t>DTO actions</w:t>
      </w:r>
      <w:r w:rsidRPr="005E2FF2">
        <w:t xml:space="preserve">, however, while indeed carried out to instill fear and generate compliance, </w:t>
      </w:r>
      <w:r w:rsidRPr="005E2FF2">
        <w:rPr>
          <w:rStyle w:val="StyleUnderline"/>
        </w:rPr>
        <w:t>are not paired with terrorist political motivation or intent. Rather, their actions are motivated by a ruthless pursuit of profit. The organizations lack a religious or political ideology with the goal of destroying the government or undermining legitimate authority, except to continue to neutralize the government’s efforts to curtail their illicit businesses.</w:t>
      </w:r>
      <w:r w:rsidRPr="005E2FF2">
        <w:t xml:space="preserve"> Some analysts contend that characterizing the DTOs as terrorists misconstrues the problem. </w:t>
      </w:r>
      <w:r w:rsidRPr="005E2FF2">
        <w:rPr>
          <w:rStyle w:val="StyleUnderline"/>
        </w:rPr>
        <w:t>University of Pittsburgh Professor Phil Williams observes that the violence in Mexico compares to criminal violence in other settings such as mafia violence in Italy, blood feuds in Albania, and Russian contract killings in the 1990s.</w:t>
      </w:r>
      <w:r w:rsidRPr="005E2FF2">
        <w:t xml:space="preserve">32 </w:t>
      </w:r>
      <w:r w:rsidRPr="005E2FF2">
        <w:rPr>
          <w:rStyle w:val="StyleUnderline"/>
        </w:rPr>
        <w:t>Williams suggests that the epidemic of criminal violence in Mexico may be uniquely intense and intractable because of a “perfect storm” of conditions and different dimensions of the DTO-related violence.</w:t>
      </w:r>
      <w:r w:rsidRPr="005E2FF2">
        <w:t xml:space="preserve"> </w:t>
      </w:r>
      <w:r w:rsidRPr="005E2FF2">
        <w:rPr>
          <w:rStyle w:val="StyleUnderline"/>
        </w:rPr>
        <w:t>The State Department maintained in its 2013 terrorism report that “there are no known international terrorist organizations operating in Mexico, and there is no evidence that any terrorist group has targeted U.S. citizens in Mexican territory.”</w:t>
      </w:r>
      <w:r w:rsidRPr="005E2FF2">
        <w:t xml:space="preserve"> The report asserted that the Mexican government remained vigilant against domestic and international terrorist threats, and continued to disrupt and dismantle the transnational criminal organizations responsible for much of the violence in the country. </w:t>
      </w:r>
      <w:r w:rsidRPr="005E2FF2">
        <w:rPr>
          <w:rStyle w:val="StyleUnderline"/>
        </w:rPr>
        <w:t xml:space="preserve">The State Department’s 2012 terrorism report maintained that “there was no evidence that these criminal organizations had political or ideological motivations, aside from seeking to maintain the impunity with which they conduct their criminal activities.” </w:t>
      </w:r>
    </w:p>
    <w:p w14:paraId="43579A67" w14:textId="77777777" w:rsidR="008E1A7B" w:rsidRPr="005E2FF2" w:rsidRDefault="008E1A7B" w:rsidP="008E1A7B"/>
    <w:p w14:paraId="21E547DB" w14:textId="6F1F208D" w:rsidR="00FC587C" w:rsidRPr="005E2FF2" w:rsidRDefault="00FC587C" w:rsidP="00FC587C">
      <w:pPr>
        <w:pStyle w:val="Heading2"/>
      </w:pPr>
      <w:r w:rsidRPr="005E2FF2">
        <w:t xml:space="preserve">DA </w:t>
      </w:r>
    </w:p>
    <w:p w14:paraId="619CD961" w14:textId="1FB038D6" w:rsidR="00FC587C" w:rsidRPr="005E2FF2" w:rsidRDefault="00815A2E" w:rsidP="00FC587C">
      <w:pPr>
        <w:pStyle w:val="Heading3"/>
      </w:pPr>
      <w:r w:rsidRPr="005E2FF2">
        <w:t>L</w:t>
      </w:r>
      <w:r w:rsidR="00FC587C" w:rsidRPr="005E2FF2">
        <w:t xml:space="preserve"> – Russia Fill-in</w:t>
      </w:r>
    </w:p>
    <w:p w14:paraId="594C4005" w14:textId="77777777" w:rsidR="00FC587C" w:rsidRPr="005E2FF2" w:rsidRDefault="00FC587C" w:rsidP="00FC587C">
      <w:pPr>
        <w:pStyle w:val="Heading4"/>
      </w:pPr>
      <w:r w:rsidRPr="005E2FF2">
        <w:t>The aff incentivizes Russia fill-in—Russian relations with Mexico are growing now</w:t>
      </w:r>
    </w:p>
    <w:p w14:paraId="5D40DB3A" w14:textId="77777777" w:rsidR="00FC587C" w:rsidRPr="005E2FF2" w:rsidRDefault="00FC587C" w:rsidP="00FC587C">
      <w:r w:rsidRPr="005E2FF2">
        <w:rPr>
          <w:rStyle w:val="Style13ptBold"/>
        </w:rPr>
        <w:t>LA Herald Tribune  No Date</w:t>
      </w:r>
      <w:r w:rsidRPr="005E2FF2">
        <w:t xml:space="preserve"> [LA Herald Tribune; No Date;  “Russia Ready to Sell Weapons to Mexico”; </w:t>
      </w:r>
      <w:hyperlink r:id="rId225" w:history="1">
        <w:r w:rsidRPr="005E2FF2">
          <w:rPr>
            <w:rStyle w:val="Hyperlink"/>
          </w:rPr>
          <w:t>http://www.laht.com/article.asp?ArticleId=352505&amp;CategoryId=14091</w:t>
        </w:r>
      </w:hyperlink>
      <w:r w:rsidRPr="005E2FF2">
        <w:t>; LA  Herald Tribune; accessed: 07/18/2019;  MohulA]</w:t>
      </w:r>
    </w:p>
    <w:p w14:paraId="1C2730FD" w14:textId="455F07D4" w:rsidR="00FC587C" w:rsidRPr="005E2FF2" w:rsidRDefault="00FC587C" w:rsidP="00FC587C">
      <w:pPr>
        <w:rPr>
          <w:sz w:val="16"/>
        </w:rPr>
      </w:pPr>
      <w:r w:rsidRPr="005E2FF2">
        <w:rPr>
          <w:sz w:val="16"/>
        </w:rPr>
        <w:t xml:space="preserve">MEXICO CITY – Russian Foreign Minister Sergei Lavrov said that </w:t>
      </w:r>
      <w:r w:rsidRPr="005E2FF2">
        <w:rPr>
          <w:rStyle w:val="StyleUnderline"/>
        </w:rPr>
        <w:t>Mexico is interested in buying equipment and weapons from his country to combat drug trafficking and organized crime</w:t>
      </w:r>
      <w:r w:rsidRPr="005E2FF2">
        <w:rPr>
          <w:sz w:val="16"/>
        </w:rPr>
        <w:t xml:space="preserve">. </w:t>
      </w:r>
      <w:r w:rsidRPr="005E2FF2">
        <w:rPr>
          <w:rStyle w:val="StyleUnderline"/>
        </w:rPr>
        <w:t>At a joint press conference with Mexican counterpart</w:t>
      </w:r>
      <w:r w:rsidRPr="005E2FF2">
        <w:rPr>
          <w:sz w:val="16"/>
        </w:rPr>
        <w:t xml:space="preserve"> Patricia Espinosa, </w:t>
      </w:r>
      <w:r w:rsidRPr="005E2FF2">
        <w:rPr>
          <w:rStyle w:val="StyleUnderline"/>
        </w:rPr>
        <w:t xml:space="preserve">Lavrov said that his country is </w:t>
      </w:r>
      <w:r w:rsidRPr="005E2FF2">
        <w:rPr>
          <w:rStyle w:val="Emphasis"/>
        </w:rPr>
        <w:t>expanding its weapons sales abroad and has increased the number of supply contracts it has in all regions of the world</w:t>
      </w:r>
      <w:r w:rsidRPr="005E2FF2">
        <w:rPr>
          <w:rStyle w:val="StyleUnderline"/>
        </w:rPr>
        <w:t>, a move that is “a purely economic question, not political.”</w:t>
      </w:r>
      <w:r w:rsidRPr="005E2FF2">
        <w:rPr>
          <w:sz w:val="16"/>
        </w:rPr>
        <w:t xml:space="preserve"> Regarding the volume of its arms sales, </w:t>
      </w:r>
      <w:r w:rsidRPr="005E2FF2">
        <w:rPr>
          <w:rStyle w:val="StyleUnderline"/>
        </w:rPr>
        <w:t>Russia is still “behind the United States, but we’re seeing certain rather serious progress</w:t>
      </w:r>
      <w:r w:rsidRPr="005E2FF2">
        <w:rPr>
          <w:sz w:val="16"/>
        </w:rPr>
        <w:t xml:space="preserve">,” Lavrov said. </w:t>
      </w:r>
      <w:r w:rsidRPr="005E2FF2">
        <w:rPr>
          <w:rStyle w:val="StyleUnderline"/>
        </w:rPr>
        <w:t xml:space="preserve">The Mexican government is interested in acquiring </w:t>
      </w:r>
      <w:r w:rsidRPr="005E2FF2">
        <w:rPr>
          <w:rStyle w:val="Emphasis"/>
        </w:rPr>
        <w:t>different types of weapons, “including helicopters for coastal monitoring,” and other equipment “to fight drug trafficking and organized crime</w:t>
      </w:r>
      <w:r w:rsidRPr="005E2FF2">
        <w:rPr>
          <w:rStyle w:val="StyleUnderline"/>
        </w:rPr>
        <w:t>,</w:t>
      </w:r>
      <w:r w:rsidRPr="005E2FF2">
        <w:rPr>
          <w:sz w:val="16"/>
        </w:rPr>
        <w:t xml:space="preserve"> that I hope will help our Mexican friends to combat this scourge,” the Russian official said. </w:t>
      </w:r>
      <w:r w:rsidRPr="005E2FF2">
        <w:rPr>
          <w:rStyle w:val="StyleUnderline"/>
        </w:rPr>
        <w:t xml:space="preserve">The United States is already supplying Mexico with arms and equipment for the drug war. </w:t>
      </w:r>
      <w:r w:rsidRPr="005E2FF2">
        <w:rPr>
          <w:sz w:val="16"/>
        </w:rPr>
        <w:t xml:space="preserve">Espinosa met on Tuesday with her Russian counterpart, who is on an official visit to Mexico to review all aspects of bilateral relations and reach agreement on pushing for new measures to strengthen those links. </w:t>
      </w:r>
      <w:r w:rsidRPr="005E2FF2">
        <w:rPr>
          <w:rStyle w:val="StyleUnderline"/>
        </w:rPr>
        <w:t>Both countries emphasized their interest in signing an Investment Promotion and Reciprocal Protection accord, as well as pushing forward with cooperation agreements in energy, nuclear power, maritime and air transportation and financial and customs cooperation. Espinosa reiterated Mexico’s invitation for Russia to participate in the events this year to commemorate the bicentennial of the country’s independence from Spain</w:t>
      </w:r>
      <w:r w:rsidRPr="005E2FF2">
        <w:rPr>
          <w:sz w:val="16"/>
        </w:rPr>
        <w:t xml:space="preserve"> and the 100th anniversary of the Mexican Revolution.</w:t>
      </w:r>
    </w:p>
    <w:p w14:paraId="727929E9" w14:textId="77777777" w:rsidR="000F2F56" w:rsidRPr="005E2FF2" w:rsidRDefault="000F2F56" w:rsidP="000F2F56">
      <w:pPr>
        <w:pStyle w:val="Heading4"/>
        <w:rPr>
          <w:rStyle w:val="Hyperlink"/>
        </w:rPr>
      </w:pPr>
      <w:r w:rsidRPr="005E2FF2">
        <w:rPr>
          <w:rStyle w:val="Hyperlink"/>
        </w:rPr>
        <w:t>Russia fill in military aid – new Ka-27 helicopters prove</w:t>
      </w:r>
    </w:p>
    <w:p w14:paraId="2D49B83F" w14:textId="77777777" w:rsidR="000F2F56" w:rsidRPr="005E2FF2" w:rsidRDefault="000F2F56" w:rsidP="000F2F56">
      <w:r w:rsidRPr="005E2FF2">
        <w:rPr>
          <w:rStyle w:val="Style13ptBold"/>
        </w:rPr>
        <w:t xml:space="preserve">Peck 18 – </w:t>
      </w:r>
      <w:r w:rsidRPr="005E2FF2">
        <w:t xml:space="preserve">[Michael Peck - contributing writer for the National Interest, The National Interest, 7/20/18, “Russia's Next Big Military Sale: To Mexico?”, </w:t>
      </w:r>
      <w:hyperlink r:id="rId226" w:history="1">
        <w:r w:rsidRPr="005E2FF2">
          <w:rPr>
            <w:rStyle w:val="Hyperlink"/>
          </w:rPr>
          <w:t>https://nationalinterest.org/blog/buzz/russias-next-big-military-sale-mexico-26371</w:t>
        </w:r>
      </w:hyperlink>
      <w:r w:rsidRPr="005E2FF2">
        <w:t>] KS</w:t>
      </w:r>
    </w:p>
    <w:p w14:paraId="002E123F" w14:textId="77777777" w:rsidR="000F2F56" w:rsidRPr="005E2FF2" w:rsidRDefault="000F2F56" w:rsidP="000F2F56">
      <w:pPr>
        <w:rPr>
          <w:sz w:val="16"/>
        </w:rPr>
      </w:pPr>
      <w:r w:rsidRPr="005E2FF2">
        <w:rPr>
          <w:rStyle w:val="StyleUnderline"/>
        </w:rPr>
        <w:t>Putin didn’t waste</w:t>
      </w:r>
      <w:r w:rsidRPr="005E2FF2">
        <w:rPr>
          <w:sz w:val="16"/>
        </w:rPr>
        <w:t xml:space="preserve"> any </w:t>
      </w:r>
      <w:r w:rsidRPr="005E2FF2">
        <w:rPr>
          <w:rStyle w:val="StyleUnderline"/>
        </w:rPr>
        <w:t>time</w:t>
      </w:r>
      <w:r w:rsidRPr="005E2FF2">
        <w:rPr>
          <w:sz w:val="16"/>
        </w:rPr>
        <w:t xml:space="preserve">. </w:t>
      </w:r>
      <w:r w:rsidRPr="005E2FF2">
        <w:rPr>
          <w:rStyle w:val="StyleUnderline"/>
        </w:rPr>
        <w:t xml:space="preserve">Within days after Mexico canceled a </w:t>
      </w:r>
      <w:hyperlink r:id="rId227" w:tgtFrame="_blank" w:history="1">
        <w:r w:rsidRPr="005E2FF2">
          <w:rPr>
            <w:rStyle w:val="StyleUnderline"/>
          </w:rPr>
          <w:t>$1.4 billion order</w:t>
        </w:r>
      </w:hyperlink>
      <w:r w:rsidRPr="005E2FF2">
        <w:rPr>
          <w:rStyle w:val="StyleUnderline"/>
        </w:rPr>
        <w:t xml:space="preserve"> for U.S. helicopters</w:t>
      </w:r>
      <w:r w:rsidRPr="005E2FF2">
        <w:rPr>
          <w:sz w:val="16"/>
        </w:rPr>
        <w:t xml:space="preserve">, </w:t>
      </w:r>
      <w:r w:rsidRPr="005E2FF2">
        <w:rPr>
          <w:rStyle w:val="StyleUnderline"/>
        </w:rPr>
        <w:t>Moscow swooped in for the sale</w:t>
      </w:r>
      <w:r w:rsidRPr="005E2FF2">
        <w:rPr>
          <w:sz w:val="16"/>
        </w:rPr>
        <w:t xml:space="preserve">. Mexico’s president-elect, Andres Mannuel Lopez Obrador, said the eight Sikorsky MH-60R Seahawk helicopters, intended for the Mexican Navy, were too expensive. </w:t>
      </w:r>
      <w:r w:rsidRPr="005E2FF2">
        <w:rPr>
          <w:noProof/>
          <w:sz w:val="16"/>
        </w:rPr>
        <w:drawing>
          <wp:inline distT="0" distB="0" distL="0" distR="0" wp14:anchorId="027EA7B3" wp14:editId="4FF422F8">
            <wp:extent cx="6350" cy="6350"/>
            <wp:effectExtent l="0" t="0" r="0" b="0"/>
            <wp:docPr id="2" name="Picture 2"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xel.carambo.la/Pixel/thnt83/112176/0/1/0"/>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5E2FF2">
        <w:rPr>
          <w:sz w:val="16"/>
        </w:rPr>
        <w:t xml:space="preserve"> 10 SECONDS Do You Know What Happened On This Day? Jul 18 2013 The Government of Detroit, with up to $20 billion in debt, files for the largest municipal bankruptcy in U.S. history. After a party on Chappaquiddick Island, Senator Ted Kennedy from Massachusetts drives an Oldsmobile off a bridge and his passenger, Mary Jo Kopechne, dies. Sponsored Advertisement Sponsored Advertisement But Sputnik News, the Russian news site always lavish in praise of </w:t>
      </w:r>
      <w:r w:rsidRPr="005E2FF2">
        <w:rPr>
          <w:rStyle w:val="StyleUnderline"/>
        </w:rPr>
        <w:t>Russian weapons</w:t>
      </w:r>
      <w:r w:rsidRPr="005E2FF2">
        <w:rPr>
          <w:sz w:val="16"/>
        </w:rPr>
        <w:t xml:space="preserve">, helpfully offered some advice. </w:t>
      </w:r>
      <w:r w:rsidRPr="005E2FF2">
        <w:rPr>
          <w:rStyle w:val="StyleUnderline"/>
        </w:rPr>
        <w:t>“Are</w:t>
      </w:r>
      <w:r w:rsidRPr="005E2FF2">
        <w:rPr>
          <w:sz w:val="16"/>
        </w:rPr>
        <w:t xml:space="preserve"> there </w:t>
      </w:r>
      <w:r w:rsidRPr="005E2FF2">
        <w:rPr>
          <w:rStyle w:val="StyleUnderline"/>
        </w:rPr>
        <w:t>more affordable alternatives with similar capabilities</w:t>
      </w:r>
      <w:r w:rsidRPr="005E2FF2">
        <w:rPr>
          <w:sz w:val="16"/>
        </w:rPr>
        <w:t xml:space="preserve"> out there?” Sputnik asked, noting that the Mexican Navy already operates Mi-17 transport helicopters. Can you guess what’s coming? </w:t>
      </w:r>
      <w:hyperlink r:id="rId229" w:anchor="report-ad" w:history="1">
        <w:r w:rsidRPr="005E2FF2">
          <w:rPr>
            <w:rStyle w:val="Hyperlink"/>
            <w:sz w:val="16"/>
          </w:rPr>
          <w:t>Report Advertisement</w:t>
        </w:r>
      </w:hyperlink>
      <w:r w:rsidRPr="005E2FF2">
        <w:rPr>
          <w:sz w:val="16"/>
        </w:rPr>
        <w:t xml:space="preserve"> “Sikorsky and its parent company Lockheed Martin isn’t the only game in town as far as naval helicopters go,” Sputnik wrote last week. “</w:t>
      </w:r>
      <w:r w:rsidRPr="005E2FF2">
        <w:rPr>
          <w:rStyle w:val="StyleUnderline"/>
        </w:rPr>
        <w:t>Russia’s naval workhorse, the Ka-27, has comparable capabilities, and would likely to be much cheaper, if it were made available</w:t>
      </w:r>
      <w:r w:rsidRPr="005E2FF2">
        <w:rPr>
          <w:sz w:val="16"/>
        </w:rPr>
        <w:t xml:space="preserve">.” Recommended: </w:t>
      </w:r>
      <w:hyperlink r:id="rId230" w:history="1">
        <w:r w:rsidRPr="005E2FF2">
          <w:rPr>
            <w:rStyle w:val="Hyperlink"/>
            <w:sz w:val="16"/>
          </w:rPr>
          <w:t>A New Report Reveals Why There Won't Be Any 'New' F-22 Raptors</w:t>
        </w:r>
      </w:hyperlink>
      <w:r w:rsidRPr="005E2FF2">
        <w:rPr>
          <w:sz w:val="16"/>
        </w:rPr>
        <w:t xml:space="preserve"> </w:t>
      </w:r>
      <w:hyperlink r:id="rId231" w:anchor="report-ad" w:history="1">
        <w:r w:rsidRPr="005E2FF2">
          <w:rPr>
            <w:rStyle w:val="Hyperlink"/>
            <w:sz w:val="16"/>
          </w:rPr>
          <w:t>Report Advertisement</w:t>
        </w:r>
      </w:hyperlink>
      <w:r w:rsidRPr="005E2FF2">
        <w:rPr>
          <w:sz w:val="16"/>
        </w:rPr>
        <w:t xml:space="preserve"> Recommended: </w:t>
      </w:r>
      <w:hyperlink r:id="rId232" w:history="1">
        <w:r w:rsidRPr="005E2FF2">
          <w:rPr>
            <w:rStyle w:val="Hyperlink"/>
            <w:sz w:val="16"/>
          </w:rPr>
          <w:t>How an ‘Old’ F-15 Might Kill Russia’s New Stealth Fighter</w:t>
        </w:r>
      </w:hyperlink>
      <w:r w:rsidRPr="005E2FF2">
        <w:rPr>
          <w:sz w:val="16"/>
        </w:rPr>
        <w:t xml:space="preserve"> Recommended: </w:t>
      </w:r>
      <w:hyperlink r:id="rId233" w:history="1">
        <w:r w:rsidRPr="005E2FF2">
          <w:rPr>
            <w:rStyle w:val="Hyperlink"/>
            <w:sz w:val="16"/>
          </w:rPr>
          <w:t>How China Plans to Win a War Against the U.S. Navy</w:t>
        </w:r>
      </w:hyperlink>
      <w:r w:rsidRPr="005E2FF2">
        <w:rPr>
          <w:sz w:val="16"/>
        </w:rPr>
        <w:t xml:space="preserve"> “The Ka-27M, the latest modification of the tried and proven Ka-27 design, is equipped with an advanced integrated radar, acoustic and menetometric sensors and SIGINT suite, and a 360 degree monitoring system enabling the semi-automatic search and detection of surface, air and ground-based targets,” the news site said. “</w:t>
      </w:r>
      <w:r w:rsidRPr="005E2FF2">
        <w:rPr>
          <w:rStyle w:val="StyleUnderline"/>
        </w:rPr>
        <w:t>Armament can include light homing torpedoes, 50 and 250 kilogram [110 to 551 pound] anti-submarine bombs, heavy machine guns, and four external hardpoints for an assortment of other weapons</w:t>
      </w:r>
      <w:r w:rsidRPr="005E2FF2">
        <w:rPr>
          <w:sz w:val="16"/>
        </w:rPr>
        <w:t xml:space="preserve">. The customizable package would almost certainly be enough for fighting drug traffickers.” Sputnik described the Seahawk’s price, which it claimed to be $170 million apiece, as “hefty.” But Sputnik was vaguer about the cost of a Ka-27. “Details on the price of the gunship Ka-27s are hard to come by, although a single Ka-27PV, the armed version of the Ka-27PS, has an estimated price tag of $14.5 million. </w:t>
      </w:r>
      <w:r w:rsidRPr="005E2FF2">
        <w:rPr>
          <w:rStyle w:val="StyleUnderline"/>
        </w:rPr>
        <w:t>The Russian defense ministry's 2014 and 2016 outlays to modernize existing anti-submarine warfare configuration Ka-27PLs came in at just over $10 million apiece</w:t>
      </w:r>
      <w:r w:rsidRPr="005E2FF2">
        <w:rPr>
          <w:sz w:val="16"/>
        </w:rPr>
        <w:t xml:space="preserve">.” Sputnik also praised the </w:t>
      </w:r>
      <w:r w:rsidRPr="005E2FF2">
        <w:rPr>
          <w:rStyle w:val="StyleUnderline"/>
        </w:rPr>
        <w:t>Ka-27 as being cheap to operate, sturdy and reliable, and customizable for a variety of missions</w:t>
      </w:r>
      <w:r w:rsidRPr="005E2FF2">
        <w:rPr>
          <w:sz w:val="16"/>
        </w:rPr>
        <w:t xml:space="preserve">. The helicopters are used by Russia’s Border Guard Service, as well as the Algerian, Chinese, Indian, Syrian, Ukrainian, Vietnamese and Yemeni navies. But Mexico, the southern neighbor of the United States? </w:t>
      </w:r>
      <w:hyperlink r:id="rId234" w:anchor="report-ad" w:history="1">
        <w:r w:rsidRPr="005E2FF2">
          <w:rPr>
            <w:rStyle w:val="Hyperlink"/>
            <w:sz w:val="16"/>
          </w:rPr>
          <w:t>Report Advertisement</w:t>
        </w:r>
      </w:hyperlink>
      <w:r w:rsidRPr="005E2FF2">
        <w:rPr>
          <w:sz w:val="16"/>
        </w:rPr>
        <w:t xml:space="preserve"> Not a chance, says Inigo Guevara, a former director of Mexico’s National Security Council and now director at Jane’s Defense and Security in Washington, DC. First, Lopez Obrador and his transition team are new to the helicopter issue and lack the defense expertise to assess it. Guevara also noted that no actual contract for the Seahawk has been signed. The Mexican Navy is looking for a helicopter, capable of anti-submarine and anti-surface warfare, to equip eight light frigates being built under license from a Dutch shipyard. The first will be launched late this year, but building them all will take six to eight years, which means the MH-60R order would be staggered over several years. </w:t>
      </w:r>
      <w:hyperlink r:id="rId235" w:anchor="report-ad" w:history="1">
        <w:r w:rsidRPr="005E2FF2">
          <w:rPr>
            <w:rStyle w:val="Hyperlink"/>
            <w:sz w:val="16"/>
          </w:rPr>
          <w:t>Report Advertisement</w:t>
        </w:r>
      </w:hyperlink>
      <w:r w:rsidRPr="005E2FF2">
        <w:rPr>
          <w:sz w:val="16"/>
        </w:rPr>
        <w:t xml:space="preserve"> While the European NH90NFH naval helicopter is also under consideration, “the MH-60R is understood to be the favorite given that the Mexican Navy, Air Force and Federal Police have all selected, procured and operate the UH-60M Black Hawk,” says Guevara. In addition, Sputnik’s claim that the MH-60R costs $170 million is exaggerated, according to Guevara. That number is based on a U.S. Defense Security Cooperation Agency estimate submitted to the U.S. Congress. It is “a theoretical price tag, not an actual sale, order, contract or anything similar. It’s a very high level figure that includes everything that Mexico could ever want on the MH-60R, plus similar price quotes for components and weapons.” </w:t>
      </w:r>
      <w:hyperlink r:id="rId236" w:anchor="report-ad" w:history="1">
        <w:r w:rsidRPr="005E2FF2">
          <w:rPr>
            <w:rStyle w:val="Hyperlink"/>
            <w:sz w:val="16"/>
          </w:rPr>
          <w:t>Report Advertisement</w:t>
        </w:r>
      </w:hyperlink>
      <w:r w:rsidRPr="005E2FF2">
        <w:rPr>
          <w:sz w:val="16"/>
        </w:rPr>
        <w:t xml:space="preserve"> “The actual price for the MH-60R fleet is likely to be much lower,” Guevara adds. </w:t>
      </w:r>
      <w:r w:rsidRPr="005E2FF2">
        <w:rPr>
          <w:rStyle w:val="Emphasis"/>
        </w:rPr>
        <w:t>Mexico does operate</w:t>
      </w:r>
      <w:r w:rsidRPr="005E2FF2">
        <w:rPr>
          <w:sz w:val="16"/>
        </w:rPr>
        <w:t xml:space="preserve"> both </w:t>
      </w:r>
      <w:r w:rsidRPr="005E2FF2">
        <w:rPr>
          <w:rStyle w:val="Emphasis"/>
        </w:rPr>
        <w:t xml:space="preserve">Russian </w:t>
      </w:r>
      <w:r w:rsidRPr="005E2FF2">
        <w:rPr>
          <w:sz w:val="16"/>
        </w:rPr>
        <w:t xml:space="preserve">and American </w:t>
      </w:r>
      <w:r w:rsidRPr="005E2FF2">
        <w:rPr>
          <w:rStyle w:val="Emphasis"/>
        </w:rPr>
        <w:t>helicopters</w:t>
      </w:r>
      <w:r w:rsidRPr="005E2FF2">
        <w:rPr>
          <w:sz w:val="16"/>
        </w:rPr>
        <w:t>, as do other Latin American nations, Guevara points out. “However, it is highly unlikely that the Mexican Navy will consider a Russian naval helicopter for its embarked role.”</w:t>
      </w:r>
    </w:p>
    <w:p w14:paraId="6463A276" w14:textId="60272EB7" w:rsidR="00977F09" w:rsidRPr="005E2FF2" w:rsidRDefault="00977F09" w:rsidP="00977F09">
      <w:pPr>
        <w:pStyle w:val="Heading3"/>
      </w:pPr>
      <w:r w:rsidRPr="005E2FF2">
        <w:t>L- Politics</w:t>
      </w:r>
    </w:p>
    <w:p w14:paraId="35C2AED1" w14:textId="77777777" w:rsidR="00977F09" w:rsidRPr="005E2FF2" w:rsidRDefault="00977F09" w:rsidP="00977F09">
      <w:pPr>
        <w:pStyle w:val="Heading4"/>
      </w:pPr>
      <w:r w:rsidRPr="005E2FF2">
        <w:t>The NRA opposes the plan—they’re pushing arms sales in Mexico</w:t>
      </w:r>
    </w:p>
    <w:p w14:paraId="08B95F5F" w14:textId="77777777" w:rsidR="00977F09" w:rsidRPr="005E2FF2" w:rsidRDefault="00977F09" w:rsidP="00977F09">
      <w:r w:rsidRPr="005E2FF2">
        <w:rPr>
          <w:rStyle w:val="Style13ptBold"/>
        </w:rPr>
        <w:t>Volsky 19</w:t>
      </w:r>
      <w:r w:rsidRPr="005E2FF2">
        <w:t xml:space="preserve"> </w:t>
      </w:r>
      <w:r w:rsidRPr="005E2FF2">
        <w:rPr>
          <w:sz w:val="16"/>
          <w:szCs w:val="16"/>
        </w:rPr>
        <w:t xml:space="preserve">(Igor, Executive director of Guns Down America, “The NRA is going global. Here’s why.” Washington Post 3/28/19 </w:t>
      </w:r>
      <w:hyperlink r:id="rId237" w:history="1">
        <w:r w:rsidRPr="005E2FF2">
          <w:rPr>
            <w:rStyle w:val="Hyperlink"/>
            <w:sz w:val="16"/>
            <w:szCs w:val="16"/>
          </w:rPr>
          <w:t>https://www.washingtonpost.com/opinions/2019/03/28/nra-is-going-global-heres-why/?noredirect=on&amp;utm_term=.6648b0d25ab0</w:t>
        </w:r>
      </w:hyperlink>
      <w:r w:rsidRPr="005E2FF2">
        <w:rPr>
          <w:sz w:val="16"/>
          <w:szCs w:val="16"/>
        </w:rPr>
        <w:t>) wtk</w:t>
      </w:r>
    </w:p>
    <w:p w14:paraId="4A8C7203" w14:textId="77777777" w:rsidR="00977F09" w:rsidRPr="005E2FF2" w:rsidRDefault="00977F09" w:rsidP="00977F09">
      <w:pPr>
        <w:rPr>
          <w:rStyle w:val="Emphasis"/>
        </w:rPr>
      </w:pPr>
      <w:r w:rsidRPr="005E2FF2">
        <w:rPr>
          <w:rStyle w:val="StyleUnderline"/>
        </w:rPr>
        <w:t>The N</w:t>
      </w:r>
      <w:r w:rsidRPr="005E2FF2">
        <w:rPr>
          <w:sz w:val="16"/>
        </w:rPr>
        <w:t xml:space="preserve">ational </w:t>
      </w:r>
      <w:r w:rsidRPr="005E2FF2">
        <w:rPr>
          <w:rStyle w:val="StyleUnderline"/>
        </w:rPr>
        <w:t>R</w:t>
      </w:r>
      <w:r w:rsidRPr="005E2FF2">
        <w:rPr>
          <w:sz w:val="16"/>
        </w:rPr>
        <w:t xml:space="preserve">ifle </w:t>
      </w:r>
      <w:r w:rsidRPr="005E2FF2">
        <w:rPr>
          <w:rStyle w:val="StyleUnderline"/>
        </w:rPr>
        <w:t>A</w:t>
      </w:r>
      <w:r w:rsidRPr="005E2FF2">
        <w:rPr>
          <w:sz w:val="16"/>
        </w:rPr>
        <w:t xml:space="preserve">ssociation </w:t>
      </w:r>
      <w:r w:rsidRPr="005E2FF2">
        <w:rPr>
          <w:rStyle w:val="StyleUnderline"/>
        </w:rPr>
        <w:t>is trying to export its guns-for-everyone-everywhere agenda overseas</w:t>
      </w:r>
      <w:r w:rsidRPr="005E2FF2">
        <w:rPr>
          <w:sz w:val="16"/>
        </w:rPr>
        <w:t xml:space="preserve"> — and its global activities have little to do with its mission to protect the constitutional rights of gun owners. This week, an investigation released by Al Jazeera showed how NRA lobbyists advised politicians from Australia’s far-right One Nation party who sought to loosen the nation’s gun-control measures and make firearms more accessible. Among other recommendations, the NRA representatives suggested shaming gun-control groups after mass shootings and ghost-writing columns in local newspapers. This was not an isolated incident. In fact, just days after a gunman killed 50 people in Christchurch, New Zealand, figures affiliated with the NRA went into overdrive arguing that New Zealand’s gun-control measures led to the massacre. Twitter accounts began tweeting the NRA’s pro-gun propaganda at New Zealand lawmakers and citizens, and the country’s pro-gun lobbyIsts began parroting NRA talking points. Similarly, </w:t>
      </w:r>
      <w:r w:rsidRPr="005E2FF2">
        <w:rPr>
          <w:rStyle w:val="StyleUnderline"/>
        </w:rPr>
        <w:t>at the end of 2016</w:t>
      </w:r>
      <w:r w:rsidRPr="005E2FF2">
        <w:rPr>
          <w:sz w:val="16"/>
        </w:rPr>
        <w:t xml:space="preserve">, </w:t>
      </w:r>
      <w:r w:rsidRPr="005E2FF2">
        <w:rPr>
          <w:rStyle w:val="StyleUnderline"/>
        </w:rPr>
        <w:t>prominent NRA-linked researchers appeared before the Mexican Senate to discuss bringing in more firearms</w:t>
      </w:r>
      <w:r w:rsidRPr="005E2FF2">
        <w:rPr>
          <w:sz w:val="16"/>
        </w:rPr>
        <w:t xml:space="preserve">, </w:t>
      </w:r>
      <w:r w:rsidRPr="005E2FF2">
        <w:rPr>
          <w:rStyle w:val="StyleUnderline"/>
        </w:rPr>
        <w:t>leading one Mexican newspaper to publish the headline, “The Mexican Senate Opens its Doors to the National Rifle Association</w:t>
      </w:r>
      <w:r w:rsidRPr="005E2FF2">
        <w:rPr>
          <w:sz w:val="16"/>
        </w:rPr>
        <w:t xml:space="preserve">.” So </w:t>
      </w:r>
      <w:r w:rsidRPr="005E2FF2">
        <w:rPr>
          <w:rStyle w:val="StyleUnderline"/>
        </w:rPr>
        <w:t xml:space="preserve">why would an organization that </w:t>
      </w:r>
      <w:r w:rsidRPr="005E2FF2">
        <w:rPr>
          <w:rStyle w:val="StyleUnderline"/>
          <w:color w:val="70AD47"/>
          <w:spacing w:val="10"/>
          <w:sz w:val="40"/>
          <w:szCs w:val="40"/>
          <w14:glow w14:rad="38100">
            <w14:schemeClr w14:val="accent1">
              <w14:alpha w14:val="60000"/>
            </w14:schemeClr>
          </w14:glow>
          <w14:textOutline w14:w="9525" w14:cap="flat" w14:cmpd="sng" w14:algn="ctr">
            <w14:solidFill>
              <w14:schemeClr w14:val="accent5"/>
            </w14:solidFill>
            <w14:prstDash w14:val="solid"/>
            <w14:round/>
          </w14:textOutline>
          <w14:textFill>
            <w14:solidFill>
              <w14:srgbClr w14:val="70AD47">
                <w14:tint w14:val="1000"/>
              </w14:srgbClr>
            </w14:solidFill>
          </w14:textFill>
        </w:rPr>
        <w:t xml:space="preserve">wraps </w:t>
      </w:r>
      <w:r w:rsidRPr="005E2FF2">
        <w:rPr>
          <w:rStyle w:val="StyleUnderline"/>
          <w:color w:val="70AD47"/>
          <w:spacing w:val="10"/>
          <w:sz w:val="40"/>
          <w:szCs w:val="40"/>
          <w14:glow w14:rad="38100">
            <w14:schemeClr w14:val="accent1">
              <w14:alpha w14:val="60000"/>
            </w14:schemeClr>
          </w14:glow>
          <w14:textOutline w14:w="9525" w14:cap="flat" w14:cmpd="sng" w14:algn="ctr">
            <w14:solidFill>
              <w14:srgbClr w14:val="FF0000"/>
            </w14:solidFill>
            <w14:prstDash w14:val="solid"/>
            <w14:round/>
          </w14:textOutline>
          <w14:textFill>
            <w14:solidFill>
              <w14:srgbClr w14:val="70AD47">
                <w14:tint w14:val="1000"/>
              </w14:srgbClr>
            </w14:solidFill>
          </w14:textFill>
        </w:rPr>
        <w:t xml:space="preserve">itself </w:t>
      </w:r>
      <w:r w:rsidRPr="005E2FF2">
        <w:rPr>
          <w:rStyle w:val="StyleUnderline"/>
          <w:color w:val="70AD47"/>
          <w:spacing w:val="10"/>
          <w:sz w:val="40"/>
          <w:szCs w:val="40"/>
          <w14:glow w14:rad="38100">
            <w14:schemeClr w14:val="accent1">
              <w14:alpha w14:val="60000"/>
            </w14:schemeClr>
          </w14:glow>
          <w14:textOutline w14:w="9525" w14:cap="flat" w14:cmpd="sng" w14:algn="ctr">
            <w14:solidFill>
              <w14:schemeClr w14:val="accent5"/>
            </w14:solidFill>
            <w14:prstDash w14:val="solid"/>
            <w14:round/>
          </w14:textOutline>
          <w14:textFill>
            <w14:solidFill>
              <w14:srgbClr w14:val="70AD47">
                <w14:tint w14:val="1000"/>
              </w14:srgbClr>
            </w14:solidFill>
          </w14:textFill>
        </w:rPr>
        <w:t>in</w:t>
      </w:r>
      <w:r w:rsidRPr="005E2FF2">
        <w:rPr>
          <w:rStyle w:val="StyleUnderline"/>
          <w:color w:val="70AD47"/>
          <w:spacing w:val="10"/>
          <w:sz w:val="40"/>
          <w:szCs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Pr="005E2FF2">
        <w:rPr>
          <w:rStyle w:val="StyleUnderline"/>
          <w:color w:val="70AD47"/>
          <w:spacing w:val="10"/>
          <w:sz w:val="40"/>
          <w:szCs w:val="40"/>
          <w14:glow w14:rad="38100">
            <w14:schemeClr w14:val="accent1">
              <w14:alpha w14:val="60000"/>
            </w14:schemeClr>
          </w14:glow>
          <w14:textOutline w14:w="9525" w14:cap="flat" w14:cmpd="sng" w14:algn="ctr">
            <w14:solidFill>
              <w14:srgbClr w14:val="FF0000"/>
            </w14:solidFill>
            <w14:prstDash w14:val="solid"/>
            <w14:round/>
          </w14:textOutline>
          <w14:textFill>
            <w14:solidFill>
              <w14:srgbClr w14:val="70AD47">
                <w14:tint w14:val="1000"/>
              </w14:srgbClr>
            </w14:solidFill>
          </w14:textFill>
        </w:rPr>
        <w:t>the</w:t>
      </w:r>
      <w:r w:rsidRPr="005E2FF2">
        <w:rPr>
          <w:rStyle w:val="StyleUnderline"/>
          <w:color w:val="70AD47"/>
          <w:spacing w:val="10"/>
          <w:sz w:val="40"/>
          <w:szCs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Pr="005E2FF2">
        <w:rPr>
          <w:rStyle w:val="StyleUnderline"/>
          <w:color w:val="70AD47"/>
          <w:spacing w:val="10"/>
          <w:sz w:val="40"/>
          <w:szCs w:val="40"/>
          <w14:glow w14:rad="38100">
            <w14:schemeClr w14:val="accent1">
              <w14:alpha w14:val="60000"/>
            </w14:schemeClr>
          </w14:glow>
          <w14:textOutline w14:w="9525" w14:cap="flat" w14:cmpd="sng" w14:algn="ctr">
            <w14:solidFill>
              <w14:schemeClr w14:val="accent5"/>
            </w14:solidFill>
            <w14:prstDash w14:val="solid"/>
            <w14:round/>
          </w14:textOutline>
          <w14:textFill>
            <w14:solidFill>
              <w14:srgbClr w14:val="70AD47">
                <w14:tint w14:val="1000"/>
              </w14:srgbClr>
            </w14:solidFill>
          </w14:textFill>
        </w:rPr>
        <w:t>American</w:t>
      </w:r>
      <w:r w:rsidRPr="005E2FF2">
        <w:rPr>
          <w:rStyle w:val="StyleUnderline"/>
          <w:color w:val="70AD47"/>
          <w:spacing w:val="10"/>
          <w:sz w:val="40"/>
          <w:szCs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Pr="005E2FF2">
        <w:rPr>
          <w:rStyle w:val="StyleUnderline"/>
          <w:color w:val="70AD47"/>
          <w:spacing w:val="10"/>
          <w:sz w:val="40"/>
          <w:szCs w:val="40"/>
          <w14:glow w14:rad="38100">
            <w14:schemeClr w14:val="accent1">
              <w14:alpha w14:val="60000"/>
            </w14:schemeClr>
          </w14:glow>
          <w14:textOutline w14:w="9525" w14:cap="flat" w14:cmpd="sng" w14:algn="ctr">
            <w14:solidFill>
              <w14:srgbClr w14:val="FF0000"/>
            </w14:solidFill>
            <w14:prstDash w14:val="solid"/>
            <w14:round/>
          </w14:textOutline>
          <w14:textFill>
            <w14:solidFill>
              <w14:srgbClr w14:val="70AD47">
                <w14:tint w14:val="1000"/>
              </w14:srgbClr>
            </w14:solidFill>
          </w14:textFill>
        </w:rPr>
        <w:t>flag</w:t>
      </w:r>
      <w:r w:rsidRPr="005E2FF2">
        <w:rPr>
          <w:rStyle w:val="StyleUnderline"/>
          <w:color w:val="70AD47"/>
          <w:spacing w:val="10"/>
          <w:sz w:val="40"/>
          <w:szCs w:val="4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Pr="005E2FF2">
        <w:rPr>
          <w:sz w:val="16"/>
        </w:rPr>
        <w:t xml:space="preserve">and regularly attacks gun-control supporters for importing “European-style” socialism into the United States </w:t>
      </w:r>
      <w:r w:rsidRPr="005E2FF2">
        <w:rPr>
          <w:rStyle w:val="StyleUnderline"/>
        </w:rPr>
        <w:t>spend so much time working with pro-gun politicians and advocates</w:t>
      </w:r>
      <w:r w:rsidRPr="005E2FF2">
        <w:rPr>
          <w:sz w:val="16"/>
        </w:rPr>
        <w:t xml:space="preserve"> in places such as Brazil, Australia, Russia and New Zealand — </w:t>
      </w:r>
      <w:r w:rsidRPr="005E2FF2">
        <w:rPr>
          <w:rStyle w:val="StyleUnderline"/>
        </w:rPr>
        <w:t xml:space="preserve">all in an effort to push those nations to loosen their gun laws? </w:t>
      </w:r>
      <w:r w:rsidRPr="005E2FF2">
        <w:rPr>
          <w:sz w:val="16"/>
        </w:rPr>
        <w:t xml:space="preserve">The likely answer is that </w:t>
      </w:r>
      <w:r w:rsidRPr="005E2FF2">
        <w:rPr>
          <w:rStyle w:val="Emphasis"/>
        </w:rPr>
        <w:t>the lobby is motivated to find new international customers for American gun manufacturers and help foreign gun makers sell their firearms in the U.S. market</w:t>
      </w:r>
      <w:r w:rsidRPr="005E2FF2">
        <w:rPr>
          <w:sz w:val="16"/>
        </w:rPr>
        <w:t xml:space="preserve">. After all, it gets a cut. </w:t>
      </w:r>
      <w:r w:rsidRPr="005E2FF2">
        <w:rPr>
          <w:rStyle w:val="StyleUnderline"/>
        </w:rPr>
        <w:t>The United States is already the largest gun exporter in the world</w:t>
      </w:r>
      <w:r w:rsidRPr="005E2FF2">
        <w:rPr>
          <w:sz w:val="16"/>
        </w:rPr>
        <w:t xml:space="preserve">, with firearm exports increasing over the past six years. A recent report from the Center for American Progress concluded that U.S.-sourced guns “were used to commit crimes in nearby countries approximately once every 31 minutes” between 2014 and 2016. And just last month, partly at the NRA’s behest, </w:t>
      </w:r>
      <w:r w:rsidRPr="005E2FF2">
        <w:rPr>
          <w:rStyle w:val="StyleUnderline"/>
        </w:rPr>
        <w:t>the Trump administration made it even easier for U.S. weapons manufacturers to send their products overseas by imposing a less onerous licensing process for exporters.</w:t>
      </w:r>
      <w:r w:rsidRPr="005E2FF2">
        <w:rPr>
          <w:sz w:val="16"/>
        </w:rPr>
        <w:t xml:space="preserve"> The new system will also make it harder to track how American weapons are used globally. As the NRA itself admitted after the administration’s rules became public, the goal of the measure is the “promotion of American industry, innovation, and competitiveness.” But the self-proclaimed “oldest civil rights organization in the country” is happy to cash in from foreign gun makers as well. Almost one-third of all U.S. gun sales are imports, and many foreign gun makers are now producing their firearms right here in the United States. As Iain Overton, a gun-control activist in London, explained to Bloomberg, “Europeans sell guns to the Americans that one isn’t allowed to have in Europe. ... People here see no irony in making guns here and shipping them off to the U.S.” </w:t>
      </w:r>
      <w:r w:rsidRPr="005E2FF2">
        <w:rPr>
          <w:rStyle w:val="StyleUnderline"/>
        </w:rPr>
        <w:t>For those manufacturers</w:t>
      </w:r>
      <w:r w:rsidRPr="005E2FF2">
        <w:rPr>
          <w:sz w:val="16"/>
        </w:rPr>
        <w:t xml:space="preserve">, </w:t>
      </w:r>
      <w:r w:rsidRPr="005E2FF2">
        <w:rPr>
          <w:rStyle w:val="StyleUnderline"/>
        </w:rPr>
        <w:t xml:space="preserve">cultivating relationships with the American gun lobby is </w:t>
      </w:r>
      <w:r w:rsidRPr="005E2FF2">
        <w:rPr>
          <w:rStyle w:val="Emphasis"/>
        </w:rPr>
        <w:t>paramount for business.</w:t>
      </w:r>
      <w:r w:rsidRPr="005E2FF2">
        <w:rPr>
          <w:sz w:val="16"/>
        </w:rPr>
        <w:t xml:space="preserve"> </w:t>
      </w:r>
      <w:r w:rsidRPr="005E2FF2">
        <w:rPr>
          <w:rStyle w:val="StyleUnderline"/>
        </w:rPr>
        <w:t>Who</w:t>
      </w:r>
      <w:r w:rsidRPr="005E2FF2">
        <w:rPr>
          <w:sz w:val="16"/>
        </w:rPr>
        <w:t>, after all</w:t>
      </w:r>
      <w:r w:rsidRPr="005E2FF2">
        <w:rPr>
          <w:rStyle w:val="StyleUnderline"/>
        </w:rPr>
        <w:t xml:space="preserve">, will defend foreign gun manufacturers after their firearms are used in mass shootings here in the United States and ensure that the market for American customers remains unrestricted? </w:t>
      </w:r>
      <w:r w:rsidRPr="005E2FF2">
        <w:rPr>
          <w:sz w:val="16"/>
        </w:rPr>
        <w:t>The alleged killer at the Pittsburgh synagogue in October relied on three Austrian Glock .357 handguns (along with a Colt AR-15 rifle). The shooter at Sandy Hook Elementary School used a Glock 10mm handgun and a German SIG Sauer P226 9mm handgun as well as an American-made assault weapon to kill 26 people. So it’s no surprise that in 2008, Beretta, an Italian gun manufacturer, pledged to donate $1 million to the NRA. Belgian FN Herstal gave as much as $200,000 to the lobby in 2013. Glock donated at least $115,000 during 2011, and both Glock and Beretta are part of the lobby’s Golden Ring of Freedom, an elite circle for donors that gift $1 million or more. SIG Sauer is also part of that club. Close financial ties between the NRA and foreign gun makers highlight just how far the NRA has evolved from an organization dedicated to improving the marksmanship of Union soldiers to a powerful and sophisticated lobby dedicated to advancing the economic interests of firearm manufacturers all around the world. It also raises important questions about the validity of its status as a tax-exempt social welfare organization that is supposed to primarily serve the community interest. T</w:t>
      </w:r>
      <w:r w:rsidRPr="005E2FF2">
        <w:rPr>
          <w:rStyle w:val="StyleUnderline"/>
        </w:rPr>
        <w:t>he NRA describes its mission as, “to protect and defend the US Constitution</w:t>
      </w:r>
      <w:r w:rsidRPr="005E2FF2">
        <w:rPr>
          <w:sz w:val="16"/>
        </w:rPr>
        <w:t xml:space="preserve">; to promote public safety, law and order, and the national defense; to train law enforcement agencies; to train civilians in marksmanship; [and] to promote shooting sports and hunting.” The </w:t>
      </w:r>
      <w:r w:rsidRPr="005E2FF2">
        <w:rPr>
          <w:rStyle w:val="Emphasis"/>
        </w:rPr>
        <w:t>gun lobby’s foreign adventures reveal that it’s far more interested in promoting the economic well-being of the global firearms industry.</w:t>
      </w:r>
    </w:p>
    <w:p w14:paraId="5A381D23" w14:textId="77777777" w:rsidR="00977F09" w:rsidRPr="005E2FF2" w:rsidRDefault="00977F09" w:rsidP="00977F09"/>
    <w:p w14:paraId="5779F77A" w14:textId="19806911" w:rsidR="00EE5E80" w:rsidRPr="005E2FF2" w:rsidRDefault="00EE5E80" w:rsidP="00815A2E">
      <w:pPr>
        <w:pStyle w:val="Heading2"/>
      </w:pPr>
      <w:r w:rsidRPr="005E2FF2">
        <w:t>K</w:t>
      </w:r>
    </w:p>
    <w:p w14:paraId="6E4B700A" w14:textId="3C1C4070" w:rsidR="00EE5E80" w:rsidRPr="005E2FF2" w:rsidRDefault="00EE5E80" w:rsidP="00EE5E80">
      <w:pPr>
        <w:pStyle w:val="Heading3"/>
      </w:pPr>
      <w:r w:rsidRPr="005E2FF2">
        <w:t>Ungovernability K—Must Read</w:t>
      </w:r>
    </w:p>
    <w:p w14:paraId="22E0E394" w14:textId="7E407784" w:rsidR="00EE5E80" w:rsidRPr="005E2FF2" w:rsidRDefault="00EE5E80" w:rsidP="00EE5E80">
      <w:pPr>
        <w:pStyle w:val="Heading4"/>
      </w:pPr>
      <w:r w:rsidRPr="005E2FF2">
        <w:t>We have a unique link—cartels make Mexico Ungovernable—the plan reverses that—this is a unique DA we can go for without the alt</w:t>
      </w:r>
    </w:p>
    <w:p w14:paraId="55D0DEE5" w14:textId="36CAA77C" w:rsidR="00EE5E80" w:rsidRPr="005E2FF2" w:rsidRDefault="00B63B6B" w:rsidP="00EE5E80">
      <w:pPr>
        <w:rPr>
          <w:b/>
          <w:bCs/>
          <w:sz w:val="24"/>
          <w:szCs w:val="24"/>
        </w:rPr>
      </w:pPr>
      <w:r w:rsidRPr="005E2FF2">
        <w:rPr>
          <w:b/>
          <w:bCs/>
          <w:sz w:val="24"/>
          <w:szCs w:val="24"/>
        </w:rPr>
        <w:t xml:space="preserve">1AC </w:t>
      </w:r>
      <w:r w:rsidR="00EE5E80" w:rsidRPr="005E2FF2">
        <w:rPr>
          <w:b/>
          <w:bCs/>
          <w:sz w:val="24"/>
          <w:szCs w:val="24"/>
        </w:rPr>
        <w:t>Davidson, 18</w:t>
      </w:r>
    </w:p>
    <w:p w14:paraId="4903D813" w14:textId="77777777" w:rsidR="00EE5E80" w:rsidRPr="005E2FF2" w:rsidRDefault="00EE5E80" w:rsidP="00EE5E80">
      <w:r w:rsidRPr="005E2FF2">
        <w:t xml:space="preserve">John Daniel Davidson, senior correspondent for The Federalist, 7-2-2018, "Mexico’s New President Is Not A Threat, But The Collapse Of Mexico Is," Federalist, </w:t>
      </w:r>
      <w:hyperlink r:id="rId238" w:history="1">
        <w:r w:rsidRPr="005E2FF2">
          <w:rPr>
            <w:rStyle w:val="Hyperlink"/>
          </w:rPr>
          <w:t>https://thefederalist.com/2018/07/02/mexicos-new-leftist-president-not-threat-collapse-mexico/</w:t>
        </w:r>
      </w:hyperlink>
      <w:r w:rsidRPr="005E2FF2">
        <w:t xml:space="preserve"> #CCCool</w:t>
      </w:r>
    </w:p>
    <w:p w14:paraId="0A35F85F" w14:textId="199B42EB" w:rsidR="00EE5E80" w:rsidRPr="005E2FF2" w:rsidRDefault="00EE5E80" w:rsidP="00EE5E80">
      <w:r w:rsidRPr="005E2FF2">
        <w:rPr>
          <w:rStyle w:val="StyleUnderline"/>
        </w:rPr>
        <w:t xml:space="preserve">Meanwhile, </w:t>
      </w:r>
      <w:hyperlink r:id="rId239" w:history="1">
        <w:r w:rsidRPr="005E2FF2">
          <w:rPr>
            <w:rStyle w:val="StyleUnderline"/>
          </w:rPr>
          <w:t>violence is rampant across the country</w:t>
        </w:r>
      </w:hyperlink>
      <w:r w:rsidRPr="005E2FF2">
        <w:rPr>
          <w:rStyle w:val="StyleUnderline"/>
        </w:rPr>
        <w:t xml:space="preserve"> and on track for a record number of homicides this year</w:t>
      </w:r>
      <w:r w:rsidRPr="005E2FF2">
        <w:rPr>
          <w:sz w:val="16"/>
        </w:rPr>
        <w:t xml:space="preserve">. In the state of Guanajuato, an agricultural and manufacturing hub northwest of Mexico City that had one of the lowest murder rates in 2010, there were more than 2,000 execution-style killings last year and </w:t>
      </w:r>
      <w:hyperlink r:id="rId240" w:history="1">
        <w:r w:rsidRPr="005E2FF2">
          <w:rPr>
            <w:rStyle w:val="Hyperlink"/>
            <w:sz w:val="16"/>
          </w:rPr>
          <w:t>more than 1,000 in the first four months of this year</w:t>
        </w:r>
      </w:hyperlink>
      <w:r w:rsidRPr="005E2FF2">
        <w:rPr>
          <w:sz w:val="16"/>
        </w:rPr>
        <w:t xml:space="preserve">. In 2007, there were only 51. </w:t>
      </w:r>
      <w:r w:rsidRPr="005E2FF2">
        <w:rPr>
          <w:rStyle w:val="StyleUnderline"/>
          <w:rFonts w:ascii="Goudy Stout" w:hAnsi="Goudy Stout"/>
          <w:i/>
          <w:iCs/>
          <w:color w:val="92D050"/>
          <w:sz w:val="56"/>
          <w:szCs w:val="56"/>
          <w14:glow w14:rad="228600">
            <w14:schemeClr w14:val="accent4">
              <w14:alpha w14:val="60000"/>
              <w14:satMod w14:val="175000"/>
            </w14:schemeClr>
          </w14:glow>
          <w14:reflection w14:blurRad="6350" w14:stA="55000" w14:stPos="0" w14:endA="50" w14:endPos="85000" w14:dist="60007" w14:dir="5400000" w14:fadeDir="5400000" w14:sx="100000" w14:sy="-100000" w14:kx="0" w14:ky="0" w14:algn="bl"/>
        </w:rPr>
        <w:t>Mexico Is Be</w:t>
      </w:r>
      <w:r w:rsidRPr="005E2FF2">
        <w:rPr>
          <w:sz w:val="8"/>
          <w:szCs w:val="8"/>
        </w:rPr>
        <w:t>com</w:t>
      </w:r>
      <w:r w:rsidRPr="005E2FF2">
        <w:rPr>
          <w:rStyle w:val="StyleUnderline"/>
          <w:rFonts w:ascii="Goudy Stout" w:hAnsi="Goudy Stout"/>
          <w:i/>
          <w:iCs/>
          <w:color w:val="92D050"/>
          <w:sz w:val="56"/>
          <w:szCs w:val="56"/>
          <w14:glow w14:rad="228600">
            <w14:schemeClr w14:val="accent4">
              <w14:alpha w14:val="60000"/>
              <w14:satMod w14:val="175000"/>
            </w14:schemeClr>
          </w14:glow>
          <w14:reflection w14:blurRad="6350" w14:stA="55000" w14:stPos="0" w14:endA="50" w14:endPos="85000" w14:dist="60007" w14:dir="5400000" w14:fadeDir="5400000" w14:sx="100000" w14:sy="-100000" w14:kx="0" w14:ky="0" w14:algn="bl"/>
        </w:rPr>
        <w:t xml:space="preserve">ing </w:t>
      </w:r>
      <w:r w:rsidRPr="005E2FF2">
        <w:rPr>
          <w:rStyle w:val="StyleUnderline"/>
          <w:rFonts w:ascii="Goudy Stout" w:hAnsi="Goudy Stout"/>
          <w:i/>
          <w:iCs/>
          <w:color w:val="FF0000"/>
          <w:sz w:val="56"/>
          <w:szCs w:val="56"/>
          <w:vertAlign w:val="superscript"/>
          <w14:glow w14:rad="228600">
            <w14:schemeClr w14:val="accent6">
              <w14:alpha w14:val="60000"/>
              <w14:satMod w14:val="175000"/>
            </w14:schemeClr>
          </w14:glow>
          <w14:reflection w14:blurRad="6350" w14:stA="50000" w14:stPos="0" w14:endA="300" w14:endPos="50000" w14:dist="60007" w14:dir="5400000" w14:fadeDir="5400000" w14:sx="100000" w14:sy="-100000" w14:kx="0" w14:ky="0" w14:algn="bl"/>
        </w:rPr>
        <w:t>Ungovernable</w:t>
      </w:r>
      <w:r w:rsidRPr="005E2FF2">
        <w:rPr>
          <w:rStyle w:val="StyleUnderline"/>
          <w:color w:val="FF0000"/>
          <w:sz w:val="56"/>
          <w:szCs w:val="56"/>
          <w14:glow w14:rad="228600">
            <w14:schemeClr w14:val="accent6">
              <w14:alpha w14:val="60000"/>
              <w14:satMod w14:val="175000"/>
            </w14:schemeClr>
          </w14:glow>
          <w14:reflection w14:blurRad="6350" w14:stA="50000" w14:stPos="0" w14:endA="300" w14:endPos="50000" w14:dist="60007" w14:dir="5400000" w14:fadeDir="5400000" w14:sx="100000" w14:sy="-100000" w14:kx="0" w14:ky="0" w14:algn="bl"/>
        </w:rPr>
        <w:t xml:space="preserve"> </w:t>
      </w:r>
      <w:r w:rsidRPr="005E2FF2">
        <w:rPr>
          <w:sz w:val="16"/>
        </w:rPr>
        <w:t xml:space="preserve">None of this is to say that Americans shouldn’t be interested or concerned about who is president of Mexico. Indeed, it would behoove all Americans—and </w:t>
      </w:r>
      <w:r w:rsidRPr="005E2FF2">
        <w:rPr>
          <w:rStyle w:val="StyleUnderline"/>
        </w:rPr>
        <w:t>especially policymakers in Washington—to pay more attention to our southern neighbor’s health and state of affairs. But the most important question about Mexico is not whether a left-wing populist is president, it is whether the Mexican state, under any president, can govern the country.</w:t>
      </w:r>
      <w:r w:rsidRPr="005E2FF2">
        <w:rPr>
          <w:sz w:val="16"/>
        </w:rPr>
        <w:t xml:space="preserve"> </w:t>
      </w:r>
    </w:p>
    <w:p w14:paraId="2F8D6FED" w14:textId="4BA36C2E" w:rsidR="00FC587C" w:rsidRPr="005E2FF2" w:rsidRDefault="00815A2E" w:rsidP="00815A2E">
      <w:pPr>
        <w:pStyle w:val="Heading2"/>
      </w:pPr>
      <w:r w:rsidRPr="005E2FF2">
        <w:t>CP</w:t>
      </w:r>
    </w:p>
    <w:p w14:paraId="10712784" w14:textId="77777777" w:rsidR="00815A2E" w:rsidRPr="005E2FF2" w:rsidRDefault="00815A2E" w:rsidP="00815A2E">
      <w:pPr>
        <w:pStyle w:val="Heading3"/>
      </w:pPr>
      <w:r w:rsidRPr="005E2FF2">
        <w:t>CP – Deterrence</w:t>
      </w:r>
    </w:p>
    <w:p w14:paraId="6005BB55" w14:textId="77777777" w:rsidR="00815A2E" w:rsidRPr="005E2FF2" w:rsidRDefault="00815A2E" w:rsidP="00815A2E">
      <w:pPr>
        <w:pStyle w:val="Heading4"/>
      </w:pPr>
      <w:r w:rsidRPr="005E2FF2">
        <w:t>Text: The United States federal government should</w:t>
      </w:r>
    </w:p>
    <w:p w14:paraId="56F0978D" w14:textId="77777777" w:rsidR="00815A2E" w:rsidRPr="005E2FF2" w:rsidRDefault="00815A2E" w:rsidP="00815A2E">
      <w:pPr>
        <w:pStyle w:val="ListParagraph"/>
        <w:numPr>
          <w:ilvl w:val="0"/>
          <w:numId w:val="11"/>
        </w:numPr>
      </w:pPr>
      <w:r w:rsidRPr="005E2FF2">
        <w:t>Label Mexican drug cartels international terrorist organizations</w:t>
      </w:r>
    </w:p>
    <w:p w14:paraId="66F2D6BC" w14:textId="77777777" w:rsidR="00815A2E" w:rsidRPr="005E2FF2" w:rsidRDefault="00815A2E" w:rsidP="00815A2E">
      <w:pPr>
        <w:pStyle w:val="ListParagraph"/>
        <w:numPr>
          <w:ilvl w:val="0"/>
          <w:numId w:val="11"/>
        </w:numPr>
      </w:pPr>
      <w:r w:rsidRPr="005E2FF2">
        <w:t>Increase training and advisement of Mexican law enforcement</w:t>
      </w:r>
    </w:p>
    <w:p w14:paraId="0D24D453" w14:textId="77777777" w:rsidR="00815A2E" w:rsidRPr="005E2FF2" w:rsidRDefault="00815A2E" w:rsidP="00815A2E">
      <w:pPr>
        <w:pStyle w:val="Heading4"/>
      </w:pPr>
      <w:r w:rsidRPr="005E2FF2">
        <w:t>That solves  by instilling fear in Mexican cartels and decreasing corruption</w:t>
      </w:r>
    </w:p>
    <w:p w14:paraId="58F22873" w14:textId="77777777" w:rsidR="00815A2E" w:rsidRPr="005E2FF2" w:rsidRDefault="00815A2E" w:rsidP="00815A2E">
      <w:r w:rsidRPr="005E2FF2">
        <w:rPr>
          <w:rStyle w:val="Style13ptBold"/>
        </w:rPr>
        <w:t>Gauthier 12</w:t>
      </w:r>
      <w:r w:rsidRPr="005E2FF2">
        <w:t xml:space="preserve"> [Jean-Philippe; Group  Chair; September 2012; “THE WAR ON MEXICAN CARTELS OPTIONS FOR U.S. AND MEXICAN POLICY-MAKERS”; </w:t>
      </w:r>
      <w:hyperlink r:id="rId241" w:history="1">
        <w:r w:rsidRPr="005E2FF2">
          <w:rPr>
            <w:rStyle w:val="Hyperlink"/>
          </w:rPr>
          <w:t>https://iop.harvard.edu/sites/default/files_new/research-policy-papers/TheWarOnMexicanCartels_0.pdf</w:t>
        </w:r>
      </w:hyperlink>
      <w:r w:rsidRPr="005E2FF2">
        <w:t>; Harvard University Institute of Politics; accessed: 07/18/2019; MohulA]</w:t>
      </w:r>
    </w:p>
    <w:p w14:paraId="5D06BBBC" w14:textId="77777777" w:rsidR="00815A2E" w:rsidRPr="005E2FF2" w:rsidRDefault="00815A2E" w:rsidP="00815A2E">
      <w:pPr>
        <w:rPr>
          <w:sz w:val="16"/>
        </w:rPr>
      </w:pPr>
      <w:r w:rsidRPr="005E2FF2">
        <w:rPr>
          <w:sz w:val="16"/>
        </w:rPr>
        <w:t xml:space="preserve">On the front of assisting the Mexican government, </w:t>
      </w:r>
      <w:r w:rsidRPr="005E2FF2">
        <w:rPr>
          <w:rStyle w:val="StyleUnderline"/>
        </w:rPr>
        <w:t>two measures could be taken by the U.S. government to improve the efforts of combatting the cartel</w:t>
      </w:r>
      <w:r w:rsidRPr="005E2FF2">
        <w:rPr>
          <w:sz w:val="16"/>
        </w:rPr>
        <w:t xml:space="preserve">. Firstly, </w:t>
      </w:r>
      <w:r w:rsidRPr="005E2FF2">
        <w:rPr>
          <w:rStyle w:val="Emphasis"/>
        </w:rPr>
        <w:t>the passing of a bill to label the Mexican drug cartels international terrorist organizations</w:t>
      </w:r>
      <w:r w:rsidRPr="005E2FF2">
        <w:rPr>
          <w:sz w:val="16"/>
        </w:rPr>
        <w:t xml:space="preserve">. </w:t>
      </w:r>
      <w:r w:rsidRPr="005E2FF2">
        <w:rPr>
          <w:rStyle w:val="StyleUnderline"/>
        </w:rPr>
        <w:t>This</w:t>
      </w:r>
      <w:r w:rsidRPr="005E2FF2">
        <w:rPr>
          <w:sz w:val="16"/>
        </w:rPr>
        <w:t xml:space="preserve"> act </w:t>
      </w:r>
      <w:r w:rsidRPr="005E2FF2">
        <w:rPr>
          <w:rStyle w:val="StyleUnderline"/>
        </w:rPr>
        <w:t>would allow all those caught assisting the cartels by any means in the United States could be tried for supporting terrorism.</w:t>
      </w:r>
      <w:r w:rsidRPr="005E2FF2">
        <w:rPr>
          <w:sz w:val="16"/>
        </w:rPr>
        <w:t xml:space="preserve"> </w:t>
      </w:r>
      <w:r w:rsidRPr="005E2FF2">
        <w:rPr>
          <w:rStyle w:val="StyleUnderline"/>
        </w:rPr>
        <w:t>This would dramatically increase the punishment for perpetrators</w:t>
      </w:r>
      <w:r w:rsidRPr="005E2FF2">
        <w:rPr>
          <w:sz w:val="16"/>
        </w:rPr>
        <w:t xml:space="preserve">.96 Also, such a move would require U.S. financial institutions to freeze suspected cartel assets in their possession and report them to the Department of Treasury. </w:t>
      </w:r>
      <w:r w:rsidRPr="005E2FF2">
        <w:rPr>
          <w:rStyle w:val="StyleUnderline"/>
        </w:rPr>
        <w:t xml:space="preserve">By declaring the cartels foreign terrorist organizations, the U.S. would be able to deter cartel affiliates through stronger penalties and better counter-financing. </w:t>
      </w:r>
      <w:r w:rsidRPr="005E2FF2">
        <w:rPr>
          <w:sz w:val="16"/>
        </w:rPr>
        <w:t xml:space="preserve">Secondly, </w:t>
      </w:r>
      <w:r w:rsidRPr="005E2FF2">
        <w:rPr>
          <w:rStyle w:val="StyleUnderline"/>
        </w:rPr>
        <w:t xml:space="preserve">the U.S. should continue to support the Merida Initiative, with an increased emphasis on the </w:t>
      </w:r>
      <w:r w:rsidRPr="005E2FF2">
        <w:rPr>
          <w:rStyle w:val="Emphasis"/>
        </w:rPr>
        <w:t>training and advisement of Mexican law enforcement and military personnel</w:t>
      </w:r>
      <w:r w:rsidRPr="005E2FF2">
        <w:rPr>
          <w:sz w:val="16"/>
        </w:rPr>
        <w:t xml:space="preserve">. The cartel situation is one that is similar to that of an insurgency. </w:t>
      </w:r>
      <w:r w:rsidRPr="005E2FF2">
        <w:rPr>
          <w:rStyle w:val="StyleUnderline"/>
        </w:rPr>
        <w:t>The Mexican government is at war with organizations seeking geographic control of the country. The counter-insurgency experience of American personnel in the civilian and military sector can be used to Mexican advantage. Counter-insurgency requires well-trained forces, which the U.S. can help provide to the Mexican government</w:t>
      </w:r>
      <w:r w:rsidRPr="005E2FF2">
        <w:rPr>
          <w:sz w:val="16"/>
        </w:rPr>
        <w:t>, along with the equipment and technology allocated in the Merida Initiative. The combination of attacking both the cartels and the demand for their drugs will help burn the stick from both ends, reducing their market and their structure to a point where it is much less profitable for them to operate.</w:t>
      </w:r>
    </w:p>
    <w:p w14:paraId="665D1414" w14:textId="77777777" w:rsidR="00815A2E" w:rsidRPr="005E2FF2" w:rsidRDefault="00815A2E" w:rsidP="00815A2E">
      <w:pPr>
        <w:pStyle w:val="Heading3"/>
      </w:pPr>
      <w:r w:rsidRPr="005E2FF2">
        <w:t>CP – Conditions</w:t>
      </w:r>
    </w:p>
    <w:p w14:paraId="1BD83BFA" w14:textId="77777777" w:rsidR="00815A2E" w:rsidRPr="005E2FF2" w:rsidRDefault="00815A2E" w:rsidP="00815A2E">
      <w:pPr>
        <w:pStyle w:val="Heading4"/>
      </w:pPr>
      <w:r w:rsidRPr="005E2FF2">
        <w:t>Text: The United States federal government should condition the reduction of arms sales based on Mexico’s security reforms, increasing arms if Obrador follows through and decreasing arms if Obrador violates the negotiation</w:t>
      </w:r>
    </w:p>
    <w:p w14:paraId="5181B133" w14:textId="77777777" w:rsidR="00815A2E" w:rsidRPr="005E2FF2" w:rsidRDefault="00815A2E" w:rsidP="00815A2E">
      <w:pPr>
        <w:pStyle w:val="Heading4"/>
      </w:pPr>
      <w:r w:rsidRPr="005E2FF2">
        <w:t>Conditions solve—it maintains US leverage over Mexico and clarifies US human rights credibility</w:t>
      </w:r>
    </w:p>
    <w:p w14:paraId="7777C106" w14:textId="77777777" w:rsidR="00815A2E" w:rsidRPr="005E2FF2" w:rsidRDefault="00815A2E" w:rsidP="00815A2E">
      <w:r w:rsidRPr="005E2FF2">
        <w:rPr>
          <w:rFonts w:eastAsiaTheme="majorEastAsia" w:cstheme="majorBidi"/>
          <w:b/>
          <w:bCs/>
          <w:sz w:val="26"/>
          <w:szCs w:val="26"/>
        </w:rPr>
        <w:t>Epstein 01/29</w:t>
      </w:r>
      <w:r w:rsidRPr="005E2FF2">
        <w:t xml:space="preserve"> [Louis; junior at Brown University’s Watson Institute of International and Public Affairs, recently spent several months working on the investigative team of the Mexican Commission for the Defense and Promotion of Human Rights, a U.N.-affiliated human rights commission; 01/29/2019; “Mexican Security Forces Commit War Crimes: Stop Arming Them”; </w:t>
      </w:r>
      <w:hyperlink r:id="rId242" w:history="1">
        <w:r w:rsidRPr="005E2FF2">
          <w:rPr>
            <w:rStyle w:val="Hyperlink"/>
          </w:rPr>
          <w:t>https://fpif.org/mexican-security-forces-commit-war-crimes-stop-arming-them/</w:t>
        </w:r>
      </w:hyperlink>
      <w:r w:rsidRPr="005E2FF2">
        <w:t>; Foreign Policy in Focus; accessed: 07/18/2019; MohulA]</w:t>
      </w:r>
    </w:p>
    <w:p w14:paraId="4834F8AB" w14:textId="77777777" w:rsidR="00815A2E" w:rsidRPr="005E2FF2" w:rsidRDefault="00815A2E" w:rsidP="00815A2E">
      <w:pPr>
        <w:rPr>
          <w:sz w:val="16"/>
        </w:rPr>
      </w:pPr>
      <w:r w:rsidRPr="005E2FF2">
        <w:rPr>
          <w:sz w:val="16"/>
        </w:rPr>
        <w:t xml:space="preserve">Americans might think of </w:t>
      </w:r>
      <w:r w:rsidRPr="005E2FF2">
        <w:rPr>
          <w:rStyle w:val="StyleUnderline"/>
        </w:rPr>
        <w:t>Acapulco</w:t>
      </w:r>
      <w:r w:rsidRPr="005E2FF2">
        <w:rPr>
          <w:sz w:val="16"/>
        </w:rPr>
        <w:t xml:space="preserve"> as a tropical idyll but</w:t>
      </w:r>
      <w:r w:rsidRPr="005E2FF2">
        <w:rPr>
          <w:rStyle w:val="StyleUnderline"/>
        </w:rPr>
        <w:t xml:space="preserve"> it’s </w:t>
      </w:r>
      <w:r w:rsidRPr="005E2FF2">
        <w:rPr>
          <w:sz w:val="16"/>
        </w:rPr>
        <w:t>increasingly</w:t>
      </w:r>
      <w:r w:rsidRPr="005E2FF2">
        <w:rPr>
          <w:rStyle w:val="StyleUnderline"/>
        </w:rPr>
        <w:t xml:space="preserve"> something different: a homicide capital.</w:t>
      </w:r>
      <w:r w:rsidRPr="005E2FF2">
        <w:rPr>
          <w:sz w:val="16"/>
        </w:rPr>
        <w:t xml:space="preserve"> </w:t>
      </w:r>
      <w:r w:rsidRPr="005E2FF2">
        <w:rPr>
          <w:rStyle w:val="Emphasis"/>
        </w:rPr>
        <w:t>U.S. weapons, sold to Mexican law enforcement authorities ostensibly to help combat criminals, are instead fueling violence, torture, disappearances, and massacres.</w:t>
      </w:r>
      <w:r w:rsidRPr="005E2FF2">
        <w:rPr>
          <w:sz w:val="16"/>
        </w:rPr>
        <w:t xml:space="preserve"> A new investigation by the Mexican Commission for the Defense and Promotion of Human Rights (CMDPDH</w:t>
      </w:r>
      <w:r w:rsidRPr="005E2FF2">
        <w:rPr>
          <w:rStyle w:val="StyleUnderline"/>
        </w:rPr>
        <w:t>), a UN-funded human rights watchdog, has found that American guns sold to the Mexican army are disappearing from armories and being reported lost or stolen</w:t>
      </w:r>
      <w:r w:rsidRPr="005E2FF2">
        <w:rPr>
          <w:sz w:val="16"/>
        </w:rPr>
        <w:t xml:space="preserve">. I spent four months in Mexico working with the commission’s investigative team, and we concluded that </w:t>
      </w:r>
      <w:r w:rsidRPr="005E2FF2">
        <w:rPr>
          <w:rStyle w:val="Emphasis"/>
        </w:rPr>
        <w:t xml:space="preserve">as many as 20 percent of the guns sold in some Mexican states—more than 20,000 over the past decade—have gone missing. </w:t>
      </w:r>
      <w:r w:rsidRPr="005E2FF2">
        <w:rPr>
          <w:sz w:val="16"/>
        </w:rPr>
        <w:t xml:space="preserve">Mexican authorities have trouble keeping track of the guns they buy. No fewer than 342 disappeared from Acapulco’s police armory before the September raids. It’s impossible to know what these guns have since been used for, but </w:t>
      </w:r>
      <w:r w:rsidRPr="005E2FF2">
        <w:rPr>
          <w:rStyle w:val="StyleUnderline"/>
        </w:rPr>
        <w:t>the investigation found that more than 1,400 unmarked graves have been unearthed across Mexico since 2007</w:t>
      </w:r>
      <w:r w:rsidRPr="005E2FF2">
        <w:rPr>
          <w:sz w:val="16"/>
        </w:rPr>
        <w:t xml:space="preserve">. </w:t>
      </w:r>
      <w:r w:rsidRPr="005E2FF2">
        <w:rPr>
          <w:rStyle w:val="StyleUnderline"/>
        </w:rPr>
        <w:t>These pits held the remains of almost 2,000 victims, some in mass graves with more 80 bodies</w:t>
      </w:r>
      <w:r w:rsidRPr="005E2FF2">
        <w:rPr>
          <w:sz w:val="16"/>
        </w:rPr>
        <w:t xml:space="preserve">. </w:t>
      </w:r>
      <w:r w:rsidRPr="005E2FF2">
        <w:rPr>
          <w:rStyle w:val="StyleUnderline"/>
        </w:rPr>
        <w:t xml:space="preserve">More graves are found every month, and </w:t>
      </w:r>
      <w:r w:rsidRPr="005E2FF2">
        <w:rPr>
          <w:rStyle w:val="Emphasis"/>
        </w:rPr>
        <w:t>the total number of victims of this violence is likely much higher</w:t>
      </w:r>
      <w:r w:rsidRPr="005E2FF2">
        <w:rPr>
          <w:sz w:val="16"/>
        </w:rPr>
        <w:t xml:space="preserve">. The Mexican military is the only legal importer and vendor of weapons in the country. It buys guns from American companies and then distributes them to police forces and federal agencies. Because gun ownership in Mexico is tightly controlled, </w:t>
      </w:r>
      <w:r w:rsidRPr="005E2FF2">
        <w:rPr>
          <w:rStyle w:val="StyleUnderline"/>
        </w:rPr>
        <w:t>most of the guns it resells go to state and local police, who are notoriously corrupt and often collude with or are infiltrated by drug gangs</w:t>
      </w:r>
      <w:r w:rsidRPr="005E2FF2">
        <w:rPr>
          <w:sz w:val="16"/>
        </w:rPr>
        <w:t xml:space="preserve">. </w:t>
      </w:r>
      <w:r w:rsidRPr="005E2FF2">
        <w:rPr>
          <w:rStyle w:val="StyleUnderline"/>
        </w:rPr>
        <w:t xml:space="preserve">Either by theft or graft, </w:t>
      </w:r>
      <w:r w:rsidRPr="005E2FF2">
        <w:rPr>
          <w:rStyle w:val="Emphasis"/>
        </w:rPr>
        <w:t xml:space="preserve">the 20 percent of weapons that are “lost or stolen” tend to wind up in the hands of criminals. </w:t>
      </w:r>
      <w:r w:rsidRPr="005E2FF2">
        <w:rPr>
          <w:sz w:val="16"/>
        </w:rPr>
        <w:t xml:space="preserve">In effect, then, </w:t>
      </w:r>
      <w:r w:rsidRPr="005E2FF2">
        <w:rPr>
          <w:rStyle w:val="StyleUnderline"/>
        </w:rPr>
        <w:t>the United States is fueling the violence in Mexico by providing the guns</w:t>
      </w:r>
      <w:r w:rsidRPr="005E2FF2">
        <w:rPr>
          <w:sz w:val="16"/>
        </w:rPr>
        <w:t xml:space="preserve"> being used by both criminals and the corrupt police who are failing to stop them. And </w:t>
      </w:r>
      <w:r w:rsidRPr="005E2FF2">
        <w:rPr>
          <w:rStyle w:val="StyleUnderline"/>
        </w:rPr>
        <w:t>the Trump administration</w:t>
      </w:r>
      <w:r w:rsidRPr="005E2FF2">
        <w:rPr>
          <w:sz w:val="16"/>
        </w:rPr>
        <w:t xml:space="preserve">, eager to sell even more arms, </w:t>
      </w:r>
      <w:r w:rsidRPr="005E2FF2">
        <w:rPr>
          <w:rStyle w:val="StyleUnderline"/>
        </w:rPr>
        <w:t xml:space="preserve">is seeking to weaken the few safeguards that are in place. </w:t>
      </w:r>
      <w:r w:rsidRPr="005E2FF2">
        <w:rPr>
          <w:sz w:val="16"/>
        </w:rPr>
        <w:t xml:space="preserve">The Example of Acapulco Events in Acapulco show just how out of hand the situation has become. Two of the city’s police commanders were arrested for murder. The situation got so bad that, in September, Mexican soldiers and marines mounted a series of raids to disarm the city’s entire police force. Sadly, Acapulco is only the latest of more than a dozen cities and towns where </w:t>
      </w:r>
      <w:r w:rsidRPr="005E2FF2">
        <w:rPr>
          <w:rStyle w:val="StyleUnderline"/>
        </w:rPr>
        <w:t>Mexico’s federal government has had to step in to dissolve police forces that became instruments of terror</w:t>
      </w:r>
      <w:r w:rsidRPr="005E2FF2">
        <w:rPr>
          <w:sz w:val="16"/>
        </w:rPr>
        <w:t xml:space="preserve">. </w:t>
      </w:r>
      <w:r w:rsidRPr="005E2FF2">
        <w:rPr>
          <w:rStyle w:val="StyleUnderline"/>
        </w:rPr>
        <w:t>Last year, there were more than 30,000 homicides in Mexico, the highest number ever recorded. American weapons have been used in some of Mexico’s most gruesome mass murders</w:t>
      </w:r>
      <w:r w:rsidRPr="005E2FF2">
        <w:rPr>
          <w:sz w:val="16"/>
        </w:rPr>
        <w:t xml:space="preserve">. In a case that has gripped Mexico since 2014, </w:t>
      </w:r>
      <w:r w:rsidRPr="005E2FF2">
        <w:rPr>
          <w:rStyle w:val="StyleUnderline"/>
        </w:rPr>
        <w:t>six students were killed and 43 disappeared after police officers attacked their bus</w:t>
      </w:r>
      <w:r w:rsidRPr="005E2FF2">
        <w:rPr>
          <w:sz w:val="16"/>
        </w:rPr>
        <w:t xml:space="preserve">—using Connecticut-made Colt AR 6530 rifles. In another case, police officers in Tanhuato killed five people using Arizona-based Dillon Aero mini-guns mounted on Black Hawk helicopters, built in Stratford, Connecticut. In a third instance in Veracruz, </w:t>
      </w:r>
      <w:r w:rsidRPr="005E2FF2">
        <w:rPr>
          <w:rStyle w:val="StyleUnderline"/>
        </w:rPr>
        <w:t xml:space="preserve">police death squads executed 15 innocent people after buying 674 firearms from Colt, Bushmaster, and Combined Systems. </w:t>
      </w:r>
      <w:r w:rsidRPr="005E2FF2">
        <w:rPr>
          <w:sz w:val="16"/>
        </w:rPr>
        <w:t xml:space="preserve">Trump’s Response </w:t>
      </w:r>
      <w:r w:rsidRPr="005E2FF2">
        <w:rPr>
          <w:rStyle w:val="StyleUnderline"/>
        </w:rPr>
        <w:t>The Trump administration has proposed what could be a decisive weakening of the already ineffective system</w:t>
      </w:r>
      <w:r w:rsidRPr="005E2FF2">
        <w:rPr>
          <w:sz w:val="16"/>
        </w:rPr>
        <w:t xml:space="preserve"> by which the United States controls small-arms sales to repressive security forces </w:t>
      </w:r>
      <w:r w:rsidRPr="005E2FF2">
        <w:rPr>
          <w:rStyle w:val="StyleUnderline"/>
        </w:rPr>
        <w:t>by shifting responsibility for vetting these sales from the State Department to the Commerce Department</w:t>
      </w:r>
      <w:r w:rsidRPr="005E2FF2">
        <w:rPr>
          <w:sz w:val="16"/>
        </w:rPr>
        <w:t xml:space="preserve">. That would move the process from a department with at least a formal commitment to human rights to one whose priority is supporting American businesses. The administration also wants to begin allowing American gun makers to sell semi-automatic weapons without first getting a State Department license. And the administration proposes to reduce oversight of such sales by Congress. </w:t>
      </w:r>
      <w:r w:rsidRPr="005E2FF2">
        <w:rPr>
          <w:rStyle w:val="StyleUnderline"/>
        </w:rPr>
        <w:t xml:space="preserve">Although Congress is now notified of commercial weapons sales worth over $1 million under the Arms Export Control Act, Trump’s proposed changes would stop those notifications. </w:t>
      </w:r>
      <w:r w:rsidRPr="005E2FF2">
        <w:rPr>
          <w:sz w:val="16"/>
        </w:rPr>
        <w:t xml:space="preserve">Senators Ben Cardin (D-MD), Dianne Feinstein (D-CA) and Patrick Leahy (D-VT) have criticized the proposed changes, but the National Rifle Association and gun manufacturers have voiced their support for them. (The Obama administration first proposed these changes, but reversed course after several high-profile mass shootings.) In June, </w:t>
      </w:r>
      <w:r w:rsidRPr="005E2FF2">
        <w:rPr>
          <w:rStyle w:val="StyleUnderline"/>
        </w:rPr>
        <w:t>twelve members of Congress asked the secretaries of state and defense for “a full and public evaluation” of U.S. security aid and arms sales to Mexico, which they said has contributed to “a dramatic increase in human rights violations.”</w:t>
      </w:r>
      <w:r w:rsidRPr="005E2FF2">
        <w:rPr>
          <w:sz w:val="16"/>
        </w:rPr>
        <w:t xml:space="preserve"> But </w:t>
      </w:r>
      <w:r w:rsidRPr="005E2FF2">
        <w:rPr>
          <w:rStyle w:val="Emphasis"/>
        </w:rPr>
        <w:t>without widespread concern from the public and the press about the situation in Mexico, these policy changes and the raging violence haven’t been high priorities</w:t>
      </w:r>
      <w:r w:rsidRPr="005E2FF2">
        <w:rPr>
          <w:sz w:val="16"/>
        </w:rPr>
        <w:t xml:space="preserve">. Research has shown that limiting access to guns may reduce violence in Mexico. A study from the University of Massachusetts-Amherst found that </w:t>
      </w:r>
      <w:r w:rsidRPr="005E2FF2">
        <w:rPr>
          <w:rStyle w:val="StyleUnderline"/>
        </w:rPr>
        <w:t xml:space="preserve">homicides rose 60 percent in Mexican municipalities with access to American assault weapons compared to those without it. </w:t>
      </w:r>
      <w:r w:rsidRPr="005E2FF2">
        <w:rPr>
          <w:rStyle w:val="Emphasis"/>
        </w:rPr>
        <w:t>Cutting off access to a source of guns makes it more difficult for criminal groups to commit violent crimes</w:t>
      </w:r>
      <w:r w:rsidRPr="005E2FF2">
        <w:rPr>
          <w:sz w:val="16"/>
        </w:rPr>
        <w:t xml:space="preserve">. Instead of loosening regulations on these arms sales, </w:t>
      </w:r>
      <w:r w:rsidRPr="005E2FF2">
        <w:rPr>
          <w:rStyle w:val="StyleUnderline"/>
        </w:rPr>
        <w:t>the United States should begin tracking and registering the weapons that American companies sell to foreign security forces</w:t>
      </w:r>
      <w:r w:rsidRPr="005E2FF2">
        <w:rPr>
          <w:sz w:val="16"/>
        </w:rPr>
        <w:t xml:space="preserve">. Washington should also begin using an already existing tool: the Leahy Laws. These laws ban the U.S. government from assisting units of foreign security forces when there is “credible evidence” that they have committed torture, extrajudicial killings, or rape. But they have been loosely enforced. From 2010 to 2016, as members of Mexico’s security forces worked with organized criminal groups to torture and execute innocent people, the State Department approved the sale of 6,622 long guns and 4,571 handguns to the Mexican army alone. The incoming president of Mexico, Andrés Manuel López </w:t>
      </w:r>
      <w:r w:rsidRPr="005E2FF2">
        <w:rPr>
          <w:rStyle w:val="StyleUnderline"/>
        </w:rPr>
        <w:t>Obrador</w:t>
      </w:r>
      <w:r w:rsidRPr="005E2FF2">
        <w:rPr>
          <w:sz w:val="16"/>
        </w:rPr>
        <w:t xml:space="preserve">, </w:t>
      </w:r>
      <w:r w:rsidRPr="005E2FF2">
        <w:rPr>
          <w:rStyle w:val="StyleUnderline"/>
        </w:rPr>
        <w:t>has</w:t>
      </w:r>
      <w:r w:rsidRPr="005E2FF2">
        <w:rPr>
          <w:sz w:val="16"/>
        </w:rPr>
        <w:t xml:space="preserve"> pledged to change the “failed” security policies of his predecessors. He’s </w:t>
      </w:r>
      <w:r w:rsidRPr="005E2FF2">
        <w:rPr>
          <w:rStyle w:val="StyleUnderline"/>
        </w:rPr>
        <w:t>called for UN help to stop corruption and promised to allow an internationally backed truth commission to investigate the disappearance of the 43 students.</w:t>
      </w:r>
      <w:r w:rsidRPr="005E2FF2">
        <w:rPr>
          <w:sz w:val="16"/>
        </w:rPr>
        <w:t xml:space="preserve"> Considering that the previous Mexican administration covered up brutal murders, this is a step in the right direction. </w:t>
      </w:r>
      <w:r w:rsidRPr="005E2FF2">
        <w:rPr>
          <w:rStyle w:val="StyleUnderline"/>
        </w:rPr>
        <w:t>The United States has more leverage</w:t>
      </w:r>
      <w:r w:rsidRPr="005E2FF2">
        <w:rPr>
          <w:sz w:val="16"/>
        </w:rPr>
        <w:t xml:space="preserve"> in this situation than you might think. </w:t>
      </w:r>
      <w:r w:rsidRPr="005E2FF2">
        <w:rPr>
          <w:rStyle w:val="StyleUnderline"/>
        </w:rPr>
        <w:t>Though Mexico could buy guns elsewhere, no other country can match the United States as a strategic partner</w:t>
      </w:r>
      <w:r w:rsidRPr="005E2FF2">
        <w:rPr>
          <w:sz w:val="16"/>
        </w:rPr>
        <w:t xml:space="preserve">. </w:t>
      </w:r>
      <w:r w:rsidRPr="005E2FF2">
        <w:rPr>
          <w:rStyle w:val="StyleUnderline"/>
        </w:rPr>
        <w:t>Mexico has received more than $1.3 billion in American training and equipment</w:t>
      </w:r>
      <w:r w:rsidRPr="005E2FF2">
        <w:rPr>
          <w:sz w:val="16"/>
        </w:rPr>
        <w:t xml:space="preserve"> since 2012, and </w:t>
      </w:r>
      <w:r w:rsidRPr="005E2FF2">
        <w:rPr>
          <w:rStyle w:val="StyleUnderline"/>
        </w:rPr>
        <w:t>the United States wields significant influence</w:t>
      </w:r>
      <w:r w:rsidRPr="005E2FF2">
        <w:rPr>
          <w:sz w:val="16"/>
        </w:rPr>
        <w:t xml:space="preserve"> because of this. </w:t>
      </w:r>
      <w:r w:rsidRPr="005E2FF2">
        <w:rPr>
          <w:rStyle w:val="Emphasis"/>
        </w:rPr>
        <w:t xml:space="preserve">Backing López Obrador’s security reforms would send a signal that the United States is getting more serious about human rights in Mexico. </w:t>
      </w:r>
      <w:r w:rsidRPr="005E2FF2">
        <w:rPr>
          <w:sz w:val="16"/>
        </w:rPr>
        <w:t>By arming violent and corrupt organizations across the southern border and beyond, America is undermining its own interests and security. Congress has both the power to demand more information about American arms sales to Mexico and the ability to block the Trump administration’s efforts to loosen safeguards. U.S. security and thousands of Mexican lives are at stake.</w:t>
      </w:r>
    </w:p>
    <w:p w14:paraId="33348AC5" w14:textId="77777777" w:rsidR="00815A2E" w:rsidRPr="005E2FF2" w:rsidRDefault="00815A2E" w:rsidP="00815A2E"/>
    <w:p w14:paraId="01BC6875" w14:textId="77777777" w:rsidR="00815A2E" w:rsidRPr="005E2FF2" w:rsidRDefault="00815A2E" w:rsidP="00815A2E">
      <w:pPr>
        <w:pStyle w:val="Heading3"/>
      </w:pPr>
      <w:r w:rsidRPr="005E2FF2">
        <w:t>CP – INVEST</w:t>
      </w:r>
    </w:p>
    <w:p w14:paraId="34000F85" w14:textId="77777777" w:rsidR="00815A2E" w:rsidRPr="005E2FF2" w:rsidRDefault="00815A2E" w:rsidP="00815A2E">
      <w:pPr>
        <w:pStyle w:val="Heading4"/>
      </w:pPr>
      <w:r w:rsidRPr="005E2FF2">
        <w:t>Text: The United States federal government should improve the functionality of End Use Monitoring by</w:t>
      </w:r>
    </w:p>
    <w:p w14:paraId="016031F2" w14:textId="77777777" w:rsidR="00815A2E" w:rsidRPr="005E2FF2" w:rsidRDefault="00815A2E" w:rsidP="00815A2E">
      <w:pPr>
        <w:pStyle w:val="ListParagraph"/>
        <w:numPr>
          <w:ilvl w:val="0"/>
          <w:numId w:val="12"/>
        </w:numPr>
      </w:pPr>
      <w:r w:rsidRPr="005E2FF2">
        <w:t>Requiring cross-checks with the INVEST database for all arms sales</w:t>
      </w:r>
    </w:p>
    <w:p w14:paraId="6268C61D" w14:textId="77777777" w:rsidR="00815A2E" w:rsidRPr="005E2FF2" w:rsidRDefault="00815A2E" w:rsidP="00815A2E">
      <w:pPr>
        <w:pStyle w:val="Heading4"/>
      </w:pPr>
      <w:r w:rsidRPr="005E2FF2">
        <w:t>It solves by establishing accountability—that prevents arms sales to illicit groups</w:t>
      </w:r>
    </w:p>
    <w:p w14:paraId="68851F06" w14:textId="77777777" w:rsidR="00815A2E" w:rsidRPr="005E2FF2" w:rsidRDefault="00815A2E" w:rsidP="00815A2E">
      <w:r w:rsidRPr="005E2FF2">
        <w:rPr>
          <w:rFonts w:eastAsiaTheme="majorEastAsia" w:cstheme="majorBidi"/>
          <w:b/>
          <w:bCs/>
          <w:sz w:val="26"/>
          <w:szCs w:val="26"/>
        </w:rPr>
        <w:t>Lindsay Poland 18</w:t>
      </w:r>
      <w:r w:rsidRPr="005E2FF2">
        <w:t xml:space="preserve"> [John; project to stop U.S. arms to Mexico; 04/26/2018; “HOW U.S. GUNS SOLD TO MEXICO END UP WITH SECURITY FORCES ACCUSED OF CRIME AND HUMAN RIGHTS ABUSES”; </w:t>
      </w:r>
      <w:hyperlink r:id="rId243" w:history="1">
        <w:r w:rsidRPr="005E2FF2">
          <w:rPr>
            <w:rStyle w:val="Hyperlink"/>
          </w:rPr>
          <w:t>https://theintercept.com/2018/04/26/mexico-arms-trade-us-gun-sales/</w:t>
        </w:r>
      </w:hyperlink>
      <w:r w:rsidRPr="005E2FF2">
        <w:t>; accessed: 07/18/2019; MohulA]</w:t>
      </w:r>
    </w:p>
    <w:p w14:paraId="56042256" w14:textId="77777777" w:rsidR="00815A2E" w:rsidRPr="005E2FF2" w:rsidRDefault="00815A2E" w:rsidP="00815A2E">
      <w:pPr>
        <w:rPr>
          <w:sz w:val="16"/>
        </w:rPr>
      </w:pPr>
      <w:r w:rsidRPr="005E2FF2">
        <w:rPr>
          <w:sz w:val="16"/>
        </w:rPr>
        <w:t xml:space="preserve">According to data recently released by the Mexican military, other U.S. gun producers that have exported thousands of firearms each to Mexico for use by the police or private individuals include: Colt, Bushmaster, Mossberg, Smith &amp; Wesson, DS Arms, Remington, and Browning. The Mexican military has also purchased military weapons from U.S. producers Nammo Talley, Barrett Firearms, and Knight Armament Company since 2014. In Veracruz, the police responsible for at least 15 death squad murders purchased, since 2013, at least 674 firearms exported by three U.S. arms companies: Colt, Bushmaster, and Combined Systems, according to the Veracruz public security secretariat. Local police in Veracruz also obtained weapons from Sig Sauer and Connecticut-based Mossberg. Beyond guns, U.S. Census Bureau trade data show that just </w:t>
      </w:r>
      <w:r w:rsidRPr="005E2FF2">
        <w:rPr>
          <w:rStyle w:val="StyleUnderline"/>
        </w:rPr>
        <w:t xml:space="preserve">over $8.3 million in military explosives were delivered to Mexico from Arizona </w:t>
      </w:r>
      <w:r w:rsidRPr="005E2FF2">
        <w:rPr>
          <w:sz w:val="16"/>
        </w:rPr>
        <w:t xml:space="preserve">in September and October 2017, more than in any year in the last decade for all states combined. (In all of 2016, military explosives exported from the entire United States to Mexico amounted to less than $800,000.) The Census records do not indicate which company exported the explosives. In addition, Milkor USA, based in Tucson, sold M32A1 grenade launchers used by the Mexican military special forces. In 2017, more than $5 million worth of grenade launchers were exported to Mexico from Texas alone. The permissive U.S. attitude toward gun exports has prompted several gun producers based in the European Union to beef up production in the United States, thus evading EU restrictions on arms sales to countries with widespread violence or human rights violations. Sig Sauer, for instance, whose parent company is in Germany, more than quadrupled global exports from the United States between 2009 and 2016, according to data from the Bureau of Alcohol, Tobacco and Firearms. (Germany stopped approving licenses for gun exports to Mexico after 2010.) Beretta (Italy) and Glock (Austria) produce guns in Tennessee and Georgia, respectively, and are the two brands that Mexico has imported in the largest numbers since 2007, per SEDENA records. The State Department in February 2016 issued a license to Glock to export more than 11,000 9mm and .45 caliber pistols from its Smyrna, Georgia, facility for re-sale to Mexican police. Hundreds of firearms are displayed before being destroyed at the Morelos military headquarters in Tijuana, Mexico, on August 12, 2016. According to the Army, the thousands weapons were obtained in several seizures and handed in by citizens during Mexico`s firearm exchange programmme. / AFP / GUILLERMO ARIAS (Photo credit should read GUILLERMO ARIAS/AFP/Getty Images) Hundreds of firearms are displayed before being destroyed at the Morelos military headquarters in Tijuana, Mexico, on Aug. 12, 2016. According to the army, thousands of weapons were obtained in several seizures and handed in by citizens during Mexico’s firearm exchange program. Photo: Guillermo Arias/AFP/Getty More Guns, Less Tracking The State Department is supposed to track end users of U.S. arms exports, to ensure that they don’t go missing or end up in the hands of criminal elements – exactly as is feared is the case in Mexico. But the </w:t>
      </w:r>
      <w:r w:rsidRPr="005E2FF2">
        <w:rPr>
          <w:rStyle w:val="StyleUnderline"/>
        </w:rPr>
        <w:t>methods for tracking gun shipments have systemic problems</w:t>
      </w:r>
      <w:r w:rsidRPr="005E2FF2">
        <w:rPr>
          <w:sz w:val="16"/>
        </w:rPr>
        <w:t xml:space="preserve">, State Department officials admit behind the scenes. And with the Trump administration’s proposed changes, the process could be undermined even further. Officials in the State Department’s Directorate of Defense Trade Controls, speaking on background during a meeting last summer, told me that </w:t>
      </w:r>
      <w:r w:rsidRPr="005E2FF2">
        <w:rPr>
          <w:rStyle w:val="StyleUnderline"/>
        </w:rPr>
        <w:t>U.S. and Mexican systems for identifying firearm shipments from the United States to Mexico are incompatible and incapable of talking with each other, making it impossible to track firearm shipments</w:t>
      </w:r>
      <w:r w:rsidRPr="005E2FF2">
        <w:rPr>
          <w:sz w:val="16"/>
        </w:rPr>
        <w:t xml:space="preserve"> without physical inspections, which happen only occasionally. In addition, when </w:t>
      </w:r>
      <w:r w:rsidRPr="005E2FF2">
        <w:rPr>
          <w:rStyle w:val="StyleUnderline"/>
        </w:rPr>
        <w:t xml:space="preserve">the State Department Bureau of Human Rights, Democracy and Labor, or DRL, receives firearms exports license applications to review for human rights concerns, </w:t>
      </w:r>
      <w:r w:rsidRPr="005E2FF2">
        <w:rPr>
          <w:rStyle w:val="Emphasis"/>
        </w:rPr>
        <w:t>approximately 80 percent of the applications show the end user as the military in Mexico City</w:t>
      </w:r>
      <w:r w:rsidRPr="005E2FF2">
        <w:rPr>
          <w:sz w:val="16"/>
        </w:rPr>
        <w:t xml:space="preserve">, according to a DRL official in December, who also spoke on background. </w:t>
      </w:r>
      <w:r w:rsidRPr="005E2FF2">
        <w:rPr>
          <w:rStyle w:val="StyleUnderline"/>
        </w:rPr>
        <w:t xml:space="preserve">That’s entirely inconsistent with SEDENA’s data, which shows that most of more than </w:t>
      </w:r>
      <w:r w:rsidRPr="005E2FF2">
        <w:rPr>
          <w:rStyle w:val="Emphasis"/>
        </w:rPr>
        <w:t>305,000 firearms it distributed between 2010 and 2016 went to police and private users outside Mexico City</w:t>
      </w:r>
      <w:r w:rsidRPr="005E2FF2">
        <w:rPr>
          <w:sz w:val="16"/>
        </w:rPr>
        <w:t xml:space="preserve">. (Although the U.S. government compiles and releases some records on gun exports, Mexican public records requests have resulted in this more granular look at the end users in Mexico of U.S. guns. </w:t>
      </w:r>
      <w:r w:rsidRPr="005E2FF2">
        <w:rPr>
          <w:rStyle w:val="StyleUnderline"/>
        </w:rPr>
        <w:t>But Mexico recently passed an “Internal Security Law,” which classifies more military information</w:t>
      </w:r>
      <w:r w:rsidRPr="005E2FF2">
        <w:rPr>
          <w:sz w:val="16"/>
        </w:rPr>
        <w:t xml:space="preserve"> and may make it harder for the public to access those records.) </w:t>
      </w:r>
      <w:r w:rsidRPr="005E2FF2">
        <w:rPr>
          <w:rStyle w:val="StyleUnderline"/>
        </w:rPr>
        <w:t xml:space="preserve">The administration is poised to make the gun export licensing system favor the arms industry even more, with a planned transfer of export licensing </w:t>
      </w:r>
      <w:r w:rsidRPr="005E2FF2">
        <w:rPr>
          <w:sz w:val="16"/>
        </w:rPr>
        <w:t xml:space="preserve">from the State Department to the Commerce Department. When the applications did identify units that would receive the firearms, according to a State Department official who spoke on background in May 2017, DRL did not crosscheck those units with a human rights database known as INVEST, which is designed for screening military and police units nominated for U.S. assistance. A State Department spokesperson said that commercial arms sales are subject to a different process from assistance, “which still takes into account reports of human rights violations, including by foreign security units,” but </w:t>
      </w:r>
      <w:r w:rsidRPr="005E2FF2">
        <w:rPr>
          <w:rStyle w:val="Emphasis"/>
        </w:rPr>
        <w:t>neglecting the INVEST database may help explain how many end users with tarred records received U.S. gun exports</w:t>
      </w:r>
      <w:r w:rsidRPr="005E2FF2">
        <w:rPr>
          <w:rStyle w:val="StyleUnderline"/>
        </w:rPr>
        <w:t xml:space="preserve">. </w:t>
      </w:r>
      <w:r w:rsidRPr="005E2FF2">
        <w:rPr>
          <w:sz w:val="16"/>
        </w:rPr>
        <w:t>For its part, the Trump administration is poised to make the gun export licensing system favor the arms industry even more, with a planned transfer of export licensing from the State Department to the Commerce Department. The arms industry has long pushed for this change – and won significant changes from the Obama administration easing export restrictions on many types of military equipment. Despite soaring arms sales under Obama, human rights controls remained nominally a priority, but many are concerned that the Trump administration’s overhaul will jettison them. In announcing the Arms Trade Initiative last week, the White House included human rights among the things to be taken into consideration, but it remains to be seen how vetting will actually be applied. A move to Commerce would remove congressional oversight of the licenses, which has in the past led to the cancellation of gun export deals to the Philippines – where armed forces have allegedly carried out thousands of extrajudicial killings – and to Turkey’s presidential guard, after guard members beat up demonstrators in Washington, D.C. Worried by Trump’s proposal, three U.S. senators wrote last September that firearms exports “should be subject to more – not less – rigorous controls and oversight.” Given the record under today’s controls, it seems certain that loosening them further will mean that Antonio Tizapa and the tens of thousands of other Mexicans who have lost family members to gun violence will be joined by new victims of U.S.-sourced weaponry.</w:t>
      </w:r>
    </w:p>
    <w:p w14:paraId="77A6326D" w14:textId="77777777" w:rsidR="00815A2E" w:rsidRPr="005E2FF2" w:rsidRDefault="00815A2E" w:rsidP="00815A2E">
      <w:pPr>
        <w:pStyle w:val="Heading3"/>
      </w:pPr>
      <w:r w:rsidRPr="005E2FF2">
        <w:t>CP – Reform AECA</w:t>
      </w:r>
    </w:p>
    <w:p w14:paraId="3DE98319" w14:textId="77777777" w:rsidR="00815A2E" w:rsidRPr="005E2FF2" w:rsidRDefault="00815A2E" w:rsidP="00815A2E">
      <w:pPr>
        <w:pStyle w:val="Heading4"/>
      </w:pPr>
      <w:r w:rsidRPr="005E2FF2">
        <w:t xml:space="preserve">Text: The United States federal government should </w:t>
      </w:r>
    </w:p>
    <w:p w14:paraId="42572787" w14:textId="77777777" w:rsidR="00815A2E" w:rsidRPr="005E2FF2" w:rsidRDefault="00815A2E" w:rsidP="00815A2E">
      <w:pPr>
        <w:pStyle w:val="ListParagraph"/>
        <w:numPr>
          <w:ilvl w:val="0"/>
          <w:numId w:val="12"/>
        </w:numPr>
      </w:pPr>
      <w:r w:rsidRPr="005E2FF2">
        <w:t>Bar police who have committed human rights abuses from receiving US-exported weapons</w:t>
      </w:r>
    </w:p>
    <w:p w14:paraId="249450E5" w14:textId="77777777" w:rsidR="00815A2E" w:rsidRPr="005E2FF2" w:rsidRDefault="00815A2E" w:rsidP="00815A2E">
      <w:pPr>
        <w:pStyle w:val="Heading4"/>
      </w:pPr>
      <w:r w:rsidRPr="005E2FF2">
        <w:t>The CP solves without having to unconditionally slash arm sales—the CP maintains relations with Mexico</w:t>
      </w:r>
    </w:p>
    <w:p w14:paraId="68F0156A" w14:textId="77777777" w:rsidR="00815A2E" w:rsidRPr="005E2FF2" w:rsidRDefault="00815A2E" w:rsidP="00815A2E">
      <w:pPr>
        <w:pStyle w:val="ListParagraph"/>
        <w:numPr>
          <w:ilvl w:val="0"/>
          <w:numId w:val="12"/>
        </w:numPr>
      </w:pPr>
      <w:r w:rsidRPr="005E2FF2">
        <w:t>Mexico Relations DA as net benefit</w:t>
      </w:r>
    </w:p>
    <w:p w14:paraId="5D727480" w14:textId="77777777" w:rsidR="00815A2E" w:rsidRPr="005E2FF2" w:rsidRDefault="00815A2E" w:rsidP="00815A2E">
      <w:r w:rsidRPr="005E2FF2">
        <w:rPr>
          <w:rStyle w:val="Heading4Char"/>
        </w:rPr>
        <w:t>American Friends Service Committee 16</w:t>
      </w:r>
      <w:r w:rsidRPr="005E2FF2">
        <w:t xml:space="preserve"> [The American Friends Service Committee (AFSC) is a Quaker organization that promotes lasting peace with justice, as a practical expression of faith in action.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We were supported in country by Casa de los Amigos (Mexico City, casadelosamigos.org), Fray Matías Human Rights Center (Chiapas, cdhfraymatias.org), and the Tlachinollan Human Rights Center (Guerrero, tlachinollan.org). This report was written by delegation participants, with editorial assistance from Willie Colón. Delegation participants: Daisy Alonso, Arnie Alpert, Fernando Becerra, Gabriela Flora, Fabiola Flores, Kathryn Johnson, Steve Latimer, Milli Legrain, John Lindsay-Poland, Michaelene Loughlin, Benjamin Prado, Layla Razavi, Linda Sanchez, Sahar Vardi, Emily Verdugo, Ivan Vilchis Ibarra, Laura Weiss, and Nicholas Wright; November 2016 Issue; “WHERE THE GUNS GO U.S. ARMS AND THE CRISIS OF VIOLENCE IN MEXICO”; </w:t>
      </w:r>
      <w:hyperlink r:id="rId244" w:history="1">
        <w:r w:rsidRPr="005E2FF2">
          <w:rPr>
            <w:rStyle w:val="Hyperlink"/>
          </w:rPr>
          <w:t>https://www.afsc.org/sites/default/files/documents/2016%20Where%20the%20Guns%20Go.pdf</w:t>
        </w:r>
      </w:hyperlink>
      <w:r w:rsidRPr="005E2FF2">
        <w:t>; American Service Friends Committee; accessed: 07/18/2019; MohulA]</w:t>
      </w:r>
    </w:p>
    <w:p w14:paraId="0AEC290C" w14:textId="77777777" w:rsidR="00815A2E" w:rsidRPr="005E2FF2" w:rsidRDefault="00815A2E" w:rsidP="00815A2E">
      <w:pPr>
        <w:rPr>
          <w:sz w:val="16"/>
        </w:rPr>
      </w:pPr>
      <w:r w:rsidRPr="005E2FF2">
        <w:rPr>
          <w:sz w:val="16"/>
        </w:rPr>
        <w:t xml:space="preserve">U.S. interests in arms sales to Mexico Under the framework of the Merida Initiative, </w:t>
      </w:r>
      <w:r w:rsidRPr="005E2FF2">
        <w:rPr>
          <w:rStyle w:val="StyleUnderline"/>
        </w:rPr>
        <w:t>the U.S. government has funneled billions of dollars into Mexico with the stated intent “to fight organized crime and associated violence</w:t>
      </w:r>
      <w:r w:rsidRPr="005E2FF2">
        <w:rPr>
          <w:sz w:val="16"/>
        </w:rPr>
        <w:t xml:space="preserve"> while furthering respect for human rights and the rule of law.” Launched in 2007, the initiative is formally focused on (1) disrupting organized criminal groups, (2) institutionalizing the rule of law, (3) creating a 21st-century border, and (4) building strong and resilient communities in Mexico. According to a January 2016 report by the Congressional Research Service, “Newer areas of focus have involved bolstering security along Mexico’s southern border and addressing the production and trafficking of heroin in Mexico.”15 Most of the $2.1 billion of military and police assistance to Mexico since 2008 has been counter-drug equipment and training for Mexican police agencies, including $590 million worth of aircraft. In addition to U.S. grant assistance to Mexico, most of which is channeled to U.S. companies, </w:t>
      </w:r>
      <w:r w:rsidRPr="005E2FF2">
        <w:rPr>
          <w:rStyle w:val="StyleUnderline"/>
        </w:rPr>
        <w:t xml:space="preserve">the United States has also approved the transfer through sales of </w:t>
      </w:r>
      <w:r w:rsidRPr="005E2FF2">
        <w:rPr>
          <w:rStyle w:val="Emphasis"/>
        </w:rPr>
        <w:t>billions of dollars’ worth of other arms to the Mexican government</w:t>
      </w:r>
      <w:r w:rsidRPr="005E2FF2">
        <w:rPr>
          <w:sz w:val="16"/>
        </w:rPr>
        <w:t xml:space="preserve">. According to The Washington Post, </w:t>
      </w:r>
      <w:r w:rsidRPr="005E2FF2">
        <w:rPr>
          <w:rStyle w:val="StyleUnderline"/>
        </w:rPr>
        <w:t>the value of weapons and military equipment sold was $3.5 billion</w:t>
      </w:r>
      <w:r w:rsidRPr="005E2FF2">
        <w:rPr>
          <w:sz w:val="16"/>
        </w:rPr>
        <w:t xml:space="preserve"> from “I think people would be grateful to know where these weapons are ending up, because to see a death with one of those, what do they call it, an M-15, an M-13 used by a soldier, and to see someone killed with that kind of weapon outside of [the military], it’s like, where did that weapon come from? If there could at least be transparency from government to government about where these weapons are going, where they come from, and where they’re going to end up, that would be great.” —JOSÉ DASAEB TÉLLEZ ADAME, photojournalist 2012 to 2015 and included firearms, armored vehicles, helicopters, and other military aircraft.16 “We didn’t sell them just the helicopters,” a former Pentagon official on Mexico policy told The New York Times. “We sold them 15 years of working intimately together that we would not otherwise have.”17 Whatever the pretext or mode of delivery, the evidence is strong that </w:t>
      </w:r>
      <w:r w:rsidRPr="005E2FF2">
        <w:rPr>
          <w:rStyle w:val="StyleUnderline"/>
        </w:rPr>
        <w:t xml:space="preserve">such U.S. </w:t>
      </w:r>
      <w:r w:rsidRPr="005E2FF2">
        <w:rPr>
          <w:rStyle w:val="Emphasis"/>
        </w:rPr>
        <w:t>military transfers contribute significantly to violence, instability, and the denial of human rights</w:t>
      </w:r>
      <w:r w:rsidRPr="005E2FF2">
        <w:rPr>
          <w:sz w:val="16"/>
        </w:rPr>
        <w:t>. Because of the depth of corruption in the Mexican government, police and armed forces blur the lines between official groups and criminals, and legal arms sales frequently end up arming criminal gangs and criminal conduct directly. Moreover</w:t>
      </w:r>
      <w:r w:rsidRPr="005E2FF2">
        <w:rPr>
          <w:rStyle w:val="StyleUnderline"/>
        </w:rPr>
        <w:t xml:space="preserve">, the Mexican police and military have a long history of repression against mostly peaceful social movements. </w:t>
      </w:r>
      <w:r w:rsidRPr="005E2FF2">
        <w:rPr>
          <w:sz w:val="16"/>
        </w:rPr>
        <w:t xml:space="preserve">In 2013 alone, the United States exported to Mexico 5,810 revolvers and pistols, 7,223 rifles, 30 assault 30,000 25,000 20,000 15,000 10,000 5,000 2001–’02 $1,200 M $1,000 M $800M $600M $400M $200M ANNUAL U.S. ARMS SALES HOMICIDES IN MEXICO When arms sales increased after 2006, homicides increased in the following years. ’03–’04’ 05 –’06 ’07–’08 ’09–’10’ 11 –’12 ’13–’14 American Friends Service Committee | WHERE THE GUNS GO 5 </w:t>
      </w:r>
      <w:r w:rsidRPr="005E2FF2">
        <w:rPr>
          <w:rStyle w:val="StyleUnderline"/>
        </w:rPr>
        <w:t>Police who disappeared 43 Ayotzinapa students had Colt AR-15 assault rifles sold to armed forces</w:t>
      </w:r>
      <w:r w:rsidRPr="005E2FF2">
        <w:rPr>
          <w:sz w:val="16"/>
        </w:rPr>
        <w:t xml:space="preserve">. rifles, 1,311 machine guns, 7,145 shotguns, 34 grenade launchers, and 20 anti-tank missile launchers, according to data reported to the United Nations. </w:t>
      </w:r>
      <w:r w:rsidRPr="005E2FF2">
        <w:rPr>
          <w:rStyle w:val="StyleUnderline"/>
        </w:rPr>
        <w:t>Among these weapons were U.S.-produced and exported rifles used by the police</w:t>
      </w:r>
      <w:r w:rsidRPr="005E2FF2">
        <w:rPr>
          <w:sz w:val="16"/>
        </w:rPr>
        <w:t xml:space="preserve"> who attacked and handed over 43 student teachers from Ayotzinapa to a local criminal gang in September 2014. Documents from the Mexican defense ministry’s arms registry include the weapons possessed by municipal police in Iguala, who carried out the crime. Among the arms listed: 20 assault rifles produced by Colt’s Manufacturing, headquartered in Hartford, Connecticut. Colt sold the Mexican government those rifles, which arrived in Guerrero in 2013.18 U.S. Embassy staff assured us that </w:t>
      </w:r>
      <w:r w:rsidRPr="005E2FF2">
        <w:rPr>
          <w:rStyle w:val="Emphasis"/>
        </w:rPr>
        <w:t>police who are shown to have committed grave human rights abuses are barred from receiving U.S. training. But the restriction apparently does not apply to police receiving U.S.-exported weapons</w:t>
      </w:r>
      <w:r w:rsidRPr="005E2FF2">
        <w:rPr>
          <w:sz w:val="16"/>
        </w:rPr>
        <w:t>. An increasing amount of arms sales to Mexico are made directly by the United States government, through its Foreign Military Sales program, rather than in commercial transactions with the producers, known as Direct Commercial Sales, even though those producers still profit from the sales. These governmental sales do not count the assault rifles and other firearms sold at retail stores and gun shows in the United States and smuggled into Mexico. Paulina Arriaga, executive director of Desarma Mexico (desarmamexico.org), told us that one can’t talk about arms in Mexico without talking about the United States. For example, the end of the assault weapons ban in 2004 provoked a spike in the presence of such weapons in Mexico.19 Seventy percent of firearms seized in criminal investigations in Mexico come from the U.S., according to the U.S. Bureau of Alcohol, Tobacco, and Firearms. In fact, Arriaga says the U.S. is “without a doubt the primary provider of legal and illegal arms in Mexico.” Those weapons contributed to some 65 percent of the nearly 15 million “common crimes” committed in Mexico from 2011 to 2013, and roughly 56 percent of the 57,000 homicides committed since 2013. Of the U.S.-sourced guns seized by authorities at crime scenes in Mexico, up to a half of them were imported into the United States from other nations, according to a Violence Policy Center report. If the United States restricted imports of assault weapons, it could reduce the flow of such weapons to Mexico, even without a full U.S. legislative ban on the sale of assault weapons.20 While the United States has the biggest external role in Mexico’s militarization, other countries also contribute to and benefit from it, including Spain, the Netherlands, France, Canada, and Germany. In the display showcases that we saw at the Mexican Secretary of National Defense (SEDENA), guns manufactured by companies from the United States,21 Israel,22 Italy, Slovakia, China, and the Czech Republic are offered to private security companies and federal, state, and local police forces shopping for weapons. German arms sales to Mexico demonstrate both how exported arms are used in atrocities and how exporting states can seek to exercise controls. The German firm Heckler and Koch sold nearly ten- thousand G-36 assault rifles to Mexico between 2006 and 2009, on the condition that they not send them to the conflictive states of Chihuahua, Guerrero, Jalisco, and Chiapas. Yet dozens of the rifles were recovered from the Iguala municipal police who participated in the disappearance of the 43 Ayotzinapa students in September 2014. In response, German prosecutors charged six Heckler and Koch employees with criminal violations, and German officials visited Mexico to request forgiveness of family members of the Ayotzinapa students.23</w:t>
      </w:r>
    </w:p>
    <w:p w14:paraId="20EF5CF8" w14:textId="77777777" w:rsidR="00815A2E" w:rsidRPr="005E2FF2" w:rsidRDefault="00815A2E" w:rsidP="00815A2E">
      <w:pPr>
        <w:pStyle w:val="Heading3"/>
      </w:pPr>
      <w:r w:rsidRPr="005E2FF2">
        <w:t>CP – Leahy</w:t>
      </w:r>
    </w:p>
    <w:p w14:paraId="19CE64FF" w14:textId="77777777" w:rsidR="00815A2E" w:rsidRPr="005E2FF2" w:rsidRDefault="00815A2E" w:rsidP="00815A2E">
      <w:pPr>
        <w:pStyle w:val="Heading4"/>
      </w:pPr>
      <w:r w:rsidRPr="005E2FF2">
        <w:t xml:space="preserve">Text: The United States federal government should </w:t>
      </w:r>
    </w:p>
    <w:p w14:paraId="1E054861" w14:textId="77777777" w:rsidR="00815A2E" w:rsidRPr="005E2FF2" w:rsidRDefault="00815A2E" w:rsidP="00815A2E">
      <w:pPr>
        <w:pStyle w:val="ListParagraph"/>
        <w:numPr>
          <w:ilvl w:val="0"/>
          <w:numId w:val="12"/>
        </w:numPr>
      </w:pPr>
      <w:r w:rsidRPr="005E2FF2">
        <w:t>End training and assistance to Mexican military</w:t>
      </w:r>
    </w:p>
    <w:p w14:paraId="4BB67E7D" w14:textId="77777777" w:rsidR="00815A2E" w:rsidRPr="005E2FF2" w:rsidRDefault="00815A2E" w:rsidP="00815A2E">
      <w:pPr>
        <w:pStyle w:val="ListParagraph"/>
        <w:numPr>
          <w:ilvl w:val="0"/>
          <w:numId w:val="12"/>
        </w:numPr>
      </w:pPr>
      <w:r w:rsidRPr="005E2FF2">
        <w:t>Disclose past military sales</w:t>
      </w:r>
    </w:p>
    <w:p w14:paraId="331F65AA" w14:textId="77777777" w:rsidR="00815A2E" w:rsidRPr="005E2FF2" w:rsidRDefault="00815A2E" w:rsidP="00815A2E">
      <w:pPr>
        <w:pStyle w:val="ListParagraph"/>
        <w:numPr>
          <w:ilvl w:val="0"/>
          <w:numId w:val="12"/>
        </w:numPr>
      </w:pPr>
      <w:r w:rsidRPr="005E2FF2">
        <w:t>Implement the Leahy Law</w:t>
      </w:r>
    </w:p>
    <w:p w14:paraId="568C05F2" w14:textId="77777777" w:rsidR="00815A2E" w:rsidRPr="005E2FF2" w:rsidRDefault="00815A2E" w:rsidP="00815A2E">
      <w:pPr>
        <w:pStyle w:val="ListParagraph"/>
        <w:numPr>
          <w:ilvl w:val="0"/>
          <w:numId w:val="12"/>
        </w:numPr>
      </w:pPr>
      <w:r w:rsidRPr="005E2FF2">
        <w:t>Reorient US counter-drug policy</w:t>
      </w:r>
    </w:p>
    <w:p w14:paraId="54CCF0ED" w14:textId="77777777" w:rsidR="00815A2E" w:rsidRPr="005E2FF2" w:rsidRDefault="00815A2E" w:rsidP="00815A2E">
      <w:pPr>
        <w:pStyle w:val="ListParagraph"/>
        <w:numPr>
          <w:ilvl w:val="0"/>
          <w:numId w:val="12"/>
        </w:numPr>
      </w:pPr>
      <w:r w:rsidRPr="005E2FF2">
        <w:t>Increase Drug Enforcement Agency personnel in Mexico</w:t>
      </w:r>
    </w:p>
    <w:p w14:paraId="55439009" w14:textId="77777777" w:rsidR="00815A2E" w:rsidRPr="005E2FF2" w:rsidRDefault="00815A2E" w:rsidP="00815A2E">
      <w:pPr>
        <w:pStyle w:val="Heading4"/>
      </w:pPr>
      <w:r w:rsidRPr="005E2FF2">
        <w:t>The CP solves without having to end arms sales—maintains strategic strongholds in Mexico</w:t>
      </w:r>
    </w:p>
    <w:p w14:paraId="1BF97E3E" w14:textId="77777777" w:rsidR="00815A2E" w:rsidRPr="005E2FF2" w:rsidRDefault="00815A2E" w:rsidP="00815A2E">
      <w:pPr>
        <w:pStyle w:val="ListParagraph"/>
        <w:numPr>
          <w:ilvl w:val="0"/>
          <w:numId w:val="12"/>
        </w:numPr>
      </w:pPr>
      <w:r w:rsidRPr="005E2FF2">
        <w:t xml:space="preserve">Net benefit for a DA based on arm sales are good </w:t>
      </w:r>
    </w:p>
    <w:p w14:paraId="4D6CC340" w14:textId="77777777" w:rsidR="00815A2E" w:rsidRPr="005E2FF2" w:rsidRDefault="00815A2E" w:rsidP="00815A2E">
      <w:r w:rsidRPr="005E2FF2">
        <w:rPr>
          <w:rStyle w:val="Heading4Char"/>
        </w:rPr>
        <w:t>American Friends Service Committee 16</w:t>
      </w:r>
      <w:r w:rsidRPr="005E2FF2">
        <w:t xml:space="preserve"> [The American Friends Service Committee (AFSC) is a Quaker organization that promotes lasting peace with justice, as a practical expression of faith in action.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We were supported in country by Casa de los Amigos (Mexico City, casadelosamigos.org), Fray Matías Human Rights Center (Chiapas, cdhfraymatias.org), and the Tlachinollan Human Rights Center (Guerrero, tlachinollan.org). This report was written by delegation participants, with editorial assistance from Willie Colón. Delegation participants: Daisy Alonso, Arnie Alpert, Fernando Becerra, Gabriela Flora, Fabiola Flores, Kathryn Johnson, Steve Latimer, Milli Legrain, John Lindsay-Poland, Michaelene Loughlin, Benjamin Prado, Layla Razavi, Linda Sanchez, Sahar Vardi, Emily Verdugo, Ivan Vilchis Ibarra, Laura Weiss, and Nicholas Wright; November 2016 Issue; “WHERE THE GUNS GO U.S. ARMS AND THE CRISIS OF VIOLENCE IN MEXICO”; </w:t>
      </w:r>
      <w:hyperlink r:id="rId245" w:history="1">
        <w:r w:rsidRPr="005E2FF2">
          <w:rPr>
            <w:rStyle w:val="Hyperlink"/>
          </w:rPr>
          <w:t>https://www.afsc.org/sites/default/files/documents/2016%20Where%20the%20Guns%20Go.pdf</w:t>
        </w:r>
      </w:hyperlink>
      <w:r w:rsidRPr="005E2FF2">
        <w:t>; American Service Friends Committee; accessed: 07/18/2019; MohulA]</w:t>
      </w:r>
    </w:p>
    <w:p w14:paraId="608B46F7" w14:textId="77777777" w:rsidR="00815A2E" w:rsidRPr="005E2FF2" w:rsidRDefault="00815A2E" w:rsidP="00815A2E">
      <w:r w:rsidRPr="005E2FF2">
        <w:t xml:space="preserve">Recommendations to the U.S. government 1. </w:t>
      </w:r>
      <w:r w:rsidRPr="005E2FF2">
        <w:rPr>
          <w:rStyle w:val="Emphasis"/>
        </w:rPr>
        <w:t>End training and other assistance to Mexican military and police</w:t>
      </w:r>
      <w:r w:rsidRPr="005E2FF2">
        <w:t xml:space="preserve">, </w:t>
      </w:r>
      <w:r w:rsidRPr="005E2FF2">
        <w:rPr>
          <w:rStyle w:val="StyleUnderline"/>
        </w:rPr>
        <w:t>until Mexico demonstrates full accountability for past abuses, brings those responsible to justice, establishes effective investigative and justice mechanisms</w:t>
      </w:r>
      <w:r w:rsidRPr="005E2FF2">
        <w:t xml:space="preserve"> </w:t>
      </w:r>
      <w:r w:rsidRPr="005E2FF2">
        <w:rPr>
          <w:rStyle w:val="StyleUnderline"/>
        </w:rPr>
        <w:t>for state abuses and corruption</w:t>
      </w:r>
      <w:r w:rsidRPr="005E2FF2">
        <w:t xml:space="preserve">, and institutes reparations to those who have been harmed by violence committed by Mexican forces. 2. End U.S. arms sales to the Mexican military and police. 3. Fully and </w:t>
      </w:r>
      <w:r w:rsidRPr="005E2FF2">
        <w:rPr>
          <w:rStyle w:val="Emphasis"/>
        </w:rPr>
        <w:t>publicly disclose all past and pending military and police sales of military and police weapons, equipment, and training to Mexico</w:t>
      </w:r>
      <w:r w:rsidRPr="005E2FF2">
        <w:t xml:space="preserve">, both through the Foreign Military Sales and Direct Commercial Sales mechanisms, </w:t>
      </w:r>
      <w:r w:rsidRPr="005E2FF2">
        <w:rPr>
          <w:rStyle w:val="StyleUnderline"/>
        </w:rPr>
        <w:t>as well as of U.S. assistance used by Mexico to support such sales, including “end use monitoring” reports</w:t>
      </w:r>
      <w:r w:rsidRPr="005E2FF2">
        <w:t xml:space="preserve"> that show where and how U.S.-supplied arms are being used by Mexican government agencies. 4. Fully and </w:t>
      </w:r>
      <w:r w:rsidRPr="005E2FF2">
        <w:rPr>
          <w:rStyle w:val="Emphasis"/>
        </w:rPr>
        <w:t>proactively implement the Leahy Law</w:t>
      </w:r>
      <w:r w:rsidRPr="005E2FF2">
        <w:rPr>
          <w:rStyle w:val="StyleUnderline"/>
        </w:rPr>
        <w:t xml:space="preserve"> that prohibits U.S. assistance</w:t>
      </w:r>
      <w:r w:rsidRPr="005E2FF2">
        <w:t xml:space="preserve"> to foreign police and military units for which there is credible information that members have committed gross human rights abuses. In Mexico as elsewhere, this requires dedicating resources to track information on assisted units and on which units have allegedly committed abuses. 5. </w:t>
      </w:r>
      <w:r w:rsidRPr="005E2FF2">
        <w:rPr>
          <w:rStyle w:val="Emphasis"/>
        </w:rPr>
        <w:t>Reorient U.S. counter-drug policy</w:t>
      </w:r>
      <w:r w:rsidRPr="005E2FF2">
        <w:rPr>
          <w:rStyle w:val="StyleUnderline"/>
        </w:rPr>
        <w:t xml:space="preserve"> to address narcotic addiction as a public health issue</w:t>
      </w:r>
      <w:r w:rsidRPr="005E2FF2">
        <w:t xml:space="preserve"> in order </w:t>
      </w:r>
      <w:r w:rsidRPr="005E2FF2">
        <w:rPr>
          <w:rStyle w:val="StyleUnderline"/>
        </w:rPr>
        <w:t>to focus more resources on drug demand and away from militarized and ineffective operations against narcotics production and transit</w:t>
      </w:r>
      <w:r w:rsidRPr="005E2FF2">
        <w:t>. 6</w:t>
      </w:r>
      <w:r w:rsidRPr="005E2FF2">
        <w:rPr>
          <w:rStyle w:val="StyleUnderline"/>
        </w:rPr>
        <w:t>. Re-establish a federal ban on the sale of assault weapons</w:t>
      </w:r>
      <w:r w:rsidRPr="005E2FF2">
        <w:t xml:space="preserve">, </w:t>
      </w:r>
      <w:r w:rsidRPr="005E2FF2">
        <w:rPr>
          <w:rStyle w:val="StyleUnderline"/>
        </w:rPr>
        <w:t>following</w:t>
      </w:r>
      <w:r w:rsidRPr="005E2FF2">
        <w:t xml:space="preserve"> the model of </w:t>
      </w:r>
      <w:r w:rsidRPr="005E2FF2">
        <w:rPr>
          <w:rStyle w:val="StyleUnderline"/>
        </w:rPr>
        <w:t xml:space="preserve">California law. </w:t>
      </w:r>
      <w:r w:rsidRPr="005E2FF2">
        <w:t xml:space="preserve">7. Until such an assault weapon ban is instituted, the </w:t>
      </w:r>
      <w:r w:rsidRPr="005E2FF2">
        <w:rPr>
          <w:rStyle w:val="StyleUnderline"/>
        </w:rPr>
        <w:t>executive branch should use its authority under the Gun Control Act of 1968 to ban the importation of foreign-produced assault weapons</w:t>
      </w:r>
      <w:r w:rsidRPr="005E2FF2">
        <w:t>.</w:t>
      </w:r>
    </w:p>
    <w:p w14:paraId="5A2E4DF7" w14:textId="77777777" w:rsidR="00815A2E" w:rsidRPr="005E2FF2" w:rsidRDefault="00815A2E" w:rsidP="00815A2E">
      <w:pPr>
        <w:rPr>
          <w:sz w:val="16"/>
        </w:rPr>
      </w:pPr>
    </w:p>
    <w:p w14:paraId="3E1D84CB" w14:textId="6D683C83" w:rsidR="00815A2E" w:rsidRPr="005E2FF2" w:rsidRDefault="00EB5FA2" w:rsidP="00EB5FA2">
      <w:pPr>
        <w:pStyle w:val="Heading3"/>
      </w:pPr>
      <w:r w:rsidRPr="005E2FF2">
        <w:t>CP – NDAA</w:t>
      </w:r>
    </w:p>
    <w:p w14:paraId="52E6597C" w14:textId="77777777" w:rsidR="00EB5FA2" w:rsidRPr="005E2FF2" w:rsidRDefault="00EB5FA2" w:rsidP="00EB5FA2">
      <w:pPr>
        <w:pStyle w:val="Heading4"/>
      </w:pPr>
      <w:r w:rsidRPr="005E2FF2">
        <w:t xml:space="preserve">The USFG should amend the NDAA to </w:t>
      </w:r>
    </w:p>
    <w:p w14:paraId="6A03D977" w14:textId="77777777" w:rsidR="00EB5FA2" w:rsidRPr="005E2FF2" w:rsidRDefault="00EB5FA2" w:rsidP="00EB5FA2">
      <w:pPr>
        <w:pStyle w:val="Heading4"/>
        <w:numPr>
          <w:ilvl w:val="0"/>
          <w:numId w:val="13"/>
        </w:numPr>
      </w:pPr>
      <w:r w:rsidRPr="005E2FF2">
        <w:t>Maintain congressional oversight of Sniper and Semi-Automatic Rifles and other weapons that are commonly used in organized crime and armed conflict</w:t>
      </w:r>
    </w:p>
    <w:p w14:paraId="30BA87E4" w14:textId="77777777" w:rsidR="00EB5FA2" w:rsidRPr="005E2FF2" w:rsidRDefault="00EB5FA2" w:rsidP="00EB5FA2">
      <w:pPr>
        <w:pStyle w:val="Heading4"/>
        <w:numPr>
          <w:ilvl w:val="0"/>
          <w:numId w:val="13"/>
        </w:numPr>
      </w:pPr>
      <w:r w:rsidRPr="005E2FF2">
        <w:t>Maintain congressional oversight of all firearms licenses over ONE MILLION DOLLARS</w:t>
      </w:r>
    </w:p>
    <w:p w14:paraId="7EFC119D" w14:textId="77777777" w:rsidR="00EB5FA2" w:rsidRPr="005E2FF2" w:rsidRDefault="00EB5FA2" w:rsidP="00EB5FA2">
      <w:pPr>
        <w:pStyle w:val="Heading4"/>
        <w:numPr>
          <w:ilvl w:val="0"/>
          <w:numId w:val="13"/>
        </w:numPr>
      </w:pPr>
      <w:r w:rsidRPr="005E2FF2">
        <w:t>Prevent further proliferation of 3D Printed Weapons</w:t>
      </w:r>
    </w:p>
    <w:p w14:paraId="273CA16F" w14:textId="77777777" w:rsidR="00EB5FA2" w:rsidRPr="005E2FF2" w:rsidRDefault="00EB5FA2" w:rsidP="00EB5FA2">
      <w:pPr>
        <w:pStyle w:val="NormalWeb"/>
        <w:shd w:val="clear" w:color="auto" w:fill="FFFFFF"/>
        <w:spacing w:before="0" w:beforeAutospacing="0" w:after="0" w:afterAutospacing="0"/>
        <w:ind w:left="720"/>
        <w:rPr>
          <w:rStyle w:val="StyleUnderline"/>
        </w:rPr>
      </w:pPr>
    </w:p>
    <w:p w14:paraId="5C09DA4B" w14:textId="77777777" w:rsidR="00EB5FA2" w:rsidRPr="005E2FF2" w:rsidRDefault="00EB5FA2" w:rsidP="00EB5FA2">
      <w:pPr>
        <w:pStyle w:val="NormalWeb"/>
        <w:shd w:val="clear" w:color="auto" w:fill="FFFFFF"/>
        <w:spacing w:before="0" w:beforeAutospacing="0" w:after="0" w:afterAutospacing="0"/>
        <w:ind w:left="720"/>
        <w:rPr>
          <w:rStyle w:val="StyleUnderline"/>
        </w:rPr>
      </w:pPr>
    </w:p>
    <w:p w14:paraId="01084737" w14:textId="77777777" w:rsidR="00EB5FA2" w:rsidRPr="005E2FF2" w:rsidRDefault="00EB5FA2" w:rsidP="00EB5FA2">
      <w:pPr>
        <w:pStyle w:val="NormalWeb"/>
        <w:shd w:val="clear" w:color="auto" w:fill="FFFFFF"/>
        <w:spacing w:before="0" w:beforeAutospacing="0" w:after="0" w:afterAutospacing="0"/>
        <w:ind w:left="720"/>
        <w:rPr>
          <w:rStyle w:val="StyleUnderline"/>
        </w:rPr>
      </w:pPr>
    </w:p>
    <w:p w14:paraId="35A0C5E6" w14:textId="77777777" w:rsidR="00EB5FA2" w:rsidRPr="005E2FF2" w:rsidRDefault="00EB5FA2" w:rsidP="00EB5FA2">
      <w:pPr>
        <w:pStyle w:val="Heading4"/>
      </w:pPr>
      <w:r w:rsidRPr="005E2FF2">
        <w:t>CP Solves further exacerbation of the crisis</w:t>
      </w:r>
    </w:p>
    <w:p w14:paraId="73D4D5E1" w14:textId="77777777" w:rsidR="00EB5FA2" w:rsidRPr="005E2FF2" w:rsidRDefault="00EB5FA2" w:rsidP="00EB5FA2">
      <w:pPr>
        <w:rPr>
          <w:b/>
          <w:bCs/>
          <w:sz w:val="24"/>
          <w:szCs w:val="24"/>
        </w:rPr>
      </w:pPr>
      <w:r w:rsidRPr="005E2FF2">
        <w:rPr>
          <w:b/>
          <w:bCs/>
          <w:sz w:val="24"/>
          <w:szCs w:val="24"/>
        </w:rPr>
        <w:t>Lindsay-Poland, 7/11</w:t>
      </w:r>
    </w:p>
    <w:p w14:paraId="471E0F6D" w14:textId="77777777" w:rsidR="00EB5FA2" w:rsidRPr="005E2FF2" w:rsidRDefault="00EB5FA2" w:rsidP="00EB5FA2">
      <w:r w:rsidRPr="005E2FF2">
        <w:t xml:space="preserve">John Lindsay-Poland, writer, activist, researcher and analyst focused on human rights and demilitarization, especially in the Americas. He has written about, researched and organized action for human rights and demilitarization of US policy in Latin America for 30 years. Currently he coordinates </w:t>
      </w:r>
      <w:hyperlink r:id="rId246" w:history="1">
        <w:r w:rsidRPr="005E2FF2">
          <w:rPr>
            <w:rStyle w:val="Hyperlink"/>
          </w:rPr>
          <w:t>Stop US Arms to Mexico</w:t>
        </w:r>
      </w:hyperlink>
      <w:r w:rsidRPr="005E2FF2">
        <w:t xml:space="preserve">, a project of Global Exchange, and serves as California Healing Justice Associate of the </w:t>
      </w:r>
      <w:hyperlink r:id="rId247" w:history="1">
        <w:r w:rsidRPr="005E2FF2">
          <w:rPr>
            <w:rStyle w:val="Hyperlink"/>
          </w:rPr>
          <w:t>American Friends Service Committee</w:t>
        </w:r>
      </w:hyperlink>
      <w:r w:rsidRPr="005E2FF2">
        <w:t xml:space="preserv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w:t>
      </w:r>
      <w:r w:rsidRPr="005E2FF2">
        <w:rPr>
          <w:rStyle w:val="Emphasis"/>
        </w:rPr>
        <w:t>Latin America Update</w:t>
      </w:r>
      <w:r w:rsidRPr="005E2FF2">
        <w:t xml:space="preserve">. He participated in the 2012 US-Mexico Caravan for Peace, and has visited Ciudad Juarez four times as part of FOR’s work to address gun trafficking and the US role in violence in Mexico. Previously he served with Peace Brigades International (PBI) in Guatemala and El Salvador, and co-founded PBI's Colombia Project in 1994, 7-11-2019, "House approves measure to control deadly gun exports," Stop US Arms to Mexico, </w:t>
      </w:r>
      <w:hyperlink r:id="rId248" w:history="1">
        <w:r w:rsidRPr="005E2FF2">
          <w:rPr>
            <w:rStyle w:val="Hyperlink"/>
          </w:rPr>
          <w:t>https://stopusarmstomexico.org/call-on-congress-to-control-deadly-gun-exports/</w:t>
        </w:r>
      </w:hyperlink>
      <w:r w:rsidRPr="005E2FF2">
        <w:t xml:space="preserve"> #CCCool</w:t>
      </w:r>
    </w:p>
    <w:p w14:paraId="674297A5" w14:textId="77777777" w:rsidR="00EB5FA2" w:rsidRPr="005E2FF2" w:rsidRDefault="00EB5FA2" w:rsidP="00EB5FA2">
      <w:pPr>
        <w:pStyle w:val="NormalWeb"/>
        <w:shd w:val="clear" w:color="auto" w:fill="FFFFFF"/>
        <w:spacing w:before="0" w:beforeAutospacing="0" w:after="0" w:afterAutospacing="0"/>
        <w:rPr>
          <w:rStyle w:val="StyleUnderline"/>
        </w:rPr>
      </w:pPr>
    </w:p>
    <w:p w14:paraId="00C086FD" w14:textId="77777777" w:rsidR="00EB5FA2" w:rsidRPr="00AA1EDF" w:rsidRDefault="00EB5FA2" w:rsidP="00EB5FA2">
      <w:pPr>
        <w:rPr>
          <w:rStyle w:val="StyleUnderline"/>
        </w:rPr>
      </w:pPr>
      <w:r w:rsidRPr="005E2FF2">
        <w:rPr>
          <w:rStyle w:val="StyleUnderline"/>
        </w:rPr>
        <w:t xml:space="preserve">The House of Representatives voted Thursday to prohibit a Trump administration proposal to transfer weapons export controls from State Department regulations to the less-stringent controls of the Department of Commerce. </w:t>
      </w:r>
      <w:r w:rsidRPr="005E2FF2">
        <w:rPr>
          <w:sz w:val="16"/>
        </w:rPr>
        <w:t xml:space="preserve">The House voted 225-205 on an </w:t>
      </w:r>
      <w:r w:rsidRPr="005E2FF2">
        <w:rPr>
          <w:rStyle w:val="StyleUnderline"/>
        </w:rPr>
        <w:t>amendment to the National Defense Authorization Act (NDAA</w:t>
      </w:r>
      <w:r w:rsidRPr="005E2FF2">
        <w:rPr>
          <w:sz w:val="16"/>
        </w:rPr>
        <w:t xml:space="preserve">), sponsored by Rep. Norma Torres (D-CA), which would </w:t>
      </w:r>
      <w:r w:rsidRPr="005E2FF2">
        <w:rPr>
          <w:rStyle w:val="StyleUnderline"/>
        </w:rPr>
        <w:t xml:space="preserve">prohibit the president from enacting a regulatory change that would thwart congressional oversight of exports of semi-automatic pistols, assault-style firearms, sniper rifles, and ammunition. The regulatory change would exacerbate risks for gun violence, human rights abuses, and armed conflict. </w:t>
      </w:r>
      <w:r w:rsidRPr="005E2FF2">
        <w:rPr>
          <w:sz w:val="16"/>
        </w:rPr>
        <w:t>“</w:t>
      </w:r>
      <w:r w:rsidRPr="005E2FF2">
        <w:rPr>
          <w:rStyle w:val="StyleUnderline"/>
        </w:rPr>
        <w:t>House Democrats took an important step today to stop the ramping up of deadly gun exports globally to human rights abusers, corrupt security forces, and criminal groups</w:t>
      </w:r>
      <w:r w:rsidRPr="005E2FF2">
        <w:rPr>
          <w:sz w:val="16"/>
        </w:rPr>
        <w:t>,” said John Lindsay-Poland, coordinator of Stop US Arms to Mexico. “</w:t>
      </w:r>
      <w:r w:rsidRPr="005E2FF2">
        <w:rPr>
          <w:rStyle w:val="StyleUnderline"/>
        </w:rPr>
        <w:t>These exports are used in many murders and armed conflicts</w:t>
      </w:r>
      <w:r w:rsidRPr="005E2FF2">
        <w:rPr>
          <w:sz w:val="16"/>
        </w:rPr>
        <w:t xml:space="preserve"> and should never be about just the money and the jobs.” In May, more than 100 organizations </w:t>
      </w:r>
      <w:hyperlink r:id="rId249" w:history="1">
        <w:r w:rsidRPr="005E2FF2">
          <w:rPr>
            <w:rStyle w:val="Hyperlink"/>
            <w:sz w:val="16"/>
          </w:rPr>
          <w:t>called on Congress</w:t>
        </w:r>
      </w:hyperlink>
      <w:r w:rsidRPr="005E2FF2">
        <w:rPr>
          <w:sz w:val="16"/>
        </w:rPr>
        <w:t xml:space="preserve"> to stop the regulatory change, even urging that this occur through an NDAA amendment. Many gun violence prevention groups mobilized on the issue. “In an attempt to appease the gun lobby, </w:t>
      </w:r>
      <w:r w:rsidRPr="005E2FF2">
        <w:rPr>
          <w:rStyle w:val="StyleUnderline"/>
        </w:rPr>
        <w:t>the Trump Administration moved to weaken regulations over firearm exports,”</w:t>
      </w:r>
      <w:r w:rsidRPr="005E2FF2">
        <w:rPr>
          <w:sz w:val="16"/>
        </w:rPr>
        <w:t xml:space="preserve"> said Robin Lloyd, managing director of the gun safety organization </w:t>
      </w:r>
      <w:hyperlink r:id="rId250" w:history="1">
        <w:r w:rsidRPr="005E2FF2">
          <w:rPr>
            <w:rStyle w:val="Hyperlink"/>
            <w:sz w:val="16"/>
          </w:rPr>
          <w:t>Giffords</w:t>
        </w:r>
      </w:hyperlink>
      <w:r w:rsidRPr="005E2FF2">
        <w:rPr>
          <w:sz w:val="16"/>
        </w:rPr>
        <w:t xml:space="preserve">. “That might be good for the bottom line of the corporate gun lobby, </w:t>
      </w:r>
      <w:r w:rsidRPr="005E2FF2">
        <w:rPr>
          <w:rStyle w:val="StyleUnderline"/>
        </w:rPr>
        <w:t>but it harms the national security of our country</w:t>
      </w:r>
      <w:r w:rsidRPr="005E2FF2">
        <w:rPr>
          <w:sz w:val="16"/>
        </w:rPr>
        <w:t xml:space="preserve">.” Jeff Abramson of the Arms Control Association said that </w:t>
      </w:r>
      <w:r w:rsidRPr="005E2FF2">
        <w:rPr>
          <w:rStyle w:val="StyleUnderline"/>
        </w:rPr>
        <w:t xml:space="preserve">the amendment “challenges the mistaken claims that firearms do not merit tight control because they are neither high-tech nor provide unique military advantages. In reality, these are some of the weapons most often used to commit abuses and extend conflict around the world. These weapons merit our highest scrutiny, not an easier path for sale and one without Congressional oversight.” </w:t>
      </w:r>
      <w:r w:rsidRPr="005E2FF2">
        <w:rPr>
          <w:sz w:val="16"/>
        </w:rPr>
        <w:t xml:space="preserve">The </w:t>
      </w:r>
      <w:r w:rsidRPr="005E2FF2">
        <w:rPr>
          <w:rStyle w:val="StyleUnderline"/>
        </w:rPr>
        <w:t>House amendment</w:t>
      </w:r>
      <w:r w:rsidRPr="005E2FF2">
        <w:rPr>
          <w:sz w:val="16"/>
        </w:rPr>
        <w:t xml:space="preserve"> is part of the 1200+-page military spending bill that </w:t>
      </w:r>
      <w:r w:rsidRPr="005E2FF2">
        <w:rPr>
          <w:rStyle w:val="StyleUnderline"/>
        </w:rPr>
        <w:t>will go to conference to be reconciled with the Senate version of the NDAA, which did not address gun export rules.</w:t>
      </w:r>
      <w:r w:rsidRPr="005E2FF2">
        <w:rPr>
          <w:sz w:val="16"/>
        </w:rPr>
        <w:t xml:space="preserve"> The bill then goes to the White House for the president’s signature. </w:t>
      </w:r>
      <w:r w:rsidRPr="005E2FF2">
        <w:rPr>
          <w:rStyle w:val="StyleUnderline"/>
        </w:rPr>
        <w:t>If enacted, this NDAA Amendment will: • Keep exports of sniper rifles and semi-automatic rifles controlled as the weapons of warfare they frequently are in other countries, not easily accessible household goods. • Maintain Congressional oversight of all firearms export licenses over a million dollars. Otherwise Congress and the public will never know about these weapons exports. • Strengthen measures to prohibit the production and trafficking of potentially undetectable 3D-printed weapons, since the Commerce Department has no authority to stop the transfer of 3D gun blueprints. • Protect national security through controls and oversight of weapons exports that are most commonly used in armed conflict, human rights abuses, organized crime, and terrorist activity. Controls over who ends up with these weapons will be greatly reduced without the prohibition in the Torres amendment.</w:t>
      </w:r>
    </w:p>
    <w:p w14:paraId="10451AF1" w14:textId="77777777" w:rsidR="00EB5FA2" w:rsidRPr="00EB5FA2" w:rsidRDefault="00EB5FA2" w:rsidP="00EB5FA2"/>
    <w:sectPr w:rsidR="00EB5FA2" w:rsidRPr="00EB5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urlz MT">
    <w:panose1 w:val="04040404050702020202"/>
    <w:charset w:val="00"/>
    <w:family w:val="decorative"/>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B0DF4"/>
    <w:multiLevelType w:val="hybridMultilevel"/>
    <w:tmpl w:val="1B18EC16"/>
    <w:lvl w:ilvl="0" w:tplc="A15EFC70">
      <w:start w:val="7"/>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DB60967"/>
    <w:multiLevelType w:val="hybridMultilevel"/>
    <w:tmpl w:val="26FE5EAE"/>
    <w:lvl w:ilvl="0" w:tplc="A33CDC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741DE8"/>
    <w:multiLevelType w:val="hybridMultilevel"/>
    <w:tmpl w:val="D504B014"/>
    <w:lvl w:ilvl="0" w:tplc="D6A27C08">
      <w:numFmt w:val="bullet"/>
      <w:lvlText w:val="-"/>
      <w:lvlJc w:val="left"/>
      <w:pPr>
        <w:ind w:left="720" w:hanging="360"/>
      </w:pPr>
      <w:rPr>
        <w:rFonts w:ascii="Georgia" w:eastAsiaTheme="minorEastAsia"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7124152"/>
    <w:docVar w:name="VerbatimVersion" w:val="5.1"/>
  </w:docVars>
  <w:rsids>
    <w:rsidRoot w:val="00B97C71"/>
    <w:rsid w:val="000139A3"/>
    <w:rsid w:val="00013DA4"/>
    <w:rsid w:val="00017313"/>
    <w:rsid w:val="000F2F56"/>
    <w:rsid w:val="00100833"/>
    <w:rsid w:val="00104529"/>
    <w:rsid w:val="00105942"/>
    <w:rsid w:val="00107396"/>
    <w:rsid w:val="00124D22"/>
    <w:rsid w:val="00144A4C"/>
    <w:rsid w:val="00176AB0"/>
    <w:rsid w:val="00177B7D"/>
    <w:rsid w:val="001826A7"/>
    <w:rsid w:val="0018322D"/>
    <w:rsid w:val="001B5776"/>
    <w:rsid w:val="001E527A"/>
    <w:rsid w:val="001F182C"/>
    <w:rsid w:val="001F78CE"/>
    <w:rsid w:val="00251FC7"/>
    <w:rsid w:val="002855A7"/>
    <w:rsid w:val="00297758"/>
    <w:rsid w:val="002B146A"/>
    <w:rsid w:val="002B5E17"/>
    <w:rsid w:val="002F4D9E"/>
    <w:rsid w:val="00315690"/>
    <w:rsid w:val="00316B75"/>
    <w:rsid w:val="00325646"/>
    <w:rsid w:val="003460F2"/>
    <w:rsid w:val="003500AC"/>
    <w:rsid w:val="00363806"/>
    <w:rsid w:val="0038158C"/>
    <w:rsid w:val="003902BA"/>
    <w:rsid w:val="003A09E2"/>
    <w:rsid w:val="003B65F9"/>
    <w:rsid w:val="003B757E"/>
    <w:rsid w:val="00407037"/>
    <w:rsid w:val="004605D6"/>
    <w:rsid w:val="00464F76"/>
    <w:rsid w:val="004B6DE6"/>
    <w:rsid w:val="004C60E8"/>
    <w:rsid w:val="004E3579"/>
    <w:rsid w:val="004E728B"/>
    <w:rsid w:val="004F39E0"/>
    <w:rsid w:val="00537BD5"/>
    <w:rsid w:val="0057268A"/>
    <w:rsid w:val="005D2912"/>
    <w:rsid w:val="005E2FF2"/>
    <w:rsid w:val="006065BD"/>
    <w:rsid w:val="00645FA9"/>
    <w:rsid w:val="00647866"/>
    <w:rsid w:val="00665003"/>
    <w:rsid w:val="006A2AD0"/>
    <w:rsid w:val="006C2375"/>
    <w:rsid w:val="006D4ECC"/>
    <w:rsid w:val="007144E0"/>
    <w:rsid w:val="00722258"/>
    <w:rsid w:val="007243E5"/>
    <w:rsid w:val="00766EA0"/>
    <w:rsid w:val="007A2226"/>
    <w:rsid w:val="007F5B66"/>
    <w:rsid w:val="00815A2E"/>
    <w:rsid w:val="00823A1C"/>
    <w:rsid w:val="00845B9D"/>
    <w:rsid w:val="00860984"/>
    <w:rsid w:val="008B3ECB"/>
    <w:rsid w:val="008B4E85"/>
    <w:rsid w:val="008C1B2E"/>
    <w:rsid w:val="008E1A7B"/>
    <w:rsid w:val="00907ADA"/>
    <w:rsid w:val="0091627E"/>
    <w:rsid w:val="0097032B"/>
    <w:rsid w:val="00977F09"/>
    <w:rsid w:val="009D2EAD"/>
    <w:rsid w:val="009D54B2"/>
    <w:rsid w:val="009E1922"/>
    <w:rsid w:val="009F7ED2"/>
    <w:rsid w:val="00A93661"/>
    <w:rsid w:val="00A95652"/>
    <w:rsid w:val="00AC0AB8"/>
    <w:rsid w:val="00AE64B8"/>
    <w:rsid w:val="00B029E0"/>
    <w:rsid w:val="00B33C6D"/>
    <w:rsid w:val="00B401B9"/>
    <w:rsid w:val="00B4508F"/>
    <w:rsid w:val="00B55AD5"/>
    <w:rsid w:val="00B63B6B"/>
    <w:rsid w:val="00B8057C"/>
    <w:rsid w:val="00B97C71"/>
    <w:rsid w:val="00BD3021"/>
    <w:rsid w:val="00BD6238"/>
    <w:rsid w:val="00BF593B"/>
    <w:rsid w:val="00BF773A"/>
    <w:rsid w:val="00BF7E81"/>
    <w:rsid w:val="00C1335A"/>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672D1"/>
    <w:rsid w:val="00D71170"/>
    <w:rsid w:val="00DA1C92"/>
    <w:rsid w:val="00DA25D4"/>
    <w:rsid w:val="00DA6538"/>
    <w:rsid w:val="00E15E75"/>
    <w:rsid w:val="00E5262C"/>
    <w:rsid w:val="00EB4171"/>
    <w:rsid w:val="00EB5FA2"/>
    <w:rsid w:val="00EC7DC4"/>
    <w:rsid w:val="00ED30CF"/>
    <w:rsid w:val="00EE5E80"/>
    <w:rsid w:val="00F176EF"/>
    <w:rsid w:val="00F45E10"/>
    <w:rsid w:val="00F546CF"/>
    <w:rsid w:val="00F6364A"/>
    <w:rsid w:val="00F9113A"/>
    <w:rsid w:val="00FC3C78"/>
    <w:rsid w:val="00FC587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918C"/>
  <w15:chartTrackingRefBased/>
  <w15:docId w15:val="{925DA525-73D2-4550-85DD-BA951B64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E2FF2"/>
    <w:rPr>
      <w:rFonts w:ascii="Calibri" w:hAnsi="Calibri" w:cs="Calibri"/>
    </w:rPr>
  </w:style>
  <w:style w:type="paragraph" w:styleId="Heading1">
    <w:name w:val="heading 1"/>
    <w:aliases w:val="Pocket"/>
    <w:basedOn w:val="Normal"/>
    <w:next w:val="Normal"/>
    <w:link w:val="Heading1Char"/>
    <w:qFormat/>
    <w:rsid w:val="005E2F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E2F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E2F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5E2F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E2F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2FF2"/>
  </w:style>
  <w:style w:type="character" w:customStyle="1" w:styleId="Heading1Char">
    <w:name w:val="Heading 1 Char"/>
    <w:aliases w:val="Pocket Char"/>
    <w:basedOn w:val="DefaultParagraphFont"/>
    <w:link w:val="Heading1"/>
    <w:rsid w:val="005E2F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2F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E2F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E2FF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5E2FF2"/>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E2FF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6"/>
    <w:qFormat/>
    <w:rsid w:val="005E2FF2"/>
    <w:rPr>
      <w:b/>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uiPriority w:val="99"/>
    <w:unhideWhenUsed/>
    <w:rsid w:val="005E2FF2"/>
    <w:rPr>
      <w:color w:val="auto"/>
      <w:u w:val="none"/>
    </w:rPr>
  </w:style>
  <w:style w:type="character" w:styleId="FollowedHyperlink">
    <w:name w:val="FollowedHyperlink"/>
    <w:basedOn w:val="DefaultParagraphFont"/>
    <w:uiPriority w:val="99"/>
    <w:semiHidden/>
    <w:unhideWhenUsed/>
    <w:rsid w:val="005E2FF2"/>
    <w:rPr>
      <w:color w:val="auto"/>
      <w:u w:val="none"/>
    </w:rPr>
  </w:style>
  <w:style w:type="paragraph" w:customStyle="1" w:styleId="textbold">
    <w:name w:val="text bold"/>
    <w:basedOn w:val="Normal"/>
    <w:link w:val="Emphasis"/>
    <w:uiPriority w:val="7"/>
    <w:qFormat/>
    <w:rsid w:val="00FC587C"/>
    <w:pPr>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rPr>
  </w:style>
  <w:style w:type="paragraph" w:styleId="ListParagraph">
    <w:name w:val="List Paragraph"/>
    <w:basedOn w:val="Normal"/>
    <w:uiPriority w:val="34"/>
    <w:qFormat/>
    <w:rsid w:val="00815A2E"/>
    <w:pPr>
      <w:spacing w:line="256" w:lineRule="auto"/>
      <w:ind w:left="720"/>
      <w:contextualSpacing/>
    </w:pPr>
  </w:style>
  <w:style w:type="paragraph" w:styleId="NormalWeb">
    <w:name w:val="Normal (Web)"/>
    <w:basedOn w:val="Normal"/>
    <w:uiPriority w:val="99"/>
    <w:unhideWhenUsed/>
    <w:rsid w:val="00EB5FA2"/>
    <w:pPr>
      <w:spacing w:before="100" w:beforeAutospacing="1" w:after="100" w:afterAutospacing="1" w:line="240" w:lineRule="auto"/>
    </w:pPr>
    <w:rPr>
      <w:rFonts w:eastAsia="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832491">
      <w:bodyDiv w:val="1"/>
      <w:marLeft w:val="0"/>
      <w:marRight w:val="0"/>
      <w:marTop w:val="0"/>
      <w:marBottom w:val="0"/>
      <w:divBdr>
        <w:top w:val="none" w:sz="0" w:space="0" w:color="auto"/>
        <w:left w:val="none" w:sz="0" w:space="0" w:color="auto"/>
        <w:bottom w:val="none" w:sz="0" w:space="0" w:color="auto"/>
        <w:right w:val="none" w:sz="0" w:space="0" w:color="auto"/>
      </w:divBdr>
    </w:div>
    <w:div w:id="833767526">
      <w:bodyDiv w:val="1"/>
      <w:marLeft w:val="0"/>
      <w:marRight w:val="0"/>
      <w:marTop w:val="0"/>
      <w:marBottom w:val="0"/>
      <w:divBdr>
        <w:top w:val="none" w:sz="0" w:space="0" w:color="auto"/>
        <w:left w:val="none" w:sz="0" w:space="0" w:color="auto"/>
        <w:bottom w:val="none" w:sz="0" w:space="0" w:color="auto"/>
        <w:right w:val="none" w:sz="0" w:space="0" w:color="auto"/>
      </w:divBdr>
    </w:div>
    <w:div w:id="1219785296">
      <w:bodyDiv w:val="1"/>
      <w:marLeft w:val="0"/>
      <w:marRight w:val="0"/>
      <w:marTop w:val="0"/>
      <w:marBottom w:val="0"/>
      <w:divBdr>
        <w:top w:val="none" w:sz="0" w:space="0" w:color="auto"/>
        <w:left w:val="none" w:sz="0" w:space="0" w:color="auto"/>
        <w:bottom w:val="none" w:sz="0" w:space="0" w:color="auto"/>
        <w:right w:val="none" w:sz="0" w:space="0" w:color="auto"/>
      </w:divBdr>
    </w:div>
    <w:div w:id="1432429455">
      <w:bodyDiv w:val="1"/>
      <w:marLeft w:val="0"/>
      <w:marRight w:val="0"/>
      <w:marTop w:val="0"/>
      <w:marBottom w:val="0"/>
      <w:divBdr>
        <w:top w:val="none" w:sz="0" w:space="0" w:color="auto"/>
        <w:left w:val="none" w:sz="0" w:space="0" w:color="auto"/>
        <w:bottom w:val="none" w:sz="0" w:space="0" w:color="auto"/>
        <w:right w:val="none" w:sz="0" w:space="0" w:color="auto"/>
      </w:divBdr>
    </w:div>
    <w:div w:id="195239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dc.gov/mmwR/preview/mmwrhtml/mm58d0430a2.htm" TargetMode="External"/><Relationship Id="rId21" Type="http://schemas.openxmlformats.org/officeDocument/2006/relationships/hyperlink" Target="http://www.insightcrime.org/news-analysis/el-salvador-military-arms-trafficking-mexico-drug-cartel-honduras" TargetMode="External"/><Relationship Id="rId42" Type="http://schemas.openxmlformats.org/officeDocument/2006/relationships/hyperlink" Target="http://www.businessinsider.com/what-are-mexican-cartels-doing-in-the-us-2017-4" TargetMode="External"/><Relationship Id="rId63" Type="http://schemas.openxmlformats.org/officeDocument/2006/relationships/hyperlink" Target="http://archive.is/86ekl" TargetMode="External"/><Relationship Id="rId84" Type="http://schemas.openxmlformats.org/officeDocument/2006/relationships/hyperlink" Target="https://fivethirtyeight.com/features/how-a-weakened-mexican-economy-could-threaten-u-s-security/" TargetMode="External"/><Relationship Id="rId138" Type="http://schemas.openxmlformats.org/officeDocument/2006/relationships/hyperlink" Target="http://www.npr.org/2011/04/20/135574444/ecuador-seizes-drug-running-super-sub" TargetMode="External"/><Relationship Id="rId159" Type="http://schemas.openxmlformats.org/officeDocument/2006/relationships/hyperlink" Target="http://www.businessinsider.com/how-wachovia-laundered-billions-in-mexican-drug-money-2011-4" TargetMode="External"/><Relationship Id="rId170" Type="http://schemas.openxmlformats.org/officeDocument/2006/relationships/hyperlink" Target="https://www.newsweek.com/mexican-drug-cartels-asked-russia-arms-dealers-help-shooting-down-us-1234167" TargetMode="External"/><Relationship Id="rId191" Type="http://schemas.openxmlformats.org/officeDocument/2006/relationships/hyperlink" Target="https://www.insightcrime.org/news/analysis/what-next-for-mexico-after-chapo-recapture/" TargetMode="External"/><Relationship Id="rId205" Type="http://schemas.openxmlformats.org/officeDocument/2006/relationships/hyperlink" Target="https://www.eleconomista.com.mx/politica/Insuficientes-los-policias-en-Mexico--20171227-0093.html" TargetMode="External"/><Relationship Id="rId226" Type="http://schemas.openxmlformats.org/officeDocument/2006/relationships/hyperlink" Target="https://nationalinterest.org/blog/buzz/russias-next-big-military-sale-mexico-26371" TargetMode="External"/><Relationship Id="rId247" Type="http://schemas.openxmlformats.org/officeDocument/2006/relationships/hyperlink" Target="https://www.afsc.org/program/bay-area-healing-justice" TargetMode="External"/><Relationship Id="rId107" Type="http://schemas.openxmlformats.org/officeDocument/2006/relationships/hyperlink" Target="http://www.economist.com/news/americas/21714397-protectionist-entering-white-house-mexico-ponders-its-options-donald-trumps" TargetMode="External"/><Relationship Id="rId11" Type="http://schemas.openxmlformats.org/officeDocument/2006/relationships/hyperlink" Target="http://www.globalpost.com/article/6709269/2015/12/21/us-far-largest-exporter-military-arms-mexico" TargetMode="External"/><Relationship Id="rId32" Type="http://schemas.openxmlformats.org/officeDocument/2006/relationships/hyperlink" Target="https://thefederalist.com/2018/06/29/why-americans-should-care-about-mexicos-presidential-election/" TargetMode="External"/><Relationship Id="rId53" Type="http://schemas.openxmlformats.org/officeDocument/2006/relationships/hyperlink" Target="http://archive.is/PZEry" TargetMode="External"/><Relationship Id="rId74" Type="http://schemas.openxmlformats.org/officeDocument/2006/relationships/hyperlink" Target="https://theintercept.com/2018/04/26/mexico-arms-trade-us-gun-sales/AMG" TargetMode="External"/><Relationship Id="rId128" Type="http://schemas.openxmlformats.org/officeDocument/2006/relationships/hyperlink" Target="https://www.washingtonpost.com/news/post-politics/wp/2015/06/16/full-text-donald-trump-announces-a-presidential-bid/?utm_term=.fe96effa8310" TargetMode="External"/><Relationship Id="rId149" Type="http://schemas.openxmlformats.org/officeDocument/2006/relationships/hyperlink" Target="https://en.wikipedia.org/wiki/Television_station" TargetMode="External"/><Relationship Id="rId5" Type="http://schemas.openxmlformats.org/officeDocument/2006/relationships/webSettings" Target="webSettings.xml"/><Relationship Id="rId95" Type="http://schemas.openxmlformats.org/officeDocument/2006/relationships/hyperlink" Target="http://www.bbc.com/news/world-middle-east-26116868" TargetMode="External"/><Relationship Id="rId160" Type="http://schemas.openxmlformats.org/officeDocument/2006/relationships/hyperlink" Target="http://www.hispanicallyspeakingnews.com/notitas-de-noticias/details/hsbc-accused-of-laundering-money-for-mexico-drug-cartels/7700/" TargetMode="External"/><Relationship Id="rId181" Type="http://schemas.openxmlformats.org/officeDocument/2006/relationships/hyperlink" Target="https://www.npr.org/2019/02/21/696561255/heckler-koch-fined-4-2-million-over-assault-rifle-sales-in-mexico" TargetMode="External"/><Relationship Id="rId216" Type="http://schemas.openxmlformats.org/officeDocument/2006/relationships/hyperlink" Target="http://www.insightcrime.org/news-briefs/mexico-victimization-survey-highlights-reporting-gap" TargetMode="External"/><Relationship Id="rId237" Type="http://schemas.openxmlformats.org/officeDocument/2006/relationships/hyperlink" Target="https://www.washingtonpost.com/opinions/2019/03/28/nra-is-going-global-heres-why/?noredirect=on&amp;utm_term=.6648b0d25ab0" TargetMode="External"/><Relationship Id="rId22" Type="http://schemas.openxmlformats.org/officeDocument/2006/relationships/hyperlink" Target="http://nisat.prio.org/" TargetMode="External"/><Relationship Id="rId43" Type="http://schemas.openxmlformats.org/officeDocument/2006/relationships/hyperlink" Target="http://www.lawfareblog.com/wp-content/uploads/2013/07/Strategic-Terrorism-Myhrvold-7-3-2013.pdf" TargetMode="External"/><Relationship Id="rId64" Type="http://schemas.openxmlformats.org/officeDocument/2006/relationships/hyperlink" Target="http://archive.is/1h7BM" TargetMode="External"/><Relationship Id="rId118" Type="http://schemas.openxmlformats.org/officeDocument/2006/relationships/hyperlink" Target="https://www.theguardian.com/commentisfree/2016/feb/16/zika-mosquito-brazil-inequality-brazilian-government" TargetMode="External"/><Relationship Id="rId139" Type="http://schemas.openxmlformats.org/officeDocument/2006/relationships/hyperlink" Target="http://www.telegraph.co.uk/news/worldnews/europe/netherlands/10021140/Narco-torpedoes-and-frogmen-drug-smuggling-ring-busted-in-Rotterdam.html" TargetMode="External"/><Relationship Id="rId85" Type="http://schemas.openxmlformats.org/officeDocument/2006/relationships/hyperlink" Target="http://www.forbes.com/sites/nathanielparishflannery/2017/01/20/what-does-donald-trump-need-to-understand-about-mexico/" TargetMode="External"/><Relationship Id="rId150" Type="http://schemas.openxmlformats.org/officeDocument/2006/relationships/hyperlink" Target="https://en.wikipedia.org/wiki/Phoenix,_Arizona" TargetMode="External"/><Relationship Id="rId171" Type="http://schemas.openxmlformats.org/officeDocument/2006/relationships/hyperlink" Target="https://www.direkt36.hu/en/ket-orosz-fegyverkereskedot-csaltak-torbe-magyarorszagon-amerikai-ugynokok-de-az-orban-kormany-moszkvanak-adta-oket/" TargetMode="External"/><Relationship Id="rId192" Type="http://schemas.openxmlformats.org/officeDocument/2006/relationships/hyperlink" Target="https://www.insightcrime.org/news/analysis/fiction-facts-netflix-el-chapo/" TargetMode="External"/><Relationship Id="rId206" Type="http://schemas.openxmlformats.org/officeDocument/2006/relationships/hyperlink" Target="https://www.huffingtonpost.com.mx/2017/04/07/mapa-los-policias-mexicanos-con-menor-y-mayor-salario_a_22029361/" TargetMode="External"/><Relationship Id="rId227" Type="http://schemas.openxmlformats.org/officeDocument/2006/relationships/hyperlink" Target="https://www.reuters.com/article/us-mexico-usa-helicopters/mexicos-president-elect-will-cancel-planned-u-s-helicopter-order-idUSKBN1K1332" TargetMode="External"/><Relationship Id="rId248" Type="http://schemas.openxmlformats.org/officeDocument/2006/relationships/hyperlink" Target="https://stopusarmstomexico.org/call-on-congress-to-control-deadly-gun-exports/" TargetMode="External"/><Relationship Id="rId12" Type="http://schemas.openxmlformats.org/officeDocument/2006/relationships/hyperlink" Target="https://www.insightcrime.org/news/analysis/easing-us-firearm-export-controls-exacerbate-violence-mexico/" TargetMode="External"/><Relationship Id="rId17" Type="http://schemas.openxmlformats.org/officeDocument/2006/relationships/hyperlink" Target="http://www.usatoday.com/story/news/world/2015/04/30/mexico-drug-war-homicides-decline/26574309/" TargetMode="External"/><Relationship Id="rId33" Type="http://schemas.openxmlformats.org/officeDocument/2006/relationships/hyperlink" Target="https://www.nationalreview.com/2018/06/mexico-what-went-wrong-economy-based-on-exporting-poor-people/amp/" TargetMode="External"/><Relationship Id="rId38" Type="http://schemas.openxmlformats.org/officeDocument/2006/relationships/hyperlink" Target="https://apnews.com/63e2b865af9540efb8a98dacd316166b" TargetMode="External"/><Relationship Id="rId59" Type="http://schemas.openxmlformats.org/officeDocument/2006/relationships/hyperlink" Target="http://archive.is/DCfje" TargetMode="External"/><Relationship Id="rId103" Type="http://schemas.openxmlformats.org/officeDocument/2006/relationships/hyperlink" Target="https://fivethirtyeight.com/features/how-a-weakened-mexican-economy-could-threaten-u-s-security/" TargetMode="External"/><Relationship Id="rId108" Type="http://schemas.openxmlformats.org/officeDocument/2006/relationships/hyperlink" Target="https://www.brookings.edu/articles/mexico-the-slippery-road-to-stability/" TargetMode="External"/><Relationship Id="rId124" Type="http://schemas.openxmlformats.org/officeDocument/2006/relationships/hyperlink" Target="https://www.cna.org/CNA_files/pdf/CRM-2017-U-016532-Final.pdf" TargetMode="External"/><Relationship Id="rId129" Type="http://schemas.openxmlformats.org/officeDocument/2006/relationships/hyperlink" Target="https://www.washingtonpost.com/news/the-fix/wp/2016/10/09/everything-that-was-said-at-the-second-donald-trump-vs-hillary-clinton-debate-highlighted/?utm_term=.ea5a358b2e59" TargetMode="External"/><Relationship Id="rId54" Type="http://schemas.openxmlformats.org/officeDocument/2006/relationships/hyperlink" Target="http://archive.is/eBAP5" TargetMode="External"/><Relationship Id="rId70" Type="http://schemas.openxmlformats.org/officeDocument/2006/relationships/hyperlink" Target="http://archive.is/N828W" TargetMode="External"/><Relationship Id="rId75" Type="http://schemas.openxmlformats.org/officeDocument/2006/relationships/hyperlink" Target="https://www.afsc.org/sites/default/files/documents/2016%20Where%20the%20Guns%20Go.pdf/" TargetMode="External"/><Relationship Id="rId91" Type="http://schemas.openxmlformats.org/officeDocument/2006/relationships/hyperlink" Target="http://www.economist.com/news/briefing/21596582-one-hundred-years-ago-argentina-was-future-what-went-wrong-century-decline" TargetMode="External"/><Relationship Id="rId96" Type="http://schemas.openxmlformats.org/officeDocument/2006/relationships/hyperlink" Target="http://www.businessinsider.com/syria-economy-destroyed-2016-6" TargetMode="External"/><Relationship Id="rId140" Type="http://schemas.openxmlformats.org/officeDocument/2006/relationships/hyperlink" Target="http://articles.latimes.com/2012/oct/31/nation/la-na-nn-smugglers-jeep-border-ramp-20121031" TargetMode="External"/><Relationship Id="rId145" Type="http://schemas.openxmlformats.org/officeDocument/2006/relationships/hyperlink" Target="http://articles.latimes.com/2006/may/25/local/me-drains25" TargetMode="External"/><Relationship Id="rId161" Type="http://schemas.openxmlformats.org/officeDocument/2006/relationships/hyperlink" Target="http://www.businessinsider.com/mexican-cartels-are-moving-to-the-us-2011-4" TargetMode="External"/><Relationship Id="rId166" Type="http://schemas.openxmlformats.org/officeDocument/2006/relationships/hyperlink" Target="https://foreignpolicy.com/2013/12/04/think-again-mexican-drug-cartels/" TargetMode="External"/><Relationship Id="rId182" Type="http://schemas.openxmlformats.org/officeDocument/2006/relationships/hyperlink" Target="https://www.bbc.com/news/world-latin-america-40480405" TargetMode="External"/><Relationship Id="rId187" Type="http://schemas.openxmlformats.org/officeDocument/2006/relationships/hyperlink" Target="https://www.insightcrime.org/news/analysis/end-big-cartels-wont-another-chapo/" TargetMode="External"/><Relationship Id="rId217" Type="http://schemas.openxmlformats.org/officeDocument/2006/relationships/hyperlink" Target="http://www.wsj.com/articles/rise-in-violent-crime-shakes-mexico-city-1443398548" TargetMode="External"/><Relationship Id="rId1" Type="http://schemas.openxmlformats.org/officeDocument/2006/relationships/customXml" Target="../customXml/item1.xml"/><Relationship Id="rId6" Type="http://schemas.openxmlformats.org/officeDocument/2006/relationships/hyperlink" Target="https://theintercept.com/2018/04/26/mexico-arms-trade-us-gun-sales/AMG" TargetMode="External"/><Relationship Id="rId212" Type="http://schemas.openxmlformats.org/officeDocument/2006/relationships/hyperlink" Target="https://twitter.com/EPN/status/685526304058294272" TargetMode="External"/><Relationship Id="rId233" Type="http://schemas.openxmlformats.org/officeDocument/2006/relationships/hyperlink" Target="http://nationalinterest.org/blog/the-buzz/how-china-plans-win-war-against-the-navy-sink-its-aircraft-25846" TargetMode="External"/><Relationship Id="rId238" Type="http://schemas.openxmlformats.org/officeDocument/2006/relationships/hyperlink" Target="https://thefederalist.com/2018/07/02/mexicos-new-leftist-president-not-threat-collapse-mexico/" TargetMode="External"/><Relationship Id="rId23" Type="http://schemas.openxmlformats.org/officeDocument/2006/relationships/hyperlink" Target="https://igarape.org.br/en/mapping-arms-data/" TargetMode="External"/><Relationship Id="rId28" Type="http://schemas.openxmlformats.org/officeDocument/2006/relationships/hyperlink" Target="https://www.nytimes.com/2018/07/01/world/americas/mexico-election-andres-manuel-lopez-obrador.html?emc=edit_na_20180701&amp;nl=breaking-news&amp;nlid=53063008ing-news&amp;ref=cta" TargetMode="External"/><Relationship Id="rId49" Type="http://schemas.openxmlformats.org/officeDocument/2006/relationships/hyperlink" Target="http://archive.is/WUaA2" TargetMode="External"/><Relationship Id="rId114" Type="http://schemas.openxmlformats.org/officeDocument/2006/relationships/hyperlink" Target="http://www.pewhispanic.org/2012/04/23/ii-migration-between-the-u-s-and-mexico/" TargetMode="External"/><Relationship Id="rId119" Type="http://schemas.openxmlformats.org/officeDocument/2006/relationships/hyperlink" Target="http://journals.sagepub.com/doi/abs/10.1177/0022002713515403" TargetMode="External"/><Relationship Id="rId44" Type="http://schemas.openxmlformats.org/officeDocument/2006/relationships/hyperlink" Target="https://disobedientmedia.com/2018/10/do-mexicos-cartels-have-wmds/" TargetMode="External"/><Relationship Id="rId60" Type="http://schemas.openxmlformats.org/officeDocument/2006/relationships/hyperlink" Target="http://archive.is/5MUD9" TargetMode="External"/><Relationship Id="rId65" Type="http://schemas.openxmlformats.org/officeDocument/2006/relationships/hyperlink" Target="http://archive.is/aF4H1" TargetMode="External"/><Relationship Id="rId81" Type="http://schemas.openxmlformats.org/officeDocument/2006/relationships/hyperlink" Target="https://www.afsc.org/program/bay-area-healing-justice" TargetMode="External"/><Relationship Id="rId86" Type="http://schemas.openxmlformats.org/officeDocument/2006/relationships/hyperlink" Target="https://fivethirtyeight.com/features/trump-could-really-mess-up-mexicos-economy/" TargetMode="External"/><Relationship Id="rId130" Type="http://schemas.openxmlformats.org/officeDocument/2006/relationships/hyperlink" Target="https://medium.com/@kfrydl/the-oxy-electorate-3fa62765f837" TargetMode="External"/><Relationship Id="rId135" Type="http://schemas.openxmlformats.org/officeDocument/2006/relationships/hyperlink" Target="http://www.businessinsider.com/us-coast-guard-seize-narco-submarine-cocaine-pacific-ocean-2016-10" TargetMode="External"/><Relationship Id="rId151" Type="http://schemas.openxmlformats.org/officeDocument/2006/relationships/hyperlink" Target="https://en.wikipedia.org/wiki/Arizona" TargetMode="External"/><Relationship Id="rId156" Type="http://schemas.openxmlformats.org/officeDocument/2006/relationships/hyperlink" Target="https://www.businessinsider.com/why-the-us-needs-to-stop-fighting-the-drug-war-and-start-fighting-the-cartels-2011-6" TargetMode="External"/><Relationship Id="rId177" Type="http://schemas.openxmlformats.org/officeDocument/2006/relationships/hyperlink" Target="https://www.rand.org/pubs/research_reports/RR2091.html" TargetMode="External"/><Relationship Id="rId198" Type="http://schemas.openxmlformats.org/officeDocument/2006/relationships/hyperlink" Target="https://www.insightcrime.org/investigations/bulgarian-biochemist-mexico-gives-glimpse-future-fentanyl/" TargetMode="External"/><Relationship Id="rId172" Type="http://schemas.openxmlformats.org/officeDocument/2006/relationships/hyperlink" Target="http://nymag.com/intelligencer/2018/02/the-american-gun-glut-is-a-problem-for-the-entire-world.html" TargetMode="External"/><Relationship Id="rId193" Type="http://schemas.openxmlformats.org/officeDocument/2006/relationships/hyperlink" Target="https://www.foreignaffairs.com/articles/china/2019-01-02/china-cant-solve-americas-fentanyl-problem" TargetMode="External"/><Relationship Id="rId202" Type="http://schemas.openxmlformats.org/officeDocument/2006/relationships/hyperlink" Target="https://www.washingtonpost.com/politics/2019/06/24/do-mexican-drug-cartels-make-billion-year/?noredirect=on&amp;utm_term=.e3ef64446b05" TargetMode="External"/><Relationship Id="rId207" Type="http://schemas.openxmlformats.org/officeDocument/2006/relationships/hyperlink" Target="https://www.theguardian.com/world/2017/dec/15/mexican-military-police-drugs-crackdown-human-rights" TargetMode="External"/><Relationship Id="rId223" Type="http://schemas.openxmlformats.org/officeDocument/2006/relationships/hyperlink" Target="https://www.thenation.com/article/oswaldo-zavala-interview-mexico-cartels/" TargetMode="External"/><Relationship Id="rId228" Type="http://schemas.openxmlformats.org/officeDocument/2006/relationships/image" Target="media/image1.png"/><Relationship Id="rId244" Type="http://schemas.openxmlformats.org/officeDocument/2006/relationships/hyperlink" Target="https://www.afsc.org/sites/default/files/documents/2016%20Where%20the%20Guns%20Go.pdf" TargetMode="External"/><Relationship Id="rId249" Type="http://schemas.openxmlformats.org/officeDocument/2006/relationships/hyperlink" Target="https://stopusarmstomexico.org/wp-content/uploads/2019/05/Firearms-Exports-sign-on-letter-with-signers-May_14.pdf" TargetMode="External"/><Relationship Id="rId13" Type="http://schemas.openxmlformats.org/officeDocument/2006/relationships/hyperlink" Target="http://www.businessinsider.com/mexicos-drug-war-is-taking-worse-turn-2015-5" TargetMode="External"/><Relationship Id="rId18" Type="http://schemas.openxmlformats.org/officeDocument/2006/relationships/hyperlink" Target="http://www.pbs.org/wgbh/frontline/article/the-staggering-death-toll-of-mexicos-drug-war/" TargetMode="External"/><Relationship Id="rId39" Type="http://schemas.openxmlformats.org/officeDocument/2006/relationships/hyperlink" Target="https://www.cbc.ca/news/business/mexican-cartel-earns-more-from-mining-and-logging-than-drugs-1.2575826" TargetMode="External"/><Relationship Id="rId109" Type="http://schemas.openxmlformats.org/officeDocument/2006/relationships/hyperlink" Target="http://fsi.fundforpeace.org/2016-mexico" TargetMode="External"/><Relationship Id="rId34" Type="http://schemas.openxmlformats.org/officeDocument/2006/relationships/hyperlink" Target="https://www.wsj.com/articles/mexicos-presidential-watershed-1530225438" TargetMode="External"/><Relationship Id="rId50" Type="http://schemas.openxmlformats.org/officeDocument/2006/relationships/hyperlink" Target="http://archive.is/LLo6B" TargetMode="External"/><Relationship Id="rId55" Type="http://schemas.openxmlformats.org/officeDocument/2006/relationships/hyperlink" Target="http://archive.is/o9IYB" TargetMode="External"/><Relationship Id="rId76" Type="http://schemas.openxmlformats.org/officeDocument/2006/relationships/hyperlink" Target="http://stopusarmstomexico.org" TargetMode="External"/><Relationship Id="rId97" Type="http://schemas.openxmlformats.org/officeDocument/2006/relationships/hyperlink" Target="https://www.bloomberg.com/view/articles/2014-12-23/modernize-mexicos-economy-and-clean-up-its-politics" TargetMode="External"/><Relationship Id="rId104" Type="http://schemas.openxmlformats.org/officeDocument/2006/relationships/hyperlink" Target="http://www.salon.com/2017/01/20/trumps-trade-war-threats-against-mexico-could-impact-consumers/" TargetMode="External"/><Relationship Id="rId120" Type="http://schemas.openxmlformats.org/officeDocument/2006/relationships/hyperlink" Target="http://money.cnn.com/2016/01/22/investing/mexican-peso-lowest-level-ever/" TargetMode="External"/><Relationship Id="rId125" Type="http://schemas.openxmlformats.org/officeDocument/2006/relationships/hyperlink" Target="https://www.vice.com/en_us/article/bmdnmv/how-drugs-will-get-under-over-and-around-trumps-wall" TargetMode="External"/><Relationship Id="rId141" Type="http://schemas.openxmlformats.org/officeDocument/2006/relationships/hyperlink" Target="http://www.nbcnews.com/id/41282726/ns/world_news-americas/t/drug-catapult-discovered-mexico-border/" TargetMode="External"/><Relationship Id="rId146" Type="http://schemas.openxmlformats.org/officeDocument/2006/relationships/hyperlink" Target="http://www.chron.com/news/nation-world/article/How-cartels-can-use-oil-pipeline-technology-to-6439706.php" TargetMode="External"/><Relationship Id="rId167" Type="http://schemas.openxmlformats.org/officeDocument/2006/relationships/hyperlink" Target="https://foreignpolicy.com/2013/12/04/think-again-mexican-drug-cartels/" TargetMode="External"/><Relationship Id="rId188" Type="http://schemas.openxmlformats.org/officeDocument/2006/relationships/hyperlink" Target="https://www.nytimes.com/2019/02/12/nyregion/el-chapo-guzman-trial.html" TargetMode="External"/><Relationship Id="rId7" Type="http://schemas.openxmlformats.org/officeDocument/2006/relationships/hyperlink" Target="https://theintercept.com/2018/03/24/mexico-military-funding-trump-congress/" TargetMode="External"/><Relationship Id="rId71" Type="http://schemas.openxmlformats.org/officeDocument/2006/relationships/hyperlink" Target="http://archive.is/RjYeZ" TargetMode="External"/><Relationship Id="rId92" Type="http://schemas.openxmlformats.org/officeDocument/2006/relationships/hyperlink" Target="http://thediplomat.com/2015/11/chinas-new-normal-economy-and-social-stability/" TargetMode="External"/><Relationship Id="rId162" Type="http://schemas.openxmlformats.org/officeDocument/2006/relationships/hyperlink" Target="http://www.rollingstone.com/politics/news/how-the-cartels-work-20110418?page=1" TargetMode="External"/><Relationship Id="rId183" Type="http://schemas.openxmlformats.org/officeDocument/2006/relationships/hyperlink" Target="http://www.bbc.co.uk/news/av/world-latin-america-33532420/cctv-shows-mexican-drug-lord-s-prison-escape" TargetMode="External"/><Relationship Id="rId213" Type="http://schemas.openxmlformats.org/officeDocument/2006/relationships/hyperlink" Target="https://www.eleconomista.com.mx/politica/AMLOproponedecalogo-para-atender-tema-de-seguridad-20180508-0108.html" TargetMode="External"/><Relationship Id="rId218" Type="http://schemas.openxmlformats.org/officeDocument/2006/relationships/hyperlink" Target="http://beforeitsnews.com/alternative/2012/07/survey-shows-71-percent-of-mexicans-do-not-trust-local-police-2409102.html" TargetMode="External"/><Relationship Id="rId234" Type="http://schemas.openxmlformats.org/officeDocument/2006/relationships/hyperlink" Target="https://nationalinterest.org/blog/buzz/russias-next-big-military-sale-mexico-26371" TargetMode="External"/><Relationship Id="rId239" Type="http://schemas.openxmlformats.org/officeDocument/2006/relationships/hyperlink" Target="https://www.theguardian.com/world/2018/jun/25/as-mexico-election-nears-candidates-show-no-sound-plans-to-stem-violence" TargetMode="External"/><Relationship Id="rId2" Type="http://schemas.openxmlformats.org/officeDocument/2006/relationships/numbering" Target="numbering.xml"/><Relationship Id="rId29" Type="http://schemas.openxmlformats.org/officeDocument/2006/relationships/hyperlink" Target="https://www.opencanada.org/features/mexicos-next-president/" TargetMode="External"/><Relationship Id="rId250" Type="http://schemas.openxmlformats.org/officeDocument/2006/relationships/hyperlink" Target="https://giffords.org/2019/07/firearms-exports-ndaa-amendment-statement/" TargetMode="External"/><Relationship Id="rId24" Type="http://schemas.openxmlformats.org/officeDocument/2006/relationships/hyperlink" Target="http://www.insightcrime.org/investigations/how-guns-are-trafficked-below-the-border" TargetMode="External"/><Relationship Id="rId40" Type="http://schemas.openxmlformats.org/officeDocument/2006/relationships/hyperlink" Target="https://www.theguardian.com/world/2018/jun/25/as-mexico-election-nears-candidates-show-no-sound-plans-to-stem-violence" TargetMode="External"/><Relationship Id="rId45" Type="http://schemas.openxmlformats.org/officeDocument/2006/relationships/hyperlink" Target="http://archive.is/zWsjf" TargetMode="External"/><Relationship Id="rId66" Type="http://schemas.openxmlformats.org/officeDocument/2006/relationships/hyperlink" Target="http://archive.is/U5kVX" TargetMode="External"/><Relationship Id="rId87" Type="http://schemas.openxmlformats.org/officeDocument/2006/relationships/hyperlink" Target="http://www.forbes.com/sites/beltway/2017/01/26/border-adjusted-taxes-and-a-big-border-tax-are-not-the-same-here-are-four-reasons-why/" TargetMode="External"/><Relationship Id="rId110" Type="http://schemas.openxmlformats.org/officeDocument/2006/relationships/hyperlink" Target="https://www.jstor.org/stable/40215960?seq=1" TargetMode="External"/><Relationship Id="rId115" Type="http://schemas.openxmlformats.org/officeDocument/2006/relationships/hyperlink" Target="http://www.pewhispanic.org/2015/11/19/more-mexicans-leaving-than-coming-to-the-u-s/" TargetMode="External"/><Relationship Id="rId131" Type="http://schemas.openxmlformats.org/officeDocument/2006/relationships/hyperlink" Target="http://articles.latimes.com/1998/feb/15/news/mn-19454" TargetMode="External"/><Relationship Id="rId136" Type="http://schemas.openxmlformats.org/officeDocument/2006/relationships/hyperlink" Target="http://motherboard.vice.com/blog/drugsub" TargetMode="External"/><Relationship Id="rId157" Type="http://schemas.openxmlformats.org/officeDocument/2006/relationships/hyperlink" Target="http://www.washingtonpost.com/world/americas/drug-cartels-muscle-in-to-piracy-business/2011/05/28/AG93GLEH_story.html" TargetMode="External"/><Relationship Id="rId178" Type="http://schemas.openxmlformats.org/officeDocument/2006/relationships/hyperlink" Target="https://www.cnn.com/2018/02/20/middleeast/us-weapons-telegram-syria-intl/index.html" TargetMode="External"/><Relationship Id="rId61" Type="http://schemas.openxmlformats.org/officeDocument/2006/relationships/hyperlink" Target="http://archive.is/RCRmq" TargetMode="External"/><Relationship Id="rId82" Type="http://schemas.openxmlformats.org/officeDocument/2006/relationships/hyperlink" Target="https://www.stopusarmstomexico.org/wp-content/uploads/2018/08/THE-LEGAL-AND-ILLEGAL-GUN-TRADE-TO-MEXICO_August2018.pdf" TargetMode="External"/><Relationship Id="rId152" Type="http://schemas.openxmlformats.org/officeDocument/2006/relationships/hyperlink" Target="https://en.wikipedia.org/wiki/United_States" TargetMode="External"/><Relationship Id="rId173" Type="http://schemas.openxmlformats.org/officeDocument/2006/relationships/hyperlink" Target="https://www.nrablog.com/articles/2016/1/why-the-ar15-is-americas-most-popular-rifle/" TargetMode="External"/><Relationship Id="rId194" Type="http://schemas.openxmlformats.org/officeDocument/2006/relationships/hyperlink" Target="https://www.insightcrime.org/news/brief/brazil-port-natal-netherlands-cocaine/" TargetMode="External"/><Relationship Id="rId199" Type="http://schemas.openxmlformats.org/officeDocument/2006/relationships/hyperlink" Target="https://www.safemedicines.org/2013/03/unodc-conference-highlights-fake-drugs-distributed-by-organized-crime-521.html" TargetMode="External"/><Relationship Id="rId203" Type="http://schemas.openxmlformats.org/officeDocument/2006/relationships/hyperlink" Target="https://time.com/5324888/mexico-violence-murders/" TargetMode="External"/><Relationship Id="rId208" Type="http://schemas.openxmlformats.org/officeDocument/2006/relationships/hyperlink" Target="https://www.bbc.co.uk/bbcthree/article/d4b32e27-8e5c-4a25-b833-e25b5657f87e" TargetMode="External"/><Relationship Id="rId229" Type="http://schemas.openxmlformats.org/officeDocument/2006/relationships/hyperlink" Target="https://nationalinterest.org/blog/buzz/russias-next-big-military-sale-mexico-26371" TargetMode="External"/><Relationship Id="rId19" Type="http://schemas.openxmlformats.org/officeDocument/2006/relationships/hyperlink" Target="http://www.theguardian.com/world/2011/dec/08/us-guns-mexico-drug-cartels" TargetMode="External"/><Relationship Id="rId224" Type="http://schemas.openxmlformats.org/officeDocument/2006/relationships/hyperlink" Target="https://www.thenation.com/authors/mark-hertsgaard/" TargetMode="External"/><Relationship Id="rId240" Type="http://schemas.openxmlformats.org/officeDocument/2006/relationships/hyperlink" Target="http://zonafranca.mx/muchas-victimas-y-poca-claridad-ante-violencia-en-guanajuato-falta-inteligencia-ocl/" TargetMode="External"/><Relationship Id="rId245" Type="http://schemas.openxmlformats.org/officeDocument/2006/relationships/hyperlink" Target="https://www.afsc.org/sites/default/files/documents/2016%20Where%20the%20Guns%20Go.pdf" TargetMode="External"/><Relationship Id="rId14" Type="http://schemas.openxmlformats.org/officeDocument/2006/relationships/hyperlink" Target="http://www.businessinsider.com/mexicos-drug-war-is-taking-worse-turn-2015-5" TargetMode="External"/><Relationship Id="rId30" Type="http://schemas.openxmlformats.org/officeDocument/2006/relationships/hyperlink" Target="https://thefederalist.com/2018/06/26/cartels-no-easy-answers-border-crisis/" TargetMode="External"/><Relationship Id="rId35" Type="http://schemas.openxmlformats.org/officeDocument/2006/relationships/hyperlink" Target="http://dailycaller.com/2018/06/22/mexican-candidate-immigration-speech/" TargetMode="External"/><Relationship Id="rId56" Type="http://schemas.openxmlformats.org/officeDocument/2006/relationships/hyperlink" Target="http://archive.is/7FkKY" TargetMode="External"/><Relationship Id="rId77" Type="http://schemas.openxmlformats.org/officeDocument/2006/relationships/hyperlink" Target="https://www.afsc.org/program/bay-area-healing-justice" TargetMode="External"/><Relationship Id="rId100" Type="http://schemas.openxmlformats.org/officeDocument/2006/relationships/hyperlink" Target="http://www1.worldbank.org/publicsector/anticorrupt/corruptn/cor06.htm" TargetMode="External"/><Relationship Id="rId105" Type="http://schemas.openxmlformats.org/officeDocument/2006/relationships/hyperlink" Target="http://www.cfr.org/trade/naftas-economic-impact/p15790" TargetMode="External"/><Relationship Id="rId126" Type="http://schemas.openxmlformats.org/officeDocument/2006/relationships/hyperlink" Target="https://www.vice.com/en_us/article/all-the-laws-and-executive-orders-trump-has-signed-so-far" TargetMode="External"/><Relationship Id="rId147" Type="http://schemas.openxmlformats.org/officeDocument/2006/relationships/hyperlink" Target="https://en.wikipedia.org/wiki/NBC" TargetMode="External"/><Relationship Id="rId168" Type="http://schemas.openxmlformats.org/officeDocument/2006/relationships/hyperlink" Target="https://www.wearethemighty.com/news/mormon-colonies-fighting-drug-cartels-" TargetMode="External"/><Relationship Id="rId8" Type="http://schemas.openxmlformats.org/officeDocument/2006/relationships/hyperlink" Target="https://www.npr.org/sections/parallels/2018/01/25/580239712/mexico-registers-its-highest-homicides-on-record" TargetMode="External"/><Relationship Id="rId51" Type="http://schemas.openxmlformats.org/officeDocument/2006/relationships/hyperlink" Target="http://archive.is/JNiiN" TargetMode="External"/><Relationship Id="rId72" Type="http://schemas.openxmlformats.org/officeDocument/2006/relationships/hyperlink" Target="http://archive.is/XGN4B" TargetMode="External"/><Relationship Id="rId93" Type="http://schemas.openxmlformats.org/officeDocument/2006/relationships/hyperlink" Target="https://www.theatlantic.com/politics/archive/2015/06/the-triumph-of-occupy-wall-street/395408/" TargetMode="External"/><Relationship Id="rId98" Type="http://schemas.openxmlformats.org/officeDocument/2006/relationships/hyperlink" Target="http://www.forbes.com/2009/01/22/corruption-poverty-development-biz-corruption09-cx_mj_0122johnston.html" TargetMode="External"/><Relationship Id="rId121" Type="http://schemas.openxmlformats.org/officeDocument/2006/relationships/hyperlink" Target="http://fortune.com/2016/11/09/donald-trump-peso-all-time-low/" TargetMode="External"/><Relationship Id="rId142" Type="http://schemas.openxmlformats.org/officeDocument/2006/relationships/hyperlink" Target="http://gizmodo.com/5987608/mexicali-police-deflate-smugglers-compressed+air-marijuana-cannon-scheme" TargetMode="External"/><Relationship Id="rId163" Type="http://schemas.openxmlformats.org/officeDocument/2006/relationships/hyperlink" Target="https://www.justiceinitiative.org/publications/undeniable-atrocities-confronting-crimes-against-humanity-mexico/" TargetMode="External"/><Relationship Id="rId184" Type="http://schemas.openxmlformats.org/officeDocument/2006/relationships/hyperlink" Target="http://www.bbc.co.uk/news/world-latin-america-38686379" TargetMode="External"/><Relationship Id="rId189" Type="http://schemas.openxmlformats.org/officeDocument/2006/relationships/hyperlink" Target="https://www.justice.gov/usao-edny/pr/joaquin-el-chapo-guzman-sinaloa-cartel-leader-convicted-running-continuing-criminal" TargetMode="External"/><Relationship Id="rId219" Type="http://schemas.openxmlformats.org/officeDocument/2006/relationships/hyperlink" Target="http://www.forbes.com/sites/doliaestevez/2015/10/29/rise-in-criminal-violence-in-mexico-city-may-be-linked-to-drug-cartels/" TargetMode="External"/><Relationship Id="rId3" Type="http://schemas.openxmlformats.org/officeDocument/2006/relationships/styles" Target="styles.xml"/><Relationship Id="rId214" Type="http://schemas.openxmlformats.org/officeDocument/2006/relationships/hyperlink" Target="http://www.excelsior.com.mx/opinion/cecilia-soto/amlo-garantiza-impunidad-anaya-justicia/1241575" TargetMode="External"/><Relationship Id="rId230" Type="http://schemas.openxmlformats.org/officeDocument/2006/relationships/hyperlink" Target="http://nationalinterest.org/blog/the-buzz/new-report-reveals-why-there-wont-be-any-new-f-22-raptors-25736" TargetMode="External"/><Relationship Id="rId235" Type="http://schemas.openxmlformats.org/officeDocument/2006/relationships/hyperlink" Target="https://nationalinterest.org/blog/buzz/russias-next-big-military-sale-mexico-26371" TargetMode="External"/><Relationship Id="rId251" Type="http://schemas.openxmlformats.org/officeDocument/2006/relationships/fontTable" Target="fontTable.xml"/><Relationship Id="rId25" Type="http://schemas.openxmlformats.org/officeDocument/2006/relationships/hyperlink" Target="http://www.insightcrime.org/news-briefs/germany-gun-trafficking-mexico" TargetMode="External"/><Relationship Id="rId46" Type="http://schemas.openxmlformats.org/officeDocument/2006/relationships/hyperlink" Target="http://archive.is/F3k9d" TargetMode="External"/><Relationship Id="rId67" Type="http://schemas.openxmlformats.org/officeDocument/2006/relationships/hyperlink" Target="http://archive.is/vr0wB" TargetMode="External"/><Relationship Id="rId116" Type="http://schemas.openxmlformats.org/officeDocument/2006/relationships/hyperlink" Target="http://stat.wto.org/CountryProfile/WSDBCountryPFView.aspx?Language=E&amp;Country=MX" TargetMode="External"/><Relationship Id="rId137" Type="http://schemas.openxmlformats.org/officeDocument/2006/relationships/hyperlink" Target="http://news.bbc.co.uk/2/hi/americas/915059.stm" TargetMode="External"/><Relationship Id="rId158" Type="http://schemas.openxmlformats.org/officeDocument/2006/relationships/hyperlink" Target="http://www.businessinsider.com/pemex-beset-by-drug-violence-looks-to-the-gulf-of-mexico-2011-4" TargetMode="External"/><Relationship Id="rId20" Type="http://schemas.openxmlformats.org/officeDocument/2006/relationships/hyperlink" Target="http://joeg.oxfordjournals.org/content/early/2014/06/13/jeg.lbu021.abstract" TargetMode="External"/><Relationship Id="rId41" Type="http://schemas.openxmlformats.org/officeDocument/2006/relationships/hyperlink" Target="http://zonafranca.mx/muchas-victimas-y-poca-claridad-ante-violencia-en-guanajuato-falta-inteligencia-ocl/" TargetMode="External"/><Relationship Id="rId62" Type="http://schemas.openxmlformats.org/officeDocument/2006/relationships/hyperlink" Target="https://disobedientmedia.com/2017/07/chinas-shift-towards-californias-gold-mountain/" TargetMode="External"/><Relationship Id="rId83" Type="http://schemas.openxmlformats.org/officeDocument/2006/relationships/hyperlink" Target="https://www.voltairenet.org/article159355.html" TargetMode="External"/><Relationship Id="rId88" Type="http://schemas.openxmlformats.org/officeDocument/2006/relationships/hyperlink" Target="http://www.sciencedirect.com/science/article/pii/0014292195000305" TargetMode="External"/><Relationship Id="rId111" Type="http://schemas.openxmlformats.org/officeDocument/2006/relationships/hyperlink" Target="http://www.mei.edu/content/regional-implications-syria-crisis" TargetMode="External"/><Relationship Id="rId132" Type="http://schemas.openxmlformats.org/officeDocument/2006/relationships/hyperlink" Target="https://www.cbp.gov/sites/default/files/documents/U.S.%20Border%20Patrol%20Fiscal%20Year%202011%20Sector%20Profile.pdf" TargetMode="External"/><Relationship Id="rId153" Type="http://schemas.openxmlformats.org/officeDocument/2006/relationships/hyperlink" Target="https://www.12news.com/article/opinion/sinaloa-cartel-tunnels-reveal-brutality-of-cartel-slave-labor/184077098" TargetMode="External"/><Relationship Id="rId174" Type="http://schemas.openxmlformats.org/officeDocument/2006/relationships/hyperlink" Target="https://www.gao.gov/products/GAO-16-223" TargetMode="External"/><Relationship Id="rId179" Type="http://schemas.openxmlformats.org/officeDocument/2006/relationships/hyperlink" Target="https://www.usnews.com/news/world/articles/2017-12-14/report-isis-gets-its-weapons-from-around-the-world-including-the-us" TargetMode="External"/><Relationship Id="rId195" Type="http://schemas.openxmlformats.org/officeDocument/2006/relationships/hyperlink" Target="https://www.insightcrime.org/mexico-organized-crime-news/sinaloa-cartel/" TargetMode="External"/><Relationship Id="rId209" Type="http://schemas.openxmlformats.org/officeDocument/2006/relationships/hyperlink" Target="http://www.etellekt.com/" TargetMode="External"/><Relationship Id="rId190" Type="http://schemas.openxmlformats.org/officeDocument/2006/relationships/hyperlink" Target="https://www.insightcrime.org/news/analysis/chapo-guzman-capture-provides-glimpse-of-mexicos-future/" TargetMode="External"/><Relationship Id="rId204" Type="http://schemas.openxmlformats.org/officeDocument/2006/relationships/hyperlink" Target="https://time.com/5111972/mexico-murder-rate-record-2017/" TargetMode="External"/><Relationship Id="rId220" Type="http://schemas.openxmlformats.org/officeDocument/2006/relationships/hyperlink" Target="http://www.stabilityjournal.org/articles/10.5334/sta.433/" TargetMode="External"/><Relationship Id="rId225" Type="http://schemas.openxmlformats.org/officeDocument/2006/relationships/hyperlink" Target="http://www.laht.com/article.asp?ArticleId=352505&amp;CategoryId=14091" TargetMode="External"/><Relationship Id="rId241" Type="http://schemas.openxmlformats.org/officeDocument/2006/relationships/hyperlink" Target="https://iop.harvard.edu/sites/default/files_new/research-policy-papers/TheWarOnMexicanCartels_0.pdf" TargetMode="External"/><Relationship Id="rId246" Type="http://schemas.openxmlformats.org/officeDocument/2006/relationships/hyperlink" Target="http://stopusarmstomexico.org" TargetMode="External"/><Relationship Id="rId15" Type="http://schemas.openxmlformats.org/officeDocument/2006/relationships/hyperlink" Target="http://www.pbs.org/wgbh/frontline/article/the-staggering-death-toll-of-mexicos-drug-war/" TargetMode="External"/><Relationship Id="rId36" Type="http://schemas.openxmlformats.org/officeDocument/2006/relationships/hyperlink" Target="http://www.foxnews.com/world/2018/06/30/mexican-presidential-elections-could-deteriorate-foreign-relations-with-us.html" TargetMode="External"/><Relationship Id="rId57" Type="http://schemas.openxmlformats.org/officeDocument/2006/relationships/hyperlink" Target="http://archive.is/uKrfC" TargetMode="External"/><Relationship Id="rId106" Type="http://schemas.openxmlformats.org/officeDocument/2006/relationships/hyperlink" Target="https://fivethirtyeight.com/features/how-a-weakened-mexican-economy-could-threaten-u-s-security/" TargetMode="External"/><Relationship Id="rId127" Type="http://schemas.openxmlformats.org/officeDocument/2006/relationships/hyperlink" Target="https://news.vice.com/story/trump-administration-doubles-down-on-travel-ban" TargetMode="External"/><Relationship Id="rId10" Type="http://schemas.openxmlformats.org/officeDocument/2006/relationships/hyperlink" Target="https://www.stopusarmstomexico.org/wp-content/uploads/2018/08/THE-LEGAL-AND-ILLEGAL-GUN-TRADE-TO-MEXICO_August2018.pdf/" TargetMode="External"/><Relationship Id="rId31" Type="http://schemas.openxmlformats.org/officeDocument/2006/relationships/hyperlink" Target="https://www.theguardian.com/world/2018/jun/30/amlo-mexico-election-president-how-despair-fueled-campaign" TargetMode="External"/><Relationship Id="rId52" Type="http://schemas.openxmlformats.org/officeDocument/2006/relationships/hyperlink" Target="http://archive.is/jCcOL" TargetMode="External"/><Relationship Id="rId73" Type="http://schemas.openxmlformats.org/officeDocument/2006/relationships/hyperlink" Target="https://foreignpolicy.com/2013/12/04/think-again-mexican-drug-cartels/" TargetMode="External"/><Relationship Id="rId78" Type="http://schemas.openxmlformats.org/officeDocument/2006/relationships/hyperlink" Target="https://www.stopusarmstomexico.org/wp-content/uploads/2018/08/THE-LEGAL-AND-ILLEGAL-GUN-TRADE-TO-MEXICO_August2018.pdf" TargetMode="External"/><Relationship Id="rId94" Type="http://schemas.openxmlformats.org/officeDocument/2006/relationships/hyperlink" Target="http://www.sciencedirect.com/science/article/pii/S0176268012000675" TargetMode="External"/><Relationship Id="rId99" Type="http://schemas.openxmlformats.org/officeDocument/2006/relationships/hyperlink" Target="https://fivethirtyeight.com/features/how-a-weakened-mexican-economy-could-threaten-u-s-security/" TargetMode="External"/><Relationship Id="rId101" Type="http://schemas.openxmlformats.org/officeDocument/2006/relationships/hyperlink" Target="https://www.cia.gov/library/publications/the-world-factbook/geos/mx.html" TargetMode="External"/><Relationship Id="rId122" Type="http://schemas.openxmlformats.org/officeDocument/2006/relationships/hyperlink" Target="http://thehill.com/homenews/319195-thousands-protest-trump-in-mexico-city" TargetMode="External"/><Relationship Id="rId143" Type="http://schemas.openxmlformats.org/officeDocument/2006/relationships/hyperlink" Target="https://www.wired.com/2012/08/ultralight/" TargetMode="External"/><Relationship Id="rId148" Type="http://schemas.openxmlformats.org/officeDocument/2006/relationships/hyperlink" Target="https://en.wikipedia.org/wiki/Network_affiliate" TargetMode="External"/><Relationship Id="rId164" Type="http://schemas.openxmlformats.org/officeDocument/2006/relationships/hyperlink" Target="https://www.chicagotribune.com/nation-world/ct-immigrants-border-american-guns-20180930-story.html/" TargetMode="External"/><Relationship Id="rId169" Type="http://schemas.openxmlformats.org/officeDocument/2006/relationships/hyperlink" Target="https://www.apnews.com/f06086d8ed88450082ef9b8a403d4637" TargetMode="External"/><Relationship Id="rId185" Type="http://schemas.openxmlformats.org/officeDocument/2006/relationships/hyperlink" Target="http://www.bbc.co.uk/news/world-latin-america-23642506" TargetMode="External"/><Relationship Id="rId4" Type="http://schemas.openxmlformats.org/officeDocument/2006/relationships/settings" Target="settings.xml"/><Relationship Id="rId9" Type="http://schemas.openxmlformats.org/officeDocument/2006/relationships/hyperlink" Target="https://www.afsc.org/sites/default/files/documents/2016%20Where%20the%20Guns%20Go.pdf" TargetMode="External"/><Relationship Id="rId180" Type="http://schemas.openxmlformats.org/officeDocument/2006/relationships/hyperlink" Target="https://www.nytimes.com/2016/08/23/magazine/how-many-guns-did-the-us-lose-track-of-in-iraq-and-afghanistan-hundreds-of-thousands.html" TargetMode="External"/><Relationship Id="rId210" Type="http://schemas.openxmlformats.org/officeDocument/2006/relationships/hyperlink" Target="https://www.animalpolitico.com/2018/02/combustible-robo-epn/" TargetMode="External"/><Relationship Id="rId215" Type="http://schemas.openxmlformats.org/officeDocument/2006/relationships/hyperlink" Target="https://igarape.org.br/the-real-reason-behind-rising-violence-in-mexico-city/" TargetMode="External"/><Relationship Id="rId236" Type="http://schemas.openxmlformats.org/officeDocument/2006/relationships/hyperlink" Target="https://nationalinterest.org/blog/buzz/russias-next-big-military-sale-mexico-26371" TargetMode="External"/><Relationship Id="rId26" Type="http://schemas.openxmlformats.org/officeDocument/2006/relationships/hyperlink" Target="https://www.tulsaworld.com/archive/mexican-arms-race-bigger-guns-for-drug-cartels/article_87d85ab5-9788-54ae-a4b4-2fa0355e29e7.html" TargetMode="External"/><Relationship Id="rId231" Type="http://schemas.openxmlformats.org/officeDocument/2006/relationships/hyperlink" Target="https://nationalinterest.org/blog/buzz/russias-next-big-military-sale-mexico-26371" TargetMode="External"/><Relationship Id="rId252" Type="http://schemas.openxmlformats.org/officeDocument/2006/relationships/theme" Target="theme/theme1.xml"/><Relationship Id="rId47" Type="http://schemas.openxmlformats.org/officeDocument/2006/relationships/hyperlink" Target="https://disobedientmedia.com/2018/04/the-southwestern-hemisphere-is-sliding-towards-its-own-arab-spring/" TargetMode="External"/><Relationship Id="rId68" Type="http://schemas.openxmlformats.org/officeDocument/2006/relationships/hyperlink" Target="http://archive.is/E57DI" TargetMode="External"/><Relationship Id="rId89" Type="http://schemas.openxmlformats.org/officeDocument/2006/relationships/hyperlink" Target="https://www.csae.ox.ac.uk/workingpapers/pdfs/csae-wps-2011-23.pdf" TargetMode="External"/><Relationship Id="rId112" Type="http://schemas.openxmlformats.org/officeDocument/2006/relationships/hyperlink" Target="http://finance.yahoo.com/news/why-mexicos-problems-are-always-our-problems-143613825.html" TargetMode="External"/><Relationship Id="rId133" Type="http://schemas.openxmlformats.org/officeDocument/2006/relationships/hyperlink" Target="https://www.cbp.gov/sites/default/files/documents/USBP%20Stats%20FY2015%20sector%20profile.pdf" TargetMode="External"/><Relationship Id="rId154" Type="http://schemas.openxmlformats.org/officeDocument/2006/relationships/hyperlink" Target="http://www.newyorker.com/magazine/2015/08/03/underworld-monte-reel" TargetMode="External"/><Relationship Id="rId175" Type="http://schemas.openxmlformats.org/officeDocument/2006/relationships/hyperlink" Target="http://www.latimes.com/opinion/op-ed/la-oe-kinosian-weigend-guns-mexico-20170302-story.html" TargetMode="External"/><Relationship Id="rId196" Type="http://schemas.openxmlformats.org/officeDocument/2006/relationships/hyperlink" Target="https://www.insightcrime.org/mexico-organized-crime-news/jalisco-cartel-new-generation/" TargetMode="External"/><Relationship Id="rId200" Type="http://schemas.openxmlformats.org/officeDocument/2006/relationships/hyperlink" Target="https://theglobepost.com/2018/12/01/mexico-colombia-drug-trade/" TargetMode="External"/><Relationship Id="rId16" Type="http://schemas.openxmlformats.org/officeDocument/2006/relationships/hyperlink" Target="http://www.eldailypost.com/news/2015/06/mexicos-murder-rate-going-up-again/" TargetMode="External"/><Relationship Id="rId221" Type="http://schemas.openxmlformats.org/officeDocument/2006/relationships/hyperlink" Target="http://www.stripes.com/opinion/little-evidence-terrorists-reaching-us-via-mexico-1.300032" TargetMode="External"/><Relationship Id="rId242" Type="http://schemas.openxmlformats.org/officeDocument/2006/relationships/hyperlink" Target="https://fpif.org/mexican-security-forces-commit-war-crimes-stop-arming-them/" TargetMode="External"/><Relationship Id="rId37" Type="http://schemas.openxmlformats.org/officeDocument/2006/relationships/hyperlink" Target="https://www.reuters.com/article/us-usa-mexico-election/mexico-urges-respect-from-u-s-for-2018-presidential-election-idUSKBN1782O1" TargetMode="External"/><Relationship Id="rId58" Type="http://schemas.openxmlformats.org/officeDocument/2006/relationships/hyperlink" Target="http://archive.is/ynRxx" TargetMode="External"/><Relationship Id="rId79" Type="http://schemas.openxmlformats.org/officeDocument/2006/relationships/hyperlink" Target="https://worldview.stratfor.com/article/organized-crime-mexico" TargetMode="External"/><Relationship Id="rId102" Type="http://schemas.openxmlformats.org/officeDocument/2006/relationships/hyperlink" Target="https://www.theguardian.com/global-development/poverty-matters/2011/apr/07/drugs-development-caught-vicious-cycle-policy" TargetMode="External"/><Relationship Id="rId123" Type="http://schemas.openxmlformats.org/officeDocument/2006/relationships/hyperlink" Target="https://www.nytimes.com/2017/01/07/world/americas/united-states-consulate-shooting-guadalajara-mexico.html?_r=0" TargetMode="External"/><Relationship Id="rId144" Type="http://schemas.openxmlformats.org/officeDocument/2006/relationships/hyperlink" Target="http://www.cbsnews.com/news/latest-drug-tunnel-discovery-nets-40-tons-of-pot/" TargetMode="External"/><Relationship Id="rId90" Type="http://schemas.openxmlformats.org/officeDocument/2006/relationships/hyperlink" Target="http://money.cnn.com/2016/06/01/news/economy/brazil-recession-economy/" TargetMode="External"/><Relationship Id="rId165" Type="http://schemas.openxmlformats.org/officeDocument/2006/relationships/hyperlink" Target="https://www.forumarmstrade.org/john-lindsay-poland.html" TargetMode="External"/><Relationship Id="rId186" Type="http://schemas.openxmlformats.org/officeDocument/2006/relationships/hyperlink" Target="https://www.cdc.gov/nchs/data/health_policy/monthly-drug-overdose-death-estimates.pdf" TargetMode="External"/><Relationship Id="rId211" Type="http://schemas.openxmlformats.org/officeDocument/2006/relationships/hyperlink" Target="https://www.nbcnews.com/news/latino/mexico-detains-entire-police-force-days-after-mayoral-candidate-s-n886451" TargetMode="External"/><Relationship Id="rId232" Type="http://schemas.openxmlformats.org/officeDocument/2006/relationships/hyperlink" Target="http://nationalinterest.org/blog/the-buzz/how-old-f-15-just-might-kill-russias-new-stealth-su-57-25893" TargetMode="External"/><Relationship Id="rId27" Type="http://schemas.openxmlformats.org/officeDocument/2006/relationships/hyperlink" Target="https://thefederalist.com/2018/07/02/mexicos-new-leftist-president-not-threat-collapse-mexico/" TargetMode="External"/><Relationship Id="rId48" Type="http://schemas.openxmlformats.org/officeDocument/2006/relationships/hyperlink" Target="http://archive.is/8GaM1" TargetMode="External"/><Relationship Id="rId69" Type="http://schemas.openxmlformats.org/officeDocument/2006/relationships/hyperlink" Target="http://archive.is/5nba3" TargetMode="External"/><Relationship Id="rId113" Type="http://schemas.openxmlformats.org/officeDocument/2006/relationships/hyperlink" Target="http://www.migrationpolicy.org/research/mexican-migration-united-states-underlying-economic-factors-and-possible-scenarios-future?pdf=RMSG-regionalflows.pdf" TargetMode="External"/><Relationship Id="rId134" Type="http://schemas.openxmlformats.org/officeDocument/2006/relationships/hyperlink" Target="https://www.cbp.gov/newsroom/local-media-release/cbp-oam-interagency-partners-interdict-semi-submersible-vessel-8-tons" TargetMode="External"/><Relationship Id="rId80" Type="http://schemas.openxmlformats.org/officeDocument/2006/relationships/hyperlink" Target="http://stopusarmstomexico.org" TargetMode="External"/><Relationship Id="rId155" Type="http://schemas.openxmlformats.org/officeDocument/2006/relationships/hyperlink" Target="https://www.pri.org/stories/2011-07-10/us-goes-after-agents-who-moonlight-mexican-cartels" TargetMode="External"/><Relationship Id="rId176" Type="http://schemas.openxmlformats.org/officeDocument/2006/relationships/hyperlink" Target="http://catcher.sandiego.edu/items/peacestudies/way_of_the_gun.pdf" TargetMode="External"/><Relationship Id="rId197" Type="http://schemas.openxmlformats.org/officeDocument/2006/relationships/hyperlink" Target="https://www.insightcrime.org/wp-content/uploads/2019/02/Fentanyl-Report-InSight-Crime-19-02-11.pdf" TargetMode="External"/><Relationship Id="rId201" Type="http://schemas.openxmlformats.org/officeDocument/2006/relationships/hyperlink" Target="https://www.cnn.com/2015/06/28/opinions/winslow-drug-war-folly/index.html" TargetMode="External"/><Relationship Id="rId222" Type="http://schemas.openxmlformats.org/officeDocument/2006/relationships/hyperlink" Target="http://www.breitbart.com/texas/2014/02/28/avoiding-sensationalism-and-fiction-in-drug-war-reporting/" TargetMode="External"/><Relationship Id="rId243" Type="http://schemas.openxmlformats.org/officeDocument/2006/relationships/hyperlink" Target="https://theintercept.com/2018/04/26/mexico-arms-trade-us-gun-sa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8993C-6C37-43C9-96DD-F8496997F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151</TotalTime>
  <Pages>1</Pages>
  <Words>46779</Words>
  <Characters>266644</Characters>
  <Application>Microsoft Office Word</Application>
  <DocSecurity>0</DocSecurity>
  <Lines>2222</Lines>
  <Paragraphs>625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Katz</dc:creator>
  <cp:keywords>5.1.1</cp:keywords>
  <dc:description/>
  <cp:lastModifiedBy>Will Katz</cp:lastModifiedBy>
  <cp:revision>20</cp:revision>
  <dcterms:created xsi:type="dcterms:W3CDTF">2019-07-19T14:17:00Z</dcterms:created>
  <dcterms:modified xsi:type="dcterms:W3CDTF">2019-07-21T18:23:00Z</dcterms:modified>
</cp:coreProperties>
</file>