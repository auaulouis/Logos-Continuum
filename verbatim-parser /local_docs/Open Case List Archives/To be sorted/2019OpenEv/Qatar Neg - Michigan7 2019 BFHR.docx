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6988" w:rsidRDefault="00676988" w:rsidP="00676988">
      <w:pPr>
        <w:rPr>
          <w:sz w:val="12"/>
        </w:rPr>
      </w:pPr>
    </w:p>
    <w:p w:rsidR="00676988" w:rsidRDefault="00676988" w:rsidP="00676988">
      <w:pPr>
        <w:pStyle w:val="Heading1"/>
      </w:pPr>
      <w:r>
        <w:t>neg – qatar – bfhr</w:t>
      </w:r>
    </w:p>
    <w:p w:rsidR="00676988" w:rsidRDefault="00676988" w:rsidP="00676988"/>
    <w:p w:rsidR="00676988" w:rsidRPr="003D5998" w:rsidRDefault="00676988" w:rsidP="00676988">
      <w:r>
        <w:t>Thanks to Ayla, Henry, Sara Ann, and Roman for all of their work on this file!</w:t>
      </w:r>
    </w:p>
    <w:p w:rsidR="00676988" w:rsidRDefault="00676988" w:rsidP="00676988">
      <w:pPr>
        <w:pStyle w:val="Heading1"/>
      </w:pPr>
      <w:r>
        <w:t>case answers</w:t>
      </w:r>
    </w:p>
    <w:p w:rsidR="00676988" w:rsidRPr="003D5998" w:rsidRDefault="00676988" w:rsidP="00676988"/>
    <w:p w:rsidR="00676988" w:rsidRPr="00B2707A" w:rsidRDefault="00676988" w:rsidP="00676988">
      <w:pPr>
        <w:pStyle w:val="Heading2"/>
      </w:pPr>
      <w:r w:rsidRPr="00B2707A">
        <w:t>solvency</w:t>
      </w:r>
    </w:p>
    <w:p w:rsidR="00676988" w:rsidRPr="009577FD" w:rsidRDefault="00676988" w:rsidP="00676988">
      <w:pPr>
        <w:pStyle w:val="Heading3"/>
      </w:pPr>
      <w:r>
        <w:t xml:space="preserve">1nc – bias </w:t>
      </w:r>
    </w:p>
    <w:p w:rsidR="00676988" w:rsidRPr="006D3FFD" w:rsidRDefault="00676988" w:rsidP="00676988">
      <w:pPr>
        <w:pStyle w:val="Heading4"/>
      </w:pPr>
      <w:r w:rsidRPr="006D3FFD">
        <w:t>Their ev is rooted in misleading propaganda aimed at undermining the US’s alliance with Qatar</w:t>
      </w:r>
    </w:p>
    <w:p w:rsidR="00676988" w:rsidRPr="006D3FFD" w:rsidRDefault="00676988" w:rsidP="00676988">
      <w:pPr>
        <w:rPr>
          <w:rFonts w:asciiTheme="majorHAnsi" w:hAnsiTheme="majorHAnsi"/>
        </w:rPr>
      </w:pPr>
      <w:r w:rsidRPr="006D3FFD">
        <w:rPr>
          <w:rStyle w:val="Style13ptBold"/>
          <w:rFonts w:asciiTheme="majorHAnsi" w:hAnsiTheme="majorHAnsi"/>
        </w:rPr>
        <w:t>Wood 18</w:t>
      </w:r>
      <w:r w:rsidRPr="006D3FFD">
        <w:rPr>
          <w:rFonts w:asciiTheme="majorHAnsi" w:hAnsiTheme="majorHAnsi"/>
        </w:rPr>
        <w:t xml:space="preserve"> – Josh Wood (Josh Wood is a freelance journalist in Boston. He previously spent seven years based in Beirut, Lebanon, first as a freelancer and later as a correspondent for The National. Recently, his work has focused on US Middle East policy, immigration and the marijuana industry in New England.), 7-24-2018, "How a diplomatic crisis among Gulf nations led to a fake news campaign in the United States," Public Radio International, </w:t>
      </w:r>
      <w:hyperlink r:id="rId6" w:history="1">
        <w:r w:rsidRPr="006D3FFD">
          <w:rPr>
            <w:rStyle w:val="Hyperlink"/>
            <w:rFonts w:asciiTheme="majorHAnsi" w:hAnsiTheme="majorHAnsi"/>
          </w:rPr>
          <w:t>https://www.pri.org/stories/2018-07-24/how-diplomatic-crisis-among-gulf-nations-led-fake-news-campaign-united-states //</w:t>
        </w:r>
      </w:hyperlink>
      <w:r w:rsidRPr="006D3FFD">
        <w:rPr>
          <w:rFonts w:asciiTheme="majorHAnsi" w:hAnsiTheme="majorHAnsi"/>
        </w:rPr>
        <w:t xml:space="preserve"> ank</w:t>
      </w:r>
    </w:p>
    <w:p w:rsidR="00676988" w:rsidRDefault="00676988" w:rsidP="00676988">
      <w:pPr>
        <w:rPr>
          <w:rStyle w:val="StyleUnderline"/>
          <w:rFonts w:asciiTheme="majorHAnsi" w:hAnsiTheme="majorHAnsi"/>
        </w:rPr>
      </w:pPr>
      <w:r w:rsidRPr="006D3FFD">
        <w:rPr>
          <w:rFonts w:asciiTheme="majorHAnsi" w:hAnsiTheme="majorHAnsi"/>
          <w:sz w:val="16"/>
        </w:rPr>
        <w:t xml:space="preserve">By now, the story of how Russia used fake news to push its own agenda in the United States is well known. </w:t>
      </w:r>
      <w:r w:rsidRPr="006D3FFD">
        <w:rPr>
          <w:rStyle w:val="StyleUnderline"/>
          <w:rFonts w:asciiTheme="majorHAnsi" w:hAnsiTheme="majorHAnsi"/>
        </w:rPr>
        <w:t xml:space="preserve">But it’s not just Kremlin-produced disinformation that Americans may have stumbled upon recently. Browsing Facebook and Twitter — and even just perusing the magazine rack at their local Walmart — they may have also been exposed to propaganda supporting the ambitious goals of two oil-rich Arab Gulf countries. </w:t>
      </w:r>
      <w:r w:rsidRPr="006D3FFD">
        <w:rPr>
          <w:rFonts w:asciiTheme="majorHAnsi" w:hAnsiTheme="majorHAnsi"/>
          <w:sz w:val="16"/>
        </w:rPr>
        <w:t xml:space="preserve">Saudi Arabia and the United Arab Emirates have long spent huge sums of money on Washington lobbyists and public relations firms to win favor with those in power in the United States and those who influence them. But when </w:t>
      </w:r>
      <w:r w:rsidRPr="006D3FFD">
        <w:rPr>
          <w:rStyle w:val="StyleUnderline"/>
          <w:rFonts w:asciiTheme="majorHAnsi" w:hAnsiTheme="majorHAnsi"/>
          <w:highlight w:val="cyan"/>
        </w:rPr>
        <w:t>Saudi</w:t>
      </w:r>
      <w:r w:rsidRPr="006D3FFD">
        <w:rPr>
          <w:rStyle w:val="StyleUnderline"/>
          <w:rFonts w:asciiTheme="majorHAnsi" w:hAnsiTheme="majorHAnsi"/>
        </w:rPr>
        <w:t xml:space="preserve"> Arabia </w:t>
      </w:r>
      <w:r w:rsidRPr="006D3FFD">
        <w:rPr>
          <w:rStyle w:val="StyleUnderline"/>
          <w:rFonts w:asciiTheme="majorHAnsi" w:hAnsiTheme="majorHAnsi"/>
          <w:highlight w:val="cyan"/>
        </w:rPr>
        <w:t>and the UAE</w:t>
      </w:r>
      <w:r w:rsidRPr="006D3FFD">
        <w:rPr>
          <w:rStyle w:val="StyleUnderline"/>
          <w:rFonts w:asciiTheme="majorHAnsi" w:hAnsiTheme="majorHAnsi"/>
        </w:rPr>
        <w:t xml:space="preserve"> launched a boycott and blockade of the tiny peninsula state of Qatar last year</w:t>
      </w:r>
      <w:r w:rsidRPr="006D3FFD">
        <w:rPr>
          <w:rFonts w:asciiTheme="majorHAnsi" w:hAnsiTheme="majorHAnsi"/>
          <w:sz w:val="16"/>
        </w:rPr>
        <w:t xml:space="preserve">, organizations with ties to Riyadh and Abu Dhabi tried something new: </w:t>
      </w:r>
      <w:r w:rsidRPr="006D3FFD">
        <w:rPr>
          <w:rStyle w:val="StyleUnderline"/>
          <w:rFonts w:asciiTheme="majorHAnsi" w:hAnsiTheme="majorHAnsi"/>
        </w:rPr>
        <w:t xml:space="preserve">They </w:t>
      </w:r>
      <w:r w:rsidRPr="006D3FFD">
        <w:rPr>
          <w:rStyle w:val="StyleUnderline"/>
          <w:rFonts w:asciiTheme="majorHAnsi" w:hAnsiTheme="majorHAnsi"/>
          <w:highlight w:val="cyan"/>
        </w:rPr>
        <w:t>work</w:t>
      </w:r>
      <w:r w:rsidRPr="006D3FFD">
        <w:rPr>
          <w:rStyle w:val="StyleUnderline"/>
          <w:rFonts w:asciiTheme="majorHAnsi" w:hAnsiTheme="majorHAnsi"/>
        </w:rPr>
        <w:t xml:space="preserve">ed </w:t>
      </w:r>
      <w:r w:rsidRPr="006D3FFD">
        <w:rPr>
          <w:rStyle w:val="StyleUnderline"/>
          <w:rFonts w:asciiTheme="majorHAnsi" w:hAnsiTheme="majorHAnsi"/>
          <w:highlight w:val="cyan"/>
        </w:rPr>
        <w:t xml:space="preserve">to sway </w:t>
      </w:r>
      <w:r w:rsidRPr="006D3FFD">
        <w:rPr>
          <w:rStyle w:val="StyleUnderline"/>
          <w:rFonts w:asciiTheme="majorHAnsi" w:hAnsiTheme="majorHAnsi"/>
        </w:rPr>
        <w:t xml:space="preserve">American </w:t>
      </w:r>
      <w:r w:rsidRPr="006D3FFD">
        <w:rPr>
          <w:rStyle w:val="StyleUnderline"/>
          <w:rFonts w:asciiTheme="majorHAnsi" w:hAnsiTheme="majorHAnsi"/>
          <w:highlight w:val="cyan"/>
        </w:rPr>
        <w:t>public</w:t>
      </w:r>
      <w:r w:rsidRPr="006D3FFD">
        <w:rPr>
          <w:rStyle w:val="StyleUnderline"/>
          <w:rFonts w:asciiTheme="majorHAnsi" w:hAnsiTheme="majorHAnsi"/>
        </w:rPr>
        <w:t xml:space="preserve"> </w:t>
      </w:r>
      <w:r w:rsidRPr="006D3FFD">
        <w:rPr>
          <w:rStyle w:val="StyleUnderline"/>
          <w:rFonts w:asciiTheme="majorHAnsi" w:hAnsiTheme="majorHAnsi"/>
          <w:highlight w:val="cyan"/>
        </w:rPr>
        <w:t>opinion</w:t>
      </w:r>
      <w:r w:rsidRPr="006D3FFD">
        <w:rPr>
          <w:rStyle w:val="StyleUnderline"/>
          <w:rFonts w:asciiTheme="majorHAnsi" w:hAnsiTheme="majorHAnsi"/>
        </w:rPr>
        <w:t xml:space="preserve"> through online and social media campaigns, bringing a complicated, distant conflict among three Washington allies to US shores. </w:t>
      </w:r>
      <w:r w:rsidRPr="006D3FFD">
        <w:rPr>
          <w:rFonts w:asciiTheme="majorHAnsi" w:hAnsiTheme="majorHAnsi"/>
          <w:sz w:val="16"/>
        </w:rPr>
        <w:t xml:space="preserve">ADVERTISING The Gulf crisis began in June 2017 when Saudi Arabia and the UAE led other Arab countries in cutting diplomatic relations with Qatar. They accused Qatar of supporting terrorism and destabilizing the region, a charge Doha rejects. After initiating an economic blockade, the boycotting countries issued a list of 13 demands for Qatar to meet, including aligning foreign policy with theirs, ending support for the Muslim Brotherhood, shuttering the satellite news channel Al Jazeera and cutting ties with Iran. </w:t>
      </w:r>
      <w:r w:rsidRPr="006D3FFD">
        <w:rPr>
          <w:rStyle w:val="StyleUnderline"/>
          <w:rFonts w:asciiTheme="majorHAnsi" w:hAnsiTheme="majorHAnsi"/>
        </w:rPr>
        <w:t xml:space="preserve">As they took steps </w:t>
      </w:r>
      <w:r w:rsidRPr="006D3FFD">
        <w:rPr>
          <w:rStyle w:val="StyleUnderline"/>
          <w:rFonts w:asciiTheme="majorHAnsi" w:hAnsiTheme="majorHAnsi"/>
          <w:highlight w:val="cyan"/>
        </w:rPr>
        <w:t>against Doha</w:t>
      </w:r>
      <w:r w:rsidRPr="006D3FFD">
        <w:rPr>
          <w:rStyle w:val="StyleUnderline"/>
          <w:rFonts w:asciiTheme="majorHAnsi" w:hAnsiTheme="majorHAnsi"/>
        </w:rPr>
        <w:t xml:space="preserve">, Saudi Arabia and the UAE also </w:t>
      </w:r>
      <w:r w:rsidRPr="006D3FFD">
        <w:rPr>
          <w:rStyle w:val="StyleUnderline"/>
          <w:rFonts w:asciiTheme="majorHAnsi" w:hAnsiTheme="majorHAnsi"/>
          <w:highlight w:val="cyan"/>
        </w:rPr>
        <w:t>initiated propaganda efforts</w:t>
      </w:r>
      <w:r w:rsidRPr="006D3FFD">
        <w:rPr>
          <w:rStyle w:val="StyleUnderline"/>
          <w:rFonts w:asciiTheme="majorHAnsi" w:hAnsiTheme="majorHAnsi"/>
        </w:rPr>
        <w:t xml:space="preserve"> in the US </w:t>
      </w:r>
      <w:r w:rsidRPr="006D3FFD">
        <w:rPr>
          <w:rStyle w:val="StyleUnderline"/>
          <w:rFonts w:asciiTheme="majorHAnsi" w:hAnsiTheme="majorHAnsi"/>
          <w:highlight w:val="cyan"/>
        </w:rPr>
        <w:t>aimed at weakening</w:t>
      </w:r>
      <w:r w:rsidRPr="006D3FFD">
        <w:rPr>
          <w:rStyle w:val="StyleUnderline"/>
          <w:rFonts w:asciiTheme="majorHAnsi" w:hAnsiTheme="majorHAnsi"/>
        </w:rPr>
        <w:t xml:space="preserve"> </w:t>
      </w:r>
      <w:r w:rsidRPr="006D3FFD">
        <w:rPr>
          <w:rStyle w:val="StyleUnderline"/>
          <w:rFonts w:asciiTheme="majorHAnsi" w:hAnsiTheme="majorHAnsi"/>
          <w:highlight w:val="cyan"/>
        </w:rPr>
        <w:t>Washington’s alliance with Qatar</w:t>
      </w:r>
      <w:r w:rsidRPr="006D3FFD">
        <w:rPr>
          <w:rStyle w:val="StyleUnderline"/>
          <w:rFonts w:asciiTheme="majorHAnsi" w:hAnsiTheme="majorHAnsi"/>
        </w:rPr>
        <w:t xml:space="preserve"> — which hosts the largest American military base in the Middle East — while also enhancing their own images. Take, for example, The Qatar Insider. The </w:t>
      </w:r>
      <w:r w:rsidRPr="006D3FFD">
        <w:rPr>
          <w:rStyle w:val="StyleUnderline"/>
          <w:rFonts w:asciiTheme="majorHAnsi" w:hAnsiTheme="majorHAnsi"/>
          <w:highlight w:val="cyan"/>
        </w:rPr>
        <w:t>anti-Qatar website</w:t>
      </w:r>
      <w:r w:rsidRPr="006D3FFD">
        <w:rPr>
          <w:rStyle w:val="StyleUnderline"/>
          <w:rFonts w:asciiTheme="majorHAnsi" w:hAnsiTheme="majorHAnsi"/>
        </w:rPr>
        <w:t xml:space="preserve"> went live last year, advertising itself as “your comprehensive source for information on #QatarCrisis.” It </w:t>
      </w:r>
      <w:r w:rsidRPr="006D3FFD">
        <w:rPr>
          <w:rStyle w:val="StyleUnderline"/>
          <w:rFonts w:asciiTheme="majorHAnsi" w:hAnsiTheme="majorHAnsi"/>
          <w:highlight w:val="cyan"/>
        </w:rPr>
        <w:t xml:space="preserve">pushed </w:t>
      </w:r>
      <w:r w:rsidRPr="006D3FFD">
        <w:rPr>
          <w:rStyle w:val="StyleUnderline"/>
          <w:rFonts w:asciiTheme="majorHAnsi" w:hAnsiTheme="majorHAnsi"/>
        </w:rPr>
        <w:t xml:space="preserve">a steady stream of clickbait-style disinformation, often relying on catchy, </w:t>
      </w:r>
      <w:r w:rsidRPr="006D3FFD">
        <w:rPr>
          <w:rStyle w:val="StyleUnderline"/>
          <w:rFonts w:asciiTheme="majorHAnsi" w:hAnsiTheme="majorHAnsi"/>
          <w:highlight w:val="cyan"/>
        </w:rPr>
        <w:t>misleading info</w:t>
      </w:r>
      <w:r w:rsidRPr="006D3FFD">
        <w:rPr>
          <w:rStyle w:val="StyleUnderline"/>
          <w:rFonts w:asciiTheme="majorHAnsi" w:hAnsiTheme="majorHAnsi"/>
        </w:rPr>
        <w:t>graphics</w:t>
      </w:r>
      <w:r w:rsidRPr="006D3FFD">
        <w:rPr>
          <w:rStyle w:val="StyleUnderline"/>
          <w:rFonts w:asciiTheme="majorHAnsi" w:hAnsiTheme="majorHAnsi"/>
          <w:highlight w:val="cyan"/>
        </w:rPr>
        <w:t xml:space="preserve"> to</w:t>
      </w:r>
      <w:r w:rsidRPr="006D3FFD">
        <w:rPr>
          <w:rStyle w:val="StyleUnderline"/>
          <w:rFonts w:asciiTheme="majorHAnsi" w:hAnsiTheme="majorHAnsi"/>
        </w:rPr>
        <w:t xml:space="preserve"> try to </w:t>
      </w:r>
      <w:r w:rsidRPr="006D3FFD">
        <w:rPr>
          <w:rStyle w:val="StyleUnderline"/>
          <w:rFonts w:asciiTheme="majorHAnsi" w:hAnsiTheme="majorHAnsi"/>
          <w:highlight w:val="cyan"/>
        </w:rPr>
        <w:t xml:space="preserve">draw </w:t>
      </w:r>
      <w:r w:rsidRPr="006D3FFD">
        <w:rPr>
          <w:rStyle w:val="StyleUnderline"/>
          <w:rFonts w:asciiTheme="majorHAnsi" w:hAnsiTheme="majorHAnsi"/>
        </w:rPr>
        <w:t xml:space="preserve">in </w:t>
      </w:r>
      <w:r w:rsidRPr="006D3FFD">
        <w:rPr>
          <w:rStyle w:val="StyleUnderline"/>
          <w:rFonts w:asciiTheme="majorHAnsi" w:hAnsiTheme="majorHAnsi"/>
          <w:highlight w:val="cyan"/>
        </w:rPr>
        <w:t>an audience</w:t>
      </w:r>
      <w:r w:rsidRPr="006D3FFD">
        <w:rPr>
          <w:rStyle w:val="StyleUnderline"/>
          <w:rFonts w:asciiTheme="majorHAnsi" w:hAnsiTheme="majorHAnsi"/>
        </w:rPr>
        <w:t xml:space="preserve">. </w:t>
      </w:r>
      <w:r w:rsidRPr="006D3FFD">
        <w:rPr>
          <w:rFonts w:asciiTheme="majorHAnsi" w:hAnsiTheme="majorHAnsi"/>
          <w:sz w:val="16"/>
        </w:rPr>
        <w:t xml:space="preserve">View image on Twitter View image on Twitter The Qatar Insider </w:t>
      </w:r>
      <w:r w:rsidRPr="006D3FFD">
        <w:rPr>
          <w:rFonts w:ascii="MS Mincho" w:eastAsia="MS Mincho" w:hAnsi="MS Mincho" w:cs="MS Mincho"/>
          <w:sz w:val="16"/>
        </w:rPr>
        <w:t>✔</w:t>
      </w:r>
      <w:r w:rsidRPr="006D3FFD">
        <w:rPr>
          <w:rFonts w:asciiTheme="majorHAnsi" w:hAnsiTheme="majorHAnsi"/>
          <w:sz w:val="16"/>
        </w:rPr>
        <w:t xml:space="preserve"> @theqatarinsider #Qatar supported extremist organizations with more than $64 billion over the years! A significant figure. #Hezbollah #AlQaeda #Taliban 8 5:52 PM - Jun 13, 2017 34 people are talking about this Twitter Ads info and privacy It wasn’t an ordinary news outlet. The Saudi American Public Relation Affairs </w:t>
      </w:r>
      <w:r w:rsidRPr="006D3FFD">
        <w:rPr>
          <w:rStyle w:val="StyleUnderline"/>
          <w:rFonts w:asciiTheme="majorHAnsi" w:hAnsiTheme="majorHAnsi"/>
        </w:rPr>
        <w:t>Committee (</w:t>
      </w:r>
      <w:r w:rsidRPr="006D3FFD">
        <w:rPr>
          <w:rStyle w:val="StyleUnderline"/>
          <w:rFonts w:asciiTheme="majorHAnsi" w:hAnsiTheme="majorHAnsi"/>
          <w:highlight w:val="cyan"/>
        </w:rPr>
        <w:t>SAPRAC</w:t>
      </w:r>
      <w:r w:rsidRPr="006D3FFD">
        <w:rPr>
          <w:rStyle w:val="StyleUnderline"/>
          <w:rFonts w:asciiTheme="majorHAnsi" w:hAnsiTheme="majorHAnsi"/>
        </w:rPr>
        <w:t xml:space="preserve">), a pro-Saudi lobby group not officially tied to the Saudi government, </w:t>
      </w:r>
      <w:r w:rsidRPr="006D3FFD">
        <w:rPr>
          <w:rStyle w:val="StyleUnderline"/>
          <w:rFonts w:asciiTheme="majorHAnsi" w:hAnsiTheme="majorHAnsi"/>
          <w:highlight w:val="cyan"/>
        </w:rPr>
        <w:t>paid $2.6 million</w:t>
      </w:r>
      <w:r w:rsidRPr="006D3FFD">
        <w:rPr>
          <w:rStyle w:val="StyleUnderline"/>
          <w:rFonts w:asciiTheme="majorHAnsi" w:hAnsiTheme="majorHAnsi"/>
        </w:rPr>
        <w:t xml:space="preserve"> last year </w:t>
      </w:r>
      <w:r w:rsidRPr="006D3FFD">
        <w:rPr>
          <w:rStyle w:val="StyleUnderline"/>
          <w:rFonts w:asciiTheme="majorHAnsi" w:hAnsiTheme="majorHAnsi"/>
          <w:highlight w:val="cyan"/>
        </w:rPr>
        <w:t>to the now-defunct, Washington-based</w:t>
      </w:r>
      <w:r w:rsidRPr="006D3FFD">
        <w:rPr>
          <w:rStyle w:val="StyleUnderline"/>
          <w:rFonts w:asciiTheme="majorHAnsi" w:hAnsiTheme="majorHAnsi"/>
        </w:rPr>
        <w:t xml:space="preserve"> </w:t>
      </w:r>
      <w:r w:rsidRPr="006D3FFD">
        <w:rPr>
          <w:rStyle w:val="StyleUnderline"/>
          <w:rFonts w:asciiTheme="majorHAnsi" w:hAnsiTheme="majorHAnsi"/>
          <w:highlight w:val="cyan"/>
        </w:rPr>
        <w:t>lobbying firm</w:t>
      </w:r>
      <w:r w:rsidRPr="006D3FFD">
        <w:rPr>
          <w:rStyle w:val="StyleUnderline"/>
          <w:rFonts w:asciiTheme="majorHAnsi" w:hAnsiTheme="majorHAnsi"/>
        </w:rPr>
        <w:t xml:space="preserve"> the Podesta Group for public affairs services </w:t>
      </w:r>
      <w:r w:rsidRPr="006D3FFD">
        <w:rPr>
          <w:rStyle w:val="StyleUnderline"/>
          <w:rFonts w:asciiTheme="majorHAnsi" w:hAnsiTheme="majorHAnsi"/>
          <w:highlight w:val="cyan"/>
        </w:rPr>
        <w:t>that included running the anti-Qatar website</w:t>
      </w:r>
      <w:r w:rsidRPr="006D3FFD">
        <w:rPr>
          <w:rStyle w:val="StyleUnderline"/>
          <w:rFonts w:asciiTheme="majorHAnsi" w:hAnsiTheme="majorHAnsi"/>
        </w:rPr>
        <w:t xml:space="preserve"> and its associated social media properties. Among The Qatar Insider’s </w:t>
      </w:r>
      <w:r w:rsidRPr="006D3FFD">
        <w:rPr>
          <w:rStyle w:val="StyleUnderline"/>
          <w:rFonts w:asciiTheme="majorHAnsi" w:hAnsiTheme="majorHAnsi"/>
          <w:highlight w:val="cyan"/>
        </w:rPr>
        <w:t>claims</w:t>
      </w:r>
      <w:r w:rsidRPr="006D3FFD">
        <w:rPr>
          <w:rStyle w:val="StyleUnderline"/>
          <w:rFonts w:asciiTheme="majorHAnsi" w:hAnsiTheme="majorHAnsi"/>
        </w:rPr>
        <w:t xml:space="preserve"> were </w:t>
      </w:r>
      <w:r w:rsidRPr="006D3FFD">
        <w:rPr>
          <w:rStyle w:val="StyleUnderline"/>
          <w:rFonts w:asciiTheme="majorHAnsi" w:hAnsiTheme="majorHAnsi"/>
          <w:highlight w:val="cyan"/>
        </w:rPr>
        <w:t>that Qatar</w:t>
      </w:r>
      <w:r w:rsidRPr="006D3FFD">
        <w:rPr>
          <w:rStyle w:val="StyleUnderline"/>
          <w:rFonts w:asciiTheme="majorHAnsi" w:hAnsiTheme="majorHAnsi"/>
        </w:rPr>
        <w:t xml:space="preserve"> had spent a whopping $64.2 billion on </w:t>
      </w:r>
      <w:r w:rsidRPr="006D3FFD">
        <w:rPr>
          <w:rStyle w:val="StyleUnderline"/>
          <w:rFonts w:asciiTheme="majorHAnsi" w:hAnsiTheme="majorHAnsi"/>
          <w:highlight w:val="cyan"/>
        </w:rPr>
        <w:t>support</w:t>
      </w:r>
      <w:r w:rsidRPr="006D3FFD">
        <w:rPr>
          <w:rStyle w:val="StyleUnderline"/>
          <w:rFonts w:asciiTheme="majorHAnsi" w:hAnsiTheme="majorHAnsi"/>
        </w:rPr>
        <w:t xml:space="preserve">ing </w:t>
      </w:r>
      <w:r w:rsidRPr="006D3FFD">
        <w:rPr>
          <w:rStyle w:val="StyleUnderline"/>
          <w:rFonts w:asciiTheme="majorHAnsi" w:hAnsiTheme="majorHAnsi"/>
          <w:highlight w:val="cyan"/>
        </w:rPr>
        <w:t>terrorism</w:t>
      </w:r>
      <w:r w:rsidRPr="006D3FFD">
        <w:rPr>
          <w:rFonts w:asciiTheme="majorHAnsi" w:hAnsiTheme="majorHAnsi"/>
          <w:sz w:val="16"/>
        </w:rPr>
        <w:t xml:space="preserve"> between 2010 and 2015 (citing the “US Treasury” as a source); that Qatar not only supports ISIS, but trained its fighters; that al-Qaeda’s 9/11 mastermind Khalid Sheikh Mohammed (who is imprisoned at Guantanamo Bay) is being “sheltered” by Qatar; that the Qatari state has openly threatened to carry out genocide on its people to quiet dissent; and that in preparing for the 2022 World Cup, Qatar has bankrolled Pyongyang’s dictatorship and nuclear program by allowing North Korean workers to work on World Cup infrastructure projects. TV ads aired in the US by the Podesta Group that advertised The Qatar Insider were identified to viewers as “distributed by SAPRAC” and “sponsored by the embassy of Bahrain,” a close Saudi ally that was involved in funding SAPRAC. But The Qatar Insider’s website made no mention of the Podesta Group, SAPRAC or the Saudi or Bahraini governments. It was laid out like a news site, with its “about us” section describing it as “the comprehensive source for information on the truth about Qatar’s funding, activities and support for terrorist and extreme Islamist groups.” In its contract with the SAPRAC, the Podesta Group wrote that their online campaign would target “low-hanging fruit,” which they described as users who were actively seeking information about Saudi Arabia and Qatar. The goal was to ensure “that they see the content we want them to see at the top of their search results.” </w:t>
      </w:r>
      <w:r w:rsidRPr="006D3FFD">
        <w:rPr>
          <w:rStyle w:val="StyleUnderline"/>
          <w:rFonts w:asciiTheme="majorHAnsi" w:hAnsiTheme="majorHAnsi"/>
        </w:rPr>
        <w:t xml:space="preserve">Along with painting Qatar as a terror-friendly nation, The Qatar Insider </w:t>
      </w:r>
      <w:r w:rsidRPr="006D3FFD">
        <w:rPr>
          <w:rStyle w:val="StyleUnderline"/>
          <w:rFonts w:asciiTheme="majorHAnsi" w:hAnsiTheme="majorHAnsi"/>
          <w:highlight w:val="cyan"/>
        </w:rPr>
        <w:t>encouraged the US to remove</w:t>
      </w:r>
      <w:r w:rsidRPr="006D3FFD">
        <w:rPr>
          <w:rStyle w:val="StyleUnderline"/>
          <w:rFonts w:asciiTheme="majorHAnsi" w:hAnsiTheme="majorHAnsi"/>
        </w:rPr>
        <w:t xml:space="preserve"> </w:t>
      </w:r>
      <w:r w:rsidRPr="006D3FFD">
        <w:rPr>
          <w:rStyle w:val="StyleUnderline"/>
          <w:rFonts w:asciiTheme="majorHAnsi" w:hAnsiTheme="majorHAnsi"/>
          <w:highlight w:val="cyan"/>
        </w:rPr>
        <w:t>its</w:t>
      </w:r>
      <w:r w:rsidRPr="006D3FFD">
        <w:rPr>
          <w:rStyle w:val="StyleUnderline"/>
          <w:rFonts w:asciiTheme="majorHAnsi" w:hAnsiTheme="majorHAnsi"/>
        </w:rPr>
        <w:t xml:space="preserve"> Al Udeid Air </w:t>
      </w:r>
      <w:r w:rsidRPr="006D3FFD">
        <w:rPr>
          <w:rStyle w:val="StyleUnderline"/>
          <w:rFonts w:asciiTheme="majorHAnsi" w:hAnsiTheme="majorHAnsi"/>
          <w:highlight w:val="cyan"/>
        </w:rPr>
        <w:t>Base</w:t>
      </w:r>
      <w:r w:rsidRPr="006D3FFD">
        <w:rPr>
          <w:rStyle w:val="StyleUnderline"/>
          <w:rFonts w:asciiTheme="majorHAnsi" w:hAnsiTheme="majorHAnsi"/>
        </w:rPr>
        <w:t>, which is home to the forward headquarters of the US Central Command, from Qatar and lobbied against Qatar hosting the 2022 World Cup.</w:t>
      </w:r>
    </w:p>
    <w:p w:rsidR="00676988" w:rsidRPr="009577FD" w:rsidRDefault="00676988" w:rsidP="00676988">
      <w:pPr>
        <w:pStyle w:val="Heading3"/>
        <w:rPr>
          <w:rStyle w:val="StyleUnderline"/>
          <w:rFonts w:asciiTheme="majorHAnsi" w:hAnsiTheme="majorHAnsi"/>
          <w:sz w:val="32"/>
        </w:rPr>
      </w:pPr>
      <w:r w:rsidRPr="009577FD">
        <w:rPr>
          <w:rStyle w:val="StyleUnderline"/>
          <w:rFonts w:asciiTheme="majorHAnsi" w:hAnsiTheme="majorHAnsi"/>
          <w:caps w:val="0"/>
          <w:sz w:val="32"/>
        </w:rPr>
        <w:t>1nc –</w:t>
      </w:r>
      <w:r>
        <w:rPr>
          <w:rStyle w:val="StyleUnderline"/>
          <w:rFonts w:asciiTheme="majorHAnsi" w:hAnsiTheme="majorHAnsi"/>
          <w:caps w:val="0"/>
          <w:sz w:val="32"/>
        </w:rPr>
        <w:t xml:space="preserve"> us not key</w:t>
      </w:r>
    </w:p>
    <w:p w:rsidR="00676988" w:rsidRPr="006D3FFD" w:rsidRDefault="00676988" w:rsidP="00676988">
      <w:pPr>
        <w:pStyle w:val="Heading4"/>
      </w:pPr>
      <w:r w:rsidRPr="006D3FFD">
        <w:t xml:space="preserve">The US isn’t key to the Qatari military </w:t>
      </w:r>
    </w:p>
    <w:p w:rsidR="00676988" w:rsidRPr="006D3FFD" w:rsidRDefault="00676988" w:rsidP="00676988">
      <w:pPr>
        <w:rPr>
          <w:rFonts w:asciiTheme="majorHAnsi" w:hAnsiTheme="majorHAnsi"/>
        </w:rPr>
      </w:pPr>
      <w:r w:rsidRPr="006D3FFD">
        <w:rPr>
          <w:rStyle w:val="Style13ptBold"/>
          <w:rFonts w:asciiTheme="majorHAnsi" w:hAnsiTheme="majorHAnsi"/>
        </w:rPr>
        <w:t>CRS 6/13</w:t>
      </w:r>
      <w:r w:rsidRPr="006D3FFD">
        <w:rPr>
          <w:rFonts w:asciiTheme="majorHAnsi" w:hAnsiTheme="majorHAnsi"/>
        </w:rPr>
        <w:t xml:space="preserve"> – Congressional Research Service, 06-13-2019, "Qatar: Governance, Security, and U.S. Policy," </w:t>
      </w:r>
      <w:hyperlink r:id="rId7" w:history="1">
        <w:r w:rsidRPr="006D3FFD">
          <w:rPr>
            <w:rStyle w:val="Hyperlink"/>
            <w:rFonts w:asciiTheme="majorHAnsi" w:hAnsiTheme="majorHAnsi"/>
          </w:rPr>
          <w:t>https://fas.org/sgp/crs/mideast/R44533.pdf //</w:t>
        </w:r>
      </w:hyperlink>
      <w:r w:rsidRPr="006D3FFD">
        <w:rPr>
          <w:rFonts w:asciiTheme="majorHAnsi" w:hAnsiTheme="majorHAnsi"/>
        </w:rPr>
        <w:t xml:space="preserve"> ank</w:t>
      </w:r>
    </w:p>
    <w:p w:rsidR="00676988" w:rsidRDefault="00676988" w:rsidP="00676988">
      <w:pPr>
        <w:rPr>
          <w:rFonts w:asciiTheme="majorHAnsi" w:hAnsiTheme="majorHAnsi"/>
          <w:sz w:val="16"/>
        </w:rPr>
      </w:pPr>
      <w:r w:rsidRPr="006D3FFD">
        <w:rPr>
          <w:rFonts w:asciiTheme="majorHAnsi" w:hAnsiTheme="majorHAnsi"/>
          <w:sz w:val="16"/>
        </w:rPr>
        <w:t xml:space="preserve">U.S. Arms Sales to Qatar </w:t>
      </w:r>
      <w:r w:rsidRPr="006D3FFD">
        <w:rPr>
          <w:rStyle w:val="StyleUnderline"/>
          <w:rFonts w:asciiTheme="majorHAnsi" w:hAnsiTheme="majorHAnsi"/>
          <w:highlight w:val="cyan"/>
        </w:rPr>
        <w:t>Qatar’s forces</w:t>
      </w:r>
      <w:r w:rsidRPr="006D3FFD">
        <w:rPr>
          <w:rStyle w:val="StyleUnderline"/>
          <w:rFonts w:asciiTheme="majorHAnsi" w:hAnsiTheme="majorHAnsi"/>
        </w:rPr>
        <w:t xml:space="preserve"> continue to field </w:t>
      </w:r>
      <w:r w:rsidRPr="006D3FFD">
        <w:rPr>
          <w:rStyle w:val="StyleUnderline"/>
          <w:rFonts w:asciiTheme="majorHAnsi" w:hAnsiTheme="majorHAnsi"/>
          <w:highlight w:val="cyan"/>
        </w:rPr>
        <w:t>mostly French-made</w:t>
      </w:r>
      <w:r w:rsidRPr="006D3FFD">
        <w:rPr>
          <w:rStyle w:val="StyleUnderline"/>
          <w:rFonts w:asciiTheme="majorHAnsi" w:hAnsiTheme="majorHAnsi"/>
        </w:rPr>
        <w:t xml:space="preserve"> equipment,</w:t>
      </w:r>
      <w:r w:rsidRPr="006D3FFD">
        <w:rPr>
          <w:rFonts w:asciiTheme="majorHAnsi" w:hAnsiTheme="majorHAnsi"/>
          <w:sz w:val="16"/>
        </w:rPr>
        <w:t xml:space="preserve"> such as the AMX-30 main battle tank, but Qatar is increasingly shifting its weaponry mix to U.S.-made equipment. 53 According to General Votel’s February 27, 2018, testimony, Qatar is currently the second-largest U.S. Foreign Military Sales (FMS) customer, with $25 billion in new FMS cases. And, Qatar is “on track” to surpass $40 billion in the next five years with additional FMS purchases. The joint statement of the U.S.-Qatar Strategic Dialogue in January 2018 said that Qatari FMS purchases had resulted in over 110,000 American jobs and the sustainment of critical U.S. military capabilities. Tanks. </w:t>
      </w:r>
      <w:r w:rsidRPr="006D3FFD">
        <w:rPr>
          <w:rStyle w:val="StyleUnderline"/>
          <w:rFonts w:asciiTheme="majorHAnsi" w:hAnsiTheme="majorHAnsi"/>
        </w:rPr>
        <w:t xml:space="preserve">Qatar’s </w:t>
      </w:r>
      <w:r w:rsidRPr="006D3FFD">
        <w:rPr>
          <w:rStyle w:val="StyleUnderline"/>
          <w:rFonts w:asciiTheme="majorHAnsi" w:hAnsiTheme="majorHAnsi"/>
          <w:highlight w:val="cyan"/>
        </w:rPr>
        <w:t>30</w:t>
      </w:r>
      <w:r w:rsidRPr="006D3FFD">
        <w:rPr>
          <w:rStyle w:val="StyleUnderline"/>
          <w:rFonts w:asciiTheme="majorHAnsi" w:hAnsiTheme="majorHAnsi"/>
        </w:rPr>
        <w:t xml:space="preserve"> main battle </w:t>
      </w:r>
      <w:r w:rsidRPr="006D3FFD">
        <w:rPr>
          <w:rStyle w:val="StyleUnderline"/>
          <w:rFonts w:asciiTheme="majorHAnsi" w:hAnsiTheme="majorHAnsi"/>
          <w:highlight w:val="cyan"/>
        </w:rPr>
        <w:t>tanks are French-</w:t>
      </w:r>
      <w:r w:rsidRPr="006D3FFD">
        <w:rPr>
          <w:rStyle w:val="StyleUnderline"/>
          <w:rFonts w:asciiTheme="majorHAnsi" w:hAnsiTheme="majorHAnsi"/>
        </w:rPr>
        <w:t>made AMX-30s.</w:t>
      </w:r>
      <w:r w:rsidRPr="006D3FFD">
        <w:rPr>
          <w:rFonts w:asciiTheme="majorHAnsi" w:hAnsiTheme="majorHAnsi"/>
          <w:sz w:val="16"/>
        </w:rPr>
        <w:t xml:space="preserve"> In 2015, Germany exported several “Leopard 2” tanks to Qatar</w:t>
      </w:r>
      <w:r w:rsidRPr="006D3FFD">
        <w:rPr>
          <w:rStyle w:val="StyleUnderline"/>
          <w:rFonts w:asciiTheme="majorHAnsi" w:hAnsiTheme="majorHAnsi"/>
        </w:rPr>
        <w:t xml:space="preserve">. Qatar </w:t>
      </w:r>
      <w:r w:rsidRPr="006D3FFD">
        <w:rPr>
          <w:rStyle w:val="StyleUnderline"/>
          <w:rFonts w:asciiTheme="majorHAnsi" w:hAnsiTheme="majorHAnsi"/>
          <w:highlight w:val="cyan"/>
        </w:rPr>
        <w:t>has not</w:t>
      </w:r>
      <w:r w:rsidRPr="006D3FFD">
        <w:rPr>
          <w:rStyle w:val="StyleUnderline"/>
          <w:rFonts w:asciiTheme="majorHAnsi" w:hAnsiTheme="majorHAnsi"/>
        </w:rPr>
        <w:t xml:space="preserve"> </w:t>
      </w:r>
      <w:r w:rsidRPr="006D3FFD">
        <w:rPr>
          <w:rStyle w:val="StyleUnderline"/>
          <w:rFonts w:asciiTheme="majorHAnsi" w:hAnsiTheme="majorHAnsi"/>
          <w:highlight w:val="cyan"/>
        </w:rPr>
        <w:t>purchased U.S.-</w:t>
      </w:r>
      <w:r w:rsidRPr="006D3FFD">
        <w:rPr>
          <w:rStyle w:val="StyleUnderline"/>
          <w:rFonts w:asciiTheme="majorHAnsi" w:hAnsiTheme="majorHAnsi"/>
        </w:rPr>
        <w:t xml:space="preserve">made </w:t>
      </w:r>
      <w:r w:rsidRPr="006D3FFD">
        <w:rPr>
          <w:rStyle w:val="StyleUnderline"/>
          <w:rFonts w:asciiTheme="majorHAnsi" w:hAnsiTheme="majorHAnsi"/>
          <w:highlight w:val="cyan"/>
        </w:rPr>
        <w:t>tanks</w:t>
      </w:r>
      <w:r w:rsidRPr="006D3FFD">
        <w:rPr>
          <w:rStyle w:val="StyleUnderline"/>
          <w:rFonts w:asciiTheme="majorHAnsi" w:hAnsiTheme="majorHAnsi"/>
        </w:rPr>
        <w:t xml:space="preserve">, to date. </w:t>
      </w:r>
      <w:r w:rsidRPr="006D3FFD">
        <w:rPr>
          <w:rFonts w:asciiTheme="majorHAnsi" w:hAnsiTheme="majorHAnsi"/>
          <w:sz w:val="16"/>
        </w:rPr>
        <w:t xml:space="preserve"> Combat Aircraft. </w:t>
      </w:r>
      <w:r w:rsidRPr="006D3FFD">
        <w:rPr>
          <w:rStyle w:val="StyleUnderline"/>
          <w:rFonts w:asciiTheme="majorHAnsi" w:hAnsiTheme="majorHAnsi"/>
        </w:rPr>
        <w:t xml:space="preserve">Qatar </w:t>
      </w:r>
      <w:r w:rsidRPr="006D3FFD">
        <w:rPr>
          <w:rStyle w:val="StyleUnderline"/>
          <w:rFonts w:asciiTheme="majorHAnsi" w:hAnsiTheme="majorHAnsi"/>
          <w:highlight w:val="cyan"/>
        </w:rPr>
        <w:t>currently has</w:t>
      </w:r>
      <w:r w:rsidRPr="006D3FFD">
        <w:rPr>
          <w:rStyle w:val="StyleUnderline"/>
          <w:rFonts w:asciiTheme="majorHAnsi" w:hAnsiTheme="majorHAnsi"/>
        </w:rPr>
        <w:t xml:space="preserve"> only </w:t>
      </w:r>
      <w:r w:rsidRPr="006D3FFD">
        <w:rPr>
          <w:rStyle w:val="StyleUnderline"/>
          <w:rFonts w:asciiTheme="majorHAnsi" w:hAnsiTheme="majorHAnsi"/>
          <w:highlight w:val="cyan"/>
        </w:rPr>
        <w:t xml:space="preserve">18 </w:t>
      </w:r>
      <w:r w:rsidRPr="006D3FFD">
        <w:rPr>
          <w:rStyle w:val="StyleUnderline"/>
          <w:rFonts w:asciiTheme="majorHAnsi" w:hAnsiTheme="majorHAnsi"/>
        </w:rPr>
        <w:t xml:space="preserve">combat </w:t>
      </w:r>
      <w:r w:rsidRPr="006D3FFD">
        <w:rPr>
          <w:rStyle w:val="StyleUnderline"/>
          <w:rFonts w:asciiTheme="majorHAnsi" w:hAnsiTheme="majorHAnsi"/>
          <w:highlight w:val="cyan"/>
        </w:rPr>
        <w:t>aircraft</w:t>
      </w:r>
      <w:r w:rsidRPr="006D3FFD">
        <w:rPr>
          <w:rStyle w:val="StyleUnderline"/>
          <w:rFonts w:asciiTheme="majorHAnsi" w:hAnsiTheme="majorHAnsi"/>
        </w:rPr>
        <w:t xml:space="preserve">, of which </w:t>
      </w:r>
      <w:r w:rsidRPr="006D3FFD">
        <w:rPr>
          <w:rStyle w:val="StyleUnderline"/>
          <w:rFonts w:asciiTheme="majorHAnsi" w:hAnsiTheme="majorHAnsi"/>
          <w:highlight w:val="cyan"/>
        </w:rPr>
        <w:t>12 are French-</w:t>
      </w:r>
      <w:r w:rsidRPr="006D3FFD">
        <w:rPr>
          <w:rStyle w:val="StyleUnderline"/>
          <w:rFonts w:asciiTheme="majorHAnsi" w:hAnsiTheme="majorHAnsi"/>
        </w:rPr>
        <w:t>made</w:t>
      </w:r>
      <w:r w:rsidRPr="006D3FFD">
        <w:rPr>
          <w:rFonts w:asciiTheme="majorHAnsi" w:hAnsiTheme="majorHAnsi"/>
          <w:sz w:val="16"/>
        </w:rPr>
        <w:t xml:space="preserve"> Mirage 2000s. To redress that deficiency, in 2013 Qatar requested to buy 72 U.S.-made F-15s. After evaluating the potential sale against the U.S. commitment to Israel’s “Qualitative Military Edge” (QME), on November 17, 2016, the Defense Security Cooperation Agency (DSCA) notified Congress of the potential sale, which has an estimated value of $21 billion. 54 On June 14, 2017, the United States and Qatar signed an agreement for a reported 36 of the F15 fighters, which predated then-Senate Foreign Relations Committee Chairman Senator Bob Corker’s June 26, 2017 announcement that he would not provide informal concurrence to arms sales to the GCC countries until the intra-GCC rift was resolved. That hold was dropped on February 8, 2018. In December 2017, the Defense Department announced that Qatar would buy the second tranche of 36 F-15s under the sale agreement. Deliveries of all aircraft are to be completed by the end of 2022</w:t>
      </w:r>
      <w:r w:rsidRPr="006D3FFD">
        <w:rPr>
          <w:rStyle w:val="StyleUnderline"/>
          <w:rFonts w:asciiTheme="majorHAnsi" w:hAnsiTheme="majorHAnsi"/>
        </w:rPr>
        <w:t xml:space="preserve">. Qatar signed a $7 billion agreement in May 2015 to purchase 24 French-made Rafale aircraft, </w:t>
      </w:r>
      <w:r w:rsidRPr="006D3FFD">
        <w:rPr>
          <w:rFonts w:asciiTheme="majorHAnsi" w:hAnsiTheme="majorHAnsi"/>
          <w:sz w:val="16"/>
        </w:rPr>
        <w:t xml:space="preserve">55 and, in September 2017, a “Statement of Intent” with Britain to purchase 24 Typhoon combat aircraft. Dassault began delivering on the Rafale order in February 2019. Attack Helicopters. In 2012, the United States sold Qatar AH-64 Apache attack helicopters and related equipment; UH-60 M Blackhawk helicopters; and MH-60 Seahawk helicopters. The total potential value of the sales was estimated at about $6.6 billion. On April 9, 2018, DSCA announced that the State Department had approved a sale to Qatar of 5,000 Advanced Precision Kill Weapons Systems II Guidance Sections for use on the Apaches, with an estimated value of $300 million. On May 9, 2019, DSCA notified Congress of a possible sale of another 24 AH-64E Apaches and related munitions and night vision gear. The justification is to help Qatar meet its requirements for close air support, armed reconnaissance, and anti-tank warfare missions, in part to help defend Qatar’s oil and gas infrastructure platforms. The estimated cost of the potential sale is $3 billion. S.J.Res. 26 was introduced on May 14, 2019, to prohibit the sale. On June 12, the Administration issued a statement strongly opposing S.J.Res. 26 and stating that if it is adopted, the President’s advisers would recommend a veto. </w:t>
      </w:r>
      <w:r w:rsidRPr="006D3FFD">
        <w:rPr>
          <w:rFonts w:asciiTheme="majorHAnsi" w:hAnsiTheme="majorHAnsi"/>
          <w:sz w:val="16"/>
        </w:rPr>
        <w:t xml:space="preserve"> Short-Range Missile and Rocket Systems. </w:t>
      </w:r>
      <w:r w:rsidRPr="006D3FFD">
        <w:rPr>
          <w:rStyle w:val="StyleUnderline"/>
          <w:rFonts w:asciiTheme="majorHAnsi" w:hAnsiTheme="majorHAnsi"/>
          <w:highlight w:val="cyan"/>
        </w:rPr>
        <w:t>Various suppliers</w:t>
      </w:r>
      <w:r w:rsidRPr="006D3FFD">
        <w:rPr>
          <w:rStyle w:val="StyleUnderline"/>
          <w:rFonts w:asciiTheme="majorHAnsi" w:hAnsiTheme="majorHAnsi"/>
        </w:rPr>
        <w:t xml:space="preserve"> have </w:t>
      </w:r>
      <w:r w:rsidRPr="006D3FFD">
        <w:rPr>
          <w:rStyle w:val="StyleUnderline"/>
          <w:rFonts w:asciiTheme="majorHAnsi" w:hAnsiTheme="majorHAnsi"/>
          <w:highlight w:val="cyan"/>
        </w:rPr>
        <w:t>provided</w:t>
      </w:r>
      <w:r w:rsidRPr="006D3FFD">
        <w:rPr>
          <w:rStyle w:val="StyleUnderline"/>
          <w:rFonts w:asciiTheme="majorHAnsi" w:hAnsiTheme="majorHAnsi"/>
        </w:rPr>
        <w:t xml:space="preserve"> the country with short-range </w:t>
      </w:r>
      <w:r w:rsidRPr="006D3FFD">
        <w:rPr>
          <w:rStyle w:val="StyleUnderline"/>
          <w:rFonts w:asciiTheme="majorHAnsi" w:hAnsiTheme="majorHAnsi"/>
          <w:highlight w:val="cyan"/>
        </w:rPr>
        <w:t xml:space="preserve">missile </w:t>
      </w:r>
      <w:r w:rsidRPr="006D3FFD">
        <w:rPr>
          <w:rStyle w:val="StyleUnderline"/>
          <w:rFonts w:asciiTheme="majorHAnsi" w:hAnsiTheme="majorHAnsi"/>
        </w:rPr>
        <w:t xml:space="preserve">and rocket </w:t>
      </w:r>
      <w:r w:rsidRPr="006D3FFD">
        <w:rPr>
          <w:rStyle w:val="StyleUnderline"/>
          <w:rFonts w:asciiTheme="majorHAnsi" w:hAnsiTheme="majorHAnsi"/>
          <w:highlight w:val="cyan"/>
        </w:rPr>
        <w:t>systems</w:t>
      </w:r>
      <w:r w:rsidRPr="006D3FFD">
        <w:rPr>
          <w:rStyle w:val="StyleUnderline"/>
          <w:rFonts w:asciiTheme="majorHAnsi" w:hAnsiTheme="majorHAnsi"/>
        </w:rPr>
        <w:t xml:space="preserve"> suited primarily for ground operations.</w:t>
      </w:r>
      <w:r w:rsidRPr="006D3FFD">
        <w:rPr>
          <w:rFonts w:asciiTheme="majorHAnsi" w:hAnsiTheme="majorHAnsi"/>
          <w:sz w:val="16"/>
        </w:rPr>
        <w:t xml:space="preserve"> During 2012-2013, the United States sold Qatar Hellfire air-to-ground missiles, Javelin guided missiles, the M142 High Mobility Artillery Rocket System (HIMARS), the Army Tactical Missile System (ATACMS), and the M31A1 Guided Multiple Launch Rocket System (GMLRS). The total potential value of the sales was estimated at about $665 million. On April 22, 2016, DSCA notified to Congress a potential sale to Qatar of 252 RIM-116C Rolling Airframe Tactical Missiles and 2 RIM 116C-2 Rolling Airframe Telemetry Missiles, plus associated equipment and support, with an estimated sale value of $260 million.56 On May 26, 2016, DSCA notified to Congress an additional sale of 10 Javelin launch units and 50 Javelin missiles, with an estimated value of $20 million.57 On November 27, 2018, DSCA notified Congress of a State Department approval of a commercial sale by Raytheon of 40 National Advanced Surface-to-Air Missile Systems (NADSAMS) at an estimated value of $215 million. </w:t>
      </w:r>
      <w:r w:rsidRPr="006D3FFD">
        <w:rPr>
          <w:rFonts w:asciiTheme="majorHAnsi" w:hAnsiTheme="majorHAnsi"/>
          <w:sz w:val="16"/>
        </w:rPr>
        <w:t xml:space="preserve"> Ballistic Missiles. At its national day parade in Doha in December 2017, the Qatari military displayed its newly purchased SY 400-BP-12A ballistic missile, which has a 120-mile range and is considered suited to a surface attack mission. The display was widely viewed as an effort to demonstrate to the Saudi-led bloc Qatar’s capabilities to resist concerted pressure.58 </w:t>
      </w:r>
      <w:r w:rsidRPr="006D3FFD">
        <w:rPr>
          <w:rFonts w:asciiTheme="majorHAnsi" w:hAnsiTheme="majorHAnsi"/>
          <w:sz w:val="16"/>
        </w:rPr>
        <w:t xml:space="preserve"> Ballistic Missile Defense (BMD) Systems. Qatar has purchased various U.S.- made BMD systems, consistent with U.S. efforts to promote a coordinated Gulf missile defense capability against Iran’s missile arsenal. In 2012, the United States sold Qatar Patriot Configuration 3 (PAC-3, made by Raytheon) fire units and missiles at an estimated value of nearly $10 billion. Also that year, the United States agreed to sell Qatar the Terminal High Altitude Area Air Defense (THAAD), the most sophisticated ground-based missile defense system the United States has made available for sale.59 However, because of Qatar’s budget difficulties and operational concerns, the THAAD sale has not been finalized.60 In February 2017, Raytheon concluded an agreement to sell Qatar an early warning radar system to improve the capabilities of its existing missile defense systems, with an estimated value of $1.1 billion. In December 2017, the Defense Department awarded Raytheon a $150 million contract to provide Qatar with services and support for its PAC-3 system. </w:t>
      </w:r>
      <w:r w:rsidRPr="006D3FFD">
        <w:rPr>
          <w:rFonts w:asciiTheme="majorHAnsi" w:hAnsiTheme="majorHAnsi"/>
          <w:sz w:val="16"/>
        </w:rPr>
        <w:t xml:space="preserve"> Naval Vessels. In August 2016, DSCA transmitted a proposed sale to Qatar of an unspecified number of U.S.-made Mk-V fast patrol boats, along with other equipment, with a total estimated value of about $124 million. In August 2017, Qatar finalized a purchase from Italy of four multirole corvette ships, two fast patrol missile ships, and an amphibious logistics ship, with an estimated value of over $5 billion.61 </w:t>
      </w:r>
      <w:r w:rsidRPr="006D3FFD">
        <w:rPr>
          <w:rStyle w:val="StyleUnderline"/>
          <w:rFonts w:asciiTheme="majorHAnsi" w:hAnsiTheme="majorHAnsi"/>
        </w:rPr>
        <w:t xml:space="preserve">Other Defense Partnerships Qatar has also developed </w:t>
      </w:r>
      <w:r w:rsidRPr="006D3FFD">
        <w:rPr>
          <w:rStyle w:val="StyleUnderline"/>
          <w:rFonts w:asciiTheme="majorHAnsi" w:hAnsiTheme="majorHAnsi"/>
          <w:highlight w:val="cyan"/>
        </w:rPr>
        <w:t>relations with NATO</w:t>
      </w:r>
      <w:r w:rsidRPr="006D3FFD">
        <w:rPr>
          <w:rStyle w:val="StyleUnderline"/>
          <w:rFonts w:asciiTheme="majorHAnsi" w:hAnsiTheme="majorHAnsi"/>
        </w:rPr>
        <w:t xml:space="preserve"> under the “Istanbul Cooperation Initiative” (ICI). </w:t>
      </w:r>
      <w:r w:rsidRPr="006D3FFD">
        <w:rPr>
          <w:rFonts w:asciiTheme="majorHAnsi" w:hAnsiTheme="majorHAnsi"/>
          <w:sz w:val="16"/>
        </w:rPr>
        <w:t xml:space="preserve">Qatar’s Ambassador to Belgium serves as the interlocutor with NATO, the headquarters of which is based near Brussels. In June 2018, Qatar’s Defense Minister said that his country’s long-term strategic “ambition” is to join NATO.62 France As noted above, </w:t>
      </w:r>
      <w:r w:rsidRPr="006D3FFD">
        <w:rPr>
          <w:rStyle w:val="StyleUnderline"/>
          <w:rFonts w:asciiTheme="majorHAnsi" w:hAnsiTheme="majorHAnsi"/>
          <w:highlight w:val="cyan"/>
        </w:rPr>
        <w:t>Qatar</w:t>
      </w:r>
      <w:r w:rsidRPr="006D3FFD">
        <w:rPr>
          <w:rStyle w:val="StyleUnderline"/>
          <w:rFonts w:asciiTheme="majorHAnsi" w:hAnsiTheme="majorHAnsi"/>
        </w:rPr>
        <w:t xml:space="preserve"> has historically bought most of its major combat systems from France. On March 28, 2019, </w:t>
      </w:r>
      <w:r w:rsidRPr="006D3FFD">
        <w:rPr>
          <w:rStyle w:val="StyleUnderline"/>
          <w:rFonts w:asciiTheme="majorHAnsi" w:hAnsiTheme="majorHAnsi"/>
          <w:highlight w:val="cyan"/>
        </w:rPr>
        <w:t>French</w:t>
      </w:r>
      <w:r w:rsidRPr="006D3FFD">
        <w:rPr>
          <w:rStyle w:val="StyleUnderline"/>
          <w:rFonts w:asciiTheme="majorHAnsi" w:hAnsiTheme="majorHAnsi"/>
        </w:rPr>
        <w:t xml:space="preserve"> Prime Minister Edouard Phillipe visited Doha and signed with Qatar’s Defense and Interior Minister five agreements to boost </w:t>
      </w:r>
      <w:r w:rsidRPr="006D3FFD">
        <w:rPr>
          <w:rStyle w:val="StyleUnderline"/>
          <w:rFonts w:asciiTheme="majorHAnsi" w:hAnsiTheme="majorHAnsi"/>
          <w:highlight w:val="cyan"/>
        </w:rPr>
        <w:t>ties</w:t>
      </w:r>
      <w:r w:rsidRPr="006D3FFD">
        <w:rPr>
          <w:rStyle w:val="StyleUnderline"/>
          <w:rFonts w:asciiTheme="majorHAnsi" w:hAnsiTheme="majorHAnsi"/>
        </w:rPr>
        <w:t xml:space="preserve">. The </w:t>
      </w:r>
      <w:r w:rsidRPr="006D3FFD">
        <w:rPr>
          <w:rStyle w:val="StyleUnderline"/>
          <w:rFonts w:asciiTheme="majorHAnsi" w:hAnsiTheme="majorHAnsi"/>
          <w:highlight w:val="cyan"/>
        </w:rPr>
        <w:t>agreements</w:t>
      </w:r>
      <w:r w:rsidRPr="006D3FFD">
        <w:rPr>
          <w:rStyle w:val="StyleUnderline"/>
          <w:rFonts w:asciiTheme="majorHAnsi" w:hAnsiTheme="majorHAnsi"/>
        </w:rPr>
        <w:t xml:space="preserve"> focused </w:t>
      </w:r>
      <w:r w:rsidRPr="006D3FFD">
        <w:rPr>
          <w:rStyle w:val="StyleUnderline"/>
          <w:rFonts w:asciiTheme="majorHAnsi" w:hAnsiTheme="majorHAnsi"/>
          <w:highlight w:val="cyan"/>
        </w:rPr>
        <w:t>on defense info</w:t>
      </w:r>
      <w:r w:rsidRPr="006D3FFD">
        <w:rPr>
          <w:rStyle w:val="StyleUnderline"/>
          <w:rFonts w:asciiTheme="majorHAnsi" w:hAnsiTheme="majorHAnsi"/>
        </w:rPr>
        <w:t>rmation</w:t>
      </w:r>
      <w:r w:rsidRPr="006D3FFD">
        <w:rPr>
          <w:rStyle w:val="StyleUnderline"/>
          <w:rFonts w:asciiTheme="majorHAnsi" w:hAnsiTheme="majorHAnsi"/>
          <w:highlight w:val="cyan"/>
        </w:rPr>
        <w:t xml:space="preserve"> exchange</w:t>
      </w:r>
      <w:r w:rsidRPr="006D3FFD">
        <w:rPr>
          <w:rStyle w:val="StyleUnderline"/>
          <w:rFonts w:asciiTheme="majorHAnsi" w:hAnsiTheme="majorHAnsi"/>
        </w:rPr>
        <w:t>, cooperation to combat cybercrime, and culture and education agreements</w:t>
      </w:r>
      <w:r w:rsidRPr="006D3FFD">
        <w:rPr>
          <w:rFonts w:asciiTheme="majorHAnsi" w:hAnsiTheme="majorHAnsi"/>
          <w:sz w:val="16"/>
        </w:rPr>
        <w:t>.63 Turkey Qatar’s defense relationship with Turkey has become an element in Qatar’s efforts to resist the Saudi-led pressure in the intra-GCC crisis. In 2014, Qatar allowed Turkey—a country that, like Qatar, often supports Muslim Brotherhood—to open a military base (Tariq bin Ziyad base) in Qatar, 64 an initiative that might have contributed to Turkey’s support for Qatar in the June 2017 intra-GCC rift. One of the “13 demands” of the Saudi-led bloc has been that Qatar close the Turkish base in Qatar—a demand Qatari officials say will not be met</w:t>
      </w:r>
      <w:r w:rsidRPr="006D3FFD">
        <w:rPr>
          <w:rStyle w:val="StyleUnderline"/>
          <w:rFonts w:asciiTheme="majorHAnsi" w:hAnsiTheme="majorHAnsi"/>
        </w:rPr>
        <w:t xml:space="preserve">. </w:t>
      </w:r>
      <w:r w:rsidRPr="006D3FFD">
        <w:rPr>
          <w:rStyle w:val="StyleUnderline"/>
          <w:rFonts w:asciiTheme="majorHAnsi" w:hAnsiTheme="majorHAnsi"/>
          <w:highlight w:val="cyan"/>
        </w:rPr>
        <w:t>Turkey</w:t>
      </w:r>
      <w:r w:rsidRPr="006D3FFD">
        <w:rPr>
          <w:rStyle w:val="StyleUnderline"/>
          <w:rFonts w:asciiTheme="majorHAnsi" w:hAnsiTheme="majorHAnsi"/>
        </w:rPr>
        <w:t xml:space="preserve"> has demonstrated its </w:t>
      </w:r>
      <w:r w:rsidRPr="006D3FFD">
        <w:rPr>
          <w:rStyle w:val="StyleUnderline"/>
          <w:rFonts w:asciiTheme="majorHAnsi" w:hAnsiTheme="majorHAnsi"/>
          <w:highlight w:val="cyan"/>
        </w:rPr>
        <w:t>support</w:t>
      </w:r>
      <w:r w:rsidRPr="006D3FFD">
        <w:rPr>
          <w:rStyle w:val="StyleUnderline"/>
          <w:rFonts w:asciiTheme="majorHAnsi" w:hAnsiTheme="majorHAnsi"/>
        </w:rPr>
        <w:t xml:space="preserve"> for </w:t>
      </w:r>
      <w:r w:rsidRPr="006D3FFD">
        <w:rPr>
          <w:rStyle w:val="StyleUnderline"/>
          <w:rFonts w:asciiTheme="majorHAnsi" w:hAnsiTheme="majorHAnsi"/>
          <w:highlight w:val="cyan"/>
        </w:rPr>
        <w:t>Qatar by sending</w:t>
      </w:r>
      <w:r w:rsidRPr="006D3FFD">
        <w:rPr>
          <w:rStyle w:val="StyleUnderline"/>
          <w:rFonts w:asciiTheme="majorHAnsi" w:hAnsiTheme="majorHAnsi"/>
        </w:rPr>
        <w:t xml:space="preserve"> additional </w:t>
      </w:r>
      <w:r w:rsidRPr="006D3FFD">
        <w:rPr>
          <w:rStyle w:val="StyleUnderline"/>
          <w:rFonts w:asciiTheme="majorHAnsi" w:hAnsiTheme="majorHAnsi"/>
          <w:highlight w:val="cyan"/>
        </w:rPr>
        <w:t xml:space="preserve">troops </w:t>
      </w:r>
      <w:r w:rsidRPr="006D3FFD">
        <w:rPr>
          <w:rStyle w:val="StyleUnderline"/>
          <w:rFonts w:asciiTheme="majorHAnsi" w:hAnsiTheme="majorHAnsi"/>
        </w:rPr>
        <w:t xml:space="preserve">there </w:t>
      </w:r>
      <w:r w:rsidRPr="006D3FFD">
        <w:rPr>
          <w:rStyle w:val="StyleUnderline"/>
          <w:rFonts w:asciiTheme="majorHAnsi" w:hAnsiTheme="majorHAnsi"/>
          <w:highlight w:val="cyan"/>
        </w:rPr>
        <w:t>and</w:t>
      </w:r>
      <w:r w:rsidRPr="006D3FFD">
        <w:rPr>
          <w:rStyle w:val="StyleUnderline"/>
          <w:rFonts w:asciiTheme="majorHAnsi" w:hAnsiTheme="majorHAnsi"/>
        </w:rPr>
        <w:t xml:space="preserve"> </w:t>
      </w:r>
      <w:r w:rsidRPr="006D3FFD">
        <w:rPr>
          <w:rStyle w:val="StyleUnderline"/>
          <w:rFonts w:asciiTheme="majorHAnsi" w:hAnsiTheme="majorHAnsi"/>
          <w:highlight w:val="cyan"/>
        </w:rPr>
        <w:t>conducting</w:t>
      </w:r>
      <w:r w:rsidRPr="006D3FFD">
        <w:rPr>
          <w:rStyle w:val="StyleUnderline"/>
          <w:rFonts w:asciiTheme="majorHAnsi" w:hAnsiTheme="majorHAnsi"/>
        </w:rPr>
        <w:t xml:space="preserve"> joint </w:t>
      </w:r>
      <w:r w:rsidRPr="006D3FFD">
        <w:rPr>
          <w:rStyle w:val="StyleUnderline"/>
          <w:rFonts w:asciiTheme="majorHAnsi" w:hAnsiTheme="majorHAnsi"/>
          <w:highlight w:val="cyan"/>
        </w:rPr>
        <w:t>exercises</w:t>
      </w:r>
      <w:r w:rsidRPr="006D3FFD">
        <w:rPr>
          <w:rStyle w:val="StyleUnderline"/>
          <w:rFonts w:asciiTheme="majorHAnsi" w:hAnsiTheme="majorHAnsi"/>
        </w:rPr>
        <w:t xml:space="preserve"> </w:t>
      </w:r>
      <w:r w:rsidRPr="006D3FFD">
        <w:rPr>
          <w:rFonts w:asciiTheme="majorHAnsi" w:hAnsiTheme="majorHAnsi"/>
          <w:sz w:val="16"/>
        </w:rPr>
        <w:t xml:space="preserve">in August 2017 </w:t>
      </w:r>
      <w:r w:rsidRPr="006D3FFD">
        <w:rPr>
          <w:rStyle w:val="StyleUnderline"/>
          <w:rFonts w:asciiTheme="majorHAnsi" w:hAnsiTheme="majorHAnsi"/>
        </w:rPr>
        <w:t>and by increasing food exports to replace those previously provided by Saudi Arabia.</w:t>
      </w:r>
      <w:r w:rsidRPr="006D3FFD">
        <w:rPr>
          <w:rFonts w:asciiTheme="majorHAnsi" w:hAnsiTheme="majorHAnsi"/>
          <w:sz w:val="16"/>
        </w:rPr>
        <w:t xml:space="preserve"> Turkey further added to its Qatar troop contingent in December 2017. Russia </w:t>
      </w:r>
      <w:r w:rsidRPr="006D3FFD">
        <w:rPr>
          <w:rStyle w:val="StyleUnderline"/>
          <w:rFonts w:asciiTheme="majorHAnsi" w:hAnsiTheme="majorHAnsi"/>
          <w:highlight w:val="cyan"/>
        </w:rPr>
        <w:t>Qatar</w:t>
      </w:r>
      <w:r w:rsidRPr="006D3FFD">
        <w:rPr>
          <w:rStyle w:val="StyleUnderline"/>
          <w:rFonts w:asciiTheme="majorHAnsi" w:hAnsiTheme="majorHAnsi"/>
        </w:rPr>
        <w:t xml:space="preserve"> has </w:t>
      </w:r>
      <w:r w:rsidRPr="006D3FFD">
        <w:rPr>
          <w:rStyle w:val="StyleUnderline"/>
          <w:rFonts w:asciiTheme="majorHAnsi" w:hAnsiTheme="majorHAnsi"/>
          <w:highlight w:val="cyan"/>
        </w:rPr>
        <w:t>broadened its relationship with Russia</w:t>
      </w:r>
      <w:r w:rsidRPr="006D3FFD">
        <w:rPr>
          <w:rStyle w:val="StyleUnderline"/>
          <w:rFonts w:asciiTheme="majorHAnsi" w:hAnsiTheme="majorHAnsi"/>
        </w:rPr>
        <w:t xml:space="preserve"> since early 2016 in conjunction with efforts to resolve the conflict in Syria and in recognition of Russia’s heightened role in the region. One of Qatar’s sovereign wealth funds has increased its investments in Russia, particularly in its large Rosneft energy firm. Amir Tamim has made several visits to Russia, the latest of which was in March 2018. During the visit, it was announced that Qatar Airways would buy a 25% stake in the Vnukovo International Airport, one of Moscow’s airports. Qatar is also reportedly </w:t>
      </w:r>
      <w:r w:rsidRPr="006D3FFD">
        <w:rPr>
          <w:rStyle w:val="StyleUnderline"/>
          <w:rFonts w:asciiTheme="majorHAnsi" w:hAnsiTheme="majorHAnsi"/>
          <w:highlight w:val="cyan"/>
        </w:rPr>
        <w:t>considering</w:t>
      </w:r>
      <w:r w:rsidRPr="006D3FFD">
        <w:rPr>
          <w:rStyle w:val="StyleUnderline"/>
          <w:rFonts w:asciiTheme="majorHAnsi" w:hAnsiTheme="majorHAnsi"/>
        </w:rPr>
        <w:t xml:space="preserve"> </w:t>
      </w:r>
      <w:r w:rsidRPr="006D3FFD">
        <w:rPr>
          <w:rStyle w:val="StyleUnderline"/>
          <w:rFonts w:asciiTheme="majorHAnsi" w:hAnsiTheme="majorHAnsi"/>
          <w:highlight w:val="cyan"/>
        </w:rPr>
        <w:t>buying the S-400</w:t>
      </w:r>
      <w:r w:rsidRPr="006D3FFD">
        <w:rPr>
          <w:rStyle w:val="StyleUnderline"/>
          <w:rFonts w:asciiTheme="majorHAnsi" w:hAnsiTheme="majorHAnsi"/>
        </w:rPr>
        <w:t xml:space="preserve"> sophisticated air defense system. </w:t>
      </w:r>
      <w:r w:rsidRPr="006D3FFD">
        <w:rPr>
          <w:rFonts w:asciiTheme="majorHAnsi" w:hAnsiTheme="majorHAnsi"/>
          <w:sz w:val="16"/>
        </w:rPr>
        <w:t xml:space="preserve">However, </w:t>
      </w:r>
      <w:r w:rsidRPr="006D3FFD">
        <w:rPr>
          <w:rStyle w:val="StyleUnderline"/>
          <w:rFonts w:asciiTheme="majorHAnsi" w:hAnsiTheme="majorHAnsi"/>
          <w:highlight w:val="cyan"/>
        </w:rPr>
        <w:t>U.S. opposition</w:t>
      </w:r>
      <w:r w:rsidRPr="006D3FFD">
        <w:rPr>
          <w:rStyle w:val="StyleUnderline"/>
          <w:rFonts w:asciiTheme="majorHAnsi" w:hAnsiTheme="majorHAnsi"/>
        </w:rPr>
        <w:t xml:space="preserve"> and the potential for U.S. sanctions for the sale has </w:t>
      </w:r>
      <w:r w:rsidRPr="006D3FFD">
        <w:rPr>
          <w:rStyle w:val="StyleUnderline"/>
          <w:rFonts w:asciiTheme="majorHAnsi" w:hAnsiTheme="majorHAnsi"/>
          <w:highlight w:val="cyan"/>
        </w:rPr>
        <w:t xml:space="preserve">contributed to Qatar’s lack of </w:t>
      </w:r>
      <w:r w:rsidRPr="006D3FFD">
        <w:rPr>
          <w:rStyle w:val="StyleUnderline"/>
          <w:rFonts w:asciiTheme="majorHAnsi" w:hAnsiTheme="majorHAnsi"/>
        </w:rPr>
        <w:t xml:space="preserve">movement to complete the </w:t>
      </w:r>
      <w:r w:rsidRPr="006D3FFD">
        <w:rPr>
          <w:rStyle w:val="StyleUnderline"/>
          <w:rFonts w:asciiTheme="majorHAnsi" w:hAnsiTheme="majorHAnsi"/>
          <w:highlight w:val="cyan"/>
        </w:rPr>
        <w:t>purchase</w:t>
      </w:r>
      <w:r w:rsidRPr="006D3FFD">
        <w:rPr>
          <w:rFonts w:asciiTheme="majorHAnsi" w:hAnsiTheme="majorHAnsi"/>
          <w:sz w:val="16"/>
        </w:rPr>
        <w:t>. Section 231 of the Countering America’s Adversaries through Sanctions Act (P.L. 115-44) sanctions persons or entities that conduct transactions with Russia’s defense or intelligence sector. The section mandates the imposition of several sanctions that might include restrictions on certain exports to Qatar, restrictions on Qatari banking activities in the United States, restrictions on Qatari acquisition of property in the United States, and a ban on U.S. investments in any Qatari sovereign debt. Qatari officials have nonetheless said the buy remains under consideration.65</w:t>
      </w:r>
    </w:p>
    <w:p w:rsidR="00676988" w:rsidRPr="006D3FFD" w:rsidRDefault="00676988" w:rsidP="00676988">
      <w:pPr>
        <w:pStyle w:val="Heading3"/>
      </w:pPr>
      <w:r>
        <w:t>---xt: us not key</w:t>
      </w:r>
    </w:p>
    <w:p w:rsidR="00676988" w:rsidRPr="006D3FFD" w:rsidRDefault="00676988" w:rsidP="00676988">
      <w:pPr>
        <w:pStyle w:val="Heading4"/>
      </w:pPr>
      <w:r w:rsidRPr="006D3FFD">
        <w:t>Russia and Chin</w:t>
      </w:r>
      <w:r>
        <w:t>a fill in --- US arms aren’t ke</w:t>
      </w:r>
      <w:r w:rsidRPr="006D3FFD">
        <w:t xml:space="preserve">y </w:t>
      </w:r>
    </w:p>
    <w:p w:rsidR="00676988" w:rsidRPr="006D3FFD" w:rsidRDefault="00676988" w:rsidP="00676988">
      <w:pPr>
        <w:rPr>
          <w:rFonts w:asciiTheme="majorHAnsi" w:hAnsiTheme="majorHAnsi"/>
        </w:rPr>
      </w:pPr>
      <w:r w:rsidRPr="006D3FFD">
        <w:rPr>
          <w:rStyle w:val="Style13ptBold"/>
          <w:rFonts w:asciiTheme="majorHAnsi" w:hAnsiTheme="majorHAnsi"/>
        </w:rPr>
        <w:t>Stratfor 18</w:t>
      </w:r>
      <w:r w:rsidRPr="006D3FFD">
        <w:rPr>
          <w:rFonts w:asciiTheme="majorHAnsi" w:hAnsiTheme="majorHAnsi"/>
        </w:rPr>
        <w:t xml:space="preserve"> – Stratfor, 1-25-2018, "Qatar: For Doha, the Best Defense Is a Good Arms Dealer," Stratfor, https://worldview.stratfor.com/article/qatar-doha-best-defense-good-arms-dealer</w:t>
      </w:r>
    </w:p>
    <w:p w:rsidR="00676988" w:rsidRPr="006D3FFD" w:rsidRDefault="00676988" w:rsidP="00676988">
      <w:pPr>
        <w:rPr>
          <w:rFonts w:asciiTheme="majorHAnsi" w:hAnsiTheme="majorHAnsi"/>
        </w:rPr>
      </w:pPr>
      <w:r w:rsidRPr="006D3FFD">
        <w:rPr>
          <w:rFonts w:asciiTheme="majorHAnsi" w:hAnsiTheme="majorHAnsi"/>
          <w:sz w:val="14"/>
        </w:rPr>
        <w:t xml:space="preserve">Qatar is sending new signals that the current regional blockade against it has still not compromised its independence. On Jan. 25, </w:t>
      </w:r>
      <w:r w:rsidRPr="006D3FFD">
        <w:rPr>
          <w:rStyle w:val="StyleUnderline"/>
          <w:rFonts w:asciiTheme="majorHAnsi" w:hAnsiTheme="majorHAnsi"/>
          <w:highlight w:val="cyan"/>
        </w:rPr>
        <w:t>Qatar's ambassador to Russia</w:t>
      </w:r>
      <w:r w:rsidRPr="006D3FFD">
        <w:rPr>
          <w:rFonts w:asciiTheme="majorHAnsi" w:hAnsiTheme="majorHAnsi"/>
          <w:sz w:val="14"/>
        </w:rPr>
        <w:t xml:space="preserve">, Fahad bin Mohammed al-Attiya, </w:t>
      </w:r>
      <w:r w:rsidRPr="006D3FFD">
        <w:rPr>
          <w:rStyle w:val="StyleUnderline"/>
          <w:rFonts w:asciiTheme="majorHAnsi" w:hAnsiTheme="majorHAnsi"/>
          <w:highlight w:val="cyan"/>
        </w:rPr>
        <w:t>told</w:t>
      </w:r>
      <w:r w:rsidRPr="006D3FFD">
        <w:rPr>
          <w:rStyle w:val="StyleUnderline"/>
          <w:rFonts w:asciiTheme="majorHAnsi" w:hAnsiTheme="majorHAnsi"/>
        </w:rPr>
        <w:t xml:space="preserve"> Russia's Tass </w:t>
      </w:r>
      <w:r w:rsidRPr="006D3FFD">
        <w:rPr>
          <w:rStyle w:val="StyleUnderline"/>
          <w:rFonts w:asciiTheme="majorHAnsi" w:hAnsiTheme="majorHAnsi"/>
          <w:highlight w:val="cyan"/>
        </w:rPr>
        <w:t>news agency</w:t>
      </w:r>
      <w:r w:rsidRPr="006D3FFD">
        <w:rPr>
          <w:rStyle w:val="StyleUnderline"/>
          <w:rFonts w:asciiTheme="majorHAnsi" w:hAnsiTheme="majorHAnsi"/>
        </w:rPr>
        <w:t xml:space="preserve"> that </w:t>
      </w:r>
      <w:r w:rsidRPr="006D3FFD">
        <w:rPr>
          <w:rStyle w:val="StyleUnderline"/>
          <w:rFonts w:asciiTheme="majorHAnsi" w:hAnsiTheme="majorHAnsi"/>
          <w:highlight w:val="cyan"/>
        </w:rPr>
        <w:t>his country was in "advanced" talks to buy Russia's S-400</w:t>
      </w:r>
      <w:r w:rsidRPr="006D3FFD">
        <w:rPr>
          <w:rStyle w:val="StyleUnderline"/>
          <w:rFonts w:asciiTheme="majorHAnsi" w:hAnsiTheme="majorHAnsi"/>
        </w:rPr>
        <w:t xml:space="preserve"> air defense system. The </w:t>
      </w:r>
      <w:r w:rsidRPr="006D3FFD">
        <w:rPr>
          <w:rStyle w:val="StyleUnderline"/>
          <w:rFonts w:asciiTheme="majorHAnsi" w:hAnsiTheme="majorHAnsi"/>
          <w:highlight w:val="cyan"/>
        </w:rPr>
        <w:t>comments were widely published</w:t>
      </w:r>
      <w:r w:rsidRPr="006D3FFD">
        <w:rPr>
          <w:rStyle w:val="StyleUnderline"/>
          <w:rFonts w:asciiTheme="majorHAnsi" w:hAnsiTheme="majorHAnsi"/>
        </w:rPr>
        <w:t xml:space="preserve"> in Qatari media </w:t>
      </w:r>
      <w:r w:rsidRPr="006D3FFD">
        <w:rPr>
          <w:rStyle w:val="StyleUnderline"/>
          <w:rFonts w:asciiTheme="majorHAnsi" w:hAnsiTheme="majorHAnsi"/>
          <w:highlight w:val="cyan"/>
        </w:rPr>
        <w:t>and</w:t>
      </w:r>
      <w:r w:rsidRPr="006D3FFD">
        <w:rPr>
          <w:rStyle w:val="StyleUnderline"/>
          <w:rFonts w:asciiTheme="majorHAnsi" w:hAnsiTheme="majorHAnsi"/>
        </w:rPr>
        <w:t xml:space="preserve"> have </w:t>
      </w:r>
      <w:r w:rsidRPr="006D3FFD">
        <w:rPr>
          <w:rStyle w:val="StyleUnderline"/>
          <w:rFonts w:asciiTheme="majorHAnsi" w:hAnsiTheme="majorHAnsi"/>
          <w:highlight w:val="cyan"/>
        </w:rPr>
        <w:t>received acclaim from</w:t>
      </w:r>
      <w:r w:rsidRPr="006D3FFD">
        <w:rPr>
          <w:rStyle w:val="StyleUnderline"/>
          <w:rFonts w:asciiTheme="majorHAnsi" w:hAnsiTheme="majorHAnsi"/>
        </w:rPr>
        <w:t xml:space="preserve"> many </w:t>
      </w:r>
      <w:r w:rsidRPr="006D3FFD">
        <w:rPr>
          <w:rStyle w:val="StyleUnderline"/>
          <w:rFonts w:asciiTheme="majorHAnsi" w:hAnsiTheme="majorHAnsi"/>
          <w:highlight w:val="cyan"/>
        </w:rPr>
        <w:t>prominent Qatari</w:t>
      </w:r>
      <w:r w:rsidRPr="006D3FFD">
        <w:rPr>
          <w:rStyle w:val="StyleUnderline"/>
          <w:rFonts w:asciiTheme="majorHAnsi" w:hAnsiTheme="majorHAnsi"/>
        </w:rPr>
        <w:t xml:space="preserve"> Twitter users. </w:t>
      </w:r>
      <w:r w:rsidRPr="006D3FFD">
        <w:rPr>
          <w:rFonts w:asciiTheme="majorHAnsi" w:hAnsiTheme="majorHAnsi"/>
          <w:sz w:val="14"/>
        </w:rPr>
        <w:t xml:space="preserve">From a military perspective, the S-400 system is not particularly critical for Qatar. The U.S. air base at al-Udeid has long been the country's main security guarantor, and the new base that Turkey established in Qatar in the wake of the blockade, which began in June, offered an additional military boost. </w:t>
      </w:r>
      <w:r w:rsidRPr="006D3FFD">
        <w:rPr>
          <w:rStyle w:val="StyleUnderline"/>
          <w:rFonts w:asciiTheme="majorHAnsi" w:hAnsiTheme="majorHAnsi"/>
        </w:rPr>
        <w:t xml:space="preserve">The </w:t>
      </w:r>
      <w:r w:rsidRPr="006D3FFD">
        <w:rPr>
          <w:rStyle w:val="StyleUnderline"/>
          <w:rFonts w:asciiTheme="majorHAnsi" w:hAnsiTheme="majorHAnsi"/>
          <w:highlight w:val="cyan"/>
        </w:rPr>
        <w:t>S-400</w:t>
      </w:r>
      <w:r w:rsidRPr="006D3FFD">
        <w:rPr>
          <w:rStyle w:val="StyleUnderline"/>
          <w:rFonts w:asciiTheme="majorHAnsi" w:hAnsiTheme="majorHAnsi"/>
        </w:rPr>
        <w:t xml:space="preserve">, while useful for giving Qatar an advanced air defense system to address recent air space violations, </w:t>
      </w:r>
      <w:r w:rsidRPr="006D3FFD">
        <w:rPr>
          <w:rStyle w:val="StyleUnderline"/>
          <w:rFonts w:asciiTheme="majorHAnsi" w:hAnsiTheme="majorHAnsi"/>
          <w:highlight w:val="cyan"/>
        </w:rPr>
        <w:t>is</w:t>
      </w:r>
      <w:r w:rsidRPr="006D3FFD">
        <w:rPr>
          <w:rStyle w:val="StyleUnderline"/>
          <w:rFonts w:asciiTheme="majorHAnsi" w:hAnsiTheme="majorHAnsi"/>
        </w:rPr>
        <w:t xml:space="preserve"> more than anything </w:t>
      </w:r>
      <w:r w:rsidRPr="006D3FFD">
        <w:rPr>
          <w:rStyle w:val="StyleUnderline"/>
          <w:rFonts w:asciiTheme="majorHAnsi" w:hAnsiTheme="majorHAnsi"/>
          <w:highlight w:val="cyan"/>
        </w:rPr>
        <w:t xml:space="preserve">a diplomatic move. With weapons </w:t>
      </w:r>
      <w:r w:rsidRPr="006D3FFD">
        <w:rPr>
          <w:rStyle w:val="StyleUnderline"/>
          <w:rFonts w:asciiTheme="majorHAnsi" w:hAnsiTheme="majorHAnsi"/>
        </w:rPr>
        <w:t xml:space="preserve">platforms </w:t>
      </w:r>
      <w:r w:rsidRPr="006D3FFD">
        <w:rPr>
          <w:rStyle w:val="StyleUnderline"/>
          <w:rFonts w:asciiTheme="majorHAnsi" w:hAnsiTheme="majorHAnsi"/>
          <w:highlight w:val="cyan"/>
        </w:rPr>
        <w:t>like the S-400 and</w:t>
      </w:r>
      <w:r w:rsidRPr="006D3FFD">
        <w:rPr>
          <w:rStyle w:val="StyleUnderline"/>
          <w:rFonts w:asciiTheme="majorHAnsi" w:hAnsiTheme="majorHAnsi"/>
        </w:rPr>
        <w:t xml:space="preserve"> the </w:t>
      </w:r>
      <w:r w:rsidRPr="006D3FFD">
        <w:rPr>
          <w:rStyle w:val="StyleUnderline"/>
          <w:rFonts w:asciiTheme="majorHAnsi" w:hAnsiTheme="majorHAnsi"/>
          <w:highlight w:val="cyan"/>
        </w:rPr>
        <w:t>Chinese</w:t>
      </w:r>
      <w:r w:rsidRPr="006D3FFD">
        <w:rPr>
          <w:rStyle w:val="StyleUnderline"/>
          <w:rFonts w:asciiTheme="majorHAnsi" w:hAnsiTheme="majorHAnsi"/>
        </w:rPr>
        <w:t xml:space="preserve"> ballistic missile </w:t>
      </w:r>
      <w:r w:rsidRPr="006D3FFD">
        <w:rPr>
          <w:rStyle w:val="StyleUnderline"/>
          <w:rFonts w:asciiTheme="majorHAnsi" w:hAnsiTheme="majorHAnsi"/>
          <w:highlight w:val="cyan"/>
        </w:rPr>
        <w:t>system</w:t>
      </w:r>
      <w:r w:rsidRPr="006D3FFD">
        <w:rPr>
          <w:rStyle w:val="StyleUnderline"/>
          <w:rFonts w:asciiTheme="majorHAnsi" w:hAnsiTheme="majorHAnsi"/>
        </w:rPr>
        <w:t xml:space="preserve"> it </w:t>
      </w:r>
      <w:r w:rsidRPr="006D3FFD">
        <w:rPr>
          <w:rStyle w:val="StyleUnderline"/>
          <w:rFonts w:asciiTheme="majorHAnsi" w:hAnsiTheme="majorHAnsi"/>
          <w:highlight w:val="cyan"/>
        </w:rPr>
        <w:t>unveiled</w:t>
      </w:r>
      <w:r w:rsidRPr="006D3FFD">
        <w:rPr>
          <w:rStyle w:val="StyleUnderline"/>
          <w:rFonts w:asciiTheme="majorHAnsi" w:hAnsiTheme="majorHAnsi"/>
        </w:rPr>
        <w:t xml:space="preserve"> at the country's National Day on Dec. 17, Doha is hoping to prove its strength in multiple ways. Such </w:t>
      </w:r>
      <w:r w:rsidRPr="006D3FFD">
        <w:rPr>
          <w:rStyle w:val="StyleUnderline"/>
          <w:rFonts w:asciiTheme="majorHAnsi" w:hAnsiTheme="majorHAnsi"/>
          <w:highlight w:val="cyan"/>
        </w:rPr>
        <w:t>nationalist gestures</w:t>
      </w:r>
      <w:r w:rsidRPr="006D3FFD">
        <w:rPr>
          <w:rStyle w:val="StyleUnderline"/>
          <w:rFonts w:asciiTheme="majorHAnsi" w:hAnsiTheme="majorHAnsi"/>
        </w:rPr>
        <w:t xml:space="preserve"> show citizens that Qatar takes defense seriously and they boost the domestic reputation of Qatari emir Sheikh Tamim bin Hamad al-Thani, who is already extremely popular for the way he has handled the blockade so far. The </w:t>
      </w:r>
      <w:r w:rsidRPr="006D3FFD">
        <w:rPr>
          <w:rStyle w:val="StyleUnderline"/>
          <w:rFonts w:asciiTheme="majorHAnsi" w:hAnsiTheme="majorHAnsi"/>
          <w:highlight w:val="cyan"/>
        </w:rPr>
        <w:t>deal</w:t>
      </w:r>
      <w:r w:rsidRPr="006D3FFD">
        <w:rPr>
          <w:rStyle w:val="StyleUnderline"/>
          <w:rFonts w:asciiTheme="majorHAnsi" w:hAnsiTheme="majorHAnsi"/>
        </w:rPr>
        <w:t xml:space="preserve"> with Russia also </w:t>
      </w:r>
      <w:r w:rsidRPr="006D3FFD">
        <w:rPr>
          <w:rStyle w:val="StyleUnderline"/>
          <w:rFonts w:asciiTheme="majorHAnsi" w:hAnsiTheme="majorHAnsi"/>
          <w:highlight w:val="cyan"/>
        </w:rPr>
        <w:t>offers evidence that</w:t>
      </w:r>
      <w:r w:rsidRPr="006D3FFD">
        <w:rPr>
          <w:rStyle w:val="StyleUnderline"/>
          <w:rFonts w:asciiTheme="majorHAnsi" w:hAnsiTheme="majorHAnsi"/>
        </w:rPr>
        <w:t xml:space="preserve"> </w:t>
      </w:r>
      <w:r w:rsidRPr="006D3FFD">
        <w:rPr>
          <w:rStyle w:val="StyleUnderline"/>
          <w:rFonts w:asciiTheme="majorHAnsi" w:hAnsiTheme="majorHAnsi"/>
          <w:highlight w:val="cyan"/>
        </w:rPr>
        <w:t>Qatar is</w:t>
      </w:r>
      <w:r w:rsidRPr="006D3FFD">
        <w:rPr>
          <w:rStyle w:val="StyleUnderline"/>
          <w:rFonts w:asciiTheme="majorHAnsi" w:hAnsiTheme="majorHAnsi"/>
        </w:rPr>
        <w:t xml:space="preserve"> still </w:t>
      </w:r>
      <w:r w:rsidRPr="006D3FFD">
        <w:rPr>
          <w:rStyle w:val="StyleUnderline"/>
          <w:rFonts w:asciiTheme="majorHAnsi" w:hAnsiTheme="majorHAnsi"/>
          <w:highlight w:val="cyan"/>
        </w:rPr>
        <w:t>on good terms with</w:t>
      </w:r>
      <w:r w:rsidRPr="006D3FFD">
        <w:rPr>
          <w:rStyle w:val="StyleUnderline"/>
          <w:rFonts w:asciiTheme="majorHAnsi" w:hAnsiTheme="majorHAnsi"/>
        </w:rPr>
        <w:t xml:space="preserve"> countries like </w:t>
      </w:r>
      <w:r w:rsidRPr="006D3FFD">
        <w:rPr>
          <w:rStyle w:val="StyleUnderline"/>
          <w:rFonts w:asciiTheme="majorHAnsi" w:hAnsiTheme="majorHAnsi"/>
          <w:highlight w:val="cyan"/>
        </w:rPr>
        <w:t>Russia and China</w:t>
      </w:r>
      <w:r w:rsidRPr="006D3FFD">
        <w:rPr>
          <w:rStyle w:val="StyleUnderline"/>
          <w:rFonts w:asciiTheme="majorHAnsi" w:hAnsiTheme="majorHAnsi"/>
        </w:rPr>
        <w:t>, serving as a reminder to the quartet of blockading powers</w:t>
      </w:r>
      <w:r w:rsidRPr="006D3FFD">
        <w:rPr>
          <w:rFonts w:asciiTheme="majorHAnsi" w:hAnsiTheme="majorHAnsi"/>
          <w:sz w:val="14"/>
        </w:rPr>
        <w:t xml:space="preserve"> — Saudi Arabia, the United Arab Emirates, Bahrain and Egypt — </w:t>
      </w:r>
      <w:r w:rsidRPr="006D3FFD">
        <w:rPr>
          <w:rStyle w:val="StyleUnderline"/>
          <w:rFonts w:asciiTheme="majorHAnsi" w:hAnsiTheme="majorHAnsi"/>
        </w:rPr>
        <w:t>that their big stand is of minor importance on a global scale and is unlikely to affect the way that major powers interact with Qatar.</w:t>
      </w:r>
      <w:r w:rsidRPr="006D3FFD">
        <w:rPr>
          <w:rFonts w:asciiTheme="majorHAnsi" w:hAnsiTheme="majorHAnsi"/>
          <w:sz w:val="14"/>
        </w:rPr>
        <w:t xml:space="preserve"> On the future transaction's other end is </w:t>
      </w:r>
      <w:r w:rsidRPr="006D3FFD">
        <w:rPr>
          <w:rStyle w:val="StyleUnderline"/>
          <w:rFonts w:asciiTheme="majorHAnsi" w:hAnsiTheme="majorHAnsi"/>
        </w:rPr>
        <w:t>Russia, which has received yet another defense industry boost while also potentially exposing itself to the risks of being an indiscriminate global arms dealer. By selling arms to Qatar, neither Russia nor China was looking to pick sides in the Gulf dispute. Rather, both countries are acting with characteristic opportunism, exploiting local conflicts to bolster defense industries back home. Russia, for example, has already sold the S-400 to Saudi Arabia and Turkey, despite a close relationship with Saudi Arabian rival Iran and diverging interests with Turkey on the issue of Syria. T</w:t>
      </w:r>
      <w:r w:rsidRPr="006D3FFD">
        <w:rPr>
          <w:rFonts w:asciiTheme="majorHAnsi" w:hAnsiTheme="majorHAnsi"/>
          <w:sz w:val="14"/>
        </w:rPr>
        <w:t>o keep up its balancing act between so many rival powers, Russia will need to tend to its image as a neutral arms dealer, not an interventionist or influencer — an effort that will become ever more</w:t>
      </w:r>
      <w:r>
        <w:rPr>
          <w:rFonts w:asciiTheme="majorHAnsi" w:hAnsiTheme="majorHAnsi"/>
          <w:sz w:val="14"/>
        </w:rPr>
        <w:t xml:space="preserve"> difficult with each new sale. </w:t>
      </w:r>
      <w:r>
        <w:rPr>
          <w:rFonts w:asciiTheme="majorHAnsi" w:hAnsiTheme="majorHAnsi"/>
        </w:rPr>
        <w:t xml:space="preserve">---at: </w:t>
      </w:r>
      <w:r w:rsidRPr="006D3FFD">
        <w:rPr>
          <w:rFonts w:asciiTheme="majorHAnsi" w:hAnsiTheme="majorHAnsi"/>
        </w:rPr>
        <w:t xml:space="preserve">brookings </w:t>
      </w:r>
    </w:p>
    <w:p w:rsidR="00676988" w:rsidRDefault="00676988" w:rsidP="00676988">
      <w:pPr>
        <w:pStyle w:val="Heading2"/>
      </w:pPr>
      <w:r>
        <w:t>gulf cooperation adv</w:t>
      </w:r>
    </w:p>
    <w:p w:rsidR="00676988" w:rsidRDefault="00676988" w:rsidP="00676988">
      <w:pPr>
        <w:pStyle w:val="Heading3"/>
      </w:pPr>
      <w:r>
        <w:t>1nc us-qatar ties resilient</w:t>
      </w:r>
    </w:p>
    <w:p w:rsidR="00676988" w:rsidRDefault="00676988" w:rsidP="00676988">
      <w:pPr>
        <w:pStyle w:val="Heading4"/>
      </w:pPr>
      <w:r>
        <w:t>Qatar support inev – the DCA cements a lasting relationship</w:t>
      </w:r>
    </w:p>
    <w:p w:rsidR="00676988" w:rsidRPr="006F2DF8" w:rsidRDefault="00676988" w:rsidP="00676988">
      <w:pPr>
        <w:rPr>
          <w:b/>
          <w:bCs/>
          <w:sz w:val="26"/>
        </w:rPr>
      </w:pPr>
      <w:r>
        <w:rPr>
          <w:rStyle w:val="Style13ptBold"/>
        </w:rPr>
        <w:t xml:space="preserve">Martin, 19 </w:t>
      </w:r>
      <w:r w:rsidRPr="005D6D25">
        <w:t>– masters from Johns Hopkins School of Advanced International Studies (Danielle, “SAUDI ARABIA AND QATAR: A NON-HURTING STALEMATE”, CONFLICT MANAGEMENT PROGRAM 2019, Johns Hopkins School of Advanced International Studies, January</w:t>
      </w:r>
      <w:r>
        <w:t xml:space="preserve"> 2019, https://www.sais-jhu.edu/sites/default/files/Riyadh-Doha%20Report%204-4%20final%20reduced.pdf)//RCU</w:t>
      </w:r>
    </w:p>
    <w:p w:rsidR="00676988" w:rsidRPr="00C545EF" w:rsidRDefault="00676988" w:rsidP="00676988">
      <w:r w:rsidRPr="005D6D25">
        <w:rPr>
          <w:rStyle w:val="StyleUnderline"/>
        </w:rPr>
        <w:t>The U</w:t>
      </w:r>
      <w:r w:rsidRPr="005D6D25">
        <w:t xml:space="preserve">nited </w:t>
      </w:r>
      <w:r w:rsidRPr="005D6D25">
        <w:rPr>
          <w:rStyle w:val="StyleUnderline"/>
        </w:rPr>
        <w:t>S</w:t>
      </w:r>
      <w:r w:rsidRPr="005D6D25">
        <w:t xml:space="preserve">tates </w:t>
      </w:r>
      <w:r w:rsidRPr="006F2DF8">
        <w:rPr>
          <w:rStyle w:val="StyleUnderline"/>
        </w:rPr>
        <w:t>and Qatar have a formal Defense Cooperation Agreement</w:t>
      </w:r>
      <w:r w:rsidRPr="005D6D25">
        <w:t xml:space="preserve"> (DCA) that was initially signed in 1992 and was renewed in 2013 for an additional 10 years. The DCA </w:t>
      </w:r>
      <w:r w:rsidRPr="006F2DF8">
        <w:rPr>
          <w:rStyle w:val="StyleUnderline"/>
        </w:rPr>
        <w:t>addresses military access to facilities and most importantly training and capacity building for Qatari military forces</w:t>
      </w:r>
      <w:r w:rsidRPr="005D6D25">
        <w:t xml:space="preserve"> (Congressional Research Services 2018). </w:t>
      </w:r>
      <w:r w:rsidRPr="006F2DF8">
        <w:rPr>
          <w:rStyle w:val="StyleUnderline"/>
        </w:rPr>
        <w:t>The Qatar force is comprised of</w:t>
      </w:r>
      <w:r w:rsidRPr="005D6D25">
        <w:t xml:space="preserve"> about </w:t>
      </w:r>
      <w:r w:rsidRPr="006F2DF8">
        <w:rPr>
          <w:rStyle w:val="StyleUnderline"/>
        </w:rPr>
        <w:t xml:space="preserve">11,800 personnel whom the United States is </w:t>
      </w:r>
      <w:r w:rsidRPr="006F2DF8">
        <w:rPr>
          <w:rStyle w:val="Emphasis"/>
        </w:rPr>
        <w:t>actively</w:t>
      </w:r>
      <w:r w:rsidRPr="006F2DF8">
        <w:rPr>
          <w:rStyle w:val="StyleUnderline"/>
        </w:rPr>
        <w:t xml:space="preserve"> training</w:t>
      </w:r>
      <w:r w:rsidRPr="005D6D25">
        <w:t xml:space="preserve">. Joint exercises include military decision-making and counterattack implementation. </w:t>
      </w:r>
      <w:r w:rsidRPr="006F2DF8">
        <w:rPr>
          <w:rStyle w:val="StyleUnderline"/>
        </w:rPr>
        <w:t>These exercises are part of establishing the “enduring and permanent” military partnership between the U</w:t>
      </w:r>
      <w:r w:rsidRPr="005D6D25">
        <w:t xml:space="preserve">nited </w:t>
      </w:r>
      <w:r w:rsidRPr="006F2DF8">
        <w:rPr>
          <w:rStyle w:val="StyleUnderline"/>
        </w:rPr>
        <w:t>S</w:t>
      </w:r>
      <w:r w:rsidRPr="005D6D25">
        <w:t xml:space="preserve">tates </w:t>
      </w:r>
      <w:r w:rsidRPr="006F2DF8">
        <w:rPr>
          <w:rStyle w:val="StyleUnderline"/>
        </w:rPr>
        <w:t>and Qatar</w:t>
      </w:r>
      <w:r w:rsidRPr="005D6D25">
        <w:t>.</w:t>
      </w:r>
    </w:p>
    <w:p w:rsidR="00676988" w:rsidRDefault="00676988" w:rsidP="00676988"/>
    <w:p w:rsidR="00676988" w:rsidRDefault="00676988" w:rsidP="00676988">
      <w:pPr>
        <w:pStyle w:val="Heading3"/>
      </w:pPr>
      <w:r>
        <w:t>author indict – mef</w:t>
      </w:r>
    </w:p>
    <w:p w:rsidR="00676988" w:rsidRDefault="00676988" w:rsidP="00676988">
      <w:pPr>
        <w:pStyle w:val="Heading4"/>
      </w:pPr>
      <w:r>
        <w:t>The MEF is defending Tommy Robinson – it fits their message of disparaging Islam</w:t>
      </w:r>
    </w:p>
    <w:p w:rsidR="00676988" w:rsidRPr="00C953C6" w:rsidRDefault="00676988" w:rsidP="00676988">
      <w:r>
        <w:rPr>
          <w:rStyle w:val="Style13ptBold"/>
        </w:rPr>
        <w:t xml:space="preserve">Middle East Forum, 18 </w:t>
      </w:r>
      <w:r w:rsidRPr="00C953C6">
        <w:t>– (“MEF Organizes 25,000 Strong Protest in Support of Tommy Robinson; Plans Additional Rallies”, Middle East Forum, 7/8/2018, https://www.meforum.org/7292/mef-organizes-25000-strong-protest-in-support)//RCU</w:t>
      </w:r>
    </w:p>
    <w:p w:rsidR="00676988" w:rsidRPr="00C953C6" w:rsidRDefault="00676988" w:rsidP="00676988">
      <w:pPr>
        <w:rPr>
          <w:rStyle w:val="StyleUnderline"/>
        </w:rPr>
      </w:pPr>
      <w:r>
        <w:t xml:space="preserve">PHILADELPHIA – July 8, 2018 – </w:t>
      </w:r>
      <w:r w:rsidRPr="00C953C6">
        <w:rPr>
          <w:rStyle w:val="StyleUnderline"/>
        </w:rPr>
        <w:t xml:space="preserve">Tommy Robinson, the imprisoned English </w:t>
      </w:r>
      <w:r w:rsidRPr="00C953C6">
        <w:rPr>
          <w:rStyle w:val="Emphasis"/>
        </w:rPr>
        <w:t>counter-Islamist activist</w:t>
      </w:r>
      <w:r>
        <w:t xml:space="preserve">, journalist, and book author, justifiably titled his autobiography Enemy of the State, for he </w:t>
      </w:r>
      <w:r w:rsidRPr="00C953C6">
        <w:rPr>
          <w:rStyle w:val="StyleUnderline"/>
        </w:rPr>
        <w:t>has long been a target of the U.K. authorities impatient with his criticism of Islamism.</w:t>
      </w:r>
    </w:p>
    <w:p w:rsidR="00676988" w:rsidRPr="00C953C6" w:rsidRDefault="00676988" w:rsidP="00676988">
      <w:pPr>
        <w:rPr>
          <w:rStyle w:val="StyleUnderline"/>
        </w:rPr>
      </w:pPr>
      <w:r w:rsidRPr="00C953C6">
        <w:rPr>
          <w:rStyle w:val="StyleUnderline"/>
        </w:rPr>
        <w:t>The Middle East Forum (MEF) is helping Robinson</w:t>
      </w:r>
      <w:r>
        <w:t xml:space="preserve"> in his moment of danger. It does so </w:t>
      </w:r>
      <w:r w:rsidRPr="00C953C6">
        <w:rPr>
          <w:rStyle w:val="StyleUnderline"/>
        </w:rPr>
        <w:t>in</w:t>
      </w:r>
      <w:r>
        <w:t xml:space="preserve"> the context of </w:t>
      </w:r>
      <w:r w:rsidRPr="00C953C6">
        <w:rPr>
          <w:rStyle w:val="StyleUnderline"/>
        </w:rPr>
        <w:t>its Legal Project which since 2007 has defended activists</w:t>
      </w:r>
      <w:r>
        <w:t xml:space="preserve">, journalists, politicians, et al. </w:t>
      </w:r>
      <w:r w:rsidRPr="00C953C6">
        <w:rPr>
          <w:rStyle w:val="StyleUnderline"/>
        </w:rPr>
        <w:t xml:space="preserve">who face harassment, fines, or imprisonment </w:t>
      </w:r>
      <w:r w:rsidRPr="00C953C6">
        <w:rPr>
          <w:rStyle w:val="Emphasis"/>
        </w:rPr>
        <w:t>because of their views concerning Islamism</w:t>
      </w:r>
      <w:r w:rsidRPr="00C953C6">
        <w:rPr>
          <w:rStyle w:val="StyleUnderline"/>
        </w:rPr>
        <w:t xml:space="preserve"> and related topics.</w:t>
      </w:r>
    </w:p>
    <w:p w:rsidR="00676988" w:rsidRDefault="00676988" w:rsidP="00676988">
      <w:r w:rsidRPr="00C953C6">
        <w:rPr>
          <w:rStyle w:val="StyleUnderline"/>
        </w:rPr>
        <w:t>MEF is sponsoring and organizing the second "Free Tommy Robinson" gathering</w:t>
      </w:r>
      <w:r>
        <w:t xml:space="preserve"> in London on July 14. MEF previously provided all the funding and helped organized the first "Free Tommy Robinson" event held June 9 in London.</w:t>
      </w:r>
    </w:p>
    <w:p w:rsidR="00676988" w:rsidRDefault="00676988" w:rsidP="00676988">
      <w:r>
        <w:t>MEF, along with a coalition of UK advocacy groups and international figures will assemble to advocate for Mr. Robinson's release and demand greater protections for freedom of speech and freedom of the press in the United Kingdom. MEF is arranging for U.S. Congressman Paul Gosar (Republican of Arizona) to travel to London to speak alongside the Dutch political leader Geert Wilders, and others.</w:t>
      </w:r>
    </w:p>
    <w:p w:rsidR="00676988" w:rsidRDefault="00676988" w:rsidP="00676988">
      <w:r>
        <w:t>The latest incident began on May 25 with Mr. Robinson reporting on a rape-grooming trial involving Muslim defendants in Leeds, England, for which he was arrested, tried, convicted, sentenced to 13 months prison, and jailed – all in the course of a few hours. To make matters worse, he was tricked out of the right to confer with counsel. Now, he has been moved to historically violent Olney prison, where he is a potential target of Islamist gangs.</w:t>
      </w:r>
    </w:p>
    <w:p w:rsidR="00676988" w:rsidRDefault="00676988" w:rsidP="00676988">
      <w:r>
        <w:t>"The police allow rape gangs to operate for decades but swoop down within minutes on Tommy Robinson for a peccadillo," notes Forum president Daniel Pipes. "We worry that his life is now in immediate peril."</w:t>
      </w:r>
    </w:p>
    <w:p w:rsidR="00676988" w:rsidRDefault="00676988" w:rsidP="00676988">
      <w:r>
        <w:t xml:space="preserve">Forum director </w:t>
      </w:r>
      <w:r w:rsidRPr="00C953C6">
        <w:rPr>
          <w:rStyle w:val="StyleUnderline"/>
        </w:rPr>
        <w:t>Gregg Roman adds: "Western democracy requires a robust public discussion of Islam – including terrorism, terrorist funding, Islamism, immigration and related matters – not its suppression</w:t>
      </w:r>
      <w:r>
        <w:t>. No matter one's views of Mr. Robinson, all decent people must support his right to discuss controversial matters without fear of arrest, secret trial, and imprisonment."</w:t>
      </w:r>
    </w:p>
    <w:p w:rsidR="00676988" w:rsidRDefault="00676988" w:rsidP="00676988">
      <w:r w:rsidRPr="00C953C6">
        <w:rPr>
          <w:rStyle w:val="StyleUnderline"/>
        </w:rPr>
        <w:t xml:space="preserve">The Middle East Forum is aiding </w:t>
      </w:r>
      <w:r>
        <w:t xml:space="preserve">Mr. </w:t>
      </w:r>
      <w:r w:rsidRPr="00C953C6">
        <w:rPr>
          <w:rStyle w:val="StyleUnderline"/>
        </w:rPr>
        <w:t>Robinson's defense</w:t>
      </w:r>
      <w:r>
        <w:t xml:space="preserve"> in three main ways:</w:t>
      </w:r>
    </w:p>
    <w:p w:rsidR="00676988" w:rsidRDefault="00676988" w:rsidP="00676988">
      <w:r w:rsidRPr="00C953C6">
        <w:rPr>
          <w:rStyle w:val="StyleUnderline"/>
        </w:rPr>
        <w:t>Legally</w:t>
      </w:r>
      <w:r>
        <w:t xml:space="preserve"> – By using Legal Project monies to fund his legal defense.</w:t>
      </w:r>
    </w:p>
    <w:p w:rsidR="00676988" w:rsidRDefault="00676988" w:rsidP="00676988">
      <w:r w:rsidRPr="00C953C6">
        <w:rPr>
          <w:rStyle w:val="StyleUnderline"/>
        </w:rPr>
        <w:t>Diplomatically</w:t>
      </w:r>
      <w:r>
        <w:t xml:space="preserve"> – By bringing foreign pressure on the UK government to ensure Mr. Robinson's safety and eventual release.</w:t>
      </w:r>
    </w:p>
    <w:p w:rsidR="00676988" w:rsidRDefault="00676988" w:rsidP="00676988">
      <w:r w:rsidRPr="00C953C6">
        <w:rPr>
          <w:rStyle w:val="StyleUnderline"/>
        </w:rPr>
        <w:t>Politically</w:t>
      </w:r>
      <w:r>
        <w:t xml:space="preserve"> – By organizing and funding the 25,000-person "Free Tommy" London rally on June 9 and now the July 14 protest, also taking place in London.</w:t>
      </w:r>
    </w:p>
    <w:p w:rsidR="00676988" w:rsidRDefault="00676988" w:rsidP="00676988"/>
    <w:p w:rsidR="00676988" w:rsidRDefault="00676988" w:rsidP="00676988">
      <w:pPr>
        <w:pStyle w:val="Heading4"/>
      </w:pPr>
      <w:r>
        <w:t xml:space="preserve">Tommy is a </w:t>
      </w:r>
      <w:r w:rsidRPr="00F403D6">
        <w:rPr>
          <w:i/>
          <w:u w:val="single"/>
        </w:rPr>
        <w:t>terrible</w:t>
      </w:r>
      <w:r>
        <w:t xml:space="preserve"> person</w:t>
      </w:r>
    </w:p>
    <w:p w:rsidR="00676988" w:rsidRPr="00F403D6" w:rsidRDefault="00676988" w:rsidP="00676988">
      <w:r>
        <w:rPr>
          <w:rStyle w:val="Style13ptBold"/>
        </w:rPr>
        <w:t xml:space="preserve">Gal-Dem Staff, 19 </w:t>
      </w:r>
      <w:r w:rsidRPr="00F403D6">
        <w:t>– AN ONLINE AND PRINT PUBLICATION COMMITTED TO SHARING PERSPECTIVES FROM WOMEN AND NON BINARY PEOPLE OF COLOUR (Tommy Robinson is running to be an MEP. Here’s why you should be very, very worried”, 5/1/2019, Gal-Dem, http://gal-dem.com/tommy-robinson-is-running-to-be-an-mep-heres-why-you-should-be-very-very-worried/)//RCU</w:t>
      </w:r>
    </w:p>
    <w:p w:rsidR="00676988" w:rsidRDefault="00676988" w:rsidP="00676988">
      <w:r>
        <w:t>More than ever, we think the general public should be aware of what he stands for.</w:t>
      </w:r>
    </w:p>
    <w:p w:rsidR="00676988" w:rsidRDefault="00676988" w:rsidP="00676988">
      <w:r>
        <w:t xml:space="preserve">• </w:t>
      </w:r>
      <w:r w:rsidRPr="00F403D6">
        <w:rPr>
          <w:rStyle w:val="StyleUnderline"/>
        </w:rPr>
        <w:t xml:space="preserve">In 2004, Tommy became a member of the British National Party </w:t>
      </w:r>
      <w:r>
        <w:t xml:space="preserve">(BNP), a fascist party that was then led by Nick Griffin. The BNP have rejected the labels “Nazi” and “Fascist” – but not for reasons you might presume. </w:t>
      </w:r>
      <w:r w:rsidRPr="00F403D6">
        <w:rPr>
          <w:rStyle w:val="StyleUnderline"/>
        </w:rPr>
        <w:t>A 1992 BNP electoral manifesto said: “Fascism was Italian. Nazism was German. We are British.</w:t>
      </w:r>
      <w:r>
        <w:t xml:space="preserve"> We will do things our own way; we will not copy foreigners”.</w:t>
      </w:r>
    </w:p>
    <w:p w:rsidR="00676988" w:rsidRDefault="00676988" w:rsidP="00676988">
      <w:r>
        <w:t xml:space="preserve">• </w:t>
      </w:r>
      <w:r w:rsidRPr="00F403D6">
        <w:rPr>
          <w:rStyle w:val="StyleUnderline"/>
        </w:rPr>
        <w:t>Tommy founded the</w:t>
      </w:r>
      <w:r>
        <w:t xml:space="preserve"> English Defence League in 2009 with his cousin, Kevin Carroll. Known as the </w:t>
      </w:r>
      <w:r w:rsidRPr="00F403D6">
        <w:rPr>
          <w:rStyle w:val="StyleUnderline"/>
        </w:rPr>
        <w:t>EDL, the Islamophobic far-right group uses street demonstrations as its</w:t>
      </w:r>
      <w:r>
        <w:t xml:space="preserve"> primary </w:t>
      </w:r>
      <w:r w:rsidRPr="00F403D6">
        <w:rPr>
          <w:rStyle w:val="StyleUnderline"/>
        </w:rPr>
        <w:t>method of organising</w:t>
      </w:r>
      <w:r>
        <w:t>.</w:t>
      </w:r>
    </w:p>
    <w:p w:rsidR="00676988" w:rsidRDefault="00676988" w:rsidP="00676988">
      <w:r>
        <w:t xml:space="preserve">• According to an investigation by Hope Not Hate, </w:t>
      </w:r>
      <w:r w:rsidRPr="00F403D6">
        <w:rPr>
          <w:rStyle w:val="StyleUnderline"/>
        </w:rPr>
        <w:t>Robinson has shown up at opponents’ houses at night, banging on their door, looking through their letterboxes and shining lights through the windows</w:t>
      </w:r>
      <w:r>
        <w:t>.</w:t>
      </w:r>
    </w:p>
    <w:p w:rsidR="00676988" w:rsidRDefault="00676988" w:rsidP="00676988">
      <w:r>
        <w:t xml:space="preserve">• He has also shown up at newsrooms to confront journalists who have written on him. </w:t>
      </w:r>
      <w:r w:rsidRPr="00F403D6">
        <w:rPr>
          <w:rStyle w:val="StyleUnderline"/>
        </w:rPr>
        <w:t>Tommy reportedly said</w:t>
      </w:r>
      <w:r>
        <w:t xml:space="preserve"> in an online video: “</w:t>
      </w:r>
      <w:r w:rsidRPr="00F403D6">
        <w:rPr>
          <w:rStyle w:val="StyleUnderline"/>
        </w:rPr>
        <w:t>If you’re a journalist and you think your office or your home is a safe space… it’s not</w:t>
      </w:r>
      <w:r>
        <w:t>”.</w:t>
      </w:r>
    </w:p>
    <w:p w:rsidR="00676988" w:rsidRDefault="00676988" w:rsidP="00676988">
      <w:r>
        <w:t xml:space="preserve">• Tommy has widely perpetuated Islamophobia, </w:t>
      </w:r>
      <w:r w:rsidRPr="00F403D6">
        <w:rPr>
          <w:rStyle w:val="StyleUnderline"/>
        </w:rPr>
        <w:t>tweeting</w:t>
      </w:r>
      <w:r>
        <w:t xml:space="preserve"> in 2016: </w:t>
      </w:r>
      <w:r w:rsidRPr="00F403D6">
        <w:rPr>
          <w:rStyle w:val="StyleUnderline"/>
        </w:rPr>
        <w:t>“I’d personally send every adult male Muslim that has come into the EU</w:t>
      </w:r>
      <w:r>
        <w:t xml:space="preserve"> over the past 12 months </w:t>
      </w:r>
      <w:r w:rsidRPr="00F403D6">
        <w:rPr>
          <w:rStyle w:val="StyleUnderline"/>
        </w:rPr>
        <w:t>back tomorrow if I could</w:t>
      </w:r>
      <w:r>
        <w:t xml:space="preserve">. Fake refugees”. </w:t>
      </w:r>
      <w:r w:rsidRPr="00F403D6">
        <w:rPr>
          <w:rStyle w:val="StyleUnderline"/>
        </w:rPr>
        <w:t>He has</w:t>
      </w:r>
      <w:r>
        <w:t xml:space="preserve"> also </w:t>
      </w:r>
      <w:r w:rsidRPr="00F403D6">
        <w:rPr>
          <w:rStyle w:val="StyleUnderline"/>
        </w:rPr>
        <w:t>described Islam as a “disease” and a “threat to our way of life”. He has since been permanently banned by Twitter</w:t>
      </w:r>
      <w:r>
        <w:t xml:space="preserve"> for violating their rules surrounding hateful conduct.</w:t>
      </w:r>
    </w:p>
    <w:p w:rsidR="00676988" w:rsidRDefault="00676988" w:rsidP="00676988">
      <w:r>
        <w:t>• Tommy has further claimed that the media “steer clear of anything that gives a negative portrayal of Islam”, despite widespread evidence to the contrary.</w:t>
      </w:r>
    </w:p>
    <w:p w:rsidR="00676988" w:rsidRPr="00F403D6" w:rsidRDefault="00676988" w:rsidP="00676988">
      <w:pPr>
        <w:rPr>
          <w:rStyle w:val="StyleUnderline"/>
        </w:rPr>
      </w:pPr>
      <w:r>
        <w:t xml:space="preserve">• </w:t>
      </w:r>
      <w:r w:rsidRPr="00F403D6">
        <w:rPr>
          <w:rStyle w:val="StyleUnderline"/>
        </w:rPr>
        <w:t>Tommy was arrested for participating in a 100-man brawl where he chanted “EDL till I die”.</w:t>
      </w:r>
    </w:p>
    <w:p w:rsidR="00676988" w:rsidRDefault="00676988" w:rsidP="00676988">
      <w:r>
        <w:t>• Darren Osborne, Finsbury Park mosque terror attacker, was said to have been “brainwashed” by far-right material, including posts by Tommy Robinson. Following the 2018 attack, Darren’s partner Sarah Andrews said: “Darren has been watching a lot of Tommy Robinson stuff on the internet… I have pleaded with Darren to stop watching this sort of thing, but he just wouldn’t stop.”</w:t>
      </w:r>
    </w:p>
    <w:p w:rsidR="00676988" w:rsidRDefault="00676988" w:rsidP="00676988">
      <w:r>
        <w:t xml:space="preserve">• Tommy Robinson now considers himself a journalist, and has bolstered his professional platform by claiming to have “exposed” large grooming gangs. </w:t>
      </w:r>
      <w:r w:rsidRPr="00F403D6">
        <w:rPr>
          <w:rStyle w:val="StyleUnderline"/>
        </w:rPr>
        <w:t>Tommy used the grooming gangs as a way to propagate Islamophobia, calling the crime networks “Muslim child rapists” and “jihad rape gangs”.</w:t>
      </w:r>
      <w:r>
        <w:t xml:space="preserve"> He also broadcasted commentary on Facebook live outside the trial. As a result, he was jailed for contempt of court in May 2018.</w:t>
      </w:r>
    </w:p>
    <w:p w:rsidR="00676988" w:rsidRDefault="00676988" w:rsidP="00676988"/>
    <w:p w:rsidR="00676988" w:rsidRDefault="00676988" w:rsidP="00676988">
      <w:pPr>
        <w:pStyle w:val="Heading4"/>
      </w:pPr>
      <w:r>
        <w:t>Their value statement says it all</w:t>
      </w:r>
    </w:p>
    <w:p w:rsidR="00676988" w:rsidRPr="00C953C6" w:rsidRDefault="00676988" w:rsidP="00676988">
      <w:r>
        <w:rPr>
          <w:rStyle w:val="Style13ptBold"/>
        </w:rPr>
        <w:t xml:space="preserve">Middle East Forum, 18 </w:t>
      </w:r>
      <w:r w:rsidRPr="00C953C6">
        <w:t>– (“MEF Organizes 25,000 Strong Protest in Support of Tommy Robinson; Plans Additional Rallies”, Middle East Forum, 7/8/2018, https://www.meforum.org/7292/mef-organizes-25000-strong-protest-in-support)//RCU</w:t>
      </w:r>
    </w:p>
    <w:p w:rsidR="00676988" w:rsidRPr="00C953C6" w:rsidRDefault="00676988" w:rsidP="00676988">
      <w:r w:rsidRPr="00C953C6">
        <w:rPr>
          <w:rStyle w:val="StyleUnderline"/>
        </w:rPr>
        <w:t xml:space="preserve">The Middle East Forum </w:t>
      </w:r>
      <w:r w:rsidRPr="00C953C6">
        <w:rPr>
          <w:rStyle w:val="Emphasis"/>
        </w:rPr>
        <w:t>promotes American interests</w:t>
      </w:r>
      <w:r w:rsidRPr="00C953C6">
        <w:rPr>
          <w:rStyle w:val="StyleUnderline"/>
        </w:rPr>
        <w:t xml:space="preserve"> in the Middle East and </w:t>
      </w:r>
      <w:r w:rsidRPr="00C953C6">
        <w:rPr>
          <w:rStyle w:val="Emphasis"/>
        </w:rPr>
        <w:t>protects the Western civilization from Middle East threats.</w:t>
      </w:r>
    </w:p>
    <w:p w:rsidR="00676988" w:rsidRDefault="00676988" w:rsidP="00676988"/>
    <w:p w:rsidR="00676988" w:rsidRDefault="00676988" w:rsidP="00676988">
      <w:pPr>
        <w:pStyle w:val="Heading4"/>
      </w:pPr>
      <w:r>
        <w:t>It’s hate speech</w:t>
      </w:r>
    </w:p>
    <w:p w:rsidR="00676988" w:rsidRDefault="00676988" w:rsidP="00676988">
      <w:r>
        <w:rPr>
          <w:rStyle w:val="Style13ptBold"/>
        </w:rPr>
        <w:t xml:space="preserve">Media Bias Fact Check, 18 </w:t>
      </w:r>
      <w:r w:rsidRPr="00F403D6">
        <w:t xml:space="preserve">– Media Bias/Fact Check (MBFC), founded in 2015, is an independent online media outlet. MBFC is dedicated to educating the public on media bias and deceptive news practices. MBFC’s aim is to inspire action and a rejection of overtly biased media. We want to return to an era of straight forward news reporting. MBFC follows a strict methodology for determining the biases of sources. Dave Van Zandt is the primary editor for sources. He is assisted by a collective of volunteers who assist in research for many sources listed on these pages. (“Middle East Forum”, 8/11/2018, </w:t>
      </w:r>
      <w:hyperlink r:id="rId8" w:history="1">
        <w:r w:rsidRPr="00F85056">
          <w:rPr>
            <w:rStyle w:val="Hyperlink"/>
          </w:rPr>
          <w:t>https://mediabiasfactcheck.com/middle-east-forum/)//RCU</w:t>
        </w:r>
      </w:hyperlink>
    </w:p>
    <w:p w:rsidR="00676988" w:rsidRDefault="00676988" w:rsidP="00676988">
      <w:r>
        <w:t>*image inserted for reference*</w:t>
      </w:r>
    </w:p>
    <w:p w:rsidR="00676988" w:rsidRPr="00F403D6" w:rsidRDefault="00676988" w:rsidP="00676988">
      <w:r>
        <w:rPr>
          <w:noProof/>
        </w:rPr>
        <w:drawing>
          <wp:inline distT="0" distB="0" distL="0" distR="0" wp14:anchorId="02B9E420" wp14:editId="30714324">
            <wp:extent cx="5715000" cy="638175"/>
            <wp:effectExtent l="0" t="0" r="0" b="9525"/>
            <wp:docPr id="2" name="Picture 2" descr="Middle East Forum - Questionable Source - Hat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ddle East Forum - Questionable Source - Hate Grou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638175"/>
                    </a:xfrm>
                    <a:prstGeom prst="rect">
                      <a:avLst/>
                    </a:prstGeom>
                    <a:noFill/>
                    <a:ln>
                      <a:noFill/>
                    </a:ln>
                  </pic:spPr>
                </pic:pic>
              </a:graphicData>
            </a:graphic>
          </wp:inline>
        </w:drawing>
      </w:r>
    </w:p>
    <w:p w:rsidR="00676988" w:rsidRDefault="00676988" w:rsidP="00676988">
      <w:r>
        <w:t xml:space="preserve">In review, </w:t>
      </w:r>
      <w:r w:rsidRPr="00F403D6">
        <w:rPr>
          <w:rStyle w:val="StyleUnderline"/>
        </w:rPr>
        <w:t>The Middle East Forum is an anti-Islamist and strongly pro-Israel group</w:t>
      </w:r>
      <w:r>
        <w:t xml:space="preserve">. </w:t>
      </w:r>
      <w:r w:rsidRPr="00F403D6">
        <w:rPr>
          <w:rStyle w:val="StyleUnderline"/>
        </w:rPr>
        <w:t>They</w:t>
      </w:r>
      <w:r>
        <w:t xml:space="preserve"> often </w:t>
      </w:r>
      <w:r w:rsidRPr="00F403D6">
        <w:rPr>
          <w:rStyle w:val="StyleUnderline"/>
        </w:rPr>
        <w:t>use moderately loaded wording in their headlines</w:t>
      </w:r>
      <w:r>
        <w:t xml:space="preserve"> such as this: Migration to Europe Becomes a Crisis </w:t>
      </w:r>
      <w:r w:rsidRPr="00F403D6">
        <w:rPr>
          <w:rStyle w:val="StyleUnderline"/>
        </w:rPr>
        <w:t>and</w:t>
      </w:r>
      <w:r>
        <w:t xml:space="preserve"> they </w:t>
      </w:r>
      <w:r w:rsidRPr="00F403D6">
        <w:rPr>
          <w:rStyle w:val="StyleUnderline"/>
        </w:rPr>
        <w:t>rarely provide hyperlinked sourcing</w:t>
      </w:r>
      <w:r>
        <w:t>. The Middle East Forum also republishes articles from right leaning sources such as the Washington Times and the Gatestone Institute.</w:t>
      </w:r>
    </w:p>
    <w:p w:rsidR="00676988" w:rsidRDefault="00676988" w:rsidP="00676988">
      <w:r w:rsidRPr="00F403D6">
        <w:rPr>
          <w:rStyle w:val="StyleUnderline"/>
        </w:rPr>
        <w:t xml:space="preserve">The Middle East Forum has been </w:t>
      </w:r>
      <w:r w:rsidRPr="00F403D6">
        <w:rPr>
          <w:rStyle w:val="Emphasis"/>
        </w:rPr>
        <w:t>placed on the Hate Watch list</w:t>
      </w:r>
      <w:r w:rsidRPr="00F403D6">
        <w:rPr>
          <w:rStyle w:val="StyleUnderline"/>
        </w:rPr>
        <w:t xml:space="preserve"> by the Southern Poverty Law Center for financing a rally in London last month in support of </w:t>
      </w:r>
      <w:r>
        <w:t xml:space="preserve">English far-right provocateur </w:t>
      </w:r>
      <w:r w:rsidRPr="00F403D6">
        <w:rPr>
          <w:rStyle w:val="StyleUnderline"/>
        </w:rPr>
        <w:t>Tommy Robinson</w:t>
      </w:r>
      <w:r>
        <w:t>. The MEF also bankrolled Arizona Congressman Paul Gosar’s trip to the U.K. to attend the rally for the jailed far-right activist.</w:t>
      </w:r>
    </w:p>
    <w:p w:rsidR="00676988" w:rsidRPr="00F403D6" w:rsidRDefault="00676988" w:rsidP="00676988">
      <w:pPr>
        <w:rPr>
          <w:rStyle w:val="StyleUnderline"/>
        </w:rPr>
      </w:pPr>
      <w:r>
        <w:t xml:space="preserve">In response to the rally, on June 19, 2018 </w:t>
      </w:r>
      <w:r w:rsidRPr="00F403D6">
        <w:rPr>
          <w:rStyle w:val="StyleUnderline"/>
        </w:rPr>
        <w:t>a letter was published in The Guardian with over 50 signatories, including British parliamentarians</w:t>
      </w:r>
      <w:r w:rsidRPr="00F403D6">
        <w:t>, condemning</w:t>
      </w:r>
      <w:r>
        <w:t xml:space="preserve"> the rally </w:t>
      </w:r>
      <w:r w:rsidRPr="00F403D6">
        <w:rPr>
          <w:rStyle w:val="StyleUnderline"/>
        </w:rPr>
        <w:t>calling it a “resurgent of the racist right.”</w:t>
      </w:r>
    </w:p>
    <w:p w:rsidR="00676988" w:rsidRDefault="00676988" w:rsidP="00676988">
      <w:r>
        <w:t>“The racist right are using Robinson to reorganize,” the letter states. “Nazi salutes and Islamophobia were at the centre of the mobilisation. This is the first serious attempt since the collapse of the English Defence League (EDL) to develop a racist street movement and give it a political form.”</w:t>
      </w:r>
    </w:p>
    <w:p w:rsidR="00676988" w:rsidRDefault="00676988" w:rsidP="00676988">
      <w:pPr>
        <w:rPr>
          <w:rStyle w:val="StyleUnderline"/>
        </w:rPr>
      </w:pPr>
      <w:r>
        <w:t xml:space="preserve">Further, </w:t>
      </w:r>
      <w:r w:rsidRPr="00F403D6">
        <w:rPr>
          <w:rStyle w:val="StyleUnderline"/>
        </w:rPr>
        <w:t>the founder and President</w:t>
      </w:r>
      <w:r>
        <w:t xml:space="preserve"> of the Middle East Forum, Daniel Pipes </w:t>
      </w:r>
      <w:r w:rsidRPr="00F403D6">
        <w:rPr>
          <w:rStyle w:val="StyleUnderline"/>
        </w:rPr>
        <w:t>is listed as an Islamophobic Individual by CAIR.</w:t>
      </w:r>
    </w:p>
    <w:p w:rsidR="00676988" w:rsidRDefault="00676988" w:rsidP="00676988">
      <w:pPr>
        <w:rPr>
          <w:rStyle w:val="StyleUnderline"/>
        </w:rPr>
      </w:pPr>
    </w:p>
    <w:p w:rsidR="00676988" w:rsidRDefault="00676988" w:rsidP="00676988">
      <w:pPr>
        <w:pStyle w:val="Heading4"/>
      </w:pPr>
      <w:r>
        <w:t xml:space="preserve">The 1AC is </w:t>
      </w:r>
      <w:r w:rsidRPr="00745CB1">
        <w:rPr>
          <w:i/>
          <w:u w:val="single"/>
        </w:rPr>
        <w:t>worse</w:t>
      </w:r>
      <w:r>
        <w:t xml:space="preserve"> than Breitbart</w:t>
      </w:r>
    </w:p>
    <w:p w:rsidR="00676988" w:rsidRDefault="00676988" w:rsidP="00676988">
      <w:r>
        <w:rPr>
          <w:rStyle w:val="Style13ptBold"/>
        </w:rPr>
        <w:t xml:space="preserve">Media Bias Fact Check, 18 </w:t>
      </w:r>
      <w:r w:rsidRPr="00F403D6">
        <w:t>– Media Bias/Fact Check (MBFC), founded in 2015, is an independent online media outlet. MBFC is dedicated to educating the public on media bias and deceptive news practices. MBFC’s aim is to inspire action and a rejection of overtly biased media. We want to return to an era of straight forward news reporting. MBFC follows a strict methodology for determining the biases of sources. Dave Van Zandt is the primary editor for sources. He is assisted by a collective of volunteers who assist in research for many sources listed on these pages. (“</w:t>
      </w:r>
      <w:r>
        <w:t>Methodology</w:t>
      </w:r>
      <w:r w:rsidRPr="00F403D6">
        <w:t xml:space="preserve">”, 8/11/2018, </w:t>
      </w:r>
      <w:r>
        <w:t>https://mediabiasfactcheck.com/methodology/#prettyPhoto</w:t>
      </w:r>
      <w:r w:rsidRPr="00F403D6">
        <w:t>)//RCU</w:t>
      </w:r>
    </w:p>
    <w:p w:rsidR="00676988" w:rsidRDefault="00676988" w:rsidP="00676988">
      <w:r>
        <w:rPr>
          <w:noProof/>
        </w:rPr>
        <w:drawing>
          <wp:inline distT="0" distB="0" distL="0" distR="0" wp14:anchorId="042999AB" wp14:editId="4AF8FA94">
            <wp:extent cx="5715000" cy="638175"/>
            <wp:effectExtent l="0" t="0" r="0" b="9525"/>
            <wp:docPr id="1" name="Picture 1" descr="https://i2.wp.com/mediabiasfactcheck.com/wp-content/uploads/2016/12/right021.png?zoom=2&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2.wp.com/mediabiasfactcheck.com/wp-content/uploads/2016/12/right021.png?zoom=2&amp;ssl=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638175"/>
                    </a:xfrm>
                    <a:prstGeom prst="rect">
                      <a:avLst/>
                    </a:prstGeom>
                    <a:noFill/>
                    <a:ln>
                      <a:noFill/>
                    </a:ln>
                  </pic:spPr>
                </pic:pic>
              </a:graphicData>
            </a:graphic>
          </wp:inline>
        </w:drawing>
      </w:r>
    </w:p>
    <w:p w:rsidR="00676988" w:rsidRDefault="00676988" w:rsidP="00676988"/>
    <w:p w:rsidR="00676988" w:rsidRDefault="00676988" w:rsidP="00676988">
      <w:pPr>
        <w:pStyle w:val="Heading3"/>
      </w:pPr>
      <w:r>
        <w:t>author indict – pipes</w:t>
      </w:r>
    </w:p>
    <w:p w:rsidR="00676988" w:rsidRDefault="00676988" w:rsidP="00676988">
      <w:pPr>
        <w:pStyle w:val="Heading4"/>
      </w:pPr>
      <w:r>
        <w:t>Pretty much every islamophobic thing you can think of is a direct quote from Daniel Pipes</w:t>
      </w:r>
    </w:p>
    <w:p w:rsidR="00676988" w:rsidRDefault="00676988" w:rsidP="00676988">
      <w:r>
        <w:rPr>
          <w:rStyle w:val="Style13ptBold"/>
        </w:rPr>
        <w:t xml:space="preserve">Bridge Initiative Team, 18 </w:t>
      </w:r>
      <w:r w:rsidRPr="00074BA9">
        <w:t xml:space="preserve">– The Bridge Initiative is a multi-year research project on Islamophobia housed in Georgetown University. The Bridge Initiative aims to disseminate original and accessible research, offers engaging analysis and commentary on contemporary issues, and hosts a wide repository of educational resources to inform the general public about Islamophobia. (“FACTSHEET: DANIEL PIPES”, Georgetown University, 8/14/2019, </w:t>
      </w:r>
      <w:hyperlink r:id="rId11" w:history="1">
        <w:r w:rsidRPr="001E70BD">
          <w:rPr>
            <w:rStyle w:val="Hyperlink"/>
          </w:rPr>
          <w:t>https://bridge.georgetown.edu/research/factsheet-daniel-pipes/)//RCU</w:t>
        </w:r>
      </w:hyperlink>
    </w:p>
    <w:p w:rsidR="00676988" w:rsidRPr="00074BA9" w:rsidRDefault="00676988" w:rsidP="00676988"/>
    <w:p w:rsidR="00676988" w:rsidRPr="00B2707A" w:rsidRDefault="00676988" w:rsidP="00676988">
      <w:r w:rsidRPr="00074BA9">
        <w:rPr>
          <w:sz w:val="16"/>
        </w:rPr>
        <w:t xml:space="preserve">IMPACT: </w:t>
      </w:r>
      <w:r w:rsidRPr="00745CB1">
        <w:rPr>
          <w:rStyle w:val="StyleUnderline"/>
        </w:rPr>
        <w:t>Daniel Pipes is</w:t>
      </w:r>
      <w:r w:rsidRPr="00074BA9">
        <w:rPr>
          <w:sz w:val="16"/>
        </w:rPr>
        <w:t xml:space="preserve"> an academic and </w:t>
      </w:r>
      <w:r w:rsidRPr="00745CB1">
        <w:rPr>
          <w:rStyle w:val="StyleUnderline"/>
        </w:rPr>
        <w:t>founder of the right-wing think-tank, Middle East Forum</w:t>
      </w:r>
      <w:r w:rsidRPr="00074BA9">
        <w:rPr>
          <w:sz w:val="16"/>
        </w:rPr>
        <w:t xml:space="preserve">. </w:t>
      </w:r>
      <w:r w:rsidRPr="00745CB1">
        <w:rPr>
          <w:rStyle w:val="StyleUnderline"/>
        </w:rPr>
        <w:t>Pipes supports racial profiling and the surveillance of Muslim communities and believes Muslims in the U</w:t>
      </w:r>
      <w:r w:rsidRPr="00074BA9">
        <w:rPr>
          <w:sz w:val="16"/>
        </w:rPr>
        <w:t xml:space="preserve">nited </w:t>
      </w:r>
      <w:r w:rsidRPr="00745CB1">
        <w:rPr>
          <w:rStyle w:val="StyleUnderline"/>
        </w:rPr>
        <w:t>S</w:t>
      </w:r>
      <w:r w:rsidRPr="00074BA9">
        <w:rPr>
          <w:sz w:val="16"/>
        </w:rPr>
        <w:t xml:space="preserve">tates </w:t>
      </w:r>
      <w:r w:rsidRPr="00745CB1">
        <w:rPr>
          <w:rStyle w:val="StyleUnderline"/>
        </w:rPr>
        <w:t>seek to infiltrate and overthrow the country</w:t>
      </w:r>
      <w:r w:rsidRPr="00074BA9">
        <w:rPr>
          <w:sz w:val="16"/>
        </w:rPr>
        <w:t xml:space="preserve">. </w:t>
      </w:r>
      <w:r w:rsidRPr="00074BA9">
        <w:rPr>
          <w:rStyle w:val="StyleUnderline"/>
        </w:rPr>
        <w:t>He has spent decades promoting anti-Muslim tropes and has financed numerous activists and organizations that spread misinformation about Muslims and Islam.</w:t>
      </w:r>
      <w:r>
        <w:rPr>
          <w:rStyle w:val="StyleUnderline"/>
        </w:rPr>
        <w:t xml:space="preserve"> </w:t>
      </w:r>
      <w:r w:rsidRPr="00074BA9">
        <w:rPr>
          <w:sz w:val="16"/>
        </w:rPr>
        <w:t xml:space="preserve">Daniel Pipes holds a B.A. and a Ph.D., both in History, from Harvard University. According to Pipes’s bio, he has taught at a number of universities, including Harvard University, the U.S. Naval War College, and the University of Chicago. Pipes also served as a Taube Distinguished Visiting Fellow at the Hoover Institution at Stanford University. Pipes is the president and founder of the Middle East Forum (MEF), described by the Center for American Progress as a “controversial far-right think-tank that is known for its anti-Islam views and hawkish foreign policy recommendations.” In November 1990, </w:t>
      </w:r>
      <w:r w:rsidRPr="00074BA9">
        <w:rPr>
          <w:rStyle w:val="StyleUnderline"/>
        </w:rPr>
        <w:t>Pipes wrote</w:t>
      </w:r>
      <w:r w:rsidRPr="00074BA9">
        <w:rPr>
          <w:sz w:val="16"/>
        </w:rPr>
        <w:t xml:space="preserve"> in the National Review: “</w:t>
      </w:r>
      <w:r w:rsidRPr="00074BA9">
        <w:rPr>
          <w:rStyle w:val="StyleUnderline"/>
        </w:rPr>
        <w:t xml:space="preserve">Western European societies are unprepared for the massive immigration of brown-skinned peoples cooking </w:t>
      </w:r>
      <w:r w:rsidRPr="00074BA9">
        <w:rPr>
          <w:rStyle w:val="Emphasis"/>
        </w:rPr>
        <w:t>strange foods</w:t>
      </w:r>
      <w:r w:rsidRPr="00074BA9">
        <w:rPr>
          <w:rStyle w:val="StyleUnderline"/>
        </w:rPr>
        <w:t xml:space="preserve"> and maintaining </w:t>
      </w:r>
      <w:r w:rsidRPr="00074BA9">
        <w:rPr>
          <w:rStyle w:val="Emphasis"/>
        </w:rPr>
        <w:t>different standards of hygiene</w:t>
      </w:r>
      <w:r w:rsidRPr="00074BA9">
        <w:rPr>
          <w:sz w:val="16"/>
        </w:rPr>
        <w:t xml:space="preserve"> .… All immigrants bring exotic customs and attitudes, but </w:t>
      </w:r>
      <w:r w:rsidRPr="00074BA9">
        <w:rPr>
          <w:rStyle w:val="StyleUnderline"/>
        </w:rPr>
        <w:t>Muslim customs are more troublesome than most</w:t>
      </w:r>
      <w:r w:rsidRPr="00074BA9">
        <w:rPr>
          <w:sz w:val="16"/>
        </w:rPr>
        <w:t xml:space="preserve">.” In an October 2001 article for National Review Online that has since been deleted, </w:t>
      </w:r>
      <w:r w:rsidRPr="00074BA9">
        <w:rPr>
          <w:rStyle w:val="StyleUnderline"/>
        </w:rPr>
        <w:t>Pipes argued that “every fundamentalist Muslim, no matter how peaceable in his own behavior, is part of a murderous movement and is</w:t>
      </w:r>
      <w:r w:rsidRPr="00074BA9">
        <w:rPr>
          <w:sz w:val="16"/>
        </w:rPr>
        <w:t xml:space="preserve"> thus, in some fashion, </w:t>
      </w:r>
      <w:r w:rsidRPr="00074BA9">
        <w:rPr>
          <w:rStyle w:val="Emphasis"/>
        </w:rPr>
        <w:t>a foot soldier in the war that bin Laden has launched</w:t>
      </w:r>
      <w:r w:rsidRPr="00074BA9">
        <w:rPr>
          <w:sz w:val="16"/>
        </w:rPr>
        <w:t xml:space="preserve"> against civilization.” In January 2003, Pipes argued that “if Americans want to protect themselves from Islamist terrorism, they must temporarily give higher priority to security concerns than to civil-libertarian sensitivities. Preventing Islamists from inflicting further damage implies … focusing on Muslims. Not to do so is an invitation to further terrorism.” In December 2004, Pipes wrote in an article for New York Sun that “the threat of radical Islam implies an imperative to focus security measures on Muslims” and compared it to the process of “searching for rapists, [whereby] one looks only at the male population. Similarly, if searching for Islamists (adherents of radical Islam), one looks at the Muslim population.” In the same article, </w:t>
      </w:r>
      <w:r w:rsidRPr="00074BA9">
        <w:rPr>
          <w:rStyle w:val="StyleUnderline"/>
        </w:rPr>
        <w:t>Pipes argued that the internment of Japanese Americans during the 1940s was justified</w:t>
      </w:r>
      <w:r w:rsidRPr="00074BA9">
        <w:rPr>
          <w:sz w:val="16"/>
        </w:rPr>
        <w:t xml:space="preserve">. He endorses the argument found in Michelle Malkin’s In Defense of Internment, that “in time of war, governments should take into account nationality, ethnicity, and religious affiliation in their homeland security policies and engage in … ‘threat profiling.’” He concludes that “President </w:t>
      </w:r>
      <w:r w:rsidRPr="00074BA9">
        <w:rPr>
          <w:rStyle w:val="StyleUnderline"/>
        </w:rPr>
        <w:t>Roosevelt and his staff did the right thing.”</w:t>
      </w:r>
      <w:r>
        <w:rPr>
          <w:rStyle w:val="StyleUnderline"/>
        </w:rPr>
        <w:t xml:space="preserve"> </w:t>
      </w:r>
      <w:r w:rsidRPr="00074BA9">
        <w:rPr>
          <w:sz w:val="16"/>
        </w:rPr>
        <w:t xml:space="preserve">In June 2006, </w:t>
      </w:r>
      <w:r w:rsidRPr="00074BA9">
        <w:rPr>
          <w:rStyle w:val="StyleUnderline"/>
        </w:rPr>
        <w:t>Pipes advocated the legalization of “terrorist” profiling based on racial and ethnic appearance arguing that “</w:t>
      </w:r>
      <w:r w:rsidRPr="00074BA9">
        <w:rPr>
          <w:rStyle w:val="Emphasis"/>
        </w:rPr>
        <w:t>profiling is an obviously useful tool</w:t>
      </w:r>
      <w:r w:rsidRPr="00074BA9">
        <w:rPr>
          <w:rStyle w:val="StyleUnderline"/>
        </w:rPr>
        <w:t>,</w:t>
      </w:r>
      <w:r w:rsidRPr="00074BA9">
        <w:rPr>
          <w:sz w:val="16"/>
        </w:rPr>
        <w:t xml:space="preserve"> so the solution lies in passing laws to permit the police to do so overtly and legally.” In a 2008 article for The Jerusalem Post, Pipes warned of “Islamist infiltrators” and “Islamist moles” in the “West.” In the piece, he defended his 2003 statement in which he called for special surveillance and additional backgrounds checks of Muslims in America in an effort to uncover “connections to terrorism.” </w:t>
      </w:r>
      <w:r w:rsidRPr="00074BA9">
        <w:rPr>
          <w:rStyle w:val="StyleUnderline"/>
        </w:rPr>
        <w:t>He</w:t>
      </w:r>
      <w:r w:rsidRPr="00074BA9">
        <w:rPr>
          <w:sz w:val="16"/>
        </w:rPr>
        <w:t xml:space="preserve"> also </w:t>
      </w:r>
      <w:r w:rsidRPr="00074BA9">
        <w:rPr>
          <w:rStyle w:val="StyleUnderline"/>
        </w:rPr>
        <w:t>called for greater scrutiny of mosques and increased oversight of Muslims schools</w:t>
      </w:r>
      <w:r w:rsidRPr="00074BA9">
        <w:rPr>
          <w:sz w:val="16"/>
        </w:rPr>
        <w:t xml:space="preserve">. Pipes became the prime amplifier of the “no-go zones” conspiracy theory when he coined the term in 2006 to refer to French “Zones Urbaines Sensibles” via his personal blog. He endorsed the definition of these areas as “places in France that the French state does not fully control.” In 2013, Pipes admitted that these areas are not actually “no-go zones but, as the French nomenclature accurately indicates, ‘sensitive urban zones” and that “[he regrets] having translated [them] as no-go zones.” The theory continues to hold as it still appears in a number of Fox News segments and has even influenced President Donald Trump’s ambassador to the Netherlands. In a February 2013 article for Washington Times, </w:t>
      </w:r>
      <w:r w:rsidRPr="00074BA9">
        <w:rPr>
          <w:rStyle w:val="StyleUnderline"/>
        </w:rPr>
        <w:t>Pipes called for a “ban [of] the niqab and burqa in public places.”</w:t>
      </w:r>
      <w:r w:rsidRPr="00074BA9">
        <w:rPr>
          <w:sz w:val="16"/>
        </w:rPr>
        <w:t xml:space="preserve"> He claims this is a response to the phenomenon that as “full-body Islamic covers spread, criminals increasingly use them to perpetrate their offenses.” In 2003, George W. Bush nominated Pipes to the U.S. Institute of Peace (USIP), a federally-funded think tank. Criticism from a number of Senators and Muslim and Arab advocacy organizations forced Bush to appoint Pipes during recess to avoid a Congressional vote, which shortened the typical four-year term to 18 months. In April 2003, Frank Gaffney, the founder of the anti-Muslim think-tank, Center for Security Policy, praised Pipes’ nomination to the U.S. Institute of Peace calling it “noteworthy.” In the letter, Gaffney described the criticism of Pipes’ nomination by the American Muslim Council and the Council on American-Islamic Relations (CAIR) as “a jihad against President Bush’s nomination.” In January 2010, Pipes wrote a piece praising Dutch politician, Geert Wilders, arguing that Wilders is a “charismatic, savvy, principled, and outspoken leader” who “sees Islam itself as the problem, not just a virulent version of it called Islamism.” Wilders has in the past likened the Qur’an to Hitler’s Mein Kampf and has recently called for a “Trump-style” Muslim Ban in Europe. A 2012 Reuters article revealed that Pipes and David Horowitz had provided financial support to Wilders in the past. </w:t>
      </w:r>
      <w:r w:rsidRPr="00074BA9">
        <w:rPr>
          <w:rStyle w:val="Emphasis"/>
        </w:rPr>
        <w:t>Pipes and the MEF were cited numerous times</w:t>
      </w:r>
      <w:r w:rsidRPr="00074BA9">
        <w:rPr>
          <w:rStyle w:val="StyleUnderline"/>
        </w:rPr>
        <w:t xml:space="preserve"> in Anders Breivik’s manifesto detailing the far-right mass murderer’s motivations for his July 2011 attack that resulted in the </w:t>
      </w:r>
      <w:r w:rsidRPr="00074BA9">
        <w:rPr>
          <w:rStyle w:val="Emphasis"/>
        </w:rPr>
        <w:t>death of more than 70 Norwegians</w:t>
      </w:r>
      <w:r w:rsidRPr="00074BA9">
        <w:rPr>
          <w:sz w:val="16"/>
        </w:rPr>
        <w:t xml:space="preserve">. Other individuals cited in the manifesto were Frank Gaffney, Steven Emerson, Pamela Geller and Robert Spencer. In May 2001, Pipes and Steven Emerson collaborated on an article found in Pipes’ book Miniatures: Views of Islamic and Middle Eastern Politics that argued the U.S. government should “[see] acts of terror as battles, not crimes” and that “as in a conventional war, America’s armed forces, not its policemen and lawyers, are primarily deployed to protect Americans.” In October 2012, Pipes appeared in an NPR debate alongside Zuhdi Jasser. In it they argued that it is better to have dictators than elected Islamists. </w:t>
      </w:r>
      <w:r w:rsidRPr="00074BA9">
        <w:rPr>
          <w:rStyle w:val="StyleUnderline"/>
        </w:rPr>
        <w:t>Pipes argued that “</w:t>
      </w:r>
      <w:r w:rsidRPr="00074BA9">
        <w:rPr>
          <w:rStyle w:val="Emphasis"/>
        </w:rPr>
        <w:t>Islamists</w:t>
      </w:r>
      <w:r w:rsidRPr="00074BA9">
        <w:rPr>
          <w:sz w:val="16"/>
        </w:rPr>
        <w:t xml:space="preserve">, whether elected or not, whether violent or not, Islamists </w:t>
      </w:r>
      <w:r w:rsidRPr="00074BA9">
        <w:rPr>
          <w:rStyle w:val="Emphasis"/>
        </w:rPr>
        <w:t>of any sort whatsoever are barbarians</w:t>
      </w:r>
      <w:r w:rsidRPr="00074BA9">
        <w:rPr>
          <w:rStyle w:val="StyleUnderline"/>
        </w:rPr>
        <w:t>, are totalitarians, are far worse than dictators.”</w:t>
      </w:r>
      <w:r>
        <w:rPr>
          <w:rStyle w:val="StyleUnderline"/>
        </w:rPr>
        <w:t xml:space="preserve"> </w:t>
      </w:r>
      <w:r w:rsidRPr="00074BA9">
        <w:rPr>
          <w:sz w:val="16"/>
        </w:rPr>
        <w:t xml:space="preserve">In 2011, Pipes supported the campaign to stop Park 51, a development project envisioning the construction of a Muslim community center in NYC. The project was dubbed the “Ground Zero mosque.” Pipes wrote, “While Muslims have every legal right to build a mosque near Ground Zero, this initiative carries the unmistakable odor of Islamic triumphalism.” Despite his history of derogatory anti-Muslim remarks, Pipes has been praised as “an authoritative commentator on the Middle East” by the Wall Street Journal (1989), being “years ahead of the curve in identifying the threat of radical Islam” by CBS News (2006), and “perhaps the most prominent U.S. scholar on radical Islam” by The Washington Post (2010). Pipes’s website, DanielPipes.org has nearly 70 million page visits and claims to be “one of the Internet’s most accessed sources of specialized information on the Middle East and Muslim history.” Its readership spans worldwide, with visitors from 236 countries and domains. One of Pipes’ most read articles, titled “What is Jihad?“, has more than 400,000 views and defines jihad as “unabashedly offensive in nature, with the eventual goal of achieving Muslim dominion over the entire globe.” </w:t>
      </w:r>
      <w:r w:rsidRPr="00074BA9">
        <w:rPr>
          <w:rStyle w:val="StyleUnderline"/>
        </w:rPr>
        <w:t>On Pipes’ website, there is a page dedicated to the racist and Islamophobic ‘Birther’ conspiracy theory, which claims</w:t>
      </w:r>
      <w:r w:rsidRPr="00074BA9">
        <w:rPr>
          <w:sz w:val="16"/>
        </w:rPr>
        <w:t xml:space="preserve"> former President Barack </w:t>
      </w:r>
      <w:r w:rsidRPr="00074BA9">
        <w:rPr>
          <w:rStyle w:val="StyleUnderline"/>
        </w:rPr>
        <w:t>Obama was born in Kenya, was secretly a Muslim, and</w:t>
      </w:r>
      <w:r w:rsidRPr="00074BA9">
        <w:rPr>
          <w:sz w:val="16"/>
        </w:rPr>
        <w:t xml:space="preserve"> was </w:t>
      </w:r>
      <w:r w:rsidRPr="00074BA9">
        <w:rPr>
          <w:rStyle w:val="StyleUnderline"/>
        </w:rPr>
        <w:t>therefore not a legitimate president</w:t>
      </w:r>
      <w:r w:rsidRPr="00074BA9">
        <w:rPr>
          <w:sz w:val="16"/>
        </w:rPr>
        <w:t xml:space="preserve">. This section has received an aggregate readership of approximately 1,000,000. The ‘Birther’ conspiracy theory has been promoted by other anti-Muslim activists including Frank Gaffney, as well as current President Donald Trump. </w:t>
      </w:r>
    </w:p>
    <w:p w:rsidR="00676988" w:rsidRPr="00B2707A" w:rsidRDefault="00676988" w:rsidP="00676988"/>
    <w:p w:rsidR="00676988" w:rsidRDefault="00676988" w:rsidP="00676988">
      <w:pPr>
        <w:pStyle w:val="Heading3"/>
      </w:pPr>
      <w:r>
        <w:t>1nc – alt cause</w:t>
      </w:r>
    </w:p>
    <w:p w:rsidR="00676988" w:rsidRDefault="00676988" w:rsidP="00676988">
      <w:pPr>
        <w:pStyle w:val="Heading4"/>
      </w:pPr>
      <w:r>
        <w:t>Alt causes to us-saudi relations</w:t>
      </w:r>
    </w:p>
    <w:p w:rsidR="00676988" w:rsidRDefault="00676988" w:rsidP="00676988">
      <w:pPr>
        <w:rPr>
          <w:sz w:val="16"/>
        </w:rPr>
      </w:pPr>
      <w:r w:rsidRPr="00D056E0">
        <w:rPr>
          <w:rStyle w:val="Style13ptBold"/>
        </w:rPr>
        <w:t>CFR 18</w:t>
      </w:r>
      <w:r w:rsidRPr="00D056E0">
        <w:rPr>
          <w:sz w:val="16"/>
        </w:rPr>
        <w:t xml:space="preserve">, </w:t>
      </w:r>
      <w:r>
        <w:rPr>
          <w:sz w:val="16"/>
        </w:rPr>
        <w:t xml:space="preserve"> </w:t>
      </w:r>
      <w:r w:rsidRPr="00D056E0">
        <w:t>e</w:t>
      </w:r>
      <w:r>
        <w:t xml:space="preserve">ditors of the Council on Foreign Relations’s website, the CFR is an </w:t>
      </w:r>
      <w:r w:rsidRPr="00D056E0">
        <w:t>independent, nonpartisan membership organization, think tank, and publisher</w:t>
      </w:r>
      <w:r>
        <w:t xml:space="preserve"> which writes on </w:t>
      </w:r>
      <w:r w:rsidRPr="00D056E0">
        <w:t>foreign policy choices facing the United States and other countries</w:t>
      </w:r>
      <w:r>
        <w:t xml:space="preserve">, </w:t>
      </w:r>
      <w:r w:rsidRPr="00D056E0">
        <w:t>"U.S.-Saudi Arabia Relations", Council on Foreign Relations, 12-7-2018, https://www.cfr.org/backgrounder/us-saudi-arabia-relations, //sab</w:t>
      </w:r>
    </w:p>
    <w:p w:rsidR="00676988" w:rsidRDefault="00676988" w:rsidP="00676988">
      <w:pPr>
        <w:rPr>
          <w:sz w:val="14"/>
        </w:rPr>
      </w:pPr>
      <w:r w:rsidRPr="00E76B15">
        <w:rPr>
          <w:rStyle w:val="StyleUnderline"/>
        </w:rPr>
        <w:t>U.S.-Saudi Arabia relations have never been in complete harmony</w:t>
      </w:r>
      <w:r w:rsidRPr="00E76B15">
        <w:rPr>
          <w:rStyle w:val="Emphasis"/>
        </w:rPr>
        <w:t>. Terrorism financing</w:t>
      </w:r>
      <w:r w:rsidRPr="00E76B15">
        <w:rPr>
          <w:rStyle w:val="StyleUnderline"/>
        </w:rPr>
        <w:t xml:space="preserve">, the </w:t>
      </w:r>
      <w:r w:rsidRPr="00E76B15">
        <w:rPr>
          <w:rStyle w:val="Emphasis"/>
        </w:rPr>
        <w:t>export of the kingdom’s interpretation of Islam</w:t>
      </w:r>
      <w:r w:rsidRPr="00E76B15">
        <w:rPr>
          <w:rStyle w:val="StyleUnderline"/>
        </w:rPr>
        <w:t xml:space="preserve">, </w:t>
      </w:r>
      <w:r w:rsidRPr="00E76B15">
        <w:rPr>
          <w:rStyle w:val="Emphasis"/>
        </w:rPr>
        <w:t>human rights abuses</w:t>
      </w:r>
      <w:r w:rsidRPr="00E76B15">
        <w:rPr>
          <w:rStyle w:val="StyleUnderline"/>
        </w:rPr>
        <w:t xml:space="preserve">, and the </w:t>
      </w:r>
      <w:r w:rsidRPr="00E76B15">
        <w:rPr>
          <w:rStyle w:val="Emphasis"/>
        </w:rPr>
        <w:t>lack of democratic representation</w:t>
      </w:r>
      <w:r w:rsidRPr="00E76B15">
        <w:rPr>
          <w:rStyle w:val="StyleUnderline"/>
        </w:rPr>
        <w:t>, as documented annually by the State Department, have all caused friction.</w:t>
      </w:r>
      <w:r>
        <w:rPr>
          <w:rStyle w:val="StyleUnderline"/>
        </w:rPr>
        <w:t xml:space="preserve"> </w:t>
      </w:r>
      <w:r w:rsidRPr="00E76B15">
        <w:rPr>
          <w:sz w:val="14"/>
        </w:rPr>
        <w:t xml:space="preserve">Although historically the United States and Saudi Arabia have had the common objectives of regional stability and containing Iran, they differed on core issues during the Obama administration. </w:t>
      </w:r>
      <w:r w:rsidRPr="00E76B15">
        <w:rPr>
          <w:rStyle w:val="StyleUnderline"/>
        </w:rPr>
        <w:t>Saudi Arabia was dismayed by the lack of U.S. support for ousted Egyptian President Hosni Mubarak and that it was not included in initial negotiations on Iran’s nuclear program, which were conducted in secret in Oman in 2013.</w:t>
      </w:r>
      <w:r w:rsidRPr="00E76B15">
        <w:rPr>
          <w:sz w:val="14"/>
        </w:rPr>
        <w:t xml:space="preserve"> Saudi leadership also chafed at President Obama’s vision that the kingdom “share the neighborhood” with Iran. </w:t>
      </w:r>
      <w:r w:rsidRPr="00E76B15">
        <w:rPr>
          <w:rStyle w:val="StyleUnderline"/>
        </w:rPr>
        <w:t>The Israeli-Palestinian conflict has been a source of contention from early days.</w:t>
      </w:r>
      <w:r w:rsidRPr="00E76B15">
        <w:rPr>
          <w:sz w:val="14"/>
        </w:rPr>
        <w:t xml:space="preserve"> During the second intifada (2000–2005), Riyadh proposed the Arab Peace Initiative, under which Arab countries would normalize relations with Israel in exchange for its withdrawal from the occupied Palestinian territories and a “just solution” for Palestinian refugees. Elements of the initiative were adopted by the Bush and Obama administrations. </w:t>
      </w:r>
      <w:r w:rsidRPr="00E76B15">
        <w:rPr>
          <w:rStyle w:val="StyleUnderline"/>
        </w:rPr>
        <w:t>Many Arab states have criticized the Trump administration’s more outright support of Israel. The Saudi royal court denounced the U.S. decision in 2018 to recognize Jerusalem as Israel’s capital.</w:t>
      </w:r>
      <w:r w:rsidRPr="00E76B15">
        <w:rPr>
          <w:sz w:val="14"/>
        </w:rPr>
        <w:t xml:space="preserve"> As Israeli-Gulf ties, particularly intelligence cooperation, have strengthened over mutual enmity toward Iran, the Trump administration hopes that Saudi Arabia will push the Palestinians to take part in a U.S.-led peace process.</w:t>
      </w:r>
    </w:p>
    <w:p w:rsidR="00676988" w:rsidRDefault="00676988" w:rsidP="00676988">
      <w:pPr>
        <w:pStyle w:val="Heading3"/>
      </w:pPr>
      <w:r>
        <w:t>1nc – at: gcc coop key</w:t>
      </w:r>
    </w:p>
    <w:p w:rsidR="00676988" w:rsidRDefault="00676988" w:rsidP="00676988">
      <w:pPr>
        <w:pStyle w:val="Heading4"/>
      </w:pPr>
      <w:r>
        <w:t xml:space="preserve">The plan can’t resolve underlying issues in the GCC </w:t>
      </w:r>
    </w:p>
    <w:p w:rsidR="00676988" w:rsidRPr="005C5AAA" w:rsidRDefault="00676988" w:rsidP="00676988">
      <w:r w:rsidRPr="002853FF">
        <w:rPr>
          <w:rStyle w:val="Style13ptBold"/>
        </w:rPr>
        <w:t>Laipson 17</w:t>
      </w:r>
      <w:r>
        <w:t xml:space="preserve"> – </w:t>
      </w:r>
      <w:r w:rsidRPr="005C5AAA">
        <w:t xml:space="preserve">Ellen Laipson, 6-13-2017, "Will the Gulf Cooperation Council Survive the Saudi-Qatar Crisis?," </w:t>
      </w:r>
      <w:r>
        <w:t>World Politics Review</w:t>
      </w:r>
      <w:r w:rsidRPr="005C5AAA">
        <w:t xml:space="preserve">, </w:t>
      </w:r>
      <w:hyperlink r:id="rId12" w:history="1">
        <w:r w:rsidRPr="00F83833">
          <w:rPr>
            <w:rStyle w:val="Hyperlink"/>
          </w:rPr>
          <w:t>https://www.worldpoliticsreview.com/articles/22430/will-the-gulf-cooperation-council-survive-the-saudi-qatar-crisis //</w:t>
        </w:r>
      </w:hyperlink>
      <w:r>
        <w:t xml:space="preserve"> ank</w:t>
      </w:r>
    </w:p>
    <w:p w:rsidR="00676988" w:rsidRPr="002853FF" w:rsidRDefault="00676988" w:rsidP="00676988">
      <w:pPr>
        <w:rPr>
          <w:rStyle w:val="StyleUnderline"/>
        </w:rPr>
      </w:pPr>
      <w:r w:rsidRPr="002853FF">
        <w:rPr>
          <w:sz w:val="16"/>
        </w:rPr>
        <w:t xml:space="preserve">The </w:t>
      </w:r>
      <w:r w:rsidRPr="002853FF">
        <w:rPr>
          <w:rStyle w:val="StyleUnderline"/>
        </w:rPr>
        <w:t>dramatic crisis pitting tiny</w:t>
      </w:r>
      <w:r w:rsidRPr="002853FF">
        <w:rPr>
          <w:sz w:val="16"/>
        </w:rPr>
        <w:t xml:space="preserve">, oil-wealthy </w:t>
      </w:r>
      <w:r w:rsidRPr="002853FF">
        <w:rPr>
          <w:rStyle w:val="StyleUnderline"/>
        </w:rPr>
        <w:t>Qatar against</w:t>
      </w:r>
      <w:r w:rsidRPr="002853FF">
        <w:rPr>
          <w:sz w:val="16"/>
        </w:rPr>
        <w:t xml:space="preserve"> regional powers </w:t>
      </w:r>
      <w:r w:rsidRPr="002853FF">
        <w:rPr>
          <w:rStyle w:val="StyleUnderline"/>
        </w:rPr>
        <w:t>Saudi</w:t>
      </w:r>
      <w:r w:rsidRPr="002853FF">
        <w:rPr>
          <w:sz w:val="16"/>
        </w:rPr>
        <w:t xml:space="preserve"> Arabia, </w:t>
      </w:r>
      <w:r w:rsidRPr="002853FF">
        <w:rPr>
          <w:rStyle w:val="StyleUnderline"/>
        </w:rPr>
        <w:t>the U</w:t>
      </w:r>
      <w:r w:rsidRPr="002853FF">
        <w:rPr>
          <w:sz w:val="16"/>
        </w:rPr>
        <w:t xml:space="preserve">nited </w:t>
      </w:r>
      <w:r w:rsidRPr="002853FF">
        <w:rPr>
          <w:rStyle w:val="StyleUnderline"/>
        </w:rPr>
        <w:t>A</w:t>
      </w:r>
      <w:r w:rsidRPr="002853FF">
        <w:rPr>
          <w:sz w:val="16"/>
        </w:rPr>
        <w:t xml:space="preserve">rab </w:t>
      </w:r>
      <w:r w:rsidRPr="002853FF">
        <w:rPr>
          <w:rStyle w:val="StyleUnderline"/>
        </w:rPr>
        <w:t>E</w:t>
      </w:r>
      <w:r w:rsidRPr="002853FF">
        <w:rPr>
          <w:sz w:val="16"/>
        </w:rPr>
        <w:t xml:space="preserve">mirates and </w:t>
      </w:r>
      <w:r w:rsidRPr="002853FF">
        <w:rPr>
          <w:rStyle w:val="StyleUnderline"/>
        </w:rPr>
        <w:t>Egypt raises the question of the survivability of the Gulf Cooperation Council</w:t>
      </w:r>
      <w:r w:rsidRPr="002853FF">
        <w:rPr>
          <w:sz w:val="16"/>
        </w:rPr>
        <w:t xml:space="preserve">, the regional organization of six Gulf states. </w:t>
      </w:r>
      <w:r w:rsidRPr="002853FF">
        <w:rPr>
          <w:rStyle w:val="StyleUnderline"/>
        </w:rPr>
        <w:t>Most likely, Qatar will make some concessions to return to the fold. But the GCC will end up weaker as a result, and Riyadh’s ambition to push for deeper unity of effort among the six states will not be realized.</w:t>
      </w:r>
      <w:r>
        <w:rPr>
          <w:rStyle w:val="StyleUnderline"/>
        </w:rPr>
        <w:t xml:space="preserve"> </w:t>
      </w:r>
      <w:r w:rsidRPr="002853FF">
        <w:rPr>
          <w:sz w:val="16"/>
        </w:rPr>
        <w:t xml:space="preserve">The political assault against Qatar has seen Saudi Arabia, the UAE and other states break diplomatic ties with Doha, as well as close their land borders and airspace to the country. It is the worst crisis for the GCC since its creation in 1981. At the time, the effort to bring together the six Gulf countries—Saudi Arabia, the UAE, Kuwait, Bahrain, Oman and Qatar—into a political and economic alliance was a reaction to sources of regional upheaval, including the Iranian Revolution, the Israeli-Egyptian peace treaty and the resulting isolation of Egypt. It was also intended to have a security component, with a defense council to coordinate military matters. </w:t>
      </w:r>
      <w:r w:rsidRPr="002853FF">
        <w:rPr>
          <w:rStyle w:val="StyleUnderline"/>
        </w:rPr>
        <w:t>The GCC has always looked better on paper than in reality. Each of the Gulf states has preferred to retain its special security ties to Western powers; rivalries among the members’ respective royal families remain acute; and each state has tried to develop a distinct economic development strategy and, more recently, a unique brand as a global actor, from the roles of their national airlines to hosting international sports events to their philanthropic work.</w:t>
      </w:r>
      <w:r>
        <w:rPr>
          <w:rStyle w:val="StyleUnderline"/>
        </w:rPr>
        <w:t xml:space="preserve"> </w:t>
      </w:r>
      <w:r w:rsidRPr="002853FF">
        <w:rPr>
          <w:sz w:val="16"/>
        </w:rPr>
        <w:t xml:space="preserve">Over time, some GCC states saw the evolution of the European Community from a cooperative regional organization to the comprehensive European Union as an aspirational model. A few years ago, the Saudis pressed for progress toward a single currency and a political union, but too quickly and too abruptly for the other GCC states to absorb. But some incremental progress has been made on coordinating security, lightening restrictions on interstate travel and mobility, and expanding cooperation in trade and finance. </w:t>
      </w:r>
      <w:r w:rsidRPr="002853FF">
        <w:rPr>
          <w:rStyle w:val="StyleUnderline"/>
        </w:rPr>
        <w:t>The GCC has never been an organization of peers. In fact, the Saudis have always asserted primacy</w:t>
      </w:r>
      <w:r w:rsidRPr="002853FF">
        <w:rPr>
          <w:sz w:val="16"/>
        </w:rPr>
        <w:t xml:space="preserve">, in particular toward Bahrain and Qatar. The independence of those two small states was not foreordained. Qatar was part of East Arabia and could have been integrated into the Saudi state. When the British withdrew in 1971, Doha could have joined the federation of emirates that became the UAE. Bahrain’s existential issues are even more complicated, given its historical ties to the Persian Empire and the demographic struggles between the Sunni ruling family and the Shiite majority. </w:t>
      </w:r>
      <w:r w:rsidRPr="002853FF">
        <w:rPr>
          <w:rStyle w:val="StyleUnderline"/>
        </w:rPr>
        <w:t>The GCC has always looked better on paper than in reality.</w:t>
      </w:r>
      <w:r>
        <w:rPr>
          <w:rStyle w:val="StyleUnderline"/>
        </w:rPr>
        <w:t xml:space="preserve"> </w:t>
      </w:r>
      <w:r w:rsidRPr="002853FF">
        <w:rPr>
          <w:sz w:val="16"/>
        </w:rPr>
        <w:t xml:space="preserve">The present dispute between Qatar and its neighbors over its alleged support of terrorism and ties with Iran are not new, and some </w:t>
      </w:r>
      <w:r w:rsidRPr="002853FF">
        <w:rPr>
          <w:rStyle w:val="StyleUnderline"/>
        </w:rPr>
        <w:t xml:space="preserve">diversity of views has always existed within the GCC. What is now labeled as support for terrorism is really a deeper struggle about the role of religion in public life and politics. </w:t>
      </w:r>
      <w:r w:rsidRPr="002853FF">
        <w:rPr>
          <w:sz w:val="16"/>
        </w:rPr>
        <w:t xml:space="preserve">The Saudis’ religious conservatism has indisputably contributed to the rise of dissident political Islam and its radical, extreme forms. But today </w:t>
      </w:r>
      <w:r w:rsidRPr="002853FF">
        <w:rPr>
          <w:rStyle w:val="StyleUnderline"/>
        </w:rPr>
        <w:t xml:space="preserve">the Saudis assert their leadership role in countering terrorism, despite their ambiguous connections to various Islamist groups. The UAE, arguably the only other strong state in the GCC, has staked out a very stark position, in which any expression of Islam in political activity, such as the region-wide Muslim Brotherhood movement, is akin to terrorism. Their modernization plan insists on a bright red line between political activity and religion. This pits Qatar as the outlier, since it has argued for more tolerance and inclusion of nonviolent political Islamic groups in public life. </w:t>
      </w:r>
      <w:r w:rsidRPr="002853FF">
        <w:rPr>
          <w:sz w:val="16"/>
        </w:rPr>
        <w:t xml:space="preserve">To be sure, some of Qatar’s support for opposition forces in the Levant and even in North Africa is to build influence, similar to what most GCC states have done to assert national interest in various conflicts in the region. On Iran, the spectrum of positions of various GCC states was sometimes seen as a virtue. In the recent past, Oman and the UAE often took more moderate positions on Iran and could serve as go-betweens when tensions rose between Riyadh and Tehran. Now there is a hardening of views, exacerbated by the Syrian crisis and by the black-and-white approach to the region of the Trump administration, and the Saudis are insisting on a more uniform toughness toward Iran. This crisis feels qualitatively different than previous showdowns between Riyadh and the smaller GCC states. This time, the package of punitive measures is more robust, and the immediate effects on Qatar’s food supply—and U.S. military base operations there—are more dramatic and costly than in past episodes. And having Turkey and Iran come to Qatar’s rescue with food shipments and talk of troop deployments cannot serve the GCC’s institutional interests. So what are the likely consequences for the GCC as an institution? The GCC may be a second-tier consideration for the Saudis and Emiratis. For different reasons, both are in a period of policy activism at the national level, driven by generational change, gradual maturing of political processes and regional pressures. They will use the GCC when convenient, and work outside its parameters when conditions demand. It is, nonetheless, regrettable if the GCC’s institutional evolution falters as a result of this split within its ranks, for it still serves a number of useful purposes. The Peninsula Shield Force based in Saudi Arabia is a nascent move to integrate some of the military capabilities of GCC members, a high priority for the U.S. and other external security partners. The GCC, with encouragement from the World Bank, has been looking at opening up labor and capital mobility, and is considering the pros and cons of a single currency. There are many obstacles, and some of the new initiatives for deepening regional economic cooperation might take place outside the GCC, but its institutional potential should not be ignored. </w:t>
      </w:r>
      <w:r w:rsidRPr="002853FF">
        <w:rPr>
          <w:rStyle w:val="StyleUnderline"/>
        </w:rPr>
        <w:t>The current crisis will likely ease when Qatar makes some concessions. But the power politics of the region won’t resolve the underlying differences over how to deal with radical Islam and terrorism, and how to manage the threat from Iran. The GCC will likely survive, but will remain weak and ineffective in building the regional cooperation that the region needs to prevent extremism and avoid conflict with Iran.</w:t>
      </w:r>
    </w:p>
    <w:p w:rsidR="00676988" w:rsidRDefault="00676988" w:rsidP="00676988">
      <w:pPr>
        <w:pStyle w:val="Heading3"/>
      </w:pPr>
      <w:r>
        <w:t>---xt: gcc fails</w:t>
      </w:r>
    </w:p>
    <w:p w:rsidR="00676988" w:rsidRDefault="00676988" w:rsidP="00676988">
      <w:pPr>
        <w:pStyle w:val="Heading4"/>
      </w:pPr>
      <w:r>
        <w:t>The GCC is a joke</w:t>
      </w:r>
    </w:p>
    <w:p w:rsidR="00676988" w:rsidRPr="00EA4027" w:rsidRDefault="00676988" w:rsidP="00676988">
      <w:r w:rsidRPr="00A95A5D">
        <w:rPr>
          <w:rStyle w:val="Style13ptBold"/>
        </w:rPr>
        <w:t>Dudley 18</w:t>
      </w:r>
      <w:r>
        <w:t xml:space="preserve"> – Dominic Dudley, 07</w:t>
      </w:r>
      <w:r w:rsidRPr="00EA4027">
        <w:t>-</w:t>
      </w:r>
      <w:r>
        <w:t>25</w:t>
      </w:r>
      <w:r w:rsidRPr="00EA4027">
        <w:t>-</w:t>
      </w:r>
      <w:r>
        <w:t>2018</w:t>
      </w:r>
      <w:r w:rsidRPr="00EA4027">
        <w:t xml:space="preserve">, "Is Time Running Out For The Gulf Cooperation Council?," Forbes, </w:t>
      </w:r>
      <w:hyperlink r:id="rId13" w:anchor="5c201f9156b8" w:history="1">
        <w:r w:rsidRPr="00F83833">
          <w:rPr>
            <w:rStyle w:val="Hyperlink"/>
          </w:rPr>
          <w:t>https://www.forbes.com/sites/dominicdudley/2018/07/25/is-time-running-out-for-the-gulf-cooperation-council/#5c201f9156b8</w:t>
        </w:r>
      </w:hyperlink>
      <w:r>
        <w:t xml:space="preserve"> // ank</w:t>
      </w:r>
    </w:p>
    <w:p w:rsidR="00676988" w:rsidRDefault="00676988" w:rsidP="00676988">
      <w:pPr>
        <w:rPr>
          <w:sz w:val="16"/>
        </w:rPr>
      </w:pPr>
      <w:r w:rsidRPr="00BE53F4">
        <w:rPr>
          <w:sz w:val="16"/>
        </w:rPr>
        <w:t>Over the past 37 years, the Gulf Cooperation Council (</w:t>
      </w:r>
      <w:r w:rsidRPr="002853FF">
        <w:rPr>
          <w:rStyle w:val="StyleUnderline"/>
        </w:rPr>
        <w:t>GCC</w:t>
      </w:r>
      <w:r w:rsidRPr="00BE53F4">
        <w:rPr>
          <w:sz w:val="16"/>
        </w:rPr>
        <w:t xml:space="preserve">) has proved to be a convenient arena for regional leaders to discuss political and economic issues and occasionally launch joint initiatives (some of which have even succeeded). But </w:t>
      </w:r>
      <w:r w:rsidRPr="002853FF">
        <w:rPr>
          <w:rStyle w:val="StyleUnderline"/>
        </w:rPr>
        <w:t>recent developments mean there are good reasons to doubt whether the body will make it into its fourth decade.</w:t>
      </w:r>
      <w:r>
        <w:rPr>
          <w:rStyle w:val="StyleUnderline"/>
        </w:rPr>
        <w:t xml:space="preserve"> </w:t>
      </w:r>
      <w:r w:rsidRPr="00BE53F4">
        <w:rPr>
          <w:sz w:val="16"/>
        </w:rPr>
        <w:t xml:space="preserve">The organization was set up in 1981 by six countries – Bahrain, Kuwait, Oman, Qatar, Saudi Arabia and the UAE – with grand ambitions to create a regional economic and political bloc. The hope was it would strengthen the members, who had been unnerved by the 1979 revolution in Iran and the start of the Iran-Iraq war the following year. There have been some achievements over the intervening years, including the creation of a customs union which came into effect in January 2015 and a common electricity grid which was developed in two phases in 2009 and 2011. Such achievements are not negligible, but </w:t>
      </w:r>
      <w:r w:rsidRPr="002853FF">
        <w:rPr>
          <w:rStyle w:val="StyleUnderline"/>
        </w:rPr>
        <w:t>the GCC has still clearly failed to live up to its potential and the way diplomacy is being conducted in the region these days is placing the future of the organization under a dark cloud.</w:t>
      </w:r>
      <w:r>
        <w:rPr>
          <w:rStyle w:val="StyleUnderline"/>
        </w:rPr>
        <w:t xml:space="preserve"> </w:t>
      </w:r>
      <w:r w:rsidRPr="00BE53F4">
        <w:rPr>
          <w:sz w:val="16"/>
        </w:rPr>
        <w:t xml:space="preserve">(From L to R) General Secretary of the Gulf Cooperation Council Abdullatif al-Zayani, Kuwaiti Crown Prince Sheikh Nawaf al-Ahmad al-Sabah, Qatari Emir Sheikh Tamim bin Hamad al-Thani, Kuwaiti Emir Sheikh Sabah al-Ahmad Al-Sabah, Deputy Prime Minister of Oman Fahd bin Mahmoud al-Said, Bahrain Deputy Foreign Minister Mohammad al-Khalifa, Saudi Foreign Minister Adel al-Jubeir and UAE Minister of State for Foreign Affairs Anwar Gargash pose for a picture at the GCC Summit in Kuwait City on December 5, 2017. (Photo: GIUSEPPE CACACE/AFP/Getty Images) (From L to R) General Secretary of the Gulf Cooperation Council Abdullatif al-Zayani, Kuwaiti Crown Prince Sheikh Nawaf al-Ahmad al-Sabah, Qatari Emir Sheikh Tamim bin Hamad al-Thani, Kuwaiti Emir Sheikh Sabah al-Ahmad Al-Sabah, Deputy Prime Minister of Oman Fahd bin Mahmoud al-Said, Bahrain Deputy Foreign Minister Mohammad al-Khalifa, Saudi Foreign Minister Adel al-Jubeir and UAE Minister of State for Foreign Affairs Anwar Gargash pose for a picture at the GCC Summit in Kuwait City on December 5, 2017. (Photo: GIUSEPPE CACACE/AFP/Getty Images) The greatest issue is the breakdown of relations between Qatar on the one hand and Bahrain, Saudi Arabia and the UAE on the other. The latter trio – which, together with Egypt, like to refer to themselves as the ‘anti-terror quartet’ – have embarked on an effort to isolate Qatar diplomatically and economically, claiming it provides support to terrorist groups around the region. </w:t>
      </w:r>
      <w:r w:rsidRPr="002853FF">
        <w:rPr>
          <w:rStyle w:val="StyleUnderline"/>
        </w:rPr>
        <w:t>More than a year on since they launched their economic and diplomatic boycott of Qatar, it is difficult to point to any advances made by the Saudi and UAE-led group. The US and others have called on both sides to negotiate and find a new modus vivendi, but at the moment there appears little appetite for compromise on either side.</w:t>
      </w:r>
      <w:r>
        <w:rPr>
          <w:rStyle w:val="StyleUnderline"/>
        </w:rPr>
        <w:t xml:space="preserve"> </w:t>
      </w:r>
      <w:r w:rsidRPr="002853FF">
        <w:rPr>
          <w:rStyle w:val="StyleUnderline"/>
        </w:rPr>
        <w:t>The schism means the six countries of the GCC now form three distinct groups.</w:t>
      </w:r>
      <w:r w:rsidRPr="00BE53F4">
        <w:rPr>
          <w:sz w:val="16"/>
        </w:rPr>
        <w:t xml:space="preserve"> There is Qatar on its own; the trio of Bahrain, Saudi Arabia and the UAE; and the remaining two countries, Kuwait and Oman, which have been trying to fashion a middle way between their feuding neighbors. While that has been going on, a series of new bilateral initiatives have been launched which threaten to further undermine the point of the GCC. The rise of bilateralism The most significant is the Saudi-UAE Joint Co-operation Committee (JCC), announced in December last year on the even of the GCC Summit in Kuwait (which broke up early amid rancor between the member states). It would, said the two governments, cover “all military, political, economic, trade and cultural fields, as well as others, in the interest of the two countries”. The Saudi and Emirati governments had previously run a number of joint retreats of their officials and their forces are also both fighting on the same side in the Yemen war – although their proxies have also been fighting each other on occasion. The first session of the JCC was held in Jeddah, Saudi Arabia on June 6 this year, jointly chaired by Saudi Crown Prince Mohammed Bin Salman and his Abu Dhabi counterpart Mohammed Bin Zayed. The two sides said they had identified 60 projects they want to tackle together over the coming five years. More recently, Saudi Arabia also set up a bilateral co-ordination council with Kuwait, with the agreement signed on July 18 by Sheikh Sabah Al-Khalid Al-Sabah and Adel Al-Jubeir, the foreign ministers of Kuwait and Saudi Arabia respectively. The plans for this council are more vague than for the Saudi-UAE one and it may prove to be little more than a name under which to hold the sort of bilateral talks the two countries already have. The governments already coordinate oil production activities in their shared Neutral Zone – production was suspended in 2014 but may resume next year according to recent media reports. Taken together, the creation of these two forums suggests Riyadh is more interested in regional bilateralism these days than the multilateralism of the GCC. That marks a significant departure from past policy. Plans for an even more ambitious GCC Union, based on something akin to the EU, were proposed by the then Saudi King Abdullah Bin Abdelaziz in 2011 which would have encompassed cooperation around foreign defense as well as economic policy. The new Saudi position also marks an intriguing change from the sort of problems which have halted previous efforts at GCC integration. In the past, it was a fear of Saudi dominance which led the smaller countries in the bloc to either drag their feet on joint initiatives or simply pull out of them. Now it appears that Saudi disillusion with the GCC is driving events. </w:t>
      </w:r>
      <w:r w:rsidRPr="00082FE8">
        <w:rPr>
          <w:rStyle w:val="StyleUnderline"/>
        </w:rPr>
        <w:t>Past failures</w:t>
      </w:r>
      <w:r>
        <w:rPr>
          <w:rStyle w:val="StyleUnderline"/>
        </w:rPr>
        <w:t xml:space="preserve"> </w:t>
      </w:r>
      <w:r w:rsidRPr="00BE53F4">
        <w:rPr>
          <w:sz w:val="16"/>
        </w:rPr>
        <w:t xml:space="preserve">For example, </w:t>
      </w:r>
      <w:r w:rsidRPr="00082FE8">
        <w:rPr>
          <w:rStyle w:val="StyleUnderline"/>
        </w:rPr>
        <w:t>the idea of a common currency disappeared in 2006 when Oman said it would not take part. Three years later the UAE also pulled out of that project, after plans were announced to establish a Gulf central bank (that would look after the currency) in the Saudi capital Riyadh.</w:t>
      </w:r>
      <w:r>
        <w:rPr>
          <w:rStyle w:val="StyleUnderline"/>
        </w:rPr>
        <w:t xml:space="preserve"> </w:t>
      </w:r>
      <w:r w:rsidRPr="00BE53F4">
        <w:rPr>
          <w:sz w:val="16"/>
        </w:rPr>
        <w:t>It is not the only reason for the failure of GCC projects to get off the ground though, with econo</w:t>
      </w:r>
      <w:r w:rsidRPr="00082FE8">
        <w:rPr>
          <w:rStyle w:val="StyleUnderline"/>
        </w:rPr>
        <w:t>mic self-interest and a desire to maintain independence in a more general way also important factors.</w:t>
      </w:r>
      <w:r>
        <w:rPr>
          <w:rStyle w:val="StyleUnderline"/>
        </w:rPr>
        <w:t xml:space="preserve"> </w:t>
      </w:r>
      <w:r w:rsidRPr="00082FE8">
        <w:rPr>
          <w:rStyle w:val="StyleUnderline"/>
        </w:rPr>
        <w:t>That was seen when an agreement to introduce value-added tax (VAT) across the bloc in January was ignored by most countries</w:t>
      </w:r>
      <w:r w:rsidRPr="00BE53F4">
        <w:rPr>
          <w:sz w:val="16"/>
        </w:rPr>
        <w:t>. The UAE and Saudi Arabia were the only ones to stick to the deadline. For others, the risk of boosting inflation at a time when their economies were already under pressure may have been one motivation to delay introducing the tax; a desire to explore the potential for tax arbitrage may have been another. A GCC rail project is another grand scheme which has gone nowhere. The aim was to build a high-speed passenger and freight line from Kuwait City in the north of the Gulf all the way to Oman’s Arabian Sea coast. However, it has been a victim of governments’ unwillingness to fund such an expensive infrastructure project given the uncertain benefits it would bring – t</w:t>
      </w:r>
      <w:r w:rsidRPr="00082FE8">
        <w:rPr>
          <w:rStyle w:val="StyleUnderline"/>
        </w:rPr>
        <w:t>rade between the Gulf countries has risen substantially over the past few decades but at $115bn in 2015 it still amounted to just 8% of the region’s $1.4 trillion GDP that year.</w:t>
      </w:r>
      <w:r>
        <w:rPr>
          <w:rStyle w:val="StyleUnderline"/>
        </w:rPr>
        <w:t xml:space="preserve"> </w:t>
      </w:r>
      <w:r w:rsidRPr="00BE53F4">
        <w:rPr>
          <w:sz w:val="16"/>
        </w:rPr>
        <w:t xml:space="preserve">International encouragement </w:t>
      </w:r>
      <w:r w:rsidRPr="00082FE8">
        <w:rPr>
          <w:rStyle w:val="StyleUnderline"/>
        </w:rPr>
        <w:t>The GCC's allies have tried to encourage greater regional cooperation over the years, with few obvious signs of success.</w:t>
      </w:r>
      <w:r>
        <w:rPr>
          <w:rStyle w:val="StyleUnderline"/>
        </w:rPr>
        <w:t xml:space="preserve"> </w:t>
      </w:r>
      <w:r w:rsidRPr="00082FE8">
        <w:rPr>
          <w:rStyle w:val="StyleUnderline"/>
        </w:rPr>
        <w:t>The European Union has tried to negotiate a free trade agreement (FTA) with the GCC for years, but it has foundered on Gulf resistance to the idea of including provisions around human rights.</w:t>
      </w:r>
      <w:r w:rsidRPr="00BE53F4">
        <w:rPr>
          <w:sz w:val="16"/>
        </w:rPr>
        <w:t xml:space="preserve"> Most talks with other partners over the past decade or more, including Australia, Japan and China, have also failed to reach a conclusion, although negotiations with Beijing have shown some momentum since resuming in 2016, after a seven-year hiatus. </w:t>
      </w:r>
      <w:r w:rsidRPr="00082FE8">
        <w:rPr>
          <w:rStyle w:val="StyleUnderline"/>
        </w:rPr>
        <w:t>Overall, the fruits of GCC trade negotiations remain rather slim.</w:t>
      </w:r>
      <w:r w:rsidRPr="00BE53F4">
        <w:rPr>
          <w:sz w:val="16"/>
        </w:rPr>
        <w:t xml:space="preserve"> An FTA with Singapore came into force in September 2013 and another with the members of the European Free Trade Association (EFTA) – Iceland, Liechtenstein, Norway and Switzerland – followed in July 2014. </w:t>
      </w:r>
      <w:r w:rsidRPr="001261A5">
        <w:rPr>
          <w:rStyle w:val="StyleUnderline"/>
        </w:rPr>
        <w:t>Military cooperation has also been found wanting. A military wing of the GCC, called the Peninsula Shield Force (PSF), was set up on 1984. However, it was not sufficiently developed to take part in the campaign to push Iraq out of Kuwait following the 1990 invasion. A contingent of PSF troops was sent into Bahrain in 2011 to quash pro-democracy demonstrations though.</w:t>
      </w:r>
      <w:r>
        <w:rPr>
          <w:rStyle w:val="StyleUnderline"/>
        </w:rPr>
        <w:t xml:space="preserve"> </w:t>
      </w:r>
      <w:r w:rsidRPr="00BE53F4">
        <w:rPr>
          <w:sz w:val="16"/>
        </w:rPr>
        <w:t>Under President Barack Obama, the US said it wanted to encourage the GCC to act as a single unit when it came to defense, particularly in areas such as maritime security and missile defense. Washington made clear its preference for a multilateral Gulf security architecture during the US-GCC Strategic Cooperation Forum in Riyadh in 2012, but ultimately there has been little to show from such discussions. Subsequent talk of a unified military command has yet to be translated into action.</w:t>
      </w:r>
    </w:p>
    <w:p w:rsidR="00676988" w:rsidRPr="006D3FFD" w:rsidRDefault="00676988" w:rsidP="00676988">
      <w:pPr>
        <w:pStyle w:val="Heading3"/>
      </w:pPr>
      <w:r w:rsidRPr="006D3FFD">
        <w:t>1nc – saudi relations high now</w:t>
      </w:r>
    </w:p>
    <w:p w:rsidR="00676988" w:rsidRPr="006D3FFD" w:rsidRDefault="00676988" w:rsidP="00676988">
      <w:pPr>
        <w:pStyle w:val="Heading4"/>
      </w:pPr>
      <w:r w:rsidRPr="006D3FFD">
        <w:t>Saudi relations are high now --- co-op in multiple areas</w:t>
      </w:r>
    </w:p>
    <w:p w:rsidR="00676988" w:rsidRPr="006D3FFD" w:rsidRDefault="00676988" w:rsidP="00676988">
      <w:pPr>
        <w:rPr>
          <w:rFonts w:asciiTheme="majorHAnsi" w:hAnsiTheme="majorHAnsi"/>
        </w:rPr>
      </w:pPr>
      <w:r w:rsidRPr="006D3FFD">
        <w:rPr>
          <w:rFonts w:asciiTheme="majorHAnsi" w:eastAsiaTheme="majorEastAsia" w:hAnsiTheme="majorHAnsi"/>
          <w:b/>
          <w:bCs/>
          <w:sz w:val="26"/>
          <w:szCs w:val="26"/>
        </w:rPr>
        <w:t>VOA 18</w:t>
      </w:r>
      <w:r w:rsidRPr="006D3FFD">
        <w:rPr>
          <w:rFonts w:asciiTheme="majorHAnsi" w:hAnsiTheme="majorHAnsi"/>
        </w:rPr>
        <w:t xml:space="preserve"> (Voice of America is a U.S. government-funded international multimedia agency which serves as the United States federal government's official institution for non-military, external broadcasting. “</w:t>
      </w:r>
      <w:r w:rsidRPr="006D3FFD">
        <w:rPr>
          <w:rStyle w:val="StyleUnderline"/>
          <w:rFonts w:asciiTheme="majorHAnsi" w:hAnsiTheme="majorHAnsi"/>
        </w:rPr>
        <w:t>U.S.-Saudi Relations Are Strong</w:t>
      </w:r>
      <w:r w:rsidRPr="006D3FFD">
        <w:rPr>
          <w:rFonts w:asciiTheme="majorHAnsi" w:hAnsiTheme="majorHAnsi"/>
        </w:rPr>
        <w:t>”, March 26</w:t>
      </w:r>
      <w:r w:rsidRPr="006D3FFD">
        <w:rPr>
          <w:rFonts w:asciiTheme="majorHAnsi" w:hAnsiTheme="majorHAnsi"/>
          <w:vertAlign w:val="superscript"/>
        </w:rPr>
        <w:t>th</w:t>
      </w:r>
      <w:r w:rsidRPr="006D3FFD">
        <w:rPr>
          <w:rFonts w:asciiTheme="majorHAnsi" w:hAnsiTheme="majorHAnsi"/>
        </w:rPr>
        <w:t xml:space="preserve">, </w:t>
      </w:r>
      <w:hyperlink r:id="rId14" w:history="1">
        <w:r w:rsidRPr="006D3FFD">
          <w:rPr>
            <w:rStyle w:val="Hyperlink"/>
            <w:rFonts w:asciiTheme="majorHAnsi" w:hAnsiTheme="majorHAnsi"/>
          </w:rPr>
          <w:t>https://editorials.voa.gov/a/us-saudi-relations-strong/4316930.html)</w:t>
        </w:r>
      </w:hyperlink>
      <w:r w:rsidRPr="006D3FFD">
        <w:rPr>
          <w:rFonts w:asciiTheme="majorHAnsi" w:hAnsiTheme="majorHAnsi"/>
        </w:rPr>
        <w:t xml:space="preserve"> // ank</w:t>
      </w:r>
    </w:p>
    <w:p w:rsidR="00676988" w:rsidRPr="006D3FFD" w:rsidRDefault="00676988" w:rsidP="00676988">
      <w:pPr>
        <w:rPr>
          <w:rStyle w:val="StyleUnderline"/>
          <w:rFonts w:asciiTheme="majorHAnsi" w:hAnsiTheme="majorHAnsi"/>
        </w:rPr>
      </w:pPr>
      <w:r w:rsidRPr="006D3FFD">
        <w:rPr>
          <w:rStyle w:val="StyleUnderline"/>
          <w:rFonts w:asciiTheme="majorHAnsi" w:hAnsiTheme="majorHAnsi"/>
        </w:rPr>
        <w:t>Saudi Arabia’s Crown Prince Mohammad Bin Salman was recently warmly welcomed at the White House. President Donald Trump called Saudi Arabia “</w:t>
      </w:r>
      <w:r w:rsidRPr="006D3FFD">
        <w:rPr>
          <w:rStyle w:val="Emphasis"/>
          <w:rFonts w:asciiTheme="majorHAnsi" w:hAnsiTheme="majorHAnsi"/>
        </w:rPr>
        <w:t>a great friend” of the United States, and predicted ties between the two countries will grow</w:t>
      </w:r>
      <w:r w:rsidRPr="006D3FFD">
        <w:rPr>
          <w:rFonts w:asciiTheme="majorHAnsi" w:hAnsiTheme="majorHAnsi"/>
          <w:sz w:val="16"/>
        </w:rPr>
        <w:t xml:space="preserve">. Mr. </w:t>
      </w:r>
      <w:r w:rsidRPr="006D3FFD">
        <w:rPr>
          <w:rStyle w:val="StyleUnderline"/>
          <w:rFonts w:asciiTheme="majorHAnsi" w:hAnsiTheme="majorHAnsi"/>
        </w:rPr>
        <w:t>Trump praised Saudi Arabia’s investments in the U.S., including its purchases of arms and military equipment</w:t>
      </w:r>
      <w:r w:rsidRPr="006D3FFD">
        <w:rPr>
          <w:rFonts w:asciiTheme="majorHAnsi" w:hAnsiTheme="majorHAnsi"/>
          <w:sz w:val="16"/>
        </w:rPr>
        <w:t xml:space="preserve"> which has contributed to the creation of 40,000 American jobs. </w:t>
      </w:r>
      <w:r w:rsidRPr="006D3FFD">
        <w:rPr>
          <w:rStyle w:val="StyleUnderline"/>
          <w:rFonts w:asciiTheme="majorHAnsi" w:hAnsiTheme="majorHAnsi"/>
        </w:rPr>
        <w:t xml:space="preserve">A readout by the White House of the meeting between the two leaders said they “discussed joint efforts to </w:t>
      </w:r>
      <w:r w:rsidRPr="006D3FFD">
        <w:rPr>
          <w:rStyle w:val="Emphasis"/>
          <w:rFonts w:asciiTheme="majorHAnsi" w:hAnsiTheme="majorHAnsi"/>
        </w:rPr>
        <w:t>finalize new commercial deals</w:t>
      </w:r>
      <w:r w:rsidRPr="006D3FFD">
        <w:rPr>
          <w:rStyle w:val="StyleUnderline"/>
          <w:rFonts w:asciiTheme="majorHAnsi" w:hAnsiTheme="majorHAnsi"/>
        </w:rPr>
        <w:t xml:space="preserve"> that would support more than 120,000 American jobs and contribute to the success of Saudi Arabia’s economic reform agenda.”</w:t>
      </w:r>
      <w:r w:rsidRPr="006D3FFD">
        <w:rPr>
          <w:rFonts w:asciiTheme="majorHAnsi" w:hAnsiTheme="majorHAnsi"/>
          <w:sz w:val="16"/>
        </w:rPr>
        <w:t xml:space="preserve"> That agenda includes a plan to wean Saudi Arabia off its long-time dependence on oil and to diversify by developing non-oil sectors. Toward that end, during his visit to the United States, Crown Prince Salman is meeting with business leaders to investigate opportunities in half a dozen U.S. cities. Crown Prince Salman is attempting reform in Saudi Arabia’s social and cultural arena as well: under his direction, the ban on women driving has been lifted; women will be allowed to open their own businesses without the consent of their husband or a male relative; the powers of the religious police have been curtailed; and movie theaters will be opened again. In addition, Crown Prince Salman says he is determined to promote a moderate form of Islam in an effort to defeat Islamist extremism. Under his leadership, the Kingdom is revamping its educational curriculum to ensure that extremist ideology is removed. </w:t>
      </w:r>
      <w:r w:rsidRPr="006D3FFD">
        <w:rPr>
          <w:rStyle w:val="StyleUnderline"/>
          <w:rFonts w:asciiTheme="majorHAnsi" w:hAnsiTheme="majorHAnsi"/>
        </w:rPr>
        <w:t>The White House noted that in the meeting between the two men, ISIS, Iran and Yemen were also discussed: “The Crown Prince thanked the President for American leadership in defeating ISIS and countering Iran’s destructive actions across the Middle East.”</w:t>
      </w:r>
      <w:r w:rsidRPr="006D3FFD">
        <w:rPr>
          <w:rFonts w:asciiTheme="majorHAnsi" w:hAnsiTheme="majorHAnsi"/>
          <w:sz w:val="16"/>
        </w:rPr>
        <w:t xml:space="preserve"> The two talked about the threat to the region posed by the Houthis, aided by Iran’s Islamic Revolutionary Guard Corps. And they spoke of the need for additional steps to address the humanitarian situation in Yemen, as well as for a political resolution to the conflict. “</w:t>
      </w:r>
      <w:r w:rsidRPr="006D3FFD">
        <w:rPr>
          <w:rStyle w:val="Emphasis"/>
          <w:rFonts w:asciiTheme="majorHAnsi" w:hAnsiTheme="majorHAnsi"/>
        </w:rPr>
        <w:t>We work closely with our Saudi partners to counter the threatening behavior of dangerous actors in the region</w:t>
      </w:r>
      <w:r w:rsidRPr="006D3FFD">
        <w:rPr>
          <w:rStyle w:val="StyleUnderline"/>
          <w:rFonts w:asciiTheme="majorHAnsi" w:hAnsiTheme="majorHAnsi"/>
        </w:rPr>
        <w:t xml:space="preserve">,” Acting Undersecretary of State for Public Diplomacy Heather Nauert noted, adding, “We look forward to further </w:t>
      </w:r>
      <w:r w:rsidRPr="006D3FFD">
        <w:rPr>
          <w:rStyle w:val="Emphasis"/>
          <w:rFonts w:asciiTheme="majorHAnsi" w:hAnsiTheme="majorHAnsi"/>
        </w:rPr>
        <w:t>strengthening the U.S.-Saudi relationship and advancing our common security and economic priorities</w:t>
      </w:r>
      <w:r w:rsidRPr="006D3FFD">
        <w:rPr>
          <w:rStyle w:val="StyleUnderline"/>
          <w:rFonts w:asciiTheme="majorHAnsi" w:hAnsiTheme="majorHAnsi"/>
        </w:rPr>
        <w:t>.”</w:t>
      </w:r>
    </w:p>
    <w:p w:rsidR="00676988" w:rsidRPr="006D3FFD" w:rsidRDefault="00676988" w:rsidP="00676988">
      <w:pPr>
        <w:pStyle w:val="Heading3"/>
      </w:pPr>
      <w:r w:rsidRPr="006D3FFD">
        <w:t>---xt: rels high now</w:t>
      </w:r>
    </w:p>
    <w:p w:rsidR="00676988" w:rsidRPr="006D3FFD" w:rsidRDefault="00676988" w:rsidP="00676988">
      <w:pPr>
        <w:pStyle w:val="Heading4"/>
      </w:pPr>
      <w:r w:rsidRPr="006D3FFD">
        <w:t>Saudi relations are high now --- multiple warrants:</w:t>
      </w:r>
    </w:p>
    <w:p w:rsidR="00676988" w:rsidRPr="006D3FFD" w:rsidRDefault="00676988" w:rsidP="00676988">
      <w:pPr>
        <w:pStyle w:val="Heading4"/>
      </w:pPr>
      <w:r w:rsidRPr="006D3FFD">
        <w:t xml:space="preserve">New ambassador </w:t>
      </w:r>
    </w:p>
    <w:p w:rsidR="00676988" w:rsidRPr="006D3FFD" w:rsidRDefault="00676988" w:rsidP="00676988">
      <w:pPr>
        <w:rPr>
          <w:rFonts w:asciiTheme="majorHAnsi" w:hAnsiTheme="majorHAnsi"/>
        </w:rPr>
      </w:pPr>
      <w:r w:rsidRPr="006D3FFD">
        <w:rPr>
          <w:rStyle w:val="Style13ptBold"/>
          <w:rFonts w:asciiTheme="majorHAnsi" w:hAnsiTheme="majorHAnsi"/>
        </w:rPr>
        <w:t>Kheel 19</w:t>
      </w:r>
      <w:r w:rsidRPr="006D3FFD">
        <w:rPr>
          <w:rFonts w:asciiTheme="majorHAnsi" w:hAnsiTheme="majorHAnsi"/>
        </w:rPr>
        <w:t xml:space="preserve"> – Rebecca Kheel, 3-6-2019, "Trump pick for Saudi ambassador defends US relationship with Riyadh," TheHill, </w:t>
      </w:r>
      <w:hyperlink r:id="rId15" w:history="1">
        <w:r w:rsidRPr="006D3FFD">
          <w:rPr>
            <w:rStyle w:val="Hyperlink"/>
            <w:rFonts w:asciiTheme="majorHAnsi" w:hAnsiTheme="majorHAnsi"/>
          </w:rPr>
          <w:t>https://thehill.com/policy/defense/432870-trump-pick-for-saudi-ambassador-defends-us-saudi-relationship-as-senators //</w:t>
        </w:r>
      </w:hyperlink>
      <w:r w:rsidRPr="006D3FFD">
        <w:rPr>
          <w:rFonts w:asciiTheme="majorHAnsi" w:hAnsiTheme="majorHAnsi"/>
        </w:rPr>
        <w:t xml:space="preserve"> ank</w:t>
      </w:r>
    </w:p>
    <w:p w:rsidR="00676988" w:rsidRPr="006D3FFD" w:rsidRDefault="00676988" w:rsidP="00676988">
      <w:pPr>
        <w:rPr>
          <w:rStyle w:val="StyleUnderline"/>
          <w:rFonts w:asciiTheme="majorHAnsi" w:hAnsiTheme="majorHAnsi"/>
        </w:rPr>
      </w:pPr>
      <w:r w:rsidRPr="006D3FFD">
        <w:rPr>
          <w:rStyle w:val="StyleUnderline"/>
          <w:rFonts w:asciiTheme="majorHAnsi" w:hAnsiTheme="majorHAnsi"/>
        </w:rPr>
        <w:t xml:space="preserve">Trump pick for Saudi ambassador defends US relationship with Riyadh </w:t>
      </w:r>
      <w:r w:rsidRPr="006D3FFD">
        <w:rPr>
          <w:rFonts w:asciiTheme="majorHAnsi" w:hAnsiTheme="majorHAnsi"/>
          <w:sz w:val="16"/>
        </w:rPr>
        <w:t xml:space="preserve">© Getty Images </w:t>
      </w:r>
      <w:r w:rsidRPr="006D3FFD">
        <w:rPr>
          <w:rStyle w:val="StyleUnderline"/>
          <w:rFonts w:asciiTheme="majorHAnsi" w:hAnsiTheme="majorHAnsi"/>
        </w:rPr>
        <w:t>President Trump’s pick to be ambassador to Saudi Arabia on Wednesday defended the United States continuing to work with the nation</w:t>
      </w:r>
      <w:r w:rsidRPr="006D3FFD">
        <w:rPr>
          <w:rFonts w:asciiTheme="majorHAnsi" w:hAnsiTheme="majorHAnsi"/>
          <w:sz w:val="16"/>
        </w:rPr>
        <w:t xml:space="preserve"> as senators fumed at its killing of journalist Jamal Khashoggi and conduct in the Yemen civil war. During his confirmation hearing, retired Gen. John Abizaid called for accountability for Khashoggi’s killing and support for human rights in Saudi Arabia. But he also repeatedly stressed the importance of U.S.-Saudi relations. ADVERTISEMENT “War in Yemen, the senseless killing of Jamal Khashoggi, rifts in the Gulf alliance, alleged abuses of innocent people to include an American citizen and female activists all present immediate challenges,” he told the Senate Foreign Relations Committee. “Yet in the long run, we need a strong and mature partnership with Saudi Arabia.” Abizaid also said later that </w:t>
      </w:r>
      <w:r w:rsidRPr="006D3FFD">
        <w:rPr>
          <w:rStyle w:val="StyleUnderline"/>
          <w:rFonts w:asciiTheme="majorHAnsi" w:hAnsiTheme="majorHAnsi"/>
        </w:rPr>
        <w:t>“our relationship with Saudi Arabia is bigger than our relationship with just the crown prince.”</w:t>
      </w:r>
      <w:r w:rsidRPr="006D3FFD">
        <w:rPr>
          <w:rFonts w:asciiTheme="majorHAnsi" w:hAnsiTheme="majorHAnsi"/>
          <w:sz w:val="16"/>
        </w:rPr>
        <w:t xml:space="preserve"> In that statement, Abizaid was responding to a question from Sen. Marco Rubio (R-Fla.), who said Saudi Crown Prince Mohammed bin Salman has “gone full gangster.” “He’s reckless, he’s ruthless, he has a penchant for escalation, for taking high risks. [He's] confrontational in his foreign policy approach, and I think increasingly willing to test the limits of what he can get away with with the United States,” Rubio said. U.S. lawmakers have grown increasingly fed up with Saudi Arabia, and Prince Mohammed in particular, after Khashoggi was killed in the Saudi Consulate in Istanbul last year. Last year, the Senate passed a resolution naming Prince Mohammed “responsible” for Khashoggi’s death. The U.S. intelligence community has reportedly concluded he ordered the slaying. The Senate is also expected in the coming weeks to pass, for a second time, a resolution that would end U.S. military aid to the Saudi-led coalition in Yemen’s civil war. </w:t>
      </w:r>
      <w:r w:rsidRPr="006D3FFD">
        <w:rPr>
          <w:rStyle w:val="StyleUnderline"/>
          <w:rFonts w:asciiTheme="majorHAnsi" w:hAnsiTheme="majorHAnsi"/>
        </w:rPr>
        <w:t>President Trump,</w:t>
      </w:r>
      <w:r w:rsidRPr="006D3FFD">
        <w:rPr>
          <w:rFonts w:asciiTheme="majorHAnsi" w:hAnsiTheme="majorHAnsi"/>
          <w:sz w:val="16"/>
        </w:rPr>
        <w:t xml:space="preserve"> though, </w:t>
      </w:r>
      <w:r w:rsidRPr="006D3FFD">
        <w:rPr>
          <w:rStyle w:val="StyleUnderline"/>
          <w:rFonts w:asciiTheme="majorHAnsi" w:hAnsiTheme="majorHAnsi"/>
        </w:rPr>
        <w:t>has resisted imposing steep penalties on Saudi Arabia f</w:t>
      </w:r>
      <w:r w:rsidRPr="006D3FFD">
        <w:rPr>
          <w:rFonts w:asciiTheme="majorHAnsi" w:hAnsiTheme="majorHAnsi"/>
          <w:sz w:val="16"/>
        </w:rPr>
        <w:t xml:space="preserve">or Khashoggi’s death, </w:t>
      </w:r>
      <w:r w:rsidRPr="006D3FFD">
        <w:rPr>
          <w:rStyle w:val="StyleUnderline"/>
          <w:rFonts w:asciiTheme="majorHAnsi" w:hAnsiTheme="majorHAnsi"/>
        </w:rPr>
        <w:t>arguing the U.S.-Saudi relationship is too important to imperil.</w:t>
      </w:r>
    </w:p>
    <w:p w:rsidR="00676988" w:rsidRPr="006D3FFD" w:rsidRDefault="00676988" w:rsidP="00676988">
      <w:pPr>
        <w:pStyle w:val="Heading4"/>
      </w:pPr>
      <w:r w:rsidRPr="006D3FFD">
        <w:t xml:space="preserve">MBS visit </w:t>
      </w:r>
    </w:p>
    <w:p w:rsidR="00676988" w:rsidRPr="006D3FFD" w:rsidRDefault="00676988" w:rsidP="00676988">
      <w:pPr>
        <w:rPr>
          <w:rFonts w:asciiTheme="majorHAnsi" w:hAnsiTheme="majorHAnsi"/>
        </w:rPr>
      </w:pPr>
      <w:r w:rsidRPr="006D3FFD">
        <w:rPr>
          <w:rStyle w:val="Style13ptBold"/>
          <w:rFonts w:asciiTheme="majorHAnsi" w:hAnsiTheme="majorHAnsi"/>
        </w:rPr>
        <w:t xml:space="preserve">Almdaoi 18 </w:t>
      </w:r>
      <w:r w:rsidRPr="006D3FFD">
        <w:rPr>
          <w:rFonts w:asciiTheme="majorHAnsi" w:hAnsiTheme="majorHAnsi"/>
        </w:rPr>
        <w:t xml:space="preserve">[Ali Almdaoi, 4-6-2018, "Saudi-US relations are strong and strategic," Saudi Gazette, </w:t>
      </w:r>
      <w:hyperlink r:id="rId16" w:history="1">
        <w:r w:rsidRPr="006D3FFD">
          <w:rPr>
            <w:rStyle w:val="Hyperlink"/>
            <w:rFonts w:asciiTheme="majorHAnsi" w:hAnsiTheme="majorHAnsi"/>
          </w:rPr>
          <w:t>http://saudigazette.com.sa/article/532072/Opinion/Voices/Saudi-US-relations-are-strong-and-strategic</w:t>
        </w:r>
      </w:hyperlink>
      <w:r w:rsidRPr="006D3FFD">
        <w:rPr>
          <w:rFonts w:asciiTheme="majorHAnsi" w:hAnsiTheme="majorHAnsi"/>
        </w:rPr>
        <w:t>] // ank</w:t>
      </w:r>
    </w:p>
    <w:p w:rsidR="00676988" w:rsidRPr="006D3FFD" w:rsidRDefault="00676988" w:rsidP="00676988">
      <w:pPr>
        <w:rPr>
          <w:rFonts w:asciiTheme="majorHAnsi" w:hAnsiTheme="majorHAnsi"/>
          <w:sz w:val="16"/>
        </w:rPr>
      </w:pPr>
      <w:r w:rsidRPr="006D3FFD">
        <w:rPr>
          <w:rStyle w:val="StyleUnderline"/>
          <w:rFonts w:asciiTheme="majorHAnsi" w:hAnsiTheme="majorHAnsi"/>
        </w:rPr>
        <w:t>The recent visit of</w:t>
      </w:r>
      <w:r w:rsidRPr="006D3FFD">
        <w:rPr>
          <w:rFonts w:asciiTheme="majorHAnsi" w:hAnsiTheme="majorHAnsi"/>
          <w:sz w:val="16"/>
        </w:rPr>
        <w:t xml:space="preserve"> Crown Prince </w:t>
      </w:r>
      <w:r w:rsidRPr="006D3FFD">
        <w:rPr>
          <w:rStyle w:val="StyleUnderline"/>
          <w:rFonts w:asciiTheme="majorHAnsi" w:hAnsiTheme="majorHAnsi"/>
        </w:rPr>
        <w:t>M</w:t>
      </w:r>
      <w:r w:rsidRPr="006D3FFD">
        <w:rPr>
          <w:rFonts w:asciiTheme="majorHAnsi" w:hAnsiTheme="majorHAnsi"/>
          <w:sz w:val="16"/>
        </w:rPr>
        <w:t xml:space="preserve">uhammad </w:t>
      </w:r>
      <w:r w:rsidRPr="006D3FFD">
        <w:rPr>
          <w:rStyle w:val="StyleUnderline"/>
          <w:rFonts w:asciiTheme="majorHAnsi" w:hAnsiTheme="majorHAnsi"/>
        </w:rPr>
        <w:t>B</w:t>
      </w:r>
      <w:r w:rsidRPr="006D3FFD">
        <w:rPr>
          <w:rFonts w:asciiTheme="majorHAnsi" w:hAnsiTheme="majorHAnsi"/>
          <w:sz w:val="16"/>
        </w:rPr>
        <w:t xml:space="preserve">in </w:t>
      </w:r>
      <w:r w:rsidRPr="006D3FFD">
        <w:rPr>
          <w:rStyle w:val="StyleUnderline"/>
          <w:rFonts w:asciiTheme="majorHAnsi" w:hAnsiTheme="majorHAnsi"/>
        </w:rPr>
        <w:t>S</w:t>
      </w:r>
      <w:r w:rsidRPr="006D3FFD">
        <w:rPr>
          <w:rFonts w:asciiTheme="majorHAnsi" w:hAnsiTheme="majorHAnsi"/>
          <w:sz w:val="16"/>
        </w:rPr>
        <w:t xml:space="preserve">alman, deputy premier and minister of defense, </w:t>
      </w:r>
      <w:r w:rsidRPr="006D3FFD">
        <w:rPr>
          <w:rStyle w:val="StyleUnderline"/>
          <w:rFonts w:asciiTheme="majorHAnsi" w:hAnsiTheme="majorHAnsi"/>
        </w:rPr>
        <w:t>to Washington was not the first of its kind</w:t>
      </w:r>
      <w:r w:rsidRPr="006D3FFD">
        <w:rPr>
          <w:rFonts w:asciiTheme="majorHAnsi" w:hAnsiTheme="majorHAnsi"/>
          <w:sz w:val="16"/>
        </w:rPr>
        <w:t xml:space="preserve">. It was preceded by his historic visit to the United States when he was Deputy Crown Prince. </w:t>
      </w:r>
      <w:r w:rsidRPr="006D3FFD">
        <w:rPr>
          <w:rStyle w:val="StyleUnderline"/>
          <w:rFonts w:asciiTheme="majorHAnsi" w:hAnsiTheme="majorHAnsi"/>
        </w:rPr>
        <w:t>This visit to Washington aimed to strengthen mutual strategic relations and raise the level of military, economic, security and political consultations and co-operation between Washington and Riyadh. The relationship between the two countries has been deeply rooted for over 80 years</w:t>
      </w:r>
      <w:r w:rsidRPr="006D3FFD">
        <w:rPr>
          <w:rFonts w:asciiTheme="majorHAnsi" w:hAnsiTheme="majorHAnsi"/>
          <w:sz w:val="16"/>
        </w:rPr>
        <w:t xml:space="preserve"> when diplomatic relations were initiated in 1933, followed by the establishment of the first Saudi diplomatic mission in Washington in 1944 and the first US embassy in Jeddah 1944, which moved to Riyadh in 1984. On the political and security level, </w:t>
      </w:r>
      <w:r w:rsidRPr="006D3FFD">
        <w:rPr>
          <w:rStyle w:val="StyleUnderline"/>
          <w:rFonts w:asciiTheme="majorHAnsi" w:hAnsiTheme="majorHAnsi"/>
        </w:rPr>
        <w:t>the US administration is aware of the importance of the Kingdom’s leading role in the Arab</w:t>
      </w:r>
      <w:r w:rsidRPr="006D3FFD">
        <w:rPr>
          <w:rFonts w:asciiTheme="majorHAnsi" w:hAnsiTheme="majorHAnsi"/>
          <w:sz w:val="16"/>
        </w:rPr>
        <w:t xml:space="preserve"> and Muslim </w:t>
      </w:r>
      <w:r w:rsidRPr="006D3FFD">
        <w:rPr>
          <w:rStyle w:val="StyleUnderline"/>
          <w:rFonts w:asciiTheme="majorHAnsi" w:hAnsiTheme="majorHAnsi"/>
        </w:rPr>
        <w:t>world</w:t>
      </w:r>
      <w:r w:rsidRPr="006D3FFD">
        <w:rPr>
          <w:rFonts w:asciiTheme="majorHAnsi" w:hAnsiTheme="majorHAnsi"/>
          <w:sz w:val="16"/>
        </w:rPr>
        <w:t xml:space="preserve"> in supporting peace, fighting terrorism and </w:t>
      </w:r>
      <w:r w:rsidRPr="006D3FFD">
        <w:rPr>
          <w:rStyle w:val="StyleUnderline"/>
          <w:rFonts w:asciiTheme="majorHAnsi" w:hAnsiTheme="majorHAnsi"/>
        </w:rPr>
        <w:t>strengthening stability through cooperation with Washington.</w:t>
      </w:r>
      <w:r w:rsidRPr="006D3FFD">
        <w:rPr>
          <w:rFonts w:asciiTheme="majorHAnsi" w:hAnsiTheme="majorHAnsi"/>
          <w:sz w:val="16"/>
        </w:rPr>
        <w:t xml:space="preserve"> This is also through the coordination between Riyadh and Washington with regard to the issues facing the Middle East region, which faces difficulty due to the Iranian regime that supports terrorist militias and Houthi terrorist groups that are attempting to destabilize the region. This cooperation is also aimed at terminating Daesh (the self-proclaimed IS) in Iraq and Syria. </w:t>
      </w:r>
      <w:r w:rsidRPr="006D3FFD">
        <w:rPr>
          <w:rStyle w:val="StyleUnderline"/>
          <w:rFonts w:asciiTheme="majorHAnsi" w:hAnsiTheme="majorHAnsi"/>
        </w:rPr>
        <w:t>The visit of the Crown Prince also aimed to address important issues related to regional security and to strengthen the level of mutual cooperation between Riyadh and Washington to face urgent international security issues all over the world.</w:t>
      </w:r>
      <w:r w:rsidRPr="006D3FFD">
        <w:rPr>
          <w:rFonts w:asciiTheme="majorHAnsi" w:hAnsiTheme="majorHAnsi"/>
          <w:u w:val="single"/>
        </w:rPr>
        <w:t xml:space="preserve"> </w:t>
      </w:r>
      <w:r w:rsidRPr="006D3FFD">
        <w:rPr>
          <w:rStyle w:val="StyleUnderline"/>
          <w:rFonts w:asciiTheme="majorHAnsi" w:hAnsiTheme="majorHAnsi"/>
        </w:rPr>
        <w:t>Economically, the visit underlined mutual objectives and resulted in the signing of investment agreements between Riyadh and Washington in the fields of defense, trade, energy and petrochemicals</w:t>
      </w:r>
      <w:r w:rsidRPr="006D3FFD">
        <w:rPr>
          <w:rFonts w:asciiTheme="majorHAnsi" w:hAnsiTheme="majorHAnsi"/>
          <w:sz w:val="16"/>
        </w:rPr>
        <w:t xml:space="preserve"> valued at $280 billion. The visit also focused on strengthening the partnership between the two countries so that the Kingdom becomes a major partner in achieving those economic goals. </w:t>
      </w:r>
      <w:r w:rsidRPr="006D3FFD">
        <w:rPr>
          <w:rStyle w:val="StyleUnderline"/>
          <w:rFonts w:asciiTheme="majorHAnsi" w:hAnsiTheme="majorHAnsi"/>
        </w:rPr>
        <w:t>Contracts with big US companies are considered the best proof of the seriousness and importance of these objectives</w:t>
      </w:r>
      <w:r w:rsidRPr="006D3FFD">
        <w:rPr>
          <w:rFonts w:asciiTheme="majorHAnsi" w:hAnsiTheme="majorHAnsi"/>
          <w:sz w:val="16"/>
        </w:rPr>
        <w:t xml:space="preserve">, part of which are directed at strengthening the foundation of the Kingdom’s modern infrastructure as part of Saudi Vision 2030. </w:t>
      </w:r>
      <w:r w:rsidRPr="006D3FFD">
        <w:rPr>
          <w:rStyle w:val="StyleUnderline"/>
          <w:rFonts w:asciiTheme="majorHAnsi" w:hAnsiTheme="majorHAnsi"/>
        </w:rPr>
        <w:t>As for the military, the visit aimed to raise the level of cooperation for military and security coordination</w:t>
      </w:r>
      <w:r w:rsidRPr="006D3FFD">
        <w:rPr>
          <w:rFonts w:asciiTheme="majorHAnsi" w:hAnsiTheme="majorHAnsi"/>
          <w:sz w:val="16"/>
        </w:rPr>
        <w:t xml:space="preserve"> to eliminate and eradicate the sources of terrorism and realize regional and international stability. Culturally, </w:t>
      </w:r>
      <w:r w:rsidRPr="006D3FFD">
        <w:rPr>
          <w:rStyle w:val="StyleUnderline"/>
          <w:rFonts w:asciiTheme="majorHAnsi" w:hAnsiTheme="majorHAnsi"/>
        </w:rPr>
        <w:t>Saudi-US relations have witnessed a boom as the number of Saudi students studying in the US</w:t>
      </w:r>
      <w:r w:rsidRPr="006D3FFD">
        <w:rPr>
          <w:rFonts w:asciiTheme="majorHAnsi" w:hAnsiTheme="majorHAnsi"/>
          <w:sz w:val="16"/>
        </w:rPr>
        <w:t xml:space="preserve"> as part of the King Abdullah Scholarship Program has reached more than 125,000 over the 50 US states. In summary, </w:t>
      </w:r>
      <w:r w:rsidRPr="006D3FFD">
        <w:rPr>
          <w:rStyle w:val="StyleUnderline"/>
          <w:rFonts w:asciiTheme="majorHAnsi" w:hAnsiTheme="majorHAnsi"/>
        </w:rPr>
        <w:t>Saudi Arabia and the United States have mutual cooperation in all fields and a mutual vision regarding international issues. The relationship between the two countries is deeply anchored in serving mutual interests</w:t>
      </w:r>
      <w:r w:rsidRPr="006D3FFD">
        <w:rPr>
          <w:rFonts w:asciiTheme="majorHAnsi" w:hAnsiTheme="majorHAnsi"/>
          <w:sz w:val="16"/>
        </w:rPr>
        <w:t xml:space="preserve"> </w:t>
      </w:r>
      <w:r w:rsidRPr="006D3FFD">
        <w:rPr>
          <w:rStyle w:val="StyleUnderline"/>
          <w:rFonts w:asciiTheme="majorHAnsi" w:hAnsiTheme="majorHAnsi"/>
        </w:rPr>
        <w:t>and facing international challenges that require coordinated responses</w:t>
      </w:r>
      <w:r w:rsidRPr="006D3FFD">
        <w:rPr>
          <w:rFonts w:asciiTheme="majorHAnsi" w:hAnsiTheme="majorHAnsi"/>
          <w:sz w:val="16"/>
        </w:rPr>
        <w:t xml:space="preserve"> as these two countries prove their political and economic strength in the world.</w:t>
      </w:r>
    </w:p>
    <w:p w:rsidR="00676988" w:rsidRPr="009E4216" w:rsidRDefault="00676988" w:rsidP="00676988"/>
    <w:p w:rsidR="00676988" w:rsidRPr="00FE7EA8" w:rsidRDefault="00676988" w:rsidP="00676988"/>
    <w:p w:rsidR="00676988" w:rsidRDefault="00676988" w:rsidP="00676988">
      <w:pPr>
        <w:rPr>
          <w:rFonts w:asciiTheme="minorHAnsi" w:hAnsiTheme="minorHAnsi"/>
        </w:rPr>
      </w:pPr>
    </w:p>
    <w:p w:rsidR="00676988" w:rsidRPr="00B55AD5" w:rsidRDefault="00676988" w:rsidP="00676988"/>
    <w:p w:rsidR="00676988" w:rsidRPr="00B2707A" w:rsidRDefault="00676988" w:rsidP="00676988">
      <w:pPr>
        <w:pStyle w:val="Heading2"/>
      </w:pPr>
      <w:r>
        <w:t>islamists adv</w:t>
      </w:r>
    </w:p>
    <w:p w:rsidR="00676988" w:rsidRPr="009A6A79" w:rsidRDefault="00676988" w:rsidP="00676988">
      <w:pPr>
        <w:pStyle w:val="Heading3"/>
        <w:rPr>
          <w:rFonts w:asciiTheme="majorHAnsi" w:eastAsia="Times New Roman" w:hAnsiTheme="majorHAnsi"/>
          <w:color w:val="333333"/>
        </w:rPr>
      </w:pPr>
      <w:r w:rsidRPr="006D3FFD">
        <w:t xml:space="preserve">1nc – </w:t>
      </w:r>
      <w:r>
        <w:t xml:space="preserve">qatar </w:t>
      </w:r>
      <w:r>
        <w:rPr>
          <w:rStyle w:val="renderedqtext"/>
          <w:rFonts w:eastAsia="Times New Roman"/>
          <w:caps w:val="0"/>
          <w:color w:val="333333"/>
          <w:sz w:val="35"/>
          <w:szCs w:val="35"/>
        </w:rPr>
        <w:t xml:space="preserve">≠ </w:t>
      </w:r>
      <w:r w:rsidRPr="009A6A79">
        <w:rPr>
          <w:rStyle w:val="renderedqtext"/>
          <w:rFonts w:asciiTheme="majorHAnsi" w:eastAsia="Times New Roman" w:hAnsiTheme="majorHAnsi"/>
          <w:caps w:val="0"/>
          <w:color w:val="333333"/>
        </w:rPr>
        <w:t>tsm</w:t>
      </w:r>
    </w:p>
    <w:p w:rsidR="00676988" w:rsidRPr="006D3FFD" w:rsidRDefault="00676988" w:rsidP="00676988">
      <w:pPr>
        <w:pStyle w:val="Heading4"/>
      </w:pPr>
      <w:r>
        <w:t xml:space="preserve">Qatar doesn’t sponsor terrorism </w:t>
      </w:r>
    </w:p>
    <w:p w:rsidR="00676988" w:rsidRDefault="00676988" w:rsidP="00676988">
      <w:pPr>
        <w:rPr>
          <w:rStyle w:val="Hyperlink"/>
          <w:rFonts w:asciiTheme="majorHAnsi" w:eastAsia="Times New Roman" w:hAnsiTheme="majorHAnsi"/>
        </w:rPr>
      </w:pPr>
      <w:r w:rsidRPr="00C06349">
        <w:rPr>
          <w:rStyle w:val="Style13ptBold"/>
        </w:rPr>
        <w:t>WSJ 6/30</w:t>
      </w:r>
      <w:r>
        <w:rPr>
          <w:rStyle w:val="Hyperlink"/>
          <w:rFonts w:asciiTheme="majorHAnsi" w:eastAsia="Times New Roman" w:hAnsiTheme="majorHAnsi"/>
        </w:rPr>
        <w:t xml:space="preserve"> – Wall Street Journal, 06-30</w:t>
      </w:r>
      <w:r w:rsidRPr="00C06349">
        <w:rPr>
          <w:rStyle w:val="Hyperlink"/>
          <w:rFonts w:asciiTheme="majorHAnsi" w:eastAsia="Times New Roman" w:hAnsiTheme="majorHAnsi"/>
        </w:rPr>
        <w:t>-2019, "</w:t>
      </w:r>
      <w:r w:rsidRPr="00C06349">
        <w:rPr>
          <w:rStyle w:val="StyleUnderline"/>
          <w:highlight w:val="cyan"/>
        </w:rPr>
        <w:t>Qatar’s Banks are No Haven for Terrorists</w:t>
      </w:r>
      <w:r w:rsidRPr="00C06349">
        <w:rPr>
          <w:rStyle w:val="Hyperlink"/>
          <w:rFonts w:asciiTheme="majorHAnsi" w:eastAsia="Times New Roman" w:hAnsiTheme="majorHAnsi"/>
        </w:rPr>
        <w:t xml:space="preserve">," WSJ, </w:t>
      </w:r>
      <w:hyperlink r:id="rId17" w:history="1">
        <w:r w:rsidRPr="00F83833">
          <w:rPr>
            <w:rStyle w:val="Hyperlink"/>
            <w:rFonts w:asciiTheme="majorHAnsi" w:eastAsia="Times New Roman" w:hAnsiTheme="majorHAnsi"/>
          </w:rPr>
          <w:t>https://www.wsj.com/articles/qatars-banks-are-no-haven-for-terrorists-11561915696 //</w:t>
        </w:r>
      </w:hyperlink>
      <w:r>
        <w:rPr>
          <w:rStyle w:val="Hyperlink"/>
          <w:rFonts w:asciiTheme="majorHAnsi" w:eastAsia="Times New Roman" w:hAnsiTheme="majorHAnsi"/>
        </w:rPr>
        <w:t xml:space="preserve"> ank</w:t>
      </w:r>
    </w:p>
    <w:p w:rsidR="00676988" w:rsidRDefault="00676988" w:rsidP="00676988">
      <w:pPr>
        <w:rPr>
          <w:rStyle w:val="StyleUnderline"/>
        </w:rPr>
      </w:pPr>
      <w:r w:rsidRPr="00C06349">
        <w:rPr>
          <w:rStyle w:val="StyleUnderline"/>
        </w:rPr>
        <w:t>Contrary to “Accused Terrorists Tap Bank Funds”</w:t>
      </w:r>
      <w:r w:rsidRPr="00C06349">
        <w:rPr>
          <w:rFonts w:asciiTheme="majorHAnsi" w:eastAsia="Times New Roman" w:hAnsiTheme="majorHAnsi"/>
          <w:sz w:val="16"/>
        </w:rPr>
        <w:t xml:space="preserve"> (World News, June 20), the State of </w:t>
      </w:r>
      <w:r w:rsidRPr="00C06349">
        <w:rPr>
          <w:rStyle w:val="StyleUnderline"/>
        </w:rPr>
        <w:t>Qatar offers no haven to those who support terrorism</w:t>
      </w:r>
      <w:r w:rsidRPr="00C06349">
        <w:rPr>
          <w:rFonts w:asciiTheme="majorHAnsi" w:eastAsia="Times New Roman" w:hAnsiTheme="majorHAnsi"/>
          <w:sz w:val="16"/>
        </w:rPr>
        <w:t xml:space="preserve">. In the 11-year-old case of Khalifa al-Subaiy, we imprisoned him following his conviction, and since 2008 there has been a travel ban in place preventing him from leaving Qatar. Within Qatar he is under continuous surveillance. </w:t>
      </w:r>
      <w:r w:rsidRPr="00C06349">
        <w:rPr>
          <w:rStyle w:val="StyleUnderline"/>
        </w:rPr>
        <w:t xml:space="preserve">All </w:t>
      </w:r>
      <w:r w:rsidRPr="00C06349">
        <w:rPr>
          <w:rStyle w:val="StyleUnderline"/>
          <w:highlight w:val="cyan"/>
        </w:rPr>
        <w:t>financial activity is fully monitored</w:t>
      </w:r>
      <w:r w:rsidRPr="00C06349">
        <w:rPr>
          <w:rStyle w:val="StyleUnderline"/>
        </w:rPr>
        <w:t xml:space="preserve"> and reported. Everything, including allocation of living expenses, was done with the knowledge and approval of the U.N. Security Council.</w:t>
      </w:r>
      <w:r>
        <w:rPr>
          <w:rStyle w:val="StyleUnderline"/>
        </w:rPr>
        <w:t xml:space="preserve"> </w:t>
      </w:r>
      <w:r w:rsidRPr="00C06349">
        <w:rPr>
          <w:rStyle w:val="StyleUnderline"/>
          <w:highlight w:val="cyan"/>
        </w:rPr>
        <w:t>Qatar can state for certain that</w:t>
      </w:r>
      <w:r w:rsidRPr="00C06349">
        <w:rPr>
          <w:rStyle w:val="StyleUnderline"/>
        </w:rPr>
        <w:t xml:space="preserve"> our </w:t>
      </w:r>
      <w:r w:rsidRPr="00C06349">
        <w:rPr>
          <w:rStyle w:val="StyleUnderline"/>
          <w:highlight w:val="cyan"/>
        </w:rPr>
        <w:t>financial system is not being used by those who support terrorism because</w:t>
      </w:r>
      <w:r w:rsidRPr="00C06349">
        <w:rPr>
          <w:rStyle w:val="StyleUnderline"/>
        </w:rPr>
        <w:t xml:space="preserve"> we </w:t>
      </w:r>
      <w:r w:rsidRPr="00C06349">
        <w:rPr>
          <w:rStyle w:val="StyleUnderline"/>
          <w:highlight w:val="cyan"/>
        </w:rPr>
        <w:t>fully comply with</w:t>
      </w:r>
      <w:r w:rsidRPr="00C06349">
        <w:rPr>
          <w:rStyle w:val="StyleUnderline"/>
        </w:rPr>
        <w:t xml:space="preserve"> the </w:t>
      </w:r>
      <w:r w:rsidRPr="00C06349">
        <w:rPr>
          <w:rStyle w:val="StyleUnderline"/>
          <w:highlight w:val="cyan"/>
        </w:rPr>
        <w:t>i</w:t>
      </w:r>
      <w:r w:rsidRPr="00C06349">
        <w:rPr>
          <w:rStyle w:val="StyleUnderline"/>
        </w:rPr>
        <w:t xml:space="preserve">nternational </w:t>
      </w:r>
      <w:r w:rsidRPr="00C06349">
        <w:rPr>
          <w:rStyle w:val="StyleUnderline"/>
          <w:highlight w:val="cyan"/>
        </w:rPr>
        <w:t>F</w:t>
      </w:r>
      <w:r w:rsidRPr="00C06349">
        <w:rPr>
          <w:rStyle w:val="StyleUnderline"/>
        </w:rPr>
        <w:t xml:space="preserve">inancial </w:t>
      </w:r>
      <w:r w:rsidRPr="00C06349">
        <w:rPr>
          <w:rStyle w:val="StyleUnderline"/>
          <w:highlight w:val="cyan"/>
        </w:rPr>
        <w:t>A</w:t>
      </w:r>
      <w:r w:rsidRPr="00C06349">
        <w:rPr>
          <w:rStyle w:val="StyleUnderline"/>
        </w:rPr>
        <w:t xml:space="preserve">ction </w:t>
      </w:r>
      <w:r w:rsidRPr="00C06349">
        <w:rPr>
          <w:rStyle w:val="StyleUnderline"/>
          <w:highlight w:val="cyan"/>
        </w:rPr>
        <w:t>T</w:t>
      </w:r>
      <w:r w:rsidRPr="00C06349">
        <w:rPr>
          <w:rStyle w:val="StyleUnderline"/>
        </w:rPr>
        <w:t xml:space="preserve">ask </w:t>
      </w:r>
      <w:r w:rsidRPr="00C06349">
        <w:rPr>
          <w:rStyle w:val="StyleUnderline"/>
          <w:highlight w:val="cyan"/>
        </w:rPr>
        <w:t>F</w:t>
      </w:r>
      <w:r w:rsidRPr="00C06349">
        <w:rPr>
          <w:rStyle w:val="StyleUnderline"/>
        </w:rPr>
        <w:t>orce recommendations on combating terrorism finance. There may be countries that don’t monitor disbursement of funds</w:t>
      </w:r>
      <w:r w:rsidRPr="00C06349">
        <w:rPr>
          <w:rFonts w:asciiTheme="majorHAnsi" w:eastAsia="Times New Roman" w:hAnsiTheme="majorHAnsi"/>
          <w:sz w:val="16"/>
        </w:rPr>
        <w:t xml:space="preserve"> or bureaucrats at the U.N. failing to ensure compliance. </w:t>
      </w:r>
      <w:r w:rsidRPr="00C06349">
        <w:rPr>
          <w:rStyle w:val="StyleUnderline"/>
        </w:rPr>
        <w:t>This does not mean Qatar is neglecting our responsibilities. Rather, we are upholding our commitments to defeating terrorism.</w:t>
      </w:r>
      <w:r>
        <w:rPr>
          <w:rStyle w:val="StyleUnderline"/>
        </w:rPr>
        <w:t xml:space="preserve"> </w:t>
      </w:r>
      <w:r w:rsidRPr="00C06349">
        <w:rPr>
          <w:rStyle w:val="StyleUnderline"/>
        </w:rPr>
        <w:t xml:space="preserve">We </w:t>
      </w:r>
      <w:r w:rsidRPr="00C06349">
        <w:rPr>
          <w:rStyle w:val="StyleUnderline"/>
          <w:highlight w:val="cyan"/>
        </w:rPr>
        <w:t>stand with the U.S. to defeat</w:t>
      </w:r>
      <w:r w:rsidRPr="00C06349">
        <w:rPr>
          <w:rStyle w:val="StyleUnderline"/>
        </w:rPr>
        <w:t xml:space="preserve"> those who support </w:t>
      </w:r>
      <w:r w:rsidRPr="00C06349">
        <w:rPr>
          <w:rStyle w:val="StyleUnderline"/>
          <w:highlight w:val="cyan"/>
        </w:rPr>
        <w:t>terrorism</w:t>
      </w:r>
      <w:r w:rsidRPr="00C06349">
        <w:rPr>
          <w:rStyle w:val="StyleUnderline"/>
        </w:rPr>
        <w:t xml:space="preserve">. Where there are loopholes internationally, Qatar is working with partners to close them. Where there are military efforts to stop terrorists, </w:t>
      </w:r>
      <w:r w:rsidRPr="00C06349">
        <w:rPr>
          <w:rStyle w:val="StyleUnderline"/>
          <w:highlight w:val="cyan"/>
        </w:rPr>
        <w:t>Qatar supports</w:t>
      </w:r>
      <w:r w:rsidRPr="00C06349">
        <w:rPr>
          <w:rStyle w:val="StyleUnderline"/>
        </w:rPr>
        <w:t xml:space="preserve"> them, including</w:t>
      </w:r>
      <w:r w:rsidRPr="00C06349">
        <w:rPr>
          <w:rFonts w:asciiTheme="majorHAnsi" w:eastAsia="Times New Roman" w:hAnsiTheme="majorHAnsi"/>
          <w:sz w:val="16"/>
        </w:rPr>
        <w:t xml:space="preserve"> hosting the 11,000-plus person international coalition </w:t>
      </w:r>
      <w:r w:rsidRPr="00C06349">
        <w:rPr>
          <w:rStyle w:val="StyleUnderline"/>
        </w:rPr>
        <w:t xml:space="preserve">at </w:t>
      </w:r>
      <w:r w:rsidRPr="00C06349">
        <w:rPr>
          <w:rStyle w:val="StyleUnderline"/>
          <w:highlight w:val="cyan"/>
        </w:rPr>
        <w:t>Al</w:t>
      </w:r>
      <w:r w:rsidRPr="00C06349">
        <w:rPr>
          <w:rStyle w:val="StyleUnderline"/>
        </w:rPr>
        <w:t xml:space="preserve"> </w:t>
      </w:r>
      <w:r w:rsidRPr="00C06349">
        <w:rPr>
          <w:rStyle w:val="StyleUnderline"/>
          <w:highlight w:val="cyan"/>
        </w:rPr>
        <w:t>Udeid</w:t>
      </w:r>
      <w:r w:rsidRPr="00C06349">
        <w:rPr>
          <w:rStyle w:val="StyleUnderline"/>
        </w:rPr>
        <w:t xml:space="preserve"> Air Base. Where there is a need for education and employment in the region, Qatar </w:t>
      </w:r>
      <w:r w:rsidRPr="00C06349">
        <w:rPr>
          <w:rStyle w:val="StyleUnderline"/>
          <w:highlight w:val="cyan"/>
        </w:rPr>
        <w:t>contributes generously to prevent</w:t>
      </w:r>
      <w:r w:rsidRPr="00C06349">
        <w:rPr>
          <w:rStyle w:val="StyleUnderline"/>
        </w:rPr>
        <w:t xml:space="preserve"> the spread of </w:t>
      </w:r>
      <w:r w:rsidRPr="00C06349">
        <w:rPr>
          <w:rStyle w:val="StyleUnderline"/>
          <w:highlight w:val="cyan"/>
        </w:rPr>
        <w:t>extremism</w:t>
      </w:r>
      <w:r w:rsidRPr="00C06349">
        <w:rPr>
          <w:rStyle w:val="StyleUnderline"/>
        </w:rPr>
        <w:t>.</w:t>
      </w:r>
    </w:p>
    <w:p w:rsidR="00676988" w:rsidRPr="009A6A79" w:rsidRDefault="00676988" w:rsidP="00676988">
      <w:pPr>
        <w:pStyle w:val="Heading3"/>
      </w:pPr>
      <w:r w:rsidRPr="009A6A79">
        <w:rPr>
          <w:rStyle w:val="StyleUnderline"/>
          <w:caps w:val="0"/>
          <w:sz w:val="32"/>
        </w:rPr>
        <w:t>---xt: no tsm i/l</w:t>
      </w:r>
    </w:p>
    <w:p w:rsidR="00676988" w:rsidRPr="006D3FFD" w:rsidRDefault="00676988" w:rsidP="00676988">
      <w:pPr>
        <w:pStyle w:val="Heading4"/>
      </w:pPr>
      <w:r w:rsidRPr="006D3FFD">
        <w:t xml:space="preserve">No terror scenario --- tightened financing, alt causes, rejuvenated anti-terror efforts </w:t>
      </w:r>
    </w:p>
    <w:p w:rsidR="00676988" w:rsidRPr="006D3FFD" w:rsidRDefault="00676988" w:rsidP="00676988">
      <w:pPr>
        <w:rPr>
          <w:rFonts w:asciiTheme="majorHAnsi" w:hAnsiTheme="majorHAnsi"/>
          <w:sz w:val="16"/>
          <w:szCs w:val="16"/>
        </w:rPr>
      </w:pPr>
      <w:r w:rsidRPr="006D3FFD">
        <w:rPr>
          <w:rStyle w:val="Style13ptBold"/>
          <w:rFonts w:asciiTheme="majorHAnsi" w:hAnsiTheme="majorHAnsi"/>
        </w:rPr>
        <w:t>Speckhard and Shajkovci 18</w:t>
      </w:r>
      <w:r w:rsidRPr="006D3FFD">
        <w:rPr>
          <w:rFonts w:asciiTheme="majorHAnsi" w:hAnsiTheme="majorHAnsi"/>
        </w:rPr>
        <w:t xml:space="preserve"> </w:t>
      </w:r>
      <w:r w:rsidRPr="006D3FFD">
        <w:rPr>
          <w:rFonts w:asciiTheme="majorHAnsi" w:hAnsiTheme="majorHAnsi"/>
          <w:sz w:val="16"/>
          <w:szCs w:val="16"/>
        </w:rPr>
        <w:t xml:space="preserve">– Anne Speckhard (Ph.D. is Adjunct Associate Professor of Psychiatry at Georgetown University in the School of Medicine and Director of the International Center for the Study of Violent Extremism (ICSVE) where she heads the Breaking the ISIS Brand—ISIS Defectors Interviews Project. She is the author of: Talking to Terrorists, Bride of ISIS and coauthor of ISIS Defectors: Inside Stories of the Terrorist Caliphate; Undercover Jihadi; and Warrior Princess. Dr. Speckhard has interviewed nearly 500 terrorists, their family members and supporters in various parts of the world including Gaza, West Bank, Chechnya, Iraq, Jordan, Turkey and many countries in Europe. In 2007, she was responsible for designing the psychological and Islamic challenge aspects of the Detainee Rehabilitation Program in Iraq to be applied to 20,000 + detainees and 800 juveniles. She is a sought after counterterrorism experts and has consulted to NATO, OSCE, foreign governments and to the U.S. Senate &amp; House, Departments of State, Defense, Justice, Homeland Security, Health &amp; Human Services, CIA and FBI and CNN, BBC, NPR, Fox News, MSNBC, CTV, and in Time, The New York Times, The Washington Post, London Times and many other publications.) and Ardian Shajkovci (Ph.D. – is the Director of Research and a Senior Research Fellow at the International Center for the Study of Violent Extremism (ICSVE). He has been collecting interviews with ISIS defectors and studying their trajectories into and out of terrorism as well as training key stakeholders in law enforcement, intelligence, educators, and other countering violent extremism professionals on the use of counter-narrative messaging materials produced by ICSVE both locally and internationally. He has also been studying the use of children as violent actors by groups such as ISIS and how to rehabilitate them. He has conducted fieldwork in Western Europe, the Balkans, Central Asia, and the Middle East, mostly recently in Jordan and Iraq. He has presented at professional conferences and published on the topic of radicalization and terrorism. Prior to joining ICSVE, Ardian has spent nearly a decade working in both the private and public sectors, including with international organizations and the media in a post-conflict environment. He is fluent in several languages. He holds a doctorate in Public Policy and Administration, with a focus on Homeland Security Policy, from Walden University. He obtained his M.A. degree in Public Policy and Administration from Northwestern University and a B.A. degree in International Relations and Diplomacy from Dominican University. He also holds several professional certifications in the field of homeland security as well as a professional designation for his contributions to the field of homeland security and homeland security efforts in general. He is also an Adjunct Professor at Nichols College teaching counterterrorism courses.), 1-29-2018, "Qatar and the Terrorism Blame Game – ICSVE," International Center for the Study of Violent Extremism, </w:t>
      </w:r>
      <w:hyperlink r:id="rId18" w:history="1">
        <w:r w:rsidRPr="006D3FFD">
          <w:rPr>
            <w:rStyle w:val="Hyperlink"/>
            <w:rFonts w:asciiTheme="majorHAnsi" w:hAnsiTheme="majorHAnsi"/>
            <w:sz w:val="16"/>
            <w:szCs w:val="16"/>
          </w:rPr>
          <w:t>https://www.icsve.org/qatar-and-the-terrorism-blame-game/</w:t>
        </w:r>
      </w:hyperlink>
      <w:r w:rsidRPr="006D3FFD">
        <w:rPr>
          <w:rFonts w:asciiTheme="majorHAnsi" w:hAnsiTheme="majorHAnsi"/>
          <w:sz w:val="16"/>
          <w:szCs w:val="16"/>
        </w:rPr>
        <w:t xml:space="preserve"> // ank</w:t>
      </w:r>
    </w:p>
    <w:p w:rsidR="00676988" w:rsidRDefault="00676988" w:rsidP="00676988">
      <w:pPr>
        <w:rPr>
          <w:rStyle w:val="StyleUnderline"/>
          <w:rFonts w:asciiTheme="majorHAnsi" w:hAnsiTheme="majorHAnsi"/>
        </w:rPr>
      </w:pPr>
      <w:r w:rsidRPr="006D3FFD">
        <w:rPr>
          <w:rFonts w:asciiTheme="majorHAnsi" w:hAnsiTheme="majorHAnsi"/>
          <w:sz w:val="12"/>
        </w:rPr>
        <w:t xml:space="preserve">Between January 19, 2018 and January 24, 2018, a delegation of researchers and academics from the U.S. think-tanks and non-profit organizations, which also included researchers from the International Center for the Study of Violent Extremism (ICSVE), paid a visit to Qatar to meet the Minister of Foreign Affairs, the Minister of Defense, the Governor of the Central Bank of Qatar, academics, and other high-level and leading figures of Qatar to shed light on the recently imposed sanctions on Qatar by Saudi Arabia, the United Arab Emirates (U.A.E.), Bahrain, and Egypt, citing the Qatari government’s alleged support for terrorism. Doha The dispute between Qatar and the powerful Gulf countries of Saudi Arabia, the United Arab Emirates (U.A.E.), Egypt and Bahrain continues to attract public attention. The diplomatic and economic blockade imposed on Qatar by the aforementioned four countries stems from the allegations that Qatar is meddling in the internal affairs of its neighboring states. </w:t>
      </w:r>
      <w:r w:rsidRPr="006D3FFD">
        <w:rPr>
          <w:rStyle w:val="StyleUnderline"/>
          <w:rFonts w:asciiTheme="majorHAnsi" w:hAnsiTheme="majorHAnsi"/>
        </w:rPr>
        <w:t xml:space="preserve">Tensions have arisen especially in light of charges that it supports the Islamist Muslim Brotherhood, the Taliban, Hamas, and al-Qaeda affiliates, as well as for its relationship with Iran. </w:t>
      </w:r>
      <w:r w:rsidRPr="006D3FFD">
        <w:rPr>
          <w:rFonts w:asciiTheme="majorHAnsi" w:hAnsiTheme="majorHAnsi"/>
          <w:sz w:val="12"/>
        </w:rPr>
        <w:t xml:space="preserve">The Muslim Brotherhood of Egypt remains a polarizing factor in most of the Gulf States, notably in Saudi Arabia, Egypt, and the U.A.E.. Following the toppling of Hussni Mobarak’s regime in 2011, Qatar poured billions of dollars in support of the Brotherhood-led government in Egypt. Following the 2013 crackdown against the Brotherhood members in Egypt, leading to the group being outlawed and designated by Egypt as a terrorist organization, </w:t>
      </w:r>
      <w:r w:rsidRPr="006D3FFD">
        <w:rPr>
          <w:rStyle w:val="StyleUnderline"/>
          <w:rFonts w:asciiTheme="majorHAnsi" w:hAnsiTheme="majorHAnsi"/>
        </w:rPr>
        <w:t xml:space="preserve">Qatar continues to be criticized by Saudi Arabia, U.A.E., and Egypt for providing a safe haven and citizenship to Islamist renegades, including members of the Brotherhood, from other Gulf Countries. Qatar is also criticized of supporting Hamas, </w:t>
      </w:r>
      <w:r w:rsidRPr="006D3FFD">
        <w:rPr>
          <w:rFonts w:asciiTheme="majorHAnsi" w:hAnsiTheme="majorHAnsi"/>
          <w:sz w:val="12"/>
        </w:rPr>
        <w:t xml:space="preserve">a Palestinian offshoot of the Brotherhood in Gaza. It has repeatedly been accused of pouring billions of dollars into the Gaza strip, largely investing in infrastructure, building hospitals and creating jobs, despite it being under an Israeli-Egyptian blockade. The growing clashes between Shia militants and the Saudi security forces in the east of Saudi Arabia, the fight against Iranian-supported Houthi rebels in Yemen, and the 2011 uprising by the majority Shia population in Bahrain are all charged in part to Qatar and its alleged support for anti-government militias in Saudi Arabia, Yemen, and Bahrain. </w:t>
      </w:r>
      <w:r w:rsidRPr="006D3FFD">
        <w:rPr>
          <w:rStyle w:val="StyleUnderline"/>
          <w:rFonts w:asciiTheme="majorHAnsi" w:hAnsiTheme="majorHAnsi"/>
        </w:rPr>
        <w:t xml:space="preserve">While it is true that Qatar is a supporter of groups like Muslim Brotherhood and Hamas, and the fact that such support serves as prime focal point in linking Qatar’s alleged terror- support and terror-funding schemes, things may not be as simple as they seem. </w:t>
      </w:r>
      <w:r w:rsidRPr="006D3FFD">
        <w:rPr>
          <w:rFonts w:asciiTheme="majorHAnsi" w:hAnsiTheme="majorHAnsi"/>
          <w:sz w:val="12"/>
        </w:rPr>
        <w:t xml:space="preserve">Amidst other accusations directed against Qatar was the distrust over its state-funded broadcaster in Doha, al Jazeera, which is seen by the blockading countries as a purveyor of extremism. The accusations against al Jazeera are longstanding and have been made for years by many countries.[1]For instance, it faced criticism by Saudi Arabia and other blockading countries for its coverage of the Arab Spring and unfavorable portrayal of monarchies and governments in the Middle East. In the past, prior to the age of social media, terrorist groups wanting to air their messages would turn to al Jazeera (surreptitiously providing video tapes to the channel). Chechens holding 800 hostages in the 2001 siege of the Dubrovka Moscow theater, for instance, did so, as has Al-Qaeda’s leader, Osama bin Laden. Nowadays, terrorists upload their messages directly to the Internet and rely on their social media networks to distribute them, but in reality, by such measure, nearly all news media outlets could be considered guilty of providing platforms for violent extremist and terrorist groups, including ISIS, to distribute their messages, as these same uploaded messages are replayed on most major Western news channels as well. While the English broadcasting version of al Jazeera does not serve as a platform for extremism, some non-Qatari citizens offer claim that the Arabic version gives an undue platform to extremists. In a non-scientific polling of a small sample of Iraqi, Jordanian, Moroccan, Lebanese, Syrian and Arab speaking American, French, and Belgian viewers to understand al Jazeera’s role in spreading extremism, ICSVE researchers found varying sentiments, from strongly worded responses such as “the Qatari owned network is a podium for spreading extremism” and that “it has certain shows which inflame the public opinion and influences the minds of youth” to more measured statements that it “sometimes gives an opportunity to some extremists to express their opinion, much like mainstream Western media might let a far-right or racist white supremacist speak.” One respondent stated that the channel “allowed terrorists a podium, but with a bit of toning it could also be used to expose terrorists and maybe pave way for dialogue.” Others believe that “al Jazeera is covering different sides and point of views that some people don’t want to see.” One respondent noted, “Al Jazeera is like CNN over Trump… they concentrate for or against, according to the emir’s will.” One respondent noted that during the U.S.-led Coalition invasion of Iraq, al Jazeera provided counter balancing coverage to Western media’s coverage of the same. Perhaps most tellingly, one Arab respondent pointed out that al Jazeera may be considered tame in comparison to Saudi Arabia’s al Arabia, and many of the other regionally sponsored networks. In any case, al Jazeera may be the most pressing and challenging issue for Qatari leadership. Using their state- owned television station to poke at their neighboring countries in ways that their neighbor’s leadership finds highly irritating, if not threatening, is challenging indeed. For a television station that holds as its motto, “Giving voice to the voiceless,” supported by a country that is less fearful of the changes happening throughout the Arab world, it may be too willing to voice opinions that other neighboring countries simply do not want supported. For instance, when the Arab Spring of 2011 sent shock waves throughout the region, giving millions of Arabs hopes for regime change and democratic governance, al Jazeera was giving these events full coverage. While the blockading countries of Saudi Arabia, the U.A.E., Bahrain sought to erect a seawall barricading their regimes from the popular wave of change emanating from the Arab Spring, the Qatari government stood more patient; it was more content to wait for events to progress naturally, and towards more democratic forms of governance, as pointed out by Qatari government officials, while not fearing for their own regime’s downfall. Moreover, through the Arab Spring, and even before it, Qatar has supported and allowed for al Jazeera, the state-funded broadcaster in Doha, which officials claim to be quasi-independent, to criticize the records and policies of neighboring states on human rights and other issues, infuriating and causing them to fear a popular backlash. The government of Qatar confident in its own popular support was not opposed to the groundswell of popular demand for regime change when it resulted in Egypt’s Mubarak and Tunisia’s Abidine Ben Ali being ousted, and democratic elections held to allow the people to choose their own leaders. The political win by the Muslim Brotherhood in Egypt caused concern among those who feared that the Brotherhood’s Islamists aspirations could lead to a dismantling of the very democratic processes that had brought them to power, but Qatar did not share that worry. While other nations stood back watching to see what would happen, Qatar stood by the Muslim Brotherhood, allowing them access to the media via the Qatari network of al Jazeera and by giving them large tranches of financial support to help them continue to govern. Yet, in Egypt, the political elites and the military conspired against the Muslim Brotherhood, resulting in the 2013 military coup that ousted and labeled their group as terrorists, with a non-elected government coming to power, at least temporarily. Al Jazeera was kicked out of the country. Its journalists were arrested. Qatar ended up taking Muslim Brotherhood exiles into their nation, and in many cases providing them with Qatari citizenship. In defense of his country’s policies in regard to the Muslim Brotherhood, Qatari Ambassador Mutlaq al Qahtani, the Special Envoy for Qatar’s Foreign Minister, responded that “Qatar’s position is to respect the will of the people in regard to who rules them.” The Ambassador further noted that neither the U.S. State Department nor the United Nations have designated the Muslim Brotherhood as a terrorist group. Given Qatar’s stance on respecting the will of the people in choosing their political destiny, as well as their deep desire to see a stable Egypt progressing through the Arab Spring, Qatar gave the Muslim Brotherhood their full support following the fall of Mubarak and the rise of the Muslim Brotherhood into power through democratic elections, despite angering its neighbors for such actions, the Ambassador noted. He also pointed out that “Washington works with the Taliban, which is recognized by the U.N. Security Council as a terrorist group” whereas Hamas and the Muslim Brotherhood are not designated, so we don’t have issues; yet we get accused.” The United Arab Emirates has a particular quarrel with Qatar over the Muslim Brotherhood, as its members were accused of trying to overthrow the Emirati government. The wife of an Emirati opposition leader seeking asylum in Doha served as the crucial nerve-point leading to the quarrel and aggressive attacks against one another in the media, and even served as one of the primary reasons for the blockade, according to the Minister of Foreign Affairs, Mohammed bin Abdulrahman bin Jassim al Thani. Her case has caused a quarrel between the two countries over the demand by the U.A.E. to extradite her and Qatar’s refusal to do so. Citing both legal and Islamic traditions, Qatari officials commented that she was there on political asylum and not guilty of any crimes, and as a woman, Qatari officials would not be willing to turn her over against her will to a country that might imprison or otherwise harm her. When ICSVE director was in the U.A.E. this past month, Emirati government officials cited Qatar as harboring Muslim Brotherhood members from other countries, and even providing them with passports to enable their travel abroad. While some view such actions as highly irritating, including Egypt and the U.A.E., among others, Qatari officials adamantly deny such actions as constituting support for known terrorists or terrorist groups. In fact, officials cite the 2012 legitimate and overwhelming victories of Islamist parties, including the Muslim Brotherhood, in post-Mubarak parliamentary elections. </w:t>
      </w:r>
      <w:r w:rsidRPr="006D3FFD">
        <w:rPr>
          <w:rStyle w:val="StyleUnderline"/>
          <w:rFonts w:asciiTheme="majorHAnsi" w:hAnsiTheme="majorHAnsi"/>
        </w:rPr>
        <w:t xml:space="preserve">Qatar’s position seems to be no different than the other Arab countries in standing firm for a solution with Israel and seeing Hamas both as a legitimate political force and governing party, much like many others now see Hezbollah. Similar to other Arab States, Qatar allows Palestinian refugees to reside in their countries, but fails to provide them with passports, </w:t>
      </w:r>
      <w:r w:rsidRPr="006D3FFD">
        <w:rPr>
          <w:rFonts w:asciiTheme="majorHAnsi" w:hAnsiTheme="majorHAnsi"/>
          <w:sz w:val="12"/>
        </w:rPr>
        <w:t xml:space="preserve">continuing to insist on their right of return. A jeep driver who gave us a great ride and amazing adrenaline rush barreling over cliffs in the sand dunes outside of Doha shared his experiences of having been born in Qatar but still unable to obtain citizenship due to his Palestinian citizenship. Qatari diplomats insist on Israel adhering to U.N. resolutions and finding a solution to the Israeli-Palestinian conflict, with Qatar being firmly in favor of a two-state solution. Qatar does not officially recognize Israel, though Qatari officials do not deny having diplomatic relations with Israel which indirectly recognize their statehood, such as in the case of having a Qatari official serving in Jerusalem and in charge of funneling humanitarian aid that is approved by Israel, through Israeli territory into Gaza, to rebuild the war-torn area. </w:t>
      </w:r>
      <w:r w:rsidRPr="006D3FFD">
        <w:rPr>
          <w:rStyle w:val="StyleUnderline"/>
          <w:rFonts w:asciiTheme="majorHAnsi" w:hAnsiTheme="majorHAnsi"/>
        </w:rPr>
        <w:t xml:space="preserve">While Qatar is accused by its neighbors of supporting terrorists, the United States Air Force is comfortably hosted at al al-Udeid Air Base, which serves as a main operations and logistical hub for the U.S. Central Command (CENTCOM) areas of operation. </w:t>
      </w:r>
      <w:r w:rsidRPr="006D3FFD">
        <w:rPr>
          <w:rFonts w:asciiTheme="majorHAnsi" w:hAnsiTheme="majorHAnsi"/>
          <w:sz w:val="12"/>
        </w:rPr>
        <w:t xml:space="preserve">The General and Colonels we met with, who lived off base in Doha with their spouses and children, said that the cooperation between the two countries was crucial for the U.S. Air Force to act at peak performance supporting missions as far away as Afghanistan and in providing air support and supplies for the fight against ISIS in both Iraq and Syria. One of the Qatari officials cited Qatar’s financial support for the expansion of the base and their intention to build a school and community there, although U.A.E. officials have countered by offering to build the same facility to replace the al-Udeid Air Base on Emirati soil. Most of the military members we spoke to at al-Udeid airbase had children who attended the international school in Doha. Their parents remarked that their children were mixing with members of the royal family and that everyone felt safe in Qatar and there was no sense of hostility against the presence of U.S. troops, which was very positive for all of them. While there has been at least one incident of an attempted attack on the airbase, involving a man with a Kalashnikov trying to enter the base in 2001, the U.S. military credited the Qatari security forces with having a tight hold on who enters their country and for what purpose. It is also noteworthy that Qatar was responsible for brokering the prisoner swap to free U.S. soldier Bowe Bergdahl from the Taliban-aligned Haqqani network and helped free American writer Peter Theo Curtis from al Nusra. Qatari officials stressed that some of the reasons behind the blockade were jockeying between the regional players for influence as well as jealousy over Qatar’s wealth and ability to pour resources into their global efforts. Indeed, Qatar is a wealthy state. While the blockade has caused deep concern for Qatari officials, they seem to be weathering the storm quiet well. The Governor of the Central Bank of Qatar, Abdulla bin Saoud al-Thani, expressed enthusiasm about the country’s economy and investment funds in general, although some financial experts we spoke to pointed out a mass flight of capital from the bank—that is, Saudis and other blockading country citizens withdrawing their cash, in the early days of the blockade. One of the solutions was to call upon Qatari citizens living abroad to repatriate their money, which many did out of patriotic concern and nationalistic ardor. The Central Bank of </w:t>
      </w:r>
      <w:r w:rsidRPr="006D3FFD">
        <w:rPr>
          <w:rStyle w:val="StyleUnderline"/>
          <w:rFonts w:asciiTheme="majorHAnsi" w:hAnsiTheme="majorHAnsi"/>
        </w:rPr>
        <w:t>Qatar officials</w:t>
      </w:r>
      <w:r w:rsidRPr="006D3FFD">
        <w:rPr>
          <w:rFonts w:asciiTheme="majorHAnsi" w:hAnsiTheme="majorHAnsi"/>
          <w:sz w:val="12"/>
        </w:rPr>
        <w:t xml:space="preserve"> also pointed out that since 9-11, they </w:t>
      </w:r>
      <w:r w:rsidRPr="006D3FFD">
        <w:rPr>
          <w:rStyle w:val="StyleUnderline"/>
          <w:rFonts w:asciiTheme="majorHAnsi" w:hAnsiTheme="majorHAnsi"/>
        </w:rPr>
        <w:t>have significantly tightened controls on money flowing out of the country, particularly by allowing only two organizations</w:t>
      </w:r>
      <w:r w:rsidRPr="006D3FFD">
        <w:rPr>
          <w:rFonts w:asciiTheme="majorHAnsi" w:hAnsiTheme="majorHAnsi"/>
          <w:sz w:val="12"/>
        </w:rPr>
        <w:t xml:space="preserve"> (The Qatar Charity and the Red Crescent) </w:t>
      </w:r>
      <w:r w:rsidRPr="006D3FFD">
        <w:rPr>
          <w:rStyle w:val="StyleUnderline"/>
          <w:rFonts w:asciiTheme="majorHAnsi" w:hAnsiTheme="majorHAnsi"/>
        </w:rPr>
        <w:t>to wire funds or make cash disbursements outside of the country</w:t>
      </w:r>
      <w:r w:rsidRPr="006D3FFD">
        <w:rPr>
          <w:rFonts w:asciiTheme="majorHAnsi" w:hAnsiTheme="majorHAnsi"/>
          <w:sz w:val="12"/>
        </w:rPr>
        <w:t xml:space="preserve">. Yet, banks are not the only way in which one can hinder flows across international financial networks when it comes to terrorism, nor hinder the way in which terrorist groups and militias are financed. A case in point is when a party of 26 Qatari falconers—some from the royal family—were taken hostage in southern Iraq in 2015 by a Shia militia, Qatar flew millions of U.S. dollars to buy their freedom, calling some to question where the money went and whether it was an appropriate response. Iraqi intelligence officials, however, informed ICSVE researchers that the plane load of money from Qatar was intercepted by Iraqi intelligence officers. The hostages were ultimately freed through Iraqi brokering and the money remains in a frozen account. Accusations have also been made about how al Nusra and ISIS managed to finance themselves in their first days of their formation following the uprising against Syrian President Assad. In fact, </w:t>
      </w:r>
      <w:r w:rsidRPr="006D3FFD">
        <w:rPr>
          <w:rStyle w:val="StyleUnderline"/>
          <w:rFonts w:asciiTheme="majorHAnsi" w:hAnsiTheme="majorHAnsi"/>
        </w:rPr>
        <w:t>both Saudi Arabia and Qatar are accused of supporting Ahrar al-Sham, an organization with direct ties to Al-Qaeda.</w:t>
      </w:r>
      <w:r w:rsidRPr="006D3FFD">
        <w:rPr>
          <w:rFonts w:asciiTheme="majorHAnsi" w:hAnsiTheme="majorHAnsi"/>
          <w:sz w:val="12"/>
        </w:rPr>
        <w:t xml:space="preserve"> Stories abound about Sunni Arab businessmen sending money to Sunni Syrians trying to stand up against Assad’s atrocities, including one told to us from a high-level U.S. diplomat of Kuwaiti businessmen sending large sums of money to arm the rebels. In the early years of the Syrian uprising, journalists uncovered </w:t>
      </w:r>
      <w:r w:rsidRPr="006D3FFD">
        <w:rPr>
          <w:rStyle w:val="StyleUnderline"/>
          <w:rFonts w:asciiTheme="majorHAnsi" w:hAnsiTheme="majorHAnsi"/>
        </w:rPr>
        <w:t>money trails moving via Turkey to Syria</w:t>
      </w:r>
      <w:r w:rsidRPr="006D3FFD">
        <w:rPr>
          <w:rFonts w:asciiTheme="majorHAnsi" w:hAnsiTheme="majorHAnsi"/>
          <w:sz w:val="12"/>
        </w:rPr>
        <w:t xml:space="preserve">, through payments made to President Erdogan, </w:t>
      </w:r>
      <w:r w:rsidRPr="006D3FFD">
        <w:rPr>
          <w:rStyle w:val="StyleUnderline"/>
          <w:rFonts w:asciiTheme="majorHAnsi" w:hAnsiTheme="majorHAnsi"/>
        </w:rPr>
        <w:t>and then passed to Sunni rebel groups</w:t>
      </w:r>
      <w:r w:rsidRPr="006D3FFD">
        <w:rPr>
          <w:rFonts w:asciiTheme="majorHAnsi" w:hAnsiTheme="majorHAnsi"/>
          <w:sz w:val="12"/>
        </w:rPr>
        <w:t xml:space="preserve">. There are allegations that Qatar, too, was involved in these payments. Arguably, </w:t>
      </w:r>
      <w:r w:rsidRPr="006D3FFD">
        <w:rPr>
          <w:rStyle w:val="StyleUnderline"/>
          <w:rFonts w:asciiTheme="majorHAnsi" w:hAnsiTheme="majorHAnsi"/>
        </w:rPr>
        <w:t xml:space="preserve">even the U.S. was part of such concerned parties scrambling to find the correct partners to arm and fund in the uprising against Assad. </w:t>
      </w:r>
      <w:r w:rsidRPr="006D3FFD">
        <w:rPr>
          <w:rFonts w:asciiTheme="majorHAnsi" w:hAnsiTheme="majorHAnsi"/>
          <w:sz w:val="12"/>
        </w:rPr>
        <w:t xml:space="preserve">Concerns have been voiced as well about where U.S. money and guns might have ended up in Iraq and Syria. In discussing specifically about the arms that were supplied to ISIS and other violent extremist groups by both internal and external actors, Qatari Minister of Foreign Affairs pointed out that even American weapons made it into the hands of such groups. Namely, he stressed that </w:t>
      </w:r>
      <w:r w:rsidRPr="006D3FFD">
        <w:rPr>
          <w:rStyle w:val="StyleUnderline"/>
          <w:rFonts w:asciiTheme="majorHAnsi" w:hAnsiTheme="majorHAnsi"/>
        </w:rPr>
        <w:t xml:space="preserve">in a chaotic war situation where factions rapidly shift and switch loyalties, it can be difficult to know who to arm. </w:t>
      </w:r>
      <w:r w:rsidRPr="006D3FFD">
        <w:rPr>
          <w:rFonts w:asciiTheme="majorHAnsi" w:hAnsiTheme="majorHAnsi"/>
          <w:sz w:val="12"/>
        </w:rPr>
        <w:t>He also noted that</w:t>
      </w:r>
      <w:r w:rsidRPr="006D3FFD">
        <w:rPr>
          <w:rStyle w:val="StyleUnderline"/>
          <w:rFonts w:asciiTheme="majorHAnsi" w:hAnsiTheme="majorHAnsi"/>
        </w:rPr>
        <w:t xml:space="preserve"> ISIS captured many of their weapons from competing factions. </w:t>
      </w:r>
      <w:r w:rsidRPr="006D3FFD">
        <w:rPr>
          <w:rFonts w:asciiTheme="majorHAnsi" w:hAnsiTheme="majorHAnsi"/>
          <w:sz w:val="12"/>
        </w:rPr>
        <w:t xml:space="preserve">Indeed, ISIS defectors interviewed by ICSVE researchers cited instances of having to unwrap new weapons from their cellophane protectors and receiving large weapon supplies from many unknown sources and donors, as well as capturing massive supplies of arms from Assad’s troops. </w:t>
      </w:r>
      <w:r w:rsidRPr="006D3FFD">
        <w:rPr>
          <w:rStyle w:val="StyleUnderline"/>
          <w:rFonts w:asciiTheme="majorHAnsi" w:hAnsiTheme="majorHAnsi"/>
        </w:rPr>
        <w:t xml:space="preserve">When it comes to terrorism financing, Qataris have prosecuted those identified of terrorism financing, </w:t>
      </w:r>
      <w:r w:rsidRPr="006D3FFD">
        <w:rPr>
          <w:rFonts w:asciiTheme="majorHAnsi" w:hAnsiTheme="majorHAnsi"/>
          <w:sz w:val="12"/>
        </w:rPr>
        <w:t>although their exact sentences are not known given these facts are not made public. Qatari Minister of Foreign Affairs, al Thani, also noted that Qatar has joined the military theaters of operation in Turkey, Jordan and Saudi Arabia, and that it was helping to train and arm the rebels alongside the Turks, Arabs and Americans, further noting, the “Red line is ISIS and al Nusra, but we helped the regular groups that are not designated as terrorists. When we [along with other nations] helped establish the Free Syrian Army, we worked very hard to unite them.” However, he stated that things changed with Russia’s involvement, and many seeing Syria as occupied by foreign powers, with the war being one of liberation. Regarding the future of Syria, the Qatari Minister of Foreign Affairs remained steadfast about supporting the will of the Syrian people: “We want it to look like what the people want.” When asked about the possibility of Assad remaining in power, he stated, “Assad did even more crimes than ISIS committed. So, how can we tolerate to deal with a war criminal as a leader in the area? Then we create a precedent for this?” When one examines the numbers of Qataris who joined the conflicts in Syria and Iraq as foreign fighters, the total numbers are small, with reports varying depending on cited statistics, from 8 to 15 total, whereas neighboring Saudi Arabia, Jordan, and Tunisia had thousands of foreign fighters. Ambassador Qahtani explained that the high numbers of foreign fighters coming from Jordan and Tunisia are a direct result of dictatorship, while stating that the few Qataris who joined the conflicts in Syria went after viewing on the media, as he put it, “our people [Sunnis] being killed and feeling hopeless. Qataris went for humanitarian reasons and then got manipulated on the ground,” he explained. Indeed, this echoes what ICSVE researchers have repeatedly heard of those who joined the Syrian conflicts early on from many places around the world. As alliances in the region shift, particularly in light of the blockade, concerns have been raised about the new nexus of power arising out of Qataris isolation from the blockading countries, including Qatar’s increasingly close relationship to Turkey and Iran. When asked whether there are any such concerns related to Qatar gravitating towards Iran in pursuit of its geo-political and economic goals, a U.S. military leader at the al-Udeid base we spoke to pointed out that it likely made their base safer—Iran would be unlikely to attack a base located on the territory of their ally. In addition to launching a huge airpower build up</w:t>
      </w:r>
      <w:r w:rsidRPr="006D3FFD">
        <w:rPr>
          <w:rStyle w:val="StyleUnderline"/>
          <w:rFonts w:asciiTheme="majorHAnsi" w:hAnsiTheme="majorHAnsi"/>
        </w:rPr>
        <w:t>,</w:t>
      </w:r>
      <w:r w:rsidRPr="006D3FFD">
        <w:rPr>
          <w:rFonts w:asciiTheme="majorHAnsi" w:hAnsiTheme="majorHAnsi"/>
          <w:sz w:val="12"/>
        </w:rPr>
        <w:t xml:space="preserve"> such as through the purchase of dozens of Typhoon fighters and Boeing F-15QAs, among others, and pumping up their military capacities and offering more support to the American troops located at the al-Udeid Army Base, Qataris have also extended their hospitality to Turkish troops who have requested an increased presence in the region. In addressing the influx of Turkish troops in Qatar for joint training exercises and Qatari capacity building, many of the Qatari officials pointed out that the Turks had explored possibilities of locating their presence in Saudi Arabia first. They also mentioned that Turkey, at least for the moment, remains a key NATO member and an American ally. While the blockade may seem to outsiders a case of serious sibling rivalry among Arab royals, or a case of the pot calling the kettle black, in Qatar there were some serious concerns about a military invasion and change of regime being forced as a result. Khalid Bin Mohammad Al Attiyah, Qatari Defense Minister, cited his and his country’s concerns that Saudi Arabia felt emboldened to move against Qatar after their November 2017 successful hosting of President Donald Trump and the negotiation of a large investment in the United States that ensued. “We were very worried about an imminent invasion, but three things warded it off,” the Defense Minister explained. The first was “Turkish President Recep Erdogan endorsing deployment with Qatar on our behalf; this scared them [the blockading nations]. The second was, “They [the blockading nations] also thought that the Europeans will align behind them, but they did not, Germany only, then France and Italy and then the U.S. [failed to join]. Lastly, they also thought the U.S. was with them but ignored that the U.S. is an institutional nation.”, While President Trump at first appeared to agree with the blockading nations, he later reconsidered his position, and in fact, most Western countries have made it clear that the blockade should stop as it is likely illegal from an international law point of view. The threat of military escalation continues with Emirati jets accused of violating Qatari airspace and the counter accusation of Qatari jets buzzing an Emirati passenger jet flying on the border of their airspace. Qatar’s Defense Minister stated that the official position of Qatar was to arrest and return foreign fisherman found violating Qatari waters to their home countries, although they were angered to find on one such boat five Emirati troops. “Two days ago, the boat came from Bahrain, a bigger size, and military people from the U.A.E. were on the boat. It was not a mistake,” the Defense Minister explained. He went on to explain that there are absolutely no direct military or other communications between Qatar and the blockading countries. “In the Cold War there were back doors, but not in our case. We are totally in dark,” he noted. Despite the aggravation, however, Qataris seem to feel more confident in their alliances with Turkey and the United States, while also citing the prospects for increased alliance with Iran and Russia—alliances strengthened over feelings of necessity. During the briefing on the topic, Director of Communication at the Ministry of Defense, Lt. Col. Nawaf al Thani noted that he had just received a Reuters report of the Emiratis warning their pilots to not escalate the military tensions. During a visit to Education City in the heart of Doha, where the campuses of Northwestern, Georgetown, and several other prominent U.S. universities are housed, one cannot help but notice an interesting trend. Students from the blockading countries stayed in country and continued their enrollment uninterrupted, although they are now inconvenienced to travel indirectly when they visit home. Equally interesting is the fact that both Emiratis and Bahrainis have passed laws making it illegal and punishable offenses for those residing in their respective countries to express support for Qatar. Qatari websites are also suppressed in Abu Dhabi, as noted by some of the respondents during our visit to Qatar’s Education City, yet professors and students in Qatar shared that these issues are discussed openly, that free speech and academic freedom is practiced and encouraged on the campus. Aside from fearing a military invasion, Qataris who were in the middle of observing the holy month of Ramadan, which according to Qatari officials represents a peak food consumption period, were faced with immediate food shortages. Their neighboring countries slammed land barriers and ports down, forcing Qataris to rely on new and more expensive alternatives, such as supply chains for milk and products not normally farmed or produced inside Qatar. Officials cited their resilience, while proudly joking about the herd of “first class cows” that were shipped into the country by air and now housed in air-conditioned barns to resupply the milk and dairy chain. Likewise, Hamad Port, located south of Doha, was officially opened in September of last year. They also began to rely on the Omani port of Sohar. While Qatar now supplies much of its food from Turkey and Iran, they also began high-tech food production inside the country and expect to continue, stating that the blockade in many ways forced them to bolster their self- reliance. “We are now 60 to 70% self-producing and self-sufficient,” the Governor of the Central Bank of Qatar proudly stated. With the continued cooperation between the U.S. and Qatar it is interesting to consider the different perspectives that are taken by Qatar and the U.S. in regard to fighting terrorism. As Ambassador al Qahtani, explained, “The Qatari perspective is that we focus on root causes of terrorism and violent extremism, whereas Americans often focus on military solutions but underestimate the local drivers of ongoing conflicts, which include dictatorship, poverty, and exclusion.” He went on to explain that </w:t>
      </w:r>
      <w:r w:rsidRPr="006D3FFD">
        <w:rPr>
          <w:rStyle w:val="StyleUnderline"/>
          <w:rFonts w:asciiTheme="majorHAnsi" w:hAnsiTheme="majorHAnsi"/>
        </w:rPr>
        <w:t>Qatar’s answer to terrorism has three prongs: education, aiming to provide educations for 60 million children globally</w:t>
      </w:r>
      <w:r w:rsidRPr="006D3FFD">
        <w:rPr>
          <w:rFonts w:asciiTheme="majorHAnsi" w:hAnsiTheme="majorHAnsi"/>
          <w:sz w:val="12"/>
        </w:rPr>
        <w:t xml:space="preserve"> (with Qatar currently providing education for 10 million children in 40 countries); </w:t>
      </w:r>
      <w:r w:rsidRPr="006D3FFD">
        <w:rPr>
          <w:rStyle w:val="StyleUnderline"/>
          <w:rFonts w:asciiTheme="majorHAnsi" w:hAnsiTheme="majorHAnsi"/>
        </w:rPr>
        <w:t xml:space="preserve">economic empowerment and initiatives that provide employment opportunities for young men and women (having achieved this for 2 million persons, a majority from Jordan, Tunisia, including Saudis, but also aiming to provide job opportunities in Egypt, Bahrain, Saudi and Yemen); and engaging in preventing conflict and preventative diplomacy. </w:t>
      </w:r>
      <w:r w:rsidRPr="006D3FFD">
        <w:rPr>
          <w:rFonts w:asciiTheme="majorHAnsi" w:hAnsiTheme="majorHAnsi"/>
          <w:sz w:val="12"/>
        </w:rPr>
        <w:t xml:space="preserve">Indeed, these are important issues that require attention. Soft power approaches are badly needed alongside the heavy U.S. kinetic focus. Ambassador Qahtani underlined that, “the U.S. is a strategic partner of Qatar and we have ongoing dialogue with them,” referring to the upcoming high level Strategic Dialogue meetings occurring between the two countries in Washington, D.C. this week. “Of course, we need the military defeat of Daesh, winning the war in Syria and Iraq, but we also need to defeat the ideology and to tackle root causes. Addressing root causes has another timeline for success,” the Ambassador noted, stating Qatar’s pride about being a founding partner, funder and only Muslim country on the board of the G-CERF, an organization devoted to tackling root causes of terrorism. Historically speaking, Washington has long been frustrated with its Gulf counterparts, including Qatar, for not taking a stronger stance when it comes to combating terrorism financing. While some Middle Eastern experts would argue that when it comes to the Middle East, terrorism financing is a function of regional socio-political dynamics and carefully crafted strategic calculations, the issue remains serious, nonetheless. The concerns over state and private support for terrorism are particularly egregious to Americans knowing that Israel has suffered long at the hands of Hamas. The ties and friendship with Iran also raises serious concerns. Qatar’s support for Islamist groups, such as the Muslim Brotherhood, remains the crucial nerve-point leading to the quarrel among Qatar and the blockading states. While domestically Qatar’s support for such groups during the Arab Spring might have served to echo Qatar’s determination to respect the will of the people and push for a more progressive stance towards Islamist groups in the region, the question remains if, as suggested by some analysts, Qatar can continue to use them as a counterbalance or shield against its regional neighbors—and if so, at what cost? Government officials stressed the important role of al-Jazeera in promoting media pluralism and media transparency. Al-Jazeera is seen as a powerful voice in swaying Arab public opinion—and doing it in both English and Arabic. It also serves to promote a diversity of cultural expressions, as noted by some respondents. While al-Jazeera continues to face backlash by the blockading countries, primarily Saudi Arabia, it remains defiant. Arguably, al-Jazeera is there to stay—at least for some time to come, as are the other regionally sponsored networks. Perhaps removing content that plays directly into extremist hands and lends support to violent narratives, without encroaching on its editorial freedom, could be one way to deal with it. </w:t>
      </w:r>
      <w:r w:rsidRPr="006D3FFD">
        <w:rPr>
          <w:rStyle w:val="StyleUnderline"/>
          <w:rFonts w:asciiTheme="majorHAnsi" w:hAnsiTheme="majorHAnsi"/>
        </w:rPr>
        <w:t>Although the extent to which the governments of Saudi Arabia and Qatar support radical or violent extremist groups in Syria remain debatable and subject to verification</w:t>
      </w:r>
      <w:r w:rsidRPr="006D3FFD">
        <w:rPr>
          <w:rFonts w:asciiTheme="majorHAnsi" w:hAnsiTheme="majorHAnsi"/>
          <w:sz w:val="12"/>
        </w:rPr>
        <w:t>—</w:t>
      </w:r>
      <w:r w:rsidRPr="006D3FFD">
        <w:rPr>
          <w:rStyle w:val="StyleUnderline"/>
          <w:rFonts w:asciiTheme="majorHAnsi" w:hAnsiTheme="majorHAnsi"/>
        </w:rPr>
        <w:t>both are accused of supporting Ahrar al-Sham, an organization with direct ties to Al-Qaed</w:t>
      </w:r>
      <w:r w:rsidRPr="006D3FFD">
        <w:rPr>
          <w:rFonts w:asciiTheme="majorHAnsi" w:hAnsiTheme="majorHAnsi"/>
          <w:sz w:val="12"/>
        </w:rPr>
        <w:t xml:space="preserve">a. The ongoing dispute between the two countries could in fact undermine finances to the Syrian opposition and therefore weaken efforts to oust Syrian President Assad. In addition, the ongoing dispute between Qatar and the blockading countries could have repercussions beyond the domestic policies of such countries and endanger U.S. operations in the Middle East as well. </w:t>
      </w:r>
      <w:r w:rsidRPr="006D3FFD">
        <w:rPr>
          <w:rStyle w:val="StyleUnderline"/>
          <w:rFonts w:asciiTheme="majorHAnsi" w:hAnsiTheme="majorHAnsi"/>
        </w:rPr>
        <w:t>The fact that Qatar hosts a major U.S. military base, with over 11,000 U.S. and coalition troops deployed there, goes to show that the U.S. provides it with existential security. Qataris are showing a strong desire to be upright allies of the United States and to stand firm with our allies in the global fight against terrorism. The recently signed U.S.- Qatari memorandum of understanding on anti-terrorism financing and Qatar’s legal amendments to its domestic anti-terrorism financing laws, including the upcoming January 30th, 2018, meeting between the U.S. President Trump and the high-level Qatari delegation comprised of Qatar’s Ministers of Foreign Affairs, Finance, and Defense, among others, remains promising for the future Qatari-U.S. relationship. Overall, Qatar seems to live up to its commitments to fight terrorism. That said, the continued standoff between Qatar and the blockading states, unless resolved soon, may have a direct impact on the U.S. and the interests of its allies in the fight against terrorism in the region and globally, a reason we may wish to help broker an end to the blockade.</w:t>
      </w:r>
    </w:p>
    <w:p w:rsidR="00676988" w:rsidRDefault="00676988" w:rsidP="00676988">
      <w:pPr>
        <w:pStyle w:val="Heading4"/>
      </w:pPr>
      <w:r>
        <w:t>No terrorism internal link – Qatar has effective checks, and Saudi Arabia outweighs</w:t>
      </w:r>
    </w:p>
    <w:p w:rsidR="00676988" w:rsidRPr="008A1190" w:rsidRDefault="00676988" w:rsidP="00676988">
      <w:r>
        <w:rPr>
          <w:rStyle w:val="Style13ptBold"/>
        </w:rPr>
        <w:t xml:space="preserve">NYT, 17 </w:t>
      </w:r>
      <w:r w:rsidRPr="008A1190">
        <w:t>– (The Editorial Board, “Fighting, While Funding, Extremists”, The New York Times, 7/19/2017, https://www.nytimes.com/2017/06/19/opinion/saudi-arabia-qatar-isis-terrorism.html)//RCU</w:t>
      </w:r>
    </w:p>
    <w:p w:rsidR="00676988" w:rsidRDefault="00676988" w:rsidP="00676988">
      <w:r>
        <w:t xml:space="preserve">QATAR This tiny but exceedingly wealthy country definitely has a mixed record. But is it a colossal threat? Last week, </w:t>
      </w:r>
      <w:r w:rsidRPr="008A1190">
        <w:rPr>
          <w:rStyle w:val="StyleUnderline"/>
        </w:rPr>
        <w:t>the U</w:t>
      </w:r>
      <w:r>
        <w:t xml:space="preserve">nited </w:t>
      </w:r>
      <w:r w:rsidRPr="008A1190">
        <w:rPr>
          <w:rStyle w:val="StyleUnderline"/>
        </w:rPr>
        <w:t>S</w:t>
      </w:r>
      <w:r>
        <w:t xml:space="preserve">tates </w:t>
      </w:r>
      <w:r w:rsidRPr="008A1190">
        <w:rPr>
          <w:rStyle w:val="StyleUnderline"/>
        </w:rPr>
        <w:t>agreed to sell it $12 billion</w:t>
      </w:r>
      <w:r>
        <w:t xml:space="preserve"> worth </w:t>
      </w:r>
      <w:r w:rsidRPr="008A1190">
        <w:rPr>
          <w:rStyle w:val="StyleUnderline"/>
        </w:rPr>
        <w:t>of F-15 jets and</w:t>
      </w:r>
      <w:r>
        <w:t xml:space="preserve"> two </w:t>
      </w:r>
      <w:r w:rsidRPr="008A1190">
        <w:rPr>
          <w:rStyle w:val="StyleUnderline"/>
        </w:rPr>
        <w:t>Navy vessels</w:t>
      </w:r>
      <w:r>
        <w:t xml:space="preserve"> arrived there for joint military exercises. </w:t>
      </w:r>
      <w:r w:rsidRPr="008A1190">
        <w:rPr>
          <w:rStyle w:val="StyleUnderline"/>
        </w:rPr>
        <w:t xml:space="preserve">If Qatar were seen as a serious terrorism threat, </w:t>
      </w:r>
      <w:r w:rsidRPr="008A1190">
        <w:rPr>
          <w:rStyle w:val="Emphasis"/>
        </w:rPr>
        <w:t>that wouldn’t be happening</w:t>
      </w:r>
      <w:r>
        <w:t>.</w:t>
      </w:r>
    </w:p>
    <w:p w:rsidR="00676988" w:rsidRDefault="00676988" w:rsidP="00676988">
      <w:r>
        <w:t>True, Qatar has long been accused of funneling money to the Muslim Brotherhood, a loose and influential political network. The Brotherhood has officially forsworn violence. Yet Saudi Arabia, whose royal rulers fear Islamist populism, still brands it a terrorist outfit.</w:t>
      </w:r>
    </w:p>
    <w:p w:rsidR="00676988" w:rsidRDefault="00676988" w:rsidP="00676988">
      <w:r w:rsidRPr="008A1190">
        <w:rPr>
          <w:rStyle w:val="StyleUnderline"/>
        </w:rPr>
        <w:t>Qatar has also supported radicals in Syria</w:t>
      </w:r>
      <w:r>
        <w:t xml:space="preserve"> — like the Qaeda offshoot Al Nusra — and groups in Libya and other Arab nations. </w:t>
      </w:r>
      <w:r w:rsidRPr="008A1190">
        <w:rPr>
          <w:rStyle w:val="StyleUnderline"/>
        </w:rPr>
        <w:t>But the Saudis have long aided competing rebel groups in those countries, including extremists</w:t>
      </w:r>
      <w:r>
        <w:t>. Aiming to play a regional mediating role, Qatar has also angered the Saudis by fostering ties with other hostile groups, including the Afghan Taliban, Hezbollah in Lebanon and Hamas in the Gaza Strip, giving the leaders of some of them airtime on its freewheeling TV network, Al Jazeera.</w:t>
      </w:r>
    </w:p>
    <w:p w:rsidR="00676988" w:rsidRDefault="00676988" w:rsidP="00676988">
      <w:r>
        <w:t>The Saudis are also annoyed that Qatar talks to Iran, their chief rival, but it’s hardly surprising since the two nations jointly manage a major offshore natural gas reserve.</w:t>
      </w:r>
    </w:p>
    <w:p w:rsidR="00676988" w:rsidRPr="009A6A79" w:rsidRDefault="00676988" w:rsidP="00676988">
      <w:pPr>
        <w:rPr>
          <w:rStyle w:val="StyleUnderline"/>
        </w:rPr>
      </w:pPr>
      <w:r>
        <w:t xml:space="preserve">American judgments about Qatar’s activities have been as mixed as Qatar’s record. In 2014 </w:t>
      </w:r>
      <w:r w:rsidRPr="008A1190">
        <w:rPr>
          <w:rStyle w:val="StyleUnderline"/>
        </w:rPr>
        <w:t xml:space="preserve">the State Department branded Qatar a “permissive jurisdiction” for terrorist financing, but has since </w:t>
      </w:r>
      <w:r w:rsidRPr="008A1190">
        <w:rPr>
          <w:rStyle w:val="Emphasis"/>
        </w:rPr>
        <w:t>praised its efforts</w:t>
      </w:r>
      <w:r w:rsidRPr="008A1190">
        <w:rPr>
          <w:rStyle w:val="StyleUnderline"/>
        </w:rPr>
        <w:t xml:space="preserve"> to prevent such financing and to stop terrorists from crossing its borders as evidence of a “</w:t>
      </w:r>
      <w:r w:rsidRPr="008A1190">
        <w:rPr>
          <w:rStyle w:val="Emphasis"/>
        </w:rPr>
        <w:t>strong partnership</w:t>
      </w:r>
      <w:r>
        <w:t xml:space="preserve">.” In February, Daniel </w:t>
      </w:r>
      <w:r w:rsidRPr="008A1190">
        <w:rPr>
          <w:rStyle w:val="StyleUnderline"/>
        </w:rPr>
        <w:t>Glaser</w:t>
      </w:r>
      <w:r>
        <w:t xml:space="preserve">, </w:t>
      </w:r>
      <w:r w:rsidRPr="008A1190">
        <w:rPr>
          <w:rStyle w:val="StyleUnderline"/>
        </w:rPr>
        <w:t>a former Treasury official, praised Qatar for a “good job” in trying to prevent terrorist financing</w:t>
      </w:r>
      <w:r>
        <w:t xml:space="preserve"> through controls on its financial sector and local charities and in prosecuting people for illegal transactions. Even so, he complained that terrorist financiers are “operating openly and notoriously” in Qatar and Kuwait, and he urged the two governments to shut down such activities.</w:t>
      </w:r>
    </w:p>
    <w:p w:rsidR="00676988" w:rsidRPr="003D5998" w:rsidRDefault="00676988" w:rsidP="00676988"/>
    <w:p w:rsidR="00676988" w:rsidRPr="006D3FFD" w:rsidRDefault="00676988" w:rsidP="00676988">
      <w:pPr>
        <w:pStyle w:val="Heading3"/>
      </w:pPr>
      <w:r>
        <w:t xml:space="preserve">1nc – </w:t>
      </w:r>
      <w:r w:rsidRPr="006D3FFD">
        <w:t xml:space="preserve">at: iran sells to </w:t>
      </w:r>
      <w:r>
        <w:t>tsm</w:t>
      </w:r>
      <w:r w:rsidRPr="006D3FFD">
        <w:t xml:space="preserve"> i/l</w:t>
      </w:r>
    </w:p>
    <w:p w:rsidR="00676988" w:rsidRPr="006D3FFD" w:rsidRDefault="00676988" w:rsidP="00676988">
      <w:pPr>
        <w:pStyle w:val="Heading4"/>
      </w:pPr>
      <w:r w:rsidRPr="006D3FFD">
        <w:t xml:space="preserve">Russian arms sales means weapons in the hands of terrorists is inevitable </w:t>
      </w:r>
    </w:p>
    <w:p w:rsidR="00676988" w:rsidRPr="006D3FFD" w:rsidRDefault="00676988" w:rsidP="00676988">
      <w:pPr>
        <w:rPr>
          <w:rFonts w:asciiTheme="majorHAnsi" w:hAnsiTheme="majorHAnsi"/>
        </w:rPr>
      </w:pPr>
      <w:r w:rsidRPr="006D3FFD">
        <w:rPr>
          <w:rStyle w:val="Style13ptBold"/>
          <w:rFonts w:asciiTheme="majorHAnsi" w:hAnsiTheme="majorHAnsi"/>
        </w:rPr>
        <w:t>Laub 6</w:t>
      </w:r>
      <w:r w:rsidRPr="006D3FFD">
        <w:rPr>
          <w:rFonts w:asciiTheme="majorHAnsi" w:hAnsiTheme="majorHAnsi"/>
        </w:rPr>
        <w:t xml:space="preserve"> – Zachary Laub, 11-1-2006, "Russia-Iran Arms Trade," Council on Foreign Relations, </w:t>
      </w:r>
      <w:hyperlink r:id="rId19" w:history="1">
        <w:r w:rsidRPr="006D3FFD">
          <w:rPr>
            <w:rStyle w:val="Hyperlink"/>
            <w:rFonts w:asciiTheme="majorHAnsi" w:hAnsiTheme="majorHAnsi"/>
          </w:rPr>
          <w:t>https://www.cfr.org/backgrounder/russia-iran-arms-trade //</w:t>
        </w:r>
      </w:hyperlink>
      <w:r w:rsidRPr="006D3FFD">
        <w:rPr>
          <w:rFonts w:asciiTheme="majorHAnsi" w:hAnsiTheme="majorHAnsi"/>
        </w:rPr>
        <w:t xml:space="preserve"> ank</w:t>
      </w:r>
    </w:p>
    <w:p w:rsidR="00676988" w:rsidRPr="006D3FFD" w:rsidRDefault="00676988" w:rsidP="00676988">
      <w:pPr>
        <w:rPr>
          <w:rFonts w:asciiTheme="majorHAnsi" w:hAnsiTheme="majorHAnsi"/>
          <w:sz w:val="16"/>
        </w:rPr>
      </w:pPr>
      <w:r w:rsidRPr="006D3FFD">
        <w:rPr>
          <w:rStyle w:val="StyleUnderline"/>
          <w:rFonts w:asciiTheme="majorHAnsi" w:hAnsiTheme="majorHAnsi"/>
        </w:rPr>
        <w:t>What kinds of arms does Russia sell to Iran? Since 1992, Russia has sold Iran hundreds of major weapons systems, including twenty T-72 tanks, ninety-four air-to-air missiles, and a handful of combat aircraft like the MiG-29. Late last year, Russia agreed to sell Iran a $700 million surface-to-air missile defense system (SA-15 Gauntlet) along with thirty TOR M-1 air-defense missile systems,</w:t>
      </w:r>
      <w:r w:rsidRPr="006D3FFD">
        <w:rPr>
          <w:rFonts w:asciiTheme="majorHAnsi" w:hAnsiTheme="majorHAnsi"/>
          <w:sz w:val="16"/>
        </w:rPr>
        <w:t xml:space="preserve"> ostensibly to defend its soon-to-be-complete, Russian-built nuclear reactor at Bushehr. </w:t>
      </w:r>
      <w:r w:rsidRPr="006D3FFD">
        <w:rPr>
          <w:rStyle w:val="StyleUnderline"/>
          <w:rFonts w:asciiTheme="majorHAnsi" w:hAnsiTheme="majorHAnsi"/>
        </w:rPr>
        <w:t>Moscow also plans to upgrade Tehran’s Su-24, MiG-29 aircraft, and T-72 battle tanks. Iran has shown interest in S-300 anti-aircraft missiles from Russia and Belarus,</w:t>
      </w:r>
      <w:r w:rsidRPr="006D3FFD">
        <w:rPr>
          <w:rFonts w:asciiTheme="majorHAnsi" w:hAnsiTheme="majorHAnsi"/>
          <w:sz w:val="16"/>
        </w:rPr>
        <w:t xml:space="preserve"> which can intercept enemy aircraft ninety to 180 miles away. Michael Eisenstadt, director of the Washington Institute for Near East Policy’s Military and Security Studies Program, says Iran is building up its naval presence. In April 2006, the Iranians claimed to have tested a high-speed torpedo—similar to the Russian-made VA-111 Shkval—capable of destroying large warships or submarines. Iran already fields China’s Silkworm anti-shipping missile and an array of mine technologies. What is the history of Russian-Iranian arms sales? After the fall of the Shah in 1979, the Islamic Republic of Iran sought to secure itself by purchasing conventional arms mainly from China, North Korea, and, despite prickly bilateral relations, the Soviet Union (under the Shah, its chief supplier had been the United States and Britain). In 1989, following the death of Ayatollah Ruhollah Khomeini, Moscow and Tehran negotiated their first major arms deal along with agreements on scientific-technical cooperation, which included pledges of non-interference in each other’s domestic affairs. Relations soon improved. By the end of the 1990s, once Iran’s cooperation with North Korea had slowed, Russia emerged as Iran’s main supplier of conventional arms. Between 1995 and 2000, Russia suspended its advanced weapons trade with Iran as part of a voluntary agreement with the United States. The value of arms transfer agreements between the Iran and Russia ballooned from $300 million between 1998 and 2001 to $1.7 billion between 2002 and 2005. What explains Russia’s emergence as Iran’s chief arms supplier? Some analysts see a quid pro quo in place: Iran does not object to Russian interference in the predominantly Muslim Caucasus, while Russia refrains from agreeing to UN sanctions against Tehran. “However, for both parties, cooperation is driven as much by fear and mistrust as it is by opportunism and shared interests,” wrote Eisenstadt in a March 2001 Arms Control Today article. According to Wade Boese, research director of the Arms Control Association, a Washington-based think tank, </w:t>
      </w:r>
      <w:r w:rsidRPr="006D3FFD">
        <w:rPr>
          <w:rStyle w:val="StyleUnderline"/>
          <w:rFonts w:asciiTheme="majorHAnsi" w:hAnsiTheme="majorHAnsi"/>
        </w:rPr>
        <w:t xml:space="preserve">“Russia, like the United States, sees arms sales as a potential means of influence [over its buyers].” </w:t>
      </w:r>
      <w:r w:rsidRPr="006D3FFD">
        <w:rPr>
          <w:rFonts w:asciiTheme="majorHAnsi" w:hAnsiTheme="majorHAnsi"/>
          <w:sz w:val="16"/>
        </w:rPr>
        <w:t xml:space="preserve">Finally, Russia’s upsurge in arms sales with Iran is part of a concerted move by Moscow to expand its commercial reach to developing markets in the Middle East, Southeast Asia, and Latin America. </w:t>
      </w:r>
      <w:r w:rsidRPr="006D3FFD">
        <w:rPr>
          <w:rStyle w:val="StyleUnderline"/>
          <w:rFonts w:asciiTheme="majorHAnsi" w:hAnsiTheme="majorHAnsi"/>
        </w:rPr>
        <w:t xml:space="preserve">Do Iran’s Russian-made arms pose a major security threat? </w:t>
      </w:r>
      <w:r w:rsidRPr="006D3FFD">
        <w:rPr>
          <w:rFonts w:asciiTheme="majorHAnsi" w:hAnsiTheme="majorHAnsi"/>
          <w:sz w:val="16"/>
        </w:rPr>
        <w:t xml:space="preserve">They could, experts predict. “Sales of advanced military equipment to Iran by Russia and others has been an issue of intense interest to U.S. policymakers for some time,” writes Richard F. Grimmett, author of the CRS report. “Iran appears to be interested in air-defense systems, which would pose a challenge to U.S. combat strikes in Iran,” Boese says. Not all experts agree. "It’s been a lot more smoke than fire,” says Eisenstadt. “In terms of Iranian air defenses, [the Iranians are] still pretty weak given the size of the land mass they have to defend.” </w:t>
      </w:r>
      <w:r w:rsidRPr="006D3FFD">
        <w:rPr>
          <w:rStyle w:val="StyleUnderline"/>
          <w:rFonts w:asciiTheme="majorHAnsi" w:hAnsiTheme="majorHAnsi"/>
        </w:rPr>
        <w:t xml:space="preserve">Does Iran funnel arms from Russia to terrorist groups? </w:t>
      </w:r>
      <w:r w:rsidRPr="006D3FFD">
        <w:rPr>
          <w:rFonts w:asciiTheme="majorHAnsi" w:hAnsiTheme="majorHAnsi"/>
          <w:sz w:val="16"/>
        </w:rPr>
        <w:t xml:space="preserve">It’s unclear. During its month-long war with Hezbollah last summer, </w:t>
      </w:r>
      <w:r w:rsidRPr="006D3FFD">
        <w:rPr>
          <w:rStyle w:val="StyleUnderline"/>
          <w:rFonts w:asciiTheme="majorHAnsi" w:hAnsiTheme="majorHAnsi"/>
        </w:rPr>
        <w:t>Israel found Russian-made anti-tank weapons, including RPG-29s, which proved highly effective against Israel’s Merkava tanks. “It was largely the transfer of Iran’s military technology and its asymmetric capabilities to Hezbollah that made it difficult for the high-tech-oriented Israeli military to ‘eradicate’ the fighting capabilities of that organization during the thirty-four-day war in July-August,”</w:t>
      </w:r>
      <w:r w:rsidRPr="006D3FFD">
        <w:rPr>
          <w:rFonts w:asciiTheme="majorHAnsi" w:hAnsiTheme="majorHAnsi"/>
          <w:sz w:val="16"/>
        </w:rPr>
        <w:t xml:space="preserve"> writes Ehsan Ahrari, CEO of Strategic Paradigms, a Virgina-based defense consultancy, in the Asia Times. Most experts, however, say these rocket-propelled grenades were likely transferred to Hezbollah by Syria, not Iran. “It is very difficult for those of us looking from the outside to say with any certainty that Iran bought weapons from Russia and sold them to Hezbollah,” says Matthew Schroeder, manager of the Federation of American Scientists’ Arms Sales Monitoring Project. Part of the problem, he says, is that much of Russia’s weaponry is widely proliferated, meaning that dozens of countries have imported it, and a number of them have produced their own variants, with and without Russia’s consent. End-user agreements typically prohibit states from transferring arms to third parties; moreover, states are prohibited from funneling arms to Hezbollah by UN Security Council Resolution 1559, passed in 2004. Interestingly, experts point out that a major weakness in Hezbollah’s capabilities demonstrated last summer was the group’s lack of sophisticated air-defense missiles.</w:t>
      </w:r>
    </w:p>
    <w:p w:rsidR="00676988" w:rsidRPr="006D3FFD" w:rsidRDefault="00676988" w:rsidP="00676988">
      <w:pPr>
        <w:pStyle w:val="Heading4"/>
      </w:pPr>
      <w:r w:rsidRPr="006D3FFD">
        <w:t>Iranian dispersal of weapons to terrorists is inevitable</w:t>
      </w:r>
    </w:p>
    <w:p w:rsidR="00676988" w:rsidRPr="006D3FFD" w:rsidRDefault="00676988" w:rsidP="00676988">
      <w:pPr>
        <w:rPr>
          <w:rFonts w:asciiTheme="majorHAnsi" w:hAnsiTheme="majorHAnsi"/>
        </w:rPr>
      </w:pPr>
      <w:r w:rsidRPr="006D3FFD">
        <w:rPr>
          <w:rStyle w:val="Style13ptBold"/>
          <w:rFonts w:asciiTheme="majorHAnsi" w:hAnsiTheme="majorHAnsi"/>
        </w:rPr>
        <w:t>Shepp 18</w:t>
      </w:r>
      <w:r w:rsidRPr="006D3FFD">
        <w:rPr>
          <w:rFonts w:asciiTheme="majorHAnsi" w:hAnsiTheme="majorHAnsi"/>
        </w:rPr>
        <w:t xml:space="preserve"> – Jonah Shepp, 7-1-2018, "While Condemning Iran, the U.S. Contributes to Terrorism in the Middle East, Too," Intelligencer, </w:t>
      </w:r>
      <w:hyperlink r:id="rId20" w:history="1">
        <w:r w:rsidRPr="006D3FFD">
          <w:rPr>
            <w:rStyle w:val="Hyperlink"/>
            <w:rFonts w:asciiTheme="majorHAnsi" w:hAnsiTheme="majorHAnsi"/>
          </w:rPr>
          <w:t>http://nymag.com/intelligencer/2018/08/iran-us-contribute-terrorism-middle-east.html //</w:t>
        </w:r>
      </w:hyperlink>
      <w:r w:rsidRPr="006D3FFD">
        <w:rPr>
          <w:rFonts w:asciiTheme="majorHAnsi" w:hAnsiTheme="majorHAnsi"/>
        </w:rPr>
        <w:t xml:space="preserve"> ank</w:t>
      </w:r>
    </w:p>
    <w:p w:rsidR="00676988" w:rsidRPr="006D3FFD" w:rsidRDefault="00676988" w:rsidP="00676988">
      <w:pPr>
        <w:rPr>
          <w:rFonts w:asciiTheme="majorHAnsi" w:hAnsiTheme="majorHAnsi"/>
          <w:sz w:val="16"/>
        </w:rPr>
      </w:pPr>
      <w:r w:rsidRPr="006D3FFD">
        <w:rPr>
          <w:rFonts w:asciiTheme="majorHAnsi" w:hAnsiTheme="majorHAnsi"/>
          <w:sz w:val="16"/>
        </w:rPr>
        <w:t xml:space="preserve">Arms proliferation, </w:t>
      </w:r>
      <w:r w:rsidRPr="006D3FFD">
        <w:rPr>
          <w:rStyle w:val="StyleUnderline"/>
          <w:rFonts w:asciiTheme="majorHAnsi" w:hAnsiTheme="majorHAnsi"/>
        </w:rPr>
        <w:t>terrorism</w:t>
      </w:r>
      <w:r w:rsidRPr="006D3FFD">
        <w:rPr>
          <w:rFonts w:asciiTheme="majorHAnsi" w:hAnsiTheme="majorHAnsi"/>
          <w:sz w:val="16"/>
        </w:rPr>
        <w:t xml:space="preserve">, and meddling in the affairs of other countries are all rightly described as “malign activities,” but at the same time, </w:t>
      </w:r>
      <w:r w:rsidRPr="006D3FFD">
        <w:rPr>
          <w:rStyle w:val="StyleUnderline"/>
          <w:rFonts w:asciiTheme="majorHAnsi" w:hAnsiTheme="majorHAnsi"/>
        </w:rPr>
        <w:t xml:space="preserve">it is hard to see why Iran would agree to give up practices that its rivals and enemies routinely employ. The Trump administration’s concern over Iran’s support for terrorist organizations throughout the Middle East is entirely legitimate. Iran projects regional power through a variety of non-state proxies: Hezbollah in Lebanon and Syria, Hamas in Gaza, various Shi’ite militias in Iraq, and Yemen’s Houthi rebels. All of these organizations have engaged in terrorist activity, while the Syrian regime of Bashar al-Assad, an Iranian client, has committed countless atrocities over more than eight years of civil war there. </w:t>
      </w:r>
      <w:r w:rsidRPr="006D3FFD">
        <w:rPr>
          <w:rFonts w:asciiTheme="majorHAnsi" w:hAnsiTheme="majorHAnsi"/>
          <w:sz w:val="16"/>
        </w:rPr>
        <w:t xml:space="preserve">Yet </w:t>
      </w:r>
      <w:r w:rsidRPr="006D3FFD">
        <w:rPr>
          <w:rStyle w:val="StyleUnderline"/>
          <w:rFonts w:asciiTheme="majorHAnsi" w:hAnsiTheme="majorHAnsi"/>
        </w:rPr>
        <w:t>the United States has little in the way of moral high ground from which to berate Iran for supporting terrorism and destabilizing fragile states in its backyard.</w:t>
      </w:r>
      <w:r w:rsidRPr="006D3FFD">
        <w:rPr>
          <w:rFonts w:asciiTheme="majorHAnsi" w:hAnsiTheme="majorHAnsi"/>
          <w:sz w:val="16"/>
        </w:rPr>
        <w:t xml:space="preserve"> Over the past few decades, the U.S. has often found itself doing the same thing in the course of projecting our own power and defending the hegemony of our problematic allies in the Middle East.</w:t>
      </w:r>
    </w:p>
    <w:p w:rsidR="00676988" w:rsidRPr="00B2707A" w:rsidRDefault="00676988" w:rsidP="00676988">
      <w:pPr>
        <w:pStyle w:val="Heading3"/>
        <w:rPr>
          <w:rStyle w:val="StyleUnderline"/>
          <w:sz w:val="32"/>
        </w:rPr>
      </w:pPr>
      <w:r w:rsidRPr="00B2707A">
        <w:rPr>
          <w:rStyle w:val="StyleUnderline"/>
          <w:sz w:val="32"/>
        </w:rPr>
        <w:t>1nc – at: gaza !</w:t>
      </w:r>
    </w:p>
    <w:p w:rsidR="00676988" w:rsidRDefault="00676988" w:rsidP="00676988">
      <w:pPr>
        <w:pStyle w:val="Heading4"/>
      </w:pPr>
      <w:r>
        <w:t>Israel won’t escalate over Gaza --- limited conflict is in their best interest</w:t>
      </w:r>
    </w:p>
    <w:p w:rsidR="00676988" w:rsidRPr="00624C46" w:rsidRDefault="00676988" w:rsidP="00676988">
      <w:r w:rsidRPr="000A6A98">
        <w:rPr>
          <w:rStyle w:val="Style13ptBold"/>
        </w:rPr>
        <w:t>Byman 19</w:t>
      </w:r>
      <w:r>
        <w:t xml:space="preserve"> – </w:t>
      </w:r>
      <w:r w:rsidRPr="00624C46">
        <w:t xml:space="preserve">Daniel L. Byman, 5-10-2019, "Why Gaza hasn’t erupted into all-out war," Brookings, </w:t>
      </w:r>
      <w:hyperlink r:id="rId21" w:history="1">
        <w:r w:rsidRPr="00A91183">
          <w:rPr>
            <w:rStyle w:val="Hyperlink"/>
          </w:rPr>
          <w:t>https://www.brookings.edu/blog/order-from-chaos/2019/05/10/why-gaza-hasnt-erupted-into-all-out-war/</w:t>
        </w:r>
      </w:hyperlink>
      <w:r>
        <w:t xml:space="preserve"> </w:t>
      </w:r>
    </w:p>
    <w:p w:rsidR="00676988" w:rsidRDefault="00676988" w:rsidP="00676988">
      <w:pPr>
        <w:rPr>
          <w:rStyle w:val="StyleUnderline"/>
        </w:rPr>
      </w:pPr>
      <w:r w:rsidRPr="000A6A98">
        <w:rPr>
          <w:rStyle w:val="StyleUnderline"/>
        </w:rPr>
        <w:t>A ceasefire on Monday ended one of the worst rounds of fighting between Israel and Hamas since 2014.</w:t>
      </w:r>
      <w:r w:rsidRPr="000A6A98">
        <w:rPr>
          <w:sz w:val="16"/>
        </w:rPr>
        <w:t xml:space="preserve"> Four Israelis and more than 20 Palestinians died in two days of conflict, which followed a violent demonstration along the border fence that separates Israel and the Gaza Strip and the shooting of two Israeli soldiers. Palestinian militant groups fired almost 700 missiles into Israel, most of which landed harmlessly—but several struck homes or other targets in Israel. Israel bombed hundreds of targets in Gaza, striking Hamas and Palestinian Islamic Jihad facilities and killing a military commander it claimed had links to Iran, resuming a practice of targeted killings it had put on pause. As always, responsibility for civilian dead is hotly disputed, but the Palestinians count two pregnant women and two infants among the dead. </w:t>
      </w:r>
      <w:r w:rsidRPr="000A6A98">
        <w:rPr>
          <w:rStyle w:val="StyleUnderline"/>
        </w:rPr>
        <w:t>The latest round of fighting between Israel and Hamas illustrates</w:t>
      </w:r>
      <w:r w:rsidRPr="000A6A98">
        <w:rPr>
          <w:sz w:val="16"/>
        </w:rPr>
        <w:t xml:space="preserve"> not only the constant potential for conflict in Gaza but also—perhaps more counterintuitively—</w:t>
      </w:r>
      <w:r w:rsidRPr="000A6A98">
        <w:rPr>
          <w:rStyle w:val="StyleUnderline"/>
        </w:rPr>
        <w:t>why the combustible situation there has not exploded into outright war</w:t>
      </w:r>
      <w:r w:rsidRPr="000A6A98">
        <w:rPr>
          <w:sz w:val="16"/>
        </w:rPr>
        <w:t xml:space="preserve">. Some Israeli citizens this week called on Prime Minister Benjamin Netanyahu to escalate the fight, and some militants welcome a broader clash. But </w:t>
      </w:r>
      <w:r w:rsidRPr="000A6A98">
        <w:rPr>
          <w:rStyle w:val="StyleUnderline"/>
        </w:rPr>
        <w:t>both sides have reasons for restraint. Hamas leaders recognize their own military, political and diplomatic weakness; a longer war would achieve little and leave Gaza in even worse shape. And Israel, for its part, recognizes that a weak extremist regime in Gaza is better than the collapse of order in the strip or the rise of an even more radical group there.</w:t>
      </w:r>
      <w:r w:rsidRPr="000A6A98">
        <w:rPr>
          <w:sz w:val="16"/>
        </w:rPr>
        <w:t xml:space="preserve"> As Israeli security analyst Gabi Siboni pointed out, </w:t>
      </w:r>
      <w:r w:rsidRPr="000A6A98">
        <w:rPr>
          <w:rStyle w:val="StyleUnderline"/>
        </w:rPr>
        <w:t>“If Israel collapses the Hamas regime, what comes after? Every alternative is awful.”</w:t>
      </w:r>
      <w:r>
        <w:rPr>
          <w:rStyle w:val="StyleUnderline"/>
        </w:rPr>
        <w:t xml:space="preserve"> </w:t>
      </w:r>
      <w:r w:rsidRPr="000A6A98">
        <w:rPr>
          <w:rStyle w:val="StyleUnderline"/>
        </w:rPr>
        <w:t>So Israel uses enough force to keep Hamas weak and to send a message that shootings and rocket attacks will be severely punished. But it restrains itself to avoid a full conflagration</w:t>
      </w:r>
      <w:r w:rsidRPr="000A6A98">
        <w:rPr>
          <w:sz w:val="16"/>
        </w:rPr>
        <w:t xml:space="preserve">. On both sides, however, domestic politics and misconceptions could spur decisions that could cause the violence to spiral out of control. Related Books road warriors Road Warriors: Foreign Fighters in the Armies of Jihad By Daniel L. Byman 2019 The latest fighting was intense but should come as no surprise. Israel and Hamas clashed in 2008-2009, 2012 and 2014, resulting in the deaths of almost 100 Israeli soldiers and civilians and that of more than 3,000 Palestinians. Between 2014 and 2018, Israel regularly bombed Gaza to stop rocket attacks and punish Hamas—operations the Israeli military calls the “campaign between the wars.” Hamas has long used or tolerated rocket attacks as a way to draw international attention to Gaza—and to Israel’s alleged failure to honor past agreements that would enable more economic activity and development on the strip. In addition, this time the group may believe that the timing was especially opportune, because Israel’s Memorial Day and Independence Day are coming up (on Wednesday and Thursday) and because in a week, Tel Aviv hosts the Eurovision song contest; Israel may have been more sensitive to disruption. More broadly, Hamas may seek to send the world, including the Trump administration, the message that no peace deal can happen without Hamas’s tacit approval. Hamas governs Gaza ineffectively, which hampers its ability to gain leadership of the Palestinian cause. Israel and Egypt both maintain tight control over Gaza’s borders, and Hamas’s archrival in the West Bank—the Palestinian Authority—uses its ties to Israel and the international community to control money going into Gaza (and undermine Hamas). The resulting misery and stagnation in Gaza are one reason Hamas is willing to risk conflict: to show militants that it is standing up to Israel and let frustrated Gazans know that it will not meekly accept a grim status quo. </w:t>
      </w:r>
      <w:r w:rsidRPr="000A6A98">
        <w:rPr>
          <w:rStyle w:val="StyleUnderline"/>
        </w:rPr>
        <w:t xml:space="preserve">Yet the lack of an all-out conflict comparable to 2014 suggests that both sides are reluctant to escalate. Hamas’s rockets spread terror and some death, but they aren’t a winning military strategy, and the group was quick to press for a ceasefire. Israel’s tough but calibrated military response ended the barrage without upending the government in Gaza, and it provoked little international criticism </w:t>
      </w:r>
      <w:r w:rsidRPr="000A6A98">
        <w:rPr>
          <w:sz w:val="16"/>
        </w:rPr>
        <w:t>(this time, at least). RELATED CONTENT Smoke rises during an Israeli air strike in Gaza, November 12, 2018. REUTERS/Ahmed Zakot - RC1B4F7D7DE0 U.S. FOREIGN POLICY Ending Gaza’s perpetual crisis: A new U.S. approach Hady Amr, Ilan Goldenberg, Kevin Huggard, and Natan SachsDecember 2018 Israel's Prime Minister Benjamin Netanyahu hugs U.S. President Donald Trump as they talk during meetings at the White House in Washington, U.S., March 25, 2019. REUTERS/Carlos Barria - RC15FD644460 ORDER FROM CHAOS The US blind spot in the Israeli-Palestinian peace process Khaled ElgindyWednesday, April 24, 2019</w:t>
      </w:r>
      <w:r>
        <w:rPr>
          <w:rStyle w:val="StyleUnderline"/>
        </w:rPr>
        <w:t xml:space="preserve"> </w:t>
      </w:r>
      <w:r w:rsidRPr="000A6A98">
        <w:rPr>
          <w:rStyle w:val="StyleUnderline"/>
        </w:rPr>
        <w:t>In addition to its poor military options, Hamas is diplomatically isolated.</w:t>
      </w:r>
      <w:r w:rsidRPr="000A6A98">
        <w:rPr>
          <w:sz w:val="16"/>
        </w:rPr>
        <w:t xml:space="preserve"> Egypt’s leader Abdel Fatah al-Sissi, who has support from both Saudi Arabia and the United Emirates, has proved a bitter enemy, closing the Rafah border crossing and cracking down on the movement of arms and militants between Sinai and Gaza. </w:t>
      </w:r>
      <w:r w:rsidRPr="000A6A98">
        <w:rPr>
          <w:rStyle w:val="StyleUnderline"/>
        </w:rPr>
        <w:t>The wars in Syria and Yemen (where Hamas and Iran back opposite sides) have frayed relations with Tehran, and although the two have reached a modus vivendi, Hamas has learned to expect little from Iran during a shooting war with Israel.</w:t>
      </w:r>
    </w:p>
    <w:p w:rsidR="00676988" w:rsidRPr="00BB7C74" w:rsidRDefault="00676988" w:rsidP="00676988">
      <w:pPr>
        <w:pStyle w:val="Heading4"/>
      </w:pPr>
      <w:r w:rsidRPr="00BB7C74">
        <w:rPr>
          <w:rStyle w:val="StyleUnderline"/>
          <w:sz w:val="26"/>
        </w:rPr>
        <w:t>Experts agree</w:t>
      </w:r>
      <w:r>
        <w:rPr>
          <w:rStyle w:val="StyleUnderline"/>
          <w:sz w:val="26"/>
        </w:rPr>
        <w:t xml:space="preserve"> --- the Gaza conflict won’t escalate</w:t>
      </w:r>
    </w:p>
    <w:p w:rsidR="00676988" w:rsidRPr="00820455" w:rsidRDefault="00676988" w:rsidP="00676988">
      <w:r w:rsidRPr="000A6A98">
        <w:rPr>
          <w:rStyle w:val="Style13ptBold"/>
        </w:rPr>
        <w:t>Kalvapalle 18</w:t>
      </w:r>
      <w:r>
        <w:t xml:space="preserve"> – </w:t>
      </w:r>
      <w:r w:rsidRPr="00820455">
        <w:t>Rahul Kalvapalle</w:t>
      </w:r>
      <w:r>
        <w:t xml:space="preserve"> (Masters degree from Ryerson University)</w:t>
      </w:r>
      <w:r w:rsidRPr="00820455">
        <w:t>, 11-12-2018, "</w:t>
      </w:r>
      <w:r w:rsidRPr="00BB7C74">
        <w:rPr>
          <w:rStyle w:val="StyleUnderline"/>
        </w:rPr>
        <w:t>Israel-Hamas hostilities unlikely to escalate into another Gazan war, say experts,</w:t>
      </w:r>
      <w:r w:rsidRPr="00820455">
        <w:t xml:space="preserve">" Global News, </w:t>
      </w:r>
      <w:hyperlink r:id="rId22" w:history="1">
        <w:r w:rsidRPr="00A91183">
          <w:rPr>
            <w:rStyle w:val="Hyperlink"/>
          </w:rPr>
          <w:t>https://globalnews.ca/news/4656206/israel-hamas-gaza-war-unlikely/</w:t>
        </w:r>
      </w:hyperlink>
      <w:r>
        <w:t xml:space="preserve"> // ank</w:t>
      </w:r>
    </w:p>
    <w:p w:rsidR="00676988" w:rsidRPr="00BB7C74" w:rsidRDefault="00676988" w:rsidP="00676988">
      <w:pPr>
        <w:rPr>
          <w:rStyle w:val="StyleUnderline"/>
        </w:rPr>
      </w:pPr>
      <w:r w:rsidRPr="000A6A98">
        <w:rPr>
          <w:rStyle w:val="StyleUnderline"/>
        </w:rPr>
        <w:t>Israel‘s military and Palestinian militants traded mortar bombs and airstrikes on Monday in what was possibly the deadliest exchange of fire in four years, but experts say the confrontation is unlikely to escalate into a full-blown war.</w:t>
      </w:r>
      <w:r>
        <w:rPr>
          <w:rStyle w:val="StyleUnderline"/>
        </w:rPr>
        <w:t xml:space="preserve"> </w:t>
      </w:r>
      <w:r w:rsidRPr="00BB7C74">
        <w:rPr>
          <w:sz w:val="16"/>
        </w:rPr>
        <w:t xml:space="preserve">The latest flare-up in violence was prompted by a botched Israeli undercover operation in Gaza, which led to fighting that killed a Hamas commander, six other Palestinian militants and an Israeli colonel. Palestinians in Gaza reacted by firing rockets and mortar bombs into southern Israel, while Israel launched airstrikes in retaliation. READ MORE: Rockets fly between Israel and Gaza after botched raid, Hamas TV station bombed Israel and Hamas have fought three wars since 2007, when the Islamist militant group seized control of Gaza from the internationally backed Palestinian Authority. The most recent war, in 2014, resulted in the killing of over 2,200 Palestinians. WATCH: UN official breaks down on TV while discussing 2014 Gaza crisis Seventy-three people were killed on the Israeli side — that’s a price that Israel has no interest in paying again, says Hani Faris, adjunct professor of political science at the University of British Columbia and editor of the book The Failure of the Two-State Solution. “The Israelis can — with the weaponry they have, the army they have and the technology they have — wipe Gaza off from the face of the earth. However, to do so, they would have to not just bomb it, they would have to invade it,” Faris said. “They tried it once a few years ago, they did try to invade Gaza [in 2014] and they paid a very heavy price. </w:t>
      </w:r>
      <w:r w:rsidRPr="00BB7C74">
        <w:rPr>
          <w:rStyle w:val="StyleUnderline"/>
        </w:rPr>
        <w:t>“So yes, it’s feasible that [Israel] may invade but it’s not likely. Why? Because they don’t want to pay the price.”</w:t>
      </w:r>
      <w:r>
        <w:rPr>
          <w:rStyle w:val="StyleUnderline"/>
        </w:rPr>
        <w:t xml:space="preserve"> </w:t>
      </w:r>
      <w:r w:rsidRPr="00BB7C74">
        <w:rPr>
          <w:sz w:val="16"/>
        </w:rPr>
        <w:t xml:space="preserve">WATCH: 8 killed in covert Israeli military operation in Gaza </w:t>
      </w:r>
      <w:r w:rsidRPr="00BB7C74">
        <w:rPr>
          <w:rStyle w:val="StyleUnderline"/>
        </w:rPr>
        <w:t>Faris said it’s likely that any further Israeli strikes will continue to be carried out from arm’s length.</w:t>
      </w:r>
      <w:r>
        <w:rPr>
          <w:rStyle w:val="StyleUnderline"/>
        </w:rPr>
        <w:t xml:space="preserve"> </w:t>
      </w:r>
      <w:r w:rsidRPr="00BB7C74">
        <w:rPr>
          <w:sz w:val="16"/>
        </w:rPr>
        <w:t xml:space="preserve">“They will use long-range artillery as well as rockets and their air force to penalize the Gazans for resisting Israeli policies,” he said. </w:t>
      </w:r>
      <w:r w:rsidRPr="00BB7C74">
        <w:rPr>
          <w:rStyle w:val="StyleUnderline"/>
        </w:rPr>
        <w:t>As for Hamas, the militant group has made noise in recent months about wanting to avoid another war.</w:t>
      </w:r>
      <w:r>
        <w:rPr>
          <w:rStyle w:val="StyleUnderline"/>
        </w:rPr>
        <w:t xml:space="preserve"> </w:t>
      </w:r>
      <w:r w:rsidRPr="00BB7C74">
        <w:rPr>
          <w:rStyle w:val="StyleUnderline"/>
        </w:rPr>
        <w:t xml:space="preserve">“It’s in no one’s interest. We cannot prevail in a confrontation against a nuclear power,” said Yahya Sinwar, Hamas’ leader in the Gaza strip, in an interview </w:t>
      </w:r>
      <w:r w:rsidRPr="00BB7C74">
        <w:rPr>
          <w:sz w:val="16"/>
        </w:rPr>
        <w:t xml:space="preserve">with Israeli newspaper Yedioth Ahronoth last month. “I am not saying I won’t fight anymore, I’m saying I don’t want more wars. I want the siege to end.” WATCH: Missile hits Israeli bus traveling near Gaza border Sinwar’s comments were made weeks before Monday’s escalation. However, Emanuel Adler, chair of Israeli studies at the Munk School of Global Affairs, points out that the latest fighting only broke out because an Israeli military operation that was intended to be carried out under the radar was botched and exposed. “The military operation that Israel did last night is of the type that it does at times and the public does not know about. This time, something went wrong and high-level commanders of both Hamas and Israel were killed, which prompted the current crisis and missile ‘volleys,'” Adler told Global News. “Israel and Hamas were — with Egyptian help — negotiating a long-term truce when this happened.” READ MORE: Israel says Iranian forces in Syria linked to rocket attacks by Palestinian militants Faris says Egypt’s efforts in helping to bring Israel and Hamas closer to an agreement are unlikely to be abandoned anytime soon. “The Egyptians were mediating and supposedly they were about to come to some form of agreement that the Israelis would allow more fuel [into Gaza], more medication, more movement, a larger area for Palestinian fishermen to fish… and they were moving towards that. And Hamas and the others had agreed in that direction,” said Faris. “Will the Egyptians continue with their mediation? Yes they will, because they don’t have any interest in having the Israelis attack or invade Gaza. “Also, the Egyptian government is answerable to its own population, which could put [President Abdel Fattah] el-Sisi and his government in a very serious situation domestically.” WATCH: Firefighters in Israel respond to scene of alleged rocket attack On Monday, Egyptian state TV quoted sources saying that Egypt had separately encouraged both Israel and the Palestinians to commit to de-escalating the conflict in the Gaza strip. “Egypt will interfere to try and get a ceasefire and continue with its attempt at rapprochement, and I think we’ll see that happening in the next day or two,” Faris said. “I think things will cool down a bit, and then the Egyptians will step in and so will the Qataris, probably.” </w:t>
      </w:r>
      <w:r w:rsidRPr="00BB7C74">
        <w:rPr>
          <w:rStyle w:val="StyleUnderline"/>
        </w:rPr>
        <w:t>Qatar has led a recent wave of financial relief efforts for Gaza, paying out a $15-million cash infusion to impoverished Palestinian civil servants in the Gaza Strip, with Israel’s agreement.</w:t>
      </w:r>
      <w:r>
        <w:rPr>
          <w:rStyle w:val="StyleUnderline"/>
        </w:rPr>
        <w:t xml:space="preserve"> </w:t>
      </w:r>
      <w:r w:rsidRPr="00BB7C74">
        <w:rPr>
          <w:sz w:val="16"/>
        </w:rPr>
        <w:t xml:space="preserve">The cash infusion was paid out after Palestinian President Mahmoud Abbas, Hamas’s political rival based in the West Bank, slashed Gaza budgets, leaving tens of thousands of government employees broke and desperate. </w:t>
      </w:r>
      <w:r w:rsidRPr="00BB7C74">
        <w:rPr>
          <w:rStyle w:val="StyleUnderline"/>
        </w:rPr>
        <w:t>Israel’s Environment Minister Zeev Elkin, a member of right-wing Israeli Prime Minister Benjamin Netanyahu’s security cabinet, told Tel Aviv radio station 102 FM that the money would not reach Hamas’ hands, saying, “It is money that is going to the salaries of civil servants, in an orderly, organized manner.”</w:t>
      </w:r>
      <w:r>
        <w:rPr>
          <w:rStyle w:val="StyleUnderline"/>
        </w:rPr>
        <w:t xml:space="preserve"> </w:t>
      </w:r>
      <w:r w:rsidRPr="00BB7C74">
        <w:rPr>
          <w:sz w:val="16"/>
        </w:rPr>
        <w:t xml:space="preserve">WATCH: Gaza youth march to Jerusalem in protest According to the Jerusalem Post, Hamas has looked to project the delivery of Qatari funds — and the blowing of the Israeli special forces’ cover during their Sunday night operation in Gaza — as victories in their own right, and is uninterested in all-out war at this time. </w:t>
      </w:r>
      <w:r w:rsidRPr="00BB7C74">
        <w:rPr>
          <w:rStyle w:val="StyleUnderline"/>
        </w:rPr>
        <w:t xml:space="preserve">“Despite the attacks, Palestinians in the Gaza Strip believe that Hamas is still not interested in a major military confrontation with Israel,” </w:t>
      </w:r>
      <w:r w:rsidRPr="00BB7C74">
        <w:rPr>
          <w:sz w:val="16"/>
        </w:rPr>
        <w:t>read the Jerusalem Post analysis. “</w:t>
      </w:r>
      <w:r w:rsidRPr="00BB7C74">
        <w:rPr>
          <w:rStyle w:val="StyleUnderline"/>
        </w:rPr>
        <w:t>The leaders of Hamas feel they have more to lose from such a confrontation, especially in wake of recent moves to ease restrictions on the Gaza Strip.”</w:t>
      </w:r>
      <w:r>
        <w:rPr>
          <w:rStyle w:val="StyleUnderline"/>
        </w:rPr>
        <w:t xml:space="preserve"> </w:t>
      </w:r>
      <w:r w:rsidRPr="00BB7C74">
        <w:rPr>
          <w:sz w:val="16"/>
        </w:rPr>
        <w:t xml:space="preserve">Rex Brynen, a political science professor at McGill University, told Global News that the political climates in both Israel and Gaza mean that an “Hamas wants to make a point: ‘You can’t do this, we’ll fire back.’ And Israel wants to make the point: ‘You can’t fire rockets at us,’” Brynen said, adding that while domestic politics may encourage a temporary spike in hostilities, the scales will eventually tilt in favour of de-escalation. Costanza Musu, professor of public and international affairs at the University of Ottawa, added that the Israeli military is not in favour of a large-scale invasion of Gaza due to the risk of heavy civilian casualties in the densely-populated area. READ MORE: Why the latest Israel-Gaza conflict is escalating Aaron Miller, director of the Middle East program at the Woodrow Wilson Center, said that Israel, Hamas and President Abbas are caught in limbo “between accommodation and conflict” due to the lack of a coherent strategy to end the conflict once and for all. “Israel has no real strategy toward Palestinians. And it’s dealing with two highly dysfunctional actors – Abbas and Hamas who lack one too,” Miller said in a Twitter post. “It doesn’t want to make peace with former or war with latter. And so three drift caught between accommodation and conflict.” Fighters with Ezz al-Din Al-Qassam, the military wing of Hamas, attend the funeral of seven fighters in Khan Younis, southern Gaza Strip, Nov. 12, 2018. Fighters with Ezz al-Din Al-Qassam, the military wing of Hamas, attend the funeral of seven fighters in Khan Younis, southern Gaza Strip, Nov. 12, 2018. EPA/MOHAMMED SABER Faris says </w:t>
      </w:r>
      <w:r w:rsidRPr="00BB7C74">
        <w:rPr>
          <w:rStyle w:val="StyleUnderline"/>
        </w:rPr>
        <w:t>Israel will also be aware that its relationship with key allies in the Middle East would be hurt by a fresh Gazan war.</w:t>
      </w:r>
      <w:r>
        <w:rPr>
          <w:rStyle w:val="StyleUnderline"/>
        </w:rPr>
        <w:t xml:space="preserve"> </w:t>
      </w:r>
      <w:r w:rsidRPr="00BB7C74">
        <w:rPr>
          <w:rStyle w:val="StyleUnderline"/>
        </w:rPr>
        <w:t>“They have to think about their relationship with the Egyptians, Jordanians and other Arab countries, and what might happen on the northern borders of Israel, namely the Lebanese-Syrian border,” he said.</w:t>
      </w:r>
      <w:r>
        <w:rPr>
          <w:rStyle w:val="StyleUnderline"/>
        </w:rPr>
        <w:t xml:space="preserve"> </w:t>
      </w:r>
      <w:r w:rsidRPr="00BB7C74">
        <w:rPr>
          <w:rStyle w:val="StyleUnderline"/>
        </w:rPr>
        <w:t>He suggested that Israel will also want to avoid attacks from non-Hamas elements who support the Palestinian cause.</w:t>
      </w:r>
      <w:r>
        <w:rPr>
          <w:rStyle w:val="StyleUnderline"/>
        </w:rPr>
        <w:t xml:space="preserve"> </w:t>
      </w:r>
      <w:r w:rsidRPr="00BB7C74">
        <w:rPr>
          <w:rStyle w:val="StyleUnderline"/>
        </w:rPr>
        <w:t>“There will be other elements who might come to the defence of Gazans.”</w:t>
      </w:r>
    </w:p>
    <w:p w:rsidR="00676988" w:rsidRPr="006D3FFD" w:rsidRDefault="00676988" w:rsidP="00676988">
      <w:pPr>
        <w:pStyle w:val="Heading3"/>
        <w:rPr>
          <w:rStyle w:val="StyleUnderline"/>
          <w:rFonts w:asciiTheme="majorHAnsi" w:hAnsiTheme="majorHAnsi"/>
          <w:sz w:val="32"/>
        </w:rPr>
      </w:pPr>
      <w:r w:rsidRPr="006D3FFD">
        <w:rPr>
          <w:rStyle w:val="StyleUnderline"/>
          <w:rFonts w:asciiTheme="majorHAnsi" w:hAnsiTheme="majorHAnsi"/>
          <w:caps w:val="0"/>
          <w:sz w:val="32"/>
        </w:rPr>
        <w:t>1nc – at: hezbollah !</w:t>
      </w:r>
    </w:p>
    <w:p w:rsidR="00676988" w:rsidRPr="006D3FFD" w:rsidRDefault="00676988" w:rsidP="00676988">
      <w:pPr>
        <w:pStyle w:val="Heading4"/>
      </w:pPr>
      <w:r w:rsidRPr="006D3FFD">
        <w:t>No Hezbollah threat --- their scenario is right-wing fear mongering and not based on credible journalism</w:t>
      </w:r>
    </w:p>
    <w:p w:rsidR="00676988" w:rsidRPr="006D3FFD" w:rsidRDefault="00676988" w:rsidP="00676988">
      <w:pPr>
        <w:rPr>
          <w:rFonts w:asciiTheme="majorHAnsi" w:hAnsiTheme="majorHAnsi" w:cstheme="minorHAnsi"/>
        </w:rPr>
      </w:pPr>
      <w:r w:rsidRPr="006D3FFD">
        <w:rPr>
          <w:rFonts w:asciiTheme="majorHAnsi" w:hAnsiTheme="majorHAnsi" w:cstheme="minorHAnsi"/>
        </w:rPr>
        <w:t xml:space="preserve">Sharmine </w:t>
      </w:r>
      <w:r w:rsidRPr="006D3FFD">
        <w:rPr>
          <w:rStyle w:val="Style13ptBold"/>
          <w:rFonts w:asciiTheme="majorHAnsi" w:hAnsiTheme="majorHAnsi" w:cstheme="minorHAnsi"/>
        </w:rPr>
        <w:t>Narwani</w:t>
      </w:r>
      <w:r w:rsidRPr="006D3FFD">
        <w:rPr>
          <w:rFonts w:asciiTheme="majorHAnsi" w:hAnsiTheme="majorHAnsi" w:cstheme="minorHAnsi"/>
        </w:rPr>
        <w:t>, commentator and analyst of Mideast geopolitics, 11-3-</w:t>
      </w:r>
      <w:r w:rsidRPr="006D3FFD">
        <w:rPr>
          <w:rStyle w:val="Style13ptBold"/>
          <w:rFonts w:asciiTheme="majorHAnsi" w:hAnsiTheme="majorHAnsi" w:cstheme="minorHAnsi"/>
        </w:rPr>
        <w:t>2017</w:t>
      </w:r>
      <w:r w:rsidRPr="006D3FFD">
        <w:rPr>
          <w:rFonts w:asciiTheme="majorHAnsi" w:hAnsiTheme="majorHAnsi" w:cstheme="minorHAnsi"/>
        </w:rPr>
        <w:t>, "Hezbollah is Not a Threat to America," American Conservative, http://www.theamericanconservative.com/articles/hezbollah-is-not-a-threat-to-america/</w:t>
      </w:r>
    </w:p>
    <w:p w:rsidR="00676988" w:rsidRDefault="00676988" w:rsidP="00676988">
      <w:pPr>
        <w:rPr>
          <w:rFonts w:asciiTheme="majorHAnsi" w:hAnsiTheme="majorHAnsi" w:cstheme="minorHAnsi"/>
          <w:sz w:val="14"/>
        </w:rPr>
      </w:pPr>
      <w:r w:rsidRPr="006D3FFD">
        <w:rPr>
          <w:rStyle w:val="StyleUnderline"/>
          <w:rFonts w:asciiTheme="majorHAnsi" w:hAnsiTheme="majorHAnsi" w:cstheme="minorHAnsi"/>
          <w:highlight w:val="cyan"/>
        </w:rPr>
        <w:t>The Trump administration is</w:t>
      </w:r>
      <w:r w:rsidRPr="006D3FFD">
        <w:rPr>
          <w:rFonts w:asciiTheme="majorHAnsi" w:hAnsiTheme="majorHAnsi" w:cstheme="minorHAnsi"/>
          <w:sz w:val="14"/>
        </w:rPr>
        <w:t xml:space="preserve"> therefore </w:t>
      </w:r>
      <w:r w:rsidRPr="006D3FFD">
        <w:rPr>
          <w:rStyle w:val="StyleUnderline"/>
          <w:rFonts w:asciiTheme="majorHAnsi" w:hAnsiTheme="majorHAnsi" w:cstheme="minorHAnsi"/>
          <w:highlight w:val="cyan"/>
        </w:rPr>
        <w:t>moving to</w:t>
      </w:r>
      <w:r w:rsidRPr="006D3FFD">
        <w:rPr>
          <w:rFonts w:asciiTheme="majorHAnsi" w:hAnsiTheme="majorHAnsi" w:cstheme="minorHAnsi"/>
          <w:sz w:val="14"/>
        </w:rPr>
        <w:t xml:space="preserve"> hit its regional adversaries on alternative, non-military fronts—mainly, employing the sanctions tool that can cripple economies, besiege communities, and </w:t>
      </w:r>
      <w:r w:rsidRPr="006D3FFD">
        <w:rPr>
          <w:rStyle w:val="StyleUnderline"/>
          <w:rFonts w:asciiTheme="majorHAnsi" w:hAnsiTheme="majorHAnsi" w:cstheme="minorHAnsi"/>
          <w:highlight w:val="cyan"/>
        </w:rPr>
        <w:t>stir up public discontent</w:t>
      </w:r>
      <w:r w:rsidRPr="006D3FFD">
        <w:rPr>
          <w:rFonts w:asciiTheme="majorHAnsi" w:hAnsiTheme="majorHAnsi" w:cstheme="minorHAnsi"/>
          <w:sz w:val="14"/>
        </w:rPr>
        <w:t xml:space="preserve">. The first step was to decertify the nuclear agreement struck between Iran and the five permanent members of the UN Security Council plus Germany (P5+1), which would open up a pathway to further U.S. sanctions against Iran. The second step is </w:t>
      </w:r>
      <w:r w:rsidRPr="006D3FFD">
        <w:rPr>
          <w:rStyle w:val="StyleUnderline"/>
          <w:rFonts w:asciiTheme="majorHAnsi" w:hAnsiTheme="majorHAnsi" w:cstheme="minorHAnsi"/>
          <w:highlight w:val="cyan"/>
        </w:rPr>
        <w:t>to resuscitate the Hezbollah “threat” and isolate the organization</w:t>
      </w:r>
      <w:r w:rsidRPr="006D3FFD">
        <w:rPr>
          <w:rFonts w:asciiTheme="majorHAnsi" w:hAnsiTheme="majorHAnsi" w:cstheme="minorHAnsi"/>
          <w:sz w:val="14"/>
        </w:rPr>
        <w:t xml:space="preserve"> using legal maneuvers and financial sanctions—what one pro-U.S. Lebanese Central Bank official calls “the new tools of imperialism.” The U.S. listed Hezbollah as a “terrorist organization” 20 years ago this month. Most other states, as well as the United Nations Security Council, have not. Two weeks ago, at a State Department briefing on the Hezbollah “threat,” National Counterterrorism Center Director Nicholas J. Rasmussen tried to paint a picture of an organization that was directing “terrorism acts worldwide” and posing a threat “to U.S. interests” including “here in the homeland.” “Prior to September 11,” Rasmussen claimed, “I think everybody knows Hezbollah was responsible for the terrorism-related deaths of more U.S. citizens than any other foreign terrorist organization.” This was news indeed. A check with a State Department spokesperson confirmed that the “deaths of more U.S. citizens than any other foreign terrorist organization” claim was in reference to the following incidents: “Hezbollah is responsible for multiple large scale terrorist attacks, including the 1983 suicide truck bombings of the U.S. Embassy and U.S. Marine barracks in Beirut; the 1984 attack on the U.S. Embassy annex in Beirut; and the 1985 hijacking of TWA flight 847, during which U.S. Navy diver Robert Stethem was murdered,” explained the spokesperson in an email. The 1983 attack on the Beirut barracks took the lives of 241 Americans. The 1983 U.S. embassy bombing killed 17 Americans, and the 1984 attack on the relocated embassy facilities killed two Americans. Hezbollah has officially and consistently denied involvement in these suicide bombings and was not even established as an organization until 1985. Some write off this important discrepancy by arguing that the bombings would have been conducted by one of Hezbollah’s “precursor organizations,” albeit without providing evidence to prove the point. The U.S. secretary of defense at the time of the bombings, Caspar Weinberger, told PBS almost two decades later, in 2001: “We still do not have the actual knowledge of who did the bombing of the Marine barracks at the Beirut Airport… and we certainly didn’t then.” What was the U.S. reaction to the Beirut bombings in 1982? Did it retaliate against this phantom Hezbollah or its “precursor” organizations? No. In what was the heaviest shore bombardment by a U.S. naval vessel since the Korean war, the Americans retreating from Lebanon launched 300 missiles inland, killing hundreds of Druze and Shia non-combatants. In their book Best Laid Plans: The Inside Story of America’s War Against Terrorism, David C. Martin and John Walcott write about the incident: In a nine-hour period, the U.S.S. New Jersey fired 288 16-inch rounds, each one weighing as much as a Volkswagen Beetle. In those nine-hours, the ship consumed 40 percent of the 16-inch ammunition available in the entire European theater…in one burst of wretched excess. It wasn’t until 2003 that Hezbollah was officially fingered in the embassy bombing. In a 30-page decision that resulted from a lawsuit filed by the victims’ families, U.S. District Judge Royce C. Lamberth said Hezbollah carried out the attack at the behest of Iran and its Ministry of Information and Security. This was based in part on claims that an alleged Hezbollah bomber who said he was directed “to go forward with attacks” in Lebanon at that time. Critics have called this a “show trial,” comparing it to the 2016 U.S. trial that blamed Iran for the September 11 terrorist attacks, despite the fact that 15 Saudis (and no Iranians) were among the hijackers and the U.S. intelligence community has identified links between Saudi officials and some of the perpetrators. Meanwhile, the Beirut barracks bombing targeted servicemen from the U.S. and France. This was in the context of Israel’s invasion and occupation of Lebanon in 1982. The Israeli military at the time had been heavily armed and outfitted by the United States. The victims were not non-combatants—they were military forces belonging to governments that were perceived by Lebanese as aiding the aggression against sovereign Lebanon. Whatever the case and whomever the perpetrator, you don’t get to call such an action “terrorism.” It’s an irrational American narrative that time and time again confounds the Middle East: If the U.S. kills you, you are collateral damage. But if you shoot back, you are a terrorist. Not Hezbollah “</w:t>
      </w:r>
      <w:r w:rsidRPr="006D3FFD">
        <w:rPr>
          <w:rStyle w:val="StyleUnderline"/>
          <w:rFonts w:asciiTheme="majorHAnsi" w:hAnsiTheme="majorHAnsi" w:cstheme="minorHAnsi"/>
          <w:highlight w:val="cyan"/>
        </w:rPr>
        <w:t>It’s not</w:t>
      </w:r>
      <w:r w:rsidRPr="006D3FFD">
        <w:rPr>
          <w:rFonts w:asciiTheme="majorHAnsi" w:hAnsiTheme="majorHAnsi" w:cstheme="minorHAnsi"/>
          <w:sz w:val="14"/>
        </w:rPr>
        <w:t xml:space="preserve"> really </w:t>
      </w:r>
      <w:r w:rsidRPr="006D3FFD">
        <w:rPr>
          <w:rStyle w:val="StyleUnderline"/>
          <w:rFonts w:asciiTheme="majorHAnsi" w:hAnsiTheme="majorHAnsi" w:cstheme="minorHAnsi"/>
          <w:highlight w:val="cyan"/>
        </w:rPr>
        <w:t>Hezbollah’s m</w:t>
      </w:r>
      <w:r w:rsidRPr="006D3FFD">
        <w:rPr>
          <w:rFonts w:asciiTheme="majorHAnsi" w:hAnsiTheme="majorHAnsi" w:cstheme="minorHAnsi"/>
          <w:sz w:val="14"/>
        </w:rPr>
        <w:t xml:space="preserve">odus </w:t>
      </w:r>
      <w:r w:rsidRPr="006D3FFD">
        <w:rPr>
          <w:rStyle w:val="StyleUnderline"/>
          <w:rFonts w:asciiTheme="majorHAnsi" w:hAnsiTheme="majorHAnsi" w:cstheme="minorHAnsi"/>
          <w:highlight w:val="cyan"/>
        </w:rPr>
        <w:t>o</w:t>
      </w:r>
      <w:r w:rsidRPr="006D3FFD">
        <w:rPr>
          <w:rFonts w:asciiTheme="majorHAnsi" w:hAnsiTheme="majorHAnsi" w:cstheme="minorHAnsi"/>
          <w:sz w:val="14"/>
        </w:rPr>
        <w:t xml:space="preserve">perandi,” mused former UK Ambassador Frances Guy about the massive car bomb that killed former Lebanese Prime Minister Rafiq Hariri along Beirut’s seafront. We were discussing likely perpetrators during my visit to Beirut in 2010, and Guy told me that </w:t>
      </w:r>
      <w:r w:rsidRPr="006D3FFD">
        <w:rPr>
          <w:rStyle w:val="StyleUnderline"/>
          <w:rFonts w:asciiTheme="majorHAnsi" w:hAnsiTheme="majorHAnsi" w:cstheme="minorHAnsi"/>
          <w:highlight w:val="cyan"/>
        </w:rPr>
        <w:t>the</w:t>
      </w:r>
      <w:r w:rsidRPr="006D3FFD">
        <w:rPr>
          <w:rFonts w:asciiTheme="majorHAnsi" w:hAnsiTheme="majorHAnsi" w:cstheme="minorHAnsi"/>
          <w:sz w:val="14"/>
        </w:rPr>
        <w:t xml:space="preserve"> Lebanese resistance </w:t>
      </w:r>
      <w:r w:rsidRPr="006D3FFD">
        <w:rPr>
          <w:rStyle w:val="StyleUnderline"/>
          <w:rFonts w:asciiTheme="majorHAnsi" w:hAnsiTheme="majorHAnsi" w:cstheme="minorHAnsi"/>
          <w:highlight w:val="cyan"/>
        </w:rPr>
        <w:t>group</w:t>
      </w:r>
      <w:r w:rsidRPr="006D3FFD">
        <w:rPr>
          <w:rStyle w:val="StyleUnderline"/>
          <w:rFonts w:asciiTheme="majorHAnsi" w:hAnsiTheme="majorHAnsi" w:cstheme="minorHAnsi"/>
        </w:rPr>
        <w:t xml:space="preserve"> </w:t>
      </w:r>
      <w:r w:rsidRPr="006D3FFD">
        <w:rPr>
          <w:rStyle w:val="StyleUnderline"/>
          <w:rFonts w:asciiTheme="majorHAnsi" w:hAnsiTheme="majorHAnsi" w:cstheme="minorHAnsi"/>
          <w:highlight w:val="cyan"/>
        </w:rPr>
        <w:t>doesn’t really “do</w:t>
      </w:r>
      <w:r w:rsidRPr="006D3FFD">
        <w:rPr>
          <w:rFonts w:asciiTheme="majorHAnsi" w:hAnsiTheme="majorHAnsi" w:cstheme="minorHAnsi"/>
          <w:sz w:val="14"/>
        </w:rPr>
        <w:t xml:space="preserve">” high-octane car </w:t>
      </w:r>
      <w:r w:rsidRPr="006D3FFD">
        <w:rPr>
          <w:rStyle w:val="StyleUnderline"/>
          <w:rFonts w:asciiTheme="majorHAnsi" w:hAnsiTheme="majorHAnsi" w:cstheme="minorHAnsi"/>
          <w:highlight w:val="cyan"/>
        </w:rPr>
        <w:t>bombings</w:t>
      </w:r>
      <w:r w:rsidRPr="006D3FFD">
        <w:rPr>
          <w:rFonts w:asciiTheme="majorHAnsi" w:hAnsiTheme="majorHAnsi" w:cstheme="minorHAnsi"/>
          <w:sz w:val="14"/>
        </w:rPr>
        <w:t xml:space="preserve"> in public spaces. Nonetheless, four Hezbollah operatives stand accused of assassinating Hariri by the Special Tribunal for Lebanon (STL), a highly politicized UN investigative body that shifted its focus from one western political adversary to another, until finally settling on Hezbollah. A revealing Wikileaks cable from 2008 shows the STL’s chief investigator begging the U.S. ambassador to Lebanon to provide the names of “leads” to pursue in Syria. “You are the key player,” he implores Ambassador Michele Sison, adding that the U.S. has “a big investment in the Tribunal.” In a rare candid moment during an off-the-record meeting in 2011, another senior British official dropped this bombshell: “The [UN] Tribunal is useful for us to keep the Iranians in line. We don’t have too many tools left to do that.” Shortly after my meeting with Ambassador Guy in 2010, she was raked over the coals for a blog she posted on the passing of Grand Ayatollah Mohammed Hussein Fadlallah—a Lebanese Shia cleric the U.S. has consistently, and incorrectly, called “Hezbollah’s spiritual leader.” She wrote: When you visited him you could be sure of a real debate, a respectful argument and you knew you would leave his presence feeling a better person…The world needs more men like him willing to reach out across faiths, acknowledging the reality of the modern world and daring to confront old constraints. May he rest in peace. Israelis were incensed by Guy’s admiration for the Hezbollah-supporting cleric, and her blog post was scrubbed. But the UK nevertheless sent an official to pay condolences at Fadlallah’s Hassanein mosque, followed by a procession of ambassadors from France, Belgium, Poland, and Denmark. The French and Spanish ambassadors and the UN secretary general sent condolences to Hezbollah too. Foreign Policy magazine published a piece upon Fadlallah’s death, subtitled: “How the United States got Lebanon’s leading Shiite cleric dead wrong—and missed a chance to change the Middle East forever.” That cryptic sentence refers, of course, to the monumentally misguided off-the-books assassination attempt against Ayatollah Fadlallah organized by CIA Director William Casey in the aftermath of the barracks and embassy bombings—despite the fact that the U.S., per Weinberger’s claims, had no clue who did it. According to an interview Casey gave to the Washington Post’s Bob Woodward, the CIA chief arranged for Saudi funding for the covert operation using Lebanese militias to do the dirty work. Fadlallah escaped death, but 80 others died in the southern Beirut suburb that day, including the brother of a young Imad Mughniyeh, who went on to become a leader of Hezbollah’s security operations. He had been only nine years old in July 1972, when the Israelis set off Beirut’s first car bomb near the southern suburb where he lived, killing Palestinian poet Ghassan Kanafani and others. Mughniyeh, you may recall, was himself killed in a car bomb in Damascus in February 2008. In the immediate aftermath of that assassination, U.S. Director of National Intelligence Mike McConnell seemed to misdirect reporters: “There’s some evidence that it may have been internal Hezbollah. It may have been Syria. We don’t know yet, and we’re trying to sort that out.” No, it wasn’t Hezbollah and it wasn’t Syria. Seven years later, a series of orchestrated leaks to Newsweek and the Washington Post revealed that the Mughniyeh car bombing came courtesy of a joint operation by the CIA and Mossad. No Threat to Americans “</w:t>
      </w:r>
      <w:r w:rsidRPr="006D3FFD">
        <w:rPr>
          <w:rStyle w:val="Emphasis"/>
          <w:rFonts w:asciiTheme="majorHAnsi" w:hAnsiTheme="majorHAnsi" w:cstheme="minorHAnsi"/>
          <w:highlight w:val="cyan"/>
        </w:rPr>
        <w:t>Hezbollah is not plotting against us</w:t>
      </w:r>
      <w:r w:rsidRPr="006D3FFD">
        <w:rPr>
          <w:rFonts w:asciiTheme="majorHAnsi" w:hAnsiTheme="majorHAnsi" w:cstheme="minorHAnsi"/>
          <w:sz w:val="14"/>
        </w:rPr>
        <w:t xml:space="preserve">,” former U.S. Secretary of State John Kerry told a small group of anti-government Syrians on the sidelines of the UN’s General Assembly plenary session a year ago. Kerry’s comments were caught on an audio tape acquired by the New York Times. Asked why the U.S. fights extremist Sunni groups and not Shia ones, he replied: The reason for [airstrikes against the Sunni Extremists] is because they have basically declared war on us, and are plotting against us, and Hezbollah is not plotting against us— </w:t>
      </w:r>
      <w:r w:rsidRPr="006D3FFD">
        <w:rPr>
          <w:rStyle w:val="StyleUnderline"/>
          <w:rFonts w:asciiTheme="majorHAnsi" w:hAnsiTheme="majorHAnsi" w:cstheme="minorHAnsi"/>
          <w:highlight w:val="cyan"/>
        </w:rPr>
        <w:t>Hezbollah is exclusively focused on Israel</w:t>
      </w:r>
      <w:r w:rsidRPr="006D3FFD">
        <w:rPr>
          <w:rFonts w:asciiTheme="majorHAnsi" w:hAnsiTheme="majorHAnsi" w:cstheme="minorHAnsi"/>
          <w:sz w:val="14"/>
        </w:rPr>
        <w:t xml:space="preserve">, who they’re not attacking now, </w:t>
      </w:r>
      <w:r w:rsidRPr="006D3FFD">
        <w:rPr>
          <w:rStyle w:val="StyleUnderline"/>
          <w:rFonts w:asciiTheme="majorHAnsi" w:hAnsiTheme="majorHAnsi" w:cstheme="minorHAnsi"/>
          <w:highlight w:val="cyan"/>
        </w:rPr>
        <w:t>and</w:t>
      </w:r>
      <w:r w:rsidRPr="006D3FFD">
        <w:rPr>
          <w:rFonts w:asciiTheme="majorHAnsi" w:hAnsiTheme="majorHAnsi" w:cstheme="minorHAnsi"/>
          <w:sz w:val="14"/>
        </w:rPr>
        <w:t xml:space="preserve"> on </w:t>
      </w:r>
      <w:r w:rsidRPr="006D3FFD">
        <w:rPr>
          <w:rStyle w:val="StyleUnderline"/>
          <w:rFonts w:asciiTheme="majorHAnsi" w:hAnsiTheme="majorHAnsi" w:cstheme="minorHAnsi"/>
          <w:highlight w:val="cyan"/>
        </w:rPr>
        <w:t>Syria</w:t>
      </w:r>
      <w:r w:rsidRPr="006D3FFD">
        <w:rPr>
          <w:rFonts w:asciiTheme="majorHAnsi" w:hAnsiTheme="majorHAnsi" w:cstheme="minorHAnsi"/>
          <w:sz w:val="14"/>
        </w:rPr>
        <w:t xml:space="preserve">, where they are attacking in support of Assad. Now, a mere year later, Rasmussen wants us to believe: “We in the Intelligence Community do, in fact, see continued activity on behalf of Hezbollah here inside the homeland.” So which is it? Is Hezbollah targeting Americans or not? </w:t>
      </w:r>
      <w:r w:rsidRPr="006D3FFD">
        <w:rPr>
          <w:rStyle w:val="StyleUnderline"/>
          <w:rFonts w:asciiTheme="majorHAnsi" w:hAnsiTheme="majorHAnsi" w:cstheme="minorHAnsi"/>
          <w:highlight w:val="cyan"/>
        </w:rPr>
        <w:t>The evidence</w:t>
      </w:r>
      <w:r w:rsidRPr="006D3FFD">
        <w:rPr>
          <w:rFonts w:asciiTheme="majorHAnsi" w:hAnsiTheme="majorHAnsi" w:cstheme="minorHAnsi"/>
          <w:sz w:val="14"/>
        </w:rPr>
        <w:t xml:space="preserve"> of this </w:t>
      </w:r>
      <w:r w:rsidRPr="006D3FFD">
        <w:rPr>
          <w:rStyle w:val="StyleUnderline"/>
          <w:rFonts w:asciiTheme="majorHAnsi" w:hAnsiTheme="majorHAnsi" w:cstheme="minorHAnsi"/>
          <w:highlight w:val="cyan"/>
        </w:rPr>
        <w:t xml:space="preserve">is </w:t>
      </w:r>
      <w:r w:rsidRPr="006D3FFD">
        <w:rPr>
          <w:rStyle w:val="Emphasis"/>
          <w:rFonts w:asciiTheme="majorHAnsi" w:hAnsiTheme="majorHAnsi" w:cstheme="minorHAnsi"/>
          <w:highlight w:val="cyan"/>
        </w:rPr>
        <w:t>extremely slim</w:t>
      </w:r>
      <w:r w:rsidRPr="006D3FFD">
        <w:rPr>
          <w:rStyle w:val="StyleUnderline"/>
          <w:rFonts w:asciiTheme="majorHAnsi" w:hAnsiTheme="majorHAnsi" w:cstheme="minorHAnsi"/>
          <w:highlight w:val="cyan"/>
        </w:rPr>
        <w:t xml:space="preserve"> and is peppered with more</w:t>
      </w:r>
      <w:r w:rsidRPr="006D3FFD">
        <w:rPr>
          <w:rFonts w:asciiTheme="majorHAnsi" w:hAnsiTheme="majorHAnsi" w:cstheme="minorHAnsi"/>
          <w:sz w:val="14"/>
        </w:rPr>
        <w:t xml:space="preserve"> use of </w:t>
      </w:r>
      <w:r w:rsidRPr="006D3FFD">
        <w:rPr>
          <w:rStyle w:val="StyleUnderline"/>
          <w:rFonts w:asciiTheme="majorHAnsi" w:hAnsiTheme="majorHAnsi" w:cstheme="minorHAnsi"/>
          <w:highlight w:val="cyan"/>
        </w:rPr>
        <w:t>qualifying terms</w:t>
      </w:r>
      <w:r w:rsidRPr="006D3FFD">
        <w:rPr>
          <w:rFonts w:asciiTheme="majorHAnsi" w:hAnsiTheme="majorHAnsi" w:cstheme="minorHAnsi"/>
          <w:sz w:val="14"/>
        </w:rPr>
        <w:t>—-“allegedly,” “reportedly,” “assessments,” “linkages”—</w:t>
      </w:r>
      <w:r w:rsidRPr="006D3FFD">
        <w:rPr>
          <w:rStyle w:val="StyleUnderline"/>
          <w:rFonts w:asciiTheme="majorHAnsi" w:hAnsiTheme="majorHAnsi" w:cstheme="minorHAnsi"/>
          <w:highlight w:val="cyan"/>
        </w:rPr>
        <w:t>than any objective journalist can comfortably swallow. So too are</w:t>
      </w:r>
      <w:r w:rsidRPr="006D3FFD">
        <w:rPr>
          <w:rFonts w:asciiTheme="majorHAnsi" w:hAnsiTheme="majorHAnsi" w:cstheme="minorHAnsi"/>
          <w:sz w:val="14"/>
        </w:rPr>
        <w:t xml:space="preserve"> U.S. </w:t>
      </w:r>
      <w:r w:rsidRPr="006D3FFD">
        <w:rPr>
          <w:rStyle w:val="StyleUnderline"/>
          <w:rFonts w:asciiTheme="majorHAnsi" w:hAnsiTheme="majorHAnsi" w:cstheme="minorHAnsi"/>
          <w:highlight w:val="cyan"/>
        </w:rPr>
        <w:t>reports of Hezbollah’s “international terrorist activities.”</w:t>
      </w:r>
      <w:r w:rsidRPr="006D3FFD">
        <w:rPr>
          <w:rStyle w:val="StyleUnderline"/>
          <w:rFonts w:asciiTheme="majorHAnsi" w:hAnsiTheme="majorHAnsi" w:cstheme="minorHAnsi"/>
        </w:rPr>
        <w:t xml:space="preserve"> </w:t>
      </w:r>
      <w:r w:rsidRPr="006D3FFD">
        <w:rPr>
          <w:rFonts w:asciiTheme="majorHAnsi" w:hAnsiTheme="majorHAnsi" w:cstheme="minorHAnsi"/>
          <w:sz w:val="14"/>
        </w:rPr>
        <w:t xml:space="preserve">American investigative reporter Gareth Porter has done deep dives on various allegations of Hezbollah-linked “terrorism” in Argentina, Bulgaria, Washington, DC, India, Saudi Arabia and other places. The State Department lists many of these incidents as evidence of the “global threat” Hezbollah poses, but always, upon further scrutiny, the accusations ring hollow. </w:t>
      </w:r>
      <w:r w:rsidRPr="006D3FFD">
        <w:rPr>
          <w:rStyle w:val="StyleUnderline"/>
          <w:rFonts w:asciiTheme="majorHAnsi" w:hAnsiTheme="majorHAnsi" w:cstheme="minorHAnsi"/>
          <w:highlight w:val="cyan"/>
        </w:rPr>
        <w:t>If there was compelling evidence</w:t>
      </w:r>
      <w:r w:rsidRPr="006D3FFD">
        <w:rPr>
          <w:rFonts w:asciiTheme="majorHAnsi" w:hAnsiTheme="majorHAnsi" w:cstheme="minorHAnsi"/>
          <w:sz w:val="14"/>
        </w:rPr>
        <w:t xml:space="preserve"> of the Lebanese resistance group’s involvement in all these attacks, then </w:t>
      </w:r>
      <w:r w:rsidRPr="006D3FFD">
        <w:rPr>
          <w:rStyle w:val="StyleUnderline"/>
          <w:rFonts w:asciiTheme="majorHAnsi" w:hAnsiTheme="majorHAnsi" w:cstheme="minorHAnsi"/>
          <w:highlight w:val="cyan"/>
        </w:rPr>
        <w:t>why have so few nations clamored onto the Hezbollah-is-a-terrorist-organization bandwagon</w:t>
      </w:r>
      <w:r w:rsidRPr="006D3FFD">
        <w:rPr>
          <w:rFonts w:asciiTheme="majorHAnsi" w:hAnsiTheme="majorHAnsi" w:cstheme="minorHAnsi"/>
          <w:sz w:val="14"/>
        </w:rPr>
        <w:t>? Until the conflict in Syria kicked off, it was restricted to a smattering of western states and Israel. But relentless U.S. pressure, and the seismic battle currently underway in the Middle East between pro-U.S. states and pro-Iran states vying for hegemony, have produced a few recent additions.</w:t>
      </w:r>
    </w:p>
    <w:p w:rsidR="00676988" w:rsidRPr="006D3FFD" w:rsidRDefault="00676988" w:rsidP="00676988">
      <w:pPr>
        <w:pStyle w:val="Heading3"/>
      </w:pPr>
      <w:r w:rsidRPr="006D3FFD">
        <w:t>1nc – at: iran prolif !</w:t>
      </w:r>
    </w:p>
    <w:p w:rsidR="00676988" w:rsidRPr="006D3FFD" w:rsidRDefault="00676988" w:rsidP="00676988">
      <w:pPr>
        <w:pStyle w:val="Heading4"/>
      </w:pPr>
      <w:r w:rsidRPr="006D3FFD">
        <w:t xml:space="preserve">No iran prolif </w:t>
      </w:r>
    </w:p>
    <w:p w:rsidR="00676988" w:rsidRPr="006D3FFD" w:rsidRDefault="00676988" w:rsidP="00676988">
      <w:pPr>
        <w:rPr>
          <w:rFonts w:asciiTheme="majorHAnsi" w:hAnsiTheme="majorHAnsi" w:cstheme="minorHAnsi"/>
        </w:rPr>
      </w:pPr>
      <w:r w:rsidRPr="006D3FFD">
        <w:rPr>
          <w:rFonts w:asciiTheme="majorHAnsi" w:hAnsiTheme="majorHAnsi" w:cstheme="minorHAnsi"/>
        </w:rPr>
        <w:t xml:space="preserve">James </w:t>
      </w:r>
      <w:r w:rsidRPr="006D3FFD">
        <w:rPr>
          <w:rStyle w:val="Style13ptBold"/>
          <w:rFonts w:asciiTheme="majorHAnsi" w:hAnsiTheme="majorHAnsi" w:cstheme="minorHAnsi"/>
        </w:rPr>
        <w:t>Lindsay 10</w:t>
      </w:r>
      <w:r w:rsidRPr="006D3FFD">
        <w:rPr>
          <w:rFonts w:asciiTheme="majorHAnsi" w:hAnsiTheme="majorHAnsi" w:cstheme="minorHAnsi"/>
        </w:rPr>
        <w:t>. Senior Vice President, Director of Studies, and Maurice R. Greenberg Chair at the Council on Foreign Relations (James, After Iran Gets the Bomb, Foreign Affairs, Mar/Apr, Vol. 89, Issue 2)</w:t>
      </w:r>
    </w:p>
    <w:p w:rsidR="00676988" w:rsidRPr="006D3FFD" w:rsidRDefault="00676988" w:rsidP="00676988">
      <w:pPr>
        <w:rPr>
          <w:rFonts w:asciiTheme="majorHAnsi" w:hAnsiTheme="majorHAnsi" w:cstheme="minorHAnsi"/>
          <w:u w:val="single"/>
        </w:rPr>
      </w:pPr>
      <w:r w:rsidRPr="006D3FFD">
        <w:rPr>
          <w:rFonts w:asciiTheme="majorHAnsi" w:hAnsiTheme="majorHAnsi" w:cstheme="minorHAnsi"/>
          <w:sz w:val="14"/>
        </w:rPr>
        <w:t xml:space="preserve">The riskiness of a nuclear standoff between Israel and Iran would vary with the nature and size of Tehran's nuclear arsenal. An Iran with only the capability to build a nuclear weapon would pose a far less immediate threat to Israel than an Iran that possessed an actual weapon. Iran's possession of a bomb would create an inherently unstable situation, in which both parties would have an incentive to strike first: Iran, to avoid losing its arsenal, and Israel, to keep Tehran from using it. The Israeli government's calculations about Iran would depend on its assessment of the United States' willingness and ability to deter Iran. Israel's decision-making would be shaped by a number of factors: the United States' long-standing support for Israel, Israel's doubts about U.S. leadership after Washington's failure to stop Iran from going nuclear, and Washington's response to Iran's nuclearization. Another danger that would have to be countered would be nuclear proliferation in the Middle East. Iran's regional rivals might try to catch up with it. History suggests, however, that states go nuclear for reasons beyond tit for tat; many hold back even when their enemies get nuclear weapons. China's pursuit of the bomb in the 1960s prompted fears that Japan would follow, but nearly half a century later, Japan remains nonnuclear. Although Israel has more than 200 nuclear weapons, neither its neighbors -- not even Egypt, which fought and lost four wars with Israel -- nor regional powers, such as Saudi Arabia or Turkey, have followed its lead. An Iranian nuclear bomb could change these calculations. The U.S. National Intelligence Council concluded in a 2008 report that "Iran's growing nuclear capabilities are already partly responsible for the surge of interest in nuclear energy in the Middle East." And nuclear energy programs can serve as the foundation for drives for nuclear weapons. But </w:t>
      </w:r>
      <w:r w:rsidRPr="006D3FFD">
        <w:rPr>
          <w:rStyle w:val="StyleUnderline"/>
          <w:rFonts w:asciiTheme="majorHAnsi" w:hAnsiTheme="majorHAnsi" w:cstheme="minorHAnsi"/>
        </w:rPr>
        <w:t xml:space="preserve">it </w:t>
      </w:r>
      <w:r w:rsidRPr="006D3FFD">
        <w:rPr>
          <w:rStyle w:val="StyleUnderline"/>
          <w:rFonts w:asciiTheme="majorHAnsi" w:hAnsiTheme="majorHAnsi" w:cstheme="minorHAnsi"/>
          <w:highlight w:val="yellow"/>
        </w:rPr>
        <w:t>would not be easy for countries</w:t>
      </w:r>
      <w:r w:rsidRPr="006D3FFD">
        <w:rPr>
          <w:rStyle w:val="StyleUnderline"/>
          <w:rFonts w:asciiTheme="majorHAnsi" w:hAnsiTheme="majorHAnsi" w:cstheme="minorHAnsi"/>
        </w:rPr>
        <w:t xml:space="preserve"> in the region </w:t>
      </w:r>
      <w:r w:rsidRPr="006D3FFD">
        <w:rPr>
          <w:rStyle w:val="StyleUnderline"/>
          <w:rFonts w:asciiTheme="majorHAnsi" w:hAnsiTheme="majorHAnsi" w:cstheme="minorHAnsi"/>
          <w:highlight w:val="yellow"/>
        </w:rPr>
        <w:t xml:space="preserve">to get nuclear weapons. Many lack </w:t>
      </w:r>
      <w:r w:rsidRPr="006D3FFD">
        <w:rPr>
          <w:rStyle w:val="StyleUnderline"/>
          <w:rFonts w:asciiTheme="majorHAnsi" w:hAnsiTheme="majorHAnsi" w:cstheme="minorHAnsi"/>
        </w:rPr>
        <w:t xml:space="preserve">the </w:t>
      </w:r>
      <w:r w:rsidRPr="006D3FFD">
        <w:rPr>
          <w:rStyle w:val="StyleUnderline"/>
          <w:rFonts w:asciiTheme="majorHAnsi" w:hAnsiTheme="majorHAnsi" w:cstheme="minorHAnsi"/>
          <w:highlight w:val="yellow"/>
        </w:rPr>
        <w:t>infrastructure to develop</w:t>
      </w:r>
      <w:r w:rsidRPr="006D3FFD">
        <w:rPr>
          <w:rStyle w:val="StyleUnderline"/>
          <w:rFonts w:asciiTheme="majorHAnsi" w:hAnsiTheme="majorHAnsi" w:cstheme="minorHAnsi"/>
        </w:rPr>
        <w:t xml:space="preserve"> their own weapons </w:t>
      </w:r>
      <w:r w:rsidRPr="006D3FFD">
        <w:rPr>
          <w:rStyle w:val="StyleUnderline"/>
          <w:rFonts w:asciiTheme="majorHAnsi" w:hAnsiTheme="majorHAnsi" w:cstheme="minorHAnsi"/>
          <w:highlight w:val="yellow"/>
        </w:rPr>
        <w:t>and</w:t>
      </w:r>
      <w:r w:rsidRPr="006D3FFD">
        <w:rPr>
          <w:rStyle w:val="StyleUnderline"/>
          <w:rFonts w:asciiTheme="majorHAnsi" w:hAnsiTheme="majorHAnsi" w:cstheme="minorHAnsi"/>
        </w:rPr>
        <w:t xml:space="preserve"> the missiles needed to </w:t>
      </w:r>
      <w:r w:rsidRPr="006D3FFD">
        <w:rPr>
          <w:rStyle w:val="StyleUnderline"/>
          <w:rFonts w:asciiTheme="majorHAnsi" w:hAnsiTheme="majorHAnsi" w:cstheme="minorHAnsi"/>
          <w:highlight w:val="yellow"/>
        </w:rPr>
        <w:t>deliver</w:t>
      </w:r>
      <w:r w:rsidRPr="006D3FFD">
        <w:rPr>
          <w:rStyle w:val="StyleUnderline"/>
          <w:rFonts w:asciiTheme="majorHAnsi" w:hAnsiTheme="majorHAnsi" w:cstheme="minorHAnsi"/>
        </w:rPr>
        <w:t xml:space="preserve"> them</w:t>
      </w:r>
      <w:r w:rsidRPr="006D3FFD">
        <w:rPr>
          <w:rFonts w:asciiTheme="majorHAnsi" w:hAnsiTheme="majorHAnsi" w:cstheme="minorHAnsi"/>
          <w:sz w:val="14"/>
        </w:rPr>
        <w:t xml:space="preserve">. Egypt and Turkey might blanch at the expense of building a nuclear arsenal. The Pakistanis were willing to "eat grass" for the privilege of joining the nuclear club, as the Pakistani leader Zulfikar Ali Bhutto once famously put it, but not everyone is. Cost considerations aside, </w:t>
      </w:r>
      <w:r w:rsidRPr="006D3FFD">
        <w:rPr>
          <w:rStyle w:val="StyleUnderline"/>
          <w:rFonts w:asciiTheme="majorHAnsi" w:hAnsiTheme="majorHAnsi" w:cstheme="minorHAnsi"/>
        </w:rPr>
        <w:t xml:space="preserve">it </w:t>
      </w:r>
      <w:r w:rsidRPr="006D3FFD">
        <w:rPr>
          <w:rStyle w:val="StyleUnderline"/>
          <w:rFonts w:asciiTheme="majorHAnsi" w:hAnsiTheme="majorHAnsi" w:cstheme="minorHAnsi"/>
          <w:highlight w:val="yellow"/>
        </w:rPr>
        <w:t>would take years</w:t>
      </w:r>
      <w:r w:rsidRPr="006D3FFD">
        <w:rPr>
          <w:rStyle w:val="StyleUnderline"/>
          <w:rFonts w:asciiTheme="majorHAnsi" w:hAnsiTheme="majorHAnsi" w:cstheme="minorHAnsi"/>
        </w:rPr>
        <w:t xml:space="preserve"> for nuclear aspirants </w:t>
      </w:r>
      <w:r w:rsidRPr="006D3FFD">
        <w:rPr>
          <w:rStyle w:val="StyleUnderline"/>
          <w:rFonts w:asciiTheme="majorHAnsi" w:hAnsiTheme="majorHAnsi" w:cstheme="minorHAnsi"/>
          <w:highlight w:val="yellow"/>
        </w:rPr>
        <w:t>to develop</w:t>
      </w:r>
      <w:r w:rsidRPr="006D3FFD">
        <w:rPr>
          <w:rStyle w:val="StyleUnderline"/>
          <w:rFonts w:asciiTheme="majorHAnsi" w:hAnsiTheme="majorHAnsi" w:cstheme="minorHAnsi"/>
        </w:rPr>
        <w:t xml:space="preserve"> indigenous nuclear </w:t>
      </w:r>
      <w:r w:rsidRPr="006D3FFD">
        <w:rPr>
          <w:rStyle w:val="StyleUnderline"/>
          <w:rFonts w:asciiTheme="majorHAnsi" w:hAnsiTheme="majorHAnsi" w:cstheme="minorHAnsi"/>
          <w:highlight w:val="yellow"/>
        </w:rPr>
        <w:t>capabilities</w:t>
      </w:r>
      <w:r w:rsidRPr="006D3FFD">
        <w:rPr>
          <w:rStyle w:val="StyleUnderline"/>
          <w:rFonts w:asciiTheme="majorHAnsi" w:hAnsiTheme="majorHAnsi" w:cstheme="minorHAnsi"/>
        </w:rPr>
        <w:t xml:space="preserve">. They would need to build nuclear reactors, acquire nuclear fuel, master enrichment or reprocessing technologies, and build weapons and the means to deliver them. </w:t>
      </w:r>
      <w:r w:rsidRPr="006D3FFD">
        <w:rPr>
          <w:rStyle w:val="StyleUnderline"/>
          <w:rFonts w:asciiTheme="majorHAnsi" w:hAnsiTheme="majorHAnsi" w:cstheme="minorHAnsi"/>
          <w:highlight w:val="yellow"/>
        </w:rPr>
        <w:t>While they tried, the U</w:t>
      </w:r>
      <w:r w:rsidRPr="006D3FFD">
        <w:rPr>
          <w:rStyle w:val="StyleUnderline"/>
          <w:rFonts w:asciiTheme="majorHAnsi" w:hAnsiTheme="majorHAnsi" w:cstheme="minorHAnsi"/>
        </w:rPr>
        <w:t xml:space="preserve">nited </w:t>
      </w:r>
      <w:r w:rsidRPr="006D3FFD">
        <w:rPr>
          <w:rStyle w:val="StyleUnderline"/>
          <w:rFonts w:asciiTheme="majorHAnsi" w:hAnsiTheme="majorHAnsi" w:cstheme="minorHAnsi"/>
          <w:highlight w:val="yellow"/>
        </w:rPr>
        <w:t>S</w:t>
      </w:r>
      <w:r w:rsidRPr="006D3FFD">
        <w:rPr>
          <w:rStyle w:val="StyleUnderline"/>
          <w:rFonts w:asciiTheme="majorHAnsi" w:hAnsiTheme="majorHAnsi" w:cstheme="minorHAnsi"/>
        </w:rPr>
        <w:t xml:space="preserve">tates </w:t>
      </w:r>
      <w:r w:rsidRPr="006D3FFD">
        <w:rPr>
          <w:rStyle w:val="StyleUnderline"/>
          <w:rFonts w:asciiTheme="majorHAnsi" w:hAnsiTheme="majorHAnsi" w:cstheme="minorHAnsi"/>
          <w:highlight w:val="yellow"/>
        </w:rPr>
        <w:t>and other states</w:t>
      </w:r>
      <w:r w:rsidRPr="006D3FFD">
        <w:rPr>
          <w:rStyle w:val="StyleUnderline"/>
          <w:rFonts w:asciiTheme="majorHAnsi" w:hAnsiTheme="majorHAnsi" w:cstheme="minorHAnsi"/>
        </w:rPr>
        <w:t xml:space="preserve"> </w:t>
      </w:r>
      <w:r w:rsidRPr="006D3FFD">
        <w:rPr>
          <w:rStyle w:val="StyleUnderline"/>
          <w:rFonts w:asciiTheme="majorHAnsi" w:hAnsiTheme="majorHAnsi" w:cstheme="minorHAnsi"/>
          <w:highlight w:val="yellow"/>
        </w:rPr>
        <w:t>would have</w:t>
      </w:r>
      <w:r w:rsidRPr="006D3FFD">
        <w:rPr>
          <w:rStyle w:val="StyleUnderline"/>
          <w:rFonts w:asciiTheme="majorHAnsi" w:hAnsiTheme="majorHAnsi" w:cstheme="minorHAnsi"/>
        </w:rPr>
        <w:t xml:space="preserve"> ample </w:t>
      </w:r>
      <w:r w:rsidRPr="006D3FFD">
        <w:rPr>
          <w:rStyle w:val="StyleUnderline"/>
          <w:rFonts w:asciiTheme="majorHAnsi" w:hAnsiTheme="majorHAnsi" w:cstheme="minorHAnsi"/>
          <w:highlight w:val="yellow"/>
        </w:rPr>
        <w:t>opportunity to increase the costs of prolif</w:t>
      </w:r>
      <w:r w:rsidRPr="006D3FFD">
        <w:rPr>
          <w:rFonts w:asciiTheme="majorHAnsi" w:hAnsiTheme="majorHAnsi" w:cstheme="minorHAnsi"/>
          <w:sz w:val="14"/>
        </w:rPr>
        <w:t xml:space="preserve">eration. Indeed, the economic and security interests of Egypt, Saudi Arabia, and Turkey, unlike those of Iran, are tied to the United States and the broader global economy, and developing nuclear weapons would put those interests at risk. Egypt would jeopardize the $1.5 billion in economic and military aid that it receives from Washington each year; Saudi Arabia, its implicit U.S. security guarantee; and Turkey, its place in NATO. Given their extensive investments in and business ties to the United States and Europe, all three countries would be far more vulnerable than Iran is to any economic sanctions that U.S. law imposed, or could impose, on nuclear proliferators. States seeking nuclear weapons might try to sidestep these technological and political hurdles by buying, rather than making, the weapons. Saudi Arabia's clandestine acquisition of medium-range ballistic missiles from China in the 1980s suggests that even countries that depend on U.S. security guarantees might be tempted to buy their way into the nuclear club. Although neither the five acknowledged nuclear powers nor India would be likely to sell nuclear weapons to another state, Pakistan and North Korea could be another matter. Both countries have a history of abetting proliferation, and Pakistan has warm ties with its fellow Muslim-majority countries. But selling complete nuclear weapons would come at great political cost. Pakistan might forfeit U.S. foreign assistance and drive the United States into closer cooperation with India, Pakistan's mortal enemy. North Korea would endanger the economic aid it gets from China, which the regime needs to stay in power. If a buyer did manage to find a seller, it would have to avoid a preventive strike by Israel -- which would be likely if the sale became known before the weapon was activated -- and then handle the inevitable international political and economic fallout. (In 1988, Saudi Arabia avoided a major rift with Washington over its missile deal with China only by finally agreeing to sign and abide by the NPT.) Furthermore, </w:t>
      </w:r>
      <w:r w:rsidRPr="006D3FFD">
        <w:rPr>
          <w:rStyle w:val="StyleUnderline"/>
          <w:rFonts w:asciiTheme="majorHAnsi" w:hAnsiTheme="majorHAnsi" w:cstheme="minorHAnsi"/>
        </w:rPr>
        <w:t xml:space="preserve">any country that bought a nuclear weapon would have to </w:t>
      </w:r>
      <w:r w:rsidRPr="006D3FFD">
        <w:rPr>
          <w:rStyle w:val="StyleUnderline"/>
          <w:rFonts w:asciiTheme="majorHAnsi" w:hAnsiTheme="majorHAnsi" w:cstheme="minorHAnsi"/>
          <w:highlight w:val="yellow"/>
        </w:rPr>
        <w:t xml:space="preserve">worry about whether it would </w:t>
      </w:r>
      <w:r w:rsidRPr="006D3FFD">
        <w:rPr>
          <w:rStyle w:val="StyleUnderline"/>
          <w:rFonts w:asciiTheme="majorHAnsi" w:hAnsiTheme="majorHAnsi" w:cstheme="minorHAnsi"/>
        </w:rPr>
        <w:t xml:space="preserve">actually </w:t>
      </w:r>
      <w:r w:rsidRPr="006D3FFD">
        <w:rPr>
          <w:rStyle w:val="StyleUnderline"/>
          <w:rFonts w:asciiTheme="majorHAnsi" w:hAnsiTheme="majorHAnsi" w:cstheme="minorHAnsi"/>
          <w:highlight w:val="yellow"/>
        </w:rPr>
        <w:t>work</w:t>
      </w:r>
      <w:r w:rsidRPr="006D3FFD">
        <w:rPr>
          <w:rStyle w:val="StyleUnderline"/>
          <w:rFonts w:asciiTheme="majorHAnsi" w:hAnsiTheme="majorHAnsi" w:cstheme="minorHAnsi"/>
        </w:rPr>
        <w:t>;</w:t>
      </w:r>
      <w:r w:rsidRPr="006D3FFD">
        <w:rPr>
          <w:rFonts w:asciiTheme="majorHAnsi" w:hAnsiTheme="majorHAnsi" w:cstheme="minorHAnsi"/>
          <w:sz w:val="14"/>
        </w:rPr>
        <w:t xml:space="preserve"> in global politics, as in everyday life, swindles are possible. Obtaining a nuclear weapon could thus put a country in the worst of all worlds: owning a worthless weapon that is a magnet for an attack. If Iran's neighbors decided against trying to get nuclear weapons, they could pursue the opposite approach and try to appease Tehran. The temptation would be greatest for small Persian Gulf states, such as Bahrain and Kuwait, which sit uncomfortably close to Iran and have large Shiite populations. Such a tilt toward Iran would damage U.S. interests in the region. The U.S. Fifth Fleet is based in Bahrain, and U.S. military bases in Bahrain, Kuwait, and the United Arab Emirates are crucial to projecting U.S. power and reassuring U.S. allies in the region. But as long as these governments believe that Washington is committed to their security, appeasement will be unappealing. Pursuing that strategy would mean casting aside U.S. help and betting on the mercy of Tehran. In the absence of a U.S. security guarantee, however, Iran would be free to conduct in those countries the very subversive activities that their governments' appeasement was intended to prevent. Although Iran's nuclearization would probably not spell the end of efforts to halt proliferation in other parts of the world, it would undeniably deal the nonproliferation regime a setback, by demonstrating that the great powers are unable or unwilling to act collectively to stop proliferators. On the other hand, most states adhere to the NPT because they have compelling national reasons to do so. They may not feel threatened by a nuclear power; they may be covered by the nuclear umbrella of another state; they may lack the financial or technological wherewithal to build a bomb. Iran's success in developing a nuclear weapon would not change these calculations. Nor would it prevent Washington from pushing ahead with its efforts to strengthen the Proliferation Security Initiative (a U.S.-led multinational effort launched by the Bush administration that seeks to stop trafficking in weapons of mass destruction), impose a cutoff on the further production of fissile material, tighten global rules on trade in nuclear materials, and otherwise make it more difficult for nuclear technologies to spread. </w:t>
      </w:r>
      <w:r w:rsidRPr="006D3FFD">
        <w:rPr>
          <w:rStyle w:val="StyleUnderline"/>
          <w:rFonts w:asciiTheme="majorHAnsi" w:hAnsiTheme="majorHAnsi" w:cstheme="minorHAnsi"/>
        </w:rPr>
        <w:t xml:space="preserve">Iran's acquisition of a nuclear bomb could have disastrous consequences in the Middle East. But </w:t>
      </w:r>
      <w:r w:rsidRPr="006D3FFD">
        <w:rPr>
          <w:rStyle w:val="StyleUnderline"/>
          <w:rFonts w:asciiTheme="majorHAnsi" w:hAnsiTheme="majorHAnsi" w:cstheme="minorHAnsi"/>
          <w:highlight w:val="yellow"/>
        </w:rPr>
        <w:t>Washington would have</w:t>
      </w:r>
      <w:r w:rsidRPr="006D3FFD">
        <w:rPr>
          <w:rStyle w:val="StyleUnderline"/>
          <w:rFonts w:asciiTheme="majorHAnsi" w:hAnsiTheme="majorHAnsi" w:cstheme="minorHAnsi"/>
        </w:rPr>
        <w:t xml:space="preserve"> considerable </w:t>
      </w:r>
      <w:r w:rsidRPr="006D3FFD">
        <w:rPr>
          <w:rStyle w:val="StyleUnderline"/>
          <w:rFonts w:asciiTheme="majorHAnsi" w:hAnsiTheme="majorHAnsi" w:cstheme="minorHAnsi"/>
          <w:highlight w:val="yellow"/>
        </w:rPr>
        <w:t>opportunities to influence, and constrain, how Iran's neighbors react</w:t>
      </w:r>
      <w:r w:rsidRPr="006D3FFD">
        <w:rPr>
          <w:rStyle w:val="StyleUnderline"/>
          <w:rFonts w:asciiTheme="majorHAnsi" w:hAnsiTheme="majorHAnsi" w:cstheme="minorHAnsi"/>
        </w:rPr>
        <w:t>ed to its new status</w:t>
      </w:r>
      <w:r w:rsidRPr="006D3FFD">
        <w:rPr>
          <w:rFonts w:asciiTheme="majorHAnsi" w:hAnsiTheme="majorHAnsi" w:cstheme="minorHAnsi"/>
          <w:sz w:val="14"/>
        </w:rPr>
        <w:t xml:space="preserve">. It would matter whether Washington reassured Israel or fueled its fears. It would matter whether Washington confronted regional proliferation efforts or turned a blind eye, as it did with Pakistan in the 1980s. It would matter whether Washington pushed ahead with efforts to strengthen the NPT regime or threw in the towel. To keep the nightmare scenario at bay, the United States will need to think carefully about how to maximize its leverage in the region. I SAY NO, NO, NO </w:t>
      </w:r>
      <w:r w:rsidRPr="006D3FFD">
        <w:rPr>
          <w:rStyle w:val="StyleUnderline"/>
          <w:rFonts w:asciiTheme="majorHAnsi" w:hAnsiTheme="majorHAnsi" w:cstheme="minorHAnsi"/>
          <w:highlight w:val="yellow"/>
        </w:rPr>
        <w:t>Tehran</w:t>
      </w:r>
      <w:r w:rsidRPr="006D3FFD">
        <w:rPr>
          <w:rFonts w:asciiTheme="majorHAnsi" w:hAnsiTheme="majorHAnsi" w:cstheme="minorHAnsi"/>
          <w:sz w:val="14"/>
        </w:rPr>
        <w:t xml:space="preserve"> is an adversary that speaks in ideological terms, wants to become a dominant regional power, and is capable of acting recklessly. But it </w:t>
      </w:r>
      <w:r w:rsidRPr="006D3FFD">
        <w:rPr>
          <w:rStyle w:val="StyleUnderline"/>
          <w:rFonts w:asciiTheme="majorHAnsi" w:hAnsiTheme="majorHAnsi" w:cstheme="minorHAnsi"/>
        </w:rPr>
        <w:t xml:space="preserve">is also an adversary that </w:t>
      </w:r>
      <w:r w:rsidRPr="006D3FFD">
        <w:rPr>
          <w:rStyle w:val="StyleUnderline"/>
          <w:rFonts w:asciiTheme="majorHAnsi" w:hAnsiTheme="majorHAnsi" w:cstheme="minorHAnsi"/>
          <w:highlight w:val="yellow"/>
        </w:rPr>
        <w:t>recognizes its limitations</w:t>
      </w:r>
      <w:r w:rsidRPr="006D3FFD">
        <w:rPr>
          <w:rStyle w:val="StyleUnderline"/>
          <w:rFonts w:asciiTheme="majorHAnsi" w:hAnsiTheme="majorHAnsi" w:cstheme="minorHAnsi"/>
        </w:rPr>
        <w:t>, wants to preserve its hold on power, and operates among wary neighbors.</w:t>
      </w:r>
      <w:r w:rsidRPr="006D3FFD">
        <w:rPr>
          <w:rFonts w:asciiTheme="majorHAnsi" w:hAnsiTheme="majorHAnsi" w:cstheme="minorHAnsi"/>
          <w:sz w:val="14"/>
        </w:rPr>
        <w:t xml:space="preserve"> Its acquiring a nuclear bomb, or the capacity to make a nuclear bomb, need not remake the Middle East -- at least not if the United States acts confidently and wisely to exploit Iran's weaknesses. Any strategy to contain Iran must begin with the recognition that this effort will have to be different from that to contain the Soviet Union. Iran poses a different threat. During the early years of the Cold War, U.S. policymakers tried to protect like-minded countries against a Soviet invasion that would have imposed communist rule, or against widespread economic dislocation, which could have produced a communist takeover from within. Their strategy was to turn to the NATO alliance and launch the Marshall Plan. </w:t>
      </w:r>
      <w:r w:rsidRPr="006D3FFD">
        <w:rPr>
          <w:rStyle w:val="StyleUnderline"/>
          <w:rFonts w:asciiTheme="majorHAnsi" w:hAnsiTheme="majorHAnsi" w:cstheme="minorHAnsi"/>
        </w:rPr>
        <w:t xml:space="preserve">The United States' containment strategy toward Iran must reflect different realities today. </w:t>
      </w:r>
      <w:r w:rsidRPr="006D3FFD">
        <w:rPr>
          <w:rStyle w:val="StyleUnderline"/>
          <w:rFonts w:asciiTheme="majorHAnsi" w:hAnsiTheme="majorHAnsi" w:cstheme="minorHAnsi"/>
          <w:highlight w:val="yellow"/>
        </w:rPr>
        <w:t>Iran does not seek to</w:t>
      </w:r>
      <w:r w:rsidRPr="006D3FFD">
        <w:rPr>
          <w:rStyle w:val="StyleUnderline"/>
          <w:rFonts w:asciiTheme="majorHAnsi" w:hAnsiTheme="majorHAnsi" w:cstheme="minorHAnsi"/>
        </w:rPr>
        <w:t xml:space="preserve"> </w:t>
      </w:r>
      <w:r w:rsidRPr="006D3FFD">
        <w:rPr>
          <w:rStyle w:val="StyleUnderline"/>
          <w:rFonts w:asciiTheme="majorHAnsi" w:hAnsiTheme="majorHAnsi" w:cstheme="minorHAnsi"/>
          <w:highlight w:val="yellow"/>
        </w:rPr>
        <w:t>invade</w:t>
      </w:r>
      <w:r w:rsidRPr="006D3FFD">
        <w:rPr>
          <w:rStyle w:val="StyleUnderline"/>
          <w:rFonts w:asciiTheme="majorHAnsi" w:hAnsiTheme="majorHAnsi" w:cstheme="minorHAnsi"/>
        </w:rPr>
        <w:t xml:space="preserve"> its neighbors, and its ideological appeal does not rest on promises of economic justice. It </w:t>
      </w:r>
      <w:r w:rsidRPr="006D3FFD">
        <w:rPr>
          <w:rStyle w:val="StyleUnderline"/>
          <w:rFonts w:asciiTheme="majorHAnsi" w:hAnsiTheme="majorHAnsi" w:cstheme="minorHAnsi"/>
          <w:highlight w:val="yellow"/>
        </w:rPr>
        <w:t>seeks</w:t>
      </w:r>
      <w:r w:rsidRPr="006D3FFD">
        <w:rPr>
          <w:rStyle w:val="StyleUnderline"/>
          <w:rFonts w:asciiTheme="majorHAnsi" w:hAnsiTheme="majorHAnsi" w:cstheme="minorHAnsi"/>
        </w:rPr>
        <w:t xml:space="preserve"> to establish itself as the </w:t>
      </w:r>
      <w:r w:rsidRPr="006D3FFD">
        <w:rPr>
          <w:rStyle w:val="StyleUnderline"/>
          <w:rFonts w:asciiTheme="majorHAnsi" w:hAnsiTheme="majorHAnsi" w:cstheme="minorHAnsi"/>
          <w:highlight w:val="yellow"/>
        </w:rPr>
        <w:t>dominant power</w:t>
      </w:r>
      <w:r w:rsidRPr="006D3FFD">
        <w:rPr>
          <w:rStyle w:val="StyleUnderline"/>
          <w:rFonts w:asciiTheme="majorHAnsi" w:hAnsiTheme="majorHAnsi" w:cstheme="minorHAnsi"/>
        </w:rPr>
        <w:t xml:space="preserve"> in the region </w:t>
      </w:r>
      <w:r w:rsidRPr="006D3FFD">
        <w:rPr>
          <w:rStyle w:val="StyleUnderline"/>
          <w:rFonts w:asciiTheme="majorHAnsi" w:hAnsiTheme="majorHAnsi" w:cstheme="minorHAnsi"/>
          <w:highlight w:val="yellow"/>
        </w:rPr>
        <w:t>while</w:t>
      </w:r>
      <w:r w:rsidRPr="006D3FFD">
        <w:rPr>
          <w:rStyle w:val="StyleUnderline"/>
          <w:rFonts w:asciiTheme="majorHAnsi" w:hAnsiTheme="majorHAnsi" w:cstheme="minorHAnsi"/>
        </w:rPr>
        <w:t xml:space="preserve"> </w:t>
      </w:r>
      <w:r w:rsidRPr="006D3FFD">
        <w:rPr>
          <w:rStyle w:val="StyleUnderline"/>
          <w:rFonts w:asciiTheme="majorHAnsi" w:hAnsiTheme="majorHAnsi" w:cstheme="minorHAnsi"/>
          <w:highlight w:val="yellow"/>
        </w:rPr>
        <w:t>preserving</w:t>
      </w:r>
      <w:r w:rsidRPr="006D3FFD">
        <w:rPr>
          <w:rStyle w:val="StyleUnderline"/>
          <w:rFonts w:asciiTheme="majorHAnsi" w:hAnsiTheme="majorHAnsi" w:cstheme="minorHAnsi"/>
        </w:rPr>
        <w:t xml:space="preserve"> political </w:t>
      </w:r>
      <w:r w:rsidRPr="006D3FFD">
        <w:rPr>
          <w:rStyle w:val="StyleUnderline"/>
          <w:rFonts w:asciiTheme="majorHAnsi" w:hAnsiTheme="majorHAnsi" w:cstheme="minorHAnsi"/>
          <w:highlight w:val="yellow"/>
        </w:rPr>
        <w:t>control</w:t>
      </w:r>
      <w:r w:rsidRPr="006D3FFD">
        <w:rPr>
          <w:rStyle w:val="StyleUnderline"/>
          <w:rFonts w:asciiTheme="majorHAnsi" w:hAnsiTheme="majorHAnsi" w:cstheme="minorHAnsi"/>
        </w:rPr>
        <w:t xml:space="preserve"> at home. Deterrence would by necessity be the cornerstone of a U.S. strategy to contain a nuclear Iran</w:t>
      </w:r>
      <w:r w:rsidRPr="006D3FFD">
        <w:rPr>
          <w:rFonts w:asciiTheme="majorHAnsi" w:hAnsiTheme="majorHAnsi" w:cstheme="minorHAnsi"/>
          <w:sz w:val="14"/>
        </w:rPr>
        <w:t xml:space="preserve">. Success is by no means guaranteed. Deterrence can fail: it nearly did during the Cuban missile crisis, in 1962, and at several other critical junctures of the Cold War. Iran's revisionist aims and paranoia about U.S. power may appear to make the country uniquely difficult to deter. But that conclusion conveniently -- and mistakenly -- recasts the history of U.S. confrontations with emerging nuclear powers in a gentler light than is deserved. At the start of the Cold War, U.S. officials hardly saw the Soviet Union as a status quo power. In the 1960s, China looked like the ultimate rogue regime: it had intervened in Korea and gone to war with India, and it repressed its own people. Mao boasted that although nuclear war might kill half the world's population, it would also mean that "imperialism would be razed to the ground and the whole world would become socialist." Today, the challenge for U.S. policymakers devising a deterrence strategy toward Iran will be to unambiguously identify what behavior they seek to deter -- and what they are willing to do about it. </w:t>
      </w:r>
      <w:r w:rsidRPr="006D3FFD">
        <w:rPr>
          <w:rStyle w:val="StyleUnderline"/>
          <w:rFonts w:asciiTheme="majorHAnsi" w:hAnsiTheme="majorHAnsi" w:cstheme="minorHAnsi"/>
        </w:rPr>
        <w:t xml:space="preserve">When Washington publicly presents its policy on how to contain a nuclear Iran, it should be explicit: no initiation of conventional warfare against other countries; no use or transfer of nuclear weapons, materials, or technologies; and no stepped-up support for terrorist or subversive activities. It should also make clear that the price of Iran's violating these three prohibitions could be U.S. military retaliation by any and all means necessary, up to and including nuclear weapons. </w:t>
      </w:r>
      <w:r w:rsidRPr="006D3FFD">
        <w:rPr>
          <w:rFonts w:asciiTheme="majorHAnsi" w:hAnsiTheme="majorHAnsi" w:cstheme="minorHAnsi"/>
          <w:sz w:val="14"/>
        </w:rPr>
        <w:t xml:space="preserve">The pledge to deter a conventional attack would be the easiest of the three prohibitions to enforce. </w:t>
      </w:r>
      <w:r w:rsidRPr="006D3FFD">
        <w:rPr>
          <w:rStyle w:val="StyleUnderline"/>
          <w:rFonts w:asciiTheme="majorHAnsi" w:hAnsiTheme="majorHAnsi" w:cstheme="minorHAnsi"/>
          <w:highlight w:val="yellow"/>
        </w:rPr>
        <w:t>Iran's ability to project</w:t>
      </w:r>
      <w:r w:rsidRPr="006D3FFD">
        <w:rPr>
          <w:rStyle w:val="StyleUnderline"/>
          <w:rFonts w:asciiTheme="majorHAnsi" w:hAnsiTheme="majorHAnsi" w:cstheme="minorHAnsi"/>
        </w:rPr>
        <w:t xml:space="preserve"> sustained </w:t>
      </w:r>
      <w:r w:rsidRPr="006D3FFD">
        <w:rPr>
          <w:rStyle w:val="StyleUnderline"/>
          <w:rFonts w:asciiTheme="majorHAnsi" w:hAnsiTheme="majorHAnsi" w:cstheme="minorHAnsi"/>
          <w:highlight w:val="yellow"/>
        </w:rPr>
        <w:t>military power</w:t>
      </w:r>
      <w:r w:rsidRPr="006D3FFD">
        <w:rPr>
          <w:rStyle w:val="StyleUnderline"/>
          <w:rFonts w:asciiTheme="majorHAnsi" w:hAnsiTheme="majorHAnsi" w:cstheme="minorHAnsi"/>
        </w:rPr>
        <w:t xml:space="preserve"> outside its </w:t>
      </w:r>
      <w:r w:rsidRPr="006D3FFD">
        <w:rPr>
          <w:rStyle w:val="StyleUnderline"/>
          <w:rFonts w:asciiTheme="majorHAnsi" w:hAnsiTheme="majorHAnsi" w:cstheme="minorHAnsi"/>
          <w:highlight w:val="yellow"/>
        </w:rPr>
        <w:t>borders</w:t>
      </w:r>
      <w:r w:rsidRPr="006D3FFD">
        <w:rPr>
          <w:rStyle w:val="StyleUnderline"/>
          <w:rFonts w:asciiTheme="majorHAnsi" w:hAnsiTheme="majorHAnsi" w:cstheme="minorHAnsi"/>
        </w:rPr>
        <w:t xml:space="preserve"> is </w:t>
      </w:r>
      <w:r w:rsidRPr="006D3FFD">
        <w:rPr>
          <w:rStyle w:val="StyleUnderline"/>
          <w:rFonts w:asciiTheme="majorHAnsi" w:hAnsiTheme="majorHAnsi" w:cstheme="minorHAnsi"/>
          <w:highlight w:val="yellow"/>
        </w:rPr>
        <w:t>limited. And</w:t>
      </w:r>
      <w:r w:rsidRPr="006D3FFD">
        <w:rPr>
          <w:rStyle w:val="StyleUnderline"/>
          <w:rFonts w:asciiTheme="majorHAnsi" w:hAnsiTheme="majorHAnsi" w:cstheme="minorHAnsi"/>
        </w:rPr>
        <w:t xml:space="preserve"> it is </w:t>
      </w:r>
      <w:r w:rsidRPr="006D3FFD">
        <w:rPr>
          <w:rStyle w:val="StyleUnderline"/>
          <w:rFonts w:asciiTheme="majorHAnsi" w:hAnsiTheme="majorHAnsi" w:cstheme="minorHAnsi"/>
          <w:highlight w:val="yellow"/>
        </w:rPr>
        <w:t>unlikely to grow</w:t>
      </w:r>
      <w:r w:rsidRPr="006D3FFD">
        <w:rPr>
          <w:rStyle w:val="StyleUnderline"/>
          <w:rFonts w:asciiTheme="majorHAnsi" w:hAnsiTheme="majorHAnsi" w:cstheme="minorHAnsi"/>
        </w:rPr>
        <w:t xml:space="preserve"> substantially anytime soon: even </w:t>
      </w:r>
      <w:r w:rsidRPr="006D3FFD">
        <w:rPr>
          <w:rStyle w:val="StyleUnderline"/>
          <w:rFonts w:asciiTheme="majorHAnsi" w:hAnsiTheme="majorHAnsi" w:cstheme="minorHAnsi"/>
          <w:highlight w:val="yellow"/>
        </w:rPr>
        <w:t>more</w:t>
      </w:r>
      <w:r w:rsidRPr="006D3FFD">
        <w:rPr>
          <w:rStyle w:val="StyleUnderline"/>
          <w:rFonts w:asciiTheme="majorHAnsi" w:hAnsiTheme="majorHAnsi" w:cstheme="minorHAnsi"/>
        </w:rPr>
        <w:t xml:space="preserve"> arms </w:t>
      </w:r>
      <w:r w:rsidRPr="006D3FFD">
        <w:rPr>
          <w:rStyle w:val="StyleUnderline"/>
          <w:rFonts w:asciiTheme="majorHAnsi" w:hAnsiTheme="majorHAnsi" w:cstheme="minorHAnsi"/>
          <w:highlight w:val="yellow"/>
        </w:rPr>
        <w:t>embargoes would</w:t>
      </w:r>
      <w:r w:rsidRPr="006D3FFD">
        <w:rPr>
          <w:rStyle w:val="StyleUnderline"/>
          <w:rFonts w:asciiTheme="majorHAnsi" w:hAnsiTheme="majorHAnsi" w:cstheme="minorHAnsi"/>
        </w:rPr>
        <w:t xml:space="preserve"> likely </w:t>
      </w:r>
      <w:r w:rsidRPr="006D3FFD">
        <w:rPr>
          <w:rStyle w:val="StyleUnderline"/>
          <w:rFonts w:asciiTheme="majorHAnsi" w:hAnsiTheme="majorHAnsi" w:cstheme="minorHAnsi"/>
          <w:highlight w:val="yellow"/>
        </w:rPr>
        <w:t>be imposed</w:t>
      </w:r>
      <w:r w:rsidRPr="006D3FFD">
        <w:rPr>
          <w:rStyle w:val="StyleUnderline"/>
          <w:rFonts w:asciiTheme="majorHAnsi" w:hAnsiTheme="majorHAnsi" w:cstheme="minorHAnsi"/>
        </w:rPr>
        <w:t xml:space="preserve"> on Iran </w:t>
      </w:r>
      <w:r w:rsidRPr="006D3FFD">
        <w:rPr>
          <w:rStyle w:val="StyleUnderline"/>
          <w:rFonts w:asciiTheme="majorHAnsi" w:hAnsiTheme="majorHAnsi" w:cstheme="minorHAnsi"/>
          <w:highlight w:val="yellow"/>
        </w:rPr>
        <w:t>if it crossed the nuclear threshold</w:t>
      </w:r>
      <w:r w:rsidRPr="006D3FFD">
        <w:rPr>
          <w:rStyle w:val="StyleUnderline"/>
          <w:rFonts w:asciiTheme="majorHAnsi" w:hAnsiTheme="majorHAnsi" w:cstheme="minorHAnsi"/>
        </w:rPr>
        <w:t>.</w:t>
      </w:r>
      <w:r w:rsidRPr="006D3FFD">
        <w:rPr>
          <w:rFonts w:asciiTheme="majorHAnsi" w:hAnsiTheme="majorHAnsi" w:cstheme="minorHAnsi"/>
          <w:sz w:val="14"/>
        </w:rPr>
        <w:t xml:space="preserve"> At their current level, </w:t>
      </w:r>
      <w:r w:rsidRPr="006D3FFD">
        <w:rPr>
          <w:rStyle w:val="StyleUnderline"/>
          <w:rFonts w:asciiTheme="majorHAnsi" w:hAnsiTheme="majorHAnsi" w:cstheme="minorHAnsi"/>
        </w:rPr>
        <w:t xml:space="preserve">U.S. </w:t>
      </w:r>
      <w:r w:rsidRPr="006D3FFD">
        <w:rPr>
          <w:rStyle w:val="StyleUnderline"/>
          <w:rFonts w:asciiTheme="majorHAnsi" w:hAnsiTheme="majorHAnsi" w:cstheme="minorHAnsi"/>
          <w:highlight w:val="yellow"/>
        </w:rPr>
        <w:t>troops</w:t>
      </w:r>
      <w:r w:rsidRPr="006D3FFD">
        <w:rPr>
          <w:rStyle w:val="StyleUnderline"/>
          <w:rFonts w:asciiTheme="majorHAnsi" w:hAnsiTheme="majorHAnsi" w:cstheme="minorHAnsi"/>
        </w:rPr>
        <w:t xml:space="preserve"> </w:t>
      </w:r>
      <w:r w:rsidRPr="006D3FFD">
        <w:rPr>
          <w:rStyle w:val="StyleUnderline"/>
          <w:rFonts w:asciiTheme="majorHAnsi" w:hAnsiTheme="majorHAnsi" w:cstheme="minorHAnsi"/>
          <w:highlight w:val="yellow"/>
        </w:rPr>
        <w:t>in the region are</w:t>
      </w:r>
      <w:r w:rsidRPr="006D3FFD">
        <w:rPr>
          <w:rStyle w:val="StyleUnderline"/>
          <w:rFonts w:asciiTheme="majorHAnsi" w:hAnsiTheme="majorHAnsi" w:cstheme="minorHAnsi"/>
        </w:rPr>
        <w:t xml:space="preserve"> more than </w:t>
      </w:r>
      <w:r w:rsidRPr="006D3FFD">
        <w:rPr>
          <w:rStyle w:val="StyleUnderline"/>
          <w:rFonts w:asciiTheme="majorHAnsi" w:hAnsiTheme="majorHAnsi" w:cstheme="minorHAnsi"/>
          <w:highlight w:val="yellow"/>
        </w:rPr>
        <w:t>sufficient to deter</w:t>
      </w:r>
      <w:r w:rsidRPr="006D3FFD">
        <w:rPr>
          <w:rStyle w:val="StyleUnderline"/>
          <w:rFonts w:asciiTheme="majorHAnsi" w:hAnsiTheme="majorHAnsi" w:cstheme="minorHAnsi"/>
        </w:rPr>
        <w:t xml:space="preserve"> Iran from undertaking </w:t>
      </w:r>
      <w:r w:rsidRPr="006D3FFD">
        <w:rPr>
          <w:rStyle w:val="StyleUnderline"/>
          <w:rFonts w:asciiTheme="majorHAnsi" w:hAnsiTheme="majorHAnsi" w:cstheme="minorHAnsi"/>
          <w:highlight w:val="yellow"/>
        </w:rPr>
        <w:t>incursions</w:t>
      </w:r>
      <w:r w:rsidRPr="006D3FFD">
        <w:rPr>
          <w:rFonts w:asciiTheme="majorHAnsi" w:hAnsiTheme="majorHAnsi" w:cstheme="minorHAnsi"/>
          <w:sz w:val="14"/>
        </w:rPr>
        <w:t xml:space="preserve"> into Iraq or amphibious operations across the Persian Gulf -- or to stop them if they occurred. </w:t>
      </w:r>
    </w:p>
    <w:p w:rsidR="00676988" w:rsidRPr="006D3FFD" w:rsidRDefault="00676988" w:rsidP="00676988">
      <w:pPr>
        <w:pStyle w:val="Heading3"/>
      </w:pPr>
      <w:r w:rsidRPr="006D3FFD">
        <w:t>---xt: no iran prolif !</w:t>
      </w:r>
    </w:p>
    <w:p w:rsidR="00676988" w:rsidRPr="006D3FFD" w:rsidRDefault="00676988" w:rsidP="00676988">
      <w:pPr>
        <w:pStyle w:val="Heading4"/>
      </w:pPr>
      <w:r w:rsidRPr="006D3FFD">
        <w:t xml:space="preserve">No prolif impact </w:t>
      </w:r>
    </w:p>
    <w:p w:rsidR="00676988" w:rsidRPr="006D3FFD" w:rsidRDefault="00676988" w:rsidP="00676988">
      <w:pPr>
        <w:rPr>
          <w:rFonts w:asciiTheme="majorHAnsi" w:hAnsiTheme="majorHAnsi" w:cstheme="minorHAnsi"/>
        </w:rPr>
      </w:pPr>
      <w:r w:rsidRPr="006D3FFD">
        <w:rPr>
          <w:rFonts w:asciiTheme="majorHAnsi" w:hAnsiTheme="majorHAnsi" w:cstheme="minorHAnsi"/>
        </w:rPr>
        <w:t xml:space="preserve">John </w:t>
      </w:r>
      <w:r w:rsidRPr="006D3FFD">
        <w:rPr>
          <w:rStyle w:val="Style13ptBold"/>
          <w:rFonts w:asciiTheme="majorHAnsi" w:hAnsiTheme="majorHAnsi" w:cstheme="minorHAnsi"/>
        </w:rPr>
        <w:t>Mueller 16</w:t>
      </w:r>
      <w:r w:rsidRPr="006D3FFD">
        <w:rPr>
          <w:rFonts w:asciiTheme="majorHAnsi" w:hAnsiTheme="majorHAnsi" w:cstheme="minorHAnsi"/>
        </w:rPr>
        <w:t xml:space="preserve">, Woody Hayes Senior Research Scientist, Mershon Center for International Security Studies; Adjunct Professor, Department of Political Science, Ohio State University, 6/5/16, “Embracing Threatlessness: US Military Spending, Newt Gingrich, and the Costa Rica Option,” </w:t>
      </w:r>
      <w:hyperlink r:id="rId23" w:history="1">
        <w:r w:rsidRPr="006D3FFD">
          <w:rPr>
            <w:rStyle w:val="Hyperlink"/>
            <w:rFonts w:asciiTheme="majorHAnsi" w:hAnsiTheme="majorHAnsi" w:cstheme="minorHAnsi"/>
          </w:rPr>
          <w:t>http://politicalscience.osu.edu/faculty/jmueller/CNArestraintCato16.pdf</w:t>
        </w:r>
      </w:hyperlink>
    </w:p>
    <w:p w:rsidR="00676988" w:rsidRDefault="00676988" w:rsidP="00676988">
      <w:pPr>
        <w:rPr>
          <w:rFonts w:asciiTheme="majorHAnsi" w:hAnsiTheme="majorHAnsi" w:cstheme="minorHAnsi"/>
          <w:sz w:val="14"/>
        </w:rPr>
      </w:pPr>
      <w:r w:rsidRPr="006D3FFD">
        <w:rPr>
          <w:rStyle w:val="IntenseEmphasis"/>
          <w:rFonts w:asciiTheme="majorHAnsi" w:hAnsiTheme="majorHAnsi" w:cstheme="minorHAnsi"/>
          <w:highlight w:val="cyan"/>
        </w:rPr>
        <w:t xml:space="preserve">For </w:t>
      </w:r>
      <w:r w:rsidRPr="006D3FFD">
        <w:rPr>
          <w:rStyle w:val="Emphasis"/>
          <w:rFonts w:asciiTheme="majorHAnsi" w:hAnsiTheme="majorHAnsi" w:cstheme="minorHAnsi"/>
          <w:highlight w:val="cyan"/>
        </w:rPr>
        <w:t>decades</w:t>
      </w:r>
      <w:r w:rsidRPr="006D3FFD">
        <w:rPr>
          <w:rStyle w:val="IntenseEmphasis"/>
          <w:rFonts w:asciiTheme="majorHAnsi" w:hAnsiTheme="majorHAnsi" w:cstheme="minorHAnsi"/>
          <w:highlight w:val="cyan"/>
        </w:rPr>
        <w:t xml:space="preserve"> there has been</w:t>
      </w:r>
      <w:r w:rsidRPr="006D3FFD">
        <w:rPr>
          <w:rFonts w:asciiTheme="majorHAnsi" w:hAnsiTheme="majorHAnsi" w:cstheme="minorHAnsi"/>
          <w:sz w:val="14"/>
        </w:rPr>
        <w:t xml:space="preserve"> almost </w:t>
      </w:r>
      <w:r w:rsidRPr="006D3FFD">
        <w:rPr>
          <w:rStyle w:val="IntenseEmphasis"/>
          <w:rFonts w:asciiTheme="majorHAnsi" w:hAnsiTheme="majorHAnsi" w:cstheme="minorHAnsi"/>
        </w:rPr>
        <w:t xml:space="preserve">wall-to-wall </w:t>
      </w:r>
      <w:r w:rsidRPr="006D3FFD">
        <w:rPr>
          <w:rStyle w:val="IntenseEmphasis"/>
          <w:rFonts w:asciiTheme="majorHAnsi" w:hAnsiTheme="majorHAnsi" w:cstheme="minorHAnsi"/>
          <w:highlight w:val="cyan"/>
        </w:rPr>
        <w:t>alarm about</w:t>
      </w:r>
      <w:r w:rsidRPr="006D3FFD">
        <w:rPr>
          <w:rFonts w:asciiTheme="majorHAnsi" w:hAnsiTheme="majorHAnsi" w:cstheme="minorHAnsi"/>
          <w:sz w:val="14"/>
        </w:rPr>
        <w:t xml:space="preserve"> the dangers supposedly inherent in </w:t>
      </w:r>
      <w:r w:rsidRPr="006D3FFD">
        <w:rPr>
          <w:rStyle w:val="IntenseEmphasis"/>
          <w:rFonts w:asciiTheme="majorHAnsi" w:hAnsiTheme="majorHAnsi" w:cstheme="minorHAnsi"/>
        </w:rPr>
        <w:t xml:space="preserve">nuclear </w:t>
      </w:r>
      <w:r w:rsidRPr="006D3FFD">
        <w:rPr>
          <w:rStyle w:val="IntenseEmphasis"/>
          <w:rFonts w:asciiTheme="majorHAnsi" w:hAnsiTheme="majorHAnsi" w:cstheme="minorHAnsi"/>
          <w:highlight w:val="cyan"/>
        </w:rPr>
        <w:t>prolif</w:t>
      </w:r>
      <w:r w:rsidRPr="006D3FFD">
        <w:rPr>
          <w:rStyle w:val="IntenseEmphasis"/>
          <w:rFonts w:asciiTheme="majorHAnsi" w:hAnsiTheme="majorHAnsi" w:cstheme="minorHAnsi"/>
        </w:rPr>
        <w:t>eration</w:t>
      </w:r>
      <w:r w:rsidRPr="006D3FFD">
        <w:rPr>
          <w:rFonts w:asciiTheme="majorHAnsi" w:hAnsiTheme="majorHAnsi" w:cstheme="minorHAnsi"/>
          <w:sz w:val="14"/>
        </w:rPr>
        <w:t xml:space="preserve">. </w:t>
      </w:r>
      <w:r w:rsidRPr="006D3FFD">
        <w:rPr>
          <w:rStyle w:val="IntenseEmphasis"/>
          <w:rFonts w:asciiTheme="majorHAnsi" w:hAnsiTheme="majorHAnsi" w:cstheme="minorHAnsi"/>
          <w:highlight w:val="cyan"/>
        </w:rPr>
        <w:t>However</w:t>
      </w:r>
      <w:r w:rsidRPr="006D3FFD">
        <w:rPr>
          <w:rFonts w:asciiTheme="majorHAnsi" w:hAnsiTheme="majorHAnsi" w:cstheme="minorHAnsi"/>
          <w:sz w:val="14"/>
        </w:rPr>
        <w:t xml:space="preserve">, the </w:t>
      </w:r>
      <w:r w:rsidRPr="006D3FFD">
        <w:rPr>
          <w:rStyle w:val="IntenseEmphasis"/>
          <w:rFonts w:asciiTheme="majorHAnsi" w:hAnsiTheme="majorHAnsi" w:cstheme="minorHAnsi"/>
          <w:highlight w:val="cyan"/>
        </w:rPr>
        <w:t>prolif</w:t>
      </w:r>
      <w:r w:rsidRPr="006D3FFD">
        <w:rPr>
          <w:rStyle w:val="IntenseEmphasis"/>
          <w:rFonts w:asciiTheme="majorHAnsi" w:hAnsiTheme="majorHAnsi" w:cstheme="minorHAnsi"/>
        </w:rPr>
        <w:t>eration</w:t>
      </w:r>
      <w:r w:rsidRPr="006D3FFD">
        <w:rPr>
          <w:rFonts w:asciiTheme="majorHAnsi" w:hAnsiTheme="majorHAnsi" w:cstheme="minorHAnsi"/>
          <w:sz w:val="14"/>
        </w:rPr>
        <w:t xml:space="preserve"> of nuclear weapons </w:t>
      </w:r>
      <w:r w:rsidRPr="006D3FFD">
        <w:rPr>
          <w:rStyle w:val="IntenseEmphasis"/>
          <w:rFonts w:asciiTheme="majorHAnsi" w:hAnsiTheme="majorHAnsi" w:cstheme="minorHAnsi"/>
          <w:highlight w:val="cyan"/>
        </w:rPr>
        <w:t xml:space="preserve">has been </w:t>
      </w:r>
      <w:r w:rsidRPr="006D3FFD">
        <w:rPr>
          <w:rStyle w:val="Emphasis"/>
          <w:rFonts w:asciiTheme="majorHAnsi" w:hAnsiTheme="majorHAnsi" w:cstheme="minorHAnsi"/>
          <w:highlight w:val="cyan"/>
        </w:rPr>
        <w:t>far slower</w:t>
      </w:r>
      <w:r w:rsidRPr="006D3FFD">
        <w:rPr>
          <w:rStyle w:val="IntenseEmphasis"/>
          <w:rFonts w:asciiTheme="majorHAnsi" w:hAnsiTheme="majorHAnsi" w:cstheme="minorHAnsi"/>
          <w:highlight w:val="cyan"/>
        </w:rPr>
        <w:t xml:space="preserve"> than</w:t>
      </w:r>
      <w:r w:rsidRPr="006D3FFD">
        <w:rPr>
          <w:rStyle w:val="IntenseEmphasis"/>
          <w:rFonts w:asciiTheme="majorHAnsi" w:hAnsiTheme="majorHAnsi" w:cstheme="minorHAnsi"/>
        </w:rPr>
        <w:t xml:space="preserve"> has been commonly </w:t>
      </w:r>
      <w:r w:rsidRPr="006D3FFD">
        <w:rPr>
          <w:rStyle w:val="IntenseEmphasis"/>
          <w:rFonts w:asciiTheme="majorHAnsi" w:hAnsiTheme="majorHAnsi" w:cstheme="minorHAnsi"/>
          <w:highlight w:val="cyan"/>
        </w:rPr>
        <w:t>predicted</w:t>
      </w:r>
      <w:r w:rsidRPr="006D3FFD">
        <w:rPr>
          <w:rStyle w:val="IntenseEmphasis"/>
          <w:rFonts w:asciiTheme="majorHAnsi" w:hAnsiTheme="majorHAnsi" w:cstheme="minorHAnsi"/>
        </w:rPr>
        <w:t xml:space="preserve"> over</w:t>
      </w:r>
      <w:r w:rsidRPr="006D3FFD">
        <w:rPr>
          <w:rFonts w:asciiTheme="majorHAnsi" w:hAnsiTheme="majorHAnsi" w:cstheme="minorHAnsi"/>
          <w:sz w:val="14"/>
        </w:rPr>
        <w:t xml:space="preserve"> the </w:t>
      </w:r>
      <w:r w:rsidRPr="006D3FFD">
        <w:rPr>
          <w:rStyle w:val="IntenseEmphasis"/>
          <w:rFonts w:asciiTheme="majorHAnsi" w:hAnsiTheme="majorHAnsi" w:cstheme="minorHAnsi"/>
        </w:rPr>
        <w:t>decades</w:t>
      </w:r>
      <w:r w:rsidRPr="006D3FFD">
        <w:rPr>
          <w:rFonts w:asciiTheme="majorHAnsi" w:hAnsiTheme="majorHAnsi" w:cstheme="minorHAnsi"/>
          <w:sz w:val="14"/>
        </w:rPr>
        <w:t xml:space="preserve"> primarily because </w:t>
      </w:r>
      <w:r w:rsidRPr="006D3FFD">
        <w:rPr>
          <w:rStyle w:val="IntenseEmphasis"/>
          <w:rFonts w:asciiTheme="majorHAnsi" w:hAnsiTheme="majorHAnsi" w:cstheme="minorHAnsi"/>
        </w:rPr>
        <w:t xml:space="preserve">the </w:t>
      </w:r>
      <w:r w:rsidRPr="006D3FFD">
        <w:rPr>
          <w:rStyle w:val="IntenseEmphasis"/>
          <w:rFonts w:asciiTheme="majorHAnsi" w:hAnsiTheme="majorHAnsi" w:cstheme="minorHAnsi"/>
          <w:highlight w:val="cyan"/>
        </w:rPr>
        <w:t>weapons do not</w:t>
      </w:r>
      <w:r w:rsidRPr="006D3FFD">
        <w:rPr>
          <w:rStyle w:val="IntenseEmphasis"/>
          <w:rFonts w:asciiTheme="majorHAnsi" w:hAnsiTheme="majorHAnsi" w:cstheme="minorHAnsi"/>
        </w:rPr>
        <w:t xml:space="preserve"> generally </w:t>
      </w:r>
      <w:r w:rsidRPr="006D3FFD">
        <w:rPr>
          <w:rStyle w:val="IntenseEmphasis"/>
          <w:rFonts w:asciiTheme="majorHAnsi" w:hAnsiTheme="majorHAnsi" w:cstheme="minorHAnsi"/>
          <w:highlight w:val="cyan"/>
        </w:rPr>
        <w:t>convey</w:t>
      </w:r>
      <w:r w:rsidRPr="006D3FFD">
        <w:rPr>
          <w:rStyle w:val="IntenseEmphasis"/>
          <w:rFonts w:asciiTheme="majorHAnsi" w:hAnsiTheme="majorHAnsi" w:cstheme="minorHAnsi"/>
        </w:rPr>
        <w:t xml:space="preserve"> much </w:t>
      </w:r>
      <w:r w:rsidRPr="006D3FFD">
        <w:rPr>
          <w:rStyle w:val="IntenseEmphasis"/>
          <w:rFonts w:asciiTheme="majorHAnsi" w:hAnsiTheme="majorHAnsi" w:cstheme="minorHAnsi"/>
          <w:highlight w:val="cyan"/>
        </w:rPr>
        <w:t>advantage</w:t>
      </w:r>
      <w:r w:rsidRPr="006D3FFD">
        <w:rPr>
          <w:rStyle w:val="IntenseEmphasis"/>
          <w:rFonts w:asciiTheme="majorHAnsi" w:hAnsiTheme="majorHAnsi" w:cstheme="minorHAnsi"/>
        </w:rPr>
        <w:t xml:space="preserve"> to their possessor</w:t>
      </w:r>
      <w:r w:rsidRPr="006D3FFD">
        <w:rPr>
          <w:rFonts w:asciiTheme="majorHAnsi" w:hAnsiTheme="majorHAnsi" w:cstheme="minorHAnsi"/>
          <w:sz w:val="14"/>
        </w:rPr>
        <w:t xml:space="preserve">. And, more importantly, </w:t>
      </w:r>
      <w:r w:rsidRPr="006D3FFD">
        <w:rPr>
          <w:rStyle w:val="IntenseEmphasis"/>
          <w:rFonts w:asciiTheme="majorHAnsi" w:hAnsiTheme="majorHAnsi" w:cstheme="minorHAnsi"/>
        </w:rPr>
        <w:t xml:space="preserve">the </w:t>
      </w:r>
      <w:r w:rsidRPr="006D3FFD">
        <w:rPr>
          <w:rStyle w:val="IntenseEmphasis"/>
          <w:rFonts w:asciiTheme="majorHAnsi" w:hAnsiTheme="majorHAnsi" w:cstheme="minorHAnsi"/>
          <w:highlight w:val="cyan"/>
        </w:rPr>
        <w:t>effect of</w:t>
      </w:r>
      <w:r w:rsidRPr="006D3FFD">
        <w:rPr>
          <w:rStyle w:val="IntenseEmphasis"/>
          <w:rFonts w:asciiTheme="majorHAnsi" w:hAnsiTheme="majorHAnsi" w:cstheme="minorHAnsi"/>
        </w:rPr>
        <w:t xml:space="preserve"> the </w:t>
      </w:r>
      <w:r w:rsidRPr="006D3FFD">
        <w:rPr>
          <w:rStyle w:val="IntenseEmphasis"/>
          <w:rFonts w:asciiTheme="majorHAnsi" w:hAnsiTheme="majorHAnsi" w:cstheme="minorHAnsi"/>
          <w:highlight w:val="cyan"/>
        </w:rPr>
        <w:t>prolif</w:t>
      </w:r>
      <w:r w:rsidRPr="006D3FFD">
        <w:rPr>
          <w:rStyle w:val="IntenseEmphasis"/>
          <w:rFonts w:asciiTheme="majorHAnsi" w:hAnsiTheme="majorHAnsi" w:cstheme="minorHAnsi"/>
        </w:rPr>
        <w:t xml:space="preserve">eration </w:t>
      </w:r>
      <w:r w:rsidRPr="006D3FFD">
        <w:rPr>
          <w:rStyle w:val="IntenseEmphasis"/>
          <w:rFonts w:asciiTheme="majorHAnsi" w:hAnsiTheme="majorHAnsi" w:cstheme="minorHAnsi"/>
          <w:highlight w:val="cyan"/>
        </w:rPr>
        <w:t>that has taken place has been</w:t>
      </w:r>
      <w:r w:rsidRPr="006D3FFD">
        <w:rPr>
          <w:rFonts w:asciiTheme="majorHAnsi" w:hAnsiTheme="majorHAnsi" w:cstheme="minorHAnsi"/>
          <w:sz w:val="14"/>
        </w:rPr>
        <w:t xml:space="preserve"> substantially </w:t>
      </w:r>
      <w:r w:rsidRPr="006D3FFD">
        <w:rPr>
          <w:rStyle w:val="Emphasis"/>
          <w:rFonts w:asciiTheme="majorHAnsi" w:hAnsiTheme="majorHAnsi" w:cstheme="minorHAnsi"/>
          <w:highlight w:val="cyan"/>
        </w:rPr>
        <w:t>benign</w:t>
      </w:r>
      <w:r w:rsidRPr="006D3FFD">
        <w:rPr>
          <w:rStyle w:val="IntenseEmphasis"/>
          <w:rFonts w:asciiTheme="majorHAnsi" w:hAnsiTheme="majorHAnsi" w:cstheme="minorHAnsi"/>
          <w:highlight w:val="cyan"/>
        </w:rPr>
        <w:t>: those who</w:t>
      </w:r>
      <w:r w:rsidRPr="006D3FFD">
        <w:rPr>
          <w:rStyle w:val="IntenseEmphasis"/>
          <w:rFonts w:asciiTheme="majorHAnsi" w:hAnsiTheme="majorHAnsi" w:cstheme="minorHAnsi"/>
        </w:rPr>
        <w:t xml:space="preserve"> have </w:t>
      </w:r>
      <w:r w:rsidRPr="006D3FFD">
        <w:rPr>
          <w:rStyle w:val="IntenseEmphasis"/>
          <w:rFonts w:asciiTheme="majorHAnsi" w:hAnsiTheme="majorHAnsi" w:cstheme="minorHAnsi"/>
          <w:highlight w:val="cyan"/>
        </w:rPr>
        <w:t>acquired the weapons</w:t>
      </w:r>
      <w:r w:rsidRPr="006D3FFD">
        <w:rPr>
          <w:rStyle w:val="IntenseEmphasis"/>
          <w:rFonts w:asciiTheme="majorHAnsi" w:hAnsiTheme="majorHAnsi" w:cstheme="minorHAnsi"/>
        </w:rPr>
        <w:t xml:space="preserve"> have “</w:t>
      </w:r>
      <w:r w:rsidRPr="006D3FFD">
        <w:rPr>
          <w:rStyle w:val="IntenseEmphasis"/>
          <w:rFonts w:asciiTheme="majorHAnsi" w:hAnsiTheme="majorHAnsi" w:cstheme="minorHAnsi"/>
          <w:highlight w:val="cyan"/>
        </w:rPr>
        <w:t>used” them</w:t>
      </w:r>
      <w:r w:rsidRPr="006D3FFD">
        <w:rPr>
          <w:rFonts w:asciiTheme="majorHAnsi" w:hAnsiTheme="majorHAnsi" w:cstheme="minorHAnsi"/>
          <w:sz w:val="14"/>
        </w:rPr>
        <w:t xml:space="preserve"> simply </w:t>
      </w:r>
      <w:r w:rsidRPr="006D3FFD">
        <w:rPr>
          <w:rStyle w:val="IntenseEmphasis"/>
          <w:rFonts w:asciiTheme="majorHAnsi" w:hAnsiTheme="majorHAnsi" w:cstheme="minorHAnsi"/>
          <w:highlight w:val="cyan"/>
        </w:rPr>
        <w:t>to stoke</w:t>
      </w:r>
      <w:r w:rsidRPr="006D3FFD">
        <w:rPr>
          <w:rStyle w:val="IntenseEmphasis"/>
          <w:rFonts w:asciiTheme="majorHAnsi" w:hAnsiTheme="majorHAnsi" w:cstheme="minorHAnsi"/>
        </w:rPr>
        <w:t xml:space="preserve"> their </w:t>
      </w:r>
      <w:r w:rsidRPr="006D3FFD">
        <w:rPr>
          <w:rStyle w:val="IntenseEmphasis"/>
          <w:rFonts w:asciiTheme="majorHAnsi" w:hAnsiTheme="majorHAnsi" w:cstheme="minorHAnsi"/>
          <w:highlight w:val="cyan"/>
        </w:rPr>
        <w:t>egos or</w:t>
      </w:r>
      <w:r w:rsidRPr="006D3FFD">
        <w:rPr>
          <w:rStyle w:val="IntenseEmphasis"/>
          <w:rFonts w:asciiTheme="majorHAnsi" w:hAnsiTheme="majorHAnsi" w:cstheme="minorHAnsi"/>
        </w:rPr>
        <w:t xml:space="preserve"> to </w:t>
      </w:r>
      <w:r w:rsidRPr="006D3FFD">
        <w:rPr>
          <w:rStyle w:val="IntenseEmphasis"/>
          <w:rFonts w:asciiTheme="majorHAnsi" w:hAnsiTheme="majorHAnsi" w:cstheme="minorHAnsi"/>
          <w:highlight w:val="cyan"/>
        </w:rPr>
        <w:t>deter real or imagined threats</w:t>
      </w:r>
      <w:r w:rsidRPr="006D3FFD">
        <w:rPr>
          <w:rFonts w:asciiTheme="majorHAnsi" w:hAnsiTheme="majorHAnsi" w:cstheme="minorHAnsi"/>
          <w:sz w:val="14"/>
        </w:rPr>
        <w:t xml:space="preserve">.67 </w:t>
      </w:r>
      <w:r w:rsidRPr="006D3FFD">
        <w:rPr>
          <w:rStyle w:val="IntenseEmphasis"/>
          <w:rFonts w:asciiTheme="majorHAnsi" w:hAnsiTheme="majorHAnsi" w:cstheme="minorHAnsi"/>
        </w:rPr>
        <w:t xml:space="preserve">The holds </w:t>
      </w:r>
      <w:r w:rsidRPr="006D3FFD">
        <w:rPr>
          <w:rStyle w:val="IntenseEmphasis"/>
          <w:rFonts w:asciiTheme="majorHAnsi" w:hAnsiTheme="majorHAnsi" w:cstheme="minorHAnsi"/>
          <w:highlight w:val="cyan"/>
        </w:rPr>
        <w:t>even for</w:t>
      </w:r>
      <w:r w:rsidRPr="006D3FFD">
        <w:rPr>
          <w:rStyle w:val="IntenseEmphasis"/>
          <w:rFonts w:asciiTheme="majorHAnsi" w:hAnsiTheme="majorHAnsi" w:cstheme="minorHAnsi"/>
        </w:rPr>
        <w:t xml:space="preserve"> the </w:t>
      </w:r>
      <w:r w:rsidRPr="006D3FFD">
        <w:rPr>
          <w:rStyle w:val="IntenseEmphasis"/>
          <w:rFonts w:asciiTheme="majorHAnsi" w:hAnsiTheme="majorHAnsi" w:cstheme="minorHAnsi"/>
          <w:highlight w:val="cyan"/>
        </w:rPr>
        <w:t>prolif</w:t>
      </w:r>
      <w:r w:rsidRPr="006D3FFD">
        <w:rPr>
          <w:rStyle w:val="IntenseEmphasis"/>
          <w:rFonts w:asciiTheme="majorHAnsi" w:hAnsiTheme="majorHAnsi" w:cstheme="minorHAnsi"/>
        </w:rPr>
        <w:t xml:space="preserve">eration of the weapons </w:t>
      </w:r>
      <w:r w:rsidRPr="006D3FFD">
        <w:rPr>
          <w:rStyle w:val="IntenseEmphasis"/>
          <w:rFonts w:asciiTheme="majorHAnsi" w:hAnsiTheme="majorHAnsi" w:cstheme="minorHAnsi"/>
          <w:highlight w:val="cyan"/>
        </w:rPr>
        <w:t xml:space="preserve">to </w:t>
      </w:r>
      <w:r w:rsidRPr="006D3FFD">
        <w:rPr>
          <w:rStyle w:val="Emphasis"/>
          <w:rFonts w:asciiTheme="majorHAnsi" w:hAnsiTheme="majorHAnsi" w:cstheme="minorHAnsi"/>
          <w:highlight w:val="cyan"/>
        </w:rPr>
        <w:t>large, important countries run by</w:t>
      </w:r>
      <w:r w:rsidRPr="006D3FFD">
        <w:rPr>
          <w:rStyle w:val="Emphasis"/>
          <w:rFonts w:asciiTheme="majorHAnsi" w:hAnsiTheme="majorHAnsi" w:cstheme="minorHAnsi"/>
        </w:rPr>
        <w:t xml:space="preserve"> unchallenged </w:t>
      </w:r>
      <w:r w:rsidRPr="006D3FFD">
        <w:rPr>
          <w:rStyle w:val="Emphasis"/>
          <w:rFonts w:asciiTheme="majorHAnsi" w:hAnsiTheme="majorHAnsi" w:cstheme="minorHAnsi"/>
          <w:highlight w:val="cyan"/>
        </w:rPr>
        <w:t>monsters</w:t>
      </w:r>
      <w:r w:rsidRPr="006D3FFD">
        <w:rPr>
          <w:rFonts w:asciiTheme="majorHAnsi" w:hAnsiTheme="majorHAnsi" w:cstheme="minorHAnsi"/>
          <w:sz w:val="14"/>
        </w:rPr>
        <w:t xml:space="preserve"> who at the time they acquired the bombs were certifiably deranged: </w:t>
      </w:r>
      <w:r w:rsidRPr="006D3FFD">
        <w:rPr>
          <w:rStyle w:val="IntenseEmphasis"/>
          <w:rFonts w:asciiTheme="majorHAnsi" w:hAnsiTheme="majorHAnsi" w:cstheme="minorHAnsi"/>
        </w:rPr>
        <w:t>Josef Stalin</w:t>
      </w:r>
      <w:r w:rsidRPr="006D3FFD">
        <w:rPr>
          <w:rFonts w:asciiTheme="majorHAnsi" w:hAnsiTheme="majorHAnsi" w:cstheme="minorHAnsi"/>
          <w:sz w:val="14"/>
        </w:rPr>
        <w:t xml:space="preserve"> who in 1949 was planning to change the climate of the Soviet Union by planting a lot of trees, and </w:t>
      </w:r>
      <w:r w:rsidRPr="006D3FFD">
        <w:rPr>
          <w:rStyle w:val="IntenseEmphasis"/>
          <w:rFonts w:asciiTheme="majorHAnsi" w:hAnsiTheme="majorHAnsi" w:cstheme="minorHAnsi"/>
        </w:rPr>
        <w:t>Mao Zedong</w:t>
      </w:r>
      <w:r w:rsidRPr="006D3FFD">
        <w:rPr>
          <w:rFonts w:asciiTheme="majorHAnsi" w:hAnsiTheme="majorHAnsi" w:cstheme="minorHAnsi"/>
          <w:sz w:val="14"/>
        </w:rPr>
        <w:t xml:space="preserve"> who in 1964 had just carried out a bizarre social experiment that had resulted in artificial famine in which tens of millions of Chinese perished.68 Despite this experience, an aversion to nuclear proliferation continues to impel alarmed concern, and it was a chief motivator of the Iraq War which essentially was a militarized antiproliferation effort. The war proved to be a necessary cause of the deaths of more people than were inflicted at Hiroshima and Nagasaki combined.69 The subsequent and consequent Iraq syndrome strongly suggests </w:t>
      </w:r>
      <w:r w:rsidRPr="006D3FFD">
        <w:rPr>
          <w:rStyle w:val="IntenseEmphasis"/>
          <w:rFonts w:asciiTheme="majorHAnsi" w:hAnsiTheme="majorHAnsi" w:cstheme="minorHAnsi"/>
          <w:highlight w:val="cyan"/>
        </w:rPr>
        <w:t>there will be little incentive to apply military force to prevent</w:t>
      </w:r>
      <w:r w:rsidRPr="006D3FFD">
        <w:rPr>
          <w:rStyle w:val="IntenseEmphasis"/>
          <w:rFonts w:asciiTheme="majorHAnsi" w:hAnsiTheme="majorHAnsi" w:cstheme="minorHAnsi"/>
        </w:rPr>
        <w:t xml:space="preserve">, or to deal with, </w:t>
      </w:r>
      <w:r w:rsidRPr="006D3FFD">
        <w:rPr>
          <w:rStyle w:val="IntenseEmphasis"/>
          <w:rFonts w:asciiTheme="majorHAnsi" w:hAnsiTheme="majorHAnsi" w:cstheme="minorHAnsi"/>
          <w:highlight w:val="cyan"/>
        </w:rPr>
        <w:t>further</w:t>
      </w:r>
      <w:r w:rsidRPr="006D3FFD">
        <w:rPr>
          <w:rStyle w:val="IntenseEmphasis"/>
          <w:rFonts w:asciiTheme="majorHAnsi" w:hAnsiTheme="majorHAnsi" w:cstheme="minorHAnsi"/>
        </w:rPr>
        <w:t xml:space="preserve"> putative </w:t>
      </w:r>
      <w:r w:rsidRPr="006D3FFD">
        <w:rPr>
          <w:rStyle w:val="IntenseEmphasis"/>
          <w:rFonts w:asciiTheme="majorHAnsi" w:hAnsiTheme="majorHAnsi" w:cstheme="minorHAnsi"/>
          <w:highlight w:val="cyan"/>
        </w:rPr>
        <w:t>prolif</w:t>
      </w:r>
      <w:r w:rsidRPr="006D3FFD">
        <w:rPr>
          <w:rStyle w:val="IntenseEmphasis"/>
          <w:rFonts w:asciiTheme="majorHAnsi" w:hAnsiTheme="majorHAnsi" w:cstheme="minorHAnsi"/>
        </w:rPr>
        <w:t>eration</w:t>
      </w:r>
      <w:r w:rsidRPr="006D3FFD">
        <w:rPr>
          <w:rFonts w:asciiTheme="majorHAnsi" w:hAnsiTheme="majorHAnsi" w:cstheme="minorHAnsi"/>
          <w:sz w:val="14"/>
        </w:rPr>
        <w:t xml:space="preserve">. Thus, despite nearly continuous concern—even at times hysteria—about nuclear developments in North Korea and Iran, proposals to use military force (particularly boots on the ground) to deal with these developments have been persistently undercut. The invasion of Iraq presumably did prevent that country from going nuclear—assuming it ever would have been able to put together the effort.70 However, it scarcely seems likely that there will be much sympathy for repeating that disastrous experience. Thus, </w:t>
      </w:r>
      <w:r w:rsidRPr="006D3FFD">
        <w:rPr>
          <w:rStyle w:val="IntenseEmphasis"/>
          <w:rFonts w:asciiTheme="majorHAnsi" w:hAnsiTheme="majorHAnsi" w:cstheme="minorHAnsi"/>
        </w:rPr>
        <w:t>maintaining huge forces-in-being to deal with the proliferation problem scarcely seems sensible</w:t>
      </w:r>
      <w:r w:rsidRPr="006D3FFD">
        <w:rPr>
          <w:rFonts w:asciiTheme="majorHAnsi" w:hAnsiTheme="majorHAnsi" w:cstheme="minorHAnsi"/>
          <w:sz w:val="14"/>
        </w:rPr>
        <w:t xml:space="preserve">, even though almost everybody still considers proliferation to be major security concern. </w:t>
      </w:r>
      <w:r w:rsidRPr="006D3FFD">
        <w:rPr>
          <w:rStyle w:val="IntenseEmphasis"/>
          <w:rFonts w:asciiTheme="majorHAnsi" w:hAnsiTheme="majorHAnsi" w:cstheme="minorHAnsi"/>
          <w:highlight w:val="cyan"/>
        </w:rPr>
        <w:t>What seems</w:t>
      </w:r>
      <w:r w:rsidRPr="006D3FFD">
        <w:rPr>
          <w:rStyle w:val="IntenseEmphasis"/>
          <w:rFonts w:asciiTheme="majorHAnsi" w:hAnsiTheme="majorHAnsi" w:cstheme="minorHAnsi"/>
        </w:rPr>
        <w:t xml:space="preserve"> to be </w:t>
      </w:r>
      <w:r w:rsidRPr="006D3FFD">
        <w:rPr>
          <w:rStyle w:val="IntenseEmphasis"/>
          <w:rFonts w:asciiTheme="majorHAnsi" w:hAnsiTheme="majorHAnsi" w:cstheme="minorHAnsi"/>
          <w:highlight w:val="cyan"/>
        </w:rPr>
        <w:t>required</w:t>
      </w:r>
      <w:r w:rsidRPr="006D3FFD">
        <w:rPr>
          <w:rStyle w:val="IntenseEmphasis"/>
          <w:rFonts w:asciiTheme="majorHAnsi" w:hAnsiTheme="majorHAnsi" w:cstheme="minorHAnsi"/>
        </w:rPr>
        <w:t xml:space="preserve"> in these cases</w:t>
      </w:r>
      <w:r w:rsidRPr="006D3FFD">
        <w:rPr>
          <w:rFonts w:asciiTheme="majorHAnsi" w:hAnsiTheme="majorHAnsi" w:cstheme="minorHAnsi"/>
          <w:sz w:val="14"/>
        </w:rPr>
        <w:t xml:space="preserve">, as generally with the devils du jour of the Cold War era, </w:t>
      </w:r>
      <w:r w:rsidRPr="006D3FFD">
        <w:rPr>
          <w:rStyle w:val="IntenseEmphasis"/>
          <w:rFonts w:asciiTheme="majorHAnsi" w:hAnsiTheme="majorHAnsi" w:cstheme="minorHAnsi"/>
          <w:highlight w:val="cyan"/>
        </w:rPr>
        <w:t>is</w:t>
      </w:r>
      <w:r w:rsidRPr="006D3FFD">
        <w:rPr>
          <w:rStyle w:val="IntenseEmphasis"/>
          <w:rFonts w:asciiTheme="majorHAnsi" w:hAnsiTheme="majorHAnsi" w:cstheme="minorHAnsi"/>
        </w:rPr>
        <w:t xml:space="preserve"> judicious, </w:t>
      </w:r>
      <w:r w:rsidRPr="006D3FFD">
        <w:rPr>
          <w:rStyle w:val="IntenseEmphasis"/>
          <w:rFonts w:asciiTheme="majorHAnsi" w:hAnsiTheme="majorHAnsi" w:cstheme="minorHAnsi"/>
          <w:highlight w:val="cyan"/>
        </w:rPr>
        <w:t>watchful</w:t>
      </w:r>
      <w:r w:rsidRPr="006D3FFD">
        <w:rPr>
          <w:rStyle w:val="IntenseEmphasis"/>
          <w:rFonts w:asciiTheme="majorHAnsi" w:hAnsiTheme="majorHAnsi" w:cstheme="minorHAnsi"/>
        </w:rPr>
        <w:t xml:space="preserve">, and wary </w:t>
      </w:r>
      <w:r w:rsidRPr="006D3FFD">
        <w:rPr>
          <w:rStyle w:val="IntenseEmphasis"/>
          <w:rFonts w:asciiTheme="majorHAnsi" w:hAnsiTheme="majorHAnsi" w:cstheme="minorHAnsi"/>
          <w:highlight w:val="cyan"/>
        </w:rPr>
        <w:t>patience</w:t>
      </w:r>
      <w:r w:rsidRPr="006D3FFD">
        <w:rPr>
          <w:rFonts w:asciiTheme="majorHAnsi" w:hAnsiTheme="majorHAnsi" w:cstheme="minorHAnsi"/>
          <w:sz w:val="14"/>
        </w:rPr>
        <w:t>.</w:t>
      </w:r>
    </w:p>
    <w:p w:rsidR="00676988" w:rsidRDefault="00676988" w:rsidP="00676988">
      <w:pPr>
        <w:pStyle w:val="Heading3"/>
      </w:pPr>
      <w:r>
        <w:t>1nc – at: middle east !</w:t>
      </w:r>
    </w:p>
    <w:p w:rsidR="00676988" w:rsidRPr="00300E62" w:rsidRDefault="00676988" w:rsidP="00676988">
      <w:pPr>
        <w:pStyle w:val="Heading4"/>
      </w:pPr>
      <w:r w:rsidRPr="00300E62">
        <w:t>Zero scenario for middle east war</w:t>
      </w:r>
    </w:p>
    <w:p w:rsidR="00676988" w:rsidRPr="00300E62" w:rsidRDefault="00676988" w:rsidP="00676988">
      <w:r w:rsidRPr="00300E62">
        <w:rPr>
          <w:b/>
        </w:rPr>
        <w:t>Pfeffer</w:t>
      </w:r>
      <w:r>
        <w:rPr>
          <w:b/>
        </w:rPr>
        <w:t xml:space="preserve"> 17</w:t>
      </w:r>
      <w:r>
        <w:t xml:space="preserve"> (</w:t>
      </w:r>
      <w:r w:rsidRPr="00300E62">
        <w:t xml:space="preserve">Anshel </w:t>
      </w:r>
      <w:r>
        <w:t xml:space="preserve">Pfeffer, </w:t>
      </w:r>
      <w:r w:rsidRPr="00300E62">
        <w:t xml:space="preserve">Haaretz correspondent, “Who Wants a War in the Middle East? Seven Key Players and Their Interests”, </w:t>
      </w:r>
      <w:r>
        <w:t>November 2017</w:t>
      </w:r>
      <w:r w:rsidRPr="00300E62">
        <w:t xml:space="preserve">, </w:t>
      </w:r>
      <w:hyperlink r:id="rId24" w:history="1">
        <w:r w:rsidRPr="00A91183">
          <w:rPr>
            <w:rStyle w:val="Hyperlink"/>
          </w:rPr>
          <w:t>https://www.haaretz.com/middle-east-news/who-wants-a-war-in-the-middle-east-key-players-interests-examined-1.5463662)</w:t>
        </w:r>
      </w:hyperlink>
      <w:r>
        <w:t xml:space="preserve"> // ank</w:t>
      </w:r>
    </w:p>
    <w:p w:rsidR="00676988" w:rsidRPr="003F3FFB" w:rsidRDefault="00676988" w:rsidP="00676988">
      <w:pPr>
        <w:pStyle w:val="BodyText"/>
        <w:rPr>
          <w:rFonts w:asciiTheme="majorHAnsi" w:hAnsiTheme="majorHAnsi" w:cstheme="minorHAnsi"/>
          <w:sz w:val="14"/>
        </w:rPr>
      </w:pPr>
      <w:r w:rsidRPr="003F3FFB">
        <w:rPr>
          <w:rFonts w:asciiTheme="majorHAnsi" w:hAnsiTheme="majorHAnsi" w:cstheme="minorHAnsi"/>
          <w:sz w:val="24"/>
          <w:u w:val="single"/>
        </w:rPr>
        <w:t>A tunnel explodes underneath</w:t>
      </w:r>
      <w:r w:rsidRPr="003F3FFB">
        <w:rPr>
          <w:rFonts w:asciiTheme="majorHAnsi" w:hAnsiTheme="majorHAnsi" w:cstheme="minorHAnsi"/>
          <w:sz w:val="14"/>
        </w:rPr>
        <w:t xml:space="preserve"> the </w:t>
      </w:r>
      <w:r w:rsidRPr="003F3FFB">
        <w:rPr>
          <w:rFonts w:asciiTheme="majorHAnsi" w:hAnsiTheme="majorHAnsi" w:cstheme="minorHAnsi"/>
          <w:sz w:val="24"/>
          <w:u w:val="single"/>
        </w:rPr>
        <w:t>Gaza</w:t>
      </w:r>
      <w:r w:rsidRPr="003F3FFB">
        <w:rPr>
          <w:rFonts w:asciiTheme="majorHAnsi" w:hAnsiTheme="majorHAnsi" w:cstheme="minorHAnsi"/>
          <w:sz w:val="14"/>
        </w:rPr>
        <w:t xml:space="preserve">-Israel border, </w:t>
      </w:r>
      <w:r w:rsidRPr="003F3FFB">
        <w:rPr>
          <w:rFonts w:asciiTheme="majorHAnsi" w:hAnsiTheme="majorHAnsi" w:cstheme="minorHAnsi"/>
          <w:sz w:val="24"/>
          <w:u w:val="single"/>
        </w:rPr>
        <w:t>a surprise resignation throws Lebanon into turmoil, a series of upheavals in</w:t>
      </w:r>
      <w:r w:rsidRPr="003F3FFB">
        <w:rPr>
          <w:rFonts w:asciiTheme="majorHAnsi" w:hAnsiTheme="majorHAnsi" w:cstheme="minorHAnsi"/>
          <w:sz w:val="14"/>
        </w:rPr>
        <w:t xml:space="preserve"> the </w:t>
      </w:r>
      <w:r w:rsidRPr="003F3FFB">
        <w:rPr>
          <w:rFonts w:asciiTheme="majorHAnsi" w:hAnsiTheme="majorHAnsi" w:cstheme="minorHAnsi"/>
          <w:sz w:val="24"/>
          <w:u w:val="single"/>
        </w:rPr>
        <w:t>Saudi</w:t>
      </w:r>
      <w:r w:rsidRPr="003F3FFB">
        <w:rPr>
          <w:rFonts w:asciiTheme="majorHAnsi" w:hAnsiTheme="majorHAnsi" w:cstheme="minorHAnsi"/>
          <w:sz w:val="14"/>
        </w:rPr>
        <w:t xml:space="preserve"> kingdom </w:t>
      </w:r>
      <w:r w:rsidRPr="003F3FFB">
        <w:rPr>
          <w:rFonts w:asciiTheme="majorHAnsi" w:hAnsiTheme="majorHAnsi" w:cstheme="minorHAnsi"/>
          <w:sz w:val="24"/>
          <w:u w:val="single"/>
        </w:rPr>
        <w:t>and</w:t>
      </w:r>
      <w:r w:rsidRPr="003F3FFB">
        <w:rPr>
          <w:rFonts w:asciiTheme="majorHAnsi" w:hAnsiTheme="majorHAnsi" w:cstheme="minorHAnsi"/>
          <w:sz w:val="14"/>
        </w:rPr>
        <w:t xml:space="preserve"> </w:t>
      </w:r>
      <w:r w:rsidRPr="003F3FFB">
        <w:rPr>
          <w:rFonts w:asciiTheme="majorHAnsi" w:hAnsiTheme="majorHAnsi" w:cstheme="minorHAnsi"/>
          <w:sz w:val="24"/>
          <w:u w:val="single"/>
        </w:rPr>
        <w:t>the battle against</w:t>
      </w:r>
      <w:r w:rsidRPr="003F3FFB">
        <w:rPr>
          <w:rFonts w:asciiTheme="majorHAnsi" w:hAnsiTheme="majorHAnsi" w:cstheme="minorHAnsi"/>
          <w:sz w:val="14"/>
        </w:rPr>
        <w:t xml:space="preserve"> Islamic </w:t>
      </w:r>
      <w:r w:rsidRPr="003F3FFB">
        <w:rPr>
          <w:rFonts w:asciiTheme="majorHAnsi" w:hAnsiTheme="majorHAnsi" w:cstheme="minorHAnsi"/>
          <w:sz w:val="24"/>
          <w:u w:val="single"/>
        </w:rPr>
        <w:t>State in Syria and Iraq</w:t>
      </w:r>
      <w:r w:rsidRPr="003F3FFB">
        <w:rPr>
          <w:rFonts w:asciiTheme="majorHAnsi" w:hAnsiTheme="majorHAnsi" w:cstheme="minorHAnsi"/>
          <w:sz w:val="14"/>
        </w:rPr>
        <w:t xml:space="preserve"> winds down – </w:t>
      </w:r>
      <w:r w:rsidRPr="003F3FFB">
        <w:rPr>
          <w:rFonts w:asciiTheme="majorHAnsi" w:hAnsiTheme="majorHAnsi" w:cstheme="minorHAnsi"/>
          <w:sz w:val="24"/>
          <w:u w:val="single"/>
        </w:rPr>
        <w:t>all this is winding up</w:t>
      </w:r>
      <w:r w:rsidRPr="003F3FFB">
        <w:rPr>
          <w:rFonts w:asciiTheme="majorHAnsi" w:hAnsiTheme="majorHAnsi" w:cstheme="minorHAnsi"/>
          <w:sz w:val="14"/>
        </w:rPr>
        <w:t xml:space="preserve"> with a new round of </w:t>
      </w:r>
      <w:r w:rsidRPr="003F3FFB">
        <w:rPr>
          <w:rFonts w:asciiTheme="majorHAnsi" w:hAnsiTheme="majorHAnsi" w:cstheme="minorHAnsi"/>
          <w:sz w:val="24"/>
          <w:u w:val="single"/>
        </w:rPr>
        <w:t>saber-rattling</w:t>
      </w:r>
      <w:r w:rsidRPr="003F3FFB">
        <w:rPr>
          <w:rFonts w:asciiTheme="majorHAnsi" w:hAnsiTheme="majorHAnsi" w:cstheme="minorHAnsi"/>
          <w:sz w:val="14"/>
        </w:rPr>
        <w:t xml:space="preserve"> between Israel and Iran and its proxies. </w:t>
      </w:r>
      <w:r w:rsidRPr="003F3FFB">
        <w:rPr>
          <w:rFonts w:asciiTheme="majorHAnsi" w:hAnsiTheme="majorHAnsi" w:cstheme="minorHAnsi"/>
          <w:sz w:val="24"/>
          <w:highlight w:val="cyan"/>
          <w:u w:val="single"/>
        </w:rPr>
        <w:t>Talk of war</w:t>
      </w:r>
      <w:r w:rsidRPr="003F3FFB">
        <w:rPr>
          <w:rFonts w:asciiTheme="majorHAnsi" w:hAnsiTheme="majorHAnsi" w:cstheme="minorHAnsi"/>
          <w:sz w:val="14"/>
        </w:rPr>
        <w:t xml:space="preserve"> between elements of the Iran-led coalition and the unlikely anti-Iran alliance of Israel and the Saudis </w:t>
      </w:r>
      <w:r w:rsidRPr="003F3FFB">
        <w:rPr>
          <w:rFonts w:asciiTheme="majorHAnsi" w:hAnsiTheme="majorHAnsi" w:cstheme="minorHAnsi"/>
          <w:sz w:val="24"/>
          <w:highlight w:val="cyan"/>
          <w:u w:val="single"/>
        </w:rPr>
        <w:t>is rife</w:t>
      </w:r>
      <w:r w:rsidRPr="003F3FFB">
        <w:rPr>
          <w:rFonts w:asciiTheme="majorHAnsi" w:hAnsiTheme="majorHAnsi" w:cstheme="minorHAnsi"/>
          <w:sz w:val="14"/>
          <w:highlight w:val="cyan"/>
        </w:rPr>
        <w:t xml:space="preserve">, </w:t>
      </w:r>
      <w:r w:rsidRPr="003F3FFB">
        <w:rPr>
          <w:rFonts w:asciiTheme="majorHAnsi" w:hAnsiTheme="majorHAnsi" w:cstheme="minorHAnsi"/>
          <w:sz w:val="24"/>
          <w:highlight w:val="cyan"/>
          <w:u w:val="single"/>
        </w:rPr>
        <w:t xml:space="preserve">but a </w:t>
      </w:r>
      <w:r w:rsidRPr="003F3FFB">
        <w:rPr>
          <w:rStyle w:val="Emphasis"/>
          <w:rFonts w:asciiTheme="majorHAnsi" w:hAnsiTheme="majorHAnsi" w:cstheme="minorHAnsi"/>
          <w:highlight w:val="cyan"/>
        </w:rPr>
        <w:t>plausible scenario</w:t>
      </w:r>
      <w:r w:rsidRPr="003F3FFB">
        <w:rPr>
          <w:rFonts w:asciiTheme="majorHAnsi" w:hAnsiTheme="majorHAnsi" w:cstheme="minorHAnsi"/>
          <w:sz w:val="24"/>
          <w:u w:val="single"/>
        </w:rPr>
        <w:t xml:space="preserve"> for one breaking out</w:t>
      </w:r>
      <w:r w:rsidRPr="003F3FFB">
        <w:rPr>
          <w:rFonts w:asciiTheme="majorHAnsi" w:hAnsiTheme="majorHAnsi" w:cstheme="minorHAnsi"/>
          <w:sz w:val="14"/>
        </w:rPr>
        <w:t xml:space="preserve"> </w:t>
      </w:r>
      <w:r w:rsidRPr="003F3FFB">
        <w:rPr>
          <w:rStyle w:val="Emphasis"/>
          <w:rFonts w:asciiTheme="majorHAnsi" w:hAnsiTheme="majorHAnsi" w:cstheme="minorHAnsi"/>
          <w:highlight w:val="cyan"/>
        </w:rPr>
        <w:t>much less</w:t>
      </w:r>
      <w:r w:rsidRPr="003F3FFB">
        <w:rPr>
          <w:rFonts w:asciiTheme="majorHAnsi" w:hAnsiTheme="majorHAnsi" w:cstheme="minorHAnsi"/>
          <w:sz w:val="14"/>
        </w:rPr>
        <w:t xml:space="preserve">. Both </w:t>
      </w:r>
      <w:r w:rsidRPr="003F3FFB">
        <w:rPr>
          <w:rFonts w:asciiTheme="majorHAnsi" w:hAnsiTheme="majorHAnsi" w:cstheme="minorHAnsi"/>
          <w:sz w:val="24"/>
          <w:u w:val="single"/>
        </w:rPr>
        <w:t>sides would like to see someone taking on the other</w:t>
      </w:r>
      <w:r w:rsidRPr="003F3FFB">
        <w:rPr>
          <w:rFonts w:asciiTheme="majorHAnsi" w:hAnsiTheme="majorHAnsi" w:cstheme="minorHAnsi"/>
          <w:sz w:val="14"/>
        </w:rPr>
        <w:t xml:space="preserve">, </w:t>
      </w:r>
      <w:r w:rsidRPr="003F3FFB">
        <w:rPr>
          <w:rStyle w:val="Emphasis"/>
          <w:rFonts w:asciiTheme="majorHAnsi" w:hAnsiTheme="majorHAnsi" w:cstheme="minorHAnsi"/>
        </w:rPr>
        <w:t xml:space="preserve">but </w:t>
      </w:r>
      <w:r w:rsidRPr="003F3FFB">
        <w:rPr>
          <w:rStyle w:val="Emphasis"/>
          <w:rFonts w:asciiTheme="majorHAnsi" w:hAnsiTheme="majorHAnsi" w:cstheme="minorHAnsi"/>
          <w:highlight w:val="cyan"/>
        </w:rPr>
        <w:t>no</w:t>
      </w:r>
      <w:r w:rsidRPr="003F3FFB">
        <w:rPr>
          <w:rStyle w:val="Emphasis"/>
          <w:rFonts w:asciiTheme="majorHAnsi" w:hAnsiTheme="majorHAnsi" w:cstheme="minorHAnsi"/>
        </w:rPr>
        <w:t xml:space="preserve">ne of the </w:t>
      </w:r>
      <w:r w:rsidRPr="003F3FFB">
        <w:rPr>
          <w:rStyle w:val="Emphasis"/>
          <w:rFonts w:asciiTheme="majorHAnsi" w:hAnsiTheme="majorHAnsi" w:cstheme="minorHAnsi"/>
          <w:highlight w:val="cyan"/>
        </w:rPr>
        <w:t>parties are</w:t>
      </w:r>
      <w:r w:rsidRPr="003F3FFB">
        <w:rPr>
          <w:rFonts w:asciiTheme="majorHAnsi" w:hAnsiTheme="majorHAnsi" w:cstheme="minorHAnsi"/>
          <w:sz w:val="14"/>
        </w:rPr>
        <w:t xml:space="preserve"> at present </w:t>
      </w:r>
      <w:r w:rsidRPr="003F3FFB">
        <w:rPr>
          <w:rStyle w:val="Emphasis"/>
          <w:rFonts w:asciiTheme="majorHAnsi" w:hAnsiTheme="majorHAnsi" w:cstheme="minorHAnsi"/>
          <w:highlight w:val="cyan"/>
        </w:rPr>
        <w:t>in a situation</w:t>
      </w:r>
      <w:r w:rsidRPr="003F3FFB">
        <w:rPr>
          <w:rStyle w:val="Emphasis"/>
          <w:rFonts w:asciiTheme="majorHAnsi" w:hAnsiTheme="majorHAnsi" w:cstheme="minorHAnsi"/>
        </w:rPr>
        <w:t xml:space="preserve"> where it is their interest </w:t>
      </w:r>
      <w:r w:rsidRPr="003F3FFB">
        <w:rPr>
          <w:rStyle w:val="Emphasis"/>
          <w:rFonts w:asciiTheme="majorHAnsi" w:hAnsiTheme="majorHAnsi" w:cstheme="minorHAnsi"/>
          <w:highlight w:val="cyan"/>
        </w:rPr>
        <w:t>to do so</w:t>
      </w:r>
      <w:r w:rsidRPr="003F3FFB">
        <w:rPr>
          <w:rFonts w:asciiTheme="majorHAnsi" w:hAnsiTheme="majorHAnsi" w:cstheme="minorHAnsi"/>
          <w:sz w:val="14"/>
        </w:rPr>
        <w:t xml:space="preserve"> themselves. Here’s where </w:t>
      </w:r>
      <w:r w:rsidRPr="003F3FFB">
        <w:rPr>
          <w:rFonts w:asciiTheme="majorHAnsi" w:hAnsiTheme="majorHAnsi" w:cstheme="minorHAnsi"/>
          <w:sz w:val="24"/>
          <w:u w:val="single"/>
        </w:rPr>
        <w:t>the parties</w:t>
      </w:r>
      <w:r w:rsidRPr="003F3FFB">
        <w:rPr>
          <w:rFonts w:asciiTheme="majorHAnsi" w:hAnsiTheme="majorHAnsi" w:cstheme="minorHAnsi"/>
          <w:sz w:val="14"/>
        </w:rPr>
        <w:t xml:space="preserve"> who </w:t>
      </w:r>
      <w:r w:rsidRPr="003F3FFB">
        <w:rPr>
          <w:rFonts w:asciiTheme="majorHAnsi" w:hAnsiTheme="majorHAnsi" w:cstheme="minorHAnsi"/>
          <w:sz w:val="24"/>
          <w:u w:val="single"/>
        </w:rPr>
        <w:t>want war</w:t>
      </w:r>
      <w:r w:rsidRPr="003F3FFB">
        <w:rPr>
          <w:rFonts w:asciiTheme="majorHAnsi" w:hAnsiTheme="majorHAnsi" w:cstheme="minorHAnsi"/>
          <w:sz w:val="14"/>
        </w:rPr>
        <w:t xml:space="preserve">, </w:t>
      </w:r>
      <w:r w:rsidRPr="003F3FFB">
        <w:rPr>
          <w:rStyle w:val="Emphasis"/>
          <w:rFonts w:asciiTheme="majorHAnsi" w:hAnsiTheme="majorHAnsi" w:cstheme="minorHAnsi"/>
        </w:rPr>
        <w:t>just as long as someone else is fighting it</w:t>
      </w:r>
      <w:r w:rsidRPr="003F3FFB">
        <w:rPr>
          <w:rFonts w:asciiTheme="majorHAnsi" w:hAnsiTheme="majorHAnsi" w:cstheme="minorHAnsi"/>
          <w:sz w:val="14"/>
        </w:rPr>
        <w:t xml:space="preserve">, are right now. Iran – For the last six-and-a-half years, the Islamic revolutionary leadership in Tehran has invested heavily in propping up the Assad regime in Syria. This support has taken a variety of forms – “military advisers” from Iran’s Quds Force, the deployment of thousands of Hezbollah fighters, frequent airlifts of weapons landing in Damascus airport, the recruitment of tens of thousands of citizens (mainly Afghan refugees) to fight in Shi’ite militias, and at least a billion dollars of credit to allow Assad to remain solvent. None of this was enough to enable the Syrian president’s eventual victory, but it kept him just about afloat until the Russians arrived in September 2015. Now that Assad’s survival has been ensured, Iran is intent on reaping its reward in the shape of mining concessions for valuable minerals, and the rights to build an airbase on Syrian territory and a military port on its Mediterranean coast. Israel is both exerting diplomatic pressure and threatening to use military power to prevent Iran from establishing a permanent stronghold in Syria. (This pressure is playing into a power struggle back in Tehran, where rival factions are arguing whether the additional billions that will be needed for building these bases should not go instead to strengthening Iran’s economy at home). </w:t>
      </w:r>
      <w:r w:rsidRPr="003F3FFB">
        <w:rPr>
          <w:rStyle w:val="Emphasis"/>
          <w:rFonts w:asciiTheme="majorHAnsi" w:hAnsiTheme="majorHAnsi" w:cstheme="minorHAnsi"/>
          <w:highlight w:val="cyan"/>
        </w:rPr>
        <w:t>Tehran has no interest</w:t>
      </w:r>
      <w:r w:rsidRPr="003F3FFB">
        <w:rPr>
          <w:rFonts w:asciiTheme="majorHAnsi" w:hAnsiTheme="majorHAnsi" w:cstheme="minorHAnsi"/>
          <w:sz w:val="14"/>
        </w:rPr>
        <w:t xml:space="preserve"> right now </w:t>
      </w:r>
      <w:r w:rsidRPr="003F3FFB">
        <w:rPr>
          <w:rStyle w:val="Emphasis"/>
          <w:rFonts w:asciiTheme="majorHAnsi" w:hAnsiTheme="majorHAnsi" w:cstheme="minorHAnsi"/>
          <w:highlight w:val="cyan"/>
        </w:rPr>
        <w:t>in a war</w:t>
      </w:r>
      <w:r w:rsidRPr="003F3FFB">
        <w:rPr>
          <w:rFonts w:asciiTheme="majorHAnsi" w:hAnsiTheme="majorHAnsi" w:cstheme="minorHAnsi"/>
          <w:sz w:val="14"/>
        </w:rPr>
        <w:t xml:space="preserve"> between its proxies and Israel in Syria and Lebanon </w:t>
      </w:r>
      <w:r w:rsidRPr="003F3FFB">
        <w:rPr>
          <w:rFonts w:asciiTheme="majorHAnsi" w:hAnsiTheme="majorHAnsi" w:cstheme="minorHAnsi"/>
          <w:sz w:val="24"/>
          <w:u w:val="single"/>
        </w:rPr>
        <w:t xml:space="preserve">that </w:t>
      </w:r>
      <w:r w:rsidRPr="003F3FFB">
        <w:rPr>
          <w:rFonts w:asciiTheme="majorHAnsi" w:hAnsiTheme="majorHAnsi" w:cstheme="minorHAnsi"/>
          <w:sz w:val="24"/>
          <w:highlight w:val="cyan"/>
          <w:u w:val="single"/>
        </w:rPr>
        <w:t>would endanger</w:t>
      </w:r>
      <w:r w:rsidRPr="003F3FFB">
        <w:rPr>
          <w:rFonts w:asciiTheme="majorHAnsi" w:hAnsiTheme="majorHAnsi" w:cstheme="minorHAnsi"/>
          <w:sz w:val="24"/>
          <w:u w:val="single"/>
        </w:rPr>
        <w:t xml:space="preserve"> the </w:t>
      </w:r>
      <w:r w:rsidRPr="003F3FFB">
        <w:rPr>
          <w:rFonts w:asciiTheme="majorHAnsi" w:hAnsiTheme="majorHAnsi" w:cstheme="minorHAnsi"/>
          <w:sz w:val="24"/>
          <w:highlight w:val="cyan"/>
          <w:u w:val="single"/>
        </w:rPr>
        <w:t>gains</w:t>
      </w:r>
      <w:r w:rsidRPr="003F3FFB">
        <w:rPr>
          <w:rFonts w:asciiTheme="majorHAnsi" w:hAnsiTheme="majorHAnsi" w:cstheme="minorHAnsi"/>
          <w:sz w:val="24"/>
          <w:u w:val="single"/>
        </w:rPr>
        <w:t xml:space="preserve"> in which it has invested so much</w:t>
      </w:r>
      <w:r w:rsidRPr="003F3FFB">
        <w:rPr>
          <w:rFonts w:asciiTheme="majorHAnsi" w:hAnsiTheme="majorHAnsi" w:cstheme="minorHAnsi"/>
          <w:sz w:val="14"/>
        </w:rPr>
        <w:t xml:space="preserve">. Instead, </w:t>
      </w:r>
      <w:r w:rsidRPr="003F3FFB">
        <w:rPr>
          <w:rFonts w:asciiTheme="majorHAnsi" w:hAnsiTheme="majorHAnsi" w:cstheme="minorHAnsi"/>
          <w:sz w:val="24"/>
          <w:u w:val="single"/>
        </w:rPr>
        <w:t>it would prefer seeing Israel distracted</w:t>
      </w:r>
      <w:r w:rsidRPr="003F3FFB">
        <w:rPr>
          <w:rFonts w:asciiTheme="majorHAnsi" w:hAnsiTheme="majorHAnsi" w:cstheme="minorHAnsi"/>
          <w:sz w:val="14"/>
        </w:rPr>
        <w:t xml:space="preserve"> elsewhere and the most convenient place for that to happen would be along Israel’s southern border with the Gaza Strip. A Hamas delegation is currently in Tehran, the second such delegation in a matter of weeks. Hamas and Iran had a falling-out during the Syrian war when Iran was helping the Assad regime butcher hundreds of thousands of Syrian Sunnis, including Hamas’ allies in the Syrian Muslim Brotherhood. But now that the war is ending, the ties are being reestablished. Throughout the war, Iran’s support for Hamas’ rivals in Gaza, the more militant Palestinian Islamic Jihad, intensified. Now Iran would be happy for Hamas and PIJ to join forces in provoking some mayhem on the Gaza border, and deflect attention from Syria. Gaza – Iran’s entreaties notwithstanding, Gaza has its own troubles and </w:t>
      </w:r>
      <w:r w:rsidRPr="003F3FFB">
        <w:rPr>
          <w:rFonts w:asciiTheme="majorHAnsi" w:hAnsiTheme="majorHAnsi" w:cstheme="minorHAnsi"/>
          <w:sz w:val="24"/>
          <w:u w:val="single"/>
        </w:rPr>
        <w:t xml:space="preserve">while Hamas is happy to reestablish ties with Tehran, the </w:t>
      </w:r>
      <w:r w:rsidRPr="003F3FFB">
        <w:rPr>
          <w:rFonts w:asciiTheme="majorHAnsi" w:hAnsiTheme="majorHAnsi" w:cstheme="minorHAnsi"/>
          <w:sz w:val="24"/>
          <w:highlight w:val="cyan"/>
          <w:u w:val="single"/>
        </w:rPr>
        <w:t>movement’s interests</w:t>
      </w:r>
      <w:r w:rsidRPr="003F3FFB">
        <w:rPr>
          <w:rFonts w:asciiTheme="majorHAnsi" w:hAnsiTheme="majorHAnsi" w:cstheme="minorHAnsi"/>
          <w:sz w:val="24"/>
          <w:u w:val="single"/>
        </w:rPr>
        <w:t xml:space="preserve"> currently </w:t>
      </w:r>
      <w:r w:rsidRPr="003F3FFB">
        <w:rPr>
          <w:rFonts w:asciiTheme="majorHAnsi" w:hAnsiTheme="majorHAnsi" w:cstheme="minorHAnsi"/>
          <w:sz w:val="24"/>
          <w:highlight w:val="cyan"/>
          <w:u w:val="single"/>
        </w:rPr>
        <w:t>lie in Cairo</w:t>
      </w:r>
      <w:r w:rsidRPr="003F3FFB">
        <w:rPr>
          <w:rFonts w:asciiTheme="majorHAnsi" w:hAnsiTheme="majorHAnsi" w:cstheme="minorHAnsi"/>
          <w:sz w:val="14"/>
        </w:rPr>
        <w:t xml:space="preserve">, where its reconciliation agreement with Fatah was signed last month. Egypt wants Hamas to keep the peace in Gaza and to make sure the Strip doesn’t serve the ISIS fighters in Sinai as a logistical hub. If there was any doubt, particularly in Israel, that the reconciliation was yet another doomed-to-fail exercise, along came </w:t>
      </w:r>
      <w:r w:rsidRPr="003F3FFB">
        <w:rPr>
          <w:rFonts w:asciiTheme="majorHAnsi" w:hAnsiTheme="majorHAnsi" w:cstheme="minorHAnsi"/>
          <w:sz w:val="24"/>
          <w:u w:val="single"/>
        </w:rPr>
        <w:t>the demolition</w:t>
      </w:r>
      <w:r w:rsidRPr="003F3FFB">
        <w:rPr>
          <w:rFonts w:asciiTheme="majorHAnsi" w:hAnsiTheme="majorHAnsi" w:cstheme="minorHAnsi"/>
          <w:sz w:val="14"/>
        </w:rPr>
        <w:t xml:space="preserve"> on October 30 </w:t>
      </w:r>
      <w:r w:rsidRPr="003F3FFB">
        <w:rPr>
          <w:rFonts w:asciiTheme="majorHAnsi" w:hAnsiTheme="majorHAnsi" w:cstheme="minorHAnsi"/>
          <w:sz w:val="24"/>
          <w:u w:val="single"/>
        </w:rPr>
        <w:t>by Israel of a PIJ cross-border attack tunnel</w:t>
      </w:r>
      <w:r w:rsidRPr="003F3FFB">
        <w:rPr>
          <w:rFonts w:asciiTheme="majorHAnsi" w:hAnsiTheme="majorHAnsi" w:cstheme="minorHAnsi"/>
          <w:sz w:val="14"/>
        </w:rPr>
        <w:t xml:space="preserve">, killing at least 14 PIJ and Hamas members underground. </w:t>
      </w:r>
      <w:r w:rsidRPr="003F3FFB">
        <w:rPr>
          <w:rFonts w:asciiTheme="majorHAnsi" w:hAnsiTheme="majorHAnsi" w:cstheme="minorHAnsi"/>
          <w:sz w:val="24"/>
          <w:highlight w:val="cyan"/>
          <w:u w:val="single"/>
        </w:rPr>
        <w:t>In the past</w:t>
      </w:r>
      <w:r w:rsidRPr="003F3FFB">
        <w:rPr>
          <w:rFonts w:asciiTheme="majorHAnsi" w:hAnsiTheme="majorHAnsi" w:cstheme="minorHAnsi"/>
          <w:sz w:val="24"/>
          <w:u w:val="single"/>
        </w:rPr>
        <w:t>, there would have been</w:t>
      </w:r>
      <w:r w:rsidRPr="003F3FFB">
        <w:rPr>
          <w:rFonts w:asciiTheme="majorHAnsi" w:hAnsiTheme="majorHAnsi" w:cstheme="minorHAnsi"/>
          <w:sz w:val="14"/>
        </w:rPr>
        <w:t xml:space="preserve"> </w:t>
      </w:r>
      <w:r w:rsidRPr="003F3FFB">
        <w:rPr>
          <w:rStyle w:val="Emphasis"/>
          <w:rFonts w:asciiTheme="majorHAnsi" w:hAnsiTheme="majorHAnsi" w:cstheme="minorHAnsi"/>
          <w:highlight w:val="cyan"/>
        </w:rPr>
        <w:t>no question</w:t>
      </w:r>
      <w:r w:rsidRPr="003F3FFB">
        <w:rPr>
          <w:rFonts w:asciiTheme="majorHAnsi" w:hAnsiTheme="majorHAnsi" w:cstheme="minorHAnsi"/>
          <w:sz w:val="14"/>
          <w:highlight w:val="cyan"/>
        </w:rPr>
        <w:t xml:space="preserve"> </w:t>
      </w:r>
      <w:r w:rsidRPr="003F3FFB">
        <w:rPr>
          <w:rFonts w:asciiTheme="majorHAnsi" w:hAnsiTheme="majorHAnsi" w:cstheme="minorHAnsi"/>
          <w:sz w:val="24"/>
          <w:highlight w:val="cyan"/>
          <w:u w:val="single"/>
        </w:rPr>
        <w:t>of</w:t>
      </w:r>
      <w:r w:rsidRPr="003F3FFB">
        <w:rPr>
          <w:rFonts w:asciiTheme="majorHAnsi" w:hAnsiTheme="majorHAnsi" w:cstheme="minorHAnsi"/>
          <w:sz w:val="24"/>
          <w:u w:val="single"/>
        </w:rPr>
        <w:t xml:space="preserve"> such an operation ending without some form of </w:t>
      </w:r>
      <w:r w:rsidRPr="003F3FFB">
        <w:rPr>
          <w:rFonts w:asciiTheme="majorHAnsi" w:hAnsiTheme="majorHAnsi" w:cstheme="minorHAnsi"/>
          <w:sz w:val="24"/>
          <w:highlight w:val="cyan"/>
          <w:u w:val="single"/>
        </w:rPr>
        <w:t>retaliation</w:t>
      </w:r>
      <w:r w:rsidRPr="003F3FFB">
        <w:rPr>
          <w:rFonts w:asciiTheme="majorHAnsi" w:hAnsiTheme="majorHAnsi" w:cstheme="minorHAnsi"/>
          <w:sz w:val="14"/>
        </w:rPr>
        <w:t xml:space="preserve"> by Hamas and PIJ. </w:t>
      </w:r>
      <w:r w:rsidRPr="003F3FFB">
        <w:rPr>
          <w:rStyle w:val="Emphasis"/>
          <w:rFonts w:asciiTheme="majorHAnsi" w:hAnsiTheme="majorHAnsi" w:cstheme="minorHAnsi"/>
          <w:highlight w:val="cyan"/>
        </w:rPr>
        <w:t>But</w:t>
      </w:r>
      <w:r w:rsidRPr="003F3FFB">
        <w:rPr>
          <w:rStyle w:val="Emphasis"/>
          <w:rFonts w:asciiTheme="majorHAnsi" w:hAnsiTheme="majorHAnsi" w:cstheme="minorHAnsi"/>
        </w:rPr>
        <w:t xml:space="preserve"> instead</w:t>
      </w:r>
      <w:r w:rsidRPr="003F3FFB">
        <w:rPr>
          <w:rFonts w:asciiTheme="majorHAnsi" w:hAnsiTheme="majorHAnsi" w:cstheme="minorHAnsi"/>
          <w:sz w:val="14"/>
        </w:rPr>
        <w:t xml:space="preserve">, over a week later, </w:t>
      </w:r>
      <w:r w:rsidRPr="003F3FFB">
        <w:rPr>
          <w:rStyle w:val="Emphasis"/>
          <w:rFonts w:asciiTheme="majorHAnsi" w:hAnsiTheme="majorHAnsi" w:cstheme="minorHAnsi"/>
        </w:rPr>
        <w:t xml:space="preserve">we have </w:t>
      </w:r>
      <w:r w:rsidRPr="003F3FFB">
        <w:rPr>
          <w:rStyle w:val="Emphasis"/>
          <w:rFonts w:asciiTheme="majorHAnsi" w:hAnsiTheme="majorHAnsi" w:cstheme="minorHAnsi"/>
          <w:highlight w:val="cyan"/>
        </w:rPr>
        <w:t xml:space="preserve">yet to see </w:t>
      </w:r>
      <w:r w:rsidRPr="003F3FFB">
        <w:rPr>
          <w:rStyle w:val="Emphasis"/>
          <w:rFonts w:asciiTheme="majorHAnsi" w:hAnsiTheme="majorHAnsi" w:cstheme="minorHAnsi"/>
        </w:rPr>
        <w:t xml:space="preserve">any </w:t>
      </w:r>
      <w:r w:rsidRPr="003F3FFB">
        <w:rPr>
          <w:rStyle w:val="Emphasis"/>
          <w:rFonts w:asciiTheme="majorHAnsi" w:hAnsiTheme="majorHAnsi" w:cstheme="minorHAnsi"/>
          <w:highlight w:val="cyan"/>
        </w:rPr>
        <w:t>escalation</w:t>
      </w:r>
      <w:r w:rsidRPr="003F3FFB">
        <w:rPr>
          <w:rFonts w:asciiTheme="majorHAnsi" w:hAnsiTheme="majorHAnsi" w:cstheme="minorHAnsi"/>
          <w:sz w:val="14"/>
        </w:rPr>
        <w:t xml:space="preserve">. Hamas has forced PIJ to keep the unofficial truce that has been in force with Israel since the summer of 2014. </w:t>
      </w:r>
      <w:r w:rsidRPr="003F3FFB">
        <w:rPr>
          <w:rFonts w:asciiTheme="majorHAnsi" w:hAnsiTheme="majorHAnsi" w:cstheme="minorHAnsi"/>
          <w:sz w:val="24"/>
          <w:u w:val="single"/>
        </w:rPr>
        <w:t>Hamas</w:t>
      </w:r>
      <w:r w:rsidRPr="003F3FFB">
        <w:rPr>
          <w:rFonts w:asciiTheme="majorHAnsi" w:hAnsiTheme="majorHAnsi" w:cstheme="minorHAnsi"/>
          <w:sz w:val="14"/>
        </w:rPr>
        <w:t xml:space="preserve"> – The ruling movement in the Strip hasn’t converted to Zionism but the continued closure of Gaza and its worsening economic situation – </w:t>
      </w:r>
      <w:r w:rsidRPr="003F3FFB">
        <w:rPr>
          <w:rFonts w:asciiTheme="majorHAnsi" w:hAnsiTheme="majorHAnsi" w:cstheme="minorHAnsi"/>
          <w:sz w:val="24"/>
          <w:highlight w:val="cyan"/>
          <w:u w:val="single"/>
        </w:rPr>
        <w:t>intensified by</w:t>
      </w:r>
      <w:r w:rsidRPr="003F3FFB">
        <w:rPr>
          <w:rFonts w:asciiTheme="majorHAnsi" w:hAnsiTheme="majorHAnsi" w:cstheme="minorHAnsi"/>
          <w:sz w:val="24"/>
          <w:u w:val="single"/>
        </w:rPr>
        <w:t xml:space="preserve"> the </w:t>
      </w:r>
      <w:r w:rsidRPr="003F3FFB">
        <w:rPr>
          <w:rFonts w:asciiTheme="majorHAnsi" w:hAnsiTheme="majorHAnsi" w:cstheme="minorHAnsi"/>
          <w:sz w:val="24"/>
          <w:highlight w:val="cyan"/>
          <w:u w:val="single"/>
        </w:rPr>
        <w:t>sanctions</w:t>
      </w:r>
      <w:r w:rsidRPr="003F3FFB">
        <w:rPr>
          <w:rFonts w:asciiTheme="majorHAnsi" w:hAnsiTheme="majorHAnsi" w:cstheme="minorHAnsi"/>
          <w:sz w:val="24"/>
          <w:u w:val="single"/>
        </w:rPr>
        <w:t xml:space="preserve"> put in place</w:t>
      </w:r>
      <w:r w:rsidRPr="003F3FFB">
        <w:rPr>
          <w:rFonts w:asciiTheme="majorHAnsi" w:hAnsiTheme="majorHAnsi" w:cstheme="minorHAnsi"/>
          <w:sz w:val="14"/>
        </w:rPr>
        <w:t xml:space="preserve"> during the last few months by the Fatah-dominated Palestinian Authority, have led Hamas’ new “prime minister” in Gaza, Yahya Sinwar, to the unavoidable conclusion that he </w:t>
      </w:r>
      <w:r w:rsidRPr="003F3FFB">
        <w:rPr>
          <w:rFonts w:asciiTheme="majorHAnsi" w:hAnsiTheme="majorHAnsi" w:cstheme="minorHAnsi"/>
          <w:sz w:val="24"/>
          <w:u w:val="single"/>
        </w:rPr>
        <w:t>must find a way</w:t>
      </w:r>
      <w:r w:rsidRPr="003F3FFB">
        <w:rPr>
          <w:rFonts w:asciiTheme="majorHAnsi" w:hAnsiTheme="majorHAnsi" w:cstheme="minorHAnsi"/>
          <w:sz w:val="14"/>
        </w:rPr>
        <w:t xml:space="preserve"> for now </w:t>
      </w:r>
      <w:r w:rsidRPr="003F3FFB">
        <w:rPr>
          <w:rFonts w:asciiTheme="majorHAnsi" w:hAnsiTheme="majorHAnsi" w:cstheme="minorHAnsi"/>
          <w:sz w:val="24"/>
          <w:u w:val="single"/>
        </w:rPr>
        <w:t>of cooperating</w:t>
      </w:r>
      <w:r w:rsidRPr="003F3FFB">
        <w:rPr>
          <w:rFonts w:asciiTheme="majorHAnsi" w:hAnsiTheme="majorHAnsi" w:cstheme="minorHAnsi"/>
          <w:sz w:val="14"/>
        </w:rPr>
        <w:t xml:space="preserve"> both </w:t>
      </w:r>
      <w:r w:rsidRPr="003F3FFB">
        <w:rPr>
          <w:rFonts w:asciiTheme="majorHAnsi" w:hAnsiTheme="majorHAnsi" w:cstheme="minorHAnsi"/>
          <w:sz w:val="24"/>
          <w:u w:val="single"/>
        </w:rPr>
        <w:t>with</w:t>
      </w:r>
      <w:r w:rsidRPr="003F3FFB">
        <w:rPr>
          <w:rFonts w:asciiTheme="majorHAnsi" w:hAnsiTheme="majorHAnsi" w:cstheme="minorHAnsi"/>
          <w:sz w:val="14"/>
        </w:rPr>
        <w:t xml:space="preserve"> neighboring </w:t>
      </w:r>
      <w:r w:rsidRPr="003F3FFB">
        <w:rPr>
          <w:rFonts w:asciiTheme="majorHAnsi" w:hAnsiTheme="majorHAnsi" w:cstheme="minorHAnsi"/>
          <w:sz w:val="24"/>
          <w:u w:val="single"/>
        </w:rPr>
        <w:t>Egypt and the PA</w:t>
      </w:r>
      <w:r w:rsidRPr="003F3FFB">
        <w:rPr>
          <w:rFonts w:asciiTheme="majorHAnsi" w:hAnsiTheme="majorHAnsi" w:cstheme="minorHAnsi"/>
          <w:sz w:val="14"/>
        </w:rPr>
        <w:t xml:space="preserve">. It was either that or lose any capability of maintaining control in the Strip. Sinwar is a hardliner who sat for many years in Israeli prisons, but he is Gaza-born and understands local politics. Saleh al-Arouri, deputy chief of Hamas’ political bureau, Sinwar’s rival and the leader of the delegations to Tehran, does not have any responsibility for Gaza. </w:t>
      </w:r>
      <w:r w:rsidRPr="003F3FFB">
        <w:rPr>
          <w:rFonts w:asciiTheme="majorHAnsi" w:hAnsiTheme="majorHAnsi" w:cstheme="minorHAnsi"/>
          <w:sz w:val="24"/>
          <w:u w:val="single"/>
        </w:rPr>
        <w:t>Hamas isn’t giving up its rocket arsenal</w:t>
      </w:r>
      <w:r w:rsidRPr="003F3FFB">
        <w:rPr>
          <w:rFonts w:asciiTheme="majorHAnsi" w:hAnsiTheme="majorHAnsi" w:cstheme="minorHAnsi"/>
          <w:sz w:val="14"/>
        </w:rPr>
        <w:t xml:space="preserve"> or tunnel network in the Strip, </w:t>
      </w:r>
      <w:r w:rsidRPr="003F3FFB">
        <w:rPr>
          <w:rStyle w:val="Emphasis"/>
          <w:rFonts w:asciiTheme="majorHAnsi" w:hAnsiTheme="majorHAnsi" w:cstheme="minorHAnsi"/>
        </w:rPr>
        <w:t>but it urgently needs to ease humanitarian conditions</w:t>
      </w:r>
      <w:r w:rsidRPr="003F3FFB">
        <w:rPr>
          <w:rFonts w:asciiTheme="majorHAnsi" w:hAnsiTheme="majorHAnsi" w:cstheme="minorHAnsi"/>
          <w:sz w:val="14"/>
        </w:rPr>
        <w:t xml:space="preserve"> there </w:t>
      </w:r>
      <w:r w:rsidRPr="003F3FFB">
        <w:rPr>
          <w:rFonts w:asciiTheme="majorHAnsi" w:hAnsiTheme="majorHAnsi" w:cstheme="minorHAnsi"/>
          <w:sz w:val="24"/>
          <w:u w:val="single"/>
        </w:rPr>
        <w:t>and the only way of doing so is by means of an alliance with Egypt and a</w:t>
      </w:r>
      <w:r w:rsidRPr="003F3FFB">
        <w:rPr>
          <w:rFonts w:asciiTheme="majorHAnsi" w:hAnsiTheme="majorHAnsi" w:cstheme="minorHAnsi"/>
          <w:sz w:val="14"/>
        </w:rPr>
        <w:t xml:space="preserve">n uneasy </w:t>
      </w:r>
      <w:r w:rsidRPr="003F3FFB">
        <w:rPr>
          <w:rFonts w:asciiTheme="majorHAnsi" w:hAnsiTheme="majorHAnsi" w:cstheme="minorHAnsi"/>
          <w:sz w:val="24"/>
          <w:u w:val="single"/>
        </w:rPr>
        <w:t>rapprochement with the PA. Another round of destructive warfare with Israel will jeopardize the agreement and Sinwar</w:t>
      </w:r>
      <w:r w:rsidRPr="003F3FFB">
        <w:rPr>
          <w:rFonts w:asciiTheme="majorHAnsi" w:hAnsiTheme="majorHAnsi" w:cstheme="minorHAnsi"/>
          <w:sz w:val="14"/>
        </w:rPr>
        <w:t xml:space="preserve">, for now, won’t let that happen and is meanwhile preventing PIJ from retaliating. No matter what Iran wants. Egypt – Not too long ago, Egypt would have been counted as the major Arab element in the regional anti-Iran coalition. But its ongoing political and economic weakness has forced it to curb its wider designs and focus mainly on skirmishing with ISIS in Sinai, where a few hundred of the militant organization's fighters are still tying up a large part of Egypt's huge and well-equipped army. Egypt is probably the only nation that is about to lose out due to the elimination of the ISIS strongholds in Iraq and Syria. The remnants of ISIS are now relocating to neighboring Libya and the organization may focus more of its remaining resources on Sinai. It would have been happy to see others carrying on the wars further afield, while focusing on affairs closer to home. Like Gaza, for example. Effectively, </w:t>
      </w:r>
      <w:r w:rsidRPr="003F3FFB">
        <w:rPr>
          <w:rFonts w:asciiTheme="majorHAnsi" w:hAnsiTheme="majorHAnsi" w:cstheme="minorHAnsi"/>
          <w:sz w:val="24"/>
          <w:u w:val="single"/>
        </w:rPr>
        <w:t>Egypt has abdicated its historic mission to lead the Arab Sunni camp</w:t>
      </w:r>
      <w:r w:rsidRPr="003F3FFB">
        <w:rPr>
          <w:rFonts w:asciiTheme="majorHAnsi" w:hAnsiTheme="majorHAnsi" w:cstheme="minorHAnsi"/>
          <w:sz w:val="14"/>
        </w:rPr>
        <w:t xml:space="preserve">, leaving the Saudis in charge. Saudi Arabia – The last few days’ events in Riyadh have astonished veteran watchers of the House of Saud. Multiple arrests over allegations of corruption of once-senior officials, including a number of royal princes; appointments to key positions of men close to Crown Prince Mohammed Bin Salman (aka MBS); a mysterious helicopter crash; and the summoning of Saudi clients such as Lebanese Prime Minister Saad Hariri, who chose on Saturday to announce his resignation from Riyadh, and Palestinian President Mahmoud Abbas – all this has pundits trying to work out a common motive, aside from just another move by MBS to consolidate his grip over the kingdom. One popular theory regarding Hariri’s resignation is that he fled to Riyadh, or was ordered there, so he would not be implicated in an impending military attack by Israel on Lebanon, with Saudi backing, or an attack on Iran’s main proxy in Beirut, Hezbollah. The fact that Hezbollah has been accused of an assassination attempt on Hariri strengthened this theory. </w:t>
      </w:r>
      <w:r w:rsidRPr="003F3FFB">
        <w:rPr>
          <w:rFonts w:asciiTheme="majorHAnsi" w:hAnsiTheme="majorHAnsi" w:cstheme="minorHAnsi"/>
          <w:sz w:val="24"/>
          <w:u w:val="single"/>
        </w:rPr>
        <w:t xml:space="preserve">The </w:t>
      </w:r>
      <w:r w:rsidRPr="003F3FFB">
        <w:rPr>
          <w:rFonts w:asciiTheme="majorHAnsi" w:hAnsiTheme="majorHAnsi" w:cstheme="minorHAnsi"/>
          <w:sz w:val="24"/>
          <w:highlight w:val="cyan"/>
          <w:u w:val="single"/>
        </w:rPr>
        <w:t>Saudis</w:t>
      </w:r>
      <w:r w:rsidRPr="003F3FFB">
        <w:rPr>
          <w:rFonts w:asciiTheme="majorHAnsi" w:hAnsiTheme="majorHAnsi" w:cstheme="minorHAnsi"/>
          <w:sz w:val="24"/>
          <w:u w:val="single"/>
        </w:rPr>
        <w:t xml:space="preserve"> would certainly love to have their Iranian rivals punished</w:t>
      </w:r>
      <w:r w:rsidRPr="003F3FFB">
        <w:rPr>
          <w:rFonts w:asciiTheme="majorHAnsi" w:hAnsiTheme="majorHAnsi" w:cstheme="minorHAnsi"/>
          <w:sz w:val="14"/>
        </w:rPr>
        <w:t xml:space="preserve"> at this point, in some way or another, and Hezbollah would be a good target. </w:t>
      </w:r>
      <w:r w:rsidRPr="003F3FFB">
        <w:rPr>
          <w:rStyle w:val="Emphasis"/>
          <w:rFonts w:asciiTheme="majorHAnsi" w:hAnsiTheme="majorHAnsi" w:cstheme="minorHAnsi"/>
        </w:rPr>
        <w:t xml:space="preserve">The </w:t>
      </w:r>
      <w:r w:rsidRPr="003F3FFB">
        <w:rPr>
          <w:rStyle w:val="Emphasis"/>
          <w:rFonts w:asciiTheme="majorHAnsi" w:hAnsiTheme="majorHAnsi" w:cstheme="minorHAnsi"/>
          <w:highlight w:val="cyan"/>
        </w:rPr>
        <w:t>regime</w:t>
      </w:r>
      <w:r w:rsidRPr="003F3FFB">
        <w:rPr>
          <w:rStyle w:val="Emphasis"/>
          <w:rFonts w:asciiTheme="majorHAnsi" w:hAnsiTheme="majorHAnsi" w:cstheme="minorHAnsi"/>
        </w:rPr>
        <w:t xml:space="preserve"> in Riyadh </w:t>
      </w:r>
      <w:r w:rsidRPr="003F3FFB">
        <w:rPr>
          <w:rStyle w:val="Emphasis"/>
          <w:rFonts w:asciiTheme="majorHAnsi" w:hAnsiTheme="majorHAnsi" w:cstheme="minorHAnsi"/>
          <w:highlight w:val="cyan"/>
        </w:rPr>
        <w:t>is in no position to launch a war</w:t>
      </w:r>
      <w:r w:rsidRPr="003F3FFB">
        <w:rPr>
          <w:rStyle w:val="Emphasis"/>
          <w:rFonts w:asciiTheme="majorHAnsi" w:hAnsiTheme="majorHAnsi" w:cstheme="minorHAnsi"/>
        </w:rPr>
        <w:t xml:space="preserve"> itself</w:t>
      </w:r>
      <w:r w:rsidRPr="003F3FFB">
        <w:rPr>
          <w:rFonts w:asciiTheme="majorHAnsi" w:hAnsiTheme="majorHAnsi" w:cstheme="minorHAnsi"/>
          <w:sz w:val="14"/>
        </w:rPr>
        <w:t xml:space="preserve"> against Iran. </w:t>
      </w:r>
      <w:r w:rsidRPr="003F3FFB">
        <w:rPr>
          <w:rFonts w:asciiTheme="majorHAnsi" w:hAnsiTheme="majorHAnsi" w:cstheme="minorHAnsi"/>
          <w:sz w:val="24"/>
          <w:u w:val="single"/>
        </w:rPr>
        <w:t xml:space="preserve">For the last two-and-a-half years, the </w:t>
      </w:r>
      <w:r w:rsidRPr="003F3FFB">
        <w:rPr>
          <w:rFonts w:asciiTheme="majorHAnsi" w:hAnsiTheme="majorHAnsi" w:cstheme="minorHAnsi"/>
          <w:sz w:val="24"/>
          <w:highlight w:val="cyan"/>
          <w:u w:val="single"/>
        </w:rPr>
        <w:t>Saudi</w:t>
      </w:r>
      <w:r w:rsidRPr="003F3FFB">
        <w:rPr>
          <w:rFonts w:asciiTheme="majorHAnsi" w:hAnsiTheme="majorHAnsi" w:cstheme="minorHAnsi"/>
          <w:sz w:val="24"/>
          <w:u w:val="single"/>
        </w:rPr>
        <w:t xml:space="preserve">s have been engaging in a </w:t>
      </w:r>
      <w:r w:rsidRPr="003F3FFB">
        <w:rPr>
          <w:rFonts w:asciiTheme="majorHAnsi" w:hAnsiTheme="majorHAnsi" w:cstheme="minorHAnsi"/>
          <w:sz w:val="24"/>
          <w:highlight w:val="cyan"/>
          <w:u w:val="single"/>
        </w:rPr>
        <w:t>war</w:t>
      </w:r>
      <w:r w:rsidRPr="003F3FFB">
        <w:rPr>
          <w:rFonts w:asciiTheme="majorHAnsi" w:hAnsiTheme="majorHAnsi" w:cstheme="minorHAnsi"/>
          <w:sz w:val="24"/>
          <w:u w:val="single"/>
        </w:rPr>
        <w:t xml:space="preserve"> against the Iranian-backed Houthis</w:t>
      </w:r>
      <w:r w:rsidRPr="003F3FFB">
        <w:rPr>
          <w:rFonts w:asciiTheme="majorHAnsi" w:hAnsiTheme="majorHAnsi" w:cstheme="minorHAnsi"/>
          <w:sz w:val="14"/>
        </w:rPr>
        <w:t xml:space="preserve"> in Yemen, </w:t>
      </w:r>
      <w:r w:rsidRPr="003F3FFB">
        <w:rPr>
          <w:rStyle w:val="Emphasis"/>
          <w:rFonts w:asciiTheme="majorHAnsi" w:hAnsiTheme="majorHAnsi" w:cstheme="minorHAnsi"/>
        </w:rPr>
        <w:t xml:space="preserve">which </w:t>
      </w:r>
      <w:r w:rsidRPr="003F3FFB">
        <w:rPr>
          <w:rStyle w:val="Emphasis"/>
          <w:rFonts w:asciiTheme="majorHAnsi" w:hAnsiTheme="majorHAnsi" w:cstheme="minorHAnsi"/>
          <w:highlight w:val="cyan"/>
        </w:rPr>
        <w:t>has been</w:t>
      </w:r>
      <w:r w:rsidRPr="003F3FFB">
        <w:rPr>
          <w:rStyle w:val="Emphasis"/>
          <w:rFonts w:asciiTheme="majorHAnsi" w:hAnsiTheme="majorHAnsi" w:cstheme="minorHAnsi"/>
        </w:rPr>
        <w:t xml:space="preserve"> so </w:t>
      </w:r>
      <w:r w:rsidRPr="003F3FFB">
        <w:rPr>
          <w:rStyle w:val="Emphasis"/>
          <w:rFonts w:asciiTheme="majorHAnsi" w:hAnsiTheme="majorHAnsi" w:cstheme="minorHAnsi"/>
          <w:highlight w:val="cyan"/>
        </w:rPr>
        <w:t>unsuccessful</w:t>
      </w:r>
      <w:r w:rsidRPr="003F3FFB">
        <w:rPr>
          <w:rStyle w:val="Emphasis"/>
          <w:rFonts w:asciiTheme="majorHAnsi" w:hAnsiTheme="majorHAnsi" w:cstheme="minorHAnsi"/>
        </w:rPr>
        <w:t xml:space="preserve"> that</w:t>
      </w:r>
      <w:r w:rsidRPr="003F3FFB">
        <w:rPr>
          <w:rFonts w:asciiTheme="majorHAnsi" w:hAnsiTheme="majorHAnsi" w:cstheme="minorHAnsi"/>
          <w:sz w:val="14"/>
        </w:rPr>
        <w:t xml:space="preserve"> on Friday night, </w:t>
      </w:r>
      <w:r w:rsidRPr="003F3FFB">
        <w:rPr>
          <w:rStyle w:val="Emphasis"/>
          <w:rFonts w:asciiTheme="majorHAnsi" w:hAnsiTheme="majorHAnsi" w:cstheme="minorHAnsi"/>
        </w:rPr>
        <w:t>the Houthis were capable of taunting the Saudis by firing a ballistic missile at Riyadh</w:t>
      </w:r>
      <w:r w:rsidRPr="003F3FFB">
        <w:rPr>
          <w:rFonts w:asciiTheme="majorHAnsi" w:hAnsiTheme="majorHAnsi" w:cstheme="minorHAnsi"/>
          <w:sz w:val="14"/>
        </w:rPr>
        <w:t xml:space="preserve"> airport. </w:t>
      </w:r>
      <w:r w:rsidRPr="003F3FFB">
        <w:rPr>
          <w:rFonts w:asciiTheme="majorHAnsi" w:hAnsiTheme="majorHAnsi" w:cstheme="minorHAnsi"/>
          <w:sz w:val="24"/>
          <w:u w:val="single"/>
        </w:rPr>
        <w:t xml:space="preserve">The Saudis are </w:t>
      </w:r>
      <w:r w:rsidRPr="003F3FFB">
        <w:rPr>
          <w:rFonts w:asciiTheme="majorHAnsi" w:hAnsiTheme="majorHAnsi" w:cstheme="minorHAnsi"/>
          <w:sz w:val="24"/>
          <w:highlight w:val="cyan"/>
          <w:u w:val="single"/>
        </w:rPr>
        <w:t>unlikely</w:t>
      </w:r>
      <w:r w:rsidRPr="003F3FFB">
        <w:rPr>
          <w:rFonts w:asciiTheme="majorHAnsi" w:hAnsiTheme="majorHAnsi" w:cstheme="minorHAnsi"/>
          <w:sz w:val="24"/>
          <w:u w:val="single"/>
        </w:rPr>
        <w:t xml:space="preserve"> </w:t>
      </w:r>
      <w:r w:rsidRPr="003F3FFB">
        <w:rPr>
          <w:rFonts w:asciiTheme="majorHAnsi" w:hAnsiTheme="majorHAnsi" w:cstheme="minorHAnsi"/>
          <w:sz w:val="24"/>
          <w:highlight w:val="cyan"/>
          <w:u w:val="single"/>
        </w:rPr>
        <w:t>to risk</w:t>
      </w:r>
      <w:r w:rsidRPr="003F3FFB">
        <w:rPr>
          <w:rFonts w:asciiTheme="majorHAnsi" w:hAnsiTheme="majorHAnsi" w:cstheme="minorHAnsi"/>
          <w:sz w:val="24"/>
          <w:u w:val="single"/>
        </w:rPr>
        <w:t xml:space="preserve"> a cross-Gulf </w:t>
      </w:r>
      <w:r w:rsidRPr="003F3FFB">
        <w:rPr>
          <w:rFonts w:asciiTheme="majorHAnsi" w:hAnsiTheme="majorHAnsi" w:cstheme="minorHAnsi"/>
          <w:sz w:val="24"/>
          <w:highlight w:val="cyan"/>
          <w:u w:val="single"/>
        </w:rPr>
        <w:t>offensive</w:t>
      </w:r>
      <w:r w:rsidRPr="003F3FFB">
        <w:rPr>
          <w:rFonts w:asciiTheme="majorHAnsi" w:hAnsiTheme="majorHAnsi" w:cstheme="minorHAnsi"/>
          <w:sz w:val="24"/>
          <w:u w:val="single"/>
        </w:rPr>
        <w:t xml:space="preserve"> with the much more powerful Iranians</w:t>
      </w:r>
      <w:r w:rsidRPr="003F3FFB">
        <w:rPr>
          <w:rFonts w:asciiTheme="majorHAnsi" w:hAnsiTheme="majorHAnsi" w:cstheme="minorHAnsi"/>
          <w:sz w:val="14"/>
        </w:rPr>
        <w:t xml:space="preserve">. Especially when MBS is so busy with internal politics. But will Hezbollah respond in any way to the accusations? </w:t>
      </w:r>
      <w:r w:rsidRPr="003F3FFB">
        <w:rPr>
          <w:rFonts w:asciiTheme="majorHAnsi" w:hAnsiTheme="majorHAnsi" w:cstheme="minorHAnsi"/>
          <w:sz w:val="24"/>
          <w:highlight w:val="cyan"/>
          <w:u w:val="single"/>
        </w:rPr>
        <w:t>Hezbollah</w:t>
      </w:r>
      <w:r w:rsidRPr="003F3FFB">
        <w:rPr>
          <w:rFonts w:asciiTheme="majorHAnsi" w:hAnsiTheme="majorHAnsi" w:cstheme="minorHAnsi"/>
          <w:sz w:val="14"/>
        </w:rPr>
        <w:t xml:space="preserve"> – After fighting for over six years in Syria as Iran’s vanguard, Hezbollah can credit itself with some impressive victories and has accumulated major experience – both in the use of advanced weaponry, and in the command and control of military formations as large as brigade-size units. But they </w:t>
      </w:r>
      <w:r w:rsidRPr="003F3FFB">
        <w:rPr>
          <w:rFonts w:asciiTheme="majorHAnsi" w:hAnsiTheme="majorHAnsi" w:cstheme="minorHAnsi"/>
          <w:sz w:val="24"/>
          <w:u w:val="single"/>
        </w:rPr>
        <w:t xml:space="preserve">have </w:t>
      </w:r>
      <w:r w:rsidRPr="003F3FFB">
        <w:rPr>
          <w:rFonts w:asciiTheme="majorHAnsi" w:hAnsiTheme="majorHAnsi" w:cstheme="minorHAnsi"/>
          <w:sz w:val="24"/>
          <w:highlight w:val="cyan"/>
          <w:u w:val="single"/>
        </w:rPr>
        <w:t>lost</w:t>
      </w:r>
      <w:r w:rsidRPr="003F3FFB">
        <w:rPr>
          <w:rFonts w:asciiTheme="majorHAnsi" w:hAnsiTheme="majorHAnsi" w:cstheme="minorHAnsi"/>
          <w:sz w:val="24"/>
          <w:u w:val="single"/>
        </w:rPr>
        <w:t xml:space="preserve"> at least 800 men</w:t>
      </w:r>
      <w:r w:rsidRPr="003F3FFB">
        <w:rPr>
          <w:rFonts w:asciiTheme="majorHAnsi" w:hAnsiTheme="majorHAnsi" w:cstheme="minorHAnsi"/>
          <w:sz w:val="14"/>
        </w:rPr>
        <w:t xml:space="preserve"> in the fighting </w:t>
      </w:r>
      <w:r w:rsidRPr="003F3FFB">
        <w:rPr>
          <w:rFonts w:asciiTheme="majorHAnsi" w:hAnsiTheme="majorHAnsi" w:cstheme="minorHAnsi"/>
          <w:sz w:val="24"/>
          <w:u w:val="single"/>
        </w:rPr>
        <w:t>and thousands</w:t>
      </w:r>
      <w:r w:rsidRPr="003F3FFB">
        <w:rPr>
          <w:rFonts w:asciiTheme="majorHAnsi" w:hAnsiTheme="majorHAnsi" w:cstheme="minorHAnsi"/>
          <w:sz w:val="14"/>
        </w:rPr>
        <w:t xml:space="preserve"> more </w:t>
      </w:r>
      <w:r w:rsidRPr="003F3FFB">
        <w:rPr>
          <w:rFonts w:asciiTheme="majorHAnsi" w:hAnsiTheme="majorHAnsi" w:cstheme="minorHAnsi"/>
          <w:sz w:val="24"/>
          <w:u w:val="single"/>
        </w:rPr>
        <w:t>have been wounded</w:t>
      </w:r>
      <w:r w:rsidRPr="003F3FFB">
        <w:rPr>
          <w:rFonts w:asciiTheme="majorHAnsi" w:hAnsiTheme="majorHAnsi" w:cstheme="minorHAnsi"/>
          <w:sz w:val="14"/>
        </w:rPr>
        <w:t xml:space="preserve"> – </w:t>
      </w:r>
      <w:r w:rsidRPr="003F3FFB">
        <w:rPr>
          <w:rStyle w:val="Emphasis"/>
          <w:rFonts w:asciiTheme="majorHAnsi" w:hAnsiTheme="majorHAnsi" w:cstheme="minorHAnsi"/>
        </w:rPr>
        <w:t>totalling about one-</w:t>
      </w:r>
      <w:r w:rsidRPr="003F3FFB">
        <w:rPr>
          <w:rStyle w:val="Emphasis"/>
          <w:rFonts w:asciiTheme="majorHAnsi" w:hAnsiTheme="majorHAnsi" w:cstheme="minorHAnsi"/>
          <w:highlight w:val="cyan"/>
        </w:rPr>
        <w:t>quarter of</w:t>
      </w:r>
      <w:r w:rsidRPr="003F3FFB">
        <w:rPr>
          <w:rStyle w:val="Emphasis"/>
          <w:rFonts w:asciiTheme="majorHAnsi" w:hAnsiTheme="majorHAnsi" w:cstheme="minorHAnsi"/>
        </w:rPr>
        <w:t xml:space="preserve"> Hezbollah’s </w:t>
      </w:r>
      <w:r w:rsidRPr="003F3FFB">
        <w:rPr>
          <w:rStyle w:val="Emphasis"/>
          <w:rFonts w:asciiTheme="majorHAnsi" w:hAnsiTheme="majorHAnsi" w:cstheme="minorHAnsi"/>
          <w:highlight w:val="cyan"/>
        </w:rPr>
        <w:t>original force</w:t>
      </w:r>
      <w:r w:rsidRPr="003F3FFB">
        <w:rPr>
          <w:rFonts w:asciiTheme="majorHAnsi" w:hAnsiTheme="majorHAnsi" w:cstheme="minorHAnsi"/>
          <w:sz w:val="14"/>
        </w:rPr>
        <w:t xml:space="preserve"> at the start of the war. Thousands of new conscripts have been trained and sent to Syria but while this has widened the ranks, it has also fed resentment back home in Lebanon where many, including some within the Shi’a community, feel that Hezbollah has long ago ceased to serve as a Lebanese “resistance” force and is now holding the country hostage, in the service of Iran. </w:t>
      </w:r>
      <w:r w:rsidRPr="003F3FFB">
        <w:rPr>
          <w:rFonts w:asciiTheme="majorHAnsi" w:hAnsiTheme="majorHAnsi" w:cstheme="minorHAnsi"/>
          <w:sz w:val="24"/>
          <w:u w:val="single"/>
        </w:rPr>
        <w:t xml:space="preserve">Militarily, Hezbollah is in </w:t>
      </w:r>
      <w:r w:rsidRPr="003F3FFB">
        <w:rPr>
          <w:rStyle w:val="Emphasis"/>
          <w:rFonts w:asciiTheme="majorHAnsi" w:hAnsiTheme="majorHAnsi" w:cstheme="minorHAnsi"/>
          <w:highlight w:val="cyan"/>
        </w:rPr>
        <w:t>no condition to launch an attack</w:t>
      </w:r>
      <w:r w:rsidRPr="003F3FFB">
        <w:rPr>
          <w:rStyle w:val="Emphasis"/>
          <w:rFonts w:asciiTheme="majorHAnsi" w:hAnsiTheme="majorHAnsi" w:cstheme="minorHAnsi"/>
        </w:rPr>
        <w:t xml:space="preserve"> on Israel.</w:t>
      </w:r>
      <w:r w:rsidRPr="003F3FFB">
        <w:rPr>
          <w:rFonts w:asciiTheme="majorHAnsi" w:hAnsiTheme="majorHAnsi" w:cstheme="minorHAnsi"/>
          <w:sz w:val="14"/>
        </w:rPr>
        <w:t xml:space="preserve"> </w:t>
      </w:r>
      <w:r w:rsidRPr="003F3FFB">
        <w:rPr>
          <w:rFonts w:asciiTheme="majorHAnsi" w:hAnsiTheme="majorHAnsi" w:cstheme="minorHAnsi"/>
          <w:sz w:val="24"/>
          <w:u w:val="single"/>
        </w:rPr>
        <w:t>It is still fighting in a number of locations in Syria and has to rebuild its units before embarking on a new war</w:t>
      </w:r>
      <w:r w:rsidRPr="003F3FFB">
        <w:rPr>
          <w:rFonts w:asciiTheme="majorHAnsi" w:hAnsiTheme="majorHAnsi" w:cstheme="minorHAnsi"/>
          <w:sz w:val="14"/>
        </w:rPr>
        <w:t xml:space="preserve">. Eighteen months after the death of its military commander, Mustafa Badreddine – almost certainly an assassination carried out by Hezbollah leader Hassan Nasrallah, at Iran’s urging – a replacement has yet to be announced. Nasrallah has lost the standing he enjoyed in the Arab world following the Second Lebanon War in 2006. He’s no longer seen as the plucky resistance fighter, but rather as the murderer of Syrian resistance fighters. </w:t>
      </w:r>
      <w:r w:rsidRPr="003F3FFB">
        <w:rPr>
          <w:rFonts w:asciiTheme="majorHAnsi" w:hAnsiTheme="majorHAnsi" w:cstheme="minorHAnsi"/>
          <w:sz w:val="24"/>
          <w:u w:val="single"/>
        </w:rPr>
        <w:t xml:space="preserve">Another </w:t>
      </w:r>
      <w:r w:rsidRPr="003F3FFB">
        <w:rPr>
          <w:rFonts w:asciiTheme="majorHAnsi" w:hAnsiTheme="majorHAnsi" w:cstheme="minorHAnsi"/>
          <w:sz w:val="24"/>
          <w:highlight w:val="cyan"/>
          <w:u w:val="single"/>
        </w:rPr>
        <w:t>war with Israel</w:t>
      </w:r>
      <w:r w:rsidRPr="003F3FFB">
        <w:rPr>
          <w:rFonts w:asciiTheme="majorHAnsi" w:hAnsiTheme="majorHAnsi" w:cstheme="minorHAnsi"/>
          <w:sz w:val="14"/>
        </w:rPr>
        <w:t xml:space="preserve">, with the prospect of rehabilitating his image, </w:t>
      </w:r>
      <w:r w:rsidRPr="003F3FFB">
        <w:rPr>
          <w:rFonts w:asciiTheme="majorHAnsi" w:hAnsiTheme="majorHAnsi" w:cstheme="minorHAnsi"/>
          <w:sz w:val="24"/>
          <w:u w:val="single"/>
        </w:rPr>
        <w:t xml:space="preserve">may seem </w:t>
      </w:r>
      <w:r w:rsidRPr="003F3FFB">
        <w:rPr>
          <w:rFonts w:asciiTheme="majorHAnsi" w:hAnsiTheme="majorHAnsi"/>
          <w:sz w:val="24"/>
          <w:highlight w:val="cyan"/>
          <w:u w:val="single"/>
        </w:rPr>
        <w:t>tempting</w:t>
      </w:r>
      <w:r w:rsidRPr="003F3FFB">
        <w:rPr>
          <w:rFonts w:asciiTheme="majorHAnsi" w:hAnsiTheme="majorHAnsi" w:cstheme="minorHAnsi"/>
          <w:sz w:val="14"/>
          <w:highlight w:val="cyan"/>
        </w:rPr>
        <w:t xml:space="preserve">, </w:t>
      </w:r>
      <w:r w:rsidRPr="003F3FFB">
        <w:rPr>
          <w:rFonts w:asciiTheme="majorHAnsi" w:hAnsiTheme="majorHAnsi" w:cstheme="minorHAnsi"/>
          <w:sz w:val="24"/>
          <w:highlight w:val="cyan"/>
          <w:u w:val="single"/>
        </w:rPr>
        <w:t>but</w:t>
      </w:r>
      <w:r w:rsidRPr="003F3FFB">
        <w:rPr>
          <w:rFonts w:asciiTheme="majorHAnsi" w:hAnsiTheme="majorHAnsi" w:cstheme="minorHAnsi"/>
          <w:sz w:val="14"/>
        </w:rPr>
        <w:t xml:space="preserve"> Nasrallah is aware that his </w:t>
      </w:r>
      <w:r w:rsidRPr="003F3FFB">
        <w:rPr>
          <w:rFonts w:asciiTheme="majorHAnsi" w:hAnsiTheme="majorHAnsi" w:cstheme="minorHAnsi"/>
          <w:sz w:val="24"/>
          <w:u w:val="single"/>
        </w:rPr>
        <w:t xml:space="preserve">men are </w:t>
      </w:r>
      <w:r w:rsidRPr="003F3FFB">
        <w:rPr>
          <w:rFonts w:asciiTheme="majorHAnsi" w:hAnsiTheme="majorHAnsi" w:cstheme="minorHAnsi"/>
          <w:sz w:val="24"/>
          <w:highlight w:val="cyan"/>
          <w:u w:val="single"/>
        </w:rPr>
        <w:t xml:space="preserve">not ready </w:t>
      </w:r>
      <w:r w:rsidRPr="003F3FFB">
        <w:rPr>
          <w:rFonts w:asciiTheme="majorHAnsi" w:hAnsiTheme="majorHAnsi" w:cstheme="minorHAnsi"/>
          <w:sz w:val="24"/>
          <w:u w:val="single"/>
        </w:rPr>
        <w:t xml:space="preserve">and that a </w:t>
      </w:r>
      <w:r w:rsidRPr="003F3FFB">
        <w:rPr>
          <w:rFonts w:asciiTheme="majorHAnsi" w:hAnsiTheme="majorHAnsi" w:cstheme="minorHAnsi"/>
          <w:sz w:val="24"/>
          <w:highlight w:val="cyan"/>
          <w:u w:val="single"/>
        </w:rPr>
        <w:t>devastating response by Israel</w:t>
      </w:r>
      <w:r w:rsidRPr="003F3FFB">
        <w:rPr>
          <w:rFonts w:asciiTheme="majorHAnsi" w:hAnsiTheme="majorHAnsi" w:cstheme="minorHAnsi"/>
          <w:sz w:val="14"/>
        </w:rPr>
        <w:t xml:space="preserve">, targeting Lebanese civilian infrastructure, may actually yield the opposite result, with him being blamed by the Lebanese for yet more suffering. But if Hezbollah is in such a vulnerable position, could Israel be tempted to take advantage of it? Israel – </w:t>
      </w:r>
      <w:r w:rsidRPr="003F3FFB">
        <w:rPr>
          <w:rStyle w:val="Emphasis"/>
          <w:rFonts w:asciiTheme="majorHAnsi" w:hAnsiTheme="majorHAnsi" w:cstheme="minorHAnsi"/>
        </w:rPr>
        <w:t>One thing is almost certain</w:t>
      </w:r>
      <w:r w:rsidRPr="003F3FFB">
        <w:rPr>
          <w:rFonts w:asciiTheme="majorHAnsi" w:hAnsiTheme="majorHAnsi" w:cstheme="minorHAnsi"/>
          <w:sz w:val="14"/>
        </w:rPr>
        <w:t xml:space="preserve">: Even if Hariri and the Saudis thought that an Israeli attack on Lebanon is imminent, it won’t be happening in the next couple of weeks. Israel is currently hosting the largest international military exercise ever to take place in the country, with seven foreign air forces from three continents participating. This is a show of military diplomacy that has been over a year in the planning and the Israel Air Force has little time right now for anything else. War won’t start at least until the end of the month and by then tensions may have died down elsewhere. For now, however, </w:t>
      </w:r>
      <w:r w:rsidRPr="003F3FFB">
        <w:rPr>
          <w:rFonts w:asciiTheme="majorHAnsi" w:hAnsiTheme="majorHAnsi" w:cstheme="minorHAnsi"/>
          <w:sz w:val="24"/>
          <w:highlight w:val="cyan"/>
          <w:u w:val="single"/>
        </w:rPr>
        <w:t>Israel</w:t>
      </w:r>
      <w:r w:rsidRPr="003F3FFB">
        <w:rPr>
          <w:rFonts w:asciiTheme="majorHAnsi" w:hAnsiTheme="majorHAnsi" w:cstheme="minorHAnsi"/>
          <w:sz w:val="24"/>
          <w:u w:val="single"/>
        </w:rPr>
        <w:t xml:space="preserve"> is </w:t>
      </w:r>
      <w:r w:rsidRPr="003F3FFB">
        <w:rPr>
          <w:rFonts w:asciiTheme="majorHAnsi" w:hAnsiTheme="majorHAnsi" w:cstheme="minorHAnsi"/>
          <w:sz w:val="24"/>
          <w:highlight w:val="cyan"/>
          <w:u w:val="single"/>
        </w:rPr>
        <w:t xml:space="preserve">interested in </w:t>
      </w:r>
      <w:r w:rsidRPr="003F3FFB">
        <w:rPr>
          <w:rStyle w:val="Emphasis"/>
          <w:rFonts w:asciiTheme="majorHAnsi" w:hAnsiTheme="majorHAnsi" w:cstheme="minorHAnsi"/>
          <w:highlight w:val="cyan"/>
        </w:rPr>
        <w:t>keeping the calm</w:t>
      </w:r>
      <w:r w:rsidRPr="003F3FFB">
        <w:rPr>
          <w:rFonts w:asciiTheme="majorHAnsi" w:hAnsiTheme="majorHAnsi" w:cstheme="minorHAnsi"/>
          <w:sz w:val="14"/>
        </w:rPr>
        <w:t xml:space="preserve"> around Gaza: Its new underground defense system against Hamas and PIJ attack tunnels is still being deployed and won’t be fully operational for another 12 months. Besides, </w:t>
      </w:r>
      <w:r w:rsidRPr="003F3FFB">
        <w:rPr>
          <w:rFonts w:asciiTheme="majorHAnsi" w:hAnsiTheme="majorHAnsi" w:cstheme="minorHAnsi"/>
          <w:sz w:val="24"/>
          <w:u w:val="single"/>
        </w:rPr>
        <w:t>Israel doesn’t want to interfere with Egypt</w:t>
      </w:r>
      <w:r w:rsidRPr="003F3FFB">
        <w:rPr>
          <w:rFonts w:asciiTheme="majorHAnsi" w:hAnsiTheme="majorHAnsi" w:cstheme="minorHAnsi"/>
          <w:sz w:val="14"/>
        </w:rPr>
        <w:t xml:space="preserve">’s attempts to try and pacify the Strip. The situation with Hezbollah along Israel's northern border is more complex. Israel has been regularly attacking Syrian targets, usually Hezbollah convoys trying to smuggle advanced weapons back to Lebanon, or military research facilities. </w:t>
      </w:r>
      <w:r w:rsidRPr="003F3FFB">
        <w:rPr>
          <w:rFonts w:asciiTheme="majorHAnsi" w:hAnsiTheme="majorHAnsi" w:cstheme="minorHAnsi"/>
          <w:sz w:val="24"/>
          <w:highlight w:val="cyan"/>
          <w:u w:val="single"/>
        </w:rPr>
        <w:t>Syria</w:t>
      </w:r>
      <w:r w:rsidRPr="003F3FFB">
        <w:rPr>
          <w:rFonts w:asciiTheme="majorHAnsi" w:hAnsiTheme="majorHAnsi" w:cstheme="minorHAnsi"/>
          <w:sz w:val="24"/>
          <w:u w:val="single"/>
        </w:rPr>
        <w:t xml:space="preserve"> has </w:t>
      </w:r>
      <w:r w:rsidRPr="003F3FFB">
        <w:rPr>
          <w:rFonts w:asciiTheme="majorHAnsi" w:hAnsiTheme="majorHAnsi" w:cstheme="minorHAnsi"/>
          <w:sz w:val="24"/>
          <w:highlight w:val="cyan"/>
          <w:u w:val="single"/>
        </w:rPr>
        <w:t>tried</w:t>
      </w:r>
      <w:r w:rsidRPr="003F3FFB">
        <w:rPr>
          <w:rFonts w:asciiTheme="majorHAnsi" w:hAnsiTheme="majorHAnsi" w:cstheme="minorHAnsi"/>
          <w:sz w:val="14"/>
        </w:rPr>
        <w:t xml:space="preserve"> a number of times recently </w:t>
      </w:r>
      <w:r w:rsidRPr="003F3FFB">
        <w:rPr>
          <w:rFonts w:asciiTheme="majorHAnsi" w:hAnsiTheme="majorHAnsi" w:cstheme="minorHAnsi"/>
          <w:sz w:val="24"/>
          <w:highlight w:val="cyan"/>
          <w:u w:val="single"/>
        </w:rPr>
        <w:t>to fire</w:t>
      </w:r>
      <w:r w:rsidRPr="003F3FFB">
        <w:rPr>
          <w:rFonts w:asciiTheme="majorHAnsi" w:hAnsiTheme="majorHAnsi" w:cstheme="minorHAnsi"/>
          <w:sz w:val="24"/>
          <w:u w:val="single"/>
        </w:rPr>
        <w:t xml:space="preserve"> rather </w:t>
      </w:r>
      <w:r w:rsidRPr="003F3FFB">
        <w:rPr>
          <w:rFonts w:asciiTheme="majorHAnsi" w:hAnsiTheme="majorHAnsi" w:cstheme="minorHAnsi"/>
          <w:sz w:val="24"/>
          <w:highlight w:val="cyan"/>
          <w:u w:val="single"/>
        </w:rPr>
        <w:t>ineffective missiles</w:t>
      </w:r>
      <w:r w:rsidRPr="003F3FFB">
        <w:rPr>
          <w:rFonts w:asciiTheme="majorHAnsi" w:hAnsiTheme="majorHAnsi" w:cstheme="minorHAnsi"/>
          <w:sz w:val="24"/>
          <w:u w:val="single"/>
        </w:rPr>
        <w:t xml:space="preserve"> at Israeli planes, but beyond that there has been no response from the Assad regime or from Hezbollah. There are some voices in the Israeli security establishment that are in favor of a preemptive strike against Hezbollah’s rocket positions in Lebanon at the present time, but they are in a minority.</w:t>
      </w:r>
      <w:r w:rsidRPr="003F3FFB">
        <w:rPr>
          <w:rFonts w:asciiTheme="majorHAnsi" w:hAnsiTheme="majorHAnsi" w:cstheme="minorHAnsi"/>
          <w:sz w:val="14"/>
        </w:rPr>
        <w:t xml:space="preserve"> Benjamin </w:t>
      </w:r>
      <w:r w:rsidRPr="003F3FFB">
        <w:rPr>
          <w:rFonts w:asciiTheme="majorHAnsi" w:hAnsiTheme="majorHAnsi" w:cstheme="minorHAnsi"/>
          <w:sz w:val="24"/>
          <w:u w:val="single"/>
        </w:rPr>
        <w:t>Netanyahu, for all his anti-Iranian rhetoric, is loath to expand hostilities with Iran’s main proxy</w:t>
      </w:r>
      <w:r w:rsidRPr="003F3FFB">
        <w:rPr>
          <w:rFonts w:asciiTheme="majorHAnsi" w:hAnsiTheme="majorHAnsi" w:cstheme="minorHAnsi"/>
          <w:sz w:val="14"/>
        </w:rPr>
        <w:t xml:space="preserve">, beyond surgical pinpoint attacks. </w:t>
      </w:r>
      <w:r w:rsidRPr="003F3FFB">
        <w:rPr>
          <w:rFonts w:asciiTheme="majorHAnsi" w:hAnsiTheme="majorHAnsi" w:cstheme="minorHAnsi"/>
          <w:sz w:val="24"/>
          <w:u w:val="single"/>
        </w:rPr>
        <w:t>The lessons of</w:t>
      </w:r>
      <w:r w:rsidRPr="003F3FFB">
        <w:rPr>
          <w:rFonts w:asciiTheme="majorHAnsi" w:hAnsiTheme="majorHAnsi" w:cstheme="minorHAnsi"/>
          <w:sz w:val="14"/>
        </w:rPr>
        <w:t xml:space="preserve"> 20</w:t>
      </w:r>
      <w:r w:rsidRPr="003F3FFB">
        <w:rPr>
          <w:rFonts w:asciiTheme="majorHAnsi" w:hAnsiTheme="majorHAnsi" w:cstheme="minorHAnsi"/>
          <w:sz w:val="24"/>
          <w:u w:val="single"/>
        </w:rPr>
        <w:t>06</w:t>
      </w:r>
      <w:r w:rsidRPr="003F3FFB">
        <w:rPr>
          <w:rFonts w:asciiTheme="majorHAnsi" w:hAnsiTheme="majorHAnsi" w:cstheme="minorHAnsi"/>
          <w:sz w:val="14"/>
        </w:rPr>
        <w:t xml:space="preserve"> </w:t>
      </w:r>
      <w:r w:rsidRPr="003F3FFB">
        <w:rPr>
          <w:rFonts w:asciiTheme="majorHAnsi" w:hAnsiTheme="majorHAnsi" w:cstheme="minorHAnsi"/>
          <w:sz w:val="24"/>
          <w:u w:val="single"/>
        </w:rPr>
        <w:t>are still fresh in the minds of Israeli military planners, and</w:t>
      </w:r>
      <w:r w:rsidRPr="003F3FFB">
        <w:rPr>
          <w:rFonts w:asciiTheme="majorHAnsi" w:hAnsiTheme="majorHAnsi" w:cstheme="minorHAnsi"/>
          <w:sz w:val="14"/>
        </w:rPr>
        <w:t xml:space="preserve"> anyway </w:t>
      </w:r>
      <w:r w:rsidRPr="003F3FFB">
        <w:rPr>
          <w:rFonts w:asciiTheme="majorHAnsi" w:hAnsiTheme="majorHAnsi" w:cstheme="minorHAnsi"/>
          <w:sz w:val="24"/>
          <w:u w:val="single"/>
        </w:rPr>
        <w:t>Netanyahu is much more risk-averse than his belligerent image and has never been a fan of wide-scale operations that necessitate mobilizing the entire army.</w:t>
      </w:r>
      <w:r w:rsidRPr="003F3FFB">
        <w:rPr>
          <w:rFonts w:asciiTheme="majorHAnsi" w:hAnsiTheme="majorHAnsi" w:cstheme="minorHAnsi"/>
          <w:sz w:val="14"/>
        </w:rPr>
        <w:t xml:space="preserve"> He would of course be more than happy to see someone else take Iran head-on – like the Americans, for example – but while there has been no lack of anti-Iran rhetoric from the Trump administration either, </w:t>
      </w:r>
      <w:r w:rsidRPr="003F3FFB">
        <w:rPr>
          <w:rStyle w:val="Emphasis"/>
          <w:rFonts w:asciiTheme="majorHAnsi" w:hAnsiTheme="majorHAnsi"/>
        </w:rPr>
        <w:t xml:space="preserve">there </w:t>
      </w:r>
      <w:r w:rsidRPr="003F3FFB">
        <w:rPr>
          <w:rStyle w:val="Emphasis"/>
          <w:rFonts w:asciiTheme="majorHAnsi" w:hAnsiTheme="majorHAnsi"/>
          <w:highlight w:val="cyan"/>
        </w:rPr>
        <w:t xml:space="preserve">doesn’t seem to be </w:t>
      </w:r>
      <w:r w:rsidRPr="003F3FFB">
        <w:rPr>
          <w:rStyle w:val="Emphasis"/>
          <w:rFonts w:asciiTheme="majorHAnsi" w:hAnsiTheme="majorHAnsi"/>
        </w:rPr>
        <w:t xml:space="preserve">an </w:t>
      </w:r>
      <w:r w:rsidRPr="003F3FFB">
        <w:rPr>
          <w:rStyle w:val="Emphasis"/>
          <w:rFonts w:asciiTheme="majorHAnsi" w:hAnsiTheme="majorHAnsi"/>
          <w:highlight w:val="cyan"/>
        </w:rPr>
        <w:t xml:space="preserve">appetite for going beyond </w:t>
      </w:r>
      <w:r w:rsidRPr="003F3FFB">
        <w:rPr>
          <w:rStyle w:val="Emphasis"/>
          <w:rFonts w:asciiTheme="majorHAnsi" w:hAnsiTheme="majorHAnsi"/>
        </w:rPr>
        <w:t xml:space="preserve">a war of </w:t>
      </w:r>
      <w:r w:rsidRPr="003F3FFB">
        <w:rPr>
          <w:rStyle w:val="Emphasis"/>
          <w:rFonts w:asciiTheme="majorHAnsi" w:hAnsiTheme="majorHAnsi"/>
          <w:highlight w:val="cyan"/>
        </w:rPr>
        <w:t>words</w:t>
      </w:r>
      <w:r w:rsidRPr="003F3FFB">
        <w:rPr>
          <w:rFonts w:asciiTheme="majorHAnsi" w:hAnsiTheme="majorHAnsi" w:cstheme="minorHAnsi"/>
          <w:sz w:val="14"/>
        </w:rPr>
        <w:t xml:space="preserve"> in Washington. </w:t>
      </w:r>
      <w:r w:rsidRPr="003F3FFB">
        <w:rPr>
          <w:rFonts w:asciiTheme="majorHAnsi" w:hAnsiTheme="majorHAnsi" w:cstheme="minorHAnsi"/>
          <w:sz w:val="24"/>
          <w:u w:val="single"/>
        </w:rPr>
        <w:t xml:space="preserve"> </w:t>
      </w:r>
      <w:r w:rsidRPr="003F3FFB">
        <w:rPr>
          <w:rFonts w:asciiTheme="majorHAnsi" w:hAnsiTheme="majorHAnsi" w:cstheme="minorHAnsi"/>
          <w:sz w:val="14"/>
        </w:rPr>
        <w:t xml:space="preserve"> Former U.S. Secretary of State John Kerry said at Chatham House in London Monday that the leaders of </w:t>
      </w:r>
      <w:r w:rsidRPr="003F3FFB">
        <w:rPr>
          <w:rFonts w:asciiTheme="majorHAnsi" w:hAnsiTheme="majorHAnsi" w:cstheme="minorHAnsi"/>
          <w:sz w:val="24"/>
          <w:u w:val="single"/>
        </w:rPr>
        <w:t>Israel, Saudi Arabia and Egypt had all urged</w:t>
      </w:r>
      <w:r w:rsidRPr="003F3FFB">
        <w:rPr>
          <w:rFonts w:asciiTheme="majorHAnsi" w:hAnsiTheme="majorHAnsi" w:cstheme="minorHAnsi"/>
          <w:sz w:val="14"/>
        </w:rPr>
        <w:t xml:space="preserve"> President Barack </w:t>
      </w:r>
      <w:r w:rsidRPr="003F3FFB">
        <w:rPr>
          <w:rFonts w:asciiTheme="majorHAnsi" w:hAnsiTheme="majorHAnsi" w:cstheme="minorHAnsi"/>
          <w:sz w:val="24"/>
          <w:u w:val="single"/>
        </w:rPr>
        <w:t>Obama to bomb Iran</w:t>
      </w:r>
      <w:r w:rsidRPr="003F3FFB">
        <w:rPr>
          <w:rFonts w:asciiTheme="majorHAnsi" w:hAnsiTheme="majorHAnsi" w:cstheme="minorHAnsi"/>
          <w:sz w:val="14"/>
        </w:rPr>
        <w:t xml:space="preserve"> early on in his term. But </w:t>
      </w:r>
      <w:r w:rsidRPr="003F3FFB">
        <w:rPr>
          <w:rFonts w:asciiTheme="majorHAnsi" w:hAnsiTheme="majorHAnsi" w:cstheme="minorHAnsi"/>
          <w:sz w:val="24"/>
          <w:u w:val="single"/>
        </w:rPr>
        <w:t>none of them tried to do it themselves</w:t>
      </w:r>
      <w:r w:rsidRPr="003F3FFB">
        <w:rPr>
          <w:rFonts w:asciiTheme="majorHAnsi" w:hAnsiTheme="majorHAnsi" w:cstheme="minorHAnsi"/>
          <w:sz w:val="14"/>
        </w:rPr>
        <w:t xml:space="preserve">. </w:t>
      </w:r>
      <w:r w:rsidRPr="003F3FFB">
        <w:rPr>
          <w:rStyle w:val="Emphasis"/>
          <w:rFonts w:asciiTheme="majorHAnsi" w:hAnsiTheme="majorHAnsi" w:cstheme="minorHAnsi"/>
        </w:rPr>
        <w:t>That still seems to be the situation</w:t>
      </w:r>
      <w:r w:rsidRPr="003F3FFB">
        <w:rPr>
          <w:rFonts w:asciiTheme="majorHAnsi" w:hAnsiTheme="majorHAnsi" w:cstheme="minorHAnsi"/>
          <w:sz w:val="14"/>
        </w:rPr>
        <w:t>.</w:t>
      </w:r>
    </w:p>
    <w:p w:rsidR="00676988" w:rsidRDefault="00676988" w:rsidP="00676988">
      <w:pPr>
        <w:pStyle w:val="Heading3"/>
      </w:pPr>
      <w:r>
        <w:t>---xt: no mid east !</w:t>
      </w:r>
    </w:p>
    <w:p w:rsidR="00676988" w:rsidRPr="00A80719" w:rsidRDefault="00676988" w:rsidP="00676988">
      <w:pPr>
        <w:pStyle w:val="Heading4"/>
      </w:pPr>
      <w:bookmarkStart w:id="0" w:name="_Hlk477959993"/>
      <w:r>
        <w:t>No great power draw in</w:t>
      </w:r>
    </w:p>
    <w:p w:rsidR="00676988" w:rsidRDefault="00676988" w:rsidP="00676988">
      <w:r>
        <w:t xml:space="preserve">Ekaterina </w:t>
      </w:r>
      <w:r w:rsidRPr="764D7052">
        <w:rPr>
          <w:rStyle w:val="Style13ptBold"/>
        </w:rPr>
        <w:t>Stepanova 16</w:t>
      </w:r>
      <w:r>
        <w:t xml:space="preserve">, researcher at the Institute of World Economy and International Relations, Summer 2016, “Russia in the Middle East: Back to a “Grand Strategy” – or Enforcing Multilateralism?,” </w:t>
      </w:r>
      <w:hyperlink r:id="rId25" w:history="1">
        <w:r w:rsidRPr="00A91183">
          <w:rPr>
            <w:rStyle w:val="Hyperlink"/>
          </w:rPr>
          <w:t>http://www.cairn-int.info/article-E_PE_162_0023--russia-in-the-middle-east.htm //</w:t>
        </w:r>
      </w:hyperlink>
      <w:r>
        <w:t xml:space="preserve"> ank</w:t>
      </w:r>
    </w:p>
    <w:p w:rsidR="00676988" w:rsidRPr="00D72304" w:rsidRDefault="00676988" w:rsidP="00676988">
      <w:pPr>
        <w:rPr>
          <w:sz w:val="16"/>
          <w:szCs w:val="16"/>
        </w:rPr>
      </w:pPr>
      <w:r w:rsidRPr="0065023B">
        <w:rPr>
          <w:rStyle w:val="Emphasis"/>
        </w:rPr>
        <w:t>In contrast</w:t>
      </w:r>
      <w:r w:rsidRPr="0065023B">
        <w:rPr>
          <w:rStyle w:val="StyleUnderline"/>
        </w:rPr>
        <w:t xml:space="preserve"> to</w:t>
      </w:r>
      <w:r w:rsidRPr="0065023B">
        <w:rPr>
          <w:sz w:val="16"/>
          <w:szCs w:val="16"/>
        </w:rPr>
        <w:t xml:space="preserve"> the 20th century and </w:t>
      </w:r>
      <w:r w:rsidRPr="0065023B">
        <w:rPr>
          <w:rStyle w:val="StyleUnderline"/>
        </w:rPr>
        <w:t>the early years of the 21st century, the</w:t>
      </w:r>
      <w:r w:rsidRPr="0065023B">
        <w:rPr>
          <w:sz w:val="16"/>
          <w:szCs w:val="16"/>
        </w:rPr>
        <w:t xml:space="preserve"> </w:t>
      </w:r>
      <w:r w:rsidRPr="0065023B">
        <w:rPr>
          <w:rStyle w:val="StyleUnderline"/>
        </w:rPr>
        <w:t>regional</w:t>
      </w:r>
      <w:r w:rsidRPr="764D7052">
        <w:rPr>
          <w:rStyle w:val="StyleUnderline"/>
        </w:rPr>
        <w:t xml:space="preserve"> </w:t>
      </w:r>
      <w:r w:rsidRPr="001230F7">
        <w:rPr>
          <w:rStyle w:val="StyleUnderline"/>
          <w:highlight w:val="cyan"/>
        </w:rPr>
        <w:t xml:space="preserve">crisis </w:t>
      </w:r>
      <w:r w:rsidRPr="0065023B">
        <w:rPr>
          <w:rStyle w:val="StyleUnderline"/>
        </w:rPr>
        <w:t>in the 2010s</w:t>
      </w:r>
      <w:r w:rsidRPr="0065023B">
        <w:rPr>
          <w:sz w:val="16"/>
          <w:szCs w:val="16"/>
        </w:rPr>
        <w:t xml:space="preserve"> </w:t>
      </w:r>
      <w:r w:rsidRPr="001230F7">
        <w:rPr>
          <w:rStyle w:val="StyleUnderline"/>
          <w:highlight w:val="cyan"/>
        </w:rPr>
        <w:t>developed</w:t>
      </w:r>
      <w:r w:rsidRPr="764D7052">
        <w:rPr>
          <w:sz w:val="16"/>
          <w:szCs w:val="16"/>
        </w:rPr>
        <w:t xml:space="preserve"> at a time </w:t>
      </w:r>
      <w:r w:rsidRPr="001230F7">
        <w:rPr>
          <w:rStyle w:val="StyleUnderline"/>
          <w:highlight w:val="cyan"/>
        </w:rPr>
        <w:t>when</w:t>
      </w:r>
      <w:r w:rsidRPr="764D7052">
        <w:rPr>
          <w:sz w:val="16"/>
          <w:szCs w:val="16"/>
        </w:rPr>
        <w:t xml:space="preserve">, overall, </w:t>
      </w:r>
      <w:r w:rsidRPr="001230F7">
        <w:rPr>
          <w:rStyle w:val="StyleUnderline"/>
          <w:highlight w:val="cyan"/>
        </w:rPr>
        <w:t xml:space="preserve">the </w:t>
      </w:r>
      <w:r w:rsidRPr="001230F7">
        <w:rPr>
          <w:rStyle w:val="Emphasis"/>
          <w:highlight w:val="cyan"/>
        </w:rPr>
        <w:t xml:space="preserve">role </w:t>
      </w:r>
      <w:r w:rsidRPr="0065023B">
        <w:rPr>
          <w:rStyle w:val="Emphasis"/>
        </w:rPr>
        <w:t xml:space="preserve">and leverage </w:t>
      </w:r>
      <w:r w:rsidRPr="001230F7">
        <w:rPr>
          <w:rStyle w:val="Emphasis"/>
          <w:highlight w:val="cyan"/>
        </w:rPr>
        <w:t>of major powers</w:t>
      </w:r>
      <w:r w:rsidRPr="001230F7">
        <w:rPr>
          <w:rStyle w:val="StyleUnderline"/>
          <w:highlight w:val="cyan"/>
        </w:rPr>
        <w:t xml:space="preserve"> external to the Middle East</w:t>
      </w:r>
      <w:r w:rsidRPr="0065023B">
        <w:rPr>
          <w:rStyle w:val="StyleUnderline"/>
        </w:rPr>
        <w:t>, as</w:t>
      </w:r>
      <w:r w:rsidRPr="0065023B">
        <w:rPr>
          <w:sz w:val="16"/>
          <w:szCs w:val="16"/>
        </w:rPr>
        <w:t xml:space="preserve"> either </w:t>
      </w:r>
      <w:r w:rsidRPr="0065023B">
        <w:rPr>
          <w:rStyle w:val="StyleUnderline"/>
        </w:rPr>
        <w:t>active meddlers or security guarantors</w:t>
      </w:r>
      <w:r w:rsidRPr="0065023B">
        <w:rPr>
          <w:sz w:val="16"/>
          <w:szCs w:val="16"/>
        </w:rPr>
        <w:t xml:space="preserve"> in the region, or both</w:t>
      </w:r>
      <w:r w:rsidRPr="764D7052">
        <w:rPr>
          <w:sz w:val="16"/>
          <w:szCs w:val="16"/>
        </w:rPr>
        <w:t xml:space="preserve">, actually </w:t>
      </w:r>
      <w:r w:rsidRPr="001230F7">
        <w:rPr>
          <w:rStyle w:val="Emphasis"/>
          <w:highlight w:val="cyan"/>
        </w:rPr>
        <w:t>declined</w:t>
      </w:r>
      <w:r w:rsidRPr="764D7052">
        <w:rPr>
          <w:rStyle w:val="Emphasis"/>
        </w:rPr>
        <w:t xml:space="preserve"> rather than increased</w:t>
      </w:r>
      <w:r w:rsidRPr="764D7052">
        <w:rPr>
          <w:rStyle w:val="StyleUnderline"/>
        </w:rPr>
        <w:t>. The U</w:t>
      </w:r>
      <w:r w:rsidRPr="764D7052">
        <w:rPr>
          <w:sz w:val="16"/>
          <w:szCs w:val="16"/>
        </w:rPr>
        <w:t xml:space="preserve">nited </w:t>
      </w:r>
      <w:r w:rsidRPr="764D7052">
        <w:rPr>
          <w:rStyle w:val="StyleUnderline"/>
        </w:rPr>
        <w:t>S</w:t>
      </w:r>
      <w:r w:rsidRPr="764D7052">
        <w:rPr>
          <w:sz w:val="16"/>
          <w:szCs w:val="16"/>
        </w:rPr>
        <w:t xml:space="preserve">tates </w:t>
      </w:r>
      <w:r w:rsidRPr="764D7052">
        <w:rPr>
          <w:rStyle w:val="StyleUnderline"/>
        </w:rPr>
        <w:t>serves as the most evident case in point</w:t>
      </w:r>
      <w:r w:rsidRPr="764D7052">
        <w:rPr>
          <w:sz w:val="16"/>
          <w:szCs w:val="16"/>
        </w:rPr>
        <w:t xml:space="preserve">: the “post-interventionist” US administration has clearly become “tired of the Middle East”, struggling and often failing to keep pace with the dynamically changing situation and unable to alter or decisively affect the course of events. </w:t>
      </w:r>
      <w:r w:rsidRPr="764D7052">
        <w:rPr>
          <w:rStyle w:val="StyleUnderline"/>
        </w:rPr>
        <w:t>The same even more strongly applies to the European powers</w:t>
      </w:r>
      <w:r w:rsidRPr="764D7052">
        <w:rPr>
          <w:sz w:val="16"/>
          <w:szCs w:val="16"/>
        </w:rPr>
        <w:t xml:space="preserve">. In terms of activity and impact, </w:t>
      </w:r>
      <w:r w:rsidRPr="764D7052">
        <w:rPr>
          <w:rStyle w:val="Emphasis"/>
        </w:rPr>
        <w:t>regional actors</w:t>
      </w:r>
      <w:r w:rsidRPr="764D7052">
        <w:rPr>
          <w:sz w:val="16"/>
          <w:szCs w:val="16"/>
        </w:rPr>
        <w:t xml:space="preserve"> (Iran, Saudi Arabia, Qatar, UAE and Turkey) increasingly </w:t>
      </w:r>
      <w:r w:rsidRPr="764D7052">
        <w:rPr>
          <w:rStyle w:val="StyleUnderline"/>
        </w:rPr>
        <w:t>appeared to outplay external powers and influence</w:t>
      </w:r>
      <w:r w:rsidRPr="764D7052">
        <w:rPr>
          <w:sz w:val="16"/>
          <w:szCs w:val="16"/>
        </w:rPr>
        <w:t>.</w:t>
      </w:r>
      <w:r>
        <w:rPr>
          <w:sz w:val="16"/>
          <w:szCs w:val="16"/>
        </w:rPr>
        <w:t xml:space="preserve"> </w:t>
      </w:r>
      <w:r w:rsidRPr="764D7052">
        <w:rPr>
          <w:sz w:val="16"/>
          <w:szCs w:val="16"/>
        </w:rPr>
        <w:t>For external powers, however, that did not remove a number of risks and threats connected to, or emanating from, the Middle East. The increase and diversification of global energy supply and the latest crisis in energy prices made the region less central to the global economy than it had been in the past. At the same time, the fundamental socio-political, statehood and security crisis in the Middle East brought with it new security concerns and implications. They mostly stemmed from reinforced perceptions about the long-term nature of regional instability, the continuing potential for further destabilization, and the related consequences and implications beyond the region, ranging from terrorist connections to migration flows. These challenges affect external powers unevenly. For instance, the role of the Iraq-Syria area as the main focal point for global terrorism activity and magnet for transnational flows of violent extremists in the mid-2010s poses a threat to everyone (but mostly to the countries of the region itself, as well as to those in Europe and Eurasia). In contrast, the avalanche of refugee and migrant flows from the Middle East primarily targets Europe (rather than North America, Eurasia, or other regions).</w:t>
      </w:r>
      <w:r>
        <w:rPr>
          <w:sz w:val="16"/>
          <w:szCs w:val="16"/>
        </w:rPr>
        <w:t xml:space="preserve"> </w:t>
      </w:r>
      <w:r w:rsidRPr="764D7052">
        <w:rPr>
          <w:sz w:val="16"/>
          <w:szCs w:val="16"/>
        </w:rPr>
        <w:t xml:space="preserve">Until recently, </w:t>
      </w:r>
      <w:r w:rsidRPr="001230F7">
        <w:rPr>
          <w:rStyle w:val="StyleUnderline"/>
          <w:highlight w:val="cyan"/>
        </w:rPr>
        <w:t>the main</w:t>
      </w:r>
      <w:r w:rsidRPr="764D7052">
        <w:rPr>
          <w:sz w:val="16"/>
          <w:szCs w:val="16"/>
        </w:rPr>
        <w:t xml:space="preserve"> type of </w:t>
      </w:r>
      <w:r w:rsidRPr="0065023B">
        <w:rPr>
          <w:rStyle w:val="StyleUnderline"/>
          <w:highlight w:val="cyan"/>
        </w:rPr>
        <w:t>response b</w:t>
      </w:r>
      <w:r w:rsidRPr="764D7052">
        <w:rPr>
          <w:rStyle w:val="StyleUnderline"/>
        </w:rPr>
        <w:t>y key</w:t>
      </w:r>
      <w:r w:rsidRPr="764D7052">
        <w:rPr>
          <w:sz w:val="16"/>
          <w:szCs w:val="16"/>
        </w:rPr>
        <w:t xml:space="preserve"> (Western) </w:t>
      </w:r>
      <w:r w:rsidRPr="0065023B">
        <w:rPr>
          <w:rStyle w:val="StyleUnderline"/>
          <w:highlight w:val="cyan"/>
        </w:rPr>
        <w:t>external powers</w:t>
      </w:r>
      <w:r w:rsidRPr="764D7052">
        <w:rPr>
          <w:rStyle w:val="StyleUnderline"/>
        </w:rPr>
        <w:t xml:space="preserve"> to turbulent developments in the Middle East</w:t>
      </w:r>
      <w:r w:rsidRPr="764D7052">
        <w:rPr>
          <w:sz w:val="16"/>
          <w:szCs w:val="16"/>
        </w:rPr>
        <w:t xml:space="preserve">, while not amounting to a hands-off approach, </w:t>
      </w:r>
      <w:r w:rsidRPr="001230F7">
        <w:rPr>
          <w:rStyle w:val="StyleUnderline"/>
          <w:highlight w:val="cyan"/>
        </w:rPr>
        <w:t xml:space="preserve">boils down to </w:t>
      </w:r>
      <w:r w:rsidRPr="001230F7">
        <w:rPr>
          <w:rStyle w:val="Emphasis"/>
          <w:highlight w:val="cyan"/>
        </w:rPr>
        <w:t>limited containment</w:t>
      </w:r>
      <w:r w:rsidRPr="764D7052">
        <w:rPr>
          <w:sz w:val="16"/>
          <w:szCs w:val="16"/>
        </w:rPr>
        <w:t xml:space="preserve">. Examples range from limited air strikes against “Islamic State” positions in Iraq and Syria, carried out by the US-led coalition since 2014, to the 2013 deal on Syria’s chemical disarmament co-brokered by the United States and Russia. Not surprisingly, this limited-containment approach has had equally limited results for Syria, Iraq and the region – as well as for the West itself (as shown, e.g., by the persistent migrant flows and accelerating terrorist attacks in Europe). </w:t>
      </w:r>
      <w:r w:rsidRPr="001230F7">
        <w:rPr>
          <w:rStyle w:val="StyleUnderline"/>
          <w:highlight w:val="cyan"/>
        </w:rPr>
        <w:t>Despite the</w:t>
      </w:r>
      <w:r w:rsidRPr="764D7052">
        <w:rPr>
          <w:rStyle w:val="StyleUnderline"/>
        </w:rPr>
        <w:t xml:space="preserve"> growing </w:t>
      </w:r>
      <w:r w:rsidRPr="001230F7">
        <w:rPr>
          <w:rStyle w:val="StyleUnderline"/>
          <w:highlight w:val="cyan"/>
        </w:rPr>
        <w:t>centrality of the Middle East to global politics</w:t>
      </w:r>
      <w:r w:rsidRPr="764D7052">
        <w:rPr>
          <w:rStyle w:val="StyleUnderline"/>
        </w:rPr>
        <w:t xml:space="preserve"> and security</w:t>
      </w:r>
      <w:r w:rsidRPr="764D7052">
        <w:rPr>
          <w:sz w:val="16"/>
          <w:szCs w:val="16"/>
        </w:rPr>
        <w:t xml:space="preserve">, and its more direct impact on and ties to the West, </w:t>
      </w:r>
      <w:r w:rsidRPr="0065023B">
        <w:rPr>
          <w:rStyle w:val="StyleUnderline"/>
        </w:rPr>
        <w:t xml:space="preserve">this </w:t>
      </w:r>
      <w:r w:rsidRPr="001230F7">
        <w:rPr>
          <w:rStyle w:val="Emphasis"/>
          <w:highlight w:val="cyan"/>
        </w:rPr>
        <w:t>damage limitation</w:t>
      </w:r>
      <w:r w:rsidRPr="001230F7">
        <w:rPr>
          <w:rStyle w:val="StyleUnderline"/>
          <w:highlight w:val="cyan"/>
        </w:rPr>
        <w:t xml:space="preserve"> course</w:t>
      </w:r>
      <w:r w:rsidRPr="764D7052">
        <w:rPr>
          <w:rStyle w:val="StyleUnderline"/>
        </w:rPr>
        <w:t xml:space="preserve"> taken by key external actors </w:t>
      </w:r>
      <w:r w:rsidRPr="0065023B">
        <w:rPr>
          <w:rStyle w:val="StyleUnderline"/>
        </w:rPr>
        <w:t xml:space="preserve">has </w:t>
      </w:r>
      <w:r w:rsidRPr="001230F7">
        <w:rPr>
          <w:rStyle w:val="StyleUnderline"/>
          <w:highlight w:val="cyan"/>
        </w:rPr>
        <w:t xml:space="preserve">not </w:t>
      </w:r>
      <w:r w:rsidRPr="0065023B">
        <w:rPr>
          <w:rStyle w:val="StyleUnderline"/>
        </w:rPr>
        <w:t>been</w:t>
      </w:r>
      <w:r w:rsidRPr="764D7052">
        <w:rPr>
          <w:rStyle w:val="StyleUnderline"/>
        </w:rPr>
        <w:t xml:space="preserve"> very </w:t>
      </w:r>
      <w:r w:rsidRPr="001230F7">
        <w:rPr>
          <w:rStyle w:val="StyleUnderline"/>
          <w:highlight w:val="cyan"/>
        </w:rPr>
        <w:t>different from</w:t>
      </w:r>
      <w:r w:rsidRPr="764D7052">
        <w:rPr>
          <w:sz w:val="16"/>
          <w:szCs w:val="16"/>
        </w:rPr>
        <w:t xml:space="preserve">, e.g., </w:t>
      </w:r>
      <w:r w:rsidRPr="0065023B">
        <w:rPr>
          <w:rStyle w:val="StyleUnderline"/>
        </w:rPr>
        <w:t xml:space="preserve">the </w:t>
      </w:r>
      <w:r w:rsidRPr="001230F7">
        <w:rPr>
          <w:rStyle w:val="StyleUnderline"/>
          <w:highlight w:val="cyan"/>
        </w:rPr>
        <w:t>approach</w:t>
      </w:r>
      <w:r w:rsidRPr="764D7052">
        <w:rPr>
          <w:rStyle w:val="StyleUnderline"/>
        </w:rPr>
        <w:t xml:space="preserve"> taken </w:t>
      </w:r>
      <w:r w:rsidRPr="001230F7">
        <w:rPr>
          <w:rStyle w:val="StyleUnderline"/>
          <w:highlight w:val="cyan"/>
        </w:rPr>
        <w:t>by the U</w:t>
      </w:r>
      <w:r w:rsidRPr="764D7052">
        <w:rPr>
          <w:sz w:val="16"/>
          <w:szCs w:val="16"/>
        </w:rPr>
        <w:t xml:space="preserve">nited </w:t>
      </w:r>
      <w:r w:rsidRPr="001230F7">
        <w:rPr>
          <w:rStyle w:val="StyleUnderline"/>
          <w:highlight w:val="cyan"/>
        </w:rPr>
        <w:t>S</w:t>
      </w:r>
      <w:r w:rsidRPr="764D7052">
        <w:rPr>
          <w:sz w:val="16"/>
          <w:szCs w:val="16"/>
        </w:rPr>
        <w:t xml:space="preserve">tates and its Western allies (and also by </w:t>
      </w:r>
      <w:r w:rsidRPr="001230F7">
        <w:rPr>
          <w:rStyle w:val="StyleUnderline"/>
          <w:highlight w:val="cyan"/>
        </w:rPr>
        <w:t xml:space="preserve">Russia and </w:t>
      </w:r>
      <w:r w:rsidRPr="0065023B">
        <w:rPr>
          <w:rStyle w:val="StyleUnderline"/>
          <w:highlight w:val="cyan"/>
        </w:rPr>
        <w:t>China) to</w:t>
      </w:r>
      <w:r w:rsidRPr="764D7052">
        <w:rPr>
          <w:sz w:val="16"/>
          <w:szCs w:val="16"/>
        </w:rPr>
        <w:t xml:space="preserve"> the </w:t>
      </w:r>
      <w:r w:rsidRPr="001230F7">
        <w:rPr>
          <w:rStyle w:val="StyleUnderline"/>
          <w:highlight w:val="cyan"/>
        </w:rPr>
        <w:t>Afghanistan</w:t>
      </w:r>
      <w:r w:rsidRPr="764D7052">
        <w:rPr>
          <w:sz w:val="16"/>
          <w:szCs w:val="16"/>
        </w:rPr>
        <w:t xml:space="preserve"> problem in recent years.</w:t>
      </w:r>
    </w:p>
    <w:bookmarkEnd w:id="0"/>
    <w:p w:rsidR="00676988" w:rsidRDefault="00676988" w:rsidP="00676988">
      <w:pPr>
        <w:pStyle w:val="Heading4"/>
        <w:rPr>
          <w:lang w:eastAsia="ko-KR"/>
        </w:rPr>
      </w:pPr>
      <w:r w:rsidRPr="00CA5EE1">
        <w:rPr>
          <w:lang w:eastAsia="ko-KR"/>
        </w:rPr>
        <w:t>No MidEast instability or escalation</w:t>
      </w:r>
    </w:p>
    <w:p w:rsidR="00676988" w:rsidRPr="0065023B" w:rsidRDefault="00676988" w:rsidP="00676988">
      <w:pPr>
        <w:rPr>
          <w:lang w:eastAsia="ko-KR"/>
        </w:rPr>
      </w:pPr>
      <w:r>
        <w:rPr>
          <w:lang w:eastAsia="ko-KR"/>
        </w:rPr>
        <w:t>---also answers failed states/terrorism</w:t>
      </w:r>
    </w:p>
    <w:p w:rsidR="00676988" w:rsidRPr="00CA5EE1" w:rsidRDefault="00676988" w:rsidP="00676988">
      <w:pPr>
        <w:rPr>
          <w:lang w:eastAsia="ko-KR"/>
        </w:rPr>
      </w:pPr>
      <w:r w:rsidRPr="00CA5EE1">
        <w:rPr>
          <w:lang w:eastAsia="ko-KR"/>
        </w:rPr>
        <w:t xml:space="preserve">James </w:t>
      </w:r>
      <w:r w:rsidRPr="00CA5EE1">
        <w:rPr>
          <w:rStyle w:val="Style13ptBold"/>
        </w:rPr>
        <w:t>Dobbins 15</w:t>
      </w:r>
      <w:r w:rsidRPr="00CA5EE1">
        <w:rPr>
          <w:lang w:eastAsia="ko-KR"/>
        </w:rPr>
        <w:t xml:space="preserve">, a veteran diplomat who most recently served as the State Department's special representative for Afghanistan and Pakistan, is a senior fellow at the nonprofit, nonpartisan RAND Corporation, “Reports of Our Global Disorder Have Been Greatly Exaggerated,” 7-22-15, </w:t>
      </w:r>
      <w:hyperlink r:id="rId26" w:history="1">
        <w:r w:rsidRPr="00A91183">
          <w:rPr>
            <w:rStyle w:val="Hyperlink"/>
            <w:lang w:eastAsia="ko-KR"/>
          </w:rPr>
          <w:t>http://www.rand.org/blog/2015/07/reports-of-our-global-disorder-have-been-greatly-exaggerated.html //</w:t>
        </w:r>
      </w:hyperlink>
      <w:r>
        <w:rPr>
          <w:rStyle w:val="Hyperlink"/>
          <w:lang w:eastAsia="ko-KR"/>
        </w:rPr>
        <w:t xml:space="preserve"> ank</w:t>
      </w:r>
    </w:p>
    <w:p w:rsidR="00676988" w:rsidRDefault="00676988" w:rsidP="00676988">
      <w:pPr>
        <w:rPr>
          <w:sz w:val="16"/>
          <w:lang w:eastAsia="ko-KR"/>
        </w:rPr>
      </w:pPr>
      <w:r w:rsidRPr="00B1202E">
        <w:rPr>
          <w:sz w:val="16"/>
          <w:lang w:eastAsia="ko-KR"/>
        </w:rPr>
        <w:t xml:space="preserve">The world is more dangerous than it was a few years ago, and </w:t>
      </w:r>
      <w:r w:rsidRPr="000B50DB">
        <w:rPr>
          <w:rStyle w:val="StyleUnderline"/>
          <w:highlight w:val="cyan"/>
        </w:rPr>
        <w:t>the</w:t>
      </w:r>
      <w:r w:rsidRPr="00B1202E">
        <w:rPr>
          <w:sz w:val="16"/>
          <w:lang w:eastAsia="ko-KR"/>
        </w:rPr>
        <w:t xml:space="preserve"> mounting </w:t>
      </w:r>
      <w:r w:rsidRPr="000B50DB">
        <w:rPr>
          <w:rStyle w:val="StyleUnderline"/>
          <w:highlight w:val="cyan"/>
        </w:rPr>
        <w:t xml:space="preserve">chaos in </w:t>
      </w:r>
      <w:r w:rsidRPr="0065023B">
        <w:rPr>
          <w:rStyle w:val="StyleUnderline"/>
          <w:highlight w:val="cyan"/>
        </w:rPr>
        <w:t>the M</w:t>
      </w:r>
      <w:r w:rsidRPr="000B50DB">
        <w:rPr>
          <w:rStyle w:val="StyleUnderline"/>
          <w:highlight w:val="cyan"/>
        </w:rPr>
        <w:t>id</w:t>
      </w:r>
      <w:r w:rsidRPr="00B1202E">
        <w:rPr>
          <w:rStyle w:val="StyleUnderline"/>
        </w:rPr>
        <w:t xml:space="preserve">dle </w:t>
      </w:r>
      <w:r w:rsidRPr="000B50DB">
        <w:rPr>
          <w:rStyle w:val="StyleUnderline"/>
          <w:highlight w:val="cyan"/>
        </w:rPr>
        <w:t xml:space="preserve">East </w:t>
      </w:r>
      <w:r w:rsidRPr="0065023B">
        <w:rPr>
          <w:rStyle w:val="StyleUnderline"/>
        </w:rPr>
        <w:t>has</w:t>
      </w:r>
      <w:r w:rsidRPr="00B1202E">
        <w:rPr>
          <w:rStyle w:val="StyleUnderline"/>
        </w:rPr>
        <w:t xml:space="preserve"> </w:t>
      </w:r>
      <w:r w:rsidRPr="000B50DB">
        <w:rPr>
          <w:rStyle w:val="StyleUnderline"/>
          <w:highlight w:val="cyan"/>
        </w:rPr>
        <w:t>fed</w:t>
      </w:r>
      <w:r w:rsidRPr="00B1202E">
        <w:rPr>
          <w:sz w:val="16"/>
          <w:lang w:eastAsia="ko-KR"/>
        </w:rPr>
        <w:t xml:space="preserve"> wider, more </w:t>
      </w:r>
      <w:r w:rsidRPr="000B50DB">
        <w:rPr>
          <w:rStyle w:val="Emphasis"/>
          <w:highlight w:val="cyan"/>
        </w:rPr>
        <w:t>exaggerated anxieties</w:t>
      </w:r>
      <w:r w:rsidRPr="00B1202E">
        <w:rPr>
          <w:sz w:val="16"/>
          <w:lang w:eastAsia="ko-KR"/>
        </w:rPr>
        <w:t xml:space="preserve">. Many </w:t>
      </w:r>
      <w:r w:rsidRPr="00B1202E">
        <w:rPr>
          <w:rStyle w:val="StyleUnderline"/>
        </w:rPr>
        <w:t>observers feel that</w:t>
      </w:r>
      <w:r w:rsidRPr="00B1202E">
        <w:rPr>
          <w:sz w:val="16"/>
          <w:lang w:eastAsia="ko-KR"/>
        </w:rPr>
        <w:t xml:space="preserve"> the pace of technological change is quickening, that </w:t>
      </w:r>
      <w:r w:rsidRPr="00B1202E">
        <w:rPr>
          <w:rStyle w:val="StyleUnderline"/>
        </w:rPr>
        <w:t xml:space="preserve">the international order is </w:t>
      </w:r>
      <w:r w:rsidRPr="00B1202E">
        <w:rPr>
          <w:rStyle w:val="Emphasis"/>
        </w:rPr>
        <w:t>disintegrating</w:t>
      </w:r>
      <w:r w:rsidRPr="00B1202E">
        <w:rPr>
          <w:sz w:val="16"/>
          <w:lang w:eastAsia="ko-KR"/>
        </w:rPr>
        <w:t xml:space="preserve">, that power is shifting from national governments to individuals and nonstate actors, and that America's capacity to lead is waning. Oftentimes, however, </w:t>
      </w:r>
      <w:r w:rsidRPr="00B1202E">
        <w:rPr>
          <w:rStyle w:val="StyleUnderline"/>
        </w:rPr>
        <w:t xml:space="preserve">these </w:t>
      </w:r>
      <w:r w:rsidRPr="000B50DB">
        <w:rPr>
          <w:rStyle w:val="StyleUnderline"/>
          <w:highlight w:val="cyan"/>
        </w:rPr>
        <w:t>portents of disaster</w:t>
      </w:r>
      <w:r w:rsidRPr="00B1202E">
        <w:rPr>
          <w:rStyle w:val="StyleUnderline"/>
        </w:rPr>
        <w:t xml:space="preserve"> and decline </w:t>
      </w:r>
      <w:r w:rsidRPr="000B50DB">
        <w:rPr>
          <w:rStyle w:val="StyleUnderline"/>
          <w:highlight w:val="cyan"/>
        </w:rPr>
        <w:t>are</w:t>
      </w:r>
      <w:r w:rsidRPr="000B50DB">
        <w:rPr>
          <w:sz w:val="16"/>
          <w:highlight w:val="cyan"/>
          <w:lang w:eastAsia="ko-KR"/>
        </w:rPr>
        <w:t xml:space="preserve"> </w:t>
      </w:r>
      <w:r w:rsidRPr="000B50DB">
        <w:rPr>
          <w:rStyle w:val="Emphasis"/>
          <w:highlight w:val="cyan"/>
        </w:rPr>
        <w:t>overstated</w:t>
      </w:r>
      <w:r w:rsidRPr="00B1202E">
        <w:rPr>
          <w:sz w:val="16"/>
          <w:lang w:eastAsia="ko-KR"/>
        </w:rPr>
        <w:t xml:space="preserve">. Certainly, computers and the Internet are driving rapid change, but the pace is not more rapid or revolutionary than that following the introduction of the steam engine, electricity, radio, telephones, internal combustion engines, airplanes, and the atomic bomb. The Chinese economy has grown compared to the United States, but the United States has, for many years, been growing faster than most of Europe, Russia, and much of East Asia. Russia is misbehaving, but nothing on the scale of the former Soviet Union. </w:t>
      </w:r>
      <w:r w:rsidRPr="000B50DB">
        <w:rPr>
          <w:rStyle w:val="StyleUnderline"/>
          <w:highlight w:val="cyan"/>
        </w:rPr>
        <w:t>The</w:t>
      </w:r>
      <w:r w:rsidRPr="00B1202E">
        <w:rPr>
          <w:rStyle w:val="StyleUnderline"/>
        </w:rPr>
        <w:t xml:space="preserve"> </w:t>
      </w:r>
      <w:r w:rsidRPr="000B50DB">
        <w:rPr>
          <w:rStyle w:val="StyleUnderline"/>
          <w:highlight w:val="cyan"/>
        </w:rPr>
        <w:t>Mid</w:t>
      </w:r>
      <w:r w:rsidRPr="00B1202E">
        <w:rPr>
          <w:rStyle w:val="StyleUnderline"/>
        </w:rPr>
        <w:t xml:space="preserve">dle </w:t>
      </w:r>
      <w:r w:rsidRPr="000B50DB">
        <w:rPr>
          <w:rStyle w:val="StyleUnderline"/>
          <w:highlight w:val="cyan"/>
        </w:rPr>
        <w:t>East is in</w:t>
      </w:r>
      <w:r w:rsidRPr="000B50DB">
        <w:rPr>
          <w:sz w:val="16"/>
          <w:highlight w:val="cyan"/>
          <w:lang w:eastAsia="ko-KR"/>
        </w:rPr>
        <w:t xml:space="preserve"> </w:t>
      </w:r>
      <w:r w:rsidRPr="0065023B">
        <w:rPr>
          <w:rStyle w:val="StyleUnderline"/>
          <w:highlight w:val="cyan"/>
        </w:rPr>
        <w:t>turmoil</w:t>
      </w:r>
      <w:r w:rsidRPr="0065023B">
        <w:rPr>
          <w:sz w:val="16"/>
          <w:highlight w:val="cyan"/>
          <w:lang w:eastAsia="ko-KR"/>
        </w:rPr>
        <w:t xml:space="preserve">, </w:t>
      </w:r>
      <w:r w:rsidRPr="0065023B">
        <w:rPr>
          <w:rStyle w:val="Emphasis"/>
          <w:highlight w:val="cyan"/>
        </w:rPr>
        <w:t xml:space="preserve">but </w:t>
      </w:r>
      <w:r w:rsidRPr="0065023B">
        <w:rPr>
          <w:rStyle w:val="Emphasis"/>
        </w:rPr>
        <w:t>even taking into account the chaos</w:t>
      </w:r>
      <w:r w:rsidRPr="00B1202E">
        <w:rPr>
          <w:sz w:val="16"/>
          <w:lang w:eastAsia="ko-KR"/>
        </w:rPr>
        <w:t xml:space="preserve"> in that region, </w:t>
      </w:r>
      <w:r w:rsidRPr="000B50DB">
        <w:rPr>
          <w:rStyle w:val="Emphasis"/>
          <w:highlight w:val="cyan"/>
        </w:rPr>
        <w:t>inter</w:t>
      </w:r>
      <w:r w:rsidRPr="000B50DB">
        <w:rPr>
          <w:sz w:val="16"/>
          <w:highlight w:val="cyan"/>
          <w:lang w:eastAsia="ko-KR"/>
        </w:rPr>
        <w:t xml:space="preserve">- </w:t>
      </w:r>
      <w:r w:rsidRPr="000B50DB">
        <w:rPr>
          <w:rStyle w:val="StyleUnderline"/>
          <w:highlight w:val="cyan"/>
        </w:rPr>
        <w:t>and</w:t>
      </w:r>
      <w:r w:rsidRPr="000B50DB">
        <w:rPr>
          <w:sz w:val="16"/>
          <w:highlight w:val="cyan"/>
          <w:lang w:eastAsia="ko-KR"/>
        </w:rPr>
        <w:t xml:space="preserve"> </w:t>
      </w:r>
      <w:r w:rsidRPr="000B50DB">
        <w:rPr>
          <w:rStyle w:val="Emphasis"/>
          <w:highlight w:val="cyan"/>
        </w:rPr>
        <w:t>intrastate conflicts</w:t>
      </w:r>
      <w:r w:rsidRPr="000B50DB">
        <w:rPr>
          <w:sz w:val="16"/>
          <w:highlight w:val="cyan"/>
          <w:lang w:eastAsia="ko-KR"/>
        </w:rPr>
        <w:t xml:space="preserve"> </w:t>
      </w:r>
      <w:r w:rsidRPr="000B50DB">
        <w:rPr>
          <w:rStyle w:val="StyleUnderline"/>
          <w:highlight w:val="cyan"/>
        </w:rPr>
        <w:t xml:space="preserve">continue to </w:t>
      </w:r>
      <w:r w:rsidRPr="000B50DB">
        <w:rPr>
          <w:rStyle w:val="Emphasis"/>
          <w:highlight w:val="cyan"/>
        </w:rPr>
        <w:t>decline</w:t>
      </w:r>
      <w:r w:rsidRPr="00B1202E">
        <w:rPr>
          <w:sz w:val="16"/>
          <w:lang w:eastAsia="ko-KR"/>
        </w:rPr>
        <w:t xml:space="preserve"> (as revealed in Steven Pinker's The Better Angels of Our Nature</w:t>
      </w:r>
      <w:r w:rsidRPr="00B1202E">
        <w:rPr>
          <w:rStyle w:val="StyleUnderline"/>
        </w:rPr>
        <w:t xml:space="preserve">), </w:t>
      </w:r>
      <w:r w:rsidRPr="0065023B">
        <w:rPr>
          <w:rStyle w:val="StyleUnderline"/>
        </w:rPr>
        <w:t>as do the</w:t>
      </w:r>
      <w:r w:rsidRPr="00B1202E">
        <w:rPr>
          <w:rStyle w:val="StyleUnderline"/>
        </w:rPr>
        <w:t xml:space="preserve"> </w:t>
      </w:r>
      <w:r w:rsidRPr="0065023B">
        <w:rPr>
          <w:rStyle w:val="Emphasis"/>
        </w:rPr>
        <w:t>casualties</w:t>
      </w:r>
      <w:r w:rsidRPr="0065023B">
        <w:rPr>
          <w:sz w:val="16"/>
          <w:lang w:eastAsia="ko-KR"/>
        </w:rPr>
        <w:t xml:space="preserve"> </w:t>
      </w:r>
      <w:r w:rsidRPr="0065023B">
        <w:rPr>
          <w:rStyle w:val="StyleUnderline"/>
        </w:rPr>
        <w:t>and</w:t>
      </w:r>
      <w:r w:rsidRPr="0065023B">
        <w:rPr>
          <w:sz w:val="16"/>
          <w:lang w:eastAsia="ko-KR"/>
        </w:rPr>
        <w:t xml:space="preserve"> </w:t>
      </w:r>
      <w:r w:rsidRPr="0065023B">
        <w:rPr>
          <w:rStyle w:val="Emphasis"/>
        </w:rPr>
        <w:t>destruction</w:t>
      </w:r>
      <w:r w:rsidRPr="00B1202E">
        <w:rPr>
          <w:rStyle w:val="Emphasis"/>
        </w:rPr>
        <w:t xml:space="preserve"> they produce</w:t>
      </w:r>
      <w:r w:rsidRPr="00B1202E">
        <w:rPr>
          <w:sz w:val="16"/>
          <w:lang w:eastAsia="ko-KR"/>
        </w:rPr>
        <w:t xml:space="preserve">. </w:t>
      </w:r>
      <w:r w:rsidRPr="00B1202E">
        <w:rPr>
          <w:rStyle w:val="StyleUnderline"/>
        </w:rPr>
        <w:t>States are being challenged by terrorists and insurgent groups in the Middle East</w:t>
      </w:r>
      <w:r w:rsidRPr="00B1202E">
        <w:rPr>
          <w:sz w:val="16"/>
          <w:lang w:eastAsia="ko-KR"/>
        </w:rPr>
        <w:t xml:space="preserve">, as they once were in Southeast Asia, Latin America, and the Balkans. Twenty years ago this month, Christian insurgents executed in cold blood more than 7,000 Muslim prisoners in Srebrenica, matching in scale and ferocity the horrors perpetrated by the Islamic State today. It's also true that prior eras have seen much greater shifts in the global power balance than those underway today. World War I brought the collapse of the Ottoman and Austrian empires and the creation of more than a dozen new countries, including nearly all those in the modern Middle East. During the two decades after World War II, control over more than half the world's surface shifted radically, as dozens of “nonstate actors” — then known as liberation movements — seized power and set up new regimes. Change occurred at an even greater speed during the first few years of the George H.W. Bush administration, with the unification of Germany, the disintegration of the Warsaw Pact, and the collapse of the Soviet Union. Most of these earlier geopolitical shifts were favorable to the United States in contrast to current developments in the Arab world. Not surprisingly, people are more likely to notice the pace of change for the worse, as opposed to that for the better. Nevertheless, it would be hard to maintain that the distribution of power among states is changing more quickly today than after 1918, 1945, or 1989. </w:t>
      </w:r>
      <w:r w:rsidRPr="00B1202E">
        <w:rPr>
          <w:rStyle w:val="Emphasis"/>
        </w:rPr>
        <w:t xml:space="preserve">But </w:t>
      </w:r>
      <w:r w:rsidRPr="0065023B">
        <w:rPr>
          <w:rStyle w:val="Emphasis"/>
          <w:highlight w:val="cyan"/>
        </w:rPr>
        <w:t>are states</w:t>
      </w:r>
      <w:r w:rsidRPr="00B1202E">
        <w:rPr>
          <w:rStyle w:val="Emphasis"/>
        </w:rPr>
        <w:t xml:space="preserve"> as a whole losing their grip</w:t>
      </w:r>
      <w:r w:rsidRPr="00B1202E">
        <w:rPr>
          <w:sz w:val="16"/>
          <w:lang w:eastAsia="ko-KR"/>
        </w:rPr>
        <w:t xml:space="preserve">? Is power devolving to individuals and groups outside officialdom? The continued expansion of international trade, finance, travel, and communications has increased vulnerabilities even as it has widened horizons, increased opportunity, and lifted people around the world out of poverty. </w:t>
      </w:r>
      <w:r w:rsidRPr="0065023B">
        <w:rPr>
          <w:rStyle w:val="StyleUnderline"/>
          <w:highlight w:val="cyan"/>
        </w:rPr>
        <w:t>Terrorists and criminals</w:t>
      </w:r>
      <w:r w:rsidRPr="00B1202E">
        <w:rPr>
          <w:rStyle w:val="StyleUnderline"/>
        </w:rPr>
        <w:t xml:space="preserve"> can </w:t>
      </w:r>
      <w:r w:rsidRPr="0065023B">
        <w:rPr>
          <w:rStyle w:val="StyleUnderline"/>
          <w:highlight w:val="cyan"/>
        </w:rPr>
        <w:t>mix</w:t>
      </w:r>
      <w:r w:rsidRPr="00B1202E">
        <w:rPr>
          <w:rStyle w:val="StyleUnderline"/>
        </w:rPr>
        <w:t xml:space="preserve"> with the millions of tourists and business people who cross national boarders every day</w:t>
      </w:r>
      <w:r w:rsidRPr="00B1202E">
        <w:rPr>
          <w:sz w:val="16"/>
          <w:lang w:eastAsia="ko-KR"/>
        </w:rPr>
        <w:t xml:space="preserve">, </w:t>
      </w:r>
      <w:r w:rsidRPr="0065023B">
        <w:rPr>
          <w:rStyle w:val="StyleUnderline"/>
          <w:highlight w:val="cyan"/>
        </w:rPr>
        <w:t xml:space="preserve">but security </w:t>
      </w:r>
      <w:r w:rsidRPr="000B50DB">
        <w:rPr>
          <w:rStyle w:val="StyleUnderline"/>
          <w:highlight w:val="cyan"/>
        </w:rPr>
        <w:t>agencies</w:t>
      </w:r>
      <w:r w:rsidRPr="00B1202E">
        <w:rPr>
          <w:rStyle w:val="StyleUnderline"/>
        </w:rPr>
        <w:t xml:space="preserve"> also </w:t>
      </w:r>
      <w:r w:rsidRPr="000B50DB">
        <w:rPr>
          <w:rStyle w:val="StyleUnderline"/>
          <w:highlight w:val="cyan"/>
        </w:rPr>
        <w:t>have</w:t>
      </w:r>
      <w:r w:rsidRPr="00B1202E">
        <w:rPr>
          <w:rStyle w:val="StyleUnderline"/>
        </w:rPr>
        <w:t xml:space="preserve"> new and more </w:t>
      </w:r>
      <w:r w:rsidRPr="000B50DB">
        <w:rPr>
          <w:rStyle w:val="StyleUnderline"/>
          <w:highlight w:val="cyan"/>
        </w:rPr>
        <w:t>powerful tools to</w:t>
      </w:r>
      <w:r w:rsidRPr="00B1202E">
        <w:rPr>
          <w:rStyle w:val="StyleUnderline"/>
        </w:rPr>
        <w:t xml:space="preserve"> track and </w:t>
      </w:r>
      <w:r w:rsidRPr="000B50DB">
        <w:rPr>
          <w:rStyle w:val="Emphasis"/>
          <w:highlight w:val="cyan"/>
        </w:rPr>
        <w:t>impede</w:t>
      </w:r>
      <w:r w:rsidRPr="00B1202E">
        <w:rPr>
          <w:sz w:val="16"/>
          <w:lang w:eastAsia="ko-KR"/>
        </w:rPr>
        <w:t xml:space="preserve"> their </w:t>
      </w:r>
      <w:r w:rsidRPr="000B50DB">
        <w:rPr>
          <w:rStyle w:val="Emphasis"/>
          <w:highlight w:val="cyan"/>
        </w:rPr>
        <w:t>movements</w:t>
      </w:r>
      <w:r w:rsidRPr="00B1202E">
        <w:rPr>
          <w:sz w:val="16"/>
          <w:lang w:eastAsia="ko-KR"/>
        </w:rPr>
        <w:t>. Contagious diseases can spread more rapidly, but resources to contain them can also be mobilized more quickly. The communications revolution empowers individuals and states alike. Violent extremists can more easily spread their ideology, recruit followers, and orchestrate attacks, but security authorities can more easily collaborate to foil these attempts. As physical infrastructure becomes more dependent on digital controls, the possibility for catastrophic interference grows, requiring ever higher levels of digital safeguards. There is admittedly a race between the forces of order and disorder in all these domains, but it is not one that effective states are predestined to lose.</w:t>
      </w:r>
    </w:p>
    <w:p w:rsidR="00676988" w:rsidRPr="000C5339" w:rsidRDefault="00676988" w:rsidP="00676988">
      <w:pPr>
        <w:pStyle w:val="Heading3"/>
      </w:pPr>
      <w:r>
        <w:t>at: terrorist financing</w:t>
      </w:r>
    </w:p>
    <w:p w:rsidR="00676988" w:rsidRDefault="00676988" w:rsidP="00676988">
      <w:pPr>
        <w:pStyle w:val="Heading4"/>
      </w:pPr>
      <w:r>
        <w:t>No terrorism internal link – Qatar has effective checks, and Saudi Arabia outweighs</w:t>
      </w:r>
    </w:p>
    <w:p w:rsidR="00676988" w:rsidRPr="008A1190" w:rsidRDefault="00676988" w:rsidP="00676988">
      <w:r>
        <w:rPr>
          <w:rStyle w:val="Style13ptBold"/>
        </w:rPr>
        <w:t xml:space="preserve">NYT, 17 </w:t>
      </w:r>
      <w:r w:rsidRPr="008A1190">
        <w:t>– (The Editorial Board, “Fighting, While Funding, Extremists”, The New York Times, 7/19/2017, https://www.nytimes.com/2017/06/19/opinion/saudi-arabia-qatar-isis-terrorism.html)//RCU</w:t>
      </w:r>
    </w:p>
    <w:p w:rsidR="00676988" w:rsidRDefault="00676988" w:rsidP="00676988">
      <w:r>
        <w:t xml:space="preserve">QATAR This tiny but exceedingly wealthy country definitely has a mixed record. But is it a colossal threat? Last week, </w:t>
      </w:r>
      <w:r w:rsidRPr="008A1190">
        <w:rPr>
          <w:rStyle w:val="StyleUnderline"/>
        </w:rPr>
        <w:t>the U</w:t>
      </w:r>
      <w:r>
        <w:t xml:space="preserve">nited </w:t>
      </w:r>
      <w:r w:rsidRPr="008A1190">
        <w:rPr>
          <w:rStyle w:val="StyleUnderline"/>
        </w:rPr>
        <w:t>S</w:t>
      </w:r>
      <w:r>
        <w:t xml:space="preserve">tates </w:t>
      </w:r>
      <w:r w:rsidRPr="008A1190">
        <w:rPr>
          <w:rStyle w:val="StyleUnderline"/>
        </w:rPr>
        <w:t>agreed to sell it $12 billion</w:t>
      </w:r>
      <w:r>
        <w:t xml:space="preserve"> worth </w:t>
      </w:r>
      <w:r w:rsidRPr="008A1190">
        <w:rPr>
          <w:rStyle w:val="StyleUnderline"/>
        </w:rPr>
        <w:t>of F-15 jets and</w:t>
      </w:r>
      <w:r>
        <w:t xml:space="preserve"> two </w:t>
      </w:r>
      <w:r w:rsidRPr="008A1190">
        <w:rPr>
          <w:rStyle w:val="StyleUnderline"/>
        </w:rPr>
        <w:t>Navy vessels</w:t>
      </w:r>
      <w:r>
        <w:t xml:space="preserve"> arrived there for joint military exercises. </w:t>
      </w:r>
      <w:r w:rsidRPr="008A1190">
        <w:rPr>
          <w:rStyle w:val="StyleUnderline"/>
        </w:rPr>
        <w:t xml:space="preserve">If Qatar were seen as a serious terrorism threat, </w:t>
      </w:r>
      <w:r w:rsidRPr="008A1190">
        <w:rPr>
          <w:rStyle w:val="Emphasis"/>
        </w:rPr>
        <w:t>that wouldn’t be happening</w:t>
      </w:r>
      <w:r>
        <w:t>.</w:t>
      </w:r>
    </w:p>
    <w:p w:rsidR="00676988" w:rsidRDefault="00676988" w:rsidP="00676988">
      <w:r>
        <w:t>True, Qatar has long been accused of funneling money to the Muslim Brotherhood, a loose and influential political network. The Brotherhood has officially forsworn violence. Yet Saudi Arabia, whose royal rulers fear Islamist populism, still brands it a terrorist outfit.</w:t>
      </w:r>
    </w:p>
    <w:p w:rsidR="00676988" w:rsidRDefault="00676988" w:rsidP="00676988">
      <w:r w:rsidRPr="008A1190">
        <w:rPr>
          <w:rStyle w:val="StyleUnderline"/>
        </w:rPr>
        <w:t>Qatar has also supported radicals in Syria</w:t>
      </w:r>
      <w:r>
        <w:t xml:space="preserve"> — like the Qaeda offshoot Al Nusra — and groups in Libya and other Arab nations. </w:t>
      </w:r>
      <w:r w:rsidRPr="008A1190">
        <w:rPr>
          <w:rStyle w:val="StyleUnderline"/>
        </w:rPr>
        <w:t>But the Saudis have long aided competing rebel groups in those countries, including extremists</w:t>
      </w:r>
      <w:r>
        <w:t>. Aiming to play a regional mediating role, Qatar has also angered the Saudis by fostering ties with other hostile groups, including the Afghan Taliban, Hezbollah in Lebanon and Hamas in the Gaza Strip, giving the leaders of some of them airtime on its freewheeling TV network, Al Jazeera.</w:t>
      </w:r>
    </w:p>
    <w:p w:rsidR="00676988" w:rsidRDefault="00676988" w:rsidP="00676988">
      <w:r>
        <w:t>The Saudis are also annoyed that Qatar talks to Iran, their chief rival, but it’s hardly surprising since the two nations jointly manage a major offshore natural gas reserve.</w:t>
      </w:r>
    </w:p>
    <w:p w:rsidR="00676988" w:rsidRDefault="00676988" w:rsidP="00676988">
      <w:r>
        <w:t xml:space="preserve">American judgments about Qatar’s activities have been as mixed as Qatar’s record. In 2014 </w:t>
      </w:r>
      <w:r w:rsidRPr="008A1190">
        <w:rPr>
          <w:rStyle w:val="StyleUnderline"/>
        </w:rPr>
        <w:t xml:space="preserve">the State Department branded Qatar a “permissive jurisdiction” for terrorist financing, but has since </w:t>
      </w:r>
      <w:r w:rsidRPr="008A1190">
        <w:rPr>
          <w:rStyle w:val="Emphasis"/>
        </w:rPr>
        <w:t>praised its efforts</w:t>
      </w:r>
      <w:r w:rsidRPr="008A1190">
        <w:rPr>
          <w:rStyle w:val="StyleUnderline"/>
        </w:rPr>
        <w:t xml:space="preserve"> to prevent such financing and to stop terrorists from crossing its borders as evidence of a “</w:t>
      </w:r>
      <w:r w:rsidRPr="008A1190">
        <w:rPr>
          <w:rStyle w:val="Emphasis"/>
        </w:rPr>
        <w:t>strong partnership</w:t>
      </w:r>
      <w:r>
        <w:t xml:space="preserve">.” In February, Daniel </w:t>
      </w:r>
      <w:r w:rsidRPr="008A1190">
        <w:rPr>
          <w:rStyle w:val="StyleUnderline"/>
        </w:rPr>
        <w:t>Glaser</w:t>
      </w:r>
      <w:r>
        <w:t xml:space="preserve">, </w:t>
      </w:r>
      <w:r w:rsidRPr="008A1190">
        <w:rPr>
          <w:rStyle w:val="StyleUnderline"/>
        </w:rPr>
        <w:t>a former Treasury official, praised Qatar for a “good job” in trying to prevent terrorist financing</w:t>
      </w:r>
      <w:r>
        <w:t xml:space="preserve"> through controls on its financial sector and local charities and in prosecuting people for illegal transactions. Even so, he complained that terrorist financiers are “operating openly and notoriously” in Qatar and Kuwait, and he urged the two governments to shut down such activities.</w:t>
      </w:r>
    </w:p>
    <w:p w:rsidR="00676988" w:rsidRDefault="00676988" w:rsidP="00676988"/>
    <w:p w:rsidR="00676988" w:rsidRDefault="00676988" w:rsidP="00676988">
      <w:pPr>
        <w:pStyle w:val="Heading3"/>
      </w:pPr>
      <w:r>
        <w:t>1nc – libya</w:t>
      </w:r>
    </w:p>
    <w:p w:rsidR="00676988" w:rsidRDefault="00676988" w:rsidP="00676988">
      <w:pPr>
        <w:pStyle w:val="Heading4"/>
      </w:pPr>
      <w:r>
        <w:t>Qatar hasn’t funded terrorists in Libya – they’re fearmongering</w:t>
      </w:r>
    </w:p>
    <w:p w:rsidR="00676988" w:rsidRPr="006C1FCD" w:rsidRDefault="00676988" w:rsidP="00676988">
      <w:r>
        <w:rPr>
          <w:rStyle w:val="Style13ptBold"/>
        </w:rPr>
        <w:t xml:space="preserve">El-Gamaty, 17 </w:t>
      </w:r>
      <w:r w:rsidRPr="006C1FCD">
        <w:t xml:space="preserve">– </w:t>
      </w:r>
      <w:r>
        <w:t xml:space="preserve">Libyan academic and politician who heads the Taghyeer Party in Libya. He is a member of the UN-backed Libyan political dialogue process </w:t>
      </w:r>
      <w:r w:rsidRPr="006C1FCD">
        <w:t>(Guma, “Qatar, the UAE and the Libya connection”, Al-Jazeera, 6/12/2017, https://www.aljazeera.com/indepth/opinion/2017/06/qatar-uae-libya-connection-170612080219306.html)//RCU</w:t>
      </w:r>
    </w:p>
    <w:p w:rsidR="00676988" w:rsidRDefault="00676988" w:rsidP="00676988">
      <w:r>
        <w:t xml:space="preserve">Qatar continued to offer mainly political and possibly financial support to mainstream Islamists and even to some of their ideological opponents. </w:t>
      </w:r>
      <w:r w:rsidRPr="006C1FCD">
        <w:rPr>
          <w:rStyle w:val="StyleUnderline"/>
        </w:rPr>
        <w:t>There has been no confirmation or proof that Qatar has financed or given any logistical support to the UN classified "terrorist" groups operating in Libya</w:t>
      </w:r>
      <w:r>
        <w:t xml:space="preserve"> such as al-Qaeda, Ansar Sharia and the Islamic State of Iraq and the Levant (ISIL, also known as ISIS). </w:t>
      </w:r>
      <w:r w:rsidRPr="006C1FCD">
        <w:rPr>
          <w:rStyle w:val="StyleUnderline"/>
        </w:rPr>
        <w:t>Nor have they been proven to offer support for the group not classified by the UN as a terrorist group, known as the</w:t>
      </w:r>
      <w:r>
        <w:t xml:space="preserve"> Benghazi Defence Brigades (</w:t>
      </w:r>
      <w:r w:rsidRPr="006C1FCD">
        <w:rPr>
          <w:rStyle w:val="StyleUnderline"/>
        </w:rPr>
        <w:t>BDB</w:t>
      </w:r>
      <w:r>
        <w:t xml:space="preserve">), which was named </w:t>
      </w:r>
      <w:r w:rsidRPr="006C1FCD">
        <w:rPr>
          <w:rStyle w:val="StyleUnderline"/>
        </w:rPr>
        <w:t xml:space="preserve">in the recent accusation list </w:t>
      </w:r>
      <w:r>
        <w:t>against Qatar.</w:t>
      </w:r>
    </w:p>
    <w:p w:rsidR="00676988" w:rsidRDefault="00676988" w:rsidP="00676988">
      <w:r w:rsidRPr="006C1FCD">
        <w:rPr>
          <w:rStyle w:val="StyleUnderline"/>
        </w:rPr>
        <w:t>Qatar has</w:t>
      </w:r>
      <w:r>
        <w:t xml:space="preserve"> also </w:t>
      </w:r>
      <w:r w:rsidRPr="006C1FCD">
        <w:rPr>
          <w:rStyle w:val="StyleUnderline"/>
        </w:rPr>
        <w:t>maintained a consistent support for the UN-backed political dialogue which resulted in the signing of the Libyan Political Agreement</w:t>
      </w:r>
      <w:r>
        <w:t xml:space="preserve"> (LPA) in Morocco </w:t>
      </w:r>
      <w:r w:rsidRPr="006C1FCD">
        <w:rPr>
          <w:rStyle w:val="StyleUnderline"/>
        </w:rPr>
        <w:t>in</w:t>
      </w:r>
      <w:r>
        <w:t xml:space="preserve"> December </w:t>
      </w:r>
      <w:r w:rsidRPr="006C1FCD">
        <w:rPr>
          <w:rStyle w:val="StyleUnderline"/>
        </w:rPr>
        <w:t>2015</w:t>
      </w:r>
      <w:r>
        <w:t xml:space="preserve"> and the Government of National Accord (GNA) resulting from it.</w:t>
      </w:r>
    </w:p>
    <w:p w:rsidR="00676988" w:rsidRDefault="00676988" w:rsidP="00676988">
      <w:r>
        <w:t xml:space="preserve">The </w:t>
      </w:r>
      <w:r w:rsidRPr="006C1FCD">
        <w:rPr>
          <w:rStyle w:val="StyleUnderline"/>
        </w:rPr>
        <w:t>UAE anger at Qatari support</w:t>
      </w:r>
      <w:r>
        <w:t xml:space="preserve"> for some Islamists and their allies, who are based mainly in Tripoli, </w:t>
      </w:r>
      <w:r w:rsidRPr="006C1FCD">
        <w:rPr>
          <w:rStyle w:val="StyleUnderline"/>
        </w:rPr>
        <w:t>stems from</w:t>
      </w:r>
      <w:r>
        <w:t xml:space="preserve"> the </w:t>
      </w:r>
      <w:r w:rsidRPr="006C1FCD">
        <w:rPr>
          <w:rStyle w:val="StyleUnderline"/>
        </w:rPr>
        <w:t>fear</w:t>
      </w:r>
      <w:r>
        <w:t>s of the leaders of the UAE. They view these groups in Libya becoming part of the Libyan political order and power set up as a threat and an unsettling development, due to the potential implications for the UAE's long-term political and economic order.</w:t>
      </w:r>
    </w:p>
    <w:p w:rsidR="00676988" w:rsidRDefault="00676988" w:rsidP="00676988"/>
    <w:p w:rsidR="00676988" w:rsidRDefault="00676988" w:rsidP="00676988">
      <w:pPr>
        <w:pStyle w:val="Heading4"/>
      </w:pPr>
      <w:r>
        <w:t>Qatar doesn’t matter – too many other regional actors</w:t>
      </w:r>
    </w:p>
    <w:p w:rsidR="00676988" w:rsidRPr="002B5C3C" w:rsidRDefault="00676988" w:rsidP="00676988">
      <w:r>
        <w:rPr>
          <w:rStyle w:val="Style13ptBold"/>
        </w:rPr>
        <w:t xml:space="preserve">Cafiero, 19 </w:t>
      </w:r>
      <w:r w:rsidRPr="002B5C3C">
        <w:t xml:space="preserve">– </w:t>
      </w:r>
      <w:r>
        <w:t xml:space="preserve">CEO of Gulf State Analytics,  a Washington, DC-based geopolitical risk consultancy </w:t>
      </w:r>
      <w:r w:rsidRPr="002B5C3C">
        <w:t>(Giorgio, “Resolving Libya's civil war”, TheNewArab, 3/13/2019, https://www.alaraby.co.uk/english/comment/2019/3/13/resolving-libyas-civil-war)//RCU</w:t>
      </w:r>
    </w:p>
    <w:p w:rsidR="00676988" w:rsidRDefault="00676988" w:rsidP="00676988">
      <w:r w:rsidRPr="006C1FCD">
        <w:rPr>
          <w:rStyle w:val="StyleUnderline"/>
        </w:rPr>
        <w:t>Regional states</w:t>
      </w:r>
      <w:r>
        <w:t xml:space="preserve"> in turn </w:t>
      </w:r>
      <w:r w:rsidRPr="006C1FCD">
        <w:rPr>
          <w:rStyle w:val="StyleUnderline"/>
        </w:rPr>
        <w:t>became increasingly involved</w:t>
      </w:r>
      <w:r>
        <w:t xml:space="preserve">. </w:t>
      </w:r>
      <w:r w:rsidRPr="006C1FCD">
        <w:rPr>
          <w:rStyle w:val="StyleUnderline"/>
        </w:rPr>
        <w:t>Libya's neighbours</w:t>
      </w:r>
      <w:r>
        <w:t xml:space="preserve">, as well as Turkey, and some Gulf states </w:t>
      </w:r>
      <w:r w:rsidRPr="006C1FCD">
        <w:rPr>
          <w:rStyle w:val="StyleUnderline"/>
        </w:rPr>
        <w:t>have been determined to strengthen their</w:t>
      </w:r>
      <w:r>
        <w:t xml:space="preserve"> respective clients' </w:t>
      </w:r>
      <w:r w:rsidRPr="006C1FCD">
        <w:rPr>
          <w:rStyle w:val="StyleUnderline"/>
        </w:rPr>
        <w:t>positions in Libya via geographic and ideological links</w:t>
      </w:r>
      <w:r>
        <w:t>.</w:t>
      </w:r>
    </w:p>
    <w:p w:rsidR="00676988" w:rsidRPr="002B5C3C" w:rsidRDefault="00676988" w:rsidP="00676988">
      <w:pPr>
        <w:rPr>
          <w:rStyle w:val="Emphasis"/>
        </w:rPr>
      </w:pPr>
      <w:r w:rsidRPr="002B5C3C">
        <w:rPr>
          <w:rStyle w:val="StyleUnderline"/>
        </w:rPr>
        <w:t>The Libyan conflict</w:t>
      </w:r>
      <w:r>
        <w:t xml:space="preserve"> and the ways in which regional states have involved themselves in the civil war </w:t>
      </w:r>
      <w:r w:rsidRPr="002B5C3C">
        <w:rPr>
          <w:rStyle w:val="StyleUnderline"/>
        </w:rPr>
        <w:t xml:space="preserve">reflect </w:t>
      </w:r>
      <w:r w:rsidRPr="002B5C3C">
        <w:rPr>
          <w:rStyle w:val="Emphasis"/>
        </w:rPr>
        <w:t xml:space="preserve">a deep divide in the greater Sunni Muslim world. </w:t>
      </w:r>
    </w:p>
    <w:p w:rsidR="00676988" w:rsidRDefault="00676988" w:rsidP="00676988">
      <w:r w:rsidRPr="002B5C3C">
        <w:rPr>
          <w:rStyle w:val="StyleUnderline"/>
        </w:rPr>
        <w:t>On one side, an anti-Muslim Brotherhood bloc of states - Egypt, Saudi Arabia, and the UAE</w:t>
      </w:r>
      <w:r>
        <w:t xml:space="preserve"> - have backed the Libyan National Army (LNA), led by General Khalifa Haftar, which is loyal to the HoR.</w:t>
      </w:r>
    </w:p>
    <w:p w:rsidR="00676988" w:rsidRDefault="00676988" w:rsidP="00676988">
      <w:r w:rsidRPr="002B5C3C">
        <w:rPr>
          <w:rStyle w:val="StyleUnderline"/>
        </w:rPr>
        <w:t>On the other, Qatar, Turkey, and Sudan</w:t>
      </w:r>
      <w:r>
        <w:t xml:space="preserve"> have </w:t>
      </w:r>
      <w:r w:rsidRPr="002B5C3C">
        <w:rPr>
          <w:rStyle w:val="StyleUnderline"/>
        </w:rPr>
        <w:t>supported</w:t>
      </w:r>
      <w:r>
        <w:t xml:space="preserve"> various </w:t>
      </w:r>
      <w:r w:rsidRPr="002B5C3C">
        <w:rPr>
          <w:rStyle w:val="StyleUnderline"/>
        </w:rPr>
        <w:t>Islamist factions</w:t>
      </w:r>
      <w:r>
        <w:t xml:space="preserve"> in Libya, including the Muslim Brotherhood-linked militias from Misrata. </w:t>
      </w:r>
      <w:r w:rsidRPr="002B5C3C">
        <w:rPr>
          <w:rStyle w:val="StyleUnderline"/>
        </w:rPr>
        <w:t>The rivalry between these two</w:t>
      </w:r>
      <w:r>
        <w:t xml:space="preserve"> blocs within the Sunni Muslim world </w:t>
      </w:r>
      <w:r w:rsidRPr="002B5C3C">
        <w:rPr>
          <w:rStyle w:val="StyleUnderline"/>
        </w:rPr>
        <w:t>contributed to the Libyan civil war's eruption</w:t>
      </w:r>
      <w:r>
        <w:t xml:space="preserve"> in 2014 and the country's subsequent bifurcation.</w:t>
      </w:r>
    </w:p>
    <w:p w:rsidR="00676988" w:rsidRDefault="00676988" w:rsidP="00676988"/>
    <w:p w:rsidR="00676988" w:rsidRDefault="00676988" w:rsidP="00676988">
      <w:pPr>
        <w:pStyle w:val="Heading3"/>
      </w:pPr>
      <w:r>
        <w:t xml:space="preserve">1nc/2nc – libya alt causes </w:t>
      </w:r>
    </w:p>
    <w:p w:rsidR="00676988" w:rsidRPr="002150FA" w:rsidRDefault="00676988" w:rsidP="00676988"/>
    <w:p w:rsidR="00676988" w:rsidRDefault="00676988" w:rsidP="00676988">
      <w:pPr>
        <w:pStyle w:val="Heading4"/>
      </w:pPr>
      <w:r>
        <w:t>UN oil exports alt cause</w:t>
      </w:r>
    </w:p>
    <w:p w:rsidR="00676988" w:rsidRPr="002B5C3C" w:rsidRDefault="00676988" w:rsidP="00676988">
      <w:pPr>
        <w:rPr>
          <w:rStyle w:val="StyleUnderline"/>
          <w:b/>
          <w:u w:val="none"/>
        </w:rPr>
      </w:pPr>
      <w:r>
        <w:rPr>
          <w:rStyle w:val="Style13ptBold"/>
        </w:rPr>
        <w:t xml:space="preserve">Cafiero, 19 </w:t>
      </w:r>
      <w:r w:rsidRPr="002B5C3C">
        <w:t xml:space="preserve">– </w:t>
      </w:r>
      <w:r>
        <w:t xml:space="preserve">CEO of Gulf State Analytics,  a Washington, DC-based geopolitical risk consultancy </w:t>
      </w:r>
      <w:r w:rsidRPr="002B5C3C">
        <w:t>(Giorgio, “Resolving Libya's civil war”, TheNewArab, 3/13/2019, https://www.alaraby.co.uk/english/comment/2019/3/13/resolving-libyas-civil-war)//RCU</w:t>
      </w:r>
    </w:p>
    <w:p w:rsidR="00676988" w:rsidRDefault="00676988" w:rsidP="00676988">
      <w:r>
        <w:t xml:space="preserve">Legitimising such reforms and institutions via popular referendums would require the various actors in Libya to accept the outcomes regardless of the results. </w:t>
      </w:r>
    </w:p>
    <w:p w:rsidR="00676988" w:rsidRDefault="00676988" w:rsidP="00676988">
      <w:r w:rsidRPr="002B5C3C">
        <w:rPr>
          <w:rStyle w:val="StyleUnderline"/>
        </w:rPr>
        <w:t>Such an outcome is only remotely possible if</w:t>
      </w:r>
      <w:r>
        <w:t xml:space="preserve"> the </w:t>
      </w:r>
      <w:r w:rsidRPr="002B5C3C">
        <w:rPr>
          <w:rStyle w:val="StyleUnderline"/>
        </w:rPr>
        <w:t>foreign players cut back on their support for rejectionist forces in Libya</w:t>
      </w:r>
      <w:r>
        <w:t xml:space="preserve">. In practice </w:t>
      </w:r>
      <w:r w:rsidRPr="002B5C3C">
        <w:rPr>
          <w:rStyle w:val="Emphasis"/>
        </w:rPr>
        <w:t>this will require UN-authorised measures to stop illegal oil exports</w:t>
      </w:r>
      <w:r>
        <w:t xml:space="preserve">. </w:t>
      </w:r>
    </w:p>
    <w:p w:rsidR="00676988" w:rsidRPr="002B5C3C" w:rsidRDefault="00676988" w:rsidP="00676988">
      <w:pPr>
        <w:rPr>
          <w:rStyle w:val="StyleUnderline"/>
        </w:rPr>
      </w:pPr>
      <w:r>
        <w:t xml:space="preserve">Last year, the Wall Street Journal exposed how the UAE and Haftar entered secret talks to facilitate Libyan oil exports beyond the UN-endorsed channels. </w:t>
      </w:r>
      <w:r w:rsidRPr="002B5C3C">
        <w:rPr>
          <w:rStyle w:val="StyleUnderline"/>
        </w:rPr>
        <w:t>Failure to enforce the UN process will subject Libya to graver threats of secession and intensification of violence waged over natural resource control.</w:t>
      </w:r>
    </w:p>
    <w:p w:rsidR="00676988" w:rsidRDefault="00676988" w:rsidP="00676988"/>
    <w:p w:rsidR="00676988" w:rsidRDefault="00676988" w:rsidP="00676988">
      <w:pPr>
        <w:pStyle w:val="Heading4"/>
      </w:pPr>
      <w:r>
        <w:t>Haftar won’t stop his aggression – recent attempts towards peace are only emboldening him</w:t>
      </w:r>
    </w:p>
    <w:p w:rsidR="00676988" w:rsidRDefault="00676988" w:rsidP="00676988">
      <w:r>
        <w:rPr>
          <w:rStyle w:val="Style13ptBold"/>
        </w:rPr>
        <w:t xml:space="preserve">Cafiero, 19 </w:t>
      </w:r>
      <w:r w:rsidRPr="002B5C3C">
        <w:t xml:space="preserve">– </w:t>
      </w:r>
      <w:r>
        <w:t xml:space="preserve">CEO of Gulf State Analytics,  a Washington, DC-based geopolitical risk consultancy </w:t>
      </w:r>
      <w:r w:rsidRPr="002B5C3C">
        <w:t>(Giorgio, “Resolving Libya's civil war”, TheNewArab, 3/13/2019, https://www.alaraby.co.uk/english/comment/2019/3/13/resolving-libyas-civil-war)//RCU</w:t>
      </w:r>
    </w:p>
    <w:p w:rsidR="00676988" w:rsidRDefault="00676988" w:rsidP="00676988">
      <w:r w:rsidRPr="002B5C3C">
        <w:rPr>
          <w:rStyle w:val="StyleUnderline"/>
        </w:rPr>
        <w:t>The compromises that Libyans must make for a legitimate government</w:t>
      </w:r>
      <w:r>
        <w:t xml:space="preserve"> to come to power </w:t>
      </w:r>
      <w:r w:rsidRPr="002B5C3C">
        <w:rPr>
          <w:rStyle w:val="StyleUnderline"/>
        </w:rPr>
        <w:t>will be painful, especially given the</w:t>
      </w:r>
      <w:r>
        <w:t xml:space="preserve"> greed, grievances, and </w:t>
      </w:r>
      <w:r w:rsidRPr="002B5C3C">
        <w:rPr>
          <w:rStyle w:val="StyleUnderline"/>
        </w:rPr>
        <w:t>hostility pitting different Libyan factions against each other</w:t>
      </w:r>
      <w:r>
        <w:t>. Officials in Abu Dhabi, Ankara, Cairo, Doha, Khartoum and Riyadh can certainly help push the Libyans past this manner of thinking by cutting off support for uncompromising elements.</w:t>
      </w:r>
    </w:p>
    <w:p w:rsidR="00676988" w:rsidRPr="002B5C3C" w:rsidRDefault="00676988" w:rsidP="00676988">
      <w:pPr>
        <w:rPr>
          <w:rStyle w:val="StyleUnderline"/>
        </w:rPr>
      </w:pPr>
      <w:r w:rsidRPr="002B5C3C">
        <w:rPr>
          <w:rStyle w:val="StyleUnderline"/>
        </w:rPr>
        <w:t>Unfortunately, Haftar's Arab state backers may</w:t>
      </w:r>
      <w:r>
        <w:t xml:space="preserve"> do the opposite by </w:t>
      </w:r>
      <w:r w:rsidRPr="002B5C3C">
        <w:rPr>
          <w:rStyle w:val="StyleUnderline"/>
        </w:rPr>
        <w:t xml:space="preserve">encouraging him further in the aftermath of the LNA's recent gains in the Fezzan. </w:t>
      </w:r>
    </w:p>
    <w:p w:rsidR="00676988" w:rsidRDefault="00676988" w:rsidP="00676988">
      <w:r>
        <w:t xml:space="preserve">Indeed, </w:t>
      </w:r>
      <w:r w:rsidRPr="002B5C3C">
        <w:rPr>
          <w:rStyle w:val="StyleUnderline"/>
        </w:rPr>
        <w:t>Haftar</w:t>
      </w:r>
      <w:r>
        <w:t xml:space="preserve"> may be planning an LNA-led offensive to capture Tripoli. He </w:t>
      </w:r>
      <w:r w:rsidRPr="002B5C3C">
        <w:rPr>
          <w:rStyle w:val="StyleUnderline"/>
        </w:rPr>
        <w:t>may feel more emboldened by the Palermo conference in</w:t>
      </w:r>
      <w:r>
        <w:t xml:space="preserve"> November </w:t>
      </w:r>
      <w:r w:rsidRPr="002B5C3C">
        <w:rPr>
          <w:rStyle w:val="StyleUnderline"/>
        </w:rPr>
        <w:t>2018 where Italy and France's leaders addressed him as Libya's de facto head of state</w:t>
      </w:r>
      <w:r>
        <w:t xml:space="preserve">. </w:t>
      </w:r>
    </w:p>
    <w:p w:rsidR="00676988" w:rsidRDefault="00676988" w:rsidP="00676988">
      <w:r>
        <w:t xml:space="preserve">Those who favour placing a unified military command under civilian control suspect that </w:t>
      </w:r>
      <w:r w:rsidRPr="002B5C3C">
        <w:rPr>
          <w:rStyle w:val="StyleUnderline"/>
        </w:rPr>
        <w:t>Haftar will always oppose the civilianization of Libya's political, military, and security institutions in favour of pursuing dictatorial powers for himself</w:t>
      </w:r>
      <w:r>
        <w:t>.</w:t>
      </w:r>
    </w:p>
    <w:p w:rsidR="00676988" w:rsidRPr="002B5C3C" w:rsidRDefault="00676988" w:rsidP="00676988">
      <w:pPr>
        <w:rPr>
          <w:rStyle w:val="StyleUnderline"/>
        </w:rPr>
      </w:pPr>
      <w:r w:rsidRPr="002B5C3C">
        <w:rPr>
          <w:rStyle w:val="StyleUnderline"/>
        </w:rPr>
        <w:t xml:space="preserve">It's </w:t>
      </w:r>
      <w:r w:rsidRPr="002B5C3C">
        <w:rPr>
          <w:rStyle w:val="Emphasis"/>
        </w:rPr>
        <w:t>unrealistic to expect Libya's various actors to restrain their own ambitions</w:t>
      </w:r>
      <w:r w:rsidRPr="002B5C3C">
        <w:rPr>
          <w:rStyle w:val="StyleUnderline"/>
        </w:rPr>
        <w:t>. For the country to emerge from civil war, regional actors are going to have play that restraining role.</w:t>
      </w:r>
    </w:p>
    <w:p w:rsidR="00676988" w:rsidRDefault="00676988" w:rsidP="00676988"/>
    <w:p w:rsidR="00676988" w:rsidRDefault="00676988" w:rsidP="00676988">
      <w:pPr>
        <w:pStyle w:val="Heading4"/>
      </w:pPr>
      <w:r>
        <w:t>Trump undermines the plan – he’s backing the rebels</w:t>
      </w:r>
    </w:p>
    <w:p w:rsidR="00676988" w:rsidRPr="0023090A" w:rsidRDefault="00676988" w:rsidP="00676988">
      <w:r w:rsidRPr="0023090A">
        <w:rPr>
          <w:rStyle w:val="Style13ptBold"/>
        </w:rPr>
        <w:t>Wehrey and Feltman, 19</w:t>
      </w:r>
      <w:r w:rsidRPr="0023090A">
        <w:t xml:space="preserve"> – </w:t>
      </w:r>
      <w:r>
        <w:t xml:space="preserve">Frederic Wehrey is a senior fellow at the Carnegie Endowment for International Peace and the author of “The Burning Shores: Inside the Battle for the New Libya.” Jeffrey Feltman is a visiting fellow at the Brookings Institution and a former United Nations under secretary general for political affairs. </w:t>
      </w:r>
      <w:r w:rsidRPr="0023090A">
        <w:t>(“Libya Is Entering Another Civil War. America Can Stop It.”, The New York Times, 4/5/2019, https://www.nytimes.com/2019/04/05/opinion/libya-civil-war-.html)//RCU</w:t>
      </w:r>
    </w:p>
    <w:p w:rsidR="00676988" w:rsidRDefault="00676988" w:rsidP="00676988">
      <w:r w:rsidRPr="0023090A">
        <w:rPr>
          <w:rStyle w:val="StyleUnderline"/>
        </w:rPr>
        <w:t>Despite appeals from the U</w:t>
      </w:r>
      <w:r>
        <w:t xml:space="preserve">nited </w:t>
      </w:r>
      <w:r w:rsidRPr="0023090A">
        <w:rPr>
          <w:rStyle w:val="StyleUnderline"/>
        </w:rPr>
        <w:t>N</w:t>
      </w:r>
      <w:r>
        <w:t xml:space="preserve">ations </w:t>
      </w:r>
      <w:r w:rsidRPr="0023090A">
        <w:rPr>
          <w:rStyle w:val="StyleUnderline"/>
        </w:rPr>
        <w:t>for stronger American diplomatic engagement</w:t>
      </w:r>
      <w:r>
        <w:t xml:space="preserve">, especially to restrain meddling by General Hifter’s foreign backers, the </w:t>
      </w:r>
      <w:r w:rsidRPr="0023090A">
        <w:rPr>
          <w:rStyle w:val="StyleUnderline"/>
        </w:rPr>
        <w:t>Trump</w:t>
      </w:r>
      <w:r>
        <w:t xml:space="preserve"> administration has long been uninterested in Libya. Recently, it </w:t>
      </w:r>
      <w:r w:rsidRPr="0023090A">
        <w:rPr>
          <w:rStyle w:val="StyleUnderline"/>
        </w:rPr>
        <w:t>seems to be warming to General Hifter</w:t>
      </w:r>
      <w:r>
        <w:t xml:space="preserve">, according to foreign diplomats we have spoken with. </w:t>
      </w:r>
      <w:r w:rsidRPr="0023090A">
        <w:rPr>
          <w:rStyle w:val="StyleUnderline"/>
        </w:rPr>
        <w:t>Such support</w:t>
      </w:r>
      <w:r>
        <w:t xml:space="preserve"> from the Trump administration </w:t>
      </w:r>
      <w:r w:rsidRPr="0023090A">
        <w:rPr>
          <w:rStyle w:val="StyleUnderline"/>
        </w:rPr>
        <w:t>aligns well with the White House’s ties to General Hifter’s backers in Abu Dhabi and Riyadh, and</w:t>
      </w:r>
      <w:r>
        <w:t xml:space="preserve"> President </w:t>
      </w:r>
      <w:r w:rsidRPr="0023090A">
        <w:rPr>
          <w:rStyle w:val="StyleUnderline"/>
        </w:rPr>
        <w:t>Trump’s preference for authoritarian leaders</w:t>
      </w:r>
      <w:r>
        <w:t>.</w:t>
      </w:r>
    </w:p>
    <w:p w:rsidR="00676988" w:rsidRDefault="00676988" w:rsidP="00676988"/>
    <w:p w:rsidR="00676988" w:rsidRDefault="00676988" w:rsidP="00676988">
      <w:pPr>
        <w:pStyle w:val="Heading4"/>
      </w:pPr>
      <w:r>
        <w:t>France, UAE, Egypt, and more all have an interest in the conflict – no resolution in sight</w:t>
      </w:r>
    </w:p>
    <w:p w:rsidR="00676988" w:rsidRDefault="00676988" w:rsidP="00676988">
      <w:r w:rsidRPr="0023090A">
        <w:rPr>
          <w:rStyle w:val="Style13ptBold"/>
        </w:rPr>
        <w:t>Wehrey and Feltman, 19</w:t>
      </w:r>
      <w:r w:rsidRPr="0023090A">
        <w:t xml:space="preserve"> – </w:t>
      </w:r>
      <w:r>
        <w:t xml:space="preserve">Frederic Wehrey is a senior fellow at the Carnegie Endowment for International Peace and the author of “The Burning Shores: Inside the Battle for the New Libya.” Jeffrey Feltman is a visiting fellow at the Brookings Institution and a former United Nations under secretary general for political affairs. </w:t>
      </w:r>
      <w:r w:rsidRPr="0023090A">
        <w:t>(“Libya Is Entering Another Civil War. America Can Stop It.”, The New York Times, 4/5/2019, https://www.nytimes.com/2019/04/05/opinion/libya-civil-war-.html)//RCU</w:t>
      </w:r>
    </w:p>
    <w:p w:rsidR="00676988" w:rsidRDefault="00676988" w:rsidP="00676988">
      <w:r w:rsidRPr="0023090A">
        <w:rPr>
          <w:rStyle w:val="StyleUnderline"/>
        </w:rPr>
        <w:t>The United Arab Emirates and Egypt have provided military support to General Hifter’s campaign</w:t>
      </w:r>
      <w:r>
        <w:t xml:space="preserve">, according to U.N. investigators. </w:t>
      </w:r>
      <w:r w:rsidRPr="0023090A">
        <w:rPr>
          <w:rStyle w:val="StyleUnderline"/>
        </w:rPr>
        <w:t>He was</w:t>
      </w:r>
      <w:r>
        <w:t xml:space="preserve"> further </w:t>
      </w:r>
      <w:r w:rsidRPr="0023090A">
        <w:rPr>
          <w:rStyle w:val="StyleUnderline"/>
        </w:rPr>
        <w:t>emboldened after meeting King Salman of Saudi Arabia</w:t>
      </w:r>
      <w:r>
        <w:t xml:space="preserve"> in late March. </w:t>
      </w:r>
      <w:r w:rsidRPr="0023090A">
        <w:rPr>
          <w:rStyle w:val="StyleUnderline"/>
        </w:rPr>
        <w:t>These Arab states back the Libyan general because he has vowed to eliminate political Islamists</w:t>
      </w:r>
      <w:r>
        <w:t xml:space="preserve"> they oppose from Libya.</w:t>
      </w:r>
    </w:p>
    <w:p w:rsidR="00676988" w:rsidRDefault="00676988" w:rsidP="00676988">
      <w:r w:rsidRPr="0023090A">
        <w:rPr>
          <w:rStyle w:val="StyleUnderline"/>
        </w:rPr>
        <w:t>France has been another key supporter and has provided clandestine advisers to his forces</w:t>
      </w:r>
      <w:r>
        <w:t xml:space="preserve">. The </w:t>
      </w:r>
      <w:r w:rsidRPr="0023090A">
        <w:rPr>
          <w:rStyle w:val="Emphasis"/>
        </w:rPr>
        <w:t>continued interference of these powers has undermined the efforts</w:t>
      </w:r>
      <w:r>
        <w:t xml:space="preserve"> of the United Nations </w:t>
      </w:r>
      <w:r w:rsidRPr="0023090A">
        <w:rPr>
          <w:rStyle w:val="Emphasis"/>
        </w:rPr>
        <w:t>to mediate a peaceful solution</w:t>
      </w:r>
      <w:r>
        <w:t>.</w:t>
      </w:r>
    </w:p>
    <w:p w:rsidR="00676988" w:rsidRDefault="00676988" w:rsidP="00676988"/>
    <w:p w:rsidR="00676988" w:rsidRDefault="00676988" w:rsidP="00676988">
      <w:pPr>
        <w:pStyle w:val="Heading4"/>
      </w:pPr>
      <w:r>
        <w:t>Oil alt cause</w:t>
      </w:r>
    </w:p>
    <w:p w:rsidR="00676988" w:rsidRDefault="00676988" w:rsidP="00676988">
      <w:r w:rsidRPr="0023090A">
        <w:rPr>
          <w:rStyle w:val="Style13ptBold"/>
        </w:rPr>
        <w:t>Wehrey and Feltman, 19</w:t>
      </w:r>
      <w:r w:rsidRPr="0023090A">
        <w:t xml:space="preserve"> – </w:t>
      </w:r>
      <w:r>
        <w:t xml:space="preserve">Frederic Wehrey is a senior fellow at the Carnegie Endowment for International Peace and the author of “The Burning Shores: Inside the Battle for the New Libya.” Jeffrey Feltman is a visiting fellow at the Brookings Institution and a former United Nations under secretary general for political affairs. </w:t>
      </w:r>
      <w:r w:rsidRPr="0023090A">
        <w:t>(“Libya Is Entering Another Civil War. America Can Stop It.”, The New York Times, 4/5/2019, https://www.nytimes.com/2019/04/05/opinion/libya-civil-war-.html)//RCU</w:t>
      </w:r>
    </w:p>
    <w:p w:rsidR="00676988" w:rsidRPr="0023090A" w:rsidRDefault="00676988" w:rsidP="00676988">
      <w:pPr>
        <w:rPr>
          <w:rStyle w:val="StyleUnderline"/>
        </w:rPr>
      </w:pPr>
      <w:r w:rsidRPr="0023090A">
        <w:rPr>
          <w:rStyle w:val="StyleUnderline"/>
        </w:rPr>
        <w:t>It’s not hard to see why the White House could be drawn to General Hifter. Libya has the largest oil reserves in Africa, and</w:t>
      </w:r>
      <w:r>
        <w:t xml:space="preserve"> the </w:t>
      </w:r>
      <w:r w:rsidRPr="0023090A">
        <w:rPr>
          <w:rStyle w:val="StyleUnderline"/>
        </w:rPr>
        <w:t>Trump</w:t>
      </w:r>
      <w:r>
        <w:t xml:space="preserve"> administration reportedly </w:t>
      </w:r>
      <w:r w:rsidRPr="0023090A">
        <w:rPr>
          <w:rStyle w:val="StyleUnderline"/>
        </w:rPr>
        <w:t>sees Libya’s oil production as important in keeping global prices low</w:t>
      </w:r>
      <w:r>
        <w:t xml:space="preserve">. In the past year, General </w:t>
      </w:r>
      <w:r w:rsidRPr="0023090A">
        <w:rPr>
          <w:rStyle w:val="StyleUnderline"/>
        </w:rPr>
        <w:t>Hifter’s forces have secured oil facilities in Libya’s central and southern regions, boosting output</w:t>
      </w:r>
      <w:r>
        <w:t xml:space="preserve">. He has highlighted his role in fighting terrorists, garnering favor among parts of the American military and intelligence agencies. </w:t>
      </w:r>
      <w:r w:rsidRPr="0023090A">
        <w:rPr>
          <w:rStyle w:val="StyleUnderline"/>
        </w:rPr>
        <w:t>He allowed the C.I.A. to establish a base in the eastern city of Benghazi, which he controls.</w:t>
      </w:r>
    </w:p>
    <w:p w:rsidR="00676988" w:rsidRDefault="00676988" w:rsidP="00676988">
      <w:r>
        <w:t>General Hifter also has Libyan supporters. His promise to establish order has been welcomed by Libyans exhausted by years of chaos and outraged at the failings of the weak Government of National Accord.</w:t>
      </w:r>
    </w:p>
    <w:p w:rsidR="00676988" w:rsidRDefault="00676988" w:rsidP="00676988"/>
    <w:p w:rsidR="00676988" w:rsidRDefault="00676988" w:rsidP="00676988">
      <w:pPr>
        <w:pStyle w:val="Heading4"/>
      </w:pPr>
      <w:r>
        <w:t>Other countries keep the war going – proven by past failures of resolving it</w:t>
      </w:r>
    </w:p>
    <w:p w:rsidR="00676988" w:rsidRPr="00FA193A" w:rsidRDefault="00676988" w:rsidP="00676988">
      <w:r>
        <w:rPr>
          <w:rStyle w:val="Style13ptBold"/>
        </w:rPr>
        <w:t xml:space="preserve">Megerisi, 6/26 </w:t>
      </w:r>
      <w:r w:rsidRPr="00FA193A">
        <w:t xml:space="preserve">– </w:t>
      </w:r>
      <w:r>
        <w:t xml:space="preserve">Tarek Megerisi is a policy fellow with the North Africa and Middle East programme at the European Council on Foreign Relations. He is a political analyst and researcher who specialises in Libyan affairs and more generally politics, governance and development in the Arab world.  </w:t>
      </w:r>
      <w:r w:rsidRPr="00FA193A">
        <w:t>(Tarek, “Libya’s global civil war”, European Council on Foreign Relations, 6/26/2019, https://www.ecfr.eu/publications/summary/libyas_global_civil_war1)//RCU</w:t>
      </w:r>
    </w:p>
    <w:p w:rsidR="00676988" w:rsidRPr="005F7506" w:rsidRDefault="00676988" w:rsidP="00676988">
      <w:r>
        <w:t xml:space="preserve">Thus, </w:t>
      </w:r>
      <w:r w:rsidRPr="0023090A">
        <w:rPr>
          <w:rStyle w:val="StyleUnderline"/>
        </w:rPr>
        <w:t>rather than working through a unified Libyan chain of authority, international actors</w:t>
      </w:r>
      <w:r>
        <w:t xml:space="preserve"> increasingly </w:t>
      </w:r>
      <w:r w:rsidRPr="0023090A">
        <w:rPr>
          <w:rStyle w:val="StyleUnderline"/>
        </w:rPr>
        <w:t>sided with one of the rival groups</w:t>
      </w:r>
      <w:r>
        <w:t xml:space="preserve">. </w:t>
      </w:r>
      <w:r w:rsidRPr="00FA193A">
        <w:rPr>
          <w:rStyle w:val="StyleUnderline"/>
        </w:rPr>
        <w:t>Those</w:t>
      </w:r>
      <w:r>
        <w:t xml:space="preserve"> more invested in the west </w:t>
      </w:r>
      <w:r w:rsidRPr="00FA193A">
        <w:rPr>
          <w:rStyle w:val="StyleUnderline"/>
        </w:rPr>
        <w:t>ignored</w:t>
      </w:r>
      <w:r>
        <w:t xml:space="preserve"> the deeper flaws of the GNA and </w:t>
      </w:r>
      <w:r w:rsidRPr="00FA193A">
        <w:rPr>
          <w:rStyle w:val="StyleUnderline"/>
        </w:rPr>
        <w:t>the deteriorating security environment</w:t>
      </w:r>
      <w:r>
        <w:t xml:space="preserve"> there </w:t>
      </w:r>
      <w:r w:rsidRPr="00FA193A">
        <w:rPr>
          <w:rStyle w:val="StyleUnderline"/>
        </w:rPr>
        <w:t>so long as their interests were secured</w:t>
      </w:r>
      <w:r>
        <w:t xml:space="preserve">; on the other side of the country, </w:t>
      </w:r>
      <w:r w:rsidRPr="00FA193A">
        <w:rPr>
          <w:rStyle w:val="StyleUnderline"/>
        </w:rPr>
        <w:t>many external actors succumbed to the pro-strongman argument</w:t>
      </w:r>
      <w:r>
        <w:t xml:space="preserve"> that so often results from counter-terrorism relationships, </w:t>
      </w:r>
      <w:r w:rsidRPr="00FA193A">
        <w:rPr>
          <w:rStyle w:val="StyleUnderline"/>
        </w:rPr>
        <w:t>leading them to</w:t>
      </w:r>
      <w:r>
        <w:t xml:space="preserve"> tacitly accept, or </w:t>
      </w:r>
      <w:r w:rsidRPr="00FA193A">
        <w:rPr>
          <w:rStyle w:val="StyleUnderline"/>
        </w:rPr>
        <w:t>actively engage with, Haftar’s campaign despite his obvious lack of commitment to the UN process.</w:t>
      </w:r>
      <w:r>
        <w:t xml:space="preserve"> Indeed, </w:t>
      </w:r>
      <w:r w:rsidRPr="00FA193A">
        <w:rPr>
          <w:rStyle w:val="StyleUnderline"/>
        </w:rPr>
        <w:t xml:space="preserve">there is </w:t>
      </w:r>
      <w:r w:rsidRPr="00FA193A">
        <w:rPr>
          <w:rStyle w:val="Emphasis"/>
        </w:rPr>
        <w:t>considerable evidence</w:t>
      </w:r>
      <w:r w:rsidRPr="00FA193A">
        <w:rPr>
          <w:rStyle w:val="StyleUnderline"/>
        </w:rPr>
        <w:t xml:space="preserve"> that Egypt, Saudi Arabia, and the UAE encouraged and facilitated Haftar’s advance on Tripoli</w:t>
      </w:r>
      <w:r>
        <w:t xml:space="preserve">. </w:t>
      </w:r>
      <w:r w:rsidRPr="00FA193A">
        <w:rPr>
          <w:rStyle w:val="StyleUnderline"/>
        </w:rPr>
        <w:t xml:space="preserve">In these circumstances, </w:t>
      </w:r>
      <w:r w:rsidRPr="00FA193A">
        <w:rPr>
          <w:rStyle w:val="Emphasis"/>
        </w:rPr>
        <w:t>it was almost inevitable that the civil war would reignite</w:t>
      </w:r>
      <w:r w:rsidRPr="00FA193A">
        <w:rPr>
          <w:rStyle w:val="StyleUnderline"/>
        </w:rPr>
        <w:t xml:space="preserve"> – despite the best efforts of</w:t>
      </w:r>
      <w:r>
        <w:t xml:space="preserve"> Ghassan Salamé, head of </w:t>
      </w:r>
      <w:r w:rsidRPr="00FA193A">
        <w:rPr>
          <w:rStyle w:val="StyleUnderline"/>
        </w:rPr>
        <w:t>the United Nations</w:t>
      </w:r>
      <w:r>
        <w:t xml:space="preserve"> Support Mission in Libya, and proclaimed international support for his mission.</w:t>
      </w:r>
    </w:p>
    <w:p w:rsidR="00676988" w:rsidRDefault="00676988" w:rsidP="00676988">
      <w:pPr>
        <w:textAlignment w:val="baseline"/>
        <w:rPr>
          <w:color w:val="333333"/>
        </w:rPr>
      </w:pPr>
    </w:p>
    <w:p w:rsidR="00676988" w:rsidRDefault="00676988" w:rsidP="00676988">
      <w:pPr>
        <w:pStyle w:val="Heading4"/>
      </w:pPr>
      <w:r>
        <w:t>The UAE is playing to win – they’ll continue to actively escalate the war post-plan</w:t>
      </w:r>
    </w:p>
    <w:p w:rsidR="00676988" w:rsidRPr="00FA193A" w:rsidRDefault="00676988" w:rsidP="00676988">
      <w:pPr>
        <w:rPr>
          <w:rStyle w:val="Style13ptBold"/>
          <w:b w:val="0"/>
          <w:bCs w:val="0"/>
        </w:rPr>
      </w:pPr>
      <w:r>
        <w:rPr>
          <w:rStyle w:val="Style13ptBold"/>
        </w:rPr>
        <w:t xml:space="preserve">Megerisi, 6/26 </w:t>
      </w:r>
      <w:r w:rsidRPr="00FA193A">
        <w:t xml:space="preserve">– </w:t>
      </w:r>
      <w:r>
        <w:t xml:space="preserve">Tarek Megerisi is a policy fellow with the North Africa and Middle East programme at the European Council on Foreign Relations. He is a political analyst and researcher who specialises in Libyan affairs and more generally politics, governance and development in the Arab world.  </w:t>
      </w:r>
      <w:r w:rsidRPr="00FA193A">
        <w:t>(Tarek, “Libya’s global civil war”, European Council on Foreign Relations, 6/26/2019, https://www.ecfr.eu/publications/summary/libyas_global_civil_war1)//RCU</w:t>
      </w:r>
    </w:p>
    <w:p w:rsidR="00676988" w:rsidRPr="00FA193A" w:rsidRDefault="00676988" w:rsidP="00676988">
      <w:r w:rsidRPr="00FA193A">
        <w:rPr>
          <w:rStyle w:val="StyleUnderline"/>
        </w:rPr>
        <w:t>Libya’s geographic position makes it important to the UAE’s economic plan to dominate shipping lanes that flow into the Mediterranean</w:t>
      </w:r>
      <w:r w:rsidRPr="00FA193A">
        <w:t xml:space="preserve">. </w:t>
      </w:r>
      <w:r w:rsidRPr="00FA193A">
        <w:rPr>
          <w:rStyle w:val="StyleUnderline"/>
        </w:rPr>
        <w:t>Libya’s huge energy resources</w:t>
      </w:r>
      <w:r w:rsidRPr="00FA193A">
        <w:t xml:space="preserve"> and need for reconstruction – both areas in which the UAE specialises – </w:t>
      </w:r>
      <w:r w:rsidRPr="00FA193A">
        <w:rPr>
          <w:rStyle w:val="StyleUnderline"/>
        </w:rPr>
        <w:t>have created lucrative opportunities that the Emiratis aim to exploit</w:t>
      </w:r>
      <w:r w:rsidRPr="00FA193A">
        <w:t xml:space="preserve">, after they failed to do so in the past. This attractive mixture of political and economic interests has made </w:t>
      </w:r>
      <w:r w:rsidRPr="00FA193A">
        <w:rPr>
          <w:rStyle w:val="StyleUnderline"/>
        </w:rPr>
        <w:t>Libya a key piece of the regional order Abu Dhabi seeks to create</w:t>
      </w:r>
      <w:r w:rsidRPr="00FA193A">
        <w:t>.</w:t>
      </w:r>
    </w:p>
    <w:p w:rsidR="00676988" w:rsidRPr="00FA193A" w:rsidRDefault="00676988" w:rsidP="00676988">
      <w:pPr>
        <w:rPr>
          <w:rStyle w:val="StyleUnderline"/>
        </w:rPr>
      </w:pPr>
      <w:r w:rsidRPr="00FA193A">
        <w:t xml:space="preserve">Like Egypt, </w:t>
      </w:r>
      <w:r w:rsidRPr="00FA193A">
        <w:rPr>
          <w:rStyle w:val="StyleUnderline"/>
        </w:rPr>
        <w:t>the UAE sees Haftar</w:t>
      </w:r>
      <w:r w:rsidRPr="00FA193A">
        <w:t xml:space="preserve">’s political attitudes and military stylings </w:t>
      </w:r>
      <w:r w:rsidRPr="00FA193A">
        <w:rPr>
          <w:rStyle w:val="StyleUnderline"/>
        </w:rPr>
        <w:t>as complementary to its vision</w:t>
      </w:r>
      <w:r w:rsidRPr="00FA193A">
        <w:t xml:space="preserve">. Since 2014, the UAE has been key to strengthening his military capabilities, as well as his political support base (in Libya and abroad) and his international standing. </w:t>
      </w:r>
      <w:r w:rsidRPr="00FA193A">
        <w:rPr>
          <w:rStyle w:val="StyleUnderline"/>
        </w:rPr>
        <w:t>The UAE has</w:t>
      </w:r>
      <w:r w:rsidRPr="00FA193A">
        <w:t xml:space="preserve"> allegedly </w:t>
      </w:r>
      <w:r w:rsidRPr="00FA193A">
        <w:rPr>
          <w:rStyle w:val="StyleUnderline"/>
        </w:rPr>
        <w:t>violated the UN Security Council’s arms embargo to provide Haftar with a variety of military equipment, including armoured personnel carriers and even aircraft</w:t>
      </w:r>
      <w:r w:rsidRPr="00FA193A">
        <w:t xml:space="preserve">. The Emiratis have built facilities at al-Khadim airbase – near the north-eastern Libyan city of Marj and Haftar’s headquarters at el-Rajma – that are capable of housing advanced jets, such as the F-16 and the Rafale. The airbase has also been used to deploy Wing Loong drones and to fly sorties that were vital to Haftar’s military successes in Benghazi and Derna, and to his efforts to maintain control of the oil crescent in Libya’s east. </w:t>
      </w:r>
      <w:r w:rsidRPr="00FA193A">
        <w:rPr>
          <w:rStyle w:val="StyleUnderline"/>
        </w:rPr>
        <w:t>The UAE has</w:t>
      </w:r>
      <w:r w:rsidRPr="00FA193A">
        <w:t xml:space="preserve"> even </w:t>
      </w:r>
      <w:r w:rsidRPr="00FA193A">
        <w:rPr>
          <w:rStyle w:val="StyleUnderline"/>
        </w:rPr>
        <w:t>tasked a US private military firm</w:t>
      </w:r>
      <w:r w:rsidRPr="00FA193A">
        <w:t xml:space="preserve"> (owned by Erik Prince) </w:t>
      </w:r>
      <w:r w:rsidRPr="00FA193A">
        <w:rPr>
          <w:rStyle w:val="StyleUnderline"/>
        </w:rPr>
        <w:t>with operating a squadron of aircraft in Libya, to help Haftar maintain battlefield superiority and gain control of more territory</w:t>
      </w:r>
      <w:r w:rsidRPr="00FA193A">
        <w:t xml:space="preserve">. </w:t>
      </w:r>
      <w:r w:rsidRPr="00FA193A">
        <w:rPr>
          <w:rStyle w:val="StyleUnderline"/>
        </w:rPr>
        <w:t xml:space="preserve">This </w:t>
      </w:r>
      <w:r w:rsidRPr="00FA193A">
        <w:rPr>
          <w:rStyle w:val="Emphasis"/>
        </w:rPr>
        <w:t>independent source</w:t>
      </w:r>
      <w:r w:rsidRPr="00FA193A">
        <w:rPr>
          <w:rStyle w:val="StyleUnderline"/>
        </w:rPr>
        <w:t xml:space="preserve"> of military support has also helped Haftar resist pressure to politically engage with</w:t>
      </w:r>
      <w:r w:rsidRPr="00FA193A">
        <w:t xml:space="preserve"> the UN and </w:t>
      </w:r>
      <w:r w:rsidRPr="00FA193A">
        <w:rPr>
          <w:rStyle w:val="StyleUnderline"/>
        </w:rPr>
        <w:t>western Libyan factions.</w:t>
      </w:r>
    </w:p>
    <w:p w:rsidR="00676988" w:rsidRDefault="00676988" w:rsidP="00676988">
      <w:r w:rsidRPr="00FA193A">
        <w:t xml:space="preserve">Moreover, </w:t>
      </w:r>
      <w:r w:rsidRPr="00FA193A">
        <w:rPr>
          <w:rStyle w:val="StyleUnderline"/>
        </w:rPr>
        <w:t>the UAE has</w:t>
      </w:r>
      <w:r w:rsidRPr="00FA193A">
        <w:t xml:space="preserve"> seemingly </w:t>
      </w:r>
      <w:r w:rsidRPr="00FA193A">
        <w:rPr>
          <w:rStyle w:val="StyleUnderline"/>
        </w:rPr>
        <w:t>played a key role in waging the fierce</w:t>
      </w:r>
      <w:r w:rsidRPr="00FA193A">
        <w:t xml:space="preserve"> narrative and </w:t>
      </w:r>
      <w:r w:rsidRPr="00FA193A">
        <w:rPr>
          <w:rStyle w:val="StyleUnderline"/>
        </w:rPr>
        <w:t>media war</w:t>
      </w:r>
      <w:r w:rsidRPr="00FA193A">
        <w:t xml:space="preserve"> that has racked Libya since 2011, </w:t>
      </w:r>
      <w:r w:rsidRPr="00FA193A">
        <w:rPr>
          <w:rStyle w:val="StyleUnderline"/>
        </w:rPr>
        <w:t>driving conflict and deepening the rift between east and west</w:t>
      </w:r>
      <w:r w:rsidRPr="00FA193A">
        <w:t xml:space="preserve">. Abu Dhabi is widely viewed as being key to the creation of several television stations and news websites behind the pro-Haftar propaganda machine that dominates the Libyan media landscape. </w:t>
      </w:r>
      <w:r w:rsidRPr="00FA193A">
        <w:rPr>
          <w:rStyle w:val="StyleUnderline"/>
        </w:rPr>
        <w:t>This machine has been crucial to strengthening Haftar’s public image, generating public support for his military advances, and slandering his opponents</w:t>
      </w:r>
      <w:r w:rsidRPr="00FA193A">
        <w:t xml:space="preserve"> – including, at times, Salamé and others involved in the political processes.</w:t>
      </w:r>
    </w:p>
    <w:p w:rsidR="00676988" w:rsidRDefault="00676988" w:rsidP="00676988"/>
    <w:p w:rsidR="00676988" w:rsidRDefault="00676988" w:rsidP="00676988">
      <w:pPr>
        <w:pStyle w:val="Heading1"/>
      </w:pPr>
      <w:r>
        <w:t>disadvantages</w:t>
      </w:r>
    </w:p>
    <w:p w:rsidR="00676988" w:rsidRPr="003D5998" w:rsidRDefault="00676988" w:rsidP="00676988"/>
    <w:p w:rsidR="00676988" w:rsidRPr="00B2707A" w:rsidRDefault="00676988" w:rsidP="00676988">
      <w:pPr>
        <w:pStyle w:val="Heading2"/>
      </w:pPr>
      <w:r w:rsidRPr="00B2707A">
        <w:t>ptx da</w:t>
      </w:r>
    </w:p>
    <w:p w:rsidR="00676988" w:rsidRPr="00B3397F" w:rsidRDefault="00676988" w:rsidP="00676988">
      <w:pPr>
        <w:pStyle w:val="Heading3"/>
      </w:pPr>
      <w:r w:rsidRPr="00B3397F">
        <w:t xml:space="preserve">1nc – link – qatar </w:t>
      </w:r>
    </w:p>
    <w:p w:rsidR="00676988" w:rsidRPr="006D3FFD" w:rsidRDefault="00676988" w:rsidP="00676988">
      <w:pPr>
        <w:pStyle w:val="Heading4"/>
      </w:pPr>
      <w:r w:rsidRPr="006D3FFD">
        <w:t>The plan is politically toxic and divided on bipartisan lines --- recent reso</w:t>
      </w:r>
      <w:r>
        <w:t>l</w:t>
      </w:r>
      <w:r w:rsidRPr="006D3FFD">
        <w:t>ution prove</w:t>
      </w:r>
    </w:p>
    <w:p w:rsidR="00676988" w:rsidRPr="006D3FFD" w:rsidRDefault="00676988" w:rsidP="00676988">
      <w:pPr>
        <w:rPr>
          <w:rFonts w:asciiTheme="majorHAnsi" w:hAnsiTheme="majorHAnsi"/>
        </w:rPr>
      </w:pPr>
      <w:r w:rsidRPr="006D3FFD">
        <w:rPr>
          <w:rStyle w:val="Style13ptBold"/>
          <w:rFonts w:asciiTheme="majorHAnsi" w:hAnsiTheme="majorHAnsi"/>
        </w:rPr>
        <w:t>Levine 6/13</w:t>
      </w:r>
      <w:r w:rsidRPr="006D3FFD">
        <w:rPr>
          <w:rFonts w:asciiTheme="majorHAnsi" w:hAnsiTheme="majorHAnsi"/>
        </w:rPr>
        <w:t xml:space="preserve"> – Marianne Levine, 6-13-2019, "Senate fails to block arms sales to Bahrain and Qatar," POLITICO, </w:t>
      </w:r>
      <w:hyperlink r:id="rId27" w:history="1">
        <w:r w:rsidRPr="00A91183">
          <w:rPr>
            <w:rStyle w:val="Hyperlink"/>
            <w:rFonts w:asciiTheme="majorHAnsi" w:hAnsiTheme="majorHAnsi"/>
          </w:rPr>
          <w:t>https://www.politico.com/story/2019/06/13/senate-arms-sales-bahrain-qatar-1364278 //</w:t>
        </w:r>
      </w:hyperlink>
      <w:r>
        <w:rPr>
          <w:rFonts w:asciiTheme="majorHAnsi" w:hAnsiTheme="majorHAnsi"/>
        </w:rPr>
        <w:t xml:space="preserve"> ank</w:t>
      </w:r>
    </w:p>
    <w:p w:rsidR="00676988" w:rsidRDefault="00676988" w:rsidP="00676988">
      <w:pPr>
        <w:rPr>
          <w:rFonts w:asciiTheme="majorHAnsi" w:hAnsiTheme="majorHAnsi"/>
          <w:sz w:val="16"/>
        </w:rPr>
      </w:pPr>
      <w:r w:rsidRPr="006D3FFD">
        <w:rPr>
          <w:rStyle w:val="StyleUnderline"/>
          <w:rFonts w:asciiTheme="majorHAnsi" w:hAnsiTheme="majorHAnsi"/>
        </w:rPr>
        <w:t xml:space="preserve">The </w:t>
      </w:r>
      <w:r w:rsidRPr="006D3FFD">
        <w:rPr>
          <w:rStyle w:val="StyleUnderline"/>
          <w:rFonts w:asciiTheme="majorHAnsi" w:hAnsiTheme="majorHAnsi"/>
          <w:highlight w:val="cyan"/>
        </w:rPr>
        <w:t>Senate failed to pass</w:t>
      </w:r>
      <w:r w:rsidRPr="006D3FFD">
        <w:rPr>
          <w:rStyle w:val="StyleUnderline"/>
          <w:rFonts w:asciiTheme="majorHAnsi" w:hAnsiTheme="majorHAnsi"/>
        </w:rPr>
        <w:t xml:space="preserve"> </w:t>
      </w:r>
      <w:r w:rsidRPr="006D3FFD">
        <w:rPr>
          <w:rFonts w:asciiTheme="majorHAnsi" w:hAnsiTheme="majorHAnsi"/>
          <w:sz w:val="16"/>
        </w:rPr>
        <w:t xml:space="preserve">two </w:t>
      </w:r>
      <w:r w:rsidRPr="006D3FFD">
        <w:rPr>
          <w:rStyle w:val="StyleUnderline"/>
          <w:rFonts w:asciiTheme="majorHAnsi" w:hAnsiTheme="majorHAnsi"/>
          <w:highlight w:val="cyan"/>
        </w:rPr>
        <w:t>resolutions</w:t>
      </w:r>
      <w:r w:rsidRPr="006D3FFD">
        <w:rPr>
          <w:rStyle w:val="StyleUnderline"/>
          <w:rFonts w:asciiTheme="majorHAnsi" w:hAnsiTheme="majorHAnsi"/>
        </w:rPr>
        <w:t xml:space="preserve"> Thursday </w:t>
      </w:r>
      <w:r w:rsidRPr="006D3FFD">
        <w:rPr>
          <w:rStyle w:val="StyleUnderline"/>
          <w:rFonts w:asciiTheme="majorHAnsi" w:hAnsiTheme="majorHAnsi"/>
          <w:highlight w:val="cyan"/>
        </w:rPr>
        <w:t>intended to block arms sales to</w:t>
      </w:r>
      <w:r w:rsidRPr="006D3FFD">
        <w:rPr>
          <w:rStyle w:val="StyleUnderline"/>
          <w:rFonts w:asciiTheme="majorHAnsi" w:hAnsiTheme="majorHAnsi"/>
        </w:rPr>
        <w:t xml:space="preserve"> </w:t>
      </w:r>
      <w:r w:rsidRPr="006D3FFD">
        <w:rPr>
          <w:rFonts w:asciiTheme="majorHAnsi" w:hAnsiTheme="majorHAnsi"/>
          <w:sz w:val="16"/>
        </w:rPr>
        <w:t>Bahrain and</w:t>
      </w:r>
      <w:r w:rsidRPr="006D3FFD">
        <w:rPr>
          <w:rStyle w:val="StyleUnderline"/>
          <w:rFonts w:asciiTheme="majorHAnsi" w:hAnsiTheme="majorHAnsi"/>
        </w:rPr>
        <w:t xml:space="preserve"> </w:t>
      </w:r>
      <w:r w:rsidRPr="006D3FFD">
        <w:rPr>
          <w:rStyle w:val="StyleUnderline"/>
          <w:rFonts w:asciiTheme="majorHAnsi" w:hAnsiTheme="majorHAnsi"/>
          <w:highlight w:val="cyan"/>
        </w:rPr>
        <w:t>Qatar</w:t>
      </w:r>
      <w:r w:rsidRPr="006D3FFD">
        <w:rPr>
          <w:rFonts w:asciiTheme="majorHAnsi" w:hAnsiTheme="majorHAnsi"/>
          <w:sz w:val="16"/>
        </w:rPr>
        <w:t xml:space="preserve">. </w:t>
      </w:r>
      <w:r w:rsidRPr="006D3FFD">
        <w:rPr>
          <w:rStyle w:val="StyleUnderline"/>
          <w:rFonts w:asciiTheme="majorHAnsi" w:hAnsiTheme="majorHAnsi"/>
        </w:rPr>
        <w:t>The resolutions, introduced by Sen. Rand Paul (R-Ky.), are part of a broader effort to curb the president’s authority on U.S. foreign policy. The measure to block arms sales to</w:t>
      </w:r>
      <w:r w:rsidRPr="006D3FFD">
        <w:rPr>
          <w:rFonts w:asciiTheme="majorHAnsi" w:hAnsiTheme="majorHAnsi"/>
          <w:sz w:val="16"/>
        </w:rPr>
        <w:t xml:space="preserve"> Bahrain failed in a 43-56 vote, while the effort to block arms sales to </w:t>
      </w:r>
      <w:r w:rsidRPr="006D3FFD">
        <w:rPr>
          <w:rStyle w:val="StyleUnderline"/>
          <w:rFonts w:asciiTheme="majorHAnsi" w:hAnsiTheme="majorHAnsi"/>
        </w:rPr>
        <w:t xml:space="preserve">Qatar </w:t>
      </w:r>
      <w:r w:rsidRPr="006D3FFD">
        <w:rPr>
          <w:rStyle w:val="StyleUnderline"/>
          <w:rFonts w:asciiTheme="majorHAnsi" w:hAnsiTheme="majorHAnsi"/>
          <w:highlight w:val="cyan"/>
        </w:rPr>
        <w:t>failed 42-57</w:t>
      </w:r>
      <w:r w:rsidRPr="006D3FFD">
        <w:rPr>
          <w:rStyle w:val="StyleUnderline"/>
          <w:rFonts w:asciiTheme="majorHAnsi" w:hAnsiTheme="majorHAnsi"/>
        </w:rPr>
        <w:t xml:space="preserve">. </w:t>
      </w:r>
      <w:r w:rsidRPr="006D3FFD">
        <w:rPr>
          <w:rFonts w:asciiTheme="majorHAnsi" w:hAnsiTheme="majorHAnsi"/>
          <w:sz w:val="16"/>
        </w:rPr>
        <w:t xml:space="preserve">Paul’s resolutions come amid growing bipartisan frustration over the Trump administration’s close ties to Saudi Arabia, particularly after the murder of Saudi journalist Jamal Khashoggi. The CIA believes Saudi Crown Prince Mohammed bin Salman directed Khashoggi’s killing. Paul is also working with Sen. Bob Menendez (D-N.J.), ranking member of the Senate Foreign Affairs Committee, to block arms sales to Saudi Arabia. Before the vote, Paul said in a floor speech that the Middle East is a “hot cauldron” and the United States should approve arms sales based on the behavior of other countries. “We are told that because of Iran’s threat, the U.S. must accept selling arms to anyone who opposes Iran, even bone saw-wielding countries brazen enough to kill a dissident in a foreign consulate,” Paul said, referring to the murder of Khashoggi. “What would happen if we just said no?” Sign up here for POLITICO Huddle A daily play-by-play of congressional news in your inbox. Email Your email… Sign Up By signing up you agree to receive email newsletters or alerts from POLITICO. You can unsubscribe at any time. </w:t>
      </w:r>
      <w:r w:rsidRPr="006D3FFD">
        <w:rPr>
          <w:rStyle w:val="StyleUnderline"/>
          <w:rFonts w:asciiTheme="majorHAnsi" w:hAnsiTheme="majorHAnsi"/>
        </w:rPr>
        <w:t xml:space="preserve">Paul, who regularly espouses a noninterventionist foreign policy, further slammed the United States’ role in the ongoing war in Yemen and said members are so focused on opposing Iran that “they can’t understand that they’re giving weapons to people who are giving weapons to enemies of the United States.” The </w:t>
      </w:r>
      <w:r w:rsidRPr="006D3FFD">
        <w:rPr>
          <w:rStyle w:val="StyleUnderline"/>
          <w:rFonts w:asciiTheme="majorHAnsi" w:hAnsiTheme="majorHAnsi"/>
          <w:highlight w:val="cyan"/>
        </w:rPr>
        <w:t>measures faced significant opposition from</w:t>
      </w:r>
      <w:r w:rsidRPr="006D3FFD">
        <w:rPr>
          <w:rStyle w:val="StyleUnderline"/>
          <w:rFonts w:asciiTheme="majorHAnsi" w:hAnsiTheme="majorHAnsi"/>
        </w:rPr>
        <w:t xml:space="preserve"> members of </w:t>
      </w:r>
      <w:r w:rsidRPr="006D3FFD">
        <w:rPr>
          <w:rStyle w:val="StyleUnderline"/>
          <w:rFonts w:asciiTheme="majorHAnsi" w:hAnsiTheme="majorHAnsi"/>
          <w:highlight w:val="cyan"/>
        </w:rPr>
        <w:t>the</w:t>
      </w:r>
      <w:r w:rsidRPr="006D3FFD">
        <w:rPr>
          <w:rStyle w:val="StyleUnderline"/>
          <w:rFonts w:asciiTheme="majorHAnsi" w:hAnsiTheme="majorHAnsi"/>
        </w:rPr>
        <w:t xml:space="preserve"> </w:t>
      </w:r>
      <w:r w:rsidRPr="006D3FFD">
        <w:rPr>
          <w:rStyle w:val="StyleUnderline"/>
          <w:rFonts w:asciiTheme="majorHAnsi" w:hAnsiTheme="majorHAnsi"/>
          <w:highlight w:val="cyan"/>
        </w:rPr>
        <w:t>Republican caucus</w:t>
      </w:r>
      <w:r w:rsidRPr="006D3FFD">
        <w:rPr>
          <w:rStyle w:val="StyleUnderline"/>
          <w:rFonts w:asciiTheme="majorHAnsi" w:hAnsiTheme="majorHAnsi"/>
        </w:rPr>
        <w:t xml:space="preserve">. Sen. Tom Cotton (R-Ark.) </w:t>
      </w:r>
      <w:r w:rsidRPr="006D3FFD">
        <w:rPr>
          <w:rStyle w:val="StyleUnderline"/>
          <w:rFonts w:asciiTheme="majorHAnsi" w:hAnsiTheme="majorHAnsi"/>
          <w:highlight w:val="cyan"/>
        </w:rPr>
        <w:t>defended</w:t>
      </w:r>
      <w:r w:rsidRPr="006D3FFD">
        <w:rPr>
          <w:rStyle w:val="StyleUnderline"/>
          <w:rFonts w:asciiTheme="majorHAnsi" w:hAnsiTheme="majorHAnsi"/>
        </w:rPr>
        <w:t xml:space="preserve"> the United States’ </w:t>
      </w:r>
      <w:r w:rsidRPr="006D3FFD">
        <w:rPr>
          <w:rStyle w:val="StyleUnderline"/>
          <w:rFonts w:asciiTheme="majorHAnsi" w:hAnsiTheme="majorHAnsi"/>
          <w:highlight w:val="cyan"/>
        </w:rPr>
        <w:t>selling</w:t>
      </w:r>
      <w:r w:rsidRPr="006D3FFD">
        <w:rPr>
          <w:rStyle w:val="StyleUnderline"/>
          <w:rFonts w:asciiTheme="majorHAnsi" w:hAnsiTheme="majorHAnsi"/>
        </w:rPr>
        <w:t xml:space="preserve"> of </w:t>
      </w:r>
      <w:r w:rsidRPr="006D3FFD">
        <w:rPr>
          <w:rStyle w:val="StyleUnderline"/>
          <w:rFonts w:asciiTheme="majorHAnsi" w:hAnsiTheme="majorHAnsi"/>
          <w:highlight w:val="cyan"/>
        </w:rPr>
        <w:t>arms</w:t>
      </w:r>
      <w:r w:rsidRPr="006D3FFD">
        <w:rPr>
          <w:rStyle w:val="StyleUnderline"/>
          <w:rFonts w:asciiTheme="majorHAnsi" w:hAnsiTheme="majorHAnsi"/>
        </w:rPr>
        <w:t xml:space="preserve"> to Bahrain and Qatar, </w:t>
      </w:r>
      <w:r w:rsidRPr="006D3FFD">
        <w:rPr>
          <w:rStyle w:val="StyleUnderline"/>
          <w:rFonts w:asciiTheme="majorHAnsi" w:hAnsiTheme="majorHAnsi"/>
          <w:highlight w:val="cyan"/>
        </w:rPr>
        <w:t>noting</w:t>
      </w:r>
      <w:r w:rsidRPr="006D3FFD">
        <w:rPr>
          <w:rStyle w:val="StyleUnderline"/>
          <w:rFonts w:asciiTheme="majorHAnsi" w:hAnsiTheme="majorHAnsi"/>
        </w:rPr>
        <w:t xml:space="preserve"> that the </w:t>
      </w:r>
      <w:r w:rsidRPr="006D3FFD">
        <w:rPr>
          <w:rStyle w:val="StyleUnderline"/>
          <w:rFonts w:asciiTheme="majorHAnsi" w:hAnsiTheme="majorHAnsi"/>
          <w:highlight w:val="cyan"/>
        </w:rPr>
        <w:t>sales would bring</w:t>
      </w:r>
      <w:r w:rsidRPr="006D3FFD">
        <w:rPr>
          <w:rStyle w:val="StyleUnderline"/>
          <w:rFonts w:asciiTheme="majorHAnsi" w:hAnsiTheme="majorHAnsi"/>
        </w:rPr>
        <w:t xml:space="preserve"> in </w:t>
      </w:r>
      <w:r w:rsidRPr="006D3FFD">
        <w:rPr>
          <w:rStyle w:val="StyleUnderline"/>
          <w:rFonts w:asciiTheme="majorHAnsi" w:hAnsiTheme="majorHAnsi"/>
          <w:highlight w:val="cyan"/>
        </w:rPr>
        <w:t>$3 billion</w:t>
      </w:r>
      <w:r w:rsidRPr="006D3FFD">
        <w:rPr>
          <w:rStyle w:val="StyleUnderline"/>
          <w:rFonts w:asciiTheme="majorHAnsi" w:hAnsiTheme="majorHAnsi"/>
        </w:rPr>
        <w:t xml:space="preserve"> to the United States </w:t>
      </w:r>
      <w:r w:rsidRPr="006D3FFD">
        <w:rPr>
          <w:rStyle w:val="StyleUnderline"/>
          <w:rFonts w:asciiTheme="majorHAnsi" w:hAnsiTheme="majorHAnsi"/>
          <w:highlight w:val="cyan"/>
        </w:rPr>
        <w:t>and increase American safety</w:t>
      </w:r>
      <w:r w:rsidRPr="006D3FFD">
        <w:rPr>
          <w:rStyle w:val="StyleUnderline"/>
          <w:rFonts w:asciiTheme="majorHAnsi" w:hAnsiTheme="majorHAnsi"/>
        </w:rPr>
        <w:t xml:space="preserve"> abroad. He also </w:t>
      </w:r>
      <w:r w:rsidRPr="006D3FFD">
        <w:rPr>
          <w:rStyle w:val="StyleUnderline"/>
          <w:rFonts w:asciiTheme="majorHAnsi" w:hAnsiTheme="majorHAnsi"/>
          <w:highlight w:val="cyan"/>
        </w:rPr>
        <w:t>warned against Iran’s ongoing</w:t>
      </w:r>
      <w:r w:rsidRPr="006D3FFD">
        <w:rPr>
          <w:rStyle w:val="StyleUnderline"/>
          <w:rFonts w:asciiTheme="majorHAnsi" w:hAnsiTheme="majorHAnsi"/>
        </w:rPr>
        <w:t xml:space="preserve"> </w:t>
      </w:r>
      <w:r w:rsidRPr="006D3FFD">
        <w:rPr>
          <w:rStyle w:val="StyleUnderline"/>
          <w:rFonts w:asciiTheme="majorHAnsi" w:hAnsiTheme="majorHAnsi"/>
          <w:highlight w:val="cyan"/>
        </w:rPr>
        <w:t>threat</w:t>
      </w:r>
      <w:r w:rsidRPr="006D3FFD">
        <w:rPr>
          <w:rStyle w:val="StyleUnderline"/>
          <w:rFonts w:asciiTheme="majorHAnsi" w:hAnsiTheme="majorHAnsi"/>
        </w:rPr>
        <w:t xml:space="preserve"> to the region. </w:t>
      </w:r>
      <w:r w:rsidRPr="006D3FFD">
        <w:rPr>
          <w:rFonts w:asciiTheme="majorHAnsi" w:hAnsiTheme="majorHAnsi"/>
          <w:sz w:val="16"/>
        </w:rPr>
        <w:t xml:space="preserve">“It’s essential we support our Gulf partners during this dangerous time so they can defend themselves from Iranian aggression and its proxies,” Cotton said. “Instead of helping Qatar and Bahrain to confront a common adversary, some of my colleagues want to hang them out to dry.” </w:t>
      </w:r>
      <w:r w:rsidRPr="006D3FFD">
        <w:rPr>
          <w:rStyle w:val="StyleUnderline"/>
          <w:rFonts w:asciiTheme="majorHAnsi" w:hAnsiTheme="majorHAnsi"/>
        </w:rPr>
        <w:t xml:space="preserve">The </w:t>
      </w:r>
      <w:r w:rsidRPr="006D3FFD">
        <w:rPr>
          <w:rStyle w:val="StyleUnderline"/>
          <w:rFonts w:asciiTheme="majorHAnsi" w:hAnsiTheme="majorHAnsi"/>
          <w:highlight w:val="cyan"/>
        </w:rPr>
        <w:t>votes split the Republican</w:t>
      </w:r>
      <w:r w:rsidRPr="006D3FFD">
        <w:rPr>
          <w:rStyle w:val="StyleUnderline"/>
          <w:rFonts w:asciiTheme="majorHAnsi" w:hAnsiTheme="majorHAnsi"/>
        </w:rPr>
        <w:t xml:space="preserve"> </w:t>
      </w:r>
      <w:r w:rsidRPr="006D3FFD">
        <w:rPr>
          <w:rStyle w:val="StyleUnderline"/>
          <w:rFonts w:asciiTheme="majorHAnsi" w:hAnsiTheme="majorHAnsi"/>
          <w:highlight w:val="cyan"/>
        </w:rPr>
        <w:t>and Democratic caucuses</w:t>
      </w:r>
      <w:r w:rsidRPr="006D3FFD">
        <w:rPr>
          <w:rFonts w:asciiTheme="majorHAnsi" w:hAnsiTheme="majorHAnsi"/>
          <w:sz w:val="16"/>
        </w:rPr>
        <w:t xml:space="preserve">. In addition to Paul, Republican Sens. Mike Lee of Utah and Jerry Moran of Kansas joined 40 </w:t>
      </w:r>
      <w:r w:rsidRPr="006D3FFD">
        <w:rPr>
          <w:rStyle w:val="StyleUnderline"/>
          <w:rFonts w:asciiTheme="majorHAnsi" w:hAnsiTheme="majorHAnsi"/>
          <w:highlight w:val="cyan"/>
        </w:rPr>
        <w:t>Democrats in</w:t>
      </w:r>
      <w:r w:rsidRPr="006D3FFD">
        <w:rPr>
          <w:rStyle w:val="StyleUnderline"/>
          <w:rFonts w:asciiTheme="majorHAnsi" w:hAnsiTheme="majorHAnsi"/>
        </w:rPr>
        <w:t xml:space="preserve"> voting in </w:t>
      </w:r>
      <w:r w:rsidRPr="006D3FFD">
        <w:rPr>
          <w:rStyle w:val="StyleUnderline"/>
          <w:rFonts w:asciiTheme="majorHAnsi" w:hAnsiTheme="majorHAnsi"/>
          <w:highlight w:val="cyan"/>
        </w:rPr>
        <w:t>favor</w:t>
      </w:r>
      <w:r w:rsidRPr="006D3FFD">
        <w:rPr>
          <w:rStyle w:val="StyleUnderline"/>
          <w:rFonts w:asciiTheme="majorHAnsi" w:hAnsiTheme="majorHAnsi"/>
        </w:rPr>
        <w:t xml:space="preserve"> of the resolution </w:t>
      </w:r>
      <w:r w:rsidRPr="006D3FFD">
        <w:rPr>
          <w:rStyle w:val="StyleUnderline"/>
          <w:rFonts w:asciiTheme="majorHAnsi" w:hAnsiTheme="majorHAnsi"/>
          <w:highlight w:val="cyan"/>
        </w:rPr>
        <w:t>disapproving of</w:t>
      </w:r>
      <w:r w:rsidRPr="006D3FFD">
        <w:rPr>
          <w:rStyle w:val="StyleUnderline"/>
          <w:rFonts w:asciiTheme="majorHAnsi" w:hAnsiTheme="majorHAnsi"/>
        </w:rPr>
        <w:t xml:space="preserve"> arms </w:t>
      </w:r>
      <w:r w:rsidRPr="006D3FFD">
        <w:rPr>
          <w:rStyle w:val="StyleUnderline"/>
          <w:rFonts w:asciiTheme="majorHAnsi" w:hAnsiTheme="majorHAnsi"/>
          <w:highlight w:val="cyan"/>
        </w:rPr>
        <w:t>sales</w:t>
      </w:r>
      <w:r w:rsidRPr="006D3FFD">
        <w:rPr>
          <w:rFonts w:asciiTheme="majorHAnsi" w:hAnsiTheme="majorHAnsi"/>
          <w:sz w:val="16"/>
        </w:rPr>
        <w:t xml:space="preserve"> to Bahrain. Republican Sen. Ted Cruz of Texas, along with Lee and Paul, voted in favor of the Qatar resolution, while Moran voted against it.</w:t>
      </w:r>
    </w:p>
    <w:p w:rsidR="00676988" w:rsidRPr="009E4216" w:rsidRDefault="00676988" w:rsidP="00676988">
      <w:pPr>
        <w:rPr>
          <w:rFonts w:asciiTheme="majorHAnsi" w:hAnsiTheme="majorHAnsi"/>
          <w:sz w:val="16"/>
        </w:rPr>
      </w:pPr>
    </w:p>
    <w:p w:rsidR="00676988" w:rsidRPr="00B2707A" w:rsidRDefault="00676988" w:rsidP="00676988">
      <w:pPr>
        <w:pStyle w:val="Heading2"/>
      </w:pPr>
      <w:r w:rsidRPr="00B2707A">
        <w:t>qatar relations da</w:t>
      </w:r>
    </w:p>
    <w:p w:rsidR="00676988" w:rsidRDefault="00676988" w:rsidP="00676988">
      <w:pPr>
        <w:pStyle w:val="Heading3"/>
      </w:pPr>
      <w:r>
        <w:t>1nc qatar relations da</w:t>
      </w:r>
    </w:p>
    <w:p w:rsidR="00676988" w:rsidRPr="008C2BA5" w:rsidRDefault="00676988" w:rsidP="00676988">
      <w:pPr>
        <w:pStyle w:val="Heading4"/>
      </w:pPr>
      <w:r>
        <w:t>US-Qatari relations are high now</w:t>
      </w:r>
    </w:p>
    <w:p w:rsidR="00676988" w:rsidRPr="008C2BA5" w:rsidRDefault="00676988" w:rsidP="00676988">
      <w:r w:rsidRPr="008C2BA5">
        <w:rPr>
          <w:rStyle w:val="Style13ptBold"/>
        </w:rPr>
        <w:t>Salama and Mcbride 7/9</w:t>
      </w:r>
      <w:r>
        <w:t xml:space="preserve"> – </w:t>
      </w:r>
      <w:r w:rsidRPr="008C2BA5">
        <w:t>Vivian Salama and Courtney Mcbrid</w:t>
      </w:r>
      <w:r>
        <w:t>e, 7-9</w:t>
      </w:r>
      <w:r w:rsidRPr="008C2BA5">
        <w:t xml:space="preserve">-2019, "U.S. and Qatar Shore Up Ties as Emir Visits White House ," WSJ, </w:t>
      </w:r>
      <w:hyperlink r:id="rId28" w:history="1">
        <w:r w:rsidRPr="00A91183">
          <w:rPr>
            <w:rStyle w:val="Hyperlink"/>
          </w:rPr>
          <w:t>https://www.wsj.com/articles/u-s-and-qatar-shore-up-ties-as-emir-visits-white-house-11562702033 //</w:t>
        </w:r>
      </w:hyperlink>
      <w:r>
        <w:t xml:space="preserve"> ank</w:t>
      </w:r>
    </w:p>
    <w:p w:rsidR="00676988" w:rsidRPr="008C2BA5" w:rsidRDefault="00676988" w:rsidP="00676988">
      <w:pPr>
        <w:rPr>
          <w:rStyle w:val="StyleUnderline"/>
        </w:rPr>
      </w:pPr>
      <w:r w:rsidRPr="008C2BA5">
        <w:rPr>
          <w:rFonts w:asciiTheme="majorHAnsi" w:eastAsia="Times New Roman" w:hAnsiTheme="majorHAnsi"/>
          <w:sz w:val="16"/>
        </w:rPr>
        <w:t>WASHINGTON—</w:t>
      </w:r>
      <w:r w:rsidRPr="008C2BA5">
        <w:rPr>
          <w:rStyle w:val="StyleUnderline"/>
        </w:rPr>
        <w:t>President Trump hailed the emir of Qatar as a friend and applauded a “large transaction” between the two countries as the emirate moved to finalize a number of energy and aircraft agreements with the U.S.</w:t>
      </w:r>
      <w:r>
        <w:rPr>
          <w:rStyle w:val="StyleUnderline"/>
        </w:rPr>
        <w:t xml:space="preserve"> </w:t>
      </w:r>
      <w:r w:rsidRPr="008C2BA5">
        <w:rPr>
          <w:rFonts w:asciiTheme="majorHAnsi" w:eastAsia="Times New Roman" w:hAnsiTheme="majorHAnsi"/>
          <w:sz w:val="16"/>
        </w:rPr>
        <w:t xml:space="preserve">In the Oval Office on Tuesday, Mr. Trump called Emir Tamim bin Hamad al-Thani “a highly respected man, a real leader in a large part of the world and a very important part of the world.” </w:t>
      </w:r>
      <w:r w:rsidRPr="008C2BA5">
        <w:rPr>
          <w:rStyle w:val="StyleUnderline"/>
        </w:rPr>
        <w:t>Qatar Airways purchased five Boeing 777 freighters</w:t>
      </w:r>
      <w:r w:rsidRPr="008C2BA5">
        <w:rPr>
          <w:rFonts w:asciiTheme="majorHAnsi" w:eastAsia="Times New Roman" w:hAnsiTheme="majorHAnsi"/>
          <w:sz w:val="16"/>
        </w:rPr>
        <w:t xml:space="preserve">, according to the White House, which said the airline also expressed its commitment to buy large-cabin aircraft from Gulfstream Aerospace. </w:t>
      </w:r>
      <w:r w:rsidRPr="008C2BA5">
        <w:rPr>
          <w:rStyle w:val="StyleUnderline"/>
        </w:rPr>
        <w:t>Chevron-Phillips Chemical Company LLC and Qatar Petroleum also agreed to pursue the development, construction, and operation of a petrochemicals complex in Qatar. And Qatar’s Ministry of Defense committed to acquire Raytheon ’s NASAM and Patriot missile defense systems.</w:t>
      </w:r>
      <w:r>
        <w:rPr>
          <w:rStyle w:val="StyleUnderline"/>
        </w:rPr>
        <w:t xml:space="preserve"> </w:t>
      </w:r>
      <w:r w:rsidRPr="008C2BA5">
        <w:rPr>
          <w:rStyle w:val="StyleUnderline"/>
        </w:rPr>
        <w:t>The visit by Emir Tamim marked the latest turn in U.S.-Qatar relations, which have rebounded since mid-2017 when</w:t>
      </w:r>
      <w:r w:rsidRPr="008C2BA5">
        <w:rPr>
          <w:rFonts w:asciiTheme="majorHAnsi" w:eastAsia="Times New Roman" w:hAnsiTheme="majorHAnsi"/>
          <w:sz w:val="16"/>
        </w:rPr>
        <w:t xml:space="preserve"> Mr. </w:t>
      </w:r>
      <w:r w:rsidRPr="008C2BA5">
        <w:rPr>
          <w:rStyle w:val="StyleUnderline"/>
        </w:rPr>
        <w:t>Trump</w:t>
      </w:r>
      <w:r w:rsidRPr="008C2BA5">
        <w:rPr>
          <w:rFonts w:asciiTheme="majorHAnsi" w:eastAsia="Times New Roman" w:hAnsiTheme="majorHAnsi"/>
          <w:sz w:val="16"/>
        </w:rPr>
        <w:t xml:space="preserve">, only months into his presidency at the time, </w:t>
      </w:r>
      <w:r w:rsidRPr="008C2BA5">
        <w:rPr>
          <w:rStyle w:val="StyleUnderline"/>
        </w:rPr>
        <w:t>accused Qatar of being “a funder of terrorism.”</w:t>
      </w:r>
      <w:r w:rsidRPr="008C2BA5">
        <w:rPr>
          <w:rFonts w:asciiTheme="majorHAnsi" w:eastAsia="Times New Roman" w:hAnsiTheme="majorHAnsi"/>
          <w:sz w:val="16"/>
        </w:rPr>
        <w:t xml:space="preserve"> That came after Saudi Arabia, Bahrain, Egypt and the U.A.E., severed diplomatic ties with the emirate in June 2017 for allegedly harboring extremists within its borders—something the emirate denies. The Gulf countries also imposed a naval and air blockade on Qatar, home to the largest U.S. military facility in the Middle East. In response, Qatar launched an intense lobbying campaign targeting 250 individuals it saw as having the potential to influence Mr. Trump’s thinking. In the wake of Mr. Trump’s criticism, Qatar contracted with the legal and lobbying firm of Republican former Attorney General John Ashcroft for $2.5 million to audit its counterterrorism procedures, the firm’s federal filings have shown. </w:t>
      </w:r>
      <w:r w:rsidRPr="008C2BA5">
        <w:rPr>
          <w:rStyle w:val="StyleUnderline"/>
        </w:rPr>
        <w:t>Despite the disputes with its neighbors and early criticism from Mr. Trump, Qatar has maintained a close relationship with the U.S., largely because thousands of American troops are stationed there. Qatari officials said they hoped the new deals with American companies would further solidify ties.</w:t>
      </w:r>
      <w:r>
        <w:rPr>
          <w:rStyle w:val="StyleUnderline"/>
        </w:rPr>
        <w:t xml:space="preserve"> </w:t>
      </w:r>
      <w:r w:rsidRPr="008C2BA5">
        <w:rPr>
          <w:rStyle w:val="StyleUnderline"/>
        </w:rPr>
        <w:t>U.S. officials view the emirate as too strategically and economically important to isolate. The Trump administration, increasingly worried that Qatar was in danger of drifting into Iran’s political and economic orbit, has worked to mend ties among its Arab allies, while Qatar has accelerated its military buildup and shored up its ties to the U.S.</w:t>
      </w:r>
      <w:r>
        <w:rPr>
          <w:rStyle w:val="StyleUnderline"/>
        </w:rPr>
        <w:t xml:space="preserve"> </w:t>
      </w:r>
      <w:r w:rsidRPr="008C2BA5">
        <w:rPr>
          <w:rStyle w:val="StyleUnderline"/>
        </w:rPr>
        <w:t>The emirate has hosted a series of</w:t>
      </w:r>
      <w:r w:rsidRPr="008C2BA5">
        <w:rPr>
          <w:rFonts w:asciiTheme="majorHAnsi" w:eastAsia="Times New Roman" w:hAnsiTheme="majorHAnsi"/>
          <w:sz w:val="16"/>
        </w:rPr>
        <w:t xml:space="preserve"> Afghan </w:t>
      </w:r>
      <w:r w:rsidRPr="008C2BA5">
        <w:rPr>
          <w:rStyle w:val="StyleUnderline"/>
        </w:rPr>
        <w:t>peace negotiations</w:t>
      </w:r>
      <w:r w:rsidRPr="008C2BA5">
        <w:rPr>
          <w:rFonts w:asciiTheme="majorHAnsi" w:eastAsia="Times New Roman" w:hAnsiTheme="majorHAnsi"/>
          <w:sz w:val="16"/>
        </w:rPr>
        <w:t xml:space="preserve"> involving representatives of the Taliban and the U.S. </w:t>
      </w:r>
      <w:r w:rsidRPr="008C2BA5">
        <w:rPr>
          <w:rStyle w:val="StyleUnderline"/>
        </w:rPr>
        <w:t>And it left the Organization of the Petroleum Exporting Countries</w:t>
      </w:r>
      <w:r w:rsidRPr="008C2BA5">
        <w:rPr>
          <w:rFonts w:asciiTheme="majorHAnsi" w:eastAsia="Times New Roman" w:hAnsiTheme="majorHAnsi"/>
          <w:sz w:val="16"/>
        </w:rPr>
        <w:t xml:space="preserve"> this year after six decades of membership, </w:t>
      </w:r>
      <w:r w:rsidRPr="008C2BA5">
        <w:rPr>
          <w:rStyle w:val="StyleUnderline"/>
        </w:rPr>
        <w:t>a move seen as aimed at currying favor with the Trump administration.</w:t>
      </w:r>
    </w:p>
    <w:p w:rsidR="00676988" w:rsidRDefault="00676988" w:rsidP="00676988">
      <w:pPr>
        <w:pStyle w:val="Heading4"/>
      </w:pPr>
      <w:r>
        <w:t>Halting weapons makes Qatar question security commitments</w:t>
      </w:r>
    </w:p>
    <w:p w:rsidR="00676988" w:rsidRPr="0095744A" w:rsidRDefault="00676988" w:rsidP="00676988">
      <w:r>
        <w:rPr>
          <w:rStyle w:val="Style13ptBold"/>
        </w:rPr>
        <w:t xml:space="preserve">Enos and Stohl, 17 </w:t>
      </w:r>
      <w:r w:rsidRPr="0095744A">
        <w:t xml:space="preserve">– </w:t>
      </w:r>
      <w:r>
        <w:t xml:space="preserve">Enos is M.A. Candidate: Security Policy Studies Program at GWU / Associate and Research Analyst at NTELX, Inc.; Stohl is Rachel Stohl is Managing Director and directs the Conventional Defense Program. Her areas of expertise focus on issues relating to the international arms trade, including drones, small arms and light weapons, and children in armed conflict. Prior to joining Stimson, Stohl was an Associate Fellow at Chatham House, the Royal Institute of International Affairs, from 2009-2011. She was a Senior Analyst at the Center for Defense Information in Washington, D.C. from 1998-2009 </w:t>
      </w:r>
      <w:r w:rsidRPr="0095744A">
        <w:t>(Eli and Rachel, “Examining US Arms Sales to Qatar”, The Stimson Center, 7/20/2017, https://www.stimson.org/content/examining-us-arms-sales-qatar)//RCU</w:t>
      </w:r>
    </w:p>
    <w:p w:rsidR="00676988" w:rsidRPr="008C2BA5" w:rsidRDefault="00676988" w:rsidP="00676988">
      <w:pPr>
        <w:rPr>
          <w:sz w:val="16"/>
        </w:rPr>
      </w:pPr>
      <w:r w:rsidRPr="008C2BA5">
        <w:rPr>
          <w:sz w:val="16"/>
        </w:rPr>
        <w:t xml:space="preserve">Since 2001, </w:t>
      </w:r>
      <w:r w:rsidRPr="0095744A">
        <w:rPr>
          <w:rStyle w:val="StyleUnderline"/>
        </w:rPr>
        <w:t>Qatar has spent more than $9 billion on U.S. arms and $1 billion on base construction</w:t>
      </w:r>
      <w:r w:rsidRPr="008C2BA5">
        <w:rPr>
          <w:sz w:val="16"/>
        </w:rPr>
        <w:t xml:space="preserve">. Purchases of U.S. weapons systems — including Apache attack helicopters, Javelin missiles, and missile defense systems — follow a regional trend towards advanced U.S. systems and cut into French domination of the Qatari arms market. Should the $12.1 billion F-15 deal signed earlier this month go through, it would mark Qatar’s largest purchase of U.S. arms to date. With the second smallest standing military in the Gulf, the addition of dozens of new aircraft would vastly expand Qatar’s current fleet and its ability to conduct operations in the region. Despite the current crisis within the GCC and recent White House rhetoric, </w:t>
      </w:r>
      <w:r w:rsidRPr="0095744A">
        <w:rPr>
          <w:rStyle w:val="StyleUnderline"/>
        </w:rPr>
        <w:t xml:space="preserve">Qatar saw the recent F-15 agreement as a sign of </w:t>
      </w:r>
      <w:r w:rsidRPr="0095744A">
        <w:rPr>
          <w:rStyle w:val="Emphasis"/>
        </w:rPr>
        <w:t>continued U.S. commitment to their security relationship</w:t>
      </w:r>
      <w:r w:rsidRPr="0095744A">
        <w:rPr>
          <w:rStyle w:val="StyleUnderline"/>
        </w:rPr>
        <w:t>. The temporary halt to new approvals</w:t>
      </w:r>
      <w:r w:rsidRPr="008C2BA5">
        <w:rPr>
          <w:sz w:val="16"/>
        </w:rPr>
        <w:t xml:space="preserve"> probably won’t impact arms sales in the long run, but it </w:t>
      </w:r>
      <w:r w:rsidRPr="0095744A">
        <w:rPr>
          <w:rStyle w:val="StyleUnderline"/>
        </w:rPr>
        <w:t xml:space="preserve">may give Qatar </w:t>
      </w:r>
      <w:r w:rsidRPr="0095744A">
        <w:rPr>
          <w:rStyle w:val="Emphasis"/>
        </w:rPr>
        <w:t>an additional level of uncertainty</w:t>
      </w:r>
      <w:r w:rsidRPr="0095744A">
        <w:rPr>
          <w:rStyle w:val="StyleUnderline"/>
        </w:rPr>
        <w:t xml:space="preserve"> as it navigates the current regional stalemate</w:t>
      </w:r>
      <w:r w:rsidRPr="008C2BA5">
        <w:rPr>
          <w:sz w:val="16"/>
        </w:rPr>
        <w:t>.</w:t>
      </w:r>
    </w:p>
    <w:p w:rsidR="00676988" w:rsidRPr="006D3FFD" w:rsidRDefault="00676988" w:rsidP="00676988">
      <w:pPr>
        <w:pStyle w:val="Heading4"/>
      </w:pPr>
      <w:r>
        <w:t xml:space="preserve">Absent continued relations, American alliance credibility hangs in the balance --- wrecks military and </w:t>
      </w:r>
      <w:r w:rsidRPr="006D3FFD">
        <w:t xml:space="preserve">deterrence </w:t>
      </w:r>
      <w:r>
        <w:t>capacity</w:t>
      </w:r>
      <w:r w:rsidRPr="006D3FFD">
        <w:t xml:space="preserve"> </w:t>
      </w:r>
    </w:p>
    <w:p w:rsidR="00676988" w:rsidRPr="006D3FFD" w:rsidRDefault="00676988" w:rsidP="00676988">
      <w:pPr>
        <w:rPr>
          <w:rFonts w:asciiTheme="majorHAnsi" w:hAnsiTheme="majorHAnsi"/>
        </w:rPr>
      </w:pPr>
      <w:r w:rsidRPr="006D3FFD">
        <w:rPr>
          <w:rStyle w:val="Style13ptBold"/>
          <w:rFonts w:asciiTheme="majorHAnsi" w:hAnsiTheme="majorHAnsi"/>
        </w:rPr>
        <w:t>Castellaw and Palmer 17</w:t>
      </w:r>
      <w:r w:rsidRPr="006D3FFD">
        <w:rPr>
          <w:rFonts w:asciiTheme="majorHAnsi" w:hAnsiTheme="majorHAnsi"/>
        </w:rPr>
        <w:t xml:space="preserve"> –Lt. Gen. John Castellaw (Lt. Gen. John Castellaw served in the Marines for 36 years including tours as the deputy commanding general, Marine Forces Central Command and as the chief of staff, Central Command.) and Monte Palmer (Monte Palmer, Ph.D., is professor emeritus at Florida State University and a former director of the Center for Arab and Middle Eastern Studies at the American University of Beirut. His recent books include, "The Politics of the Middle East, Islamic Extremism," (with Princess Palmer) and "Egypt and the Game of Terror" (a novel).), 7-24-2017, "Qatar plays pivotal role in US national security efforts," TheHill, </w:t>
      </w:r>
      <w:hyperlink r:id="rId29" w:history="1">
        <w:r w:rsidRPr="006D3FFD">
          <w:rPr>
            <w:rStyle w:val="Hyperlink"/>
            <w:rFonts w:asciiTheme="majorHAnsi" w:hAnsiTheme="majorHAnsi"/>
          </w:rPr>
          <w:t>https://thehill.com/blogs/pundits-blog/foreign-policy/343506-qatar-plays-pivotal-role-in-us-national-security-efforts //</w:t>
        </w:r>
      </w:hyperlink>
      <w:r w:rsidRPr="006D3FFD">
        <w:rPr>
          <w:rFonts w:asciiTheme="majorHAnsi" w:hAnsiTheme="majorHAnsi"/>
        </w:rPr>
        <w:t xml:space="preserve"> ank</w:t>
      </w:r>
    </w:p>
    <w:p w:rsidR="00676988" w:rsidRDefault="00676988" w:rsidP="00676988">
      <w:pPr>
        <w:rPr>
          <w:rStyle w:val="StyleUnderline"/>
          <w:rFonts w:asciiTheme="majorHAnsi" w:hAnsiTheme="majorHAnsi"/>
        </w:rPr>
      </w:pPr>
      <w:r w:rsidRPr="006D3FFD">
        <w:rPr>
          <w:rFonts w:asciiTheme="majorHAnsi" w:hAnsiTheme="majorHAnsi"/>
          <w:sz w:val="16"/>
        </w:rPr>
        <w:t xml:space="preserve">Before 9/11, ensuring the free flow of resources from the Persian Gulf was the primary reason for our military engagement in the area. Since 9/11, countering ISIS and similar terrorist groups and deterring Iran have been the primary reasons for U.S. forces in the Gulf region. Through it all, Qatar has been a strategic security partner and a vital ally to America. Today’s rift among members of the Gulf Cooperation Council (GCC) poses a challenge for the United States and our relationships with the individual members. </w:t>
      </w:r>
      <w:r w:rsidRPr="006D3FFD">
        <w:rPr>
          <w:rStyle w:val="StyleUnderline"/>
          <w:rFonts w:asciiTheme="majorHAnsi" w:hAnsiTheme="majorHAnsi"/>
        </w:rPr>
        <w:t xml:space="preserve">The continuing goodwill and support of our friends in the Gulf remains critical to our military operations in the region. Among these friends, our relationship with Qatar is particularly important. </w:t>
      </w:r>
      <w:r w:rsidRPr="006D3FFD">
        <w:rPr>
          <w:rFonts w:asciiTheme="majorHAnsi" w:hAnsiTheme="majorHAnsi"/>
          <w:sz w:val="16"/>
        </w:rPr>
        <w:t xml:space="preserve">U.S.—Qatari military cooperation dates to 1991 when, during the First Gulf War, Doha hosted coalition forces operating from Qatari territory. This supportive relationship has continued with the Defense Cooperation Agreement (DCA), signed in June 1992, allowing stationing and operations of U.S. forces from Qatar. </w:t>
      </w:r>
      <w:r w:rsidRPr="006D3FFD">
        <w:rPr>
          <w:rStyle w:val="StyleUnderline"/>
          <w:rFonts w:asciiTheme="majorHAnsi" w:hAnsiTheme="majorHAnsi"/>
        </w:rPr>
        <w:t>Over 10,000 American troops are currently waging war against ISIS and supporting our other security interests in the region from Qatar. Doha has enabled these operations by spending over $1 billion to construct Al Udeid Air Base, the logistics, command and basing hub for U.S. Central Command (CENTCOM) FORWARD as well as the home of U.S. Special Operations Command Central Command (SOCCENT) and U.S. Forces Central Command (AFCENT). The unique strategic capabilities of Al Udeid make it essential to American and anti-ISIS coalition missions</w:t>
      </w:r>
      <w:r w:rsidRPr="006D3FFD">
        <w:rPr>
          <w:rFonts w:asciiTheme="majorHAnsi" w:hAnsiTheme="majorHAnsi"/>
          <w:sz w:val="16"/>
        </w:rPr>
        <w:t xml:space="preserve">. For example, </w:t>
      </w:r>
      <w:r w:rsidRPr="006D3FFD">
        <w:rPr>
          <w:rStyle w:val="StyleUnderline"/>
          <w:rFonts w:asciiTheme="majorHAnsi" w:hAnsiTheme="majorHAnsi"/>
        </w:rPr>
        <w:t>it is currently the only regional base capable of accommodating B-52s used in strikes against ISIS.</w:t>
      </w:r>
      <w:r w:rsidRPr="006D3FFD">
        <w:rPr>
          <w:rFonts w:asciiTheme="majorHAnsi" w:hAnsiTheme="majorHAnsi"/>
          <w:sz w:val="16"/>
        </w:rPr>
        <w:t xml:space="preserve"> The flight operation numbers are startling. Since 2014, our forces have planned and executed over 18,000 strikes against extremists in the region from Al Udeid. </w:t>
      </w:r>
      <w:r w:rsidRPr="006D3FFD">
        <w:rPr>
          <w:rStyle w:val="StyleUnderline"/>
          <w:rFonts w:asciiTheme="majorHAnsi" w:hAnsiTheme="majorHAnsi"/>
        </w:rPr>
        <w:t xml:space="preserve">In addition to Al Udeid, Camp As Saliyah Army Base in Qatar serves as a pre-positioning facility for equipment and materiel used by American combat forces throughout the region during times of crisis. The loss of Al Udeid, As Saliyah, or both, would represent a major blow to America’s strategic capabilities in the region. U.S. military presence in Qatar represents not only the spearhead of combat operations against violent extremism, it also enables American forces to prepare for, and to act against if need be, other threats — and in effect, guard against wider risks. </w:t>
      </w:r>
      <w:r w:rsidRPr="006D3FFD">
        <w:rPr>
          <w:rFonts w:asciiTheme="majorHAnsi" w:hAnsiTheme="majorHAnsi"/>
          <w:sz w:val="16"/>
        </w:rPr>
        <w:t xml:space="preserve">Iran, by promulgating an extremist, violent ideology across national boundaries, through such agencies as the Iranian Revolutionary Guard Corps (IRGC), remains a significant threat to regional stability and security. The 10,000-plus U.S. troops stationed in Qatar act as a counterweight to deter an increase in aggression from Tehran. </w:t>
      </w:r>
      <w:r w:rsidRPr="006D3FFD">
        <w:rPr>
          <w:rStyle w:val="StyleUnderline"/>
          <w:rFonts w:asciiTheme="majorHAnsi" w:hAnsiTheme="majorHAnsi"/>
        </w:rPr>
        <w:t>Currently, Iran’s conflict with America and its allies is limited to proxy wars. However, the time may come when the role of the American troops stationed in Qatar moves beyond deterrence to an active engagement role. As the world becomes increasingly dangerous, placing our nation and its citizens at risk, we must continue to partner with other states willing to stand with us against those who seek our mutual destruction. The U.S.—Qatar military relationship has never been more vital to U.S. national security interests and the stability of the region at-large.</w:t>
      </w:r>
      <w:r w:rsidRPr="008C2BA5">
        <w:rPr>
          <w:rStyle w:val="StyleUnderline"/>
        </w:rPr>
        <w:t xml:space="preserve"> </w:t>
      </w:r>
      <w:r w:rsidRPr="008C2BA5">
        <w:rPr>
          <w:rStyle w:val="Emphasis"/>
        </w:rPr>
        <w:t>The recently reported sale of F-15s</w:t>
      </w:r>
      <w:r w:rsidRPr="006D3FFD">
        <w:rPr>
          <w:rFonts w:asciiTheme="majorHAnsi" w:hAnsiTheme="majorHAnsi"/>
          <w:sz w:val="16"/>
        </w:rPr>
        <w:t xml:space="preserve"> and the port visits of U.S. Navy and Coast Guard ships </w:t>
      </w:r>
      <w:r w:rsidRPr="008C2BA5">
        <w:rPr>
          <w:rStyle w:val="Emphasis"/>
        </w:rPr>
        <w:t>are evidence of the enduring relationship.</w:t>
      </w:r>
      <w:r w:rsidRPr="006D3FFD">
        <w:rPr>
          <w:rFonts w:asciiTheme="majorHAnsi" w:hAnsiTheme="majorHAnsi"/>
          <w:sz w:val="16"/>
        </w:rPr>
        <w:t xml:space="preserve"> Together, Doha and Washington are acting in concert against violent extremism, while deterring bad behavior in the Gulf. </w:t>
      </w:r>
      <w:r w:rsidRPr="006D3FFD">
        <w:rPr>
          <w:rStyle w:val="StyleUnderline"/>
          <w:rFonts w:asciiTheme="majorHAnsi" w:hAnsiTheme="majorHAnsi"/>
        </w:rPr>
        <w:t xml:space="preserve">America’s partnership with Qatar is a visible symbol of the United States’ commitment to the peace and prosperity of the region. That partnership is an essential element of our strategic global presence and should be seen as a model for enhancing U.S. security in other regions. </w:t>
      </w:r>
    </w:p>
    <w:p w:rsidR="00676988" w:rsidRPr="00A76C16" w:rsidRDefault="00676988" w:rsidP="00676988">
      <w:pPr>
        <w:pStyle w:val="Heading4"/>
      </w:pPr>
      <w:r w:rsidRPr="00A76C16">
        <w:t xml:space="preserve">Middle East instability goes nuclear </w:t>
      </w:r>
      <w:r>
        <w:t>---</w:t>
      </w:r>
      <w:r w:rsidRPr="00A76C16">
        <w:t xml:space="preserve"> rising tensions and escalator</w:t>
      </w:r>
      <w:r>
        <w:t>y policies draw in great powers</w:t>
      </w:r>
    </w:p>
    <w:p w:rsidR="00676988" w:rsidRPr="00A76C16" w:rsidRDefault="00676988" w:rsidP="00676988">
      <w:pPr>
        <w:rPr>
          <w:rStyle w:val="Style13ptBold"/>
          <w:b w:val="0"/>
          <w:sz w:val="24"/>
        </w:rPr>
      </w:pPr>
      <w:r w:rsidRPr="00A76C16">
        <w:rPr>
          <w:rStyle w:val="Style13ptBold"/>
        </w:rPr>
        <w:t>Dorsey 18</w:t>
      </w:r>
      <w:r w:rsidRPr="00A76C16">
        <w:t xml:space="preserve"> [James, senior fellow at the S. Rajaratnam School of International Studies, “Lack of global leadership spurs instability in the Middle East,” accessible online at </w:t>
      </w:r>
      <w:hyperlink r:id="rId30" w:history="1">
        <w:r w:rsidRPr="00A76C16">
          <w:rPr>
            <w:rStyle w:val="Hyperlink"/>
          </w:rPr>
          <w:t>https://www.thedailystar.net/opinion/global-affairs/lack-global-leadership-spurs-instability-the-middle-east-1612513</w:t>
        </w:r>
      </w:hyperlink>
      <w:r w:rsidRPr="00A76C16">
        <w:rPr>
          <w:rStyle w:val="Hyperlink"/>
        </w:rPr>
        <w:t>,</w:t>
      </w:r>
      <w:r w:rsidRPr="00A76C16">
        <w:t xml:space="preserve"> published 2018] // BBM</w:t>
      </w:r>
    </w:p>
    <w:p w:rsidR="00676988" w:rsidRPr="00A76C16" w:rsidRDefault="00676988" w:rsidP="00676988">
      <w:pPr>
        <w:rPr>
          <w:sz w:val="16"/>
        </w:rPr>
      </w:pPr>
      <w:r w:rsidRPr="00A76C16">
        <w:rPr>
          <w:sz w:val="16"/>
        </w:rPr>
        <w:t xml:space="preserve">With multiple </w:t>
      </w:r>
      <w:r w:rsidRPr="00A76C16">
        <w:rPr>
          <w:u w:val="single"/>
        </w:rPr>
        <w:t xml:space="preserve">Middle Eastern disputes threatening to </w:t>
      </w:r>
      <w:r w:rsidRPr="00A76C16">
        <w:rPr>
          <w:b/>
          <w:u w:val="single"/>
        </w:rPr>
        <w:t>spill out of control</w:t>
      </w:r>
      <w:r w:rsidRPr="00A76C16">
        <w:rPr>
          <w:sz w:val="16"/>
        </w:rPr>
        <w:t xml:space="preserve">, the United Arab Emirates minister of state for foreign affairs Anwar Gargash acknowledged what many in the Middle East have long said privately: the UAE's </w:t>
      </w:r>
      <w:r w:rsidRPr="00A76C16">
        <w:rPr>
          <w:u w:val="single"/>
        </w:rPr>
        <w:t xml:space="preserve">recently-found </w:t>
      </w:r>
      <w:r w:rsidRPr="00A76C16">
        <w:rPr>
          <w:b/>
          <w:u w:val="single"/>
        </w:rPr>
        <w:t>assertiveness</w:t>
      </w:r>
      <w:r w:rsidRPr="00A76C16">
        <w:rPr>
          <w:u w:val="single"/>
        </w:rPr>
        <w:t xml:space="preserve"> and </w:t>
      </w:r>
      <w:r w:rsidRPr="00A76C16">
        <w:rPr>
          <w:b/>
          <w:u w:val="single"/>
        </w:rPr>
        <w:t>determination</w:t>
      </w:r>
      <w:r w:rsidRPr="00A76C16">
        <w:rPr>
          <w:sz w:val="16"/>
          <w:szCs w:val="16"/>
        </w:rPr>
        <w:t xml:space="preserve"> to punch above its weight stems from its inability to rely on traditional allies like the United States</w:t>
      </w:r>
      <w:r w:rsidRPr="00A76C16">
        <w:rPr>
          <w:sz w:val="16"/>
        </w:rPr>
        <w:t xml:space="preserve">. </w:t>
      </w:r>
    </w:p>
    <w:p w:rsidR="00676988" w:rsidRPr="00A76C16" w:rsidRDefault="00676988" w:rsidP="00676988">
      <w:pPr>
        <w:rPr>
          <w:sz w:val="16"/>
        </w:rPr>
      </w:pPr>
      <w:r w:rsidRPr="00A76C16">
        <w:rPr>
          <w:sz w:val="16"/>
        </w:rPr>
        <w:t xml:space="preserve">What is true for the UAE </w:t>
      </w:r>
      <w:r w:rsidRPr="00A76C16">
        <w:rPr>
          <w:u w:val="single"/>
        </w:rPr>
        <w:t xml:space="preserve">is </w:t>
      </w:r>
      <w:r w:rsidRPr="00A76C16">
        <w:rPr>
          <w:b/>
          <w:u w:val="single"/>
        </w:rPr>
        <w:t>equally true</w:t>
      </w:r>
      <w:r w:rsidRPr="00A76C16">
        <w:rPr>
          <w:u w:val="single"/>
        </w:rPr>
        <w:t xml:space="preserve"> for Saudi Arabia and Israel</w:t>
      </w:r>
      <w:r w:rsidRPr="00A76C16">
        <w:rPr>
          <w:sz w:val="16"/>
        </w:rPr>
        <w:t xml:space="preserve">. </w:t>
      </w:r>
      <w:r w:rsidRPr="00A76C16">
        <w:rPr>
          <w:u w:val="single"/>
        </w:rPr>
        <w:t>It also shapes responses of</w:t>
      </w:r>
      <w:r w:rsidRPr="00A76C16">
        <w:rPr>
          <w:sz w:val="16"/>
        </w:rPr>
        <w:t xml:space="preserve"> those on the US's list of bad guys, including </w:t>
      </w:r>
      <w:r w:rsidRPr="00A76C16">
        <w:rPr>
          <w:b/>
          <w:u w:val="single"/>
        </w:rPr>
        <w:t>Iran</w:t>
      </w:r>
      <w:r w:rsidRPr="00A76C16">
        <w:rPr>
          <w:sz w:val="16"/>
        </w:rPr>
        <w:t xml:space="preserve">, the </w:t>
      </w:r>
      <w:r w:rsidRPr="00A76C16">
        <w:rPr>
          <w:b/>
          <w:u w:val="single"/>
        </w:rPr>
        <w:t>Palestinians</w:t>
      </w:r>
      <w:r w:rsidRPr="00A76C16">
        <w:rPr>
          <w:sz w:val="16"/>
        </w:rPr>
        <w:t xml:space="preserve">, </w:t>
      </w:r>
      <w:r w:rsidRPr="00A76C16">
        <w:rPr>
          <w:u w:val="single"/>
        </w:rPr>
        <w:t>and</w:t>
      </w:r>
      <w:r w:rsidRPr="00A76C16">
        <w:rPr>
          <w:sz w:val="16"/>
        </w:rPr>
        <w:t xml:space="preserve"> Iranian-backed </w:t>
      </w:r>
      <w:r w:rsidRPr="00A76C16">
        <w:rPr>
          <w:b/>
          <w:u w:val="single"/>
        </w:rPr>
        <w:t>Houthi rebels</w:t>
      </w:r>
      <w:r w:rsidRPr="00A76C16">
        <w:rPr>
          <w:u w:val="single"/>
        </w:rPr>
        <w:t xml:space="preserve"> in Yemen</w:t>
      </w:r>
      <w:r w:rsidRPr="00A76C16">
        <w:rPr>
          <w:sz w:val="16"/>
        </w:rPr>
        <w:t xml:space="preserve">. </w:t>
      </w:r>
    </w:p>
    <w:p w:rsidR="00676988" w:rsidRPr="00A76C16" w:rsidRDefault="00676988" w:rsidP="00676988">
      <w:pPr>
        <w:rPr>
          <w:sz w:val="16"/>
          <w:szCs w:val="16"/>
        </w:rPr>
      </w:pPr>
      <w:r w:rsidRPr="00A76C16">
        <w:rPr>
          <w:u w:val="single"/>
        </w:rPr>
        <w:t>Perceptions of US unreliability were</w:t>
      </w:r>
      <w:r w:rsidRPr="00A76C16">
        <w:rPr>
          <w:sz w:val="16"/>
          <w:szCs w:val="16"/>
        </w:rPr>
        <w:t xml:space="preserve"> initially </w:t>
      </w:r>
      <w:r w:rsidRPr="00A76C16">
        <w:rPr>
          <w:u w:val="single"/>
        </w:rPr>
        <w:t>sparked by</w:t>
      </w:r>
      <w:r w:rsidRPr="00A76C16">
        <w:rPr>
          <w:sz w:val="16"/>
          <w:szCs w:val="16"/>
        </w:rPr>
        <w:t xml:space="preserve"> former US president Barak </w:t>
      </w:r>
      <w:r w:rsidRPr="00A76C16">
        <w:rPr>
          <w:u w:val="single"/>
        </w:rPr>
        <w:t>Obama's Middle East policies</w:t>
      </w:r>
      <w:r w:rsidRPr="00A76C16">
        <w:rPr>
          <w:sz w:val="16"/>
          <w:szCs w:val="16"/>
        </w:rPr>
        <w:t xml:space="preserve">, </w:t>
      </w:r>
      <w:r w:rsidRPr="00A76C16">
        <w:rPr>
          <w:u w:val="single"/>
        </w:rPr>
        <w:t>including his declared pivot to Asia</w:t>
      </w:r>
      <w:r w:rsidRPr="00A76C16">
        <w:rPr>
          <w:sz w:val="16"/>
          <w:szCs w:val="16"/>
        </w:rPr>
        <w:t xml:space="preserve">, </w:t>
      </w:r>
      <w:r w:rsidRPr="00A76C16">
        <w:rPr>
          <w:u w:val="single"/>
        </w:rPr>
        <w:t>support of</w:t>
      </w:r>
      <w:r w:rsidRPr="00A76C16">
        <w:rPr>
          <w:sz w:val="16"/>
          <w:szCs w:val="16"/>
        </w:rPr>
        <w:t xml:space="preserve"> the 2011 </w:t>
      </w:r>
      <w:r w:rsidRPr="00A76C16">
        <w:rPr>
          <w:u w:val="single"/>
        </w:rPr>
        <w:t>Arab</w:t>
      </w:r>
      <w:r w:rsidRPr="00A76C16">
        <w:rPr>
          <w:sz w:val="16"/>
          <w:szCs w:val="16"/>
        </w:rPr>
        <w:t xml:space="preserve"> </w:t>
      </w:r>
      <w:r w:rsidRPr="00A76C16">
        <w:rPr>
          <w:u w:val="single"/>
        </w:rPr>
        <w:t>popular</w:t>
      </w:r>
      <w:r w:rsidRPr="00A76C16">
        <w:t xml:space="preserve"> </w:t>
      </w:r>
      <w:r w:rsidRPr="00A76C16">
        <w:rPr>
          <w:u w:val="single"/>
        </w:rPr>
        <w:t>revolts</w:t>
      </w:r>
      <w:r w:rsidRPr="00A76C16">
        <w:rPr>
          <w:sz w:val="16"/>
          <w:szCs w:val="16"/>
        </w:rPr>
        <w:t xml:space="preserve">, </w:t>
      </w:r>
      <w:r w:rsidRPr="00A76C16">
        <w:rPr>
          <w:u w:val="single"/>
        </w:rPr>
        <w:t>criticism of Israel</w:t>
      </w:r>
      <w:r w:rsidRPr="00A76C16">
        <w:rPr>
          <w:sz w:val="16"/>
          <w:szCs w:val="16"/>
        </w:rPr>
        <w:t xml:space="preserve">, </w:t>
      </w:r>
      <w:r w:rsidRPr="00A76C16">
        <w:rPr>
          <w:u w:val="single"/>
        </w:rPr>
        <w:t>and willingness to engage with Iran</w:t>
      </w:r>
      <w:r w:rsidRPr="00A76C16">
        <w:rPr>
          <w:sz w:val="16"/>
          <w:szCs w:val="16"/>
        </w:rPr>
        <w:t xml:space="preserve">. </w:t>
      </w:r>
    </w:p>
    <w:p w:rsidR="00676988" w:rsidRPr="00A76C16" w:rsidRDefault="00676988" w:rsidP="00676988">
      <w:pPr>
        <w:rPr>
          <w:sz w:val="16"/>
          <w:szCs w:val="16"/>
        </w:rPr>
      </w:pPr>
      <w:r w:rsidRPr="00A76C16">
        <w:rPr>
          <w:sz w:val="16"/>
          <w:szCs w:val="16"/>
        </w:rPr>
        <w:t xml:space="preserve">President Donald J </w:t>
      </w:r>
      <w:r w:rsidRPr="00A76C16">
        <w:rPr>
          <w:u w:val="single"/>
        </w:rPr>
        <w:t>Trump has proven to be more partisan</w:t>
      </w:r>
      <w:r w:rsidRPr="00A76C16">
        <w:rPr>
          <w:sz w:val="16"/>
          <w:szCs w:val="16"/>
        </w:rPr>
        <w:t xml:space="preserve"> than Obama </w:t>
      </w:r>
      <w:r w:rsidRPr="00A76C16">
        <w:rPr>
          <w:u w:val="single"/>
        </w:rPr>
        <w:t>in his backing of the UAE</w:t>
      </w:r>
      <w:r w:rsidRPr="00A76C16">
        <w:rPr>
          <w:sz w:val="16"/>
          <w:szCs w:val="16"/>
        </w:rPr>
        <w:t xml:space="preserve">, </w:t>
      </w:r>
      <w:r w:rsidRPr="00A76C16">
        <w:rPr>
          <w:u w:val="single"/>
        </w:rPr>
        <w:t>Saudi Arabia and Israel and his confrontational approach of Iran</w:t>
      </w:r>
      <w:r w:rsidRPr="00A76C16">
        <w:rPr>
          <w:sz w:val="16"/>
          <w:szCs w:val="16"/>
        </w:rPr>
        <w:t xml:space="preserve">. Yet, his mercurial unpredictability has made him no less unreliable in the perception of US allies even if he appears to have granted Middle Eastern partners near carte-blanche. </w:t>
      </w:r>
    </w:p>
    <w:p w:rsidR="00676988" w:rsidRPr="00A76C16" w:rsidRDefault="00676988" w:rsidP="00676988">
      <w:pPr>
        <w:rPr>
          <w:sz w:val="16"/>
          <w:szCs w:val="16"/>
        </w:rPr>
      </w:pPr>
      <w:r w:rsidRPr="00A76C16">
        <w:rPr>
          <w:sz w:val="16"/>
          <w:szCs w:val="16"/>
        </w:rPr>
        <w:t xml:space="preserve">“We are ready to take up more of the burden of security in our own neighbourhood. We know that we can no longer rely on the United States, or the United Kingdom, to lead such military operations,” Gargash said in a speech in London. </w:t>
      </w:r>
    </w:p>
    <w:p w:rsidR="00676988" w:rsidRPr="00A76C16" w:rsidRDefault="00676988" w:rsidP="00676988">
      <w:pPr>
        <w:rPr>
          <w:sz w:val="16"/>
        </w:rPr>
      </w:pPr>
      <w:r w:rsidRPr="00A76C16">
        <w:rPr>
          <w:u w:val="single"/>
        </w:rPr>
        <w:t xml:space="preserve">Trump's </w:t>
      </w:r>
      <w:r w:rsidRPr="00A76C16">
        <w:rPr>
          <w:b/>
          <w:u w:val="single"/>
        </w:rPr>
        <w:t>partisan approach</w:t>
      </w:r>
      <w:r w:rsidRPr="00A76C16">
        <w:rPr>
          <w:sz w:val="16"/>
        </w:rPr>
        <w:t xml:space="preserve"> as well as his refusal to reign in US allies </w:t>
      </w:r>
      <w:r w:rsidRPr="00A76C16">
        <w:rPr>
          <w:u w:val="single"/>
        </w:rPr>
        <w:t xml:space="preserve">has led to potential </w:t>
      </w:r>
      <w:r w:rsidRPr="00A76C16">
        <w:rPr>
          <w:b/>
          <w:u w:val="single"/>
        </w:rPr>
        <w:t>escalation</w:t>
      </w:r>
      <w:r w:rsidRPr="00A76C16">
        <w:rPr>
          <w:u w:val="single"/>
        </w:rPr>
        <w:t xml:space="preserve"> of multiple conflicts</w:t>
      </w:r>
      <w:r w:rsidRPr="00A76C16">
        <w:rPr>
          <w:sz w:val="16"/>
        </w:rPr>
        <w:t xml:space="preserve">, </w:t>
      </w:r>
      <w:r w:rsidRPr="00A76C16">
        <w:rPr>
          <w:u w:val="single"/>
        </w:rPr>
        <w:t xml:space="preserve">including the </w:t>
      </w:r>
      <w:r w:rsidRPr="00A76C16">
        <w:rPr>
          <w:b/>
          <w:u w:val="single"/>
        </w:rPr>
        <w:t>war in Yemen</w:t>
      </w:r>
      <w:r w:rsidRPr="00A76C16">
        <w:rPr>
          <w:sz w:val="16"/>
        </w:rPr>
        <w:t xml:space="preserve">, mounting tension in Gaza between Israel and Hamas, a race for control of ports and military facilities in the Horn of Africa, Israeli challenging of Iran's presence in Syria, </w:t>
      </w:r>
      <w:r w:rsidRPr="00A76C16">
        <w:rPr>
          <w:u w:val="single"/>
        </w:rPr>
        <w:t xml:space="preserve">and </w:t>
      </w:r>
      <w:r w:rsidRPr="00A76C16">
        <w:rPr>
          <w:b/>
          <w:u w:val="single"/>
        </w:rPr>
        <w:t>confrontation with Iran</w:t>
      </w:r>
      <w:r w:rsidRPr="00A76C16">
        <w:rPr>
          <w:sz w:val="16"/>
        </w:rPr>
        <w:t xml:space="preserve">. </w:t>
      </w:r>
    </w:p>
    <w:p w:rsidR="00676988" w:rsidRPr="00A76C16" w:rsidRDefault="00676988" w:rsidP="00676988">
      <w:pPr>
        <w:rPr>
          <w:sz w:val="16"/>
          <w:szCs w:val="16"/>
        </w:rPr>
      </w:pPr>
      <w:r w:rsidRPr="00A76C16">
        <w:rPr>
          <w:sz w:val="16"/>
          <w:szCs w:val="16"/>
        </w:rPr>
        <w:t xml:space="preserve">To be sure, the UAE, driven by a quest to control ports in the Horn of Africa and create a string of military bases, together with Saudi Arabia, played a key role in reconciling Ethiopia and Eritrea after more than two decades of cold war. </w:t>
      </w:r>
    </w:p>
    <w:p w:rsidR="00676988" w:rsidRPr="00A76C16" w:rsidRDefault="00676988" w:rsidP="00676988">
      <w:pPr>
        <w:rPr>
          <w:sz w:val="16"/>
        </w:rPr>
      </w:pPr>
      <w:r w:rsidRPr="00A76C16">
        <w:rPr>
          <w:sz w:val="16"/>
        </w:rPr>
        <w:t xml:space="preserve">More often however, US </w:t>
      </w:r>
      <w:r w:rsidRPr="00A76C16">
        <w:rPr>
          <w:u w:val="single"/>
        </w:rPr>
        <w:t xml:space="preserve">allies appear to be increasingly locked into pathways that </w:t>
      </w:r>
      <w:r w:rsidRPr="00A76C16">
        <w:rPr>
          <w:b/>
          <w:u w:val="single"/>
        </w:rPr>
        <w:t>threaten</w:t>
      </w:r>
      <w:r w:rsidRPr="00A76C16">
        <w:rPr>
          <w:sz w:val="16"/>
        </w:rPr>
        <w:t xml:space="preserve"> mounting violence, if not outright </w:t>
      </w:r>
      <w:r w:rsidRPr="00A76C16">
        <w:rPr>
          <w:b/>
          <w:u w:val="single"/>
        </w:rPr>
        <w:t>military confrontation</w:t>
      </w:r>
      <w:r w:rsidRPr="00A76C16">
        <w:rPr>
          <w:sz w:val="16"/>
        </w:rPr>
        <w:t xml:space="preserve">. Bad guys help fuel escalation. </w:t>
      </w:r>
    </w:p>
    <w:p w:rsidR="00676988" w:rsidRPr="00A76C16" w:rsidRDefault="00676988" w:rsidP="00676988">
      <w:pPr>
        <w:rPr>
          <w:sz w:val="16"/>
        </w:rPr>
      </w:pPr>
      <w:r w:rsidRPr="00A76C16">
        <w:rPr>
          <w:sz w:val="16"/>
        </w:rPr>
        <w:t xml:space="preserve">The </w:t>
      </w:r>
      <w:r w:rsidRPr="00A76C16">
        <w:rPr>
          <w:b/>
          <w:u w:val="single"/>
        </w:rPr>
        <w:t>escalatory policies</w:t>
      </w:r>
      <w:r w:rsidRPr="00A76C16">
        <w:rPr>
          <w:sz w:val="16"/>
        </w:rPr>
        <w:t xml:space="preserve"> of US allies as well as their opponents </w:t>
      </w:r>
      <w:r w:rsidRPr="00A76C16">
        <w:rPr>
          <w:u w:val="single"/>
        </w:rPr>
        <w:t>are</w:t>
      </w:r>
      <w:r w:rsidRPr="00A76C16">
        <w:rPr>
          <w:sz w:val="16"/>
        </w:rPr>
        <w:t xml:space="preserve"> frequently </w:t>
      </w:r>
      <w:r w:rsidRPr="00A76C16">
        <w:rPr>
          <w:u w:val="single"/>
        </w:rPr>
        <w:t>designed to</w:t>
      </w:r>
      <w:r w:rsidRPr="00A76C16">
        <w:rPr>
          <w:sz w:val="16"/>
        </w:rPr>
        <w:t xml:space="preserve"> either </w:t>
      </w:r>
      <w:r w:rsidRPr="00A76C16">
        <w:rPr>
          <w:u w:val="single"/>
        </w:rPr>
        <w:t>suck the</w:t>
      </w:r>
      <w:r w:rsidRPr="00A76C16">
        <w:rPr>
          <w:sz w:val="16"/>
        </w:rPr>
        <w:t xml:space="preserve"> United States and/or the </w:t>
      </w:r>
      <w:r w:rsidRPr="00A76C16">
        <w:rPr>
          <w:b/>
          <w:u w:val="single"/>
        </w:rPr>
        <w:t>international community</w:t>
      </w:r>
      <w:r w:rsidRPr="00A76C16">
        <w:rPr>
          <w:u w:val="single"/>
        </w:rPr>
        <w:t xml:space="preserve"> into</w:t>
      </w:r>
      <w:r w:rsidRPr="00A76C16">
        <w:rPr>
          <w:sz w:val="16"/>
        </w:rPr>
        <w:t xml:space="preserve"> stepped-up </w:t>
      </w:r>
      <w:r w:rsidRPr="00A76C16">
        <w:rPr>
          <w:u w:val="single"/>
        </w:rPr>
        <w:t>support</w:t>
      </w:r>
      <w:r w:rsidRPr="00A76C16">
        <w:rPr>
          <w:sz w:val="16"/>
        </w:rPr>
        <w:t>, including military intervention, or favourable mediation as a means of achieving their goals through negotiation.</w:t>
      </w:r>
    </w:p>
    <w:p w:rsidR="00676988" w:rsidRPr="00A76C16" w:rsidRDefault="00676988" w:rsidP="00676988">
      <w:pPr>
        <w:rPr>
          <w:sz w:val="16"/>
        </w:rPr>
      </w:pPr>
      <w:r w:rsidRPr="00A76C16">
        <w:rPr>
          <w:sz w:val="16"/>
        </w:rPr>
        <w:t xml:space="preserve">Arguably, and perhaps in a twist of irony, </w:t>
      </w:r>
      <w:r w:rsidRPr="00A76C16">
        <w:rPr>
          <w:u w:val="single"/>
        </w:rPr>
        <w:t>escalatory policies</w:t>
      </w:r>
      <w:r w:rsidRPr="00A76C16">
        <w:rPr>
          <w:sz w:val="16"/>
        </w:rPr>
        <w:t xml:space="preserve"> often </w:t>
      </w:r>
      <w:r w:rsidRPr="00A76C16">
        <w:rPr>
          <w:u w:val="single"/>
        </w:rPr>
        <w:t>constitute</w:t>
      </w:r>
      <w:r w:rsidRPr="00A76C16">
        <w:rPr>
          <w:sz w:val="16"/>
        </w:rPr>
        <w:t xml:space="preserve"> a conscious or unconscious </w:t>
      </w:r>
      <w:r w:rsidRPr="00A76C16">
        <w:rPr>
          <w:u w:val="single"/>
        </w:rPr>
        <w:t>clamour for US leadership in the absence of other powers</w:t>
      </w:r>
      <w:r w:rsidRPr="00A76C16">
        <w:rPr>
          <w:sz w:val="16"/>
        </w:rPr>
        <w:t xml:space="preserve"> such as China, Russia and Europe, </w:t>
      </w:r>
      <w:r w:rsidRPr="00A76C16">
        <w:rPr>
          <w:u w:val="single"/>
        </w:rPr>
        <w:t>able or willing to shoulder responsibility</w:t>
      </w:r>
      <w:r w:rsidRPr="00A76C16">
        <w:rPr>
          <w:sz w:val="16"/>
        </w:rPr>
        <w:t>.</w:t>
      </w:r>
    </w:p>
    <w:p w:rsidR="00676988" w:rsidRPr="00A76C16" w:rsidRDefault="00676988" w:rsidP="00676988">
      <w:pPr>
        <w:rPr>
          <w:sz w:val="12"/>
          <w:szCs w:val="12"/>
        </w:rPr>
      </w:pPr>
      <w:r w:rsidRPr="00A76C16">
        <w:rPr>
          <w:sz w:val="12"/>
          <w:szCs w:val="12"/>
        </w:rPr>
        <w:t>This week's escalation of the Yemen war that threatens the free flow of oil with Saudi Arabia halting oil shipments through the Bab el Mandeb strait and an unverified claim by Houthi rebels to have targeted Abu Dhabi's international airport constitutes the latest fallout of US failure.</w:t>
      </w:r>
    </w:p>
    <w:p w:rsidR="00676988" w:rsidRPr="00A76C16" w:rsidRDefault="00676988" w:rsidP="00676988">
      <w:pPr>
        <w:rPr>
          <w:sz w:val="12"/>
          <w:szCs w:val="12"/>
        </w:rPr>
      </w:pPr>
      <w:r w:rsidRPr="00A76C16">
        <w:rPr>
          <w:sz w:val="12"/>
          <w:szCs w:val="12"/>
        </w:rPr>
        <w:t>Analysts see the halt in oil shipments as an effort to get major military powers, including the United States, Europe, and Muslim allies like Pakistan and Egypt who have shied away from sending troops to Yemen, to intervene to defeat the Houthis.</w:t>
      </w:r>
    </w:p>
    <w:p w:rsidR="00676988" w:rsidRPr="00A76C16" w:rsidRDefault="00676988" w:rsidP="00676988">
      <w:pPr>
        <w:rPr>
          <w:sz w:val="12"/>
          <w:szCs w:val="12"/>
        </w:rPr>
      </w:pPr>
      <w:r w:rsidRPr="00A76C16">
        <w:rPr>
          <w:sz w:val="12"/>
          <w:szCs w:val="12"/>
        </w:rPr>
        <w:t>Many of those powers depend on oil shipments through Bab el Mandeb. The bid to suck them into the Yemen war is an effort to secure a victory that neither Saudi Arabia or the UAE have been able to achieve in more than three years of fighting that has devastated Yemen.</w:t>
      </w:r>
    </w:p>
    <w:p w:rsidR="00676988" w:rsidRPr="00A76C16" w:rsidRDefault="00676988" w:rsidP="00676988">
      <w:pPr>
        <w:rPr>
          <w:sz w:val="12"/>
          <w:szCs w:val="12"/>
        </w:rPr>
      </w:pPr>
      <w:r w:rsidRPr="00A76C16">
        <w:rPr>
          <w:sz w:val="12"/>
          <w:szCs w:val="12"/>
        </w:rPr>
        <w:t>By the same token, Houthi rebels have sought to gain leverage in stalled United Nations peace efforts by targeting Saudi cities with ballistic missiles and making claims of attacks like on the Abu Dhabi airport that they have so far failed to back up with evidence.</w:t>
      </w:r>
    </w:p>
    <w:p w:rsidR="00676988" w:rsidRPr="00A76C16" w:rsidRDefault="00676988" w:rsidP="00676988">
      <w:pPr>
        <w:rPr>
          <w:sz w:val="12"/>
          <w:szCs w:val="12"/>
        </w:rPr>
      </w:pPr>
      <w:r w:rsidRPr="00A76C16">
        <w:rPr>
          <w:sz w:val="12"/>
          <w:szCs w:val="12"/>
        </w:rPr>
        <w:t>“The real impact (of the halt) would be felt if other countries followed suit and halted shipments,” said Wael Mahdi, an energy reporter and columnist for Saudi newspaper Arab News, referring to Kuwait, Iraq and the UAE that also ship through Bab el Mandeb.</w:t>
      </w:r>
    </w:p>
    <w:p w:rsidR="00676988" w:rsidRPr="00A76C16" w:rsidRDefault="00676988" w:rsidP="00676988">
      <w:pPr>
        <w:rPr>
          <w:sz w:val="12"/>
          <w:szCs w:val="12"/>
        </w:rPr>
      </w:pPr>
      <w:r w:rsidRPr="00A76C16">
        <w:rPr>
          <w:sz w:val="12"/>
          <w:szCs w:val="12"/>
        </w:rPr>
        <w:t>Mahdi argued that without a total halt of the flow of oil through Bab el Mandeb “things appear under control for the (oil) market,” but, he warned, “how can the world's oil community be sure that the waterway is safe?”</w:t>
      </w:r>
    </w:p>
    <w:p w:rsidR="00676988" w:rsidRPr="00A76C16" w:rsidRDefault="00676988" w:rsidP="00676988">
      <w:pPr>
        <w:rPr>
          <w:sz w:val="12"/>
          <w:szCs w:val="12"/>
        </w:rPr>
      </w:pPr>
      <w:r w:rsidRPr="00A76C16">
        <w:rPr>
          <w:sz w:val="12"/>
          <w:szCs w:val="12"/>
        </w:rPr>
        <w:t>In what amounted to a call for foreign intervention, Mahdi went on to caution that “countries might react too late. Will the world's powers wait longer … before they ensure the safety of this vital waterway?”</w:t>
      </w:r>
    </w:p>
    <w:p w:rsidR="00676988" w:rsidRPr="00A76C16" w:rsidRDefault="00676988" w:rsidP="00676988">
      <w:pPr>
        <w:rPr>
          <w:sz w:val="12"/>
          <w:szCs w:val="12"/>
        </w:rPr>
      </w:pPr>
      <w:r w:rsidRPr="00A76C16">
        <w:rPr>
          <w:sz w:val="12"/>
          <w:szCs w:val="12"/>
        </w:rPr>
        <w:t>Badr al-Khashti, chairman of Kuwait Oil Tanker Company (KOTC) disclosed that Kuwait was studying whether to halt oil exports through the strait.</w:t>
      </w:r>
    </w:p>
    <w:p w:rsidR="00676988" w:rsidRPr="00A76C16" w:rsidRDefault="00676988" w:rsidP="00676988">
      <w:pPr>
        <w:rPr>
          <w:sz w:val="12"/>
          <w:szCs w:val="12"/>
        </w:rPr>
      </w:pPr>
      <w:r w:rsidRPr="00A76C16">
        <w:rPr>
          <w:sz w:val="12"/>
          <w:szCs w:val="12"/>
        </w:rPr>
        <w:t>Al-Khashti's statement was notable given that Kuwait has sought to steer a middle ground in Saudi Arabia and the UAE's disputes with Iran and Qatar. Similarly, Iraq, despite warming relations with Saudi Arabia, may not want to irritate Iran, with whom it maintains close ties.</w:t>
      </w:r>
    </w:p>
    <w:p w:rsidR="00676988" w:rsidRPr="00A76C16" w:rsidRDefault="00676988" w:rsidP="00676988">
      <w:pPr>
        <w:rPr>
          <w:sz w:val="12"/>
          <w:szCs w:val="12"/>
        </w:rPr>
      </w:pPr>
      <w:r w:rsidRPr="00A76C16">
        <w:rPr>
          <w:sz w:val="12"/>
          <w:szCs w:val="12"/>
        </w:rPr>
        <w:t>External powers responded cautiously to the Saudi halt of oil shipments. US and EU spokespeople said they were aware of the Saudi move.</w:t>
      </w:r>
    </w:p>
    <w:p w:rsidR="00676988" w:rsidRPr="00A76C16" w:rsidRDefault="00676988" w:rsidP="00676988">
      <w:pPr>
        <w:rPr>
          <w:sz w:val="12"/>
          <w:szCs w:val="12"/>
        </w:rPr>
      </w:pPr>
      <w:r w:rsidRPr="00A76C16">
        <w:rPr>
          <w:sz w:val="12"/>
          <w:szCs w:val="12"/>
        </w:rPr>
        <w:t>Captain Bill Urban, a spokesman for US Central Command said: “We remain vigilant and ready to work with our partners to preserve the free flow of commerce throughout the region.” An EU spokesman noted that attacks on vessels in the strait were “a threat to international trade movements and heighten regional tensions.”</w:t>
      </w:r>
    </w:p>
    <w:p w:rsidR="00676988" w:rsidRPr="00A76C16" w:rsidRDefault="00676988" w:rsidP="00676988">
      <w:pPr>
        <w:rPr>
          <w:sz w:val="12"/>
          <w:szCs w:val="12"/>
        </w:rPr>
      </w:pPr>
      <w:r w:rsidRPr="00A76C16">
        <w:rPr>
          <w:sz w:val="12"/>
          <w:szCs w:val="12"/>
        </w:rPr>
        <w:t>US recognition of Jerusalem as Israel's capital as well as unqualified support for Israel's hard-handed efforts aided by Egypt and the Palestine Authority to squeeze Hamas and suppress sustained protests along the Gaza-Israel border have emboldened Israeli hardliners, prompted Palestinians to refuse US mediation and, together with Hamas moves to capitalise on the mounting tension, threaten to spark renewed military confrontation that neither side wants.</w:t>
      </w:r>
    </w:p>
    <w:p w:rsidR="00676988" w:rsidRPr="00A76C16" w:rsidRDefault="00676988" w:rsidP="00676988">
      <w:pPr>
        <w:rPr>
          <w:sz w:val="16"/>
        </w:rPr>
      </w:pPr>
      <w:r w:rsidRPr="00A76C16">
        <w:rPr>
          <w:u w:val="single"/>
        </w:rPr>
        <w:t xml:space="preserve">The United States and Iran are locked into an </w:t>
      </w:r>
      <w:r w:rsidRPr="00A76C16">
        <w:rPr>
          <w:b/>
          <w:bCs/>
          <w:u w:val="single"/>
        </w:rPr>
        <w:t>escalating</w:t>
      </w:r>
      <w:r w:rsidRPr="00A76C16">
        <w:rPr>
          <w:u w:val="single"/>
        </w:rPr>
        <w:t xml:space="preserve"> war of words</w:t>
      </w:r>
      <w:r w:rsidRPr="00A76C16">
        <w:rPr>
          <w:sz w:val="16"/>
        </w:rPr>
        <w:t xml:space="preserve"> </w:t>
      </w:r>
      <w:r w:rsidRPr="00A76C16">
        <w:rPr>
          <w:u w:val="single"/>
        </w:rPr>
        <w:t>threatening</w:t>
      </w:r>
      <w:r w:rsidRPr="00A76C16">
        <w:rPr>
          <w:sz w:val="16"/>
        </w:rPr>
        <w:t xml:space="preserve"> further interruptions of the flow of oil as well as </w:t>
      </w:r>
      <w:r w:rsidRPr="00A76C16">
        <w:rPr>
          <w:b/>
          <w:bCs/>
          <w:u w:val="single"/>
        </w:rPr>
        <w:t>doom and gloom</w:t>
      </w:r>
      <w:r w:rsidRPr="00A76C16">
        <w:rPr>
          <w:sz w:val="16"/>
        </w:rPr>
        <w:t xml:space="preserve"> against a backdrop of the imposition of harsh US sanctions and the US and Saudi Arabia toying with attempting to spur ethnic unrest in Iran in an effort to topple the regime in Tehran.</w:t>
      </w:r>
    </w:p>
    <w:p w:rsidR="00676988" w:rsidRDefault="00676988" w:rsidP="00676988">
      <w:pPr>
        <w:rPr>
          <w:sz w:val="16"/>
        </w:rPr>
      </w:pPr>
      <w:r w:rsidRPr="00A76C16">
        <w:rPr>
          <w:sz w:val="16"/>
        </w:rPr>
        <w:t>As political scientist Ian Bremmer said: “</w:t>
      </w:r>
      <w:r w:rsidRPr="00A76C16">
        <w:rPr>
          <w:u w:val="single"/>
        </w:rPr>
        <w:t>The lack of clear</w:t>
      </w:r>
      <w:r w:rsidRPr="00A76C16">
        <w:rPr>
          <w:sz w:val="16"/>
        </w:rPr>
        <w:t xml:space="preserve">, </w:t>
      </w:r>
      <w:r w:rsidRPr="00A76C16">
        <w:rPr>
          <w:u w:val="single"/>
        </w:rPr>
        <w:t xml:space="preserve">uncontested </w:t>
      </w:r>
      <w:r w:rsidRPr="00A76C16">
        <w:rPr>
          <w:b/>
          <w:bCs/>
          <w:u w:val="single"/>
        </w:rPr>
        <w:t>international leadership</w:t>
      </w:r>
      <w:r w:rsidRPr="00A76C16">
        <w:rPr>
          <w:sz w:val="16"/>
        </w:rPr>
        <w:t xml:space="preserve"> </w:t>
      </w:r>
      <w:r w:rsidRPr="00A76C16">
        <w:rPr>
          <w:u w:val="single"/>
        </w:rPr>
        <w:t>is everywhere</w:t>
      </w:r>
      <w:r w:rsidRPr="00A76C16">
        <w:rPr>
          <w:sz w:val="16"/>
        </w:rPr>
        <w:t xml:space="preserve"> we look these days… </w:t>
      </w:r>
      <w:r w:rsidRPr="00A76C16">
        <w:rPr>
          <w:u w:val="single"/>
        </w:rPr>
        <w:t xml:space="preserve">Yet nowhere is the </w:t>
      </w:r>
      <w:r w:rsidRPr="00A76C16">
        <w:rPr>
          <w:b/>
          <w:bCs/>
          <w:u w:val="single"/>
        </w:rPr>
        <w:t>destabilizing impact</w:t>
      </w:r>
      <w:r w:rsidRPr="00A76C16">
        <w:rPr>
          <w:u w:val="single"/>
        </w:rPr>
        <w:t xml:space="preserve"> of this trend more obvious</w:t>
      </w:r>
      <w:r w:rsidRPr="00A76C16">
        <w:rPr>
          <w:sz w:val="16"/>
        </w:rPr>
        <w:t xml:space="preserve">, and pressing, </w:t>
      </w:r>
      <w:r w:rsidRPr="00A76C16">
        <w:rPr>
          <w:u w:val="single"/>
        </w:rPr>
        <w:t xml:space="preserve">than in the </w:t>
      </w:r>
      <w:r w:rsidRPr="00A76C16">
        <w:rPr>
          <w:b/>
          <w:bCs/>
          <w:u w:val="single"/>
        </w:rPr>
        <w:t>Middle East</w:t>
      </w:r>
      <w:r w:rsidRPr="00A76C16">
        <w:rPr>
          <w:sz w:val="16"/>
        </w:rPr>
        <w:t xml:space="preserve">… </w:t>
      </w:r>
      <w:r w:rsidRPr="00A76C16">
        <w:rPr>
          <w:u w:val="single"/>
        </w:rPr>
        <w:t>The result</w:t>
      </w:r>
      <w:r w:rsidRPr="00A76C16">
        <w:rPr>
          <w:sz w:val="16"/>
        </w:rPr>
        <w:t>…</w:t>
      </w:r>
      <w:r w:rsidRPr="00A76C16">
        <w:rPr>
          <w:u w:val="single"/>
        </w:rPr>
        <w:t xml:space="preserve">will be more </w:t>
      </w:r>
      <w:r w:rsidRPr="00A76C16">
        <w:rPr>
          <w:b/>
          <w:bCs/>
          <w:u w:val="single"/>
        </w:rPr>
        <w:t>uncertainty</w:t>
      </w:r>
      <w:r w:rsidRPr="00A76C16">
        <w:rPr>
          <w:sz w:val="16"/>
        </w:rPr>
        <w:t xml:space="preserve">, </w:t>
      </w:r>
      <w:r w:rsidRPr="00A76C16">
        <w:rPr>
          <w:u w:val="single"/>
        </w:rPr>
        <w:t xml:space="preserve">more </w:t>
      </w:r>
      <w:r w:rsidRPr="00A76C16">
        <w:rPr>
          <w:b/>
          <w:bCs/>
          <w:u w:val="single"/>
        </w:rPr>
        <w:t>assertive behaviour</w:t>
      </w:r>
      <w:r w:rsidRPr="00A76C16">
        <w:rPr>
          <w:sz w:val="16"/>
        </w:rPr>
        <w:t xml:space="preserve">, </w:t>
      </w:r>
      <w:r w:rsidRPr="00A76C16">
        <w:rPr>
          <w:u w:val="single"/>
        </w:rPr>
        <w:t xml:space="preserve">more lines crossed and </w:t>
      </w:r>
      <w:r w:rsidRPr="00A76C16">
        <w:rPr>
          <w:b/>
          <w:bCs/>
          <w:u w:val="single"/>
        </w:rPr>
        <w:t>rising fears</w:t>
      </w:r>
      <w:r w:rsidRPr="00A76C16">
        <w:rPr>
          <w:sz w:val="16"/>
        </w:rPr>
        <w:t xml:space="preserve"> that no one has the power to contain the risk of new forms of Middle East conflict.”</w:t>
      </w:r>
    </w:p>
    <w:p w:rsidR="00676988" w:rsidRDefault="00676988" w:rsidP="00676988">
      <w:pPr>
        <w:pStyle w:val="Heading3"/>
      </w:pPr>
      <w:r>
        <w:t xml:space="preserve">2nc – at: thumpers </w:t>
      </w:r>
    </w:p>
    <w:p w:rsidR="00676988" w:rsidRPr="002150FA" w:rsidRDefault="00676988" w:rsidP="00676988">
      <w:pPr>
        <w:pStyle w:val="Heading4"/>
      </w:pPr>
      <w:r w:rsidRPr="002150FA">
        <w:t>Al Udeid ensures Qatar perceives alliance strength now --- plan reverses the signal</w:t>
      </w:r>
    </w:p>
    <w:p w:rsidR="00676988" w:rsidRPr="006D3FFD" w:rsidRDefault="00676988" w:rsidP="00676988">
      <w:pPr>
        <w:rPr>
          <w:rFonts w:asciiTheme="majorHAnsi" w:eastAsia="Times New Roman" w:hAnsiTheme="majorHAnsi"/>
          <w:sz w:val="24"/>
        </w:rPr>
      </w:pPr>
      <w:r w:rsidRPr="006D3FFD">
        <w:rPr>
          <w:rStyle w:val="Style13ptBold"/>
          <w:rFonts w:asciiTheme="majorHAnsi" w:hAnsiTheme="majorHAnsi"/>
        </w:rPr>
        <w:t>Jaffe and Gibbons-Neff 17</w:t>
      </w:r>
      <w:r w:rsidRPr="006D3FFD">
        <w:rPr>
          <w:rFonts w:asciiTheme="majorHAnsi" w:hAnsiTheme="majorHAnsi"/>
        </w:rPr>
        <w:t xml:space="preserve"> – Greg Jaffe and Thomas Gibbons-Neff, “For Qataris, a U.S. air base is best defense against Trump attacks,” The Washington Post, 06-06-2017, </w:t>
      </w:r>
      <w:hyperlink r:id="rId31" w:history="1">
        <w:r w:rsidRPr="006D3FFD">
          <w:rPr>
            <w:rStyle w:val="Hyperlink"/>
            <w:rFonts w:asciiTheme="majorHAnsi" w:eastAsia="Times New Roman" w:hAnsiTheme="majorHAnsi"/>
          </w:rPr>
          <w:t>file:///Users/aylakaufman/Downloads/For%20Qataris,%20U.S.%20forces%20at%20Al%20Udeid%20Air%20Base%20are%20the%20best%20defense%20against%20Trump%20attacks%20-%20The%20Washington%20Post.pdf</w:t>
        </w:r>
      </w:hyperlink>
      <w:r w:rsidRPr="006D3FFD">
        <w:rPr>
          <w:rFonts w:asciiTheme="majorHAnsi" w:eastAsia="Times New Roman" w:hAnsiTheme="majorHAnsi"/>
        </w:rPr>
        <w:t xml:space="preserve"> // ank</w:t>
      </w:r>
    </w:p>
    <w:p w:rsidR="00676988" w:rsidRDefault="00676988" w:rsidP="00676988">
      <w:pPr>
        <w:rPr>
          <w:rStyle w:val="StyleUnderline"/>
          <w:rFonts w:asciiTheme="majorHAnsi" w:hAnsiTheme="majorHAnsi"/>
        </w:rPr>
      </w:pPr>
      <w:r w:rsidRPr="006D3FFD">
        <w:rPr>
          <w:rStyle w:val="StyleUnderline"/>
          <w:rFonts w:asciiTheme="majorHAnsi" w:hAnsiTheme="majorHAnsi"/>
        </w:rPr>
        <w:t>For the tiny, oil rich nation of Qatar, Al Udeid Air Base,</w:t>
      </w:r>
      <w:r w:rsidRPr="006D3FFD">
        <w:rPr>
          <w:rFonts w:asciiTheme="majorHAnsi" w:hAnsiTheme="majorHAnsi"/>
          <w:sz w:val="16"/>
        </w:rPr>
        <w:t xml:space="preserve"> home to more than 10,000 U.S. service members, </w:t>
      </w:r>
      <w:r w:rsidRPr="006D3FFD">
        <w:rPr>
          <w:rStyle w:val="StyleUnderline"/>
          <w:rFonts w:asciiTheme="majorHAnsi" w:hAnsiTheme="majorHAnsi"/>
        </w:rPr>
        <w:t xml:space="preserve">has long been something of an insurance policy. Now the Qataris, at odds with their neighbors and under fire from President Trump on Twitter, are anxiously waiting to see if that policy pays off. </w:t>
      </w:r>
      <w:r w:rsidRPr="006D3FFD">
        <w:rPr>
          <w:rFonts w:asciiTheme="majorHAnsi" w:hAnsiTheme="majorHAnsi"/>
          <w:sz w:val="16"/>
        </w:rPr>
        <w:t xml:space="preserve">Trump on Tuesday sided with a powerful block of Arab countries led by Saudi Arabia in accusing Qatar of funding terrorists and cozying up to Iran. “During my recent trip to the Middle East, I stated that there can no longer be funding of Radical Ideology,” Trump said in morning tweets. “Leaders pointed to Qatar – look!” The president was responding to a regional crisis that began on Monday when Qatar’s Persian Gulf neighbors severed economic and political ties with their neighbor in a move designed to punish the tiny nation. Despite the tough rhetoric, U.S. military officials said that planes continued to take off from Al Udeid in support of U.S. military operations in Iraq, Syria and Afghanistan. That’s exactly how Qatar planned it — </w:t>
      </w:r>
      <w:r w:rsidRPr="006D3FFD">
        <w:rPr>
          <w:rStyle w:val="StyleUnderline"/>
          <w:rFonts w:asciiTheme="majorHAnsi" w:hAnsiTheme="majorHAnsi"/>
        </w:rPr>
        <w:t>perhaps Qatar’s greatest leverage in its ongoing dispute both with Trump and its larger Gulf neighbors. The air base, which has hosted U.S. military aircraft for more than 15 years, is considered a marvel, with some of the longest runways in the Middle East and sophisticated hangars that rise like mountains from the flat desert floor. “The base gives them a sense of confidence,”</w:t>
      </w:r>
      <w:r w:rsidRPr="006D3FFD">
        <w:rPr>
          <w:rFonts w:asciiTheme="majorHAnsi" w:hAnsiTheme="majorHAnsi"/>
          <w:sz w:val="16"/>
        </w:rPr>
        <w:t xml:space="preserve"> said Hardin Lang, a senior fellow at the Center for American Progress. “</w:t>
      </w:r>
      <w:r w:rsidRPr="006D3FFD">
        <w:rPr>
          <w:rStyle w:val="StyleUnderline"/>
          <w:rFonts w:asciiTheme="majorHAnsi" w:hAnsiTheme="majorHAnsi"/>
        </w:rPr>
        <w:t xml:space="preserve">It has made the Qataris feel as though they are integrated into a wider U.S. security posture in the region. In the past, they may have seen this as check on the escalation of intra-Gulf squabbles. because we need that capability.” </w:t>
      </w:r>
      <w:r w:rsidRPr="006D3FFD">
        <w:rPr>
          <w:rFonts w:asciiTheme="majorHAnsi" w:hAnsiTheme="majorHAnsi"/>
          <w:sz w:val="16"/>
        </w:rPr>
        <w:t xml:space="preserve">For the U.S. military, which is supporting Iraqi troops assaulting Mosul and readying a major push into Raqqa, the Islamic State’s de facto capital in Syria, the base has never been more important. “It’s not just the facility,” said former defense secretary Robert M. Gates in a recent appearance in Washington. “It’s the freedom of operation. </w:t>
      </w:r>
      <w:r w:rsidRPr="006D3FFD">
        <w:rPr>
          <w:rStyle w:val="StyleUnderline"/>
          <w:rFonts w:asciiTheme="majorHAnsi" w:hAnsiTheme="majorHAnsi"/>
        </w:rPr>
        <w:t>Qatar is the only country in the region that allows us to land B-52s, and put B-52s at their base at Al Udeid. We have run operations out of there for a dozen years.”</w:t>
      </w:r>
    </w:p>
    <w:p w:rsidR="00676988" w:rsidRDefault="00676988" w:rsidP="00676988">
      <w:pPr>
        <w:pStyle w:val="Heading4"/>
      </w:pPr>
      <w:r>
        <w:t>Relations are strong now --- OPEC withdraw</w:t>
      </w:r>
    </w:p>
    <w:p w:rsidR="00676988" w:rsidRPr="00FD52E6" w:rsidRDefault="00676988" w:rsidP="00676988">
      <w:r w:rsidRPr="00FD52E6">
        <w:rPr>
          <w:rStyle w:val="Style13ptBold"/>
        </w:rPr>
        <w:t>El Gamal 18</w:t>
      </w:r>
      <w:r>
        <w:t xml:space="preserve"> – </w:t>
      </w:r>
      <w:r w:rsidRPr="00FD52E6">
        <w:t xml:space="preserve">Rania El Gamal, 12-13-2018, "OPEC exit frees Qatar from U.S. legal concerns," U.S., </w:t>
      </w:r>
      <w:hyperlink r:id="rId32" w:history="1">
        <w:r w:rsidRPr="00A91183">
          <w:rPr>
            <w:rStyle w:val="Hyperlink"/>
          </w:rPr>
          <w:t>https://www.reuters.com/article/us-qatar-opec-analysis/opec-exit-frees-qatar-from-u-s-legal-concerns-idUSKBN1OC0P3 //</w:t>
        </w:r>
      </w:hyperlink>
      <w:r>
        <w:t xml:space="preserve"> ank</w:t>
      </w:r>
    </w:p>
    <w:p w:rsidR="00676988" w:rsidRPr="00DD4483" w:rsidRDefault="00676988" w:rsidP="00676988">
      <w:pPr>
        <w:rPr>
          <w:sz w:val="16"/>
        </w:rPr>
      </w:pPr>
      <w:r w:rsidRPr="00DD4483">
        <w:rPr>
          <w:sz w:val="16"/>
        </w:rPr>
        <w:t xml:space="preserve">DUBAI/DOHA (Reuters) - Even before taking over Qatar’s energy policy in a government reshuffle last month, Qatar Petroleum (QP) CEO Saad al-Kaabi had long wanted the Gulf state to leave OPEC. FILE PHOTO: The logo of Qatar Petroleum is seen at its headquarters in Doha, Qatar, July 8, 2017. REUTERS/Stringer </w:t>
      </w:r>
      <w:r w:rsidRPr="00B70306">
        <w:rPr>
          <w:rStyle w:val="StyleUnderline"/>
        </w:rPr>
        <w:t>Kaabi was concerned OPEC membership could be a stumbling block for QP’s ambitions in the United States</w:t>
      </w:r>
      <w:r w:rsidRPr="00DD4483">
        <w:rPr>
          <w:sz w:val="16"/>
        </w:rPr>
        <w:t xml:space="preserve">, where it has one of the world’s biggest LNG terminals, and a distraction as Doha doubles down on gas production, three industry sources said. Proposed U.S. legislation known as NOPEC (No Oil Producing and Exporting Cartels Act) could expose members of the oil exporters club to antitrust lawsuits, a risk for QP at a time it is planning to invest billions more in the United States. The sources said Qatar’s exit had been in the works for months, driven by Kaabi’s desire to focus on Qatar’s strength in liquefied national gas (LNG) rather than OPEC, where Doha has little say anyway because it doesn’t produce much oil. </w:t>
      </w:r>
      <w:r w:rsidRPr="00B70306">
        <w:rPr>
          <w:rStyle w:val="StyleUnderline"/>
        </w:rPr>
        <w:t>“It takes Qatar out of the whole debate within the U.S. Congress on whether or not OPEC is a cartel,”</w:t>
      </w:r>
      <w:r w:rsidRPr="00DD4483">
        <w:rPr>
          <w:sz w:val="16"/>
        </w:rPr>
        <w:t xml:space="preserve"> said James Dorsey, a senior fellow at the S. Rajaratnam School of International Studies. </w:t>
      </w:r>
      <w:r w:rsidRPr="00B70306">
        <w:rPr>
          <w:rStyle w:val="StyleUnderline"/>
        </w:rPr>
        <w:t>“If anything it puts Qatar in America’s good books.”</w:t>
      </w:r>
      <w:r>
        <w:rPr>
          <w:rStyle w:val="StyleUnderline"/>
        </w:rPr>
        <w:t xml:space="preserve"> </w:t>
      </w:r>
      <w:r w:rsidRPr="00DD4483">
        <w:rPr>
          <w:sz w:val="16"/>
        </w:rPr>
        <w:t xml:space="preserve">The decision to leave after 57 years just two days ahead of a crucial OPEC output policy meeting in Vienna last week also struck many as a shot at Saudi Arabia, which along with the Bahrain, Egypt and the United Arab Emirates has imposed a boycott on Qatar since June 2017. ADVERTISEMENT The absence of Qatar’s emir from an annual Gulf Arab summit in Saudi Arabia on Sunday was then seen as a sign there is no end in sight to the dispute and that Qatar is set to go it alone - outside a six-nation Gulf Arab bloc fractured by the rift. Qatar would nevertheless still welcome the lifting of the trade and transport boycott which has hit national carrier Qatar Airways, companies with interests in boycotting states and demand from regional investors and banks. The countries boycotting Qatar accuse it of supporting terrorism. Doha denies the charge. NOPEC RISK </w:t>
      </w:r>
      <w:r w:rsidRPr="00B70306">
        <w:rPr>
          <w:rStyle w:val="StyleUnderline"/>
        </w:rPr>
        <w:t xml:space="preserve">U.S. President Donald Trump has been a vocal critic of the Organization of the Petroleum Exporting Countries, blaming it for high oil prices. </w:t>
      </w:r>
      <w:r w:rsidRPr="00DD4483">
        <w:rPr>
          <w:sz w:val="16"/>
        </w:rPr>
        <w:t>OPEC members have also been unnerved by the souring of U.S.-Saudi relations over the murder of journalist Jamal Khashoggi at the kingdom’s Istanbul consulate.</w:t>
      </w:r>
    </w:p>
    <w:p w:rsidR="00676988" w:rsidRDefault="00676988" w:rsidP="00676988">
      <w:pPr>
        <w:pStyle w:val="Heading3"/>
      </w:pPr>
      <w:r>
        <w:t>2nc – at: uq o/w link</w:t>
      </w:r>
    </w:p>
    <w:p w:rsidR="00676988" w:rsidRPr="006D3FFD" w:rsidRDefault="00676988" w:rsidP="00676988">
      <w:pPr>
        <w:pStyle w:val="Heading4"/>
        <w:rPr>
          <w:rStyle w:val="Style13ptBold"/>
          <w:rFonts w:asciiTheme="majorHAnsi" w:hAnsiTheme="majorHAnsi"/>
          <w:b/>
          <w:bCs w:val="0"/>
        </w:rPr>
      </w:pPr>
      <w:r w:rsidRPr="006D3FFD">
        <w:rPr>
          <w:rStyle w:val="Style13ptBold"/>
          <w:rFonts w:asciiTheme="majorHAnsi" w:hAnsiTheme="majorHAnsi"/>
          <w:b/>
        </w:rPr>
        <w:t>The Qatari US relationship is shaky at the moment --- restabilizing the relationship is necessary to US military operations</w:t>
      </w:r>
    </w:p>
    <w:p w:rsidR="00676988" w:rsidRPr="006D3FFD" w:rsidRDefault="00676988" w:rsidP="00676988">
      <w:pPr>
        <w:rPr>
          <w:rFonts w:asciiTheme="majorHAnsi" w:hAnsiTheme="majorHAnsi"/>
        </w:rPr>
      </w:pPr>
      <w:r w:rsidRPr="006D3FFD">
        <w:rPr>
          <w:rStyle w:val="Style13ptBold"/>
          <w:rFonts w:asciiTheme="majorHAnsi" w:hAnsiTheme="majorHAnsi"/>
        </w:rPr>
        <w:t>Keller 17</w:t>
      </w:r>
      <w:r w:rsidRPr="006D3FFD">
        <w:rPr>
          <w:rFonts w:asciiTheme="majorHAnsi" w:hAnsiTheme="majorHAnsi"/>
        </w:rPr>
        <w:t xml:space="preserve"> – Jared Keller, 6-5-2017, "Crucial CENTCOM Base Caught In The Middle Of Qatar’s Diplomatic Meltdown," Task &amp;amp; Purpose, </w:t>
      </w:r>
      <w:hyperlink r:id="rId33" w:history="1">
        <w:r w:rsidRPr="006D3FFD">
          <w:rPr>
            <w:rStyle w:val="Hyperlink"/>
            <w:rFonts w:asciiTheme="majorHAnsi" w:hAnsiTheme="majorHAnsi"/>
          </w:rPr>
          <w:t>https://taskandpurpose.com/al-udeid-qatar-centcom-base //</w:t>
        </w:r>
      </w:hyperlink>
      <w:r w:rsidRPr="006D3FFD">
        <w:rPr>
          <w:rFonts w:asciiTheme="majorHAnsi" w:hAnsiTheme="majorHAnsi"/>
        </w:rPr>
        <w:t xml:space="preserve"> ank</w:t>
      </w:r>
    </w:p>
    <w:p w:rsidR="00676988" w:rsidRPr="008E51DA" w:rsidRDefault="00676988" w:rsidP="00676988">
      <w:pPr>
        <w:rPr>
          <w:rFonts w:asciiTheme="majorHAnsi" w:hAnsiTheme="majorHAnsi"/>
          <w:sz w:val="16"/>
        </w:rPr>
      </w:pPr>
      <w:r w:rsidRPr="006D3FFD">
        <w:rPr>
          <w:rFonts w:asciiTheme="majorHAnsi" w:hAnsiTheme="majorHAnsi"/>
          <w:sz w:val="16"/>
        </w:rPr>
        <w:t xml:space="preserve">Saudi Arabia, Egypt, the United Arab Emirates, Bahrain, and Yemen (joined by one of Libya’s regional governments and, uh, the Maldives) cut ties with the tiny peninsular monarchy over its government’s “alleged support for Islamists and Iran,” Reuters reported. The sudden isolation is jarring for citizens of Qatar, a nation slightly smaller than Connecticut that’s remained dependent on neighbors for important resources — the New York Times notes that 40 percent of Qatar’s food is imported from Saudi Arabia. </w:t>
      </w:r>
      <w:r w:rsidRPr="006D3FFD">
        <w:rPr>
          <w:rStyle w:val="StyleUnderline"/>
          <w:rFonts w:asciiTheme="majorHAnsi" w:hAnsiTheme="majorHAnsi"/>
        </w:rPr>
        <w:t>But the future of Qatar’s security relationship with the U.S. is also in doubt at the moment. And thanks to a single military base, the future of Operation Inherent Resolve may rise and fall along with that relationship. Qatar is home to Al Udeid Air Base, CENTCOM’s forward headquarters in the Middle East and a crucial hub for the U.S. air campaign against ISIS.</w:t>
      </w:r>
      <w:r w:rsidRPr="006D3FFD">
        <w:rPr>
          <w:rFonts w:asciiTheme="majorHAnsi" w:hAnsiTheme="majorHAnsi"/>
          <w:sz w:val="16"/>
        </w:rPr>
        <w:t xml:space="preserve"> Home to 11,000 U.S. and coalition service members and up to 120 aircraft — including the 379th Air Expeditionary Wing’s legendary combat airpower and, as of 2016, B</w:t>
      </w:r>
      <w:r w:rsidRPr="006D3FFD">
        <w:rPr>
          <w:rStyle w:val="StyleUnderline"/>
          <w:rFonts w:asciiTheme="majorHAnsi" w:hAnsiTheme="majorHAnsi"/>
        </w:rPr>
        <w:t xml:space="preserve">-52s dropping bombs on suspected jihadists — the base is home to a $60 million Combined Air Operations Center (CAOC) that oversees U.S. airpower in Iraq, Syria, Afghanistan, and 18 other nations throughout the region. </w:t>
      </w:r>
      <w:r w:rsidRPr="006D3FFD">
        <w:rPr>
          <w:rFonts w:asciiTheme="majorHAnsi" w:hAnsiTheme="majorHAnsi"/>
          <w:sz w:val="16"/>
        </w:rPr>
        <w:t>Combined Air Operations Center (</w:t>
      </w:r>
      <w:r w:rsidRPr="006D3FFD">
        <w:rPr>
          <w:rStyle w:val="StyleUnderline"/>
          <w:rFonts w:asciiTheme="majorHAnsi" w:hAnsiTheme="majorHAnsi"/>
        </w:rPr>
        <w:t>CAOC</w:t>
      </w:r>
      <w:r w:rsidRPr="006D3FFD">
        <w:rPr>
          <w:rFonts w:asciiTheme="majorHAnsi" w:hAnsiTheme="majorHAnsi"/>
          <w:sz w:val="16"/>
        </w:rPr>
        <w:t xml:space="preserve">) at Al Udeid Air Base, Qatar, </w:t>
      </w:r>
      <w:r w:rsidRPr="006D3FFD">
        <w:rPr>
          <w:rStyle w:val="StyleUnderline"/>
          <w:rFonts w:asciiTheme="majorHAnsi" w:hAnsiTheme="majorHAnsi"/>
        </w:rPr>
        <w:t>provides command and control of air power throughout Iraq, Syria, Afghanistan, and 17 other nations. The CAOC is comprised of a joint and Coalition team that executes day-to-day combined air and space operations and provides rapid reaction, positive control, coordination, and de-confliction of weapon systems.</w:t>
      </w:r>
      <w:r w:rsidRPr="006D3FFD">
        <w:rPr>
          <w:rFonts w:asciiTheme="majorHAnsi" w:hAnsiTheme="majorHAnsi"/>
          <w:sz w:val="16"/>
        </w:rPr>
        <w:t>Photo via DoD The Department of Defense stated on June 5 that there were “no plans” to realign its military posture in Qatar amid the diplomatic turmoil in the region. Speaking to reporters that day, Secretary of Defense James Mattis stated he was “positive there will be no implications” for the U.S. military. According to AFCC spokesman Lt. Col. Damien Pickart, Qatarpalooza has not had an immediate effect on ongoing air operations as part of OIR. “There has been no impact to our operations today and flights continue as planned,” Pickart told Task &amp; Purpose. “</w:t>
      </w:r>
      <w:r w:rsidRPr="006D3FFD">
        <w:rPr>
          <w:rStyle w:val="StyleUnderline"/>
          <w:rFonts w:asciiTheme="majorHAnsi" w:hAnsiTheme="majorHAnsi"/>
        </w:rPr>
        <w:t>The United States and the Coalition are grateful to the Qataris for their longstanding support of our presence and their enduring commitment to regional security. Al Udeid Air Base plays a critical role in the fight against ISIS and our operations across the region</w:t>
      </w:r>
      <w:r w:rsidRPr="006D3FFD">
        <w:rPr>
          <w:rFonts w:asciiTheme="majorHAnsi" w:hAnsiTheme="majorHAnsi"/>
          <w:sz w:val="16"/>
        </w:rPr>
        <w:t xml:space="preserve">.” CENTCOM has long relied on new GPS precision guidance kits to minimize civilian casualties, which have rankled the international community as President Donald Trump has ramped up airstrikes in recent months. Asked how the Qatari diplomatic crisis might affect guided-munitions stockpiles used for OIR bombing campaigns, a CENTCOM spokesman did not immediately respond to request for comment. Airmen with the 379th Air Expeditionary Wing Safety Office weapons safety section pose for a photo at Al Udeid Air Base, Qatar, April 14, 2017. As weapons safety Airmen, their primary focus at Al Udeid AB is to give safety insight on the transportation, storage and handling of explosives.Photo via DoD Al Udeid has enjoyed an uptick in operational tempo, thanks to President Barack Obama’s preference for airpower and special operations personnel in waging war against terrorists. As of May 29, U.S. and coalition aircraft had deployed 84,139 munitions against ISIS targets as part of OIR, 90% of which were precision GPS-guided bombs. According to AFCC, aircraft take off and land on Al Udeid’s runways every 10 minutes, 24 hours a day, for bombing sorties and reconnaissance missions above the battlefields of Iraq and Syria. But while the $1 billion base has, according to the Congressional Research service, “facilitated gradually deeper cooperation” between Qatar and the U.S. military since its construction after Operation Desert Storm, it may now become a bargaining chip for the U.S. amid geopolitical pressure on the tiny nation. Amid rising concerns over Qatar’s pro-Islamist activities, defense officials have floated the idea of relocating Al Udeid personnel in a symbolic blow to the Qatari security situation. Time will tell. With U.S. forces bracing for a protracted siege on the de facto Syrian ISIS capital of Raqqa — and Mattis’ demand for billions in new munitions amid OIR-induced stockpile shortages — </w:t>
      </w:r>
      <w:r w:rsidRPr="006D3FFD">
        <w:rPr>
          <w:rStyle w:val="StyleUnderline"/>
          <w:rFonts w:asciiTheme="majorHAnsi" w:hAnsiTheme="majorHAnsi"/>
        </w:rPr>
        <w:t>it’s unlikely that Pentagon will up and bail from Al Udeid anytime soon. But if shit truly hits the fan</w:t>
      </w:r>
      <w:r w:rsidRPr="006D3FFD">
        <w:rPr>
          <w:rFonts w:asciiTheme="majorHAnsi" w:hAnsiTheme="majorHAnsi"/>
          <w:sz w:val="16"/>
        </w:rPr>
        <w:t xml:space="preserve"> between Qatar and its Arab neighbors, CENTCOM may be on the lookout for a n</w:t>
      </w:r>
      <w:r>
        <w:rPr>
          <w:rFonts w:asciiTheme="majorHAnsi" w:hAnsiTheme="majorHAnsi"/>
          <w:sz w:val="16"/>
        </w:rPr>
        <w:t>ew foothold in the Middle East.</w:t>
      </w:r>
    </w:p>
    <w:p w:rsidR="00676988" w:rsidRDefault="00676988" w:rsidP="00676988">
      <w:pPr>
        <w:pStyle w:val="Heading3"/>
      </w:pPr>
      <w:r>
        <w:t>2nc – link</w:t>
      </w:r>
    </w:p>
    <w:p w:rsidR="00676988" w:rsidRPr="006D3FFD" w:rsidRDefault="00676988" w:rsidP="00676988">
      <w:pPr>
        <w:pStyle w:val="Heading4"/>
        <w:rPr>
          <w:rStyle w:val="StyleUnderline"/>
          <w:rFonts w:asciiTheme="majorHAnsi" w:hAnsiTheme="majorHAnsi"/>
          <w:sz w:val="26"/>
        </w:rPr>
      </w:pPr>
      <w:r w:rsidRPr="006D3FFD">
        <w:rPr>
          <w:rStyle w:val="StyleUnderline"/>
          <w:rFonts w:asciiTheme="majorHAnsi" w:hAnsiTheme="majorHAnsi"/>
          <w:sz w:val="26"/>
        </w:rPr>
        <w:t xml:space="preserve">Clear signaling is necessary to resolve rising instability, prevent Iranian influence, and maintain the American base in Qatar </w:t>
      </w:r>
    </w:p>
    <w:p w:rsidR="00676988" w:rsidRPr="006D3FFD" w:rsidRDefault="00676988" w:rsidP="00676988">
      <w:pPr>
        <w:rPr>
          <w:rFonts w:asciiTheme="majorHAnsi" w:eastAsia="Times New Roman" w:hAnsiTheme="majorHAnsi"/>
          <w:sz w:val="24"/>
        </w:rPr>
      </w:pPr>
      <w:r w:rsidRPr="006D3FFD">
        <w:rPr>
          <w:rStyle w:val="Style13ptBold"/>
          <w:rFonts w:asciiTheme="majorHAnsi" w:hAnsiTheme="majorHAnsi"/>
        </w:rPr>
        <w:t>Cohen 17</w:t>
      </w:r>
      <w:r w:rsidRPr="006D3FFD">
        <w:rPr>
          <w:rFonts w:asciiTheme="majorHAnsi" w:hAnsiTheme="majorHAnsi"/>
        </w:rPr>
        <w:t xml:space="preserve"> – Jordan Cohen (Jordan Cohen is a political science Ph.D. student at George Mason University. He has an M.A. in Middle East and Islamic Studies from the same institution. His research focuses on the Arab Gulf, alliances and oil politics.), 11-26-2017, "America Must Actively Seek an End to the Qatar Crisis," National Interest, </w:t>
      </w:r>
      <w:hyperlink r:id="rId34" w:history="1">
        <w:r w:rsidRPr="006D3FFD">
          <w:rPr>
            <w:rStyle w:val="Hyperlink"/>
            <w:rFonts w:asciiTheme="majorHAnsi" w:eastAsia="Times New Roman" w:hAnsiTheme="majorHAnsi"/>
          </w:rPr>
          <w:t>https://nationalinterest.org/feature/america-must-actively-seek-end-the-qatar-crisis-23353 //</w:t>
        </w:r>
      </w:hyperlink>
      <w:r w:rsidRPr="006D3FFD">
        <w:rPr>
          <w:rFonts w:asciiTheme="majorHAnsi" w:eastAsia="Times New Roman" w:hAnsiTheme="majorHAnsi"/>
        </w:rPr>
        <w:t xml:space="preserve"> ank</w:t>
      </w:r>
    </w:p>
    <w:p w:rsidR="00676988" w:rsidRPr="006D3FFD" w:rsidRDefault="00676988" w:rsidP="00676988">
      <w:pPr>
        <w:rPr>
          <w:rStyle w:val="StyleUnderline"/>
          <w:rFonts w:asciiTheme="majorHAnsi" w:hAnsiTheme="majorHAnsi"/>
        </w:rPr>
      </w:pPr>
      <w:r w:rsidRPr="006D3FFD">
        <w:rPr>
          <w:rFonts w:asciiTheme="majorHAnsi" w:hAnsiTheme="majorHAnsi"/>
          <w:sz w:val="16"/>
        </w:rPr>
        <w:t xml:space="preserve">Recently, a leaked document revealed that the government of the United Arab Emirates planned to wage financial war against Qatar. The strategy was aimed at attacking Qatar’s currency using bond and derivatives manipulation. It involved creating an offshore investment fund that was constructed to obscure links to Dubai. This fund would then buy Qatari debt, and initiate a run of fake transactions, driving down the price of bonds, and encouraging bond investors to sell. This would lead to falling debt prices, which signals to the markets that Qatar’s economy is tanking, thus negatively harming the Qatari riyal. Finally, the economic scheme would be followed by a public relations war against Doha’s economy and government. In isolation, this seems like little more than a diplomatic contestation between two countries. Unfortunately, it is impossible to separate this action from the Saudi bloc’s (Saudi Arabia, the United Arab Emirates and Egypt) blockade of the Qatari economy. The blockade was initially introduced to force a potential regime change in Doha. The past few months have seen Qatar using its vast supply of natural gas, friendly relations with other countries, substantial credit reserves and local banking revenue to sustain its economy throughout the dispute. Yet, without outside intervention, there is no signaling that the blockade will end soon, which is a problem for Qatar. </w:t>
      </w:r>
      <w:r w:rsidRPr="006D3FFD">
        <w:rPr>
          <w:rStyle w:val="StyleUnderline"/>
          <w:rFonts w:asciiTheme="majorHAnsi" w:hAnsiTheme="majorHAnsi"/>
        </w:rPr>
        <w:t>Doha’s political and economic stability is quickly decreasing.</w:t>
      </w:r>
      <w:r w:rsidRPr="006D3FFD">
        <w:rPr>
          <w:rFonts w:asciiTheme="majorHAnsi" w:hAnsiTheme="majorHAnsi"/>
          <w:sz w:val="16"/>
        </w:rPr>
        <w:t xml:space="preserve"> Signaling political unrest, in September, the al-Thani government revoked citizenship from the head of the al-Murrah tribe, which was the main source of domestic opposition. </w:t>
      </w:r>
      <w:r w:rsidRPr="006D3FFD">
        <w:rPr>
          <w:rStyle w:val="StyleUnderline"/>
          <w:rFonts w:asciiTheme="majorHAnsi" w:hAnsiTheme="majorHAnsi"/>
        </w:rPr>
        <w:t>Given Qatar’s poor military structure, their security predominantly comes from reliance on U.S.,</w:t>
      </w:r>
      <w:r w:rsidRPr="006D3FFD">
        <w:rPr>
          <w:rFonts w:asciiTheme="majorHAnsi" w:hAnsiTheme="majorHAnsi"/>
          <w:sz w:val="16"/>
        </w:rPr>
        <w:t xml:space="preserve"> Turkish and Iranian military alliances. Unfortunately, in the case of political turmoil, it is uncertain how each of these three nations would respond. 10 SECONDS Do You Know What Happened Today In History? The UAE’s plan would significantly increase the negative effects of the blockade on Qatar. </w:t>
      </w:r>
      <w:r w:rsidRPr="006D3FFD">
        <w:rPr>
          <w:rStyle w:val="StyleUnderline"/>
          <w:rFonts w:asciiTheme="majorHAnsi" w:hAnsiTheme="majorHAnsi"/>
        </w:rPr>
        <w:t xml:space="preserve">Further political instability in a country that hosts the largest U.S. military base in the Middle East would be dangerous for Washington. In addition to Doha’s stability, other threats to the United States include a potentially failed joint military exercise between America and the Gulf Cooperation Council (GCC), as well as strengthening relations between Qatar and Iran. </w:t>
      </w:r>
      <w:r w:rsidRPr="006D3FFD">
        <w:rPr>
          <w:rFonts w:asciiTheme="majorHAnsi" w:hAnsiTheme="majorHAnsi"/>
          <w:sz w:val="16"/>
        </w:rPr>
        <w:t xml:space="preserve">Thus, </w:t>
      </w:r>
      <w:r w:rsidRPr="006D3FFD">
        <w:rPr>
          <w:rStyle w:val="StyleUnderline"/>
          <w:rFonts w:asciiTheme="majorHAnsi" w:hAnsiTheme="majorHAnsi"/>
        </w:rPr>
        <w:t xml:space="preserve">one would expect the Trump administration to use its relationship with all countries involved in the blockade to resolve the crisis. </w:t>
      </w:r>
      <w:r w:rsidRPr="006D3FFD">
        <w:rPr>
          <w:rFonts w:asciiTheme="majorHAnsi" w:hAnsiTheme="majorHAnsi"/>
          <w:sz w:val="16"/>
        </w:rPr>
        <w:t xml:space="preserve">This is unfortunately not the case. Secretary of State Rex Tillerson has attempted to resolve the situation, however, Trump has undermined him frequently by praising the Saudi regime. Report Advertisement </w:t>
      </w:r>
    </w:p>
    <w:p w:rsidR="00676988" w:rsidRDefault="00676988" w:rsidP="00676988">
      <w:pPr>
        <w:pStyle w:val="Heading4"/>
      </w:pPr>
      <w:r>
        <w:t>Cracking down on Qatar ruins leverage</w:t>
      </w:r>
    </w:p>
    <w:p w:rsidR="00676988" w:rsidRPr="006D3FFD" w:rsidRDefault="00676988" w:rsidP="00676988">
      <w:pPr>
        <w:rPr>
          <w:rFonts w:asciiTheme="majorHAnsi" w:hAnsiTheme="majorHAnsi"/>
        </w:rPr>
      </w:pPr>
      <w:r w:rsidRPr="006D3FFD">
        <w:rPr>
          <w:rStyle w:val="Style13ptBold"/>
          <w:rFonts w:asciiTheme="majorHAnsi" w:hAnsiTheme="majorHAnsi"/>
        </w:rPr>
        <w:t xml:space="preserve">Roches 17 </w:t>
      </w:r>
      <w:r w:rsidRPr="006D3FFD">
        <w:rPr>
          <w:rFonts w:asciiTheme="majorHAnsi" w:hAnsiTheme="majorHAnsi"/>
        </w:rPr>
        <w:t xml:space="preserve">– David Des Roches (David Des Roches is Associate Professor at the Near East South Asia Center for Strategic Studies at National Defense University. He has served as the Director for Gulf and Arabian Peninsula Affairs in the Office of the Secretary of Defense, and is an experienced sword dancer. His views are his own. The views expressed here are the author’s and do not represent those of the National Defense University, the Department of Defense, or any part of the U.S. government.), 6-8-2017, "A Base is More than Buildings: The Military Implications of the Qatar Crisis," War on the Rocks, </w:t>
      </w:r>
      <w:hyperlink r:id="rId35" w:history="1">
        <w:r w:rsidRPr="006D3FFD">
          <w:rPr>
            <w:rStyle w:val="Hyperlink"/>
            <w:rFonts w:asciiTheme="majorHAnsi" w:hAnsiTheme="majorHAnsi"/>
          </w:rPr>
          <w:t>https://warontherocks.com/2017/06/a-base-is-more-than-buildings-the-military-implications-of-the-qatar-crisis/</w:t>
        </w:r>
      </w:hyperlink>
      <w:r w:rsidRPr="006D3FFD">
        <w:rPr>
          <w:rFonts w:asciiTheme="majorHAnsi" w:hAnsiTheme="majorHAnsi"/>
        </w:rPr>
        <w:t xml:space="preserve"> // ank</w:t>
      </w:r>
    </w:p>
    <w:p w:rsidR="00676988" w:rsidRDefault="00676988" w:rsidP="00676988">
      <w:pPr>
        <w:rPr>
          <w:rFonts w:asciiTheme="majorHAnsi" w:hAnsiTheme="majorHAnsi"/>
          <w:sz w:val="14"/>
        </w:rPr>
      </w:pPr>
      <w:r w:rsidRPr="006D3FFD">
        <w:rPr>
          <w:rStyle w:val="StyleUnderline"/>
          <w:rFonts w:asciiTheme="majorHAnsi" w:hAnsiTheme="majorHAnsi"/>
        </w:rPr>
        <w:t>The Importance of Qatar to the United States Advocates of Qatar have always noted the U.S. military’s substantial headquarters and other infrastructure in the country</w:t>
      </w:r>
      <w:r w:rsidRPr="00A77591">
        <w:rPr>
          <w:rFonts w:asciiTheme="majorHAnsi" w:hAnsiTheme="majorHAnsi"/>
          <w:sz w:val="14"/>
        </w:rPr>
        <w:t xml:space="preserve">. When the Saudis decided for domestic concerns to push the U.S. Central Command forward headquarters and Air Operations Command Center out of Prince Sultan Air Base in 2003, Qatar welcomed the headquarters to al-Udeid Airbase. </w:t>
      </w:r>
      <w:r w:rsidRPr="006D3FFD">
        <w:rPr>
          <w:rStyle w:val="StyleUnderline"/>
          <w:rFonts w:asciiTheme="majorHAnsi" w:hAnsiTheme="majorHAnsi"/>
        </w:rPr>
        <w:t>Al-Udeid is the largest overseas airbase used by the United States and has two active runways capable of handling every aircraft in the U.S. inventory, together with robust fueling and ammunition storage facilities. In addition, the base also houses the forward headquarters of U.S. Special Operations Central Command (SOCCENT) and U.S. Air Forces Central Command (AFCENT) with their advanced command and control infrastructures.</w:t>
      </w:r>
      <w:r w:rsidRPr="00A77591">
        <w:rPr>
          <w:rFonts w:asciiTheme="majorHAnsi" w:hAnsiTheme="majorHAnsi"/>
          <w:sz w:val="14"/>
        </w:rPr>
        <w:t xml:space="preserve"> This complex has been built up considerably over 14 years, with much of the funding provided by Qatar. A second military facility, not generally discussed, is also present in Qatar – Camp as Sayliyah. This is a forward positioning logistics facility. It has the equipment for an entire U.S. Army armored brigade, and a number of warehouses. It was essential to American operations in Iraq in 2003. This is not a capacity that can be quickly replicated or moved. Moving the Base? </w:t>
      </w:r>
      <w:r w:rsidRPr="006D3FFD">
        <w:rPr>
          <w:rStyle w:val="StyleUnderline"/>
          <w:rFonts w:asciiTheme="majorHAnsi" w:hAnsiTheme="majorHAnsi"/>
        </w:rPr>
        <w:t>Moving such a complex to another country is expensive, and is a matter of more than just money. Some of the infrastructure, such as secure communications facilities, would have to be built by Americans with American money. More important than facilities, however, is the political license granted by the host country to deploy forces from a base. U.S. military bases don’t just act in defense of the host nation. They are used to project power for a variety of American purposes</w:t>
      </w:r>
      <w:r w:rsidRPr="00A77591">
        <w:rPr>
          <w:rFonts w:asciiTheme="majorHAnsi" w:hAnsiTheme="majorHAnsi"/>
          <w:sz w:val="14"/>
        </w:rPr>
        <w:t xml:space="preserve">. American bases in Germany (developed and manned for NATO missions) have been used for deployments to Africa entirely unrelated to the NATO mission. </w:t>
      </w:r>
      <w:r w:rsidRPr="006D3FFD">
        <w:rPr>
          <w:rStyle w:val="StyleUnderline"/>
          <w:rFonts w:asciiTheme="majorHAnsi" w:hAnsiTheme="majorHAnsi"/>
        </w:rPr>
        <w:t>U.S. bases in the Gulf have been essential to American operations</w:t>
      </w:r>
      <w:r w:rsidRPr="00A77591">
        <w:rPr>
          <w:rFonts w:asciiTheme="majorHAnsi" w:hAnsiTheme="majorHAnsi"/>
          <w:sz w:val="14"/>
        </w:rPr>
        <w:t xml:space="preserve"> in Afghanistan, and against ISIL in Syria and Iraq. American planes and ships use the Gulf to refit, rearm, and deploy throughout the Indian Ocean for a range of missions. </w:t>
      </w:r>
      <w:r w:rsidRPr="006D3FFD">
        <w:rPr>
          <w:rStyle w:val="StyleUnderline"/>
          <w:rFonts w:asciiTheme="majorHAnsi" w:hAnsiTheme="majorHAnsi"/>
        </w:rPr>
        <w:t xml:space="preserve">Consolidating overseas bases in one country risks restricting American freedom of maneuver. </w:t>
      </w:r>
      <w:r w:rsidRPr="00A77591">
        <w:rPr>
          <w:rFonts w:asciiTheme="majorHAnsi" w:hAnsiTheme="majorHAnsi"/>
          <w:sz w:val="14"/>
        </w:rPr>
        <w:t xml:space="preserve">Once the United States establishes a base in a country, the host country can restrict or withdraw access if the proposed American action clashes with its foreign policy. For example, in 1973 all the Western European nations except Portugal including NATO members – denied overflight and landing permission to American aircraft resupplying Israel. To consolidate bases in one country is to limit and subordinate American options to the foreign policy of the host country. At the Foundation for Defense of Democracies, Gates noted </w:t>
      </w:r>
      <w:r w:rsidRPr="006D3FFD">
        <w:rPr>
          <w:rStyle w:val="StyleUnderline"/>
          <w:rFonts w:asciiTheme="majorHAnsi" w:hAnsiTheme="majorHAnsi"/>
        </w:rPr>
        <w:t>the importance of political flexibility at Qatar conference. He explained that Qatar was the only country in the region that had a base which could handle the B-52 and was willing to let the U.S. operate the bombers from its soil. As such, Washington would be foolish to limit its options</w:t>
      </w:r>
      <w:r w:rsidRPr="00A77591">
        <w:rPr>
          <w:sz w:val="14"/>
        </w:rPr>
        <w:t>: More bases equal more flexibility. The United States should be expanding the number of its facilities, not contracting them.</w:t>
      </w:r>
      <w:r w:rsidRPr="006D3FFD">
        <w:rPr>
          <w:rStyle w:val="StyleUnderline"/>
          <w:rFonts w:asciiTheme="majorHAnsi" w:hAnsiTheme="majorHAnsi"/>
        </w:rPr>
        <w:t xml:space="preserve"> Washington should exercise the ability to scale its Gulf footprint upward if need be, not limit it for extraneous purposes. </w:t>
      </w:r>
      <w:r w:rsidRPr="00A77591">
        <w:rPr>
          <w:rFonts w:asciiTheme="majorHAnsi" w:hAnsiTheme="majorHAnsi"/>
          <w:sz w:val="14"/>
        </w:rPr>
        <w:t xml:space="preserve">Advancing American Goals America has a number of policy differences with Qatar, but following its other Gulf partners in </w:t>
      </w:r>
      <w:r w:rsidRPr="006D3FFD">
        <w:rPr>
          <w:rStyle w:val="StyleUnderline"/>
          <w:rFonts w:asciiTheme="majorHAnsi" w:hAnsiTheme="majorHAnsi"/>
        </w:rPr>
        <w:t xml:space="preserve">cracking down on Qatar would actually limit Washington’s ability to mitigate and change Qatari behavior. As long as the United States keeps an active military base in Qatar, it can send political messages by scaling its presence up or down. At the same time America will reap operational and tactical benefits from use of the base. </w:t>
      </w:r>
      <w:r w:rsidRPr="00A77591">
        <w:rPr>
          <w:rFonts w:asciiTheme="majorHAnsi" w:hAnsiTheme="majorHAnsi"/>
          <w:sz w:val="14"/>
        </w:rPr>
        <w:t xml:space="preserve">If another country wishes to host American forces, Washington should encourage them and benefit from being the object of competition. But American leaders need to understand that </w:t>
      </w:r>
      <w:r w:rsidRPr="006D3FFD">
        <w:rPr>
          <w:rStyle w:val="StyleUnderline"/>
          <w:rFonts w:asciiTheme="majorHAnsi" w:hAnsiTheme="majorHAnsi"/>
        </w:rPr>
        <w:t>bases do not appear out of nothing,</w:t>
      </w:r>
      <w:r w:rsidRPr="00A77591">
        <w:rPr>
          <w:rFonts w:asciiTheme="majorHAnsi" w:hAnsiTheme="majorHAnsi"/>
          <w:sz w:val="14"/>
        </w:rPr>
        <w:t xml:space="preserve"> and are easier to close than to open.</w:t>
      </w:r>
    </w:p>
    <w:p w:rsidR="00676988" w:rsidRDefault="00676988" w:rsidP="00676988">
      <w:pPr>
        <w:pStyle w:val="Heading3"/>
      </w:pPr>
      <w:r>
        <w:t xml:space="preserve">2nc – i/l </w:t>
      </w:r>
    </w:p>
    <w:p w:rsidR="00676988" w:rsidRPr="006D3FFD" w:rsidRDefault="00676988" w:rsidP="00676988">
      <w:pPr>
        <w:pStyle w:val="Heading4"/>
      </w:pPr>
      <w:r w:rsidRPr="006D3FFD">
        <w:t>Abandoning Qatar threatens American military and diplomatic aims in the Middle East</w:t>
      </w:r>
    </w:p>
    <w:p w:rsidR="00676988" w:rsidRPr="006D3FFD" w:rsidRDefault="00676988" w:rsidP="00676988">
      <w:pPr>
        <w:rPr>
          <w:rFonts w:asciiTheme="majorHAnsi" w:hAnsiTheme="majorHAnsi"/>
        </w:rPr>
      </w:pPr>
      <w:r w:rsidRPr="006D3FFD">
        <w:rPr>
          <w:rStyle w:val="Style13ptBold"/>
          <w:rFonts w:asciiTheme="majorHAnsi" w:hAnsiTheme="majorHAnsi"/>
        </w:rPr>
        <w:t>Perry 5/20</w:t>
      </w:r>
      <w:r w:rsidRPr="006D3FFD">
        <w:rPr>
          <w:rFonts w:asciiTheme="majorHAnsi" w:hAnsiTheme="majorHAnsi"/>
        </w:rPr>
        <w:t xml:space="preserve"> – Mark Perry, 5-20-2019, "Why Tiny Qatar May Be Our Greatest Hope in the Iran Crisis," American Conservative, </w:t>
      </w:r>
      <w:hyperlink r:id="rId36" w:history="1">
        <w:r w:rsidRPr="006D3FFD">
          <w:rPr>
            <w:rStyle w:val="Hyperlink"/>
            <w:rFonts w:asciiTheme="majorHAnsi" w:hAnsiTheme="majorHAnsi"/>
          </w:rPr>
          <w:t>https://www.theamericanconservative.com/articles/why-tiny-qatar-may-be-our-greatest-hope-in-this-iran-crisis/</w:t>
        </w:r>
      </w:hyperlink>
      <w:r w:rsidRPr="006D3FFD">
        <w:rPr>
          <w:rFonts w:asciiTheme="majorHAnsi" w:hAnsiTheme="majorHAnsi"/>
        </w:rPr>
        <w:t xml:space="preserve"> // ank</w:t>
      </w:r>
    </w:p>
    <w:p w:rsidR="00676988" w:rsidRPr="00060C13" w:rsidRDefault="00676988" w:rsidP="00676988">
      <w:pPr>
        <w:rPr>
          <w:rFonts w:asciiTheme="majorHAnsi" w:hAnsiTheme="majorHAnsi"/>
          <w:sz w:val="14"/>
        </w:rPr>
      </w:pPr>
      <w:r w:rsidRPr="006D3FFD">
        <w:rPr>
          <w:rStyle w:val="StyleUnderline"/>
          <w:rFonts w:asciiTheme="majorHAnsi" w:hAnsiTheme="majorHAnsi"/>
        </w:rPr>
        <w:t>America’s</w:t>
      </w:r>
      <w:r w:rsidRPr="006D3FFD">
        <w:rPr>
          <w:rFonts w:asciiTheme="majorHAnsi" w:hAnsiTheme="majorHAnsi"/>
          <w:sz w:val="14"/>
        </w:rPr>
        <w:t xml:space="preserve"> 18-year </w:t>
      </w:r>
      <w:r w:rsidRPr="006D3FFD">
        <w:rPr>
          <w:rStyle w:val="StyleUnderline"/>
          <w:rFonts w:asciiTheme="majorHAnsi" w:hAnsiTheme="majorHAnsi"/>
        </w:rPr>
        <w:t>war on terrorism just got</w:t>
      </w:r>
      <w:r w:rsidRPr="006D3FFD">
        <w:rPr>
          <w:rFonts w:asciiTheme="majorHAnsi" w:hAnsiTheme="majorHAnsi"/>
          <w:sz w:val="14"/>
        </w:rPr>
        <w:t xml:space="preserve"> complicated—or, perhaps, it just got </w:t>
      </w:r>
      <w:r w:rsidRPr="006D3FFD">
        <w:rPr>
          <w:rStyle w:val="StyleUnderline"/>
          <w:rFonts w:asciiTheme="majorHAnsi" w:hAnsiTheme="majorHAnsi"/>
        </w:rPr>
        <w:t xml:space="preserve">more complicated. At the center of the complication is the tiny state of </w:t>
      </w:r>
      <w:r w:rsidRPr="006D3FFD">
        <w:rPr>
          <w:rStyle w:val="StyleUnderline"/>
          <w:rFonts w:asciiTheme="majorHAnsi" w:hAnsiTheme="majorHAnsi"/>
          <w:highlight w:val="cyan"/>
        </w:rPr>
        <w:t>Qatar</w:t>
      </w:r>
      <w:r w:rsidRPr="006D3FFD">
        <w:rPr>
          <w:rFonts w:asciiTheme="majorHAnsi" w:hAnsiTheme="majorHAnsi"/>
          <w:sz w:val="14"/>
        </w:rPr>
        <w:t xml:space="preserve">, the Persian Gulf emirate </w:t>
      </w:r>
      <w:r w:rsidRPr="006D3FFD">
        <w:rPr>
          <w:rStyle w:val="StyleUnderline"/>
          <w:rFonts w:asciiTheme="majorHAnsi" w:hAnsiTheme="majorHAnsi"/>
        </w:rPr>
        <w:t xml:space="preserve">that </w:t>
      </w:r>
      <w:r w:rsidRPr="006D3FFD">
        <w:rPr>
          <w:rStyle w:val="StyleUnderline"/>
          <w:rFonts w:asciiTheme="majorHAnsi" w:hAnsiTheme="majorHAnsi"/>
          <w:highlight w:val="cyan"/>
        </w:rPr>
        <w:t>hosts the</w:t>
      </w:r>
      <w:r w:rsidRPr="006D3FFD">
        <w:rPr>
          <w:rStyle w:val="StyleUnderline"/>
          <w:rFonts w:asciiTheme="majorHAnsi" w:hAnsiTheme="majorHAnsi"/>
        </w:rPr>
        <w:t xml:space="preserve"> sprawling al-Udeid </w:t>
      </w:r>
      <w:r w:rsidRPr="006D3FFD">
        <w:rPr>
          <w:rStyle w:val="StyleUnderline"/>
          <w:rFonts w:asciiTheme="majorHAnsi" w:hAnsiTheme="majorHAnsi"/>
          <w:highlight w:val="cyan"/>
        </w:rPr>
        <w:t>Air Base,</w:t>
      </w:r>
      <w:r w:rsidRPr="006D3FFD">
        <w:rPr>
          <w:rStyle w:val="StyleUnderline"/>
          <w:rFonts w:asciiTheme="majorHAnsi" w:hAnsiTheme="majorHAnsi"/>
        </w:rPr>
        <w:t xml:space="preserve"> U.S. Central Command’s forward headquarters for the region and home of the Air Force’s 379th Air Expeditionary Wing, </w:t>
      </w:r>
      <w:r w:rsidRPr="006D3FFD">
        <w:rPr>
          <w:rStyle w:val="StyleUnderline"/>
          <w:rFonts w:asciiTheme="majorHAnsi" w:hAnsiTheme="majorHAnsi"/>
          <w:highlight w:val="cyan"/>
        </w:rPr>
        <w:t>America’s most vital overseas air command</w:t>
      </w:r>
      <w:r w:rsidRPr="006D3FFD">
        <w:rPr>
          <w:rStyle w:val="StyleUnderline"/>
          <w:rFonts w:asciiTheme="majorHAnsi" w:hAnsiTheme="majorHAnsi"/>
        </w:rPr>
        <w:t xml:space="preserve">. The </w:t>
      </w:r>
      <w:r w:rsidRPr="006D3FFD">
        <w:rPr>
          <w:rStyle w:val="StyleUnderline"/>
          <w:rFonts w:asciiTheme="majorHAnsi" w:hAnsiTheme="majorHAnsi"/>
          <w:highlight w:val="cyan"/>
        </w:rPr>
        <w:t>American military is dependent on Qatar. Without al-Udeid, the U.S. would have to build a new</w:t>
      </w:r>
      <w:r w:rsidRPr="006D3FFD">
        <w:rPr>
          <w:rStyle w:val="StyleUnderline"/>
          <w:rFonts w:asciiTheme="majorHAnsi" w:hAnsiTheme="majorHAnsi"/>
        </w:rPr>
        <w:t xml:space="preserve"> forward listening </w:t>
      </w:r>
      <w:r w:rsidRPr="006D3FFD">
        <w:rPr>
          <w:rStyle w:val="StyleUnderline"/>
          <w:rFonts w:asciiTheme="majorHAnsi" w:hAnsiTheme="majorHAnsi"/>
          <w:highlight w:val="cyan"/>
        </w:rPr>
        <w:t>post</w:t>
      </w:r>
      <w:r w:rsidRPr="006D3FFD">
        <w:rPr>
          <w:rStyle w:val="StyleUnderline"/>
          <w:rFonts w:asciiTheme="majorHAnsi" w:hAnsiTheme="majorHAnsi"/>
        </w:rPr>
        <w:t xml:space="preserve"> on Iran, relocate Centcom’s forward operating headquarters, and find a different airbase from which to wage its military campaigns in Afghanistan, Iraq, and Syria. America has spent billions building and maintaining al-Udeid, and so has Qatar. </w:t>
      </w:r>
      <w:r w:rsidRPr="006D3FFD">
        <w:rPr>
          <w:rFonts w:asciiTheme="majorHAnsi" w:hAnsiTheme="majorHAnsi"/>
          <w:sz w:val="14"/>
        </w:rPr>
        <w:t xml:space="preserve">“Al-Udeid isn’t some rural airstrip with a windsock,” an official who tracks the Air Force’s senior leadership told me last week. </w:t>
      </w:r>
      <w:r w:rsidRPr="006D3FFD">
        <w:rPr>
          <w:rStyle w:val="StyleUnderline"/>
          <w:rFonts w:asciiTheme="majorHAnsi" w:hAnsiTheme="majorHAnsi"/>
        </w:rPr>
        <w:t>“It is the only place in the Persian Gulf where you can park a B-52.”</w:t>
      </w:r>
      <w:r w:rsidRPr="006D3FFD">
        <w:rPr>
          <w:rFonts w:asciiTheme="majorHAnsi" w:hAnsiTheme="majorHAnsi"/>
          <w:sz w:val="14"/>
        </w:rPr>
        <w:t xml:space="preserve"> Yet while Qatar is a blessing for the U.S. military, it’s a problem for the U.S. government. The challenge for Washington is that while Qatar hosts al-Udeid, it’s also friendly with the Gaza-based Islamic Resistance Movement (Hamas), is close to the Hezbollah’s leadership (it helped rebuild South Lebanon in the wake of Israel’s war there), supports the region’s Muslim Brotherhood organizations, hosts a delegation of Taliban officials at one of its five-star hotels—and has cozy relations with Iran. Indeed, if Qatar didn’t host America’s largest air base in the Middle East, it would be under pressure from the U.S. to cease much of this behavior. That hasn’t happened, despite the unrelenting efforts of its neighbors and Israel’s friends in Washington. Advertisement 1 In June 2017, Saudi Arabia, the United Arab Emirates, and a host of other Arab states broke off diplomatic relations with Qatar, imposed an economic blockade, and launched an intense lobbying campaign in Washington to undermine U.S.-Qatari relations. The effort was led by Mohammad bin Salman, Saudi Arabia’s Crown Prince and best buddy to Jared Kushner. The diplomatic dust-up took the U.S. by surprise, forcing then-secretary of state Rex Tillerson into a round of mediation efforts. Tillerson didn’t succeed: Saudi Arabia and its allies not only maintained their blockade, they doubled down on their anti-Qatar lobbying efforts in the United States. Near the top of the Saudi and UAE anti-Qatar agenda was convincing the U.S. to relocate al-Udeid. This effort was aided by a constellation of Washington hawks as well as a powerful group of pro-Israel advocates, who served as not-so-silent partners in the Saudi enterprise. Among these was the Foundation for Defense of Democracies, whose senior vice president, Jonathan Schanzer, has waged a veritable one-man crusade to force the U.S. to abandon its Qatar base. (Mr. Schanzer did not respond to telephone inquiries seeking comment.) In July 2017, Schanzer told the House Foreign Affairs Committee that Qatar has “an alternate view of reality and morality,” and went on to provide four new basing options in the region—Iraqi Kurdistan, Bahrain, the UAE, and Jordan. “It’s just a lot of noise,” a Centcom officer told this writer of the FDD’s efforts at the time. “Just ignore it.” That may be, but the “noise” over al-Udeid intensified throughout all of 2018 and into this year. In mid-April, the pressure on Qatar over al-Udeid became so intense that a high-level delegation from Qatar visited Washington for economic meetings and to assess the anti-Udeid campaign. The economic meetings weren’t a secret, but the al-Udeid assessment was. “Don’t wave this off,” a senior consultant to the Qatari leadership said at the time. “The Saudis are pressuring the U.S. on al-Udeid and the White House is listening. And, you know, they’ve got friends here who are welcome in the Oval Office. It’s a real worry.” But that worry, it seems, was misplaced. During their consultations, the Qatari delegation was reassured that the U.S. was in al-Udeid to stay. And for good reason: </w:t>
      </w:r>
      <w:r w:rsidRPr="006D3FFD">
        <w:rPr>
          <w:rStyle w:val="StyleUnderline"/>
          <w:rFonts w:asciiTheme="majorHAnsi" w:hAnsiTheme="majorHAnsi"/>
        </w:rPr>
        <w:t xml:space="preserve">in January 2018, Qatar agreed to expand al-Udeid’s basing resources, and then, the next January, signed an agreement that included an upgrade of its services at Hamad Port for use by the U.S. Navy. The April consultations confirmed the commitment. </w:t>
      </w:r>
      <w:r w:rsidRPr="006D3FFD">
        <w:rPr>
          <w:rFonts w:asciiTheme="majorHAnsi" w:hAnsiTheme="majorHAnsi"/>
          <w:sz w:val="14"/>
        </w:rPr>
        <w:t xml:space="preserve">Navy SEAL on Trial: War Criminal or Patriot? </w:t>
      </w:r>
      <w:r w:rsidRPr="006D3FFD">
        <w:rPr>
          <w:rStyle w:val="StyleUnderline"/>
          <w:rFonts w:asciiTheme="majorHAnsi" w:hAnsiTheme="majorHAnsi"/>
        </w:rPr>
        <w:t>Iran Says ‘Hell No!’ to Trump’s Aggression “There is a lot of building going on at al-Udeid and its impressive: new facilities, a new gymnasium for American troops, and an upgrade of a lot of the infrastructure,”</w:t>
      </w:r>
      <w:r w:rsidRPr="006D3FFD">
        <w:rPr>
          <w:rFonts w:asciiTheme="majorHAnsi" w:hAnsiTheme="majorHAnsi"/>
          <w:sz w:val="14"/>
        </w:rPr>
        <w:t xml:space="preserve"> the </w:t>
      </w:r>
      <w:r w:rsidRPr="006D3FFD">
        <w:rPr>
          <w:rStyle w:val="StyleUnderline"/>
          <w:rFonts w:asciiTheme="majorHAnsi" w:hAnsiTheme="majorHAnsi"/>
        </w:rPr>
        <w:t>Congressional Research Service’s</w:t>
      </w:r>
      <w:r w:rsidRPr="006D3FFD">
        <w:rPr>
          <w:rFonts w:asciiTheme="majorHAnsi" w:hAnsiTheme="majorHAnsi"/>
          <w:sz w:val="14"/>
        </w:rPr>
        <w:t xml:space="preserve"> Kenneth Katzman, one of America’s foremost experts on the Middle East, </w:t>
      </w:r>
      <w:r w:rsidRPr="006D3FFD">
        <w:rPr>
          <w:rStyle w:val="StyleUnderline"/>
          <w:rFonts w:asciiTheme="majorHAnsi" w:hAnsiTheme="majorHAnsi"/>
        </w:rPr>
        <w:t>told TAC. “I don’t see any hint whatsoever that the U.S. is rethinking its military-to-military relationship with Doha. And there are no plans to move al-Udeid. None. Zero.”</w:t>
      </w:r>
      <w:r w:rsidRPr="006D3FFD">
        <w:rPr>
          <w:rFonts w:asciiTheme="majorHAnsi" w:hAnsiTheme="majorHAnsi"/>
          <w:sz w:val="14"/>
        </w:rPr>
        <w:t xml:space="preserve"> </w:t>
      </w:r>
      <w:r w:rsidRPr="006D3FFD">
        <w:rPr>
          <w:rStyle w:val="StyleUnderline"/>
          <w:rFonts w:asciiTheme="majorHAnsi" w:hAnsiTheme="majorHAnsi"/>
        </w:rPr>
        <w:t>In fact, as a retired Centcom officer noted, the Qatari delegation was told that while the U.S. military had investigated other basing options, no one could match Qatar’s commitment. “</w:t>
      </w:r>
      <w:r w:rsidRPr="006D3FFD">
        <w:rPr>
          <w:rFonts w:asciiTheme="majorHAnsi" w:hAnsiTheme="majorHAnsi"/>
          <w:sz w:val="14"/>
        </w:rPr>
        <w:t xml:space="preserve">The Emiratis made an offer,” the officer said, “but compared to the Qataris, it was pathetic. Not even close.” </w:t>
      </w:r>
      <w:r w:rsidRPr="006D3FFD">
        <w:rPr>
          <w:rStyle w:val="StyleUnderline"/>
          <w:rFonts w:asciiTheme="majorHAnsi" w:hAnsiTheme="majorHAnsi"/>
          <w:highlight w:val="cyan"/>
        </w:rPr>
        <w:t>The U.S.-Qatar D</w:t>
      </w:r>
      <w:r w:rsidRPr="006D3FFD">
        <w:rPr>
          <w:rStyle w:val="StyleUnderline"/>
          <w:rFonts w:asciiTheme="majorHAnsi" w:hAnsiTheme="majorHAnsi"/>
        </w:rPr>
        <w:t xml:space="preserve">efense </w:t>
      </w:r>
      <w:r w:rsidRPr="006D3FFD">
        <w:rPr>
          <w:rStyle w:val="StyleUnderline"/>
          <w:rFonts w:asciiTheme="majorHAnsi" w:hAnsiTheme="majorHAnsi"/>
          <w:highlight w:val="cyan"/>
        </w:rPr>
        <w:t>C</w:t>
      </w:r>
      <w:r w:rsidRPr="006D3FFD">
        <w:rPr>
          <w:rStyle w:val="StyleUnderline"/>
          <w:rFonts w:asciiTheme="majorHAnsi" w:hAnsiTheme="majorHAnsi"/>
        </w:rPr>
        <w:t xml:space="preserve">ooperation </w:t>
      </w:r>
      <w:r w:rsidRPr="006D3FFD">
        <w:rPr>
          <w:rStyle w:val="StyleUnderline"/>
          <w:rFonts w:asciiTheme="majorHAnsi" w:hAnsiTheme="majorHAnsi"/>
          <w:highlight w:val="cyan"/>
        </w:rPr>
        <w:t>A</w:t>
      </w:r>
      <w:r w:rsidRPr="006D3FFD">
        <w:rPr>
          <w:rStyle w:val="StyleUnderline"/>
          <w:rFonts w:asciiTheme="majorHAnsi" w:hAnsiTheme="majorHAnsi"/>
        </w:rPr>
        <w:t>greement, this officer said, “</w:t>
      </w:r>
      <w:r w:rsidRPr="006D3FFD">
        <w:rPr>
          <w:rStyle w:val="StyleUnderline"/>
          <w:rFonts w:asciiTheme="majorHAnsi" w:hAnsiTheme="majorHAnsi"/>
          <w:highlight w:val="cyan"/>
        </w:rPr>
        <w:t>is as close to a sweetheart deal as you can get</w:t>
      </w:r>
      <w:r w:rsidRPr="006D3FFD">
        <w:rPr>
          <w:rStyle w:val="StyleUnderline"/>
          <w:rFonts w:asciiTheme="majorHAnsi" w:hAnsiTheme="majorHAnsi"/>
        </w:rPr>
        <w:t xml:space="preserve">.” </w:t>
      </w:r>
      <w:r w:rsidRPr="006D3FFD">
        <w:rPr>
          <w:rFonts w:asciiTheme="majorHAnsi" w:hAnsiTheme="majorHAnsi"/>
          <w:sz w:val="14"/>
        </w:rPr>
        <w:t xml:space="preserve">Retired General Anthony Zinni, a former Centcom commander brought on by the State Department to mediate the Saudi-Qatar dispute (he has since left that position), agrees: “I am not totally in the loop on this,” he told me, “but </w:t>
      </w:r>
      <w:r w:rsidRPr="006D3FFD">
        <w:rPr>
          <w:rStyle w:val="StyleUnderline"/>
          <w:rFonts w:asciiTheme="majorHAnsi" w:hAnsiTheme="majorHAnsi"/>
          <w:highlight w:val="cyan"/>
        </w:rPr>
        <w:t>moving our base</w:t>
      </w:r>
      <w:r w:rsidRPr="006D3FFD">
        <w:rPr>
          <w:rStyle w:val="StyleUnderline"/>
          <w:rFonts w:asciiTheme="majorHAnsi" w:hAnsiTheme="majorHAnsi"/>
        </w:rPr>
        <w:t xml:space="preserve"> out of Qatar just </w:t>
      </w:r>
      <w:r w:rsidRPr="006D3FFD">
        <w:rPr>
          <w:rStyle w:val="StyleUnderline"/>
          <w:rFonts w:asciiTheme="majorHAnsi" w:hAnsiTheme="majorHAnsi"/>
          <w:highlight w:val="cyan"/>
        </w:rPr>
        <w:t>doesn’t make sense</w:t>
      </w:r>
      <w:r w:rsidRPr="006D3FFD">
        <w:rPr>
          <w:rStyle w:val="StyleUnderline"/>
          <w:rFonts w:asciiTheme="majorHAnsi" w:hAnsiTheme="majorHAnsi"/>
        </w:rPr>
        <w:t>.” In fact, not only is relocating al-Udeid out of the question, since the start of the anti-Qatar campaign U.S.-Qatari military cooperation has actually increased. “I don’t think the relationship between Qatar and the U.S. has ever been better, and that includes military-to-military coordination,”</w:t>
      </w:r>
      <w:r w:rsidRPr="006D3FFD">
        <w:rPr>
          <w:rFonts w:asciiTheme="majorHAnsi" w:hAnsiTheme="majorHAnsi"/>
          <w:sz w:val="14"/>
        </w:rPr>
        <w:t xml:space="preserve"> Dr. John Duke Anthony, the head of the National Council on U.S.-Arab Relations, says. “The U.S.-Qatar relationship is deeply rooted and based on trust. I know there’s been an </w:t>
      </w:r>
      <w:r w:rsidRPr="006D3FFD">
        <w:rPr>
          <w:rStyle w:val="StyleUnderline"/>
          <w:rFonts w:asciiTheme="majorHAnsi" w:hAnsiTheme="majorHAnsi"/>
        </w:rPr>
        <w:t xml:space="preserve">effort to get the U.S. to abandon al-Udeid, but I would say that that effort has failed.” </w:t>
      </w:r>
      <w:r w:rsidRPr="006D3FFD">
        <w:rPr>
          <w:rFonts w:asciiTheme="majorHAnsi" w:hAnsiTheme="majorHAnsi"/>
          <w:sz w:val="14"/>
        </w:rPr>
        <w:t xml:space="preserve">Also having failed is the Saudi and UAE effort to isolate Qatar—and starve it into submission. “I think we have to be clear-eyed about the consequences of the Saudi-led blockade,” Katzman says. “The Qataris were forced to import food to ease the blockade, with the result that a lot of it now comes from Iran. And Qatar was forced to shift many of its airline routes, to keep them out of Saudi and Emirati airspace. The Iranians were happy to help. I think it’s clear: the blockade may have actually deepened relations between Doha and Tehran.” For some, those enhanced relations provide a told-ya-so moment (as in “see, we told ya they were in the pockets of the mullahs”). But for others, </w:t>
      </w:r>
      <w:r w:rsidRPr="006D3FFD">
        <w:rPr>
          <w:rStyle w:val="StyleUnderline"/>
          <w:rFonts w:asciiTheme="majorHAnsi" w:hAnsiTheme="majorHAnsi"/>
          <w:highlight w:val="cyan"/>
        </w:rPr>
        <w:t>Qatar’s friendship with Iran could</w:t>
      </w:r>
      <w:r w:rsidRPr="006D3FFD">
        <w:rPr>
          <w:rStyle w:val="StyleUnderline"/>
          <w:rFonts w:asciiTheme="majorHAnsi" w:hAnsiTheme="majorHAnsi"/>
        </w:rPr>
        <w:t xml:space="preserve"> well </w:t>
      </w:r>
      <w:r w:rsidRPr="006D3FFD">
        <w:rPr>
          <w:rStyle w:val="StyleUnderline"/>
          <w:rFonts w:asciiTheme="majorHAnsi" w:hAnsiTheme="majorHAnsi"/>
          <w:highlight w:val="cyan"/>
        </w:rPr>
        <w:t>make the difference between war and peace</w:t>
      </w:r>
      <w:r w:rsidRPr="006D3FFD">
        <w:rPr>
          <w:rStyle w:val="StyleUnderline"/>
          <w:rFonts w:asciiTheme="majorHAnsi" w:hAnsiTheme="majorHAnsi"/>
        </w:rPr>
        <w:t xml:space="preserve">. The truth of this was obvious last week when, in the midst of escalating tensions between the U.S. and Iran, </w:t>
      </w:r>
      <w:r w:rsidRPr="006D3FFD">
        <w:rPr>
          <w:rStyle w:val="StyleUnderline"/>
          <w:rFonts w:asciiTheme="majorHAnsi" w:hAnsiTheme="majorHAnsi"/>
          <w:highlight w:val="cyan"/>
        </w:rPr>
        <w:t>Qatari Foreign Minister</w:t>
      </w:r>
      <w:r w:rsidRPr="006D3FFD">
        <w:rPr>
          <w:rStyle w:val="StyleUnderline"/>
          <w:rFonts w:asciiTheme="majorHAnsi" w:hAnsiTheme="majorHAnsi"/>
        </w:rPr>
        <w:t xml:space="preserve"> Mohammed bin al-Thani </w:t>
      </w:r>
      <w:r w:rsidRPr="006D3FFD">
        <w:rPr>
          <w:rStyle w:val="StyleUnderline"/>
          <w:rFonts w:asciiTheme="majorHAnsi" w:hAnsiTheme="majorHAnsi"/>
          <w:highlight w:val="cyan"/>
        </w:rPr>
        <w:t>arrived in Tehran for talks</w:t>
      </w:r>
      <w:r w:rsidRPr="006D3FFD">
        <w:rPr>
          <w:rStyle w:val="StyleUnderline"/>
          <w:rFonts w:asciiTheme="majorHAnsi" w:hAnsiTheme="majorHAnsi"/>
        </w:rPr>
        <w:t xml:space="preserve"> aimed at dampening the crisis</w:t>
      </w:r>
      <w:r w:rsidRPr="006D3FFD">
        <w:rPr>
          <w:rFonts w:asciiTheme="majorHAnsi" w:hAnsiTheme="majorHAnsi"/>
          <w:sz w:val="14"/>
        </w:rPr>
        <w:t>. While we don’t what al-Thani said, senior U.S. Air Force officers have long argued that America’s forward deterrence strategy in the Persian Gulf looks like “forward provocation” to the Iranians. They say too that the Trump administration’s decision to send additional bombers to al-Udeid and another aircraft carrier battle group to the Persian Gulf will be perceived in Iran as preparation for war.</w:t>
      </w:r>
      <w:r w:rsidRPr="006D3FFD">
        <w:rPr>
          <w:rStyle w:val="StyleUnderline"/>
          <w:rFonts w:asciiTheme="majorHAnsi" w:hAnsiTheme="majorHAnsi"/>
        </w:rPr>
        <w:t xml:space="preserve"> </w:t>
      </w:r>
      <w:r w:rsidRPr="006D3FFD">
        <w:rPr>
          <w:rFonts w:asciiTheme="majorHAnsi" w:hAnsiTheme="majorHAnsi"/>
          <w:sz w:val="14"/>
        </w:rPr>
        <w:t xml:space="preserve">It’s likely, as this writer has been told by senior Pentagon officers, that al-Thani brought just the opposite message: that the new deployments are not a preparation for war, but an attempt to prevent it. Al-Thani, senior Pentagon officials say, continued these efforts into this weekend. The question is: will he be believed? “He’s one of the best, a top-notch diplomat. I wish he was ours,” John Duke Anthony told me. “It might be that the Iranians were a little miffed to see him, as he’s not the representative of a great power, but they know he has close relations with the U.S. and influence in Washington. That matters.” This seems more than notionally true. </w:t>
      </w:r>
      <w:r w:rsidRPr="006D3FFD">
        <w:rPr>
          <w:rStyle w:val="StyleUnderline"/>
          <w:rFonts w:asciiTheme="majorHAnsi" w:hAnsiTheme="majorHAnsi"/>
        </w:rPr>
        <w:t>Qatar matters. It’s the mouse that roared—</w:t>
      </w:r>
      <w:r w:rsidRPr="006D3FFD">
        <w:rPr>
          <w:rStyle w:val="StyleUnderline"/>
          <w:rFonts w:asciiTheme="majorHAnsi" w:hAnsiTheme="majorHAnsi"/>
          <w:highlight w:val="cyan"/>
        </w:rPr>
        <w:t>the Qataris</w:t>
      </w:r>
      <w:r w:rsidRPr="006D3FFD">
        <w:rPr>
          <w:rStyle w:val="StyleUnderline"/>
          <w:rFonts w:asciiTheme="majorHAnsi" w:hAnsiTheme="majorHAnsi"/>
        </w:rPr>
        <w:t xml:space="preserve">, not the Saudis or Emiratis, </w:t>
      </w:r>
      <w:r w:rsidRPr="006D3FFD">
        <w:rPr>
          <w:rStyle w:val="StyleUnderline"/>
          <w:rFonts w:asciiTheme="majorHAnsi" w:hAnsiTheme="majorHAnsi"/>
          <w:highlight w:val="cyan"/>
        </w:rPr>
        <w:t>have</w:t>
      </w:r>
      <w:r w:rsidRPr="006D3FFD">
        <w:rPr>
          <w:rStyle w:val="StyleUnderline"/>
          <w:rFonts w:asciiTheme="majorHAnsi" w:hAnsiTheme="majorHAnsi"/>
        </w:rPr>
        <w:t xml:space="preserve"> </w:t>
      </w:r>
      <w:r w:rsidRPr="006D3FFD">
        <w:rPr>
          <w:rStyle w:val="StyleUnderline"/>
          <w:rFonts w:asciiTheme="majorHAnsi" w:hAnsiTheme="majorHAnsi"/>
          <w:highlight w:val="cyan"/>
        </w:rPr>
        <w:t>become America’s most important ally in the Persian Gulf.</w:t>
      </w:r>
      <w:r w:rsidRPr="006D3FFD">
        <w:rPr>
          <w:rStyle w:val="StyleUnderline"/>
          <w:rFonts w:asciiTheme="majorHAnsi" w:hAnsiTheme="majorHAnsi"/>
        </w:rPr>
        <w:t xml:space="preserve"> But Qatar’s outsize influence has failed to check Washington’s anti-Qatar warriors, who continue to beat the drums over the tiny country’s ties to the region’s “extremists” –and continue to call for the U.S. </w:t>
      </w:r>
      <w:r w:rsidRPr="006D3FFD">
        <w:rPr>
          <w:rStyle w:val="StyleUnderline"/>
          <w:rFonts w:asciiTheme="majorHAnsi" w:hAnsiTheme="majorHAnsi"/>
          <w:highlight w:val="cyan"/>
        </w:rPr>
        <w:t>to abandon al-Udeid</w:t>
      </w:r>
      <w:r w:rsidRPr="006D3FFD">
        <w:rPr>
          <w:rFonts w:asciiTheme="majorHAnsi" w:hAnsiTheme="majorHAnsi"/>
          <w:sz w:val="14"/>
        </w:rPr>
        <w:t xml:space="preserve">. Most recently, FDD hosted newly minted Centcom commander Marine General Kenneth MacKenzie, Jr. at a forum inaugurating their new “Center on Military and Political Power”—which is headed up by retired General H.R. McMaster, Donald Trump’s former national security advisor and the FDD’s newest and most prominent hire. MacKenzie’s appearance at the forum shocked a number of his fellow officers, as it seemed to signal that the Centcom head agreed with the FDD’s anti-Iran and anti-Qatar crusade. (Centcom spokespersons did not respond to inquiries on MacKenzie’s appearance.) But others dismissed the criticism, including a retired senior officer who knows MacKenzie and served with him. “Oh, come on, this doesn’t mean anything,” this retired officer said. “MacKenzie did this for H.R., as a personal favor. </w:t>
      </w:r>
      <w:r w:rsidRPr="006D3FFD">
        <w:rPr>
          <w:rStyle w:val="StyleUnderline"/>
          <w:rFonts w:asciiTheme="majorHAnsi" w:hAnsiTheme="majorHAnsi"/>
        </w:rPr>
        <w:t xml:space="preserve">The people who think we should move al-Udeid just don’t get it. </w:t>
      </w:r>
      <w:r w:rsidRPr="006D3FFD">
        <w:rPr>
          <w:rStyle w:val="StyleUnderline"/>
          <w:rFonts w:asciiTheme="majorHAnsi" w:hAnsiTheme="majorHAnsi"/>
          <w:highlight w:val="cyan"/>
        </w:rPr>
        <w:t>The Iranians would jump for joy.</w:t>
      </w:r>
      <w:r w:rsidRPr="006D3FFD">
        <w:rPr>
          <w:rStyle w:val="StyleUnderline"/>
          <w:rFonts w:asciiTheme="majorHAnsi" w:hAnsiTheme="majorHAnsi"/>
        </w:rPr>
        <w:t xml:space="preserve"> These anti-Qatar people are idiots.</w:t>
      </w:r>
      <w:r w:rsidRPr="006D3FFD">
        <w:rPr>
          <w:rFonts w:asciiTheme="majorHAnsi" w:hAnsiTheme="majorHAnsi"/>
          <w:sz w:val="14"/>
        </w:rPr>
        <w:t xml:space="preserve"> MacKenzie’s not.”</w:t>
      </w:r>
    </w:p>
    <w:p w:rsidR="00676988" w:rsidRDefault="00676988" w:rsidP="00676988">
      <w:pPr>
        <w:pStyle w:val="Heading4"/>
      </w:pPr>
      <w:r>
        <w:t>Alliance commitments are inextricably connected to military cooperation</w:t>
      </w:r>
    </w:p>
    <w:p w:rsidR="00676988" w:rsidRPr="00726428" w:rsidRDefault="00676988" w:rsidP="00676988">
      <w:r w:rsidRPr="00726428">
        <w:rPr>
          <w:rStyle w:val="Style13ptBold"/>
        </w:rPr>
        <w:t>Karlin and Dalton 17</w:t>
      </w:r>
      <w:r>
        <w:t xml:space="preserve"> – </w:t>
      </w:r>
      <w:r w:rsidRPr="00726428">
        <w:t xml:space="preserve">Mara Karlin and Melissa Dalton, 8-4-2017, "It’s long past time to rethink U.S. military posture in the Gulf," Brookings, </w:t>
      </w:r>
      <w:hyperlink r:id="rId37" w:history="1">
        <w:r w:rsidRPr="00A91183">
          <w:rPr>
            <w:rStyle w:val="Hyperlink"/>
          </w:rPr>
          <w:t>https://www.brookings.edu/blog/markaz/2017/08/04/its-long-past-time-to-rethink-u-s-military-posture-in-the-gulf/</w:t>
        </w:r>
      </w:hyperlink>
      <w:r>
        <w:t xml:space="preserve"> // ank</w:t>
      </w:r>
    </w:p>
    <w:p w:rsidR="00676988" w:rsidRPr="00726428" w:rsidRDefault="00676988" w:rsidP="00676988">
      <w:pPr>
        <w:rPr>
          <w:sz w:val="16"/>
        </w:rPr>
      </w:pPr>
      <w:r w:rsidRPr="00726428">
        <w:rPr>
          <w:sz w:val="16"/>
        </w:rPr>
        <w:t xml:space="preserve">A number of U.S. </w:t>
      </w:r>
      <w:r w:rsidRPr="00726428">
        <w:rPr>
          <w:rStyle w:val="StyleUnderline"/>
        </w:rPr>
        <w:t>officials</w:t>
      </w:r>
      <w:r w:rsidRPr="00726428">
        <w:rPr>
          <w:sz w:val="16"/>
        </w:rPr>
        <w:t xml:space="preserve">, including President Trump and Rep. Ileana Ros-Lehtinen, R-Florida, have recently </w:t>
      </w:r>
      <w:r w:rsidRPr="00726428">
        <w:rPr>
          <w:rStyle w:val="StyleUnderline"/>
        </w:rPr>
        <w:t>suggested that the U.S. military should consider eliminating its military presence in Qatar. Doing so precipitously would be a mistake, and given the strategic, operational, and financial stakes, rather unlikely.</w:t>
      </w:r>
      <w:r w:rsidRPr="00726428">
        <w:rPr>
          <w:sz w:val="16"/>
        </w:rPr>
        <w:t xml:space="preserve"> But there are other reasons to rethink U.S. military posture in the Middle East for the demands and limitations of the 21st century. Challenges with Iran, competition with Russia and China, counterterrorism imperatives, and domestic political and budgetary realities make a meaningful review long overdue. Authors Mara Karlin, Nonresident Senior Fellow, Foreign Policy, Center for 21st Century Security and Intelligence, The Brookings Institution Mara Karlin Nonresident Senior Fellow, Security and Strategy - Foreign Policy, Center for 21st Century Security and Intelligence M Melissa Dalton Senior Fellow and Deputy Director, International Security Program - Center for Strategic and International Studies natsecdalton The crisis between Doha and its Gulf partners, fueled by long-simmering tensions over regional competition, is unlikely to abate any time soon. Gulf disunity is unhelpful for several reasons, including impeding efforts to counter ISIS and Iran. U.S. Central Command has indicated that the political crisis is undermining its ability to conduct long-term planning. At a very practical level, </w:t>
      </w:r>
      <w:r w:rsidRPr="00726428">
        <w:rPr>
          <w:rStyle w:val="StyleUnderline"/>
        </w:rPr>
        <w:t>the U.S. military</w:t>
      </w:r>
      <w:r w:rsidRPr="00726428">
        <w:rPr>
          <w:sz w:val="16"/>
        </w:rPr>
        <w:t xml:space="preserve"> may find its robust presence in Qatar narrowed, which would call into question the parameters of U.S. force posture across the Middle East. This </w:t>
      </w:r>
      <w:r w:rsidRPr="00726428">
        <w:rPr>
          <w:rStyle w:val="StyleUnderline"/>
        </w:rPr>
        <w:t>presence is centered on al Udeid air base, the U.S. military’s largest base in the region.</w:t>
      </w:r>
      <w:r w:rsidRPr="00726428">
        <w:rPr>
          <w:sz w:val="16"/>
        </w:rPr>
        <w:t xml:space="preserve"> Built in the 1990s with $1 billion from Qatar—and expanded and improved with $450 million in U.S. military construction funds since 2003—</w:t>
      </w:r>
      <w:r w:rsidRPr="00726428">
        <w:rPr>
          <w:rStyle w:val="StyleUnderline"/>
        </w:rPr>
        <w:t>al Udeid is home to nearly 10,000 U.S. military personnel and the longest runway in the Gulf. The base supports U.S. Central Command’s forward headquarters, the Combined Air and Space Operations Center with representatives from 20 or so nations, and the 379th Air Expeditionary Wing. Qatar also hosts Camp As Sayliyah, where the U.S. Army keeps enough armor for a brigade-sized force in the event of contingencies or crises.</w:t>
      </w:r>
      <w:r>
        <w:rPr>
          <w:rStyle w:val="StyleUnderline"/>
        </w:rPr>
        <w:t xml:space="preserve"> </w:t>
      </w:r>
      <w:r w:rsidRPr="00726428">
        <w:rPr>
          <w:rStyle w:val="StyleUnderline"/>
        </w:rPr>
        <w:t>Moving the forces at al Udeid to a new regional home or homes would be difficult for political, operational, and financial reasons. At the political level, limiting the base’s operations or moving it would disrupt relations with the Qataris on other regional security priorities and would send a strong signal to other regional allies.</w:t>
      </w:r>
      <w:r w:rsidRPr="00726428">
        <w:rPr>
          <w:sz w:val="16"/>
        </w:rPr>
        <w:t xml:space="preserve"> As well, in a political environment where the United States may be asking allies and partners to pay more for a strategic relationship, Qatar appears already to be paying its share. </w:t>
      </w:r>
      <w:r w:rsidRPr="00726428">
        <w:rPr>
          <w:rStyle w:val="StyleUnderline"/>
        </w:rPr>
        <w:t xml:space="preserve">Operationally, losing access at al Udeid would severely impede the command, control, and coordination of air operations against ISIS, </w:t>
      </w:r>
      <w:r w:rsidRPr="00726428">
        <w:rPr>
          <w:sz w:val="16"/>
        </w:rPr>
        <w:t xml:space="preserve">as well as U.S. military assistance to Saudi Arabia and the UAE in the Yemen conflict. </w:t>
      </w:r>
      <w:r w:rsidRPr="00726428">
        <w:rPr>
          <w:rStyle w:val="StyleUnderline"/>
        </w:rPr>
        <w:t>And at a purely financial level, finding the money to replace this infrastructure would require significant tradeoffs in an already crowded U.S. defense budget.</w:t>
      </w:r>
      <w:r>
        <w:rPr>
          <w:rStyle w:val="StyleUnderline"/>
        </w:rPr>
        <w:t xml:space="preserve"> </w:t>
      </w:r>
      <w:r w:rsidRPr="00726428">
        <w:rPr>
          <w:sz w:val="16"/>
        </w:rPr>
        <w:t xml:space="preserve">Related An Iranian navy boat tries to stop the fire of an oil tanker after it was attacked in the Gulf of Oman, June 13, 2019. Tasnim News Agency/Handout via REUTERS ATTENTION EDITORS - THIS IMAGE WAS PROVIDED BY A THIRD PARTY. - RC1D5E81AD00 There is an off-ramp in the U.S.-Iran crisis Houthi fighters attend the funeral of their fellow who were killed during the recent clashes in Sanaa, Yemen December 7, 2017. REUTERS /Mohammed Al-Sayaghi - RC1B26B1C800 Who are the Houthis, and why are we at war with them? Jimmy Carter and the Shah toast at a State Dinner hosted by the Shah of Iran.. Source: U.S. National Archives and Records Administration 1979: Iran and America The benefits of the current distributed military posture are clear. At the political level, it lowers the U.S. dependency on any one country, since </w:t>
      </w:r>
      <w:r w:rsidRPr="00726428">
        <w:rPr>
          <w:rStyle w:val="StyleUnderline"/>
        </w:rPr>
        <w:t>political tensions can affect military relationships—as the Qatar row illustrates</w:t>
      </w:r>
      <w:r w:rsidRPr="00726428">
        <w:rPr>
          <w:sz w:val="16"/>
        </w:rPr>
        <w:t xml:space="preserve">. (Recall as well why U.S. military shifted its major base of operations to Qatar in the first place: domestic political concerns in Saudi Arabia had made it untenable for the Kingdom to continue hosting U.S. forces.) The U.S.military’s dispersal across at least seven countries in the Middle East and over 10 bases in Asia, for example, show countries like Iran and China that in a conflict, they are severely outnumbered by U.S. allies and partners, enhancing deterrence and reassurance. Disaggregated posture allows for operational resiliency, particularly in theaters where adversaries have plenty of missiles that could impede operations at any particular base. Yet there are also costs to this posture. To date, even substantial U.S. domestic pressures have had a limited effect in forcing the U.S. military to reconsider its presence in a country. Bahrain is the latest example, where the government’s virulent crackdown on its Shiite population prompted real concerns by some members of the State Department and Congress over both the optics of the U.S.base in Manama and the potential risks to it. Nevertheless, these concerns were overridden by security imperatives, maintaining the political relationship with Saudi Arabia (the dominant power in Bahrain), and operational priorities for counterterrorism and Iran deterrence missions. To be sure, no U.S. base is irreplaceable, as the U.S. military found in 1992 when Subic Bay and Clark Air Field were closed, the latter by a volcano and the former by the Philippine government’s infighting. And at a minimum, paying for most of this posture out of Overseas Contingency Operating funds is problematic—indeed, the latest budget request estimates that it will cost about $30 billion annually to maintain forward presence and readiness in the broader Middle East. </w:t>
      </w:r>
      <w:r w:rsidRPr="00726428">
        <w:rPr>
          <w:rStyle w:val="StyleUnderline"/>
        </w:rPr>
        <w:t>But it is also too easy for dependency on access to become inextricably tied to political expectations and commitments to allies and partners.</w:t>
      </w:r>
    </w:p>
    <w:p w:rsidR="00676988" w:rsidRDefault="00676988" w:rsidP="00676988">
      <w:pPr>
        <w:pStyle w:val="Heading3"/>
      </w:pPr>
      <w:r>
        <w:t>---at: blockade thumps au capacity</w:t>
      </w:r>
    </w:p>
    <w:p w:rsidR="00676988" w:rsidRPr="006D3FFD" w:rsidRDefault="00676988" w:rsidP="00676988">
      <w:pPr>
        <w:pStyle w:val="Heading4"/>
      </w:pPr>
      <w:r>
        <w:t>The blockade hasn’t thumped Al Udeid’s deterrence capacity</w:t>
      </w:r>
    </w:p>
    <w:p w:rsidR="00676988" w:rsidRPr="006D3FFD" w:rsidRDefault="00676988" w:rsidP="00676988">
      <w:pPr>
        <w:rPr>
          <w:rFonts w:asciiTheme="majorHAnsi" w:hAnsiTheme="majorHAnsi"/>
        </w:rPr>
      </w:pPr>
      <w:r w:rsidRPr="006D3FFD">
        <w:rPr>
          <w:rStyle w:val="Style13ptBold"/>
          <w:rFonts w:asciiTheme="majorHAnsi" w:hAnsiTheme="majorHAnsi"/>
        </w:rPr>
        <w:t>Brimelow 18</w:t>
      </w:r>
      <w:r w:rsidRPr="006D3FFD">
        <w:rPr>
          <w:rFonts w:asciiTheme="majorHAnsi" w:hAnsiTheme="majorHAnsi"/>
        </w:rPr>
        <w:t xml:space="preserve"> – Ben Brimelow, 1-31-2018, "Qatar wants the US military permanently in the country with a bigger air base," Business Insider, </w:t>
      </w:r>
      <w:hyperlink r:id="rId38" w:history="1">
        <w:r w:rsidRPr="006D3FFD">
          <w:rPr>
            <w:rStyle w:val="Hyperlink"/>
            <w:rFonts w:asciiTheme="majorHAnsi" w:hAnsiTheme="majorHAnsi"/>
          </w:rPr>
          <w:t>https://www.businessinsider.com/qatar-al-udeid-us-air-base-middle-east-permanent-2018-1 //</w:t>
        </w:r>
      </w:hyperlink>
      <w:r w:rsidRPr="006D3FFD">
        <w:rPr>
          <w:rFonts w:asciiTheme="majorHAnsi" w:hAnsiTheme="majorHAnsi"/>
        </w:rPr>
        <w:t xml:space="preserve"> ank</w:t>
      </w:r>
    </w:p>
    <w:p w:rsidR="00676988" w:rsidRPr="008E51DA" w:rsidRDefault="00676988" w:rsidP="00676988">
      <w:pPr>
        <w:rPr>
          <w:rFonts w:asciiTheme="majorHAnsi" w:hAnsiTheme="majorHAnsi"/>
          <w:u w:val="single"/>
        </w:rPr>
      </w:pPr>
      <w:r w:rsidRPr="006D3FFD">
        <w:rPr>
          <w:rFonts w:asciiTheme="majorHAnsi" w:hAnsiTheme="majorHAnsi"/>
          <w:sz w:val="16"/>
        </w:rPr>
        <w:t xml:space="preserve">Qatar's Defense Minister Khalid bin Mohammad al-Attiyah announced during a visit to Washington, DC on Sunday that his country will expand the American Al Udeid Air Base. The expansion will add more than 200 new housing units for officers and their families. "It will very soon become a family-oriented place for our American friends there. We want more of the families to be stable and feel more comfortable in their stay," al-Attiyah said at an event at the Heritage Foundation. Al-Attiyah </w:t>
      </w:r>
      <w:r w:rsidRPr="006D3FFD">
        <w:rPr>
          <w:rStyle w:val="StyleUnderline"/>
          <w:rFonts w:asciiTheme="majorHAnsi" w:hAnsiTheme="majorHAnsi"/>
        </w:rPr>
        <w:t xml:space="preserve">praised the US-Qatar relationship, saying that the Qatari Military has learned much from their American partners. He also said that Qatar is interested in making the Al Udeid base permanent. </w:t>
      </w:r>
      <w:r w:rsidRPr="006D3FFD">
        <w:rPr>
          <w:rFonts w:asciiTheme="majorHAnsi" w:hAnsiTheme="majorHAnsi"/>
          <w:sz w:val="16"/>
        </w:rPr>
        <w:t xml:space="preserve">"Colleagues in the US Department of Defense are reluctant to mention the word permanent, but we are working from our side to make it permanent," Al-Attiyah said. The Qatari defense minister repeated the plans to make Al Udeid a permanent US base during a meeting on Tuesday with Secretary of State Rex Tillerson and Secretary of Defense Jim Mattis. The base currently houses around 10,000 US military personnel, and has been essential for air operations in Afghanistan, Iraq, and Syria. Qatar and the US signed a military cooperation agreement after Operation Desert Storm in 1991. The Al Udeid Air Base was built in 1996, and the US military moved its operations there in 2003, shortly after the invasion of Iraq. </w:t>
      </w:r>
      <w:r w:rsidRPr="006D3FFD">
        <w:rPr>
          <w:rStyle w:val="StyleUnderline"/>
          <w:rFonts w:asciiTheme="majorHAnsi" w:hAnsiTheme="majorHAnsi"/>
        </w:rPr>
        <w:t xml:space="preserve">The base is now the home of the US Air Force Central Command, and has proven essential for American air operations in the region. "Qatar is strategically placed. Afghanistan, Iraq, Syria — these are all hotspots in the region. I am not exaggerating when I say 80% of aerial refueling in the region is from Udeid," al-Attiyah said. "We're the ones that keep your birds flying." Military personnel from the UK and other allies are also stationed at Al Udeid. </w:t>
      </w:r>
      <w:r w:rsidRPr="006D3FFD">
        <w:rPr>
          <w:rFonts w:asciiTheme="majorHAnsi" w:hAnsiTheme="majorHAnsi"/>
          <w:sz w:val="16"/>
        </w:rPr>
        <w:t xml:space="preserve">The expansion comes at a diplomatically tough time for Qatar. Last June, Egypt, Bahrain, the UAE, and Saudi Arabia instituted an economic and political embargo on Qatar, cutting off all diplomatic relations. The countries claim that Qatar supports terrorism and is destablizing the region. </w:t>
      </w:r>
      <w:r w:rsidRPr="006D3FFD">
        <w:rPr>
          <w:rStyle w:val="StyleUnderline"/>
          <w:rFonts w:asciiTheme="majorHAnsi" w:hAnsiTheme="majorHAnsi"/>
        </w:rPr>
        <w:t xml:space="preserve">The embargo has not had the desired affect so far. Qatar has managed to deepen ties with the US </w:t>
      </w:r>
      <w:r w:rsidRPr="006D3FFD">
        <w:rPr>
          <w:rFonts w:asciiTheme="majorHAnsi" w:hAnsiTheme="majorHAnsi"/>
          <w:sz w:val="16"/>
        </w:rPr>
        <w:t xml:space="preserve">as well as other countries like Turkey, Oman, and Iran, </w:t>
      </w:r>
      <w:r w:rsidRPr="006D3FFD">
        <w:rPr>
          <w:rStyle w:val="StyleUnderline"/>
          <w:rFonts w:asciiTheme="majorHAnsi" w:hAnsiTheme="majorHAnsi"/>
        </w:rPr>
        <w:t>allowing it to circumvent the blockade in certain ways.</w:t>
      </w:r>
    </w:p>
    <w:p w:rsidR="00676988" w:rsidRPr="008E51DA" w:rsidRDefault="00676988" w:rsidP="00676988">
      <w:pPr>
        <w:pStyle w:val="Heading3"/>
      </w:pPr>
      <w:r>
        <w:t>---at: transfer au</w:t>
      </w:r>
    </w:p>
    <w:p w:rsidR="00676988" w:rsidRPr="006D3FFD" w:rsidRDefault="00676988" w:rsidP="00676988">
      <w:pPr>
        <w:pStyle w:val="Heading4"/>
        <w:rPr>
          <w:rStyle w:val="StyleUnderline"/>
          <w:rFonts w:asciiTheme="majorHAnsi" w:hAnsiTheme="majorHAnsi"/>
          <w:sz w:val="26"/>
        </w:rPr>
      </w:pPr>
      <w:r w:rsidRPr="006D3FFD">
        <w:rPr>
          <w:rStyle w:val="StyleUnderline"/>
          <w:rFonts w:asciiTheme="majorHAnsi" w:hAnsiTheme="majorHAnsi"/>
          <w:sz w:val="26"/>
        </w:rPr>
        <w:t>Transferring Al Udeid to another country is impossible --- finances, timeframe, deterrence capacity</w:t>
      </w:r>
    </w:p>
    <w:p w:rsidR="00676988" w:rsidRPr="006D3FFD" w:rsidRDefault="00676988" w:rsidP="00676988">
      <w:pPr>
        <w:rPr>
          <w:rFonts w:asciiTheme="majorHAnsi" w:hAnsiTheme="majorHAnsi"/>
        </w:rPr>
      </w:pPr>
      <w:r w:rsidRPr="006D3FFD">
        <w:rPr>
          <w:rStyle w:val="Style13ptBold"/>
          <w:rFonts w:asciiTheme="majorHAnsi" w:hAnsiTheme="majorHAnsi"/>
        </w:rPr>
        <w:t>Williams 17</w:t>
      </w:r>
      <w:r w:rsidRPr="006D3FFD">
        <w:rPr>
          <w:rFonts w:asciiTheme="majorHAnsi" w:hAnsiTheme="majorHAnsi"/>
        </w:rPr>
        <w:t xml:space="preserve"> – John Williams Miller, 12-21-2017, "America needs Qatar's Al Udeid Air Base to fight the war on terrorism," TheHill, </w:t>
      </w:r>
      <w:hyperlink r:id="rId39" w:history="1">
        <w:r w:rsidRPr="006D3FFD">
          <w:rPr>
            <w:rStyle w:val="Hyperlink"/>
            <w:rFonts w:asciiTheme="majorHAnsi" w:hAnsiTheme="majorHAnsi"/>
          </w:rPr>
          <w:t>https://thehill.com/opinion/national-security/366029-america-needs-qatars-al-udeid-air-base-to-fight-the-war-on //</w:t>
        </w:r>
      </w:hyperlink>
      <w:r w:rsidRPr="006D3FFD">
        <w:rPr>
          <w:rFonts w:asciiTheme="majorHAnsi" w:hAnsiTheme="majorHAnsi"/>
        </w:rPr>
        <w:t xml:space="preserve"> ank</w:t>
      </w:r>
    </w:p>
    <w:p w:rsidR="00676988" w:rsidRPr="006D3FFD" w:rsidRDefault="00676988" w:rsidP="00676988">
      <w:pPr>
        <w:rPr>
          <w:rStyle w:val="StyleUnderline"/>
          <w:rFonts w:asciiTheme="majorHAnsi" w:hAnsiTheme="majorHAnsi"/>
        </w:rPr>
      </w:pPr>
      <w:r w:rsidRPr="006D3FFD">
        <w:rPr>
          <w:rFonts w:asciiTheme="majorHAnsi" w:hAnsiTheme="majorHAnsi"/>
          <w:sz w:val="16"/>
        </w:rPr>
        <w:t xml:space="preserve">Shortly before the invasion of Iraq in 2003, the United States moved its regional Combined Air Operations Center for the Middle East to </w:t>
      </w:r>
      <w:r w:rsidRPr="006D3FFD">
        <w:rPr>
          <w:rStyle w:val="StyleUnderline"/>
          <w:rFonts w:asciiTheme="majorHAnsi" w:hAnsiTheme="majorHAnsi"/>
        </w:rPr>
        <w:t>Al Udeid Air Base in Qatar</w:t>
      </w:r>
      <w:r w:rsidRPr="006D3FFD">
        <w:rPr>
          <w:rFonts w:asciiTheme="majorHAnsi" w:hAnsiTheme="majorHAnsi"/>
          <w:sz w:val="16"/>
        </w:rPr>
        <w:t xml:space="preserve">. The Combined Air Operations Center </w:t>
      </w:r>
      <w:r w:rsidRPr="006D3FFD">
        <w:rPr>
          <w:rStyle w:val="StyleUnderline"/>
          <w:rFonts w:asciiTheme="majorHAnsi" w:hAnsiTheme="majorHAnsi"/>
        </w:rPr>
        <w:t>is at the heart of managing the highly complex air operations inherent to any conflict,</w:t>
      </w:r>
      <w:r w:rsidRPr="006D3FFD">
        <w:rPr>
          <w:rFonts w:asciiTheme="majorHAnsi" w:hAnsiTheme="majorHAnsi"/>
          <w:sz w:val="16"/>
        </w:rPr>
        <w:t xml:space="preserve"> so making the move just prior to the commencement of a major combat operation was not without some risk. The $60 million facility was built in just seven months, showing a commitment by both the Americans and the Qataris to ensure it would be fully functional prior to the outbreak of hostilities in Iraq. Construction included installation of 67 miles of high-capacity fiber optic cable, the backbone of the most advanced air operations center in history</w:t>
      </w:r>
      <w:r w:rsidRPr="006D3FFD">
        <w:rPr>
          <w:rStyle w:val="StyleUnderline"/>
          <w:rFonts w:asciiTheme="majorHAnsi" w:hAnsiTheme="majorHAnsi"/>
        </w:rPr>
        <w:t xml:space="preserve">. The center at Al Udeid has been growing in capability and capacity since its inception. Rarely do such complex, expensive projects come to fruition so quickly or in such a timely manner, </w:t>
      </w:r>
      <w:r w:rsidRPr="006D3FFD">
        <w:rPr>
          <w:rFonts w:asciiTheme="majorHAnsi" w:hAnsiTheme="majorHAnsi"/>
          <w:sz w:val="16"/>
        </w:rPr>
        <w:t xml:space="preserve">and it was fortunate for the coalition that in this case it did so. </w:t>
      </w:r>
      <w:r w:rsidRPr="006D3FFD">
        <w:rPr>
          <w:rStyle w:val="StyleUnderline"/>
          <w:rFonts w:asciiTheme="majorHAnsi" w:hAnsiTheme="majorHAnsi"/>
        </w:rPr>
        <w:t>There was no other facility in the region to take its place, where the full spectrum of offensive and defensive combat operations, logistical air movements including airborne refueling, and intelligence, surveillance and reconnaissance missions could be coordinated. Al Udeid Air Base is also home to the U.S. Central Command forward headquarters</w:t>
      </w:r>
      <w:r w:rsidRPr="006D3FFD">
        <w:rPr>
          <w:rFonts w:asciiTheme="majorHAnsi" w:hAnsiTheme="majorHAnsi"/>
          <w:sz w:val="16"/>
        </w:rPr>
        <w:t xml:space="preserve"> and the forward headquarters of several of its component commands. It also has expansive ramp space that serves military aircraft in the U.S. inventory. </w:t>
      </w:r>
      <w:r w:rsidRPr="006D3FFD">
        <w:rPr>
          <w:rStyle w:val="StyleUnderline"/>
          <w:rFonts w:asciiTheme="majorHAnsi" w:hAnsiTheme="majorHAnsi"/>
        </w:rPr>
        <w:t xml:space="preserve">To believe, as some have recently suggested, that the U.S. could easily replicate the capacity or capabilities available at Al Udeid Air Base stands counter to current fiscal and geopolitical realities. While the United States enjoys great relationships throughout the Gulf region, it seems unlikely that the other Gulf Cooperation Council partners would be willing or able to quickly step up to such a commitment. </w:t>
      </w:r>
      <w:r w:rsidRPr="006D3FFD">
        <w:rPr>
          <w:rFonts w:asciiTheme="majorHAnsi" w:hAnsiTheme="majorHAnsi"/>
          <w:sz w:val="16"/>
        </w:rPr>
        <w:t xml:space="preserve">While the United States funded much of the infrastructure improvement at Al Udeid Air Base, </w:t>
      </w:r>
      <w:r w:rsidRPr="006D3FFD">
        <w:rPr>
          <w:rStyle w:val="StyleUnderline"/>
          <w:rFonts w:asciiTheme="majorHAnsi" w:hAnsiTheme="majorHAnsi"/>
        </w:rPr>
        <w:t>Qatar invested in excess of $5 billion of its own money and American and Qatari troops work side by side every day to ensure safe, smooth operations.</w:t>
      </w:r>
      <w:r w:rsidRPr="006D3FFD">
        <w:rPr>
          <w:rFonts w:asciiTheme="majorHAnsi" w:hAnsiTheme="majorHAnsi"/>
          <w:sz w:val="16"/>
        </w:rPr>
        <w:t xml:space="preserve"> Partly as a result of efforts at the Al Udeid Air Base, coalition forces have conducted more than 18,000 strikes against extremist in the region since 2014. </w:t>
      </w:r>
      <w:r w:rsidRPr="006D3FFD">
        <w:rPr>
          <w:rStyle w:val="StyleUnderline"/>
          <w:rFonts w:asciiTheme="majorHAnsi" w:hAnsiTheme="majorHAnsi"/>
        </w:rPr>
        <w:t>Qatar’s investment in infrastructure and cooperation in combat and support operations are clear indicators of its commitment in the fight against terrorism.</w:t>
      </w:r>
      <w:r w:rsidRPr="006D3FFD">
        <w:rPr>
          <w:rFonts w:asciiTheme="majorHAnsi" w:hAnsiTheme="majorHAnsi"/>
          <w:sz w:val="16"/>
        </w:rPr>
        <w:t xml:space="preserve"> During the recently completed Manama Dialogue, former Centcom Commander Gen. David Petraeus highlighted the importance of Al Udeid Air Base and voiced appreciation for Qatar’s support, while also noting that Qatar has periodically taken actions and made policy choices that have been sources of friction. Winston Churchill once famously remarked that the only thing worse than fighting with allies was fighting without them. </w:t>
      </w:r>
      <w:r w:rsidRPr="006D3FFD">
        <w:rPr>
          <w:rStyle w:val="StyleUnderline"/>
          <w:rFonts w:asciiTheme="majorHAnsi" w:hAnsiTheme="majorHAnsi"/>
        </w:rPr>
        <w:t>Losing access to Al Udeid Air Base,</w:t>
      </w:r>
      <w:r w:rsidRPr="006D3FFD">
        <w:rPr>
          <w:rFonts w:asciiTheme="majorHAnsi" w:hAnsiTheme="majorHAnsi"/>
          <w:sz w:val="16"/>
        </w:rPr>
        <w:t xml:space="preserve"> either by our choice or Qatar’s, would not be catastrophic, but it </w:t>
      </w:r>
      <w:r w:rsidRPr="006D3FFD">
        <w:rPr>
          <w:rStyle w:val="StyleUnderline"/>
          <w:rFonts w:asciiTheme="majorHAnsi" w:hAnsiTheme="majorHAnsi"/>
        </w:rPr>
        <w:t xml:space="preserve">would be highly problematic for continued U.S. engagement in the region. There is no other base that the United States would likely have immediate access to that replicates the capacity, capability or freedom of action the United States enjoys at Al Udeid Air Base, and replicating it would be expensive and time consuming. Moreover, simply walking away because of policy disagreements, especially given the significant challenges in the region, sends the wrong message. Defense cooperation agreements are intended to be enduring and the resultant access, basing and overflight rights that flow from the agreements enhance trust and highlight mutual interests. When policy differences arise among allies, as they inevitably do, the closer the ties and the better the security cooperation, the more likely the opportunity the partners will work through the policy differences and reach more common ground. Walking away from Al Udeid Air Base, rather than continuing to work with Qatar to align policies would set a terrible example throughout the region, would make combat, logistic and intelligence gathering operations more challenging. It would almost certainly be viewed by political adversaries as a victory. Significantly, it would further exacerbate the current rift between Qatar and the Saudis, Emiratis, Bahrainis and Egyptians, which is politically, socially, economically and militarily destabilizing for the region. </w:t>
      </w:r>
      <w:r w:rsidRPr="006D3FFD">
        <w:rPr>
          <w:rFonts w:asciiTheme="majorHAnsi" w:hAnsiTheme="majorHAnsi"/>
          <w:sz w:val="16"/>
        </w:rPr>
        <w:t xml:space="preserve">Individual nations act in what they perceive to be their own best interests, and it is therefore the burden of any alliance to work through policy disagreements a matter of routine. Complex alliances like NATO have built-in structures to deal with policy differences. Other alliances, such as the Gulf Cooperation Council, or bilateral relationships do not necessarily have a structure in place to resolve policy conflict, making resolution more difficult. A common theme expressed during the Manama Dialogue regarded displeasure with the recent decision to move the U.S. embassy from Tel Aviv to Jerusalem. Speakers from Gulf Arab states, while not necessarily speaking for their governments, addressed numerous concerns regarding the move, but </w:t>
      </w:r>
      <w:r w:rsidRPr="006D3FFD">
        <w:rPr>
          <w:rStyle w:val="StyleUnderline"/>
          <w:rFonts w:asciiTheme="majorHAnsi" w:hAnsiTheme="majorHAnsi"/>
        </w:rPr>
        <w:t xml:space="preserve">never suggested breaking diplomatic relations or altering existing military access as an appropriate response. </w:t>
      </w:r>
      <w:r w:rsidRPr="006D3FFD">
        <w:rPr>
          <w:rFonts w:asciiTheme="majorHAnsi" w:hAnsiTheme="majorHAnsi"/>
          <w:sz w:val="16"/>
        </w:rPr>
        <w:t xml:space="preserve">Considering the lack of success of the just completed Gulf Summit in Kuwait, which was cut short due to a lack of attendance by principals, it is clear that resolution of the crisis in the Gulf region would benefit from external assistance. </w:t>
      </w:r>
      <w:r w:rsidRPr="006D3FFD">
        <w:rPr>
          <w:rStyle w:val="StyleUnderline"/>
          <w:rFonts w:asciiTheme="majorHAnsi" w:hAnsiTheme="majorHAnsi"/>
        </w:rPr>
        <w:t>This is an opportunity for the United States to demonstrate resolve and leadership, but only if we stand by our Gulf partners, all of whom are valued allies in the fight against terrorism. Al Udeid Air Base is a critically important facility for the coalition effort in the fight against terrorism. Sticking with long-term allies and alliances and working through policy differences is even more important.</w:t>
      </w:r>
    </w:p>
    <w:p w:rsidR="00676988" w:rsidRDefault="00676988" w:rsidP="00676988">
      <w:pPr>
        <w:pStyle w:val="Heading3"/>
      </w:pPr>
      <w:r>
        <w:t>2nc – ! – allies</w:t>
      </w:r>
    </w:p>
    <w:p w:rsidR="00676988" w:rsidRDefault="00676988" w:rsidP="00676988">
      <w:pPr>
        <w:pStyle w:val="Heading4"/>
      </w:pPr>
      <w:r>
        <w:t xml:space="preserve">U.S. alliances are an impact filter – key to global security </w:t>
      </w:r>
    </w:p>
    <w:p w:rsidR="00676988" w:rsidRPr="004E4FE3" w:rsidRDefault="00676988" w:rsidP="00676988">
      <w:r w:rsidRPr="004E4FE3">
        <w:rPr>
          <w:rStyle w:val="Style13ptBold"/>
        </w:rPr>
        <w:t>Mazarr &amp; Rhoades 18</w:t>
      </w:r>
      <w:r>
        <w:t xml:space="preserve"> (Michael, senior political scientist at the RAND Corporation, Ph.D. in public policy, University of Maryland; MA in security studies, Georgetown University; BA in government, Georgetown University, Ashley, Defense Analyst at RAND, Special Projects Coordinator for RAND's Center for Middle East Public Policy, M.A. in security studies, Georgetown University; B.A. in political science, Stanford University; Exchange Program in international security, University of Oxford, RAND Corporation, “Testing the Value of the Postwar International Order,” </w:t>
      </w:r>
      <w:hyperlink r:id="rId40" w:history="1">
        <w:r w:rsidRPr="00111245">
          <w:rPr>
            <w:rStyle w:val="Hyperlink"/>
          </w:rPr>
          <w:t>https://www.rand.org/pubs/research_reports/RR2226.html</w:t>
        </w:r>
      </w:hyperlink>
      <w:r>
        <w:t>, 2018, 6/28/2019) DG</w:t>
      </w:r>
    </w:p>
    <w:p w:rsidR="00676988" w:rsidRPr="00C82483" w:rsidRDefault="00676988" w:rsidP="00676988">
      <w:pPr>
        <w:rPr>
          <w:u w:val="single"/>
        </w:rPr>
      </w:pPr>
      <w:r w:rsidRPr="005843B1">
        <w:rPr>
          <w:rStyle w:val="StyleUnderline"/>
          <w:highlight w:val="cyan"/>
        </w:rPr>
        <w:t>A second component</w:t>
      </w:r>
      <w:r w:rsidRPr="004E4FE3">
        <w:rPr>
          <w:sz w:val="14"/>
        </w:rPr>
        <w:t xml:space="preserve"> of the order </w:t>
      </w:r>
      <w:r w:rsidRPr="005843B1">
        <w:rPr>
          <w:rStyle w:val="StyleUnderline"/>
          <w:highlight w:val="cyan"/>
        </w:rPr>
        <w:t>that has contributed</w:t>
      </w:r>
      <w:r w:rsidRPr="004E4FE3">
        <w:rPr>
          <w:rStyle w:val="StyleUnderline"/>
        </w:rPr>
        <w:t xml:space="preserve"> </w:t>
      </w:r>
      <w:r w:rsidRPr="004E4FE3">
        <w:rPr>
          <w:rStyle w:val="Emphasis"/>
        </w:rPr>
        <w:t xml:space="preserve">directly </w:t>
      </w:r>
      <w:r w:rsidRPr="005843B1">
        <w:rPr>
          <w:rStyle w:val="Emphasis"/>
          <w:highlight w:val="cyan"/>
        </w:rPr>
        <w:t>to</w:t>
      </w:r>
      <w:r w:rsidRPr="004E4FE3">
        <w:rPr>
          <w:rStyle w:val="Emphasis"/>
        </w:rPr>
        <w:t xml:space="preserve"> the </w:t>
      </w:r>
      <w:r w:rsidRPr="005843B1">
        <w:rPr>
          <w:rStyle w:val="Emphasis"/>
          <w:highlight w:val="cyan"/>
        </w:rPr>
        <w:t xml:space="preserve">nonaggression </w:t>
      </w:r>
      <w:r w:rsidRPr="005843B1">
        <w:rPr>
          <w:rStyle w:val="Emphasis"/>
        </w:rPr>
        <w:t>norm</w:t>
      </w:r>
      <w:r w:rsidRPr="004E4FE3">
        <w:rPr>
          <w:rStyle w:val="Emphasis"/>
        </w:rPr>
        <w:t xml:space="preserve"> </w:t>
      </w:r>
      <w:r w:rsidRPr="005843B1">
        <w:rPr>
          <w:rStyle w:val="Emphasis"/>
          <w:highlight w:val="cyan"/>
        </w:rPr>
        <w:t>has been the network of U.S. alliances</w:t>
      </w:r>
      <w:r w:rsidRPr="004E4FE3">
        <w:rPr>
          <w:sz w:val="14"/>
        </w:rPr>
        <w:t xml:space="preserve">, </w:t>
      </w:r>
      <w:r w:rsidRPr="004E4FE3">
        <w:rPr>
          <w:rStyle w:val="StyleUnderline"/>
        </w:rPr>
        <w:t>which</w:t>
      </w:r>
      <w:r w:rsidRPr="004E4FE3">
        <w:rPr>
          <w:sz w:val="14"/>
        </w:rPr>
        <w:t xml:space="preserve"> has </w:t>
      </w:r>
      <w:r w:rsidRPr="004E4FE3">
        <w:rPr>
          <w:rStyle w:val="StyleUnderline"/>
        </w:rPr>
        <w:t>served as the centerpiece of the institutional order from the standpoint of national security affairs. Most countries have</w:t>
      </w:r>
      <w:r w:rsidRPr="004E4FE3">
        <w:rPr>
          <w:sz w:val="14"/>
        </w:rPr>
        <w:t xml:space="preserve"> historically </w:t>
      </w:r>
      <w:r w:rsidRPr="004E4FE3">
        <w:rPr>
          <w:rStyle w:val="StyleUnderline"/>
        </w:rPr>
        <w:t>chosen to fight with allies out of a belief that it increases effectiveness</w:t>
      </w:r>
      <w:r w:rsidRPr="004E4FE3">
        <w:rPr>
          <w:sz w:val="14"/>
        </w:rPr>
        <w:t xml:space="preserve">.1 </w:t>
      </w:r>
      <w:r w:rsidRPr="004E4FE3">
        <w:rPr>
          <w:rStyle w:val="StyleUnderline"/>
        </w:rPr>
        <w:t xml:space="preserve">Institutional </w:t>
      </w:r>
      <w:r w:rsidRPr="005843B1">
        <w:rPr>
          <w:rStyle w:val="StyleUnderline"/>
          <w:highlight w:val="cyan"/>
        </w:rPr>
        <w:t>alliances</w:t>
      </w:r>
      <w:r w:rsidRPr="004E4FE3">
        <w:rPr>
          <w:rStyle w:val="StyleUnderline"/>
        </w:rPr>
        <w:t xml:space="preserve"> have</w:t>
      </w:r>
      <w:r w:rsidRPr="004E4FE3">
        <w:rPr>
          <w:sz w:val="14"/>
        </w:rPr>
        <w:t xml:space="preserve"> </w:t>
      </w:r>
      <w:r w:rsidRPr="005843B1">
        <w:rPr>
          <w:sz w:val="14"/>
        </w:rPr>
        <w:t xml:space="preserve">arguably </w:t>
      </w:r>
      <w:r w:rsidRPr="005843B1">
        <w:rPr>
          <w:rStyle w:val="StyleUnderline"/>
          <w:highlight w:val="cyan"/>
        </w:rPr>
        <w:t>allow</w:t>
      </w:r>
      <w:r w:rsidRPr="005843B1">
        <w:rPr>
          <w:rStyle w:val="StyleUnderline"/>
        </w:rPr>
        <w:t>ed</w:t>
      </w:r>
      <w:r w:rsidRPr="004E4FE3">
        <w:rPr>
          <w:rStyle w:val="StyleUnderline"/>
        </w:rPr>
        <w:t xml:space="preserve"> </w:t>
      </w:r>
      <w:r w:rsidRPr="005843B1">
        <w:rPr>
          <w:rStyle w:val="StyleUnderline"/>
          <w:highlight w:val="cyan"/>
        </w:rPr>
        <w:t>the U</w:t>
      </w:r>
      <w:r w:rsidRPr="004E4FE3">
        <w:rPr>
          <w:sz w:val="14"/>
        </w:rPr>
        <w:t xml:space="preserve">nited </w:t>
      </w:r>
      <w:r w:rsidRPr="005843B1">
        <w:rPr>
          <w:rStyle w:val="StyleUnderline"/>
          <w:highlight w:val="cyan"/>
        </w:rPr>
        <w:t>S</w:t>
      </w:r>
      <w:r w:rsidRPr="004E4FE3">
        <w:rPr>
          <w:sz w:val="14"/>
        </w:rPr>
        <w:t xml:space="preserve">tates </w:t>
      </w:r>
      <w:r w:rsidRPr="005843B1">
        <w:rPr>
          <w:rStyle w:val="StyleUnderline"/>
          <w:highlight w:val="cyan"/>
        </w:rPr>
        <w:t>to coordinate defense policies</w:t>
      </w:r>
      <w:r w:rsidRPr="004E4FE3">
        <w:rPr>
          <w:sz w:val="14"/>
        </w:rPr>
        <w:t xml:space="preserve"> more easily with its security partners. </w:t>
      </w:r>
      <w:r w:rsidRPr="004E4FE3">
        <w:rPr>
          <w:rStyle w:val="StyleUnderline"/>
        </w:rPr>
        <w:t>The literature on postwar alliances</w:t>
      </w:r>
      <w:r w:rsidRPr="004E4FE3">
        <w:rPr>
          <w:sz w:val="14"/>
        </w:rPr>
        <w:t xml:space="preserve"> and the associated forwarddeployed posture for U.S. military forces </w:t>
      </w:r>
      <w:r w:rsidRPr="004E4FE3">
        <w:rPr>
          <w:rStyle w:val="StyleUnderline"/>
        </w:rPr>
        <w:t xml:space="preserve">suggests that they have had the following benefits for the United States: </w:t>
      </w:r>
      <w:r w:rsidRPr="004E4FE3">
        <w:rPr>
          <w:sz w:val="14"/>
        </w:rPr>
        <w:t xml:space="preserve">• </w:t>
      </w:r>
      <w:r w:rsidRPr="005843B1">
        <w:rPr>
          <w:rStyle w:val="StyleUnderline"/>
          <w:highlight w:val="cyan"/>
        </w:rPr>
        <w:t>Both quantitative and case-based evidence suggests</w:t>
      </w:r>
      <w:r w:rsidRPr="004E4FE3">
        <w:rPr>
          <w:sz w:val="14"/>
        </w:rPr>
        <w:t xml:space="preserve"> </w:t>
      </w:r>
      <w:r w:rsidRPr="005843B1">
        <w:rPr>
          <w:sz w:val="14"/>
        </w:rPr>
        <w:t xml:space="preserve">that </w:t>
      </w:r>
      <w:r w:rsidRPr="005843B1">
        <w:rPr>
          <w:rStyle w:val="Emphasis"/>
          <w:highlight w:val="cyan"/>
        </w:rPr>
        <w:t>alliances</w:t>
      </w:r>
      <w:r w:rsidRPr="005843B1">
        <w:rPr>
          <w:rStyle w:val="Emphasis"/>
        </w:rPr>
        <w:t xml:space="preserve"> </w:t>
      </w:r>
      <w:r w:rsidRPr="005843B1">
        <w:rPr>
          <w:rStyle w:val="Emphasis"/>
          <w:highlight w:val="cyan"/>
        </w:rPr>
        <w:t>tend to deter war</w:t>
      </w:r>
      <w:r w:rsidRPr="004E4FE3">
        <w:rPr>
          <w:rStyle w:val="Emphasis"/>
        </w:rPr>
        <w:t>.</w:t>
      </w:r>
      <w:r w:rsidRPr="004E4FE3">
        <w:rPr>
          <w:sz w:val="14"/>
        </w:rPr>
        <w:t xml:space="preserve"> 2 </w:t>
      </w:r>
      <w:r w:rsidRPr="004E4FE3">
        <w:rPr>
          <w:rStyle w:val="StyleUnderline"/>
        </w:rPr>
        <w:t>Alliances “have an influence in international politics</w:t>
      </w:r>
      <w:r w:rsidRPr="004E4FE3">
        <w:rPr>
          <w:sz w:val="14"/>
        </w:rPr>
        <w:t xml:space="preserve"> well </w:t>
      </w:r>
      <w:r w:rsidRPr="004E4FE3">
        <w:rPr>
          <w:rStyle w:val="StyleUnderline"/>
        </w:rPr>
        <w:t>beyond</w:t>
      </w:r>
      <w:r w:rsidRPr="004E4FE3">
        <w:rPr>
          <w:sz w:val="14"/>
        </w:rPr>
        <w:t xml:space="preserve"> collaborative </w:t>
      </w:r>
      <w:r w:rsidRPr="004E4FE3">
        <w:rPr>
          <w:rStyle w:val="StyleUnderline"/>
        </w:rPr>
        <w:t>war fighting and deterrence</w:t>
      </w:r>
      <w:r w:rsidRPr="004E4FE3">
        <w:rPr>
          <w:sz w:val="14"/>
        </w:rPr>
        <w:t>,” one recent quantitative analysis concluded. “</w:t>
      </w:r>
      <w:r w:rsidRPr="005843B1">
        <w:rPr>
          <w:rStyle w:val="Emphasis"/>
          <w:highlight w:val="cyan"/>
        </w:rPr>
        <w:t>Alliances deter conflicts</w:t>
      </w:r>
      <w:r w:rsidRPr="004E4FE3">
        <w:rPr>
          <w:sz w:val="14"/>
        </w:rPr>
        <w:t xml:space="preserve">, which in itself is a force for peace, but </w:t>
      </w:r>
      <w:r w:rsidRPr="005843B1">
        <w:rPr>
          <w:rStyle w:val="Emphasis"/>
          <w:highlight w:val="cyan"/>
        </w:rPr>
        <w:t>even when challengers are not deterred from making demands</w:t>
      </w:r>
      <w:r w:rsidRPr="005843B1">
        <w:rPr>
          <w:sz w:val="14"/>
          <w:highlight w:val="cyan"/>
        </w:rPr>
        <w:t xml:space="preserve">, </w:t>
      </w:r>
      <w:r w:rsidRPr="005843B1">
        <w:rPr>
          <w:rStyle w:val="Emphasis"/>
          <w:highlight w:val="cyan"/>
        </w:rPr>
        <w:t>allies can facilitate peaceful settlement</w:t>
      </w:r>
      <w:r w:rsidRPr="005843B1">
        <w:rPr>
          <w:sz w:val="14"/>
          <w:highlight w:val="cyan"/>
        </w:rPr>
        <w:t xml:space="preserve">. </w:t>
      </w:r>
      <w:r w:rsidRPr="005843B1">
        <w:rPr>
          <w:rStyle w:val="StyleUnderline"/>
          <w:highlight w:val="cyan"/>
        </w:rPr>
        <w:t>Alliances can be important</w:t>
      </w:r>
      <w:r w:rsidRPr="004E4FE3">
        <w:rPr>
          <w:sz w:val="14"/>
        </w:rPr>
        <w:t xml:space="preserve"> institutions </w:t>
      </w:r>
      <w:r w:rsidRPr="005843B1">
        <w:rPr>
          <w:rStyle w:val="StyleUnderline"/>
          <w:highlight w:val="cyan"/>
        </w:rPr>
        <w:t>for conflict management</w:t>
      </w:r>
      <w:r w:rsidRPr="004E4FE3">
        <w:rPr>
          <w:rStyle w:val="StyleUnderline"/>
        </w:rPr>
        <w:t xml:space="preserve">, </w:t>
      </w:r>
      <w:r w:rsidRPr="005843B1">
        <w:rPr>
          <w:rStyle w:val="StyleUnderline"/>
        </w:rPr>
        <w:t>not only among their members</w:t>
      </w:r>
      <w:r w:rsidRPr="004E4FE3">
        <w:rPr>
          <w:rStyle w:val="StyleUnderline"/>
        </w:rPr>
        <w:t xml:space="preserve">, but </w:t>
      </w:r>
      <w:r w:rsidRPr="005843B1">
        <w:rPr>
          <w:rStyle w:val="StyleUnderline"/>
          <w:highlight w:val="cyan"/>
        </w:rPr>
        <w:t>between</w:t>
      </w:r>
      <w:r w:rsidRPr="004E4FE3">
        <w:rPr>
          <w:rStyle w:val="StyleUnderline"/>
        </w:rPr>
        <w:t xml:space="preserve"> their members and </w:t>
      </w:r>
      <w:r w:rsidRPr="005843B1">
        <w:rPr>
          <w:rStyle w:val="StyleUnderline"/>
          <w:highlight w:val="cyan"/>
        </w:rPr>
        <w:t>outside states as well</w:t>
      </w:r>
      <w:r w:rsidRPr="004E4FE3">
        <w:rPr>
          <w:sz w:val="14"/>
        </w:rPr>
        <w:t xml:space="preserve">. As such, </w:t>
      </w:r>
      <w:r w:rsidRPr="004E4FE3">
        <w:rPr>
          <w:rStyle w:val="StyleUnderline"/>
        </w:rPr>
        <w:t>alliances can be broad institutions for peace that play an important role in maintaining the stability of the international system.”</w:t>
      </w:r>
      <w:r w:rsidRPr="004E4FE3">
        <w:rPr>
          <w:sz w:val="14"/>
        </w:rPr>
        <w:t xml:space="preserve">3 </w:t>
      </w:r>
      <w:r w:rsidRPr="004E4FE3">
        <w:rPr>
          <w:rStyle w:val="StyleUnderline"/>
        </w:rPr>
        <w:t>Alliances and</w:t>
      </w:r>
      <w:r w:rsidRPr="004E4FE3">
        <w:rPr>
          <w:sz w:val="14"/>
        </w:rPr>
        <w:t xml:space="preserve"> associated </w:t>
      </w:r>
      <w:r w:rsidRPr="004E4FE3">
        <w:rPr>
          <w:rStyle w:val="StyleUnderline"/>
        </w:rPr>
        <w:t>forward posturing of U.S. forces deter regional conflict by demonstrating a costly commitment to U.S. friends, providing capabilities needed to deny aggressors’ objectives, preventing a quick victory</w:t>
      </w:r>
      <w:r w:rsidRPr="004E4FE3">
        <w:rPr>
          <w:sz w:val="14"/>
        </w:rPr>
        <w:t xml:space="preserve"> on the part of aggressors, </w:t>
      </w:r>
      <w:r w:rsidRPr="004E4FE3">
        <w:rPr>
          <w:rStyle w:val="StyleUnderline"/>
        </w:rPr>
        <w:t>and improving the capabilities of friends and allies</w:t>
      </w:r>
      <w:r w:rsidRPr="004E4FE3">
        <w:rPr>
          <w:sz w:val="14"/>
        </w:rPr>
        <w:t xml:space="preserve">.4 • Allies offer host-nation support and direct funding for alliance budgets that significantly complement U.S. defense spending. America’s </w:t>
      </w:r>
      <w:r w:rsidRPr="004E4FE3">
        <w:rPr>
          <w:rStyle w:val="StyleUnderline"/>
        </w:rPr>
        <w:t>NATO allies</w:t>
      </w:r>
      <w:r w:rsidRPr="004E4FE3">
        <w:rPr>
          <w:sz w:val="14"/>
        </w:rPr>
        <w:t xml:space="preserve">, for example, </w:t>
      </w:r>
      <w:r w:rsidRPr="004E4FE3">
        <w:rPr>
          <w:rStyle w:val="StyleUnderline"/>
        </w:rPr>
        <w:t>provide 78 percent of direct alliance funding. South Korea and Japan</w:t>
      </w:r>
      <w:r w:rsidRPr="004E4FE3">
        <w:rPr>
          <w:sz w:val="14"/>
        </w:rPr>
        <w:t xml:space="preserve"> together </w:t>
      </w:r>
      <w:r w:rsidRPr="004E4FE3">
        <w:rPr>
          <w:rStyle w:val="StyleUnderline"/>
        </w:rPr>
        <w:t>provide almost $3 billion annually</w:t>
      </w:r>
      <w:r w:rsidRPr="004E4FE3">
        <w:rPr>
          <w:sz w:val="14"/>
        </w:rPr>
        <w:t xml:space="preserve"> in direct support of the basing of U.S. forces there. A broader estimate of all categories of host-nation support provided by Japan suggests an annual contribution of $6.5 billion. South Korea is footing $30 billion of the $37 billion bill for new base construction and other costs associated with the bilateral force relocation plan on the peninsula. An overall estimate from one RAND study suggests that, where data is available, allies offset roughly half of the direct U.S. costs of basing.5 • </w:t>
      </w:r>
      <w:r w:rsidRPr="004E4FE3">
        <w:rPr>
          <w:rStyle w:val="StyleUnderline"/>
        </w:rPr>
        <w:t>U.S. participation in security alliances provides additional leverage on economic matters.</w:t>
      </w:r>
      <w:r w:rsidRPr="004E4FE3">
        <w:rPr>
          <w:sz w:val="14"/>
        </w:rPr>
        <w:t xml:space="preserve"> A recent RAND study argued that </w:t>
      </w:r>
      <w:r w:rsidRPr="004E4FE3">
        <w:rPr>
          <w:rStyle w:val="StyleUnderline"/>
        </w:rPr>
        <w:t>the value of the special economic treatment accorded the U</w:t>
      </w:r>
      <w:r w:rsidRPr="004E4FE3">
        <w:rPr>
          <w:sz w:val="14"/>
        </w:rPr>
        <w:t xml:space="preserve">nited </w:t>
      </w:r>
      <w:r w:rsidRPr="004E4FE3">
        <w:rPr>
          <w:rStyle w:val="StyleUnderline"/>
        </w:rPr>
        <w:t>S</w:t>
      </w:r>
      <w:r w:rsidRPr="004E4FE3">
        <w:rPr>
          <w:sz w:val="14"/>
        </w:rPr>
        <w:t xml:space="preserve">tates totaled roughly </w:t>
      </w:r>
      <w:r w:rsidRPr="004E4FE3">
        <w:rPr>
          <w:rStyle w:val="StyleUnderline"/>
        </w:rPr>
        <w:t>$490 billion a year in GDP</w:t>
      </w:r>
      <w:r w:rsidRPr="004E4FE3">
        <w:rPr>
          <w:sz w:val="14"/>
        </w:rPr>
        <w:t xml:space="preserve">.6 Other research supports the idea that </w:t>
      </w:r>
      <w:r w:rsidRPr="004E4FE3">
        <w:rPr>
          <w:rStyle w:val="StyleUnderline"/>
        </w:rPr>
        <w:t>alliances are associated with trade</w:t>
      </w:r>
      <w:r w:rsidRPr="004E4FE3">
        <w:rPr>
          <w:sz w:val="14"/>
        </w:rPr>
        <w:t xml:space="preserve">.7 • </w:t>
      </w:r>
      <w:r w:rsidRPr="005843B1">
        <w:rPr>
          <w:rStyle w:val="Emphasis"/>
          <w:highlight w:val="cyan"/>
        </w:rPr>
        <w:t>Alliances provide an institutional basis for coop</w:t>
      </w:r>
      <w:r w:rsidRPr="004E4FE3">
        <w:rPr>
          <w:sz w:val="14"/>
        </w:rPr>
        <w:t xml:space="preserve">eration </w:t>
      </w:r>
      <w:r w:rsidRPr="005843B1">
        <w:rPr>
          <w:rStyle w:val="Emphasis"/>
          <w:highlight w:val="cyan"/>
        </w:rPr>
        <w:t>on emergent issues, allowing states to</w:t>
      </w:r>
      <w:r w:rsidRPr="004E4FE3">
        <w:rPr>
          <w:rStyle w:val="Emphasis"/>
        </w:rPr>
        <w:t xml:space="preserve"> </w:t>
      </w:r>
      <w:r w:rsidRPr="005843B1">
        <w:rPr>
          <w:rStyle w:val="Emphasis"/>
          <w:highlight w:val="cyan"/>
        </w:rPr>
        <w:t>undertake rapid responses</w:t>
      </w:r>
      <w:r w:rsidRPr="004E4FE3">
        <w:rPr>
          <w:sz w:val="14"/>
        </w:rPr>
        <w:t xml:space="preserve"> </w:t>
      </w:r>
      <w:r w:rsidRPr="004E4FE3">
        <w:rPr>
          <w:rStyle w:val="StyleUnderline"/>
        </w:rPr>
        <w:t>without recreating mechanisms of command and control, logistics, and other aspects of coordinated activity</w:t>
      </w:r>
      <w:r w:rsidRPr="004E4FE3">
        <w:rPr>
          <w:sz w:val="14"/>
        </w:rPr>
        <w:t xml:space="preserve">.8 </w:t>
      </w:r>
      <w:r w:rsidRPr="004E4FE3">
        <w:rPr>
          <w:rStyle w:val="StyleUnderline"/>
        </w:rPr>
        <w:t>Allies have</w:t>
      </w:r>
      <w:r w:rsidRPr="004E4FE3">
        <w:rPr>
          <w:sz w:val="14"/>
        </w:rPr>
        <w:t xml:space="preserve"> also </w:t>
      </w:r>
      <w:r w:rsidRPr="004E4FE3">
        <w:rPr>
          <w:rStyle w:val="StyleUnderline"/>
        </w:rPr>
        <w:t>provided the U</w:t>
      </w:r>
      <w:r w:rsidRPr="004E4FE3">
        <w:rPr>
          <w:sz w:val="14"/>
        </w:rPr>
        <w:t xml:space="preserve">nited </w:t>
      </w:r>
      <w:r w:rsidRPr="004E4FE3">
        <w:rPr>
          <w:rStyle w:val="StyleUnderline"/>
        </w:rPr>
        <w:t>S</w:t>
      </w:r>
      <w:r w:rsidRPr="004E4FE3">
        <w:rPr>
          <w:sz w:val="14"/>
        </w:rPr>
        <w:t xml:space="preserve">tates </w:t>
      </w:r>
      <w:r w:rsidRPr="004E4FE3">
        <w:rPr>
          <w:rStyle w:val="StyleUnderline"/>
        </w:rPr>
        <w:t>with support in recent combat deployments</w:t>
      </w:r>
      <w:r w:rsidRPr="004E4FE3">
        <w:rPr>
          <w:sz w:val="14"/>
        </w:rPr>
        <w:t xml:space="preserve">, support </w:t>
      </w:r>
      <w:r w:rsidRPr="004E4FE3">
        <w:rPr>
          <w:rStyle w:val="StyleUnderline"/>
        </w:rPr>
        <w:t>that might not have been forthcoming without the alliance leverage</w:t>
      </w:r>
      <w:r w:rsidRPr="004E4FE3">
        <w:rPr>
          <w:sz w:val="14"/>
        </w:rPr>
        <w:t xml:space="preserve">. Examples include multiple NATO allied commitments to Afghanistan and Iraq, South Korean contributions in Afghanistan, and Japanese naval participation in counterpiracy efforts. U.S. allies have suffered more than 1,000 combat deaths in Afghanistan since 2001.9 • </w:t>
      </w:r>
      <w:r w:rsidRPr="004E4FE3">
        <w:rPr>
          <w:rStyle w:val="StyleUnderline"/>
        </w:rPr>
        <w:t>Alliances enhance the capabilities of member nations through</w:t>
      </w:r>
      <w:r w:rsidRPr="004E4FE3">
        <w:rPr>
          <w:sz w:val="14"/>
        </w:rPr>
        <w:t xml:space="preserve"> such means as </w:t>
      </w:r>
      <w:r w:rsidRPr="004E4FE3">
        <w:rPr>
          <w:rStyle w:val="StyleUnderline"/>
        </w:rPr>
        <w:t>interoperability, mutual support, and enhanced training</w:t>
      </w:r>
      <w:r w:rsidRPr="004E4FE3">
        <w:rPr>
          <w:sz w:val="14"/>
        </w:rPr>
        <w:t xml:space="preserve">. 10 NATO has had a number of measurable effects, such as enhancing mutual capabilities.11 • Alliances offer the United States base access for the conduct of regional military operations, which would be much more difficult, if not impossible, to conduct without such basing access. An extensive RAND analysis showed the value of forward basing and en route basing access to reducing U.S. military costs in such areas as sealift and airlift.12 These considerations are especially important when dealing with potentially short-notice, fait accompli–style operations—such as a sudden Russian grab of the Baltics—for which the United States would not be able to flow sufficient forces from a distance rapidly enough to deny Russian objectives. • </w:t>
      </w:r>
      <w:r w:rsidRPr="004E4FE3">
        <w:rPr>
          <w:rStyle w:val="StyleUnderline"/>
        </w:rPr>
        <w:t>Alliances offer the U</w:t>
      </w:r>
      <w:r w:rsidRPr="004E4FE3">
        <w:rPr>
          <w:sz w:val="14"/>
        </w:rPr>
        <w:t xml:space="preserve">nited </w:t>
      </w:r>
      <w:r w:rsidRPr="004E4FE3">
        <w:rPr>
          <w:rStyle w:val="StyleUnderline"/>
        </w:rPr>
        <w:t>S</w:t>
      </w:r>
      <w:r w:rsidRPr="004E4FE3">
        <w:rPr>
          <w:sz w:val="14"/>
        </w:rPr>
        <w:t xml:space="preserve">tates </w:t>
      </w:r>
      <w:r w:rsidRPr="004E4FE3">
        <w:rPr>
          <w:rStyle w:val="StyleUnderline"/>
        </w:rPr>
        <w:t>institutional means of balancing potential regional hegemons</w:t>
      </w:r>
      <w:r w:rsidRPr="004E4FE3">
        <w:rPr>
          <w:sz w:val="14"/>
        </w:rPr>
        <w:t xml:space="preserve">. 13 </w:t>
      </w:r>
      <w:r w:rsidRPr="005843B1">
        <w:rPr>
          <w:rStyle w:val="StyleUnderline"/>
          <w:highlight w:val="cyan"/>
        </w:rPr>
        <w:t>The decisive advantage the U</w:t>
      </w:r>
      <w:r w:rsidRPr="004E4FE3">
        <w:rPr>
          <w:sz w:val="14"/>
        </w:rPr>
        <w:t xml:space="preserve">nited </w:t>
      </w:r>
      <w:r w:rsidRPr="005843B1">
        <w:rPr>
          <w:rStyle w:val="StyleUnderline"/>
          <w:highlight w:val="cyan"/>
        </w:rPr>
        <w:t>S</w:t>
      </w:r>
      <w:r w:rsidRPr="005843B1">
        <w:rPr>
          <w:sz w:val="14"/>
          <w:highlight w:val="cyan"/>
        </w:rPr>
        <w:t>t</w:t>
      </w:r>
      <w:r w:rsidRPr="004E4FE3">
        <w:rPr>
          <w:sz w:val="14"/>
        </w:rPr>
        <w:t xml:space="preserve">ates </w:t>
      </w:r>
      <w:r w:rsidRPr="005843B1">
        <w:rPr>
          <w:rStyle w:val="StyleUnderline"/>
          <w:highlight w:val="cyan"/>
        </w:rPr>
        <w:t>enjoys</w:t>
      </w:r>
      <w:r w:rsidRPr="004E4FE3">
        <w:rPr>
          <w:rStyle w:val="StyleUnderline"/>
        </w:rPr>
        <w:t xml:space="preserve"> over China and Russia is the role of allies and partners, which</w:t>
      </w:r>
      <w:r w:rsidRPr="004E4FE3">
        <w:rPr>
          <w:sz w:val="14"/>
        </w:rPr>
        <w:t xml:space="preserve"> substantially </w:t>
      </w:r>
      <w:r w:rsidRPr="005843B1">
        <w:rPr>
          <w:rStyle w:val="Emphasis"/>
          <w:highlight w:val="cyan"/>
        </w:rPr>
        <w:t xml:space="preserve">increase our relative </w:t>
      </w:r>
      <w:r w:rsidRPr="005843B1">
        <w:rPr>
          <w:rStyle w:val="Emphasis"/>
        </w:rPr>
        <w:t xml:space="preserve">military and geopolitical </w:t>
      </w:r>
      <w:r w:rsidRPr="005843B1">
        <w:rPr>
          <w:rStyle w:val="Emphasis"/>
          <w:highlight w:val="cyan"/>
        </w:rPr>
        <w:t>advantage</w:t>
      </w:r>
      <w:r w:rsidRPr="005843B1">
        <w:rPr>
          <w:sz w:val="14"/>
          <w:highlight w:val="cyan"/>
        </w:rPr>
        <w:t xml:space="preserve">. </w:t>
      </w:r>
      <w:r w:rsidRPr="005843B1">
        <w:rPr>
          <w:sz w:val="14"/>
        </w:rPr>
        <w:t>It</w:t>
      </w:r>
      <w:r w:rsidRPr="004E4FE3">
        <w:rPr>
          <w:sz w:val="14"/>
        </w:rPr>
        <w:t xml:space="preserve"> is their lack of true allies that provides competitive advantage. Meantime, </w:t>
      </w:r>
      <w:r w:rsidRPr="004E4FE3">
        <w:rPr>
          <w:rStyle w:val="StyleUnderline"/>
        </w:rPr>
        <w:t>the argument that alliances entangle the U</w:t>
      </w:r>
      <w:r w:rsidRPr="004E4FE3">
        <w:rPr>
          <w:sz w:val="14"/>
        </w:rPr>
        <w:t xml:space="preserve">nited </w:t>
      </w:r>
      <w:r w:rsidRPr="004E4FE3">
        <w:rPr>
          <w:rStyle w:val="StyleUnderline"/>
        </w:rPr>
        <w:t>S</w:t>
      </w:r>
      <w:r w:rsidRPr="004E4FE3">
        <w:rPr>
          <w:sz w:val="14"/>
        </w:rPr>
        <w:t xml:space="preserve">tates in unnecessary wars </w:t>
      </w:r>
      <w:r w:rsidRPr="004E4FE3">
        <w:rPr>
          <w:rStyle w:val="StyleUnderline"/>
        </w:rPr>
        <w:t>does not hold up to empirical scrutiny</w:t>
      </w:r>
      <w:r w:rsidRPr="004E4FE3">
        <w:rPr>
          <w:sz w:val="14"/>
        </w:rPr>
        <w:t xml:space="preserve">.14 </w:t>
      </w:r>
      <w:r w:rsidRPr="004E4FE3">
        <w:rPr>
          <w:rStyle w:val="StyleUnderline"/>
        </w:rPr>
        <w:t>This range of evidence suggests that, once the U</w:t>
      </w:r>
      <w:r w:rsidRPr="004E4FE3">
        <w:rPr>
          <w:sz w:val="14"/>
        </w:rPr>
        <w:t xml:space="preserve">nited </w:t>
      </w:r>
      <w:r w:rsidRPr="004E4FE3">
        <w:rPr>
          <w:rStyle w:val="StyleUnderline"/>
        </w:rPr>
        <w:t>S</w:t>
      </w:r>
      <w:r w:rsidRPr="004E4FE3">
        <w:rPr>
          <w:sz w:val="14"/>
        </w:rPr>
        <w:t xml:space="preserve">tates </w:t>
      </w:r>
      <w:r w:rsidRPr="004E4FE3">
        <w:rPr>
          <w:rStyle w:val="StyleUnderline"/>
        </w:rPr>
        <w:t>made the choice to embrace a strategy of global engagement</w:t>
      </w:r>
      <w:r w:rsidRPr="004E4FE3">
        <w:rPr>
          <w:sz w:val="14"/>
        </w:rPr>
        <w:t xml:space="preserve">, </w:t>
      </w:r>
      <w:r w:rsidRPr="004E4FE3">
        <w:rPr>
          <w:rStyle w:val="StyleUnderline"/>
        </w:rPr>
        <w:t xml:space="preserve">alliances provided numerous forms of value and </w:t>
      </w:r>
      <w:r w:rsidRPr="004E4FE3">
        <w:rPr>
          <w:rStyle w:val="Emphasis"/>
        </w:rPr>
        <w:t>made the process of underwriting global peace and security</w:t>
      </w:r>
      <w:r w:rsidRPr="004E4FE3">
        <w:rPr>
          <w:rStyle w:val="StyleUnderline"/>
        </w:rPr>
        <w:t xml:space="preserve"> less costly and risky for the United States.</w:t>
      </w:r>
    </w:p>
    <w:p w:rsidR="00676988" w:rsidRPr="006D3FFD" w:rsidRDefault="00676988" w:rsidP="00676988">
      <w:pPr>
        <w:pStyle w:val="Heading3"/>
      </w:pPr>
      <w:r>
        <w:t xml:space="preserve">2nc – ! – </w:t>
      </w:r>
      <w:r w:rsidRPr="006D3FFD">
        <w:t xml:space="preserve">b-52 </w:t>
      </w:r>
    </w:p>
    <w:p w:rsidR="00676988" w:rsidRPr="006D3FFD" w:rsidRDefault="00676988" w:rsidP="00676988">
      <w:pPr>
        <w:pStyle w:val="Heading4"/>
      </w:pPr>
      <w:r w:rsidRPr="006D3FFD">
        <w:t xml:space="preserve">B-52 bombers are key to deter Iranian aggression </w:t>
      </w:r>
    </w:p>
    <w:p w:rsidR="00676988" w:rsidRPr="006D3FFD" w:rsidRDefault="00676988" w:rsidP="00676988">
      <w:pPr>
        <w:rPr>
          <w:rFonts w:asciiTheme="majorHAnsi" w:hAnsiTheme="majorHAnsi"/>
        </w:rPr>
      </w:pPr>
      <w:r w:rsidRPr="006D3FFD">
        <w:rPr>
          <w:rStyle w:val="Style13ptBold"/>
          <w:rFonts w:asciiTheme="majorHAnsi" w:hAnsiTheme="majorHAnsi"/>
        </w:rPr>
        <w:t>Rempfer 5/15</w:t>
      </w:r>
      <w:r w:rsidRPr="006D3FFD">
        <w:rPr>
          <w:rFonts w:asciiTheme="majorHAnsi" w:hAnsiTheme="majorHAnsi"/>
        </w:rPr>
        <w:t xml:space="preserve"> – Kyle Rempfer, 5-15-2019, "B-52 bombers, F-15 fighters fly first </w:t>
      </w:r>
      <w:r w:rsidRPr="006D3FFD">
        <w:rPr>
          <w:rStyle w:val="StyleUnderline"/>
          <w:rFonts w:asciiTheme="majorHAnsi" w:hAnsiTheme="majorHAnsi"/>
        </w:rPr>
        <w:t>deterrence sorties pointed at Iran</w:t>
      </w:r>
      <w:r w:rsidRPr="006D3FFD">
        <w:rPr>
          <w:rFonts w:asciiTheme="majorHAnsi" w:hAnsiTheme="majorHAnsi"/>
        </w:rPr>
        <w:t xml:space="preserve">," Air Force Times, </w:t>
      </w:r>
      <w:hyperlink r:id="rId41" w:history="1">
        <w:r w:rsidRPr="006D3FFD">
          <w:rPr>
            <w:rStyle w:val="Hyperlink"/>
            <w:rFonts w:asciiTheme="majorHAnsi" w:hAnsiTheme="majorHAnsi"/>
          </w:rPr>
          <w:t>https://www.airforcetimes.com/news/your-air-force/2019/05/13/b-52-bombers-f-15-fighters-fly-first-deterrence-sorties-pointed-at-iran/</w:t>
        </w:r>
      </w:hyperlink>
      <w:r w:rsidRPr="006D3FFD">
        <w:rPr>
          <w:rFonts w:asciiTheme="majorHAnsi" w:hAnsiTheme="majorHAnsi"/>
        </w:rPr>
        <w:t xml:space="preserve"> // ank</w:t>
      </w:r>
    </w:p>
    <w:p w:rsidR="00676988" w:rsidRPr="006D3FFD" w:rsidRDefault="00676988" w:rsidP="00676988">
      <w:pPr>
        <w:rPr>
          <w:rFonts w:asciiTheme="majorHAnsi" w:hAnsiTheme="majorHAnsi"/>
          <w:sz w:val="16"/>
        </w:rPr>
      </w:pPr>
      <w:r w:rsidRPr="006D3FFD">
        <w:rPr>
          <w:rStyle w:val="StyleUnderline"/>
          <w:rFonts w:asciiTheme="majorHAnsi" w:hAnsiTheme="majorHAnsi"/>
        </w:rPr>
        <w:t>The Air Force began flying deterrence missions in the Middle East Saturday, aimed at what the Pentagon has called threats from Iran. B-52</w:t>
      </w:r>
      <w:r w:rsidRPr="006D3FFD">
        <w:rPr>
          <w:rFonts w:asciiTheme="majorHAnsi" w:hAnsiTheme="majorHAnsi"/>
          <w:sz w:val="16"/>
        </w:rPr>
        <w:t xml:space="preserve">H Stratofortress </w:t>
      </w:r>
      <w:r w:rsidRPr="006D3FFD">
        <w:rPr>
          <w:rStyle w:val="StyleUnderline"/>
          <w:rFonts w:asciiTheme="majorHAnsi" w:hAnsiTheme="majorHAnsi"/>
        </w:rPr>
        <w:t>bombers</w:t>
      </w:r>
      <w:r w:rsidRPr="006D3FFD">
        <w:rPr>
          <w:rFonts w:asciiTheme="majorHAnsi" w:hAnsiTheme="majorHAnsi"/>
          <w:sz w:val="16"/>
        </w:rPr>
        <w:t xml:space="preserve"> from the 20th Expeditionary Bomb Squadron at Barksdale Air Force Base, Louisiana, </w:t>
      </w:r>
      <w:r w:rsidRPr="006D3FFD">
        <w:rPr>
          <w:rStyle w:val="StyleUnderline"/>
          <w:rFonts w:asciiTheme="majorHAnsi" w:hAnsiTheme="majorHAnsi"/>
        </w:rPr>
        <w:t>touched down at Al Udeid Air Base, Qatar,</w:t>
      </w:r>
      <w:r w:rsidRPr="006D3FFD">
        <w:rPr>
          <w:rFonts w:asciiTheme="majorHAnsi" w:hAnsiTheme="majorHAnsi"/>
          <w:sz w:val="16"/>
        </w:rPr>
        <w:t xml:space="preserve"> Thursday, according to Air Force Central Command. Air Force F-15C Eagles also flew deterrence missions on Saturday and were refueled by a KC-135 Stratotanker from the 28th Expeditionary Aerial Refueling Squadron at an undisclosed location. The 28th EARS maintains a presence across AFCENT’s area of responsibility, including in Iraq, Syria, and Afghanistan. The F-15Cs deployed to an undisclosed location in the Middle East on Wednesday. F-35A Lightning IIs are also in theater. “We will not discuss mission specifics," said Air Force Maj. Holly Brauer, an AFCENT spokesperson. "They have begun flying deterrence missions in the region, including over the Arabian Gulf.” Officials have not provided a timeline for the B-52 task force’s deployment. An Airman piloting an F-15C Eagle receives fuel from a KC-135 Stratotanker from the 28th Expeditionary Aerial Refueling Squadron, May 12, 2019, at an undisclosed location. (Senior Airman Keifer Bowes/Air Force) An Airman piloting an F-15C Eagle receives fuel from a KC-135 Stratotanker from the 28th Expeditionary Aerial Refueling Squadron, May 12, 2019, at an undisclosed location. (Senior Airman Keifer Bowes/Air Force) </w:t>
      </w:r>
      <w:r w:rsidRPr="006D3FFD">
        <w:rPr>
          <w:rStyle w:val="StyleUnderline"/>
          <w:rFonts w:asciiTheme="majorHAnsi" w:hAnsiTheme="majorHAnsi"/>
        </w:rPr>
        <w:t>The deployment of the bombers,</w:t>
      </w:r>
      <w:r w:rsidRPr="006D3FFD">
        <w:rPr>
          <w:rFonts w:asciiTheme="majorHAnsi" w:hAnsiTheme="majorHAnsi"/>
          <w:sz w:val="16"/>
        </w:rPr>
        <w:t xml:space="preserve"> as well as a Patriot missile battery, aircraft carrier strike group and amphibious transport dock, </w:t>
      </w:r>
      <w:r w:rsidRPr="006D3FFD">
        <w:rPr>
          <w:rStyle w:val="StyleUnderline"/>
          <w:rFonts w:asciiTheme="majorHAnsi" w:hAnsiTheme="majorHAnsi"/>
        </w:rPr>
        <w:t xml:space="preserve">come after the Pentagon said it received "clear indications” of threats from Iran to U.S. forces in the Middle East through Iranian military and proxy forces. </w:t>
      </w:r>
      <w:r w:rsidRPr="006D3FFD">
        <w:rPr>
          <w:rFonts w:asciiTheme="majorHAnsi" w:hAnsiTheme="majorHAnsi"/>
          <w:sz w:val="16"/>
        </w:rPr>
        <w:t xml:space="preserve">Sign up for the Air Force Times Daily News Roundup Don't miss the top Air Force stories, delivered each afternoon Subscribe Defense officials have so far declined to comment on the record regarding the exact nature of the Iranian threat allegedly posed against U.S. forces. </w:t>
      </w:r>
      <w:r w:rsidRPr="006D3FFD">
        <w:rPr>
          <w:rStyle w:val="StyleUnderline"/>
          <w:rFonts w:asciiTheme="majorHAnsi" w:hAnsiTheme="majorHAnsi"/>
        </w:rPr>
        <w:t xml:space="preserve">“It’s important that Iran understand that an attack on Americans or our interests would be met with an appropriate response," </w:t>
      </w:r>
      <w:r w:rsidRPr="006D3FFD">
        <w:rPr>
          <w:rFonts w:asciiTheme="majorHAnsi" w:hAnsiTheme="majorHAnsi"/>
          <w:sz w:val="16"/>
        </w:rPr>
        <w:t xml:space="preserve">Shanahan told reporters Friday. </w:t>
      </w:r>
      <w:r w:rsidRPr="006D3FFD">
        <w:rPr>
          <w:rStyle w:val="StyleUnderline"/>
          <w:rFonts w:asciiTheme="majorHAnsi" w:hAnsiTheme="majorHAnsi"/>
        </w:rPr>
        <w:t xml:space="preserve">"We are in the Middle East to defeat terrorism, fight for security, the clandestine insurgencies are really what we are there to address but we will protect ourselves and that’s very important.” </w:t>
      </w:r>
      <w:r w:rsidRPr="006D3FFD">
        <w:rPr>
          <w:rFonts w:asciiTheme="majorHAnsi" w:hAnsiTheme="majorHAnsi"/>
          <w:sz w:val="16"/>
        </w:rPr>
        <w:t xml:space="preserve">Marine expeditionary unit on Kearsarge transits Strait of Hormuz amid Iranian tensions Marine expeditionary unit on Kearsarge transits Strait of Hormuz amid Iranian tensions The sailors and Marines were “outbound,” a U.S. defense official said on background. By: Kyle Rempfer The chief of Iran’s Islamic Revolutionary Guard Corps called the deployment of U.S. aircraft and vessels a form of “psychological war in the region,” adding that the “comings and goings of their military is a normal matter,” according to the Iranian ISNA news agency. The U.S. does frequently have bombers and aircraft carriers in the region. B-1 bombers replaced B-52 bombers in the Middle East about this time last year. Although the U.S. Navy no longer has a permanent carrier presence in the region, its vessels are frequently scheduled to transit the Arabian Sea, the Persian Gulf and other major bodies of water. A B-52H Stratofortress assigned to the 20th Expeditionary Bomb Squadron takes off from Al Udeid Air Base, Qatar, May 12. (Staff Sgt. Ashley Gardner/Air Force) A B-52H Stratofortress assigned to the 20th Expeditionary Bomb Squadron takes off from Al Udeid Air Base, Qatar, May 12. (Staff Sgt. Ashley Gardner/Air Force) The increased tensions in the region come as Washington has ratcheted up sanctions against Iran in the last month by ending waivers that allowed the export of Iranian oil to certain countries. Iran has warned that it may fully exit the existing nuclear deal, although the U.S. withdrew from the agreement one year ago. European allies have voiced concern that the tensions could accidentally trigger a regional conflict, while urging Iran to remain in compliance with the nuclear deal. </w:t>
      </w:r>
      <w:r w:rsidRPr="006D3FFD">
        <w:rPr>
          <w:rStyle w:val="StyleUnderline"/>
          <w:rFonts w:asciiTheme="majorHAnsi" w:hAnsiTheme="majorHAnsi"/>
        </w:rPr>
        <w:t xml:space="preserve">“We are very worried about a conflict, about the risk of a conflict ... of an escalation that is unintended,” </w:t>
      </w:r>
      <w:r w:rsidRPr="006D3FFD">
        <w:rPr>
          <w:rFonts w:asciiTheme="majorHAnsi" w:hAnsiTheme="majorHAnsi"/>
          <w:sz w:val="16"/>
        </w:rPr>
        <w:t>British Foreign Secretary Jeremy Hunt told Reuters.</w:t>
      </w:r>
    </w:p>
    <w:p w:rsidR="00676988" w:rsidRPr="006D3FFD" w:rsidRDefault="00676988" w:rsidP="00676988">
      <w:pPr>
        <w:pStyle w:val="Heading4"/>
      </w:pPr>
      <w:r w:rsidRPr="006D3FFD">
        <w:t>Absent B-52 capacity, Iran escalates --- spirals to war</w:t>
      </w:r>
    </w:p>
    <w:p w:rsidR="00676988" w:rsidRPr="006D3FFD" w:rsidRDefault="00676988" w:rsidP="00676988">
      <w:pPr>
        <w:rPr>
          <w:rFonts w:asciiTheme="majorHAnsi" w:hAnsiTheme="majorHAnsi"/>
        </w:rPr>
      </w:pPr>
      <w:r w:rsidRPr="006D3FFD">
        <w:rPr>
          <w:rStyle w:val="Style13ptBold"/>
          <w:rFonts w:asciiTheme="majorHAnsi" w:hAnsiTheme="majorHAnsi"/>
        </w:rPr>
        <w:t>Reals 5/9</w:t>
      </w:r>
      <w:r w:rsidRPr="006D3FFD">
        <w:rPr>
          <w:rFonts w:asciiTheme="majorHAnsi" w:hAnsiTheme="majorHAnsi"/>
        </w:rPr>
        <w:t xml:space="preserve"> – Tucker Reals, 5-9-2019, "As B-52 bombers arrive in region, defiant</w:t>
      </w:r>
      <w:r w:rsidRPr="006D3FFD">
        <w:rPr>
          <w:rStyle w:val="StyleUnderline"/>
          <w:rFonts w:asciiTheme="majorHAnsi" w:hAnsiTheme="majorHAnsi"/>
        </w:rPr>
        <w:t xml:space="preserve"> Iran says U.S. "will not dare" attack</w:t>
      </w:r>
      <w:r w:rsidRPr="006D3FFD">
        <w:rPr>
          <w:rFonts w:asciiTheme="majorHAnsi" w:hAnsiTheme="majorHAnsi"/>
        </w:rPr>
        <w:t xml:space="preserve">," CBS News, </w:t>
      </w:r>
      <w:hyperlink r:id="rId42" w:history="1">
        <w:r w:rsidRPr="006D3FFD">
          <w:rPr>
            <w:rStyle w:val="Hyperlink"/>
            <w:rFonts w:asciiTheme="majorHAnsi" w:hAnsiTheme="majorHAnsi"/>
          </w:rPr>
          <w:t>https://www.cbsnews.com/news/iran-news-donald-trump-b-52-bombers-persian-gulf-revolutionary-guard-us-not-dare-attack/</w:t>
        </w:r>
      </w:hyperlink>
      <w:r w:rsidRPr="006D3FFD">
        <w:rPr>
          <w:rFonts w:asciiTheme="majorHAnsi" w:hAnsiTheme="majorHAnsi"/>
        </w:rPr>
        <w:t xml:space="preserve"> // ank</w:t>
      </w:r>
    </w:p>
    <w:p w:rsidR="00676988" w:rsidRDefault="00676988" w:rsidP="00676988">
      <w:pPr>
        <w:rPr>
          <w:rFonts w:asciiTheme="majorHAnsi" w:hAnsiTheme="majorHAnsi"/>
          <w:sz w:val="16"/>
        </w:rPr>
      </w:pPr>
      <w:r w:rsidRPr="006D3FFD">
        <w:rPr>
          <w:rStyle w:val="StyleUnderline"/>
          <w:rFonts w:asciiTheme="majorHAnsi" w:hAnsiTheme="majorHAnsi"/>
        </w:rPr>
        <w:t>The face-off between Iran and the United States continued to escalate</w:t>
      </w:r>
      <w:r w:rsidRPr="006D3FFD">
        <w:rPr>
          <w:rFonts w:asciiTheme="majorHAnsi" w:hAnsiTheme="majorHAnsi"/>
          <w:sz w:val="16"/>
        </w:rPr>
        <w:t xml:space="preserve"> on Friday as the Islamic Republic's elite Revolutionary Guards goaded the Trump administration with a dare, </w:t>
      </w:r>
      <w:r w:rsidRPr="006D3FFD">
        <w:rPr>
          <w:rStyle w:val="StyleUnderline"/>
          <w:rFonts w:asciiTheme="majorHAnsi" w:hAnsiTheme="majorHAnsi"/>
        </w:rPr>
        <w:t>just a day after American B-52 bombers landed in the region</w:t>
      </w:r>
      <w:r w:rsidRPr="006D3FFD">
        <w:rPr>
          <w:rFonts w:asciiTheme="majorHAnsi" w:hAnsiTheme="majorHAnsi"/>
          <w:sz w:val="16"/>
        </w:rPr>
        <w:t xml:space="preserve">. CBS News senior national defense correspondent David Martin said Thursday that all four B-52 Stratofortress bombers ordered to the Persian Gulf by the White House had arrived at the Al Udeid Air Base in Doha, Qatar. </w:t>
      </w:r>
      <w:r w:rsidRPr="006D3FFD">
        <w:rPr>
          <w:rStyle w:val="StyleUnderline"/>
          <w:rFonts w:asciiTheme="majorHAnsi" w:hAnsiTheme="majorHAnsi"/>
        </w:rPr>
        <w:t>The White House deployed the bombers to the Gulf</w:t>
      </w:r>
      <w:r w:rsidRPr="006D3FFD">
        <w:rPr>
          <w:rFonts w:asciiTheme="majorHAnsi" w:hAnsiTheme="majorHAnsi"/>
          <w:sz w:val="16"/>
        </w:rPr>
        <w:t xml:space="preserve">, along with the USS Abraham Lincoln aircraft carrier and its associated vessels, over the weekend. While the Lincoln was deployed to replace a different U.S. carrier that was rotated out of the Gulf last month, there are few more irrefutable and visible demonstrations of U.S. military might than the deployment of a carrier strike group. Iran Nuclear A May 9, 2019 photo released by the U.S. Air Force shows a B-52H Stratofortress bomber assigned to the 20th Expeditionary Bomb Squadron parked on the ramp at Al Udeid Air Base, Qatar. HANDOUT Iran has dismissed the bombers' presence and the looming arrival of the Lincoln as "psychological warfare" by Washington. Trump says John Kerry should be prosecuted for ongoing contact with Iran President Trump's national security adviser John Bolton has said the deployment was a warning to Iran after "escalatory indications" that Tehran was preparing to carry out a possible attack on U.S. forces or allies in the Middle East. Nuclear Iran More Iran breaches nuclear deal for 1st time since it was implemented U.S. threatens sanctions as Europeans try to salvage Iran nuke deal Can the U.S. force Iran to capitulate? Allies push Trump to ease up as Iran warns of short war "illusion" Iran claims it is Washington levelling the threats, and on Friday the Revolutionary Guards' deputy chief for political affairs said his country had ruled out any negotiations with the U.S., suggesting it couldn't take the Trump administration at its word. "No talks will be held with the Americans and the Americans will not dare take military action against us," the Guards' Yadollah Javani said, according to Iran's state-controlled Tasnim news agency. He said </w:t>
      </w:r>
      <w:r w:rsidRPr="006D3FFD">
        <w:rPr>
          <w:rStyle w:val="StyleUnderline"/>
          <w:rFonts w:asciiTheme="majorHAnsi" w:hAnsiTheme="majorHAnsi"/>
        </w:rPr>
        <w:t xml:space="preserve">Iran "sees America as unreliable." </w:t>
      </w:r>
      <w:r w:rsidRPr="006D3FFD">
        <w:rPr>
          <w:rFonts w:asciiTheme="majorHAnsi" w:hAnsiTheme="majorHAnsi"/>
          <w:sz w:val="16"/>
        </w:rPr>
        <w:t xml:space="preserve">A senior Iranian cleric, one of about 80 who currently sit on the government's Assembly of Experts, lashed out on Friday at the U.S. military posturing, suggesting that </w:t>
      </w:r>
      <w:r w:rsidRPr="006D3FFD">
        <w:rPr>
          <w:rStyle w:val="StyleUnderline"/>
          <w:rFonts w:asciiTheme="majorHAnsi" w:hAnsiTheme="majorHAnsi"/>
        </w:rPr>
        <w:t xml:space="preserve">the entire U.S. Navy strike group could be destroyed with a single Iranian missile. </w:t>
      </w:r>
      <w:r w:rsidRPr="006D3FFD">
        <w:rPr>
          <w:rFonts w:asciiTheme="majorHAnsi" w:hAnsiTheme="majorHAnsi"/>
          <w:sz w:val="16"/>
        </w:rPr>
        <w:t xml:space="preserve">"Their billion (-dollar) fleet can be destroyed with one missile,'" Ayatollah Yousef Tabatabai-Nejad was quoted as saying by Iran's state-run ISNA news agency. </w:t>
      </w:r>
      <w:r w:rsidRPr="006D3FFD">
        <w:rPr>
          <w:rStyle w:val="StyleUnderline"/>
          <w:rFonts w:asciiTheme="majorHAnsi" w:hAnsiTheme="majorHAnsi"/>
        </w:rPr>
        <w:t>The anti-American rhetorical flourish was typical of Iran's senior clerics,</w:t>
      </w:r>
      <w:r w:rsidRPr="006D3FFD">
        <w:rPr>
          <w:rFonts w:asciiTheme="majorHAnsi" w:hAnsiTheme="majorHAnsi"/>
          <w:sz w:val="16"/>
        </w:rPr>
        <w:t xml:space="preserve"> who have significant influence in the country, but little real power. All final decisions in the country are made by the Supreme Leader, Ayatollah Ali Khamenei. "Indications and warnings" Bolton did not provide details on Sunday of the "troubling and escalatory indications and warnings" that Iran was plotting a possible attack, but said </w:t>
      </w:r>
      <w:r w:rsidRPr="006D3FFD">
        <w:rPr>
          <w:rStyle w:val="StyleUnderline"/>
          <w:rFonts w:asciiTheme="majorHAnsi" w:hAnsiTheme="majorHAnsi"/>
        </w:rPr>
        <w:t>the Trump administration wanted to send a "clear and unmistakable" message that "unrelenting force" would meet any attack on U.S. interests or allies. "The United States is not seeking war with the Iranian regime, but we are fully prepared to respond to any attack,</w:t>
      </w:r>
      <w:r w:rsidRPr="006D3FFD">
        <w:rPr>
          <w:rFonts w:asciiTheme="majorHAnsi" w:hAnsiTheme="majorHAnsi"/>
          <w:sz w:val="16"/>
        </w:rPr>
        <w:t xml:space="preserve"> whether by proxy, the Islamic Revolutionary Guard Corps, or regular Iranian forces," he said. Martin said U.S. officials started noticing more "heated rhetoric" from Tehran in April, when the U.S. declared the Revolutionary Guards a terrorist organization, but it escalated after the Trump administration said it intended to bring Iranian oil exports down to zero by ending waivers that allowed a few countries to keep buying their petroleum products. Officials told Martin that U.S. intelligence began picking up "chatter" about Iranian-backed Shiite Muslim militias in Iraq attacking Americans in the country, where there are still about 5,200 U.S. troops deployed. On Friday, the U.S. Maritime Administration issued a fresh warning to commercial shipping companies, saying: "</w:t>
      </w:r>
      <w:r w:rsidRPr="006D3FFD">
        <w:rPr>
          <w:rStyle w:val="StyleUnderline"/>
          <w:rFonts w:asciiTheme="majorHAnsi" w:hAnsiTheme="majorHAnsi"/>
        </w:rPr>
        <w:t>Reporting indicates heightened Iranian readiness to conduct offensive operations against U.S. forces and interests" in the Persian Gulf, the strategic Strait of Hormuz, and other regional waterways</w:t>
      </w:r>
      <w:r w:rsidRPr="006D3FFD">
        <w:rPr>
          <w:rFonts w:asciiTheme="majorHAnsi" w:hAnsiTheme="majorHAnsi"/>
          <w:sz w:val="16"/>
        </w:rPr>
        <w:t xml:space="preserve">. The advisory said that from the beginning of May, </w:t>
      </w:r>
      <w:r w:rsidRPr="006D3FFD">
        <w:rPr>
          <w:rStyle w:val="StyleUnderline"/>
          <w:rFonts w:asciiTheme="majorHAnsi" w:hAnsiTheme="majorHAnsi"/>
        </w:rPr>
        <w:t>there was "an increased possibility that Iran and/or its regional proxies could take action against U.S. and partner interests, including oil production infrastructure, after recently threatening to close the Strait of Hormuz. Iran or its proxies could respond by targeting commercial vessels, including oil tankers, or U.S. military vessels in the Red Sea, Bab-el-Mandeb Strait, or the Persian Gulf."</w:t>
      </w:r>
      <w:r w:rsidRPr="006D3FFD">
        <w:rPr>
          <w:rFonts w:asciiTheme="majorHAnsi" w:hAnsiTheme="majorHAnsi"/>
          <w:sz w:val="16"/>
        </w:rPr>
        <w:t xml:space="preserve"> Speaking to CBS News chief Washington correspondent Major Garratt for "The Takeout" podcast this week, White House chief of staff Mick Mulvaney noted the presence of U.S. troops, allies and assets in the region and made it clear they would be defended, but he added unequivocally: "We are not going to war with Iran." 190509-N-ME568-1108 A view from aboard the Nimitz-class aircraft carrier USS Abraham Lincoln (CVN 72) as it transits the Suez Canal on May 9, 2019. The Abraham Lincoln Carrier Strike Group (ABECSG) was deployed to the U.S. Central Command area of responsibility in order to defend American forces and interests in the region amid warnings of a possible attack by Iran. US NAVY/MCSN DAN SNOW How we got here</w:t>
      </w:r>
      <w:r w:rsidRPr="006D3FFD">
        <w:rPr>
          <w:rStyle w:val="StyleUnderline"/>
          <w:rFonts w:asciiTheme="majorHAnsi" w:hAnsiTheme="majorHAnsi"/>
        </w:rPr>
        <w:t xml:space="preserve"> The antagonism between Iran and the U.S. has been ratcheting up steadily since President Trump took office.</w:t>
      </w:r>
      <w:r w:rsidRPr="006D3FFD">
        <w:rPr>
          <w:rFonts w:asciiTheme="majorHAnsi" w:hAnsiTheme="majorHAnsi"/>
          <w:sz w:val="16"/>
        </w:rPr>
        <w:t xml:space="preserve"> Even before he became president, Mr. Trump vowed to pull America out of the nuclear deal struck between his predecessor, President Barack Obama, Iran and other world powers. Mr. Trump has always argued that the agreement, which saw Iran freeze its nuclear program in exchange for the lifting of international financial sanctions, was too generous to Tehran. The White House pulled the U.S. out of the agreement in May 2018, much to the consternation of not just Iran, but all of the other parties to the deal; China, France, Germany, Russia, the United Kingdom and the European Union. </w:t>
      </w:r>
      <w:r w:rsidRPr="006D3FFD">
        <w:rPr>
          <w:rStyle w:val="StyleUnderline"/>
          <w:rFonts w:asciiTheme="majorHAnsi" w:hAnsiTheme="majorHAnsi"/>
        </w:rPr>
        <w:t xml:space="preserve">Since then the White House has re-instated the U.S. sanctions that were lifted under the agreement, known as the Joint Comprehensive Plan of Action (JCPOA), and levied new, even harsher punishments against Iran. </w:t>
      </w:r>
      <w:r w:rsidRPr="006D3FFD">
        <w:rPr>
          <w:rFonts w:asciiTheme="majorHAnsi" w:hAnsiTheme="majorHAnsi"/>
          <w:sz w:val="16"/>
        </w:rPr>
        <w:t xml:space="preserve">Pointing at Iran's backing of militant groups in Syria and Iraq, and what the White House has said are continuing efforts to advance its ballistic missile program, </w:t>
      </w:r>
      <w:r w:rsidRPr="006D3FFD">
        <w:rPr>
          <w:rStyle w:val="StyleUnderline"/>
          <w:rFonts w:asciiTheme="majorHAnsi" w:hAnsiTheme="majorHAnsi"/>
        </w:rPr>
        <w:t xml:space="preserve">the U.S. announced the decision last week to try and completely stop Iran earning any money from its energy exports by ending the waiver program noted above. </w:t>
      </w:r>
      <w:r w:rsidRPr="006D3FFD">
        <w:rPr>
          <w:rFonts w:asciiTheme="majorHAnsi" w:hAnsiTheme="majorHAnsi"/>
          <w:sz w:val="16"/>
        </w:rPr>
        <w:t xml:space="preserve">In reaction to the U.S. moves, </w:t>
      </w:r>
      <w:r w:rsidRPr="006D3FFD">
        <w:rPr>
          <w:rStyle w:val="StyleUnderline"/>
          <w:rFonts w:asciiTheme="majorHAnsi" w:hAnsiTheme="majorHAnsi"/>
        </w:rPr>
        <w:t>Iran announced this week its own partial withdrawal from the nuclear pact, saying it will renege on some of the terms.</w:t>
      </w:r>
      <w:r w:rsidRPr="006D3FFD">
        <w:rPr>
          <w:rFonts w:asciiTheme="majorHAnsi" w:hAnsiTheme="majorHAnsi"/>
          <w:sz w:val="16"/>
        </w:rPr>
        <w:t xml:space="preserve"> Crucially, Tehran also warned that if Europe and the other remaining signatories cannot reach agreement within two months on a way to keep the nuclear deal -- or some new agreement -- viable, </w:t>
      </w:r>
      <w:r w:rsidRPr="006D3FFD">
        <w:rPr>
          <w:rStyle w:val="StyleUnderline"/>
          <w:rFonts w:asciiTheme="majorHAnsi" w:hAnsiTheme="majorHAnsi"/>
        </w:rPr>
        <w:t>they will start enriching uranium to higher levels again. That move would put Iran back on a short path toward the ability to build a nuclear weapon</w:t>
      </w:r>
      <w:r w:rsidRPr="006D3FFD">
        <w:rPr>
          <w:rFonts w:asciiTheme="majorHAnsi" w:hAnsiTheme="majorHAnsi"/>
          <w:sz w:val="16"/>
        </w:rPr>
        <w:t xml:space="preserve"> -- a prospect the JCPOA had extended by many years. Both Israel and the U.S. have made it clear that Iran will not be allowed to develop a nuclear weapons capacity. European leaders said Thursday that they still backed the deal with Iran, but they rejected Tehran's threat. "We reject any ultimatums and we will assess Iran's compliance on the basis of Iran's performance regarding its nuclear-related commitments" under a 2015 deal, the EU, Britain, France and Germany said in a joint statement issued Friday. The statement suggested an unwillingness by the European powers to stick their necks too far above the parapet for the sake of salvaging the nuclear deal, given the Trump administration's increasingly tough stance.</w:t>
      </w:r>
    </w:p>
    <w:p w:rsidR="00676988" w:rsidRPr="006D3FFD" w:rsidRDefault="00676988" w:rsidP="00676988">
      <w:pPr>
        <w:pStyle w:val="Heading3"/>
      </w:pPr>
      <w:r>
        <w:t>---xt: link</w:t>
      </w:r>
    </w:p>
    <w:p w:rsidR="00676988" w:rsidRPr="006D3FFD" w:rsidRDefault="00676988" w:rsidP="00676988">
      <w:pPr>
        <w:pStyle w:val="Heading4"/>
      </w:pPr>
      <w:r w:rsidRPr="006D3FFD">
        <w:t>B-52’s deescalate Iran</w:t>
      </w:r>
    </w:p>
    <w:p w:rsidR="00676988" w:rsidRPr="006D3FFD" w:rsidRDefault="00676988" w:rsidP="00676988">
      <w:pPr>
        <w:rPr>
          <w:rFonts w:asciiTheme="majorHAnsi" w:hAnsiTheme="majorHAnsi"/>
        </w:rPr>
      </w:pPr>
      <w:r w:rsidRPr="006D3FFD">
        <w:rPr>
          <w:rStyle w:val="Style13ptBold"/>
          <w:rFonts w:asciiTheme="majorHAnsi" w:hAnsiTheme="majorHAnsi"/>
        </w:rPr>
        <w:t>Everstine 5/7</w:t>
      </w:r>
      <w:r w:rsidRPr="006D3FFD">
        <w:rPr>
          <w:rFonts w:asciiTheme="majorHAnsi" w:hAnsiTheme="majorHAnsi"/>
        </w:rPr>
        <w:t xml:space="preserve"> – Brian Everstine, 5-7-2019, "B-52s to Deploy to CENTCOM Following Iranian Threats," Air Force Magazine, </w:t>
      </w:r>
      <w:hyperlink r:id="rId43" w:history="1">
        <w:r w:rsidRPr="006D3FFD">
          <w:rPr>
            <w:rStyle w:val="Hyperlink"/>
            <w:rFonts w:asciiTheme="majorHAnsi" w:hAnsiTheme="majorHAnsi"/>
          </w:rPr>
          <w:t>http://www.airforcemag.com/Features/Pages/2019/May%202019/B-52s-to-Deploy-to-CENTCOM-Following-Iranian-Threats.aspx //</w:t>
        </w:r>
      </w:hyperlink>
      <w:r w:rsidRPr="006D3FFD">
        <w:rPr>
          <w:rFonts w:asciiTheme="majorHAnsi" w:hAnsiTheme="majorHAnsi"/>
        </w:rPr>
        <w:t xml:space="preserve"> ank</w:t>
      </w:r>
    </w:p>
    <w:p w:rsidR="00676988" w:rsidRPr="006D3FFD" w:rsidRDefault="00676988" w:rsidP="00676988">
      <w:pPr>
        <w:rPr>
          <w:rFonts w:asciiTheme="majorHAnsi" w:hAnsiTheme="majorHAnsi"/>
          <w:sz w:val="16"/>
        </w:rPr>
      </w:pPr>
      <w:r w:rsidRPr="006D3FFD">
        <w:rPr>
          <w:rStyle w:val="StyleUnderline"/>
          <w:rFonts w:asciiTheme="majorHAnsi" w:hAnsiTheme="majorHAnsi"/>
        </w:rPr>
        <w:t xml:space="preserve">Air Force B-52s will deploy to the US Central Command area of operations along with the USS Abraham Lincoln Carrier Strike Group in response to “recent and clear indications” that Iranian forces were preparing to possibly attack US forces, the Pentagon announced Tuesday. </w:t>
      </w:r>
      <w:r w:rsidRPr="006D3FFD">
        <w:rPr>
          <w:rFonts w:asciiTheme="majorHAnsi" w:hAnsiTheme="majorHAnsi"/>
          <w:sz w:val="16"/>
        </w:rPr>
        <w:t xml:space="preserve">Defense officials did not clarify how many B-52s would make up the task force, or which squadron they are from, in a Tuesday statement. The White House on Sunday said the task force and carrier deployment is a message to Iran that any attack on US forces or interests would be “met with unrelenting force.” </w:t>
      </w:r>
      <w:r w:rsidRPr="006D3FFD">
        <w:rPr>
          <w:rStyle w:val="StyleUnderline"/>
          <w:rFonts w:asciiTheme="majorHAnsi" w:hAnsiTheme="majorHAnsi"/>
        </w:rPr>
        <w:t>CENTCOM began developing a request for forces after receiving indications that Iran could attack, and it is continuing to track a “number of credible threat streams” coming from Iran</w:t>
      </w:r>
      <w:r w:rsidRPr="006D3FFD">
        <w:rPr>
          <w:rFonts w:asciiTheme="majorHAnsi" w:hAnsiTheme="majorHAnsi"/>
          <w:sz w:val="16"/>
        </w:rPr>
        <w:t xml:space="preserve">. The Pentagon would not elaborate on the threats or how they were obtained. CENTCOM confirmed the Stratofortresses will deploy to the region in response to the threats, but declined to provide a more specific timeline. </w:t>
      </w:r>
      <w:r w:rsidRPr="006D3FFD">
        <w:rPr>
          <w:rStyle w:val="StyleUnderline"/>
          <w:rFonts w:asciiTheme="majorHAnsi" w:hAnsiTheme="majorHAnsi"/>
        </w:rPr>
        <w:t>“The Bomber Task Force will be tasked to protect US forces and interests in the region and to deter any aggression,”</w:t>
      </w:r>
      <w:r w:rsidRPr="006D3FFD">
        <w:rPr>
          <w:rFonts w:asciiTheme="majorHAnsi" w:hAnsiTheme="majorHAnsi"/>
          <w:sz w:val="16"/>
        </w:rPr>
        <w:t xml:space="preserve"> according to the statement. The Abraham Lincoln was already scheduled to head to CENTCOM, and that plan was expedited by Acting Defense Secretary Patrick Shanahan in response to the command’s request. </w:t>
      </w:r>
      <w:r w:rsidRPr="006D3FFD">
        <w:rPr>
          <w:rStyle w:val="StyleUnderline"/>
          <w:rFonts w:asciiTheme="majorHAnsi" w:hAnsiTheme="majorHAnsi"/>
        </w:rPr>
        <w:t>The Air Force has had a constant presence of</w:t>
      </w:r>
      <w:r w:rsidRPr="006D3FFD">
        <w:rPr>
          <w:rFonts w:asciiTheme="majorHAnsi" w:hAnsiTheme="majorHAnsi"/>
          <w:sz w:val="16"/>
        </w:rPr>
        <w:t xml:space="preserve"> bombers, either </w:t>
      </w:r>
      <w:r w:rsidRPr="006D3FFD">
        <w:rPr>
          <w:rStyle w:val="StyleUnderline"/>
          <w:rFonts w:asciiTheme="majorHAnsi" w:hAnsiTheme="majorHAnsi"/>
        </w:rPr>
        <w:t>B-52s</w:t>
      </w:r>
      <w:r w:rsidRPr="006D3FFD">
        <w:rPr>
          <w:rFonts w:asciiTheme="majorHAnsi" w:hAnsiTheme="majorHAnsi"/>
          <w:sz w:val="16"/>
        </w:rPr>
        <w:t xml:space="preserve"> or B-1s, </w:t>
      </w:r>
      <w:r w:rsidRPr="006D3FFD">
        <w:rPr>
          <w:rStyle w:val="StyleUnderline"/>
          <w:rFonts w:asciiTheme="majorHAnsi" w:hAnsiTheme="majorHAnsi"/>
        </w:rPr>
        <w:t xml:space="preserve">deployed to Al Udeid </w:t>
      </w:r>
      <w:r w:rsidRPr="006D3FFD">
        <w:rPr>
          <w:rFonts w:asciiTheme="majorHAnsi" w:hAnsiTheme="majorHAnsi"/>
          <w:sz w:val="16"/>
        </w:rPr>
        <w:t xml:space="preserve">AB, </w:t>
      </w:r>
      <w:r w:rsidRPr="006D3FFD">
        <w:rPr>
          <w:rStyle w:val="StyleUnderline"/>
          <w:rFonts w:asciiTheme="majorHAnsi" w:hAnsiTheme="majorHAnsi"/>
        </w:rPr>
        <w:t>Qatar, for ongoing combat operations for nearly two decades.</w:t>
      </w:r>
      <w:r w:rsidRPr="006D3FFD">
        <w:rPr>
          <w:rFonts w:asciiTheme="majorHAnsi" w:hAnsiTheme="majorHAnsi"/>
          <w:sz w:val="16"/>
        </w:rPr>
        <w:t xml:space="preserve"> That ended in March, however, after B-1s returned home to Dyess AFB, Texas, following a combat deployment. Air Force Global Strike Command had said the bombers were “overextended” during the deployment. B-52s recently returned to Barksdale AFB, La., from a Bomber Task Force deployment to Europe. Stratofortresses from Minot AFB, N.D., are also deployed to Andersen AFB, Guam, for the Pacific continuous bomber presence.</w:t>
      </w:r>
    </w:p>
    <w:p w:rsidR="00676988" w:rsidRPr="006D3FFD" w:rsidRDefault="00676988" w:rsidP="00676988">
      <w:pPr>
        <w:pStyle w:val="Heading4"/>
      </w:pPr>
      <w:r w:rsidRPr="006D3FFD">
        <w:t>Look at this beauty, we need somewhere to land it</w:t>
      </w:r>
    </w:p>
    <w:p w:rsidR="00676988" w:rsidRPr="006D3FFD" w:rsidRDefault="00676988" w:rsidP="00676988">
      <w:pPr>
        <w:rPr>
          <w:rFonts w:asciiTheme="majorHAnsi" w:eastAsia="Times New Roman" w:hAnsiTheme="majorHAnsi"/>
          <w:sz w:val="24"/>
        </w:rPr>
      </w:pPr>
      <w:hyperlink r:id="rId44" w:history="1">
        <w:r w:rsidRPr="006D3FFD">
          <w:rPr>
            <w:rStyle w:val="Hyperlink"/>
            <w:rFonts w:asciiTheme="majorHAnsi" w:eastAsia="Times New Roman" w:hAnsiTheme="majorHAnsi"/>
          </w:rPr>
          <w:t>https://commons.wikimedia.org/wiki/File:B-52_Stratofortress_assigned_to_the_307th_Bomb_Wing_(cropped).jpg</w:t>
        </w:r>
      </w:hyperlink>
      <w:r w:rsidRPr="006D3FFD">
        <w:rPr>
          <w:rFonts w:asciiTheme="majorHAnsi" w:eastAsia="Times New Roman" w:hAnsiTheme="majorHAnsi"/>
        </w:rPr>
        <w:t xml:space="preserve"> // ank</w:t>
      </w:r>
    </w:p>
    <w:p w:rsidR="00676988" w:rsidRPr="006D3FFD" w:rsidRDefault="00676988" w:rsidP="00676988">
      <w:pPr>
        <w:rPr>
          <w:rFonts w:asciiTheme="majorHAnsi" w:hAnsiTheme="majorHAnsi"/>
        </w:rPr>
      </w:pPr>
      <w:r w:rsidRPr="006D3FFD">
        <w:rPr>
          <w:rFonts w:asciiTheme="majorHAnsi" w:hAnsiTheme="majorHAnsi"/>
          <w:noProof/>
        </w:rPr>
        <w:drawing>
          <wp:inline distT="0" distB="0" distL="0" distR="0" wp14:anchorId="4CB1E837" wp14:editId="602667C3">
            <wp:extent cx="7909560" cy="5283835"/>
            <wp:effectExtent l="0" t="0" r="0" b="0"/>
            <wp:docPr id="3" name="Picture 3" descr="/Users/aylakaufman/Desktop/Screen Shot 2019-07-05 at 3.57.0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aylakaufman/Desktop/Screen Shot 2019-07-05 at 3.57.00 PM.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909560" cy="5283835"/>
                    </a:xfrm>
                    <a:prstGeom prst="rect">
                      <a:avLst/>
                    </a:prstGeom>
                    <a:noFill/>
                    <a:ln>
                      <a:noFill/>
                    </a:ln>
                  </pic:spPr>
                </pic:pic>
              </a:graphicData>
            </a:graphic>
          </wp:inline>
        </w:drawing>
      </w:r>
    </w:p>
    <w:p w:rsidR="00676988" w:rsidRDefault="00676988" w:rsidP="00676988">
      <w:pPr>
        <w:pStyle w:val="Heading3"/>
      </w:pPr>
      <w:r>
        <w:t>2nc – ! – isis</w:t>
      </w:r>
    </w:p>
    <w:p w:rsidR="00676988" w:rsidRPr="00B25A8F" w:rsidRDefault="00676988" w:rsidP="00676988">
      <w:pPr>
        <w:pStyle w:val="AnalyticsGBN"/>
        <w:rPr>
          <w:rFonts w:asciiTheme="majorHAnsi" w:hAnsiTheme="majorHAnsi"/>
          <w:b w:val="0"/>
          <w:bCs/>
        </w:rPr>
      </w:pPr>
      <w:r w:rsidRPr="00B25A8F">
        <w:rPr>
          <w:rStyle w:val="Style13ptBold"/>
          <w:rFonts w:asciiTheme="majorHAnsi" w:hAnsiTheme="majorHAnsi"/>
          <w:b/>
          <w:bCs w:val="0"/>
        </w:rPr>
        <w:t xml:space="preserve">Karlin and Dalton says Al Udeid is key to counter ISIS attacks </w:t>
      </w:r>
    </w:p>
    <w:p w:rsidR="00676988" w:rsidRPr="00344AF5" w:rsidRDefault="00676988" w:rsidP="00676988">
      <w:pPr>
        <w:pStyle w:val="Heading4"/>
      </w:pPr>
      <w:r w:rsidRPr="00344AF5">
        <w:t>ISIS poses a threat to global oil reserves – that would shred the economy</w:t>
      </w:r>
    </w:p>
    <w:p w:rsidR="00676988" w:rsidRPr="00344AF5" w:rsidRDefault="00676988" w:rsidP="00676988">
      <w:r w:rsidRPr="00344AF5">
        <w:t xml:space="preserve">Andrew </w:t>
      </w:r>
      <w:r w:rsidRPr="00344AF5">
        <w:rPr>
          <w:rStyle w:val="Style13ptBold"/>
        </w:rPr>
        <w:t>Critchlow 15</w:t>
      </w:r>
      <w:r w:rsidRPr="00344AF5">
        <w:t>, educated at Barnard Castle School followed by the University of Bradford where he read Peace Studies, followed by Durham University where he read for a Masters in Middle East politics, “ISIS is making the biggest threat to oil prices even worse”, http://www.businessinsider.com/isis-is-making-the-biggest-threat-to-oil-prices-even-worse-2015-5</w:t>
      </w:r>
    </w:p>
    <w:p w:rsidR="00676988" w:rsidRPr="00726428" w:rsidRDefault="00676988" w:rsidP="00676988">
      <w:pPr>
        <w:rPr>
          <w:sz w:val="16"/>
        </w:rPr>
      </w:pPr>
      <w:r w:rsidRPr="00344AF5">
        <w:rPr>
          <w:sz w:val="16"/>
        </w:rPr>
        <w:t xml:space="preserve">The </w:t>
      </w:r>
      <w:r w:rsidRPr="00344AF5">
        <w:rPr>
          <w:rStyle w:val="StyleUnderline"/>
          <w:highlight w:val="green"/>
        </w:rPr>
        <w:t>problem for the US</w:t>
      </w:r>
      <w:r w:rsidRPr="00344AF5">
        <w:rPr>
          <w:sz w:val="16"/>
        </w:rPr>
        <w:t xml:space="preserve"> and the rest of the industrialised world is that </w:t>
      </w:r>
      <w:r w:rsidRPr="00344AF5">
        <w:rPr>
          <w:rStyle w:val="StyleUnderline"/>
          <w:highlight w:val="green"/>
        </w:rPr>
        <w:t>the Middle East controls 60pc of proven oil reserves and with it the keys to the global economy</w:t>
      </w:r>
      <w:r w:rsidRPr="00344AF5">
        <w:rPr>
          <w:sz w:val="16"/>
        </w:rPr>
        <w:t xml:space="preserve">. </w:t>
      </w:r>
      <w:r w:rsidRPr="00344AF5">
        <w:rPr>
          <w:rStyle w:val="Emphasis"/>
          <w:highlight w:val="green"/>
        </w:rPr>
        <w:t>Should Isil capture a major oil field in Iraq, or overwhelming the government, the consequences for energy markets and the financial system would be potentially catastrophic</w:t>
      </w:r>
      <w:r w:rsidRPr="00344AF5">
        <w:rPr>
          <w:sz w:val="16"/>
        </w:rPr>
        <w:t xml:space="preserve">. Many of the countries most threatened by </w:t>
      </w:r>
      <w:r w:rsidRPr="00344AF5">
        <w:rPr>
          <w:rStyle w:val="StyleUnderline"/>
          <w:highlight w:val="green"/>
        </w:rPr>
        <w:t>the</w:t>
      </w:r>
      <w:r w:rsidRPr="00344AF5">
        <w:rPr>
          <w:sz w:val="16"/>
        </w:rPr>
        <w:t xml:space="preserve"> onslaught of the extremist </w:t>
      </w:r>
      <w:r w:rsidRPr="00344AF5">
        <w:rPr>
          <w:rStyle w:val="StyleUnderline"/>
          <w:highlight w:val="green"/>
        </w:rPr>
        <w:t>group</w:t>
      </w:r>
      <w:r w:rsidRPr="00344AF5">
        <w:rPr>
          <w:sz w:val="16"/>
        </w:rPr>
        <w:t xml:space="preserve">, which has grown out of the chaos of Syria but was initially dismissed as </w:t>
      </w:r>
      <w:r w:rsidRPr="00344AF5">
        <w:rPr>
          <w:rStyle w:val="Emphasis"/>
          <w:highlight w:val="green"/>
        </w:rPr>
        <w:t>a wider threat to regional stability</w:t>
      </w:r>
      <w:r w:rsidRPr="00344AF5">
        <w:rPr>
          <w:sz w:val="16"/>
        </w:rPr>
        <w:t xml:space="preserve">, will gather at the end of this week in Vienna for the meetings of the Organisation of the Petroleum Exporting Countries (Opec) . Iraq, Saudi Arabia, the Gulf states and Iraq - which together account for two thirds of the cartel's production - are all now affected by the inexorable march of the Isil jihadists but appear powerless to prevent it due to the widening sectarian schism between the Sunni and Shia Muslims across the region in the wake of the Arab spring uprisings five years ago. Oil ministers gathering to decide on production levels at Opec's secretariat building in Vienna will normally stay clear of wider geopolitical issues during their deliberations in the Austrian capital. However, the threat posed by Isil and its brutal brand of Islamist extremism is likely to force politics onto the agenda. It certainly can no longer be ignored. According to Daniel Yergin, the energy expert and vice-chairman of IHS, the business information provider, the </w:t>
      </w:r>
      <w:r w:rsidRPr="00344AF5">
        <w:rPr>
          <w:rStyle w:val="Emphasis"/>
          <w:highlight w:val="green"/>
        </w:rPr>
        <w:t>biggest threat to oil prices is the political chaos that threatens to engulf the Middle East</w:t>
      </w:r>
      <w:r w:rsidRPr="00344AF5">
        <w:rPr>
          <w:sz w:val="16"/>
        </w:rPr>
        <w:t xml:space="preserve">, combined with the West's reluctance to intervene. Speaking to The Sunday Telegraph, Mr Yergin argued that the </w:t>
      </w:r>
      <w:r w:rsidRPr="00344AF5">
        <w:rPr>
          <w:rStyle w:val="StyleUnderline"/>
          <w:highlight w:val="green"/>
        </w:rPr>
        <w:t>price</w:t>
      </w:r>
      <w:r w:rsidRPr="00344AF5">
        <w:rPr>
          <w:sz w:val="16"/>
        </w:rPr>
        <w:t xml:space="preserve"> of a barrel of oil </w:t>
      </w:r>
      <w:r w:rsidRPr="00344AF5">
        <w:rPr>
          <w:rStyle w:val="Emphasis"/>
          <w:highlight w:val="green"/>
        </w:rPr>
        <w:t>could skyrocket</w:t>
      </w:r>
      <w:r w:rsidRPr="00344AF5">
        <w:rPr>
          <w:sz w:val="16"/>
        </w:rPr>
        <w:t xml:space="preserve"> to levels above $100 per barrel if Isil is allowed to press deeper into Iraq, the second-largest producer in the cartel after Saudi Arabia.</w:t>
      </w:r>
    </w:p>
    <w:p w:rsidR="00676988" w:rsidRPr="00344AF5" w:rsidRDefault="00676988" w:rsidP="00676988">
      <w:pPr>
        <w:pStyle w:val="Heading4"/>
      </w:pPr>
      <w:r w:rsidRPr="00344AF5">
        <w:t>Supply shocks in oil ensure escalatory conflict between great powers</w:t>
      </w:r>
    </w:p>
    <w:p w:rsidR="00676988" w:rsidRPr="00344AF5" w:rsidRDefault="00676988" w:rsidP="00676988">
      <w:r w:rsidRPr="00344AF5">
        <w:t xml:space="preserve">Dr Mamdouh G </w:t>
      </w:r>
      <w:r w:rsidRPr="00344AF5">
        <w:rPr>
          <w:rStyle w:val="Style13ptBold"/>
        </w:rPr>
        <w:t>Salameh 14</w:t>
      </w:r>
      <w:r w:rsidRPr="00344AF5">
        <w:t>, Director International Oil Economist World Bank Consultant UNIDO Technical Expert, “Oil Wars”, https://papers.ssrn.com/sol3/papers.cfm?abstract_id=2430960.</w:t>
      </w:r>
    </w:p>
    <w:p w:rsidR="00676988" w:rsidRPr="00726428" w:rsidRDefault="00676988" w:rsidP="00676988">
      <w:pPr>
        <w:rPr>
          <w:sz w:val="16"/>
        </w:rPr>
      </w:pPr>
      <w:r w:rsidRPr="00344AF5">
        <w:rPr>
          <w:sz w:val="16"/>
        </w:rPr>
        <w:t xml:space="preserve">The 20th century was truly the century of oil whilst the </w:t>
      </w:r>
      <w:r w:rsidRPr="00344AF5">
        <w:rPr>
          <w:rStyle w:val="Emphasis"/>
          <w:highlight w:val="green"/>
        </w:rPr>
        <w:t>21st century would be the century of</w:t>
      </w:r>
      <w:r w:rsidRPr="00344AF5">
        <w:rPr>
          <w:sz w:val="16"/>
        </w:rPr>
        <w:t xml:space="preserve"> peak oil and the resulting </w:t>
      </w:r>
      <w:r w:rsidRPr="00344AF5">
        <w:rPr>
          <w:rStyle w:val="Emphasis"/>
          <w:highlight w:val="green"/>
        </w:rPr>
        <w:t>oil wars</w:t>
      </w:r>
      <w:r w:rsidRPr="00344AF5">
        <w:rPr>
          <w:sz w:val="16"/>
        </w:rPr>
        <w:t xml:space="preserve">. </w:t>
      </w:r>
      <w:r w:rsidRPr="00344AF5">
        <w:rPr>
          <w:rStyle w:val="StyleUnderline"/>
          <w:highlight w:val="green"/>
        </w:rPr>
        <w:t>No other commodity has been so intimately intertwined with national strategies</w:t>
      </w:r>
      <w:r w:rsidRPr="00344AF5">
        <w:rPr>
          <w:sz w:val="16"/>
        </w:rPr>
        <w:t xml:space="preserve"> and global politics and power as oil. The close connection between oil and conflict derives from three essential features of oil: (1) </w:t>
      </w:r>
      <w:r w:rsidRPr="00344AF5">
        <w:rPr>
          <w:rStyle w:val="Emphasis"/>
          <w:highlight w:val="green"/>
        </w:rPr>
        <w:t>its vital importance to the economy and military power</w:t>
      </w:r>
      <w:r w:rsidRPr="00344AF5">
        <w:rPr>
          <w:sz w:val="16"/>
        </w:rPr>
        <w:t xml:space="preserve"> of nations; (2) its </w:t>
      </w:r>
      <w:r w:rsidRPr="00344AF5">
        <w:rPr>
          <w:rStyle w:val="Emphasis"/>
          <w:highlight w:val="green"/>
        </w:rPr>
        <w:t>irregular geographic distribution</w:t>
      </w:r>
      <w:r w:rsidRPr="00344AF5">
        <w:rPr>
          <w:sz w:val="16"/>
        </w:rPr>
        <w:t xml:space="preserve">; and (3) peak oil. Conventional oil production peaked in 2006. As a result, the world could face an energy gap probably during the first two decades of the 21st century. This gap will have to be filled with unconventional and renewable energy sources. However, it is very doubtful as to whether these resources could bridge the energy gap in time as to be able to create a sustainable future energy supply. There is no doubt that </w:t>
      </w:r>
      <w:r w:rsidRPr="00344AF5">
        <w:rPr>
          <w:rStyle w:val="Emphasis"/>
          <w:highlight w:val="green"/>
        </w:rPr>
        <w:t>oil is a leading cause of war</w:t>
      </w:r>
      <w:r w:rsidRPr="00344AF5">
        <w:rPr>
          <w:sz w:val="16"/>
        </w:rPr>
        <w:t xml:space="preserve">. Oil fuels international conflict through four distinct mechanisms: (1) </w:t>
      </w:r>
      <w:r w:rsidRPr="00344AF5">
        <w:rPr>
          <w:rStyle w:val="Emphasis"/>
          <w:highlight w:val="green"/>
        </w:rPr>
        <w:t>resource wars, in which states try to acquire oil reserves</w:t>
      </w:r>
      <w:r w:rsidRPr="00344AF5">
        <w:rPr>
          <w:sz w:val="16"/>
        </w:rPr>
        <w:t xml:space="preserve"> by force; (2) the </w:t>
      </w:r>
      <w:r w:rsidRPr="00344AF5">
        <w:rPr>
          <w:rStyle w:val="Emphasis"/>
          <w:highlight w:val="green"/>
        </w:rPr>
        <w:t>externalization of civil wars in oil-producing nations</w:t>
      </w:r>
      <w:r w:rsidRPr="00344AF5">
        <w:rPr>
          <w:sz w:val="16"/>
        </w:rPr>
        <w:t xml:space="preserve"> (Libya as an example); (3) </w:t>
      </w:r>
      <w:r w:rsidRPr="00344AF5">
        <w:rPr>
          <w:rStyle w:val="Emphasis"/>
          <w:highlight w:val="green"/>
        </w:rPr>
        <w:t>conflicts triggered by the prospect of oil-market domination</w:t>
      </w:r>
      <w:r w:rsidRPr="00344AF5">
        <w:rPr>
          <w:sz w:val="16"/>
        </w:rPr>
        <w:t xml:space="preserve"> such as the United States' war with Iraq over Kuwait in 1991; (4) </w:t>
      </w:r>
      <w:r w:rsidRPr="00344AF5">
        <w:rPr>
          <w:rStyle w:val="Emphasis"/>
          <w:highlight w:val="green"/>
        </w:rPr>
        <w:t>clashes over control of oil transit routes</w:t>
      </w:r>
      <w:r w:rsidRPr="00344AF5">
        <w:rPr>
          <w:sz w:val="16"/>
        </w:rPr>
        <w:t xml:space="preserve"> such as shipping lanes and pipelines (closure of the Strait of Hormuz for example). Between1941 and 2014, at least ten wars have been fought over oil, prominent among them the 21st century’s first oil war, the invasion of Iraq in 2003. At present, there are at least </w:t>
      </w:r>
      <w:r w:rsidRPr="00344AF5">
        <w:rPr>
          <w:rStyle w:val="Emphasis"/>
          <w:highlight w:val="green"/>
        </w:rPr>
        <w:t>five major conflicts</w:t>
      </w:r>
      <w:r w:rsidRPr="00344AF5">
        <w:rPr>
          <w:sz w:val="16"/>
        </w:rPr>
        <w:t xml:space="preserve"> that could potentially </w:t>
      </w:r>
      <w:r w:rsidRPr="00344AF5">
        <w:rPr>
          <w:rStyle w:val="StyleUnderline"/>
          <w:highlight w:val="green"/>
        </w:rPr>
        <w:t>flare up over oil and gas resources</w:t>
      </w:r>
      <w:r w:rsidRPr="00344AF5">
        <w:rPr>
          <w:sz w:val="16"/>
        </w:rPr>
        <w:t xml:space="preserve"> in the next three decades of the twenty-first century. The most dangerous among them are </w:t>
      </w:r>
      <w:r w:rsidRPr="00344AF5">
        <w:rPr>
          <w:rStyle w:val="StyleUnderline"/>
          <w:highlight w:val="green"/>
        </w:rPr>
        <w:t>a war over Iran’s nuclear programme and a conflict between China and the U</w:t>
      </w:r>
      <w:r w:rsidRPr="00344AF5">
        <w:rPr>
          <w:sz w:val="16"/>
        </w:rPr>
        <w:t xml:space="preserve">nited </w:t>
      </w:r>
      <w:r w:rsidRPr="00344AF5">
        <w:rPr>
          <w:rStyle w:val="StyleUnderline"/>
          <w:highlight w:val="green"/>
        </w:rPr>
        <w:t>S</w:t>
      </w:r>
      <w:r w:rsidRPr="00344AF5">
        <w:rPr>
          <w:sz w:val="16"/>
        </w:rPr>
        <w:t xml:space="preserve">tates </w:t>
      </w:r>
      <w:r w:rsidRPr="00344AF5">
        <w:rPr>
          <w:rStyle w:val="Emphasis"/>
          <w:highlight w:val="green"/>
        </w:rPr>
        <w:t>that has the potential to escalate to war over dwindling oil resources</w:t>
      </w:r>
      <w:r w:rsidRPr="00344AF5">
        <w:rPr>
          <w:sz w:val="16"/>
        </w:rPr>
        <w:t xml:space="preserve"> or over Taiwan or over the disputed Islands in the South China Sea claimed by both China and Japan with the US coming to the defence of Japan. As in the 20th century, oil will continue in the 21st century to fuel the global struggles for political and economic primacy. Much blood will continue to be spilled in its name. The fierce and sometimes violent quest for oil and for the riches and power it represents will surely continue as long as oil holds a central place in the global economy.</w:t>
      </w:r>
    </w:p>
    <w:p w:rsidR="00676988" w:rsidRDefault="00676988" w:rsidP="00676988">
      <w:pPr>
        <w:pStyle w:val="Heading3"/>
      </w:pPr>
      <w:r>
        <w:t xml:space="preserve">2nc – ! – me instability </w:t>
      </w:r>
    </w:p>
    <w:p w:rsidR="00676988" w:rsidRPr="00B25A8F" w:rsidRDefault="00676988" w:rsidP="00676988">
      <w:pPr>
        <w:pStyle w:val="Heading4"/>
        <w:rPr>
          <w:rStyle w:val="Style13ptBold"/>
          <w:b/>
          <w:bCs w:val="0"/>
        </w:rPr>
      </w:pPr>
      <w:bookmarkStart w:id="1" w:name="_Hlk533951617"/>
      <w:r w:rsidRPr="00B25A8F">
        <w:rPr>
          <w:rStyle w:val="Style13ptBold"/>
          <w:b/>
        </w:rPr>
        <w:t>Middle East instability esc</w:t>
      </w:r>
      <w:r>
        <w:rPr>
          <w:rStyle w:val="Style13ptBold"/>
          <w:b/>
        </w:rPr>
        <w:t>alates --- draws in rising powers</w:t>
      </w:r>
    </w:p>
    <w:p w:rsidR="00676988" w:rsidRPr="000D25E8" w:rsidRDefault="00676988" w:rsidP="00676988">
      <w:r w:rsidRPr="00291308">
        <w:rPr>
          <w:rStyle w:val="Style13ptBold"/>
        </w:rPr>
        <w:t>Mead 14</w:t>
      </w:r>
      <w:r>
        <w:t xml:space="preserve"> — Walter Russell Mead, Professor of Foreign Affairs and Humanities at Bard College; Editor-at-Large of The American Interest Magazine, 7-7-2014, Date Accessed: 8-10-2018, "Have We Gone from a Post-War to a Pre-War World?" HuffPost, </w:t>
      </w:r>
      <w:hyperlink r:id="rId46" w:history="1">
        <w:r w:rsidRPr="0082553D">
          <w:rPr>
            <w:rStyle w:val="Hyperlink"/>
          </w:rPr>
          <w:t>https://www.huffingtonpost.com/walter-russell-mead/new-global-war_b_5562664.html</w:t>
        </w:r>
      </w:hyperlink>
    </w:p>
    <w:p w:rsidR="00676988" w:rsidRPr="00C82483" w:rsidRDefault="00676988" w:rsidP="00676988">
      <w:pPr>
        <w:rPr>
          <w:highlight w:val="cyan"/>
          <w:u w:val="single"/>
        </w:rPr>
      </w:pPr>
      <w:r w:rsidRPr="00642C18">
        <w:rPr>
          <w:sz w:val="16"/>
        </w:rPr>
        <w:t xml:space="preserve">In 1914, Germany was the rising power, the U.K. the weary hegemon and the Balkans was the powder keg. In 2014, China is rising, the United States is staggering under the burden of world leadership and </w:t>
      </w:r>
      <w:r w:rsidRPr="001F7DC8">
        <w:rPr>
          <w:rStyle w:val="StyleUnderline"/>
        </w:rPr>
        <w:t xml:space="preserve">the Middle East is </w:t>
      </w:r>
      <w:r w:rsidRPr="001F7DC8">
        <w:rPr>
          <w:rStyle w:val="Emphasis"/>
        </w:rPr>
        <w:t>the powder keg</w:t>
      </w:r>
      <w:r w:rsidRPr="001F7DC8">
        <w:rPr>
          <w:rStyle w:val="StyleUnderline"/>
        </w:rPr>
        <w:t xml:space="preserve">. </w:t>
      </w:r>
      <w:r w:rsidRPr="00642C18">
        <w:rPr>
          <w:sz w:val="16"/>
        </w:rPr>
        <w:t xml:space="preserve">Only a few years ago, most western observers believed that the age of geopolitical rivalry and great power war was over. Today, with Russian forces in Ukraine, religious wars exploding across </w:t>
      </w:r>
      <w:r w:rsidRPr="00C66AB5">
        <w:rPr>
          <w:rStyle w:val="StyleUnderline"/>
        </w:rPr>
        <w:t xml:space="preserve">the </w:t>
      </w:r>
      <w:r w:rsidRPr="007614D0">
        <w:rPr>
          <w:rStyle w:val="Emphasis"/>
          <w:highlight w:val="cyan"/>
        </w:rPr>
        <w:t>Middle East</w:t>
      </w:r>
      <w:r w:rsidRPr="00642C18">
        <w:rPr>
          <w:sz w:val="16"/>
        </w:rPr>
        <w:t xml:space="preserve">, and territorial disputes leading to one crisis after another in the East and South China seas, the outlook is darker. Serious people now ask whether we have moved from a post-war into a pre-war world. </w:t>
      </w:r>
      <w:r w:rsidRPr="007614D0">
        <w:rPr>
          <w:rStyle w:val="StyleUnderline"/>
          <w:highlight w:val="cyan"/>
        </w:rPr>
        <w:t>Could</w:t>
      </w:r>
      <w:r w:rsidRPr="00795E8A">
        <w:rPr>
          <w:rStyle w:val="StyleUnderline"/>
        </w:rPr>
        <w:t xml:space="preserve"> some </w:t>
      </w:r>
      <w:r w:rsidRPr="00795E8A">
        <w:rPr>
          <w:rStyle w:val="Emphasis"/>
        </w:rPr>
        <w:t>incident</w:t>
      </w:r>
      <w:r w:rsidRPr="00642C18">
        <w:rPr>
          <w:sz w:val="16"/>
        </w:rPr>
        <w:t xml:space="preserve"> somewhere in the world </w:t>
      </w:r>
      <w:r w:rsidRPr="007614D0">
        <w:rPr>
          <w:rStyle w:val="Emphasis"/>
          <w:highlight w:val="cyan"/>
        </w:rPr>
        <w:t xml:space="preserve">spark </w:t>
      </w:r>
      <w:r w:rsidRPr="00C66AB5">
        <w:rPr>
          <w:rStyle w:val="Emphasis"/>
        </w:rPr>
        <w:t xml:space="preserve">another </w:t>
      </w:r>
      <w:r w:rsidRPr="007614D0">
        <w:rPr>
          <w:rStyle w:val="Emphasis"/>
          <w:highlight w:val="cyan"/>
        </w:rPr>
        <w:t>global war</w:t>
      </w:r>
      <w:r w:rsidRPr="00642C18">
        <w:rPr>
          <w:sz w:val="16"/>
        </w:rPr>
        <w:t xml:space="preserve">? MIDDLE EAST POWDER KEG Let’s start with the powder keg. </w:t>
      </w:r>
      <w:r w:rsidRPr="00C66AB5">
        <w:rPr>
          <w:rStyle w:val="StyleUnderline"/>
        </w:rPr>
        <w:t xml:space="preserve">The </w:t>
      </w:r>
      <w:r w:rsidRPr="007614D0">
        <w:rPr>
          <w:rStyle w:val="Emphasis"/>
          <w:highlight w:val="cyan"/>
        </w:rPr>
        <w:t>immediate cause</w:t>
      </w:r>
      <w:r w:rsidRPr="007614D0">
        <w:rPr>
          <w:rStyle w:val="StyleUnderline"/>
          <w:highlight w:val="cyan"/>
        </w:rPr>
        <w:t xml:space="preserve"> of</w:t>
      </w:r>
      <w:r w:rsidRPr="00642C18">
        <w:rPr>
          <w:sz w:val="16"/>
        </w:rPr>
        <w:t xml:space="preserve"> the fighting in </w:t>
      </w:r>
      <w:r w:rsidRPr="007614D0">
        <w:rPr>
          <w:rStyle w:val="StyleUnderline"/>
          <w:highlight w:val="cyan"/>
        </w:rPr>
        <w:t>World War I was</w:t>
      </w:r>
      <w:r w:rsidRPr="00642C18">
        <w:rPr>
          <w:sz w:val="16"/>
        </w:rPr>
        <w:t xml:space="preserve"> the set of </w:t>
      </w:r>
      <w:r w:rsidRPr="007614D0">
        <w:rPr>
          <w:rStyle w:val="Emphasis"/>
          <w:highlight w:val="cyan"/>
        </w:rPr>
        <w:t>ethnic and religious</w:t>
      </w:r>
      <w:r w:rsidRPr="007614D0">
        <w:rPr>
          <w:rStyle w:val="StyleUnderline"/>
          <w:highlight w:val="cyan"/>
        </w:rPr>
        <w:t xml:space="preserve"> conflicts in </w:t>
      </w:r>
      <w:r w:rsidRPr="007614D0">
        <w:rPr>
          <w:rStyle w:val="Emphasis"/>
          <w:highlight w:val="cyan"/>
        </w:rPr>
        <w:t>the Balkans</w:t>
      </w:r>
      <w:r w:rsidRPr="00795E8A">
        <w:rPr>
          <w:rStyle w:val="StyleUnderline"/>
        </w:rPr>
        <w:t>.</w:t>
      </w:r>
      <w:r w:rsidRPr="00642C18">
        <w:rPr>
          <w:sz w:val="16"/>
        </w:rPr>
        <w:t xml:space="preserve"> In the second half of the 19th century, economic development and modernization led to heightened competition among the region’s peoples. The drive for self-determination set Croats, Serbs, Magyars, Kosovars, Bosniaks, Macedonians, Bulgarians, Greeks and others at one another’s throats. The death toll mounted, and the hatred grew as massacres and ethnic cleansing spread — and the ability of the outside powers to control the region’s dynamics shrank as the imperial powers were themselves undermined by rising social and nationalist tensions. </w:t>
      </w:r>
      <w:r w:rsidRPr="007614D0">
        <w:rPr>
          <w:rStyle w:val="StyleUnderline"/>
          <w:highlight w:val="cyan"/>
        </w:rPr>
        <w:t xml:space="preserve">The </w:t>
      </w:r>
      <w:r w:rsidRPr="007614D0">
        <w:rPr>
          <w:rStyle w:val="Emphasis"/>
          <w:highlight w:val="cyan"/>
        </w:rPr>
        <w:t>Middle East</w:t>
      </w:r>
      <w:r w:rsidRPr="00642C18">
        <w:rPr>
          <w:sz w:val="16"/>
        </w:rPr>
        <w:t xml:space="preserve"> today </w:t>
      </w:r>
      <w:r w:rsidRPr="007614D0">
        <w:rPr>
          <w:rStyle w:val="StyleUnderline"/>
          <w:highlight w:val="cyan"/>
        </w:rPr>
        <w:t xml:space="preserve">bears </w:t>
      </w:r>
      <w:r w:rsidRPr="00C66AB5">
        <w:rPr>
          <w:rStyle w:val="StyleUnderline"/>
        </w:rPr>
        <w:t xml:space="preserve">an </w:t>
      </w:r>
      <w:r w:rsidRPr="007614D0">
        <w:rPr>
          <w:rStyle w:val="Emphasis"/>
          <w:highlight w:val="cyan"/>
        </w:rPr>
        <w:t>ominous resemblance</w:t>
      </w:r>
      <w:r w:rsidRPr="00795E8A">
        <w:rPr>
          <w:rStyle w:val="StyleUnderline"/>
        </w:rPr>
        <w:t xml:space="preserve"> to the Balkans of that period.</w:t>
      </w:r>
      <w:r w:rsidRPr="00642C18">
        <w:rPr>
          <w:sz w:val="16"/>
        </w:rPr>
        <w:t xml:space="preserve"> The </w:t>
      </w:r>
      <w:r w:rsidRPr="00795E8A">
        <w:rPr>
          <w:rStyle w:val="Emphasis"/>
        </w:rPr>
        <w:t>contemporary Middle East</w:t>
      </w:r>
      <w:r w:rsidRPr="00795E8A">
        <w:rPr>
          <w:rStyle w:val="StyleUnderline"/>
        </w:rPr>
        <w:t xml:space="preserve"> has an unstable </w:t>
      </w:r>
      <w:r w:rsidRPr="00795E8A">
        <w:rPr>
          <w:rStyle w:val="Emphasis"/>
        </w:rPr>
        <w:t>blend of ethnicities</w:t>
      </w:r>
      <w:r w:rsidRPr="00795E8A">
        <w:rPr>
          <w:rStyle w:val="StyleUnderline"/>
        </w:rPr>
        <w:t xml:space="preserve"> and religions uneasily </w:t>
      </w:r>
      <w:r w:rsidRPr="00795E8A">
        <w:rPr>
          <w:rStyle w:val="Emphasis"/>
        </w:rPr>
        <w:t>coexisting within boundaries</w:t>
      </w:r>
      <w:r w:rsidRPr="00795E8A">
        <w:rPr>
          <w:rStyle w:val="StyleUnderline"/>
        </w:rPr>
        <w:t xml:space="preserve"> arbitrarily marked off by </w:t>
      </w:r>
      <w:r w:rsidRPr="00795E8A">
        <w:rPr>
          <w:rStyle w:val="Emphasis"/>
        </w:rPr>
        <w:t>external empires</w:t>
      </w:r>
      <w:r w:rsidRPr="00795E8A">
        <w:rPr>
          <w:rStyle w:val="StyleUnderline"/>
        </w:rPr>
        <w:t xml:space="preserve">. </w:t>
      </w:r>
      <w:r w:rsidRPr="00642C18">
        <w:rPr>
          <w:sz w:val="16"/>
        </w:rPr>
        <w:t>Ninety-</w:t>
      </w:r>
      <w:r w:rsidRPr="00B25A8F">
        <w:rPr>
          <w:sz w:val="16"/>
        </w:rPr>
        <w:t xml:space="preserve">five years after the French and the British first parceled out the lands of the fallen Ottoman caliphate, that arrangement is now coming to an end. </w:t>
      </w:r>
      <w:r w:rsidRPr="00B25A8F">
        <w:rPr>
          <w:rStyle w:val="Emphasis"/>
        </w:rPr>
        <w:t>Events in</w:t>
      </w:r>
      <w:r w:rsidRPr="00B25A8F">
        <w:rPr>
          <w:sz w:val="16"/>
        </w:rPr>
        <w:t xml:space="preserve"> Iraq and </w:t>
      </w:r>
      <w:r w:rsidRPr="00B25A8F">
        <w:rPr>
          <w:rStyle w:val="Emphasis"/>
        </w:rPr>
        <w:t>Syria</w:t>
      </w:r>
      <w:r w:rsidRPr="00B25A8F">
        <w:rPr>
          <w:rStyle w:val="StyleUnderline"/>
        </w:rPr>
        <w:t xml:space="preserve"> suggest</w:t>
      </w:r>
      <w:r w:rsidRPr="00642C18">
        <w:rPr>
          <w:sz w:val="16"/>
        </w:rPr>
        <w:t xml:space="preserve"> that </w:t>
      </w:r>
      <w:r w:rsidRPr="00C66AB5">
        <w:rPr>
          <w:rStyle w:val="StyleUnderline"/>
        </w:rPr>
        <w:t xml:space="preserve">the </w:t>
      </w:r>
      <w:r w:rsidRPr="007614D0">
        <w:rPr>
          <w:rStyle w:val="StyleUnderline"/>
          <w:highlight w:val="cyan"/>
        </w:rPr>
        <w:t xml:space="preserve">Middle East could be in for </w:t>
      </w:r>
      <w:r w:rsidRPr="007614D0">
        <w:rPr>
          <w:rStyle w:val="Emphasis"/>
          <w:highlight w:val="cyan"/>
        </w:rPr>
        <w:t>carnage</w:t>
      </w:r>
      <w:r w:rsidRPr="00795E8A">
        <w:rPr>
          <w:rStyle w:val="Emphasis"/>
        </w:rPr>
        <w:t xml:space="preserve"> and upheaval</w:t>
      </w:r>
      <w:r w:rsidRPr="00795E8A">
        <w:rPr>
          <w:rStyle w:val="StyleUnderline"/>
        </w:rPr>
        <w:t xml:space="preserve"> </w:t>
      </w:r>
      <w:r w:rsidRPr="007614D0">
        <w:rPr>
          <w:rStyle w:val="StyleUnderline"/>
          <w:highlight w:val="cyan"/>
        </w:rPr>
        <w:t xml:space="preserve">as great </w:t>
      </w:r>
      <w:r w:rsidRPr="007614D0">
        <w:rPr>
          <w:rStyle w:val="Emphasis"/>
          <w:highlight w:val="cyan"/>
        </w:rPr>
        <w:t>as anything the Balkans</w:t>
      </w:r>
      <w:r w:rsidRPr="007614D0">
        <w:rPr>
          <w:rStyle w:val="StyleUnderline"/>
          <w:highlight w:val="cyan"/>
        </w:rPr>
        <w:t xml:space="preserve"> saw</w:t>
      </w:r>
      <w:r w:rsidRPr="00795E8A">
        <w:rPr>
          <w:rStyle w:val="StyleUnderline"/>
        </w:rPr>
        <w:t xml:space="preserve">. </w:t>
      </w:r>
      <w:r w:rsidRPr="00642C18">
        <w:rPr>
          <w:sz w:val="16"/>
        </w:rPr>
        <w:t xml:space="preserve">The </w:t>
      </w:r>
      <w:r w:rsidRPr="00795E8A">
        <w:rPr>
          <w:rStyle w:val="StyleUnderline"/>
        </w:rPr>
        <w:t xml:space="preserve">great powers are losing the </w:t>
      </w:r>
      <w:r w:rsidRPr="00795E8A">
        <w:rPr>
          <w:rStyle w:val="Emphasis"/>
        </w:rPr>
        <w:t>ability to hold their clients</w:t>
      </w:r>
      <w:r w:rsidRPr="00795E8A">
        <w:rPr>
          <w:rStyle w:val="StyleUnderline"/>
        </w:rPr>
        <w:t xml:space="preserve"> in check; </w:t>
      </w:r>
      <w:r w:rsidRPr="007614D0">
        <w:rPr>
          <w:rStyle w:val="StyleUnderline"/>
          <w:highlight w:val="cyan"/>
        </w:rPr>
        <w:t>the Middle East</w:t>
      </w:r>
      <w:r w:rsidRPr="00642C18">
        <w:rPr>
          <w:sz w:val="16"/>
        </w:rPr>
        <w:t xml:space="preserve"> today </w:t>
      </w:r>
      <w:r w:rsidRPr="00795E8A">
        <w:rPr>
          <w:rStyle w:val="StyleUnderline"/>
        </w:rPr>
        <w:t xml:space="preserve">is at least </w:t>
      </w:r>
      <w:r w:rsidRPr="007614D0">
        <w:rPr>
          <w:rStyle w:val="StyleUnderline"/>
          <w:highlight w:val="cyan"/>
        </w:rPr>
        <w:t xml:space="preserve">as </w:t>
      </w:r>
      <w:r w:rsidRPr="007614D0">
        <w:rPr>
          <w:rStyle w:val="Emphasis"/>
          <w:highlight w:val="cyan"/>
        </w:rPr>
        <w:t>explosive as the Balkan region</w:t>
      </w:r>
      <w:r w:rsidRPr="00795E8A">
        <w:rPr>
          <w:rStyle w:val="StyleUnderline"/>
        </w:rPr>
        <w:t xml:space="preserve"> was </w:t>
      </w:r>
      <w:r w:rsidRPr="007614D0">
        <w:rPr>
          <w:rStyle w:val="StyleUnderline"/>
          <w:highlight w:val="cyan"/>
        </w:rPr>
        <w:t>a century ago</w:t>
      </w:r>
      <w:r w:rsidRPr="00642C18">
        <w:rPr>
          <w:sz w:val="16"/>
        </w:rPr>
        <w:t xml:space="preserve">. </w:t>
      </w:r>
      <w:r w:rsidRPr="00642C18">
        <w:rPr>
          <w:sz w:val="16"/>
          <w:szCs w:val="8"/>
        </w:rPr>
        <w:t xml:space="preserve">GERMANS THEN, CHINESE NOW What blew the Archduke’s murder up into a catastrophic world war, though, was not the tribal struggle in southeastern Europe. It took the hegemonic ambitions of the German Empire to turn a local conflict into a universal conflagration. Having eclipsed France as the dominant military power in Europe, Germany aimed to surpass Britain on the seas and to recast the emerging world order along lines that better suited it. Yet the rising power was also insecure, fearing that worried neighbors would gang up against it. In the crisis in the Balkans, Germany both felt a need to back its weak ally Austria and saw a chance to deal with its opponents on favorable terms. Could something like that happen again? China today is both rising and turning to the sea in ways that Kaiser Wilhelm would understand. Like Germany in 1914, China has emerged in the last 30 years as a major economic power, and it has chosen to invest a growing share of its growing wealth in military spending. But here the analogy begins to get complicated and even breaks down a bit. Neither China nor any Chinese ally is competing directly with the United States and its allies in the Middle East. China isn’t (yet) taking a side in the Sunni-Shia dispute, and all it really wants in the Middle East is quiet; China wants that oil to flow as peacefully and cheaply as possible. AMERICA HAS ALL THE ALLIES And there’s another difference: alliance systems. The Great Powers of 1914 were divided into two roughly equal military blocs: Austria, Germany, Italy and potentially the Ottoman Empire confronted Russia, France and potentially Britain. Today the global U.S. alliance system has no rival or peer; while China, Russia and a handful of lesser powers are disengaged from, and in some cases even hostile to, the U.S. system, the military balance isn’t even close. While crises between China and U.S. allies on its periphery like the Philippines could escalate into US-China crises, we don’t have anything comparable to the complex and finely balanced international system at the time of World War I. Austria-Hungary attacked Serbia and as a direct result of that Germany attacked Belgium. It’s hard to see how, for example, a Turkish attack on Syria could cause China to attack Vietnam. Today’s crises are simpler, more direct and more easily controlled by the top powers. On the other hand, </w:t>
      </w:r>
      <w:r w:rsidRPr="007614D0">
        <w:rPr>
          <w:rStyle w:val="StyleUnderline"/>
          <w:highlight w:val="cyan"/>
        </w:rPr>
        <w:t xml:space="preserve">the Middle East’s </w:t>
      </w:r>
      <w:r w:rsidRPr="007614D0">
        <w:rPr>
          <w:rStyle w:val="Emphasis"/>
          <w:highlight w:val="cyan"/>
        </w:rPr>
        <w:t>supplies</w:t>
      </w:r>
      <w:r w:rsidRPr="00795E8A">
        <w:rPr>
          <w:rStyle w:val="Emphasis"/>
        </w:rPr>
        <w:t xml:space="preserve"> of oil</w:t>
      </w:r>
      <w:r w:rsidRPr="00795E8A">
        <w:rPr>
          <w:rStyle w:val="StyleUnderline"/>
        </w:rPr>
        <w:t xml:space="preserve"> </w:t>
      </w:r>
      <w:r w:rsidRPr="007614D0">
        <w:rPr>
          <w:rStyle w:val="StyleUnderline"/>
          <w:highlight w:val="cyan"/>
        </w:rPr>
        <w:t>will keep China</w:t>
      </w:r>
      <w:r w:rsidRPr="00642C18">
        <w:rPr>
          <w:sz w:val="16"/>
        </w:rPr>
        <w:t xml:space="preserve">, as well as other powers, </w:t>
      </w:r>
      <w:r w:rsidRPr="001F7DC8">
        <w:rPr>
          <w:rStyle w:val="StyleUnderline"/>
        </w:rPr>
        <w:t xml:space="preserve">more </w:t>
      </w:r>
      <w:r w:rsidRPr="001F7DC8">
        <w:rPr>
          <w:rStyle w:val="Emphasis"/>
        </w:rPr>
        <w:t>involved in events</w:t>
      </w:r>
      <w:r w:rsidRPr="001F7DC8">
        <w:rPr>
          <w:rStyle w:val="StyleUnderline"/>
        </w:rPr>
        <w:t xml:space="preserve"> there than </w:t>
      </w:r>
      <w:r w:rsidRPr="001F7DC8">
        <w:rPr>
          <w:rStyle w:val="Emphasis"/>
        </w:rPr>
        <w:t>geography would suggest</w:t>
      </w:r>
      <w:r w:rsidRPr="00795E8A">
        <w:rPr>
          <w:rStyle w:val="StyleUnderline"/>
        </w:rPr>
        <w:t>.</w:t>
      </w:r>
      <w:r w:rsidRPr="00642C18">
        <w:rPr>
          <w:sz w:val="16"/>
        </w:rPr>
        <w:t xml:space="preserve"> The Balkans had no products in 1914 that the rest of the world much cared about; </w:t>
      </w:r>
      <w:r w:rsidRPr="00795E8A">
        <w:rPr>
          <w:rStyle w:val="StyleUnderline"/>
        </w:rPr>
        <w:t xml:space="preserve">the Middle East </w:t>
      </w:r>
      <w:r w:rsidRPr="00795E8A">
        <w:rPr>
          <w:rStyle w:val="Emphasis"/>
        </w:rPr>
        <w:t>looms much larger</w:t>
      </w:r>
      <w:r w:rsidRPr="00795E8A">
        <w:rPr>
          <w:rStyle w:val="StyleUnderline"/>
        </w:rPr>
        <w:t xml:space="preserve"> in the global economy </w:t>
      </w:r>
      <w:r w:rsidRPr="00835EE5">
        <w:rPr>
          <w:rStyle w:val="Emphasis"/>
        </w:rPr>
        <w:t>than the Balkan peninsula</w:t>
      </w:r>
      <w:r w:rsidRPr="00835EE5">
        <w:rPr>
          <w:rStyle w:val="StyleUnderline"/>
        </w:rPr>
        <w:t xml:space="preserve"> ever has</w:t>
      </w:r>
      <w:r w:rsidRPr="00795E8A">
        <w:rPr>
          <w:rStyle w:val="StyleUnderline"/>
        </w:rPr>
        <w:t>.</w:t>
      </w:r>
      <w:r w:rsidRPr="00642C18">
        <w:rPr>
          <w:sz w:val="16"/>
        </w:rPr>
        <w:t xml:space="preserve"> Already, countries including </w:t>
      </w:r>
      <w:r w:rsidRPr="007614D0">
        <w:rPr>
          <w:rStyle w:val="Emphasis"/>
          <w:highlight w:val="cyan"/>
        </w:rPr>
        <w:t>Russia and Iran</w:t>
      </w:r>
      <w:r w:rsidRPr="00795E8A">
        <w:rPr>
          <w:rStyle w:val="StyleUnderline"/>
        </w:rPr>
        <w:t xml:space="preserve"> have been </w:t>
      </w:r>
      <w:r w:rsidRPr="007614D0">
        <w:rPr>
          <w:rStyle w:val="StyleUnderline"/>
          <w:highlight w:val="cyan"/>
        </w:rPr>
        <w:t>involving</w:t>
      </w:r>
      <w:r w:rsidRPr="00795E8A">
        <w:rPr>
          <w:rStyle w:val="StyleUnderline"/>
        </w:rPr>
        <w:t xml:space="preserve"> </w:t>
      </w:r>
      <w:r w:rsidRPr="00795E8A">
        <w:rPr>
          <w:rStyle w:val="Emphasis"/>
        </w:rPr>
        <w:t>themselves in Iraq</w:t>
      </w:r>
      <w:r w:rsidRPr="00795E8A">
        <w:rPr>
          <w:rStyle w:val="StyleUnderline"/>
        </w:rPr>
        <w:t xml:space="preserve">. </w:t>
      </w:r>
      <w:r w:rsidRPr="00642C18">
        <w:rPr>
          <w:sz w:val="16"/>
        </w:rPr>
        <w:t xml:space="preserve">If the </w:t>
      </w:r>
      <w:r w:rsidRPr="001F7DC8">
        <w:rPr>
          <w:rStyle w:val="StyleUnderline"/>
        </w:rPr>
        <w:t xml:space="preserve">slide into </w:t>
      </w:r>
      <w:r w:rsidRPr="001F7DC8">
        <w:rPr>
          <w:rStyle w:val="Emphasis"/>
        </w:rPr>
        <w:t>regional chaos</w:t>
      </w:r>
      <w:r w:rsidRPr="00642C18">
        <w:rPr>
          <w:sz w:val="16"/>
        </w:rPr>
        <w:t xml:space="preserve"> continues and </w:t>
      </w:r>
      <w:r w:rsidRPr="00795E8A">
        <w:rPr>
          <w:rStyle w:val="StyleUnderline"/>
        </w:rPr>
        <w:t xml:space="preserve">countries like </w:t>
      </w:r>
      <w:r w:rsidRPr="00795E8A">
        <w:rPr>
          <w:rStyle w:val="Emphasis"/>
        </w:rPr>
        <w:t>China and Japan</w:t>
      </w:r>
      <w:r w:rsidRPr="00795E8A">
        <w:rPr>
          <w:rStyle w:val="StyleUnderline"/>
        </w:rPr>
        <w:t xml:space="preserve"> believe</w:t>
      </w:r>
      <w:r w:rsidRPr="00642C18">
        <w:rPr>
          <w:sz w:val="16"/>
        </w:rPr>
        <w:t xml:space="preserve"> that </w:t>
      </w:r>
      <w:r w:rsidRPr="00795E8A">
        <w:rPr>
          <w:rStyle w:val="StyleUnderline"/>
        </w:rPr>
        <w:t xml:space="preserve">direct action is needed to </w:t>
      </w:r>
      <w:r w:rsidRPr="00795E8A">
        <w:rPr>
          <w:rStyle w:val="Emphasis"/>
        </w:rPr>
        <w:t>secure their oil supplies</w:t>
      </w:r>
      <w:r w:rsidRPr="00642C18">
        <w:rPr>
          <w:sz w:val="16"/>
        </w:rPr>
        <w:t xml:space="preserve">, almost </w:t>
      </w:r>
      <w:r w:rsidRPr="007614D0">
        <w:rPr>
          <w:rStyle w:val="StyleUnderline"/>
          <w:highlight w:val="cyan"/>
        </w:rPr>
        <w:t xml:space="preserve">anything could </w:t>
      </w:r>
      <w:r w:rsidRPr="007614D0">
        <w:rPr>
          <w:rStyle w:val="Emphasis"/>
          <w:highlight w:val="cyan"/>
        </w:rPr>
        <w:t>happen in a few years</w:t>
      </w:r>
      <w:r w:rsidRPr="007614D0">
        <w:rPr>
          <w:rStyle w:val="StyleUnderline"/>
          <w:highlight w:val="cyan"/>
        </w:rPr>
        <w:t>.</w:t>
      </w:r>
      <w:bookmarkEnd w:id="1"/>
    </w:p>
    <w:p w:rsidR="00676988" w:rsidRDefault="00676988" w:rsidP="00676988">
      <w:pPr>
        <w:pStyle w:val="Heading3"/>
      </w:pPr>
      <w:r>
        <w:t>2nc - ! – iran</w:t>
      </w:r>
    </w:p>
    <w:p w:rsidR="00676988" w:rsidRDefault="00676988" w:rsidP="00676988">
      <w:pPr>
        <w:pStyle w:val="Heading4"/>
      </w:pPr>
      <w:r>
        <w:t>iran war impact is huge – esp bc trump doesn’t think things through</w:t>
      </w:r>
    </w:p>
    <w:p w:rsidR="00676988" w:rsidRPr="00F2256B" w:rsidRDefault="00676988" w:rsidP="00676988">
      <w:r w:rsidRPr="00F2256B">
        <w:t xml:space="preserve">Stephen </w:t>
      </w:r>
      <w:r w:rsidRPr="00A749D9">
        <w:rPr>
          <w:rStyle w:val="Style13ptBold"/>
        </w:rPr>
        <w:t>Collinson 19</w:t>
      </w:r>
      <w:r w:rsidRPr="00F2256B">
        <w:t xml:space="preserve">, a reporter for CNN Politics covering the White House, and politics across the United States and around the world. "Trump's casual talk of a hypothetical war with Iran underestimates dangers", CNN, 6-26-2019, https://www.cnn.com/2019/06/26/politics/trump-iran-war-dangers/index.html, //sab </w:t>
      </w:r>
    </w:p>
    <w:p w:rsidR="00676988" w:rsidRPr="00B868A0" w:rsidRDefault="00676988" w:rsidP="00676988">
      <w:pPr>
        <w:rPr>
          <w:u w:val="single"/>
        </w:rPr>
      </w:pPr>
      <w:r w:rsidRPr="00243D88">
        <w:rPr>
          <w:sz w:val="16"/>
        </w:rPr>
        <w:t>Washington (CNN)</w:t>
      </w:r>
      <w:r w:rsidRPr="00243D88">
        <w:rPr>
          <w:rStyle w:val="StyleUnderline"/>
        </w:rPr>
        <w:t>President Donald Trump is adopting an increasingly cavalier attitude to the consequences of a war with Iran amid fears the current confrontation could spill over into a military conflict.</w:t>
      </w:r>
      <w:r>
        <w:rPr>
          <w:rStyle w:val="StyleUnderline"/>
        </w:rPr>
        <w:t xml:space="preserve"> </w:t>
      </w:r>
      <w:r w:rsidRPr="00243D88">
        <w:rPr>
          <w:sz w:val="16"/>
        </w:rPr>
        <w:t xml:space="preserve">Trump canceled planned US strikes on Iranian targets last week, reasoning that a possible death toll of up to 150 was not proportional for the shooting down of a US drone. </w:t>
      </w:r>
      <w:r w:rsidRPr="00243D88">
        <w:rPr>
          <w:rStyle w:val="StyleUnderline"/>
        </w:rPr>
        <w:t>But since then, he's spoken in breezy terms about the reverberations of a military showdown that both sides say they don't want but is a risk given the level of hair trigger tensions.</w:t>
      </w:r>
      <w:r>
        <w:rPr>
          <w:rStyle w:val="StyleUnderline"/>
        </w:rPr>
        <w:t xml:space="preserve"> </w:t>
      </w:r>
      <w:r w:rsidRPr="00243D88">
        <w:rPr>
          <w:sz w:val="16"/>
        </w:rPr>
        <w:t xml:space="preserve">"It wouldn't last very long," Trump said on Fox Business Network on Wednesday. The US isn't interested in dialogue with Iran, France says </w:t>
      </w:r>
      <w:r w:rsidRPr="00243D88">
        <w:rPr>
          <w:rStyle w:val="StyleUnderline"/>
        </w:rPr>
        <w:t>A day earlier, bolstering his rhetoric amid worsening tensions with Tehran, the President said he didn't need an "exit strategy" in the event that any conflict breaks out.</w:t>
      </w:r>
      <w:r>
        <w:rPr>
          <w:rStyle w:val="StyleUnderline"/>
        </w:rPr>
        <w:t xml:space="preserve"> </w:t>
      </w:r>
      <w:r w:rsidRPr="00243D88">
        <w:rPr>
          <w:rStyle w:val="StyleUnderline"/>
        </w:rPr>
        <w:t xml:space="preserve">Trump's comments raise the question of whether he has properly thought through the </w:t>
      </w:r>
      <w:r w:rsidRPr="00243D88">
        <w:rPr>
          <w:rStyle w:val="Emphasis"/>
        </w:rPr>
        <w:t>escalatory possibilities of a clash that could send inflammatory shockwaves throughout the Middle East.</w:t>
      </w:r>
      <w:r>
        <w:rPr>
          <w:rStyle w:val="Emphasis"/>
        </w:rPr>
        <w:t xml:space="preserve"> </w:t>
      </w:r>
      <w:r w:rsidRPr="00243D88">
        <w:rPr>
          <w:sz w:val="16"/>
        </w:rPr>
        <w:t xml:space="preserve">A "shock and awe" debut to any war engineered by the US's massive edge in fire power would give the US an early advantage. But Iran, with its proxies throughout the region and beyond has the capacity to wage operations that could badly hurt the US. </w:t>
      </w:r>
      <w:r w:rsidRPr="00243D88">
        <w:rPr>
          <w:rStyle w:val="StyleUnderline"/>
        </w:rPr>
        <w:t>Its Shia militia allies in Iraq could find soft targets among US forces. Its proxy Hezbollah in Lebanon could send missiles towards Israel. Iranian backed groups in Syria and Yemen could go after US targets. Saudi Arabia, the top US ally in the region is vulnerable. And Iran also has allies that could strike Americans in Afghanistan.</w:t>
      </w:r>
      <w:r>
        <w:rPr>
          <w:rStyle w:val="StyleUnderline"/>
        </w:rPr>
        <w:t xml:space="preserve"> </w:t>
      </w:r>
      <w:r w:rsidRPr="00243D88">
        <w:rPr>
          <w:sz w:val="16"/>
        </w:rPr>
        <w:t xml:space="preserve">Trump says attack by Iran on anything American will be met with 'obliteration' </w:t>
      </w:r>
      <w:r w:rsidRPr="00243D88">
        <w:rPr>
          <w:rStyle w:val="StyleUnderline"/>
        </w:rPr>
        <w:t xml:space="preserve">Tehran could call upon such </w:t>
      </w:r>
      <w:r w:rsidRPr="00243D88">
        <w:rPr>
          <w:rStyle w:val="Emphasis"/>
        </w:rPr>
        <w:t>asymmetric methods</w:t>
      </w:r>
      <w:r w:rsidRPr="00243D88">
        <w:rPr>
          <w:rStyle w:val="StyleUnderline"/>
        </w:rPr>
        <w:t xml:space="preserve"> even if the US hopes to contain a war with limited strikes.</w:t>
      </w:r>
      <w:r>
        <w:rPr>
          <w:rStyle w:val="StyleUnderline"/>
        </w:rPr>
        <w:t xml:space="preserve"> </w:t>
      </w:r>
      <w:r w:rsidRPr="00243D88">
        <w:rPr>
          <w:sz w:val="16"/>
        </w:rPr>
        <w:t xml:space="preserve">So absent an elimination of Iran's revolutionary political and military leadership it would not be an easy conflict to win, and even then, it's unlikely that any war would be short. Reviving fire and fury rhetoric There's always the possibility that Trump's offhand comments are part of a strategy designed to intimidate Iran to enter talks with his administration. His "fire and fury" approach with North Korea was similar — but the Iran situation is very different, given there is no sign Tehran wants the dialogue and validation from Washington that Pyongyang sought for years. </w:t>
      </w:r>
      <w:r w:rsidRPr="00243D88">
        <w:rPr>
          <w:rStyle w:val="StyleUnderline"/>
        </w:rPr>
        <w:t>Trump's warnings will also kindle fresh debate over whether the commander-in-chief has sufficiently defined the political and strategic goals of any US military mission against Iran.</w:t>
      </w:r>
      <w:r>
        <w:rPr>
          <w:rStyle w:val="StyleUnderline"/>
        </w:rPr>
        <w:t xml:space="preserve"> </w:t>
      </w:r>
      <w:r w:rsidRPr="00243D88">
        <w:rPr>
          <w:sz w:val="16"/>
        </w:rPr>
        <w:t xml:space="preserve">His comments last week that he did not learn the likely casualty toll of a US attack until 10 minutes before it was due to start did not ring true to many observers given the detail of pre-action briefings offered by the Pentagon to presidents as they weigh up their options in times of crisis. Still, Trump told FBN on Wednesday that any such engagement would not be prolonged owing to conventional US military superiority. "Well I hope we don't (go to war with Iran) but we're in a very strong position if something should happen," Trump said. "It would not last very long." 'I don't need exit strategies' The President made avoiding Middle East quagmires a centerpiece of his 2016 election strategy with Americans weary of years of military engagement following the September 11 attacks in 2001. His decision to step back from US strikes last week won praise even from people who usually criticize him. And Trump is far less hawkish towards the Islamic Republic than some leading members of his national security team. With that in mind, he implied Wednesday that any conflict with Iran would use US air, missile and naval assets and would not result in the kind of large scale invasion seen in Iraq. "I'm not talking boots on the ground, I'm not saying we're going to send a million soldiers, I'm just saying if something would happen, it wouldn't last very long," he said. On Tuesday, Trump warned Iran that an attack on "anything American" would be met with "great and overwhelming force" that in some areas could mean "obliteration." Trump's 'obliteration' threat to Iran renews war fears </w:t>
      </w:r>
      <w:r w:rsidRPr="00243D88">
        <w:rPr>
          <w:rStyle w:val="StyleUnderline"/>
        </w:rPr>
        <w:t>And asked whether he had come up with an exit strategy for any war with Iran, Trump replied: "You're not going to need an exit strategy. I don't need exit strategies."</w:t>
      </w:r>
      <w:r>
        <w:rPr>
          <w:rStyle w:val="StyleUnderline"/>
        </w:rPr>
        <w:t xml:space="preserve"> </w:t>
      </w:r>
      <w:r w:rsidRPr="00243D88">
        <w:rPr>
          <w:sz w:val="16"/>
        </w:rPr>
        <w:t xml:space="preserve">If there is one lesson from America's two bloody past decades it is that </w:t>
      </w:r>
      <w:r w:rsidRPr="00243D88">
        <w:rPr>
          <w:rStyle w:val="StyleUnderline"/>
        </w:rPr>
        <w:t xml:space="preserve">wars in the Middle East and Eurasia are far easier to start than to finish and that </w:t>
      </w:r>
      <w:r w:rsidRPr="00243D88">
        <w:rPr>
          <w:rStyle w:val="Emphasis"/>
        </w:rPr>
        <w:t>talk of swift conflicts is hubristic.</w:t>
      </w:r>
      <w:r>
        <w:rPr>
          <w:rStyle w:val="Emphasis"/>
        </w:rPr>
        <w:t xml:space="preserve"> </w:t>
      </w:r>
      <w:r w:rsidRPr="00243D88">
        <w:rPr>
          <w:sz w:val="16"/>
        </w:rPr>
        <w:t xml:space="preserve">Days after the September 11 attacks, then President George W. Bush warned US enemies that the war on terror would end "in a way and at an hour of our choosing." Eighteen years on and despite US successes against Al-Qaeda and ISIS, the US still has not worked out how to get all its troops home from Afghanistan, which is still dangerous and unstable. Before the Iraq war, some US officials, including then Defense Secretary Donald Rumsfeld, predicted that it would not last very long and be over in a matter of weeks or months. In the event, a swift US toppling of Saddam Hussein sparked an insurgency that killed thousands of Americans. </w:t>
      </w:r>
      <w:r w:rsidRPr="00243D88">
        <w:rPr>
          <w:rStyle w:val="StyleUnderline"/>
        </w:rPr>
        <w:t>Trump's comments about a hypothetical war with Iran recall his comments about another area of non-military conflict.</w:t>
      </w:r>
      <w:r>
        <w:rPr>
          <w:rStyle w:val="StyleUnderline"/>
        </w:rPr>
        <w:t xml:space="preserve"> </w:t>
      </w:r>
      <w:r w:rsidRPr="005D13F7">
        <w:rPr>
          <w:rStyle w:val="StyleUnderline"/>
        </w:rPr>
        <w:t>"Trade wars are good and easy to win," Trump tweeted in March 2018. Subsequent events</w:t>
      </w:r>
      <w:r w:rsidRPr="00243D88">
        <w:rPr>
          <w:sz w:val="16"/>
        </w:rPr>
        <w:t xml:space="preserve">, including in the tariff war with China, </w:t>
      </w:r>
      <w:r w:rsidRPr="005D13F7">
        <w:rPr>
          <w:rStyle w:val="StyleUnderline"/>
        </w:rPr>
        <w:t>have proved that comment was overly optimistic.</w:t>
      </w:r>
    </w:p>
    <w:p w:rsidR="00676988" w:rsidRPr="002150FA" w:rsidRDefault="00676988" w:rsidP="00676988"/>
    <w:p w:rsidR="00676988" w:rsidRDefault="00676988" w:rsidP="00676988">
      <w:pPr>
        <w:pStyle w:val="Heading3"/>
      </w:pPr>
      <w:r>
        <w:t>2nc – t/ iran</w:t>
      </w:r>
    </w:p>
    <w:p w:rsidR="00676988" w:rsidRDefault="00676988" w:rsidP="00676988">
      <w:pPr>
        <w:pStyle w:val="Heading4"/>
      </w:pPr>
      <w:r>
        <w:t>Qatar is essential to arbitrate the US-Iran dispute --- the plan’s abandonment closes diplomatic backchannels</w:t>
      </w:r>
    </w:p>
    <w:p w:rsidR="00676988" w:rsidRPr="00822F95" w:rsidRDefault="00676988" w:rsidP="00676988">
      <w:r>
        <w:rPr>
          <w:rStyle w:val="Style13ptBold"/>
        </w:rPr>
        <w:t xml:space="preserve">Cafiero and Paraskevopoulos, 6/17 </w:t>
      </w:r>
      <w:r w:rsidRPr="00822F95">
        <w:t xml:space="preserve">– </w:t>
      </w:r>
      <w:r>
        <w:t>Giorgio Cafiero is the CEO of Gulf State Analytics, a Washington, DC-based geopolitical risk consultancy. Andreas Paraskevopoulos is an intern at Gulf State Analytics.</w:t>
      </w:r>
      <w:r w:rsidRPr="00822F95">
        <w:t xml:space="preserve">(Giorgio and Andreas, “GCC Dispute Pushes Iran and Qatar Closer but With Caveats”, Atlantic Council, 6/17/2019, </w:t>
      </w:r>
      <w:hyperlink r:id="rId47" w:history="1">
        <w:r w:rsidRPr="00822F95">
          <w:rPr>
            <w:rStyle w:val="Hyperlink"/>
          </w:rPr>
          <w:t>https://www.atlanticcouncil.org/blogs/iransource/gcc-dispute-pushes-iran-and-qatar-closer-but-with-caveats</w:t>
        </w:r>
      </w:hyperlink>
      <w:r w:rsidRPr="00822F95">
        <w:t>)//RCU</w:t>
      </w:r>
    </w:p>
    <w:p w:rsidR="00676988" w:rsidRDefault="00676988" w:rsidP="00676988">
      <w:r w:rsidRPr="00822F95">
        <w:rPr>
          <w:rStyle w:val="StyleUnderline"/>
        </w:rPr>
        <w:t>For Qatar, a major foreign policy challenge will be to continue its cooperative and pragmatic partnership with Tehran while remaining on good terms with</w:t>
      </w:r>
      <w:r>
        <w:t xml:space="preserve"> the </w:t>
      </w:r>
      <w:r w:rsidRPr="00822F95">
        <w:rPr>
          <w:rStyle w:val="StyleUnderline"/>
        </w:rPr>
        <w:t>Trump</w:t>
      </w:r>
      <w:r>
        <w:t xml:space="preserve"> administration. To </w:t>
      </w:r>
      <w:r w:rsidRPr="00822F95">
        <w:rPr>
          <w:rStyle w:val="StyleUnderline"/>
        </w:rPr>
        <w:t>Doha</w:t>
      </w:r>
      <w:r>
        <w:t xml:space="preserve">’s credit, it </w:t>
      </w:r>
      <w:r w:rsidRPr="00822F95">
        <w:rPr>
          <w:rStyle w:val="StyleUnderline"/>
        </w:rPr>
        <w:t>appears to be skillfully balancing Washington and Tehran’s interests off each other without drawing the ire of either side</w:t>
      </w:r>
      <w:r>
        <w:t xml:space="preserve">, underscored by the fact that “no Qatar-based entity has been designated by the United States as an Iran sanctions violator,” according to the Congressional Research Service. Amid sharp rises in tension between the White House and Iran, </w:t>
      </w:r>
      <w:r w:rsidRPr="00822F95">
        <w:rPr>
          <w:rStyle w:val="Emphasis"/>
        </w:rPr>
        <w:t>Qatar finds itself under mounting geopolitical pressure</w:t>
      </w:r>
      <w:r>
        <w:t xml:space="preserve">. Yet for the blockaded emirate, </w:t>
      </w:r>
      <w:r w:rsidRPr="00822F95">
        <w:rPr>
          <w:rStyle w:val="StyleUnderline"/>
        </w:rPr>
        <w:t>joining either an anti-US or an anti-Iran coalition in the region cannot be considered a viable option</w:t>
      </w:r>
      <w:r>
        <w:t xml:space="preserve">. </w:t>
      </w:r>
      <w:r w:rsidRPr="00822F95">
        <w:rPr>
          <w:rStyle w:val="StyleUnderline"/>
        </w:rPr>
        <w:t>Qatar</w:t>
      </w:r>
      <w:r>
        <w:t xml:space="preserve"> simply </w:t>
      </w:r>
      <w:r w:rsidRPr="00822F95">
        <w:rPr>
          <w:rStyle w:val="StyleUnderline"/>
        </w:rPr>
        <w:t>places too much value on good relations with both the world’s superpower</w:t>
      </w:r>
      <w:r>
        <w:t xml:space="preserve">, which is the emirate’s security guarantor, </w:t>
      </w:r>
      <w:r w:rsidRPr="00822F95">
        <w:rPr>
          <w:rStyle w:val="StyleUnderline"/>
        </w:rPr>
        <w:t>and its Persian neighbor</w:t>
      </w:r>
      <w:r>
        <w:t xml:space="preserve">. </w:t>
      </w:r>
    </w:p>
    <w:p w:rsidR="00676988" w:rsidRPr="00060C13" w:rsidRDefault="00676988" w:rsidP="00676988">
      <w:r>
        <w:t xml:space="preserve">Ultimately, </w:t>
      </w:r>
      <w:r w:rsidRPr="00822F95">
        <w:rPr>
          <w:rStyle w:val="StyleUnderline"/>
        </w:rPr>
        <w:t xml:space="preserve">these dynamics leave Doha with a </w:t>
      </w:r>
      <w:r w:rsidRPr="00822F95">
        <w:rPr>
          <w:rStyle w:val="Emphasis"/>
        </w:rPr>
        <w:t>strong incentive to help cool tensions</w:t>
      </w:r>
      <w:r w:rsidRPr="00822F95">
        <w:rPr>
          <w:rStyle w:val="StyleUnderline"/>
        </w:rPr>
        <w:t xml:space="preserve"> between the US and Islamic Republic </w:t>
      </w:r>
      <w:r w:rsidRPr="00822F95">
        <w:rPr>
          <w:rStyle w:val="Emphasis"/>
        </w:rPr>
        <w:t>by serving as a backchannel between American and Iranian officials</w:t>
      </w:r>
      <w:r>
        <w:t xml:space="preserve">. </w:t>
      </w:r>
      <w:r w:rsidRPr="00822F95">
        <w:rPr>
          <w:rStyle w:val="StyleUnderline"/>
        </w:rPr>
        <w:t>This ‘middle-man’ role</w:t>
      </w:r>
      <w:r>
        <w:t xml:space="preserve"> between Washington and Tehran which Doha has embraced </w:t>
      </w:r>
      <w:r w:rsidRPr="00822F95">
        <w:rPr>
          <w:rStyle w:val="StyleUnderline"/>
        </w:rPr>
        <w:t>was on display in May 2019 when Qatar and Iran’s chief diplomats exchanged visits</w:t>
      </w:r>
      <w:r>
        <w:t xml:space="preserve">. What remains to be seen is whether Qatar’s leadership can serve as an effective diplomatic bridge. Yet along with their counterparts in Germany, Iraq, Japan, Oman, Russia and Switzerland, </w:t>
      </w:r>
      <w:r w:rsidRPr="00822F95">
        <w:rPr>
          <w:rStyle w:val="StyleUnderline"/>
        </w:rPr>
        <w:t>officials</w:t>
      </w:r>
      <w:r>
        <w:t xml:space="preserve"> in Qatar </w:t>
      </w:r>
      <w:r w:rsidRPr="00822F95">
        <w:rPr>
          <w:rStyle w:val="StyleUnderline"/>
        </w:rPr>
        <w:t xml:space="preserve">are determined to urge both sides to “come up with ideas that open the doors” to a </w:t>
      </w:r>
      <w:r w:rsidRPr="00822F95">
        <w:rPr>
          <w:rStyle w:val="Emphasis"/>
        </w:rPr>
        <w:t>de-escalation of the US-Iran dispute</w:t>
      </w:r>
      <w:r>
        <w:t>.</w:t>
      </w:r>
    </w:p>
    <w:p w:rsidR="00676988" w:rsidRPr="00B2707A" w:rsidRDefault="00676988" w:rsidP="00676988">
      <w:pPr>
        <w:pStyle w:val="Heading2"/>
        <w:rPr>
          <w:rStyle w:val="StyleUnderline"/>
          <w:sz w:val="44"/>
          <w:u w:val="double"/>
        </w:rPr>
      </w:pPr>
      <w:r w:rsidRPr="00B2707A">
        <w:rPr>
          <w:rStyle w:val="StyleUnderline"/>
          <w:sz w:val="44"/>
          <w:u w:val="double"/>
        </w:rPr>
        <w:t>russia fill in da</w:t>
      </w:r>
    </w:p>
    <w:p w:rsidR="00676988" w:rsidRPr="000C5339" w:rsidRDefault="00676988" w:rsidP="00676988">
      <w:pPr>
        <w:pStyle w:val="Heading3"/>
      </w:pPr>
      <w:r>
        <w:t xml:space="preserve">2nc – link – qatar </w:t>
      </w:r>
    </w:p>
    <w:p w:rsidR="00676988" w:rsidRDefault="00676988" w:rsidP="00676988">
      <w:pPr>
        <w:pStyle w:val="Heading4"/>
      </w:pPr>
      <w:r>
        <w:t>Russia fills in</w:t>
      </w:r>
    </w:p>
    <w:p w:rsidR="00676988" w:rsidRPr="006F2DF8" w:rsidRDefault="00676988" w:rsidP="00676988">
      <w:pPr>
        <w:rPr>
          <w:b/>
          <w:bCs/>
          <w:sz w:val="26"/>
        </w:rPr>
      </w:pPr>
      <w:r>
        <w:rPr>
          <w:rStyle w:val="Style13ptBold"/>
        </w:rPr>
        <w:t xml:space="preserve">Murphy, 19 </w:t>
      </w:r>
      <w:r w:rsidRPr="005D6D25">
        <w:t>– masters from Johns Hopkins School of Advanced International Studies (</w:t>
      </w:r>
      <w:r>
        <w:t>Dennis</w:t>
      </w:r>
      <w:r w:rsidRPr="005D6D25">
        <w:t>, “SAUDI ARABIA AND QATAR: A NON-HURTING STALEMATE”, CONFLICT MANAGEMENT PROGRAM 2019, Johns Hopkins School of Advanced International Studies, January</w:t>
      </w:r>
      <w:r>
        <w:t xml:space="preserve"> 2019, https://www.sais-jhu.edu/sites/default/files/Riyadh-Doha%20Report%204-4%20final%20reduced.pdf)//RCU</w:t>
      </w:r>
    </w:p>
    <w:p w:rsidR="00676988" w:rsidRDefault="00676988" w:rsidP="00676988">
      <w:r w:rsidRPr="006F2DF8">
        <w:rPr>
          <w:rStyle w:val="StyleUnderline"/>
        </w:rPr>
        <w:t>Russia is the second most powerful foreign actor in the region after the U</w:t>
      </w:r>
      <w:r>
        <w:t xml:space="preserve">nited </w:t>
      </w:r>
      <w:r w:rsidRPr="006F2DF8">
        <w:rPr>
          <w:rStyle w:val="StyleUnderline"/>
        </w:rPr>
        <w:t>S</w:t>
      </w:r>
      <w:r>
        <w:t xml:space="preserve">tates. Rand describes its role as promoting “its ability to interact with many state and nonstate actors in the Middle East.” Though it possessed an initially weak hand, Russia leveraged it well. </w:t>
      </w:r>
      <w:r w:rsidRPr="006F2DF8">
        <w:rPr>
          <w:rStyle w:val="StyleUnderline"/>
        </w:rPr>
        <w:t>The West can no longer effectively</w:t>
      </w:r>
      <w:r>
        <w:t xml:space="preserve"> isolate or </w:t>
      </w:r>
      <w:r w:rsidRPr="006F2DF8">
        <w:rPr>
          <w:rStyle w:val="StyleUnderline"/>
        </w:rPr>
        <w:t>challenge Russia’s influence in the region</w:t>
      </w:r>
      <w:r>
        <w:t xml:space="preserve">, as most of the major actors have cultivated close ties with Moscow, including Israel, Turkey, KSA, Egypt, and even Qatar. Russia is often used as a balancer and signaler (Sladden et al. 2017). </w:t>
      </w:r>
      <w:r w:rsidRPr="006F2DF8">
        <w:rPr>
          <w:rStyle w:val="Emphasis"/>
        </w:rPr>
        <w:t>Should the U</w:t>
      </w:r>
      <w:r w:rsidRPr="006F2DF8">
        <w:rPr>
          <w:rStyle w:val="StyleUnderline"/>
        </w:rPr>
        <w:t xml:space="preserve">nited </w:t>
      </w:r>
      <w:r w:rsidRPr="006F2DF8">
        <w:rPr>
          <w:rStyle w:val="Emphasis"/>
        </w:rPr>
        <w:t>S</w:t>
      </w:r>
      <w:r w:rsidRPr="006F2DF8">
        <w:rPr>
          <w:rStyle w:val="StyleUnderline"/>
        </w:rPr>
        <w:t xml:space="preserve">tates </w:t>
      </w:r>
      <w:r w:rsidRPr="006F2DF8">
        <w:rPr>
          <w:rStyle w:val="Emphasis"/>
        </w:rPr>
        <w:t>stop its arms sales to the region, Russia has offered itself as a willing alternative</w:t>
      </w:r>
      <w:r>
        <w:t xml:space="preserve">. </w:t>
      </w:r>
      <w:r w:rsidRPr="006F2DF8">
        <w:rPr>
          <w:rStyle w:val="StyleUnderline"/>
        </w:rPr>
        <w:t>Qatar</w:t>
      </w:r>
      <w:r>
        <w:t xml:space="preserve"> in particular </w:t>
      </w:r>
      <w:r w:rsidRPr="006F2DF8">
        <w:rPr>
          <w:rStyle w:val="StyleUnderline"/>
        </w:rPr>
        <w:t>was “widely understood” to have plans to invite Russia to establish itself in the country should the U</w:t>
      </w:r>
      <w:r>
        <w:t xml:space="preserve">nited </w:t>
      </w:r>
      <w:r w:rsidRPr="006F2DF8">
        <w:rPr>
          <w:rStyle w:val="StyleUnderline"/>
        </w:rPr>
        <w:t>S</w:t>
      </w:r>
      <w:r>
        <w:t xml:space="preserve">tates </w:t>
      </w:r>
      <w:r w:rsidRPr="006F2DF8">
        <w:rPr>
          <w:rStyle w:val="StyleUnderline"/>
        </w:rPr>
        <w:t>withdraw from</w:t>
      </w:r>
      <w:r>
        <w:t xml:space="preserve"> either of </w:t>
      </w:r>
      <w:r w:rsidRPr="006F2DF8">
        <w:rPr>
          <w:rStyle w:val="StyleUnderline"/>
        </w:rPr>
        <w:t>its</w:t>
      </w:r>
      <w:r>
        <w:t xml:space="preserve"> major </w:t>
      </w:r>
      <w:r w:rsidRPr="006F2DF8">
        <w:rPr>
          <w:rStyle w:val="StyleUnderline"/>
        </w:rPr>
        <w:t>bases there</w:t>
      </w:r>
      <w:r>
        <w:t xml:space="preserve"> (Neubauer 2018, 137). The more the region diverges from the traditional hegemonic order, the more effectively Russia can exploit its current position to the detriment of the United States.</w:t>
      </w:r>
    </w:p>
    <w:p w:rsidR="00676988" w:rsidRDefault="00676988" w:rsidP="00676988">
      <w:pPr>
        <w:pStyle w:val="Heading4"/>
      </w:pPr>
      <w:r>
        <w:t>Russia is strengthening a no-strings-attached relationship with Saudi Arabia – firm commitment is key to prevent them from turning entirely</w:t>
      </w:r>
    </w:p>
    <w:p w:rsidR="00676988" w:rsidRPr="0022134B" w:rsidRDefault="00676988" w:rsidP="00676988">
      <w:r>
        <w:rPr>
          <w:rStyle w:val="Style13ptBold"/>
        </w:rPr>
        <w:t xml:space="preserve">Bradley, 18 </w:t>
      </w:r>
      <w:r w:rsidRPr="0022134B">
        <w:t xml:space="preserve">– </w:t>
      </w:r>
      <w:r>
        <w:t xml:space="preserve">British author and journalist who has written on Middle East issues for numerous publications, including The Economist, The Forward, Newsweek, The New Republic, The Daily Telegraph, Prospect and The Independent. Beginning in early 2011 he was a regular contributor to The Daily Mail, a British newspaper and the British weekly magazine The Spectator, where he highlighted Islamist trends in the Arab Spring. He has also appeared on television networks such as CNN and Fox News. </w:t>
      </w:r>
      <w:r w:rsidRPr="0022134B">
        <w:t>(John R., “Has Saudi Arabia just pivoted towards Russia?”, The Spectator, 12/1/2018, https://blogs.spectator.co.uk/2018/12/has-saudi-arabia-just-pivoted-towards-russia/)//RCU</w:t>
      </w:r>
    </w:p>
    <w:p w:rsidR="00676988" w:rsidRDefault="00676988" w:rsidP="00676988">
      <w:r w:rsidRPr="0022134B">
        <w:rPr>
          <w:rStyle w:val="StyleUnderline"/>
        </w:rPr>
        <w:t>Putin</w:t>
      </w:r>
      <w:r>
        <w:t>, of course, is watching all this with relish.</w:t>
      </w:r>
    </w:p>
    <w:p w:rsidR="00676988" w:rsidRDefault="00676988" w:rsidP="00676988">
      <w:r>
        <w:t xml:space="preserve">He </w:t>
      </w:r>
      <w:r w:rsidRPr="0022134B">
        <w:rPr>
          <w:rStyle w:val="StyleUnderline"/>
        </w:rPr>
        <w:t xml:space="preserve">is experienced in the art of bumping off political opponents, and having eradicated almost all traces of meaningful democracy and freedom of expression at home is able to offer the Crown Prince the hand of friendship </w:t>
      </w:r>
      <w:r w:rsidRPr="0022134B">
        <w:rPr>
          <w:rStyle w:val="Emphasis"/>
        </w:rPr>
        <w:t>without fear of reprecussions</w:t>
      </w:r>
      <w:r>
        <w:t xml:space="preserve">. </w:t>
      </w:r>
      <w:r w:rsidRPr="0022134B">
        <w:rPr>
          <w:rStyle w:val="StyleUnderline"/>
        </w:rPr>
        <w:t>He laid the groundwork</w:t>
      </w:r>
      <w:r>
        <w:t xml:space="preserve"> last year </w:t>
      </w:r>
      <w:r w:rsidRPr="0022134B">
        <w:rPr>
          <w:rStyle w:val="StyleUnderline"/>
        </w:rPr>
        <w:t>during an official state visit to Moscow by King Salman</w:t>
      </w:r>
      <w:r>
        <w:t xml:space="preserve"> — </w:t>
      </w:r>
      <w:r w:rsidRPr="0022134B">
        <w:rPr>
          <w:rStyle w:val="StyleUnderline"/>
        </w:rPr>
        <w:t>the first ever by a reigning monarch</w:t>
      </w:r>
      <w:r>
        <w:t xml:space="preserve">. </w:t>
      </w:r>
      <w:r w:rsidRPr="0022134B">
        <w:rPr>
          <w:rStyle w:val="StyleUnderline"/>
        </w:rPr>
        <w:t xml:space="preserve">They signed a $3bn arms deal and pledged tens of billions </w:t>
      </w:r>
      <w:r>
        <w:t xml:space="preserve">more </w:t>
      </w:r>
      <w:r w:rsidRPr="0022134B">
        <w:rPr>
          <w:rStyle w:val="StyleUnderline"/>
        </w:rPr>
        <w:t>in bilateral trade</w:t>
      </w:r>
      <w:r>
        <w:t xml:space="preserve">. At the time, </w:t>
      </w:r>
      <w:r w:rsidRPr="0022134B">
        <w:rPr>
          <w:rStyle w:val="StyleUnderline"/>
        </w:rPr>
        <w:t>Russian Foreign Minister</w:t>
      </w:r>
      <w:r>
        <w:t xml:space="preserve"> Sergei Lavrov </w:t>
      </w:r>
      <w:r w:rsidRPr="0022134B">
        <w:rPr>
          <w:rStyle w:val="StyleUnderline"/>
        </w:rPr>
        <w:t xml:space="preserve">described the event as </w:t>
      </w:r>
      <w:r w:rsidRPr="0022134B">
        <w:rPr>
          <w:rStyle w:val="Emphasis"/>
        </w:rPr>
        <w:t>‘an historical moment’</w:t>
      </w:r>
      <w:r>
        <w:t xml:space="preserve">. </w:t>
      </w:r>
      <w:r w:rsidRPr="0022134B">
        <w:rPr>
          <w:rStyle w:val="StyleUnderline"/>
        </w:rPr>
        <w:t>Now Saudi Arabia is even negotiating the purchase of Russia’s</w:t>
      </w:r>
      <w:r>
        <w:t xml:space="preserve"> formiddable </w:t>
      </w:r>
      <w:r w:rsidRPr="0022134B">
        <w:rPr>
          <w:rStyle w:val="StyleUnderline"/>
        </w:rPr>
        <w:t>S-400 defense missile system</w:t>
      </w:r>
      <w:r>
        <w:t xml:space="preserve">, </w:t>
      </w:r>
      <w:r w:rsidRPr="0022134B">
        <w:rPr>
          <w:rStyle w:val="StyleUnderline"/>
        </w:rPr>
        <w:t>while threatening to cancel arms deals with</w:t>
      </w:r>
      <w:r>
        <w:t xml:space="preserve"> the </w:t>
      </w:r>
      <w:r w:rsidRPr="0022134B">
        <w:rPr>
          <w:rStyle w:val="StyleUnderline"/>
        </w:rPr>
        <w:t>Western countires</w:t>
      </w:r>
      <w:r>
        <w:t xml:space="preserve"> and instead purchase weaponary from Russia and China </w:t>
      </w:r>
      <w:r w:rsidRPr="0022134B">
        <w:rPr>
          <w:rStyle w:val="StyleUnderline"/>
        </w:rPr>
        <w:t>if sanctions are imposed over</w:t>
      </w:r>
      <w:r>
        <w:t xml:space="preserve"> the </w:t>
      </w:r>
      <w:r w:rsidRPr="0022134B">
        <w:rPr>
          <w:rStyle w:val="StyleUnderline"/>
        </w:rPr>
        <w:t>Khashoggi</w:t>
      </w:r>
      <w:r>
        <w:t xml:space="preserve"> affair.</w:t>
      </w:r>
    </w:p>
    <w:p w:rsidR="00676988" w:rsidRPr="009577FD" w:rsidRDefault="00676988" w:rsidP="00676988">
      <w:r>
        <w:t xml:space="preserve">As with Syria and Iran, </w:t>
      </w:r>
      <w:r w:rsidRPr="0022134B">
        <w:rPr>
          <w:rStyle w:val="StyleUnderline"/>
        </w:rPr>
        <w:t>the Kremlin is demonstrating how</w:t>
      </w:r>
      <w:r>
        <w:t xml:space="preserve">, </w:t>
      </w:r>
      <w:r w:rsidRPr="0022134B">
        <w:rPr>
          <w:rStyle w:val="StyleUnderline"/>
        </w:rPr>
        <w:t>in contrast to the fickle West, it can</w:t>
      </w:r>
      <w:r>
        <w:t xml:space="preserve"> relied on to </w:t>
      </w:r>
      <w:r w:rsidRPr="0022134B">
        <w:rPr>
          <w:rStyle w:val="StyleUnderline"/>
        </w:rPr>
        <w:t>remain a steadfast ally to countries in the Middle East</w:t>
      </w:r>
      <w:r>
        <w:t xml:space="preserve"> it considers friendly, </w:t>
      </w:r>
      <w:r w:rsidRPr="0022134B">
        <w:rPr>
          <w:rStyle w:val="StyleUnderline"/>
        </w:rPr>
        <w:t>come hell or high water</w:t>
      </w:r>
      <w:r>
        <w:t>. The partnership between Saudi Arabia and Russia is not going to flourish overnight. But the crucial difference between our political leaders and theirs is that the latter think not in terms of election cycles while feeding at the trough, but rather how to forge deep strategic partnerships that will bear fruit decades, even centuries, in the future.</w:t>
      </w:r>
    </w:p>
    <w:p w:rsidR="00676988" w:rsidRDefault="00676988" w:rsidP="00676988">
      <w:pPr>
        <w:pStyle w:val="Heading1"/>
      </w:pPr>
      <w:r>
        <w:t>counterplans</w:t>
      </w:r>
    </w:p>
    <w:p w:rsidR="00676988" w:rsidRDefault="00676988" w:rsidP="00676988">
      <w:pPr>
        <w:pStyle w:val="Heading2"/>
      </w:pPr>
      <w:r>
        <w:t>libya adv cp</w:t>
      </w:r>
    </w:p>
    <w:p w:rsidR="00676988" w:rsidRPr="002150FA" w:rsidRDefault="00676988" w:rsidP="00676988"/>
    <w:p w:rsidR="00676988" w:rsidRDefault="00676988" w:rsidP="00676988">
      <w:pPr>
        <w:pStyle w:val="Heading3"/>
      </w:pPr>
      <w:r>
        <w:t>1nc – diplomacy cp</w:t>
      </w:r>
    </w:p>
    <w:p w:rsidR="00676988" w:rsidRDefault="00676988" w:rsidP="00676988">
      <w:pPr>
        <w:pStyle w:val="Heading4"/>
      </w:pPr>
      <w:r>
        <w:t xml:space="preserve">The United States federal government should </w:t>
      </w:r>
    </w:p>
    <w:p w:rsidR="00676988" w:rsidRDefault="00676988" w:rsidP="00676988">
      <w:pPr>
        <w:pStyle w:val="Heading4"/>
      </w:pPr>
      <w:r>
        <w:t>hold public hearings that would require U.S. government agencies to disclose evidence that regional states are violating the UN embargo on Libya, with sanctions levied against non-compliant foreign companies</w:t>
      </w:r>
    </w:p>
    <w:p w:rsidR="00676988" w:rsidRDefault="00676988" w:rsidP="00676988">
      <w:pPr>
        <w:pStyle w:val="Heading4"/>
      </w:pPr>
      <w:r>
        <w:t>express a public threat of sanctions on Libya in the event of illegal oil sales</w:t>
      </w:r>
    </w:p>
    <w:p w:rsidR="00676988" w:rsidRDefault="00676988" w:rsidP="00676988">
      <w:pPr>
        <w:pStyle w:val="Heading4"/>
      </w:pPr>
      <w:r>
        <w:t>prosecute Haftar under the U.S. War Crimes Act, and</w:t>
      </w:r>
    </w:p>
    <w:p w:rsidR="00676988" w:rsidRPr="00BF71C3" w:rsidRDefault="00676988" w:rsidP="00676988">
      <w:pPr>
        <w:pStyle w:val="Heading4"/>
      </w:pPr>
      <w:r>
        <w:t>engage with factions in eastern and southern Libya with the end goal of a long-term political settlement.</w:t>
      </w:r>
    </w:p>
    <w:p w:rsidR="00676988" w:rsidRDefault="00676988" w:rsidP="00676988"/>
    <w:p w:rsidR="00676988" w:rsidRPr="006C2210" w:rsidRDefault="00676988" w:rsidP="00676988">
      <w:pPr>
        <w:pStyle w:val="Heading4"/>
      </w:pPr>
      <w:r>
        <w:t>It’s the only path for a peaceful resolution to Libya – if we kick it, it’s an alt cause to the aff</w:t>
      </w:r>
    </w:p>
    <w:p w:rsidR="00676988" w:rsidRPr="006C2210" w:rsidRDefault="00676988" w:rsidP="00676988">
      <w:r>
        <w:rPr>
          <w:rStyle w:val="Style13ptBold"/>
        </w:rPr>
        <w:t xml:space="preserve">Wehrey and Lacher, 5/30 </w:t>
      </w:r>
      <w:r w:rsidRPr="006C2210">
        <w:t xml:space="preserve">– </w:t>
      </w:r>
      <w:r>
        <w:t>FREDERIC WEHREY is a Senior Fellow at the Carnegie Endowment for International Peace and the author of The Burning Shores: Inside the Battle for the New Libya. WOLFRAM LACHER is a Senior Associate at the German Institute for International and Security Affairs and a co-author, with Alaa al-Idrissi, of “</w:t>
      </w:r>
      <w:bookmarkStart w:id="2" w:name="_GoBack"/>
      <w:bookmarkEnd w:id="2"/>
      <w:r>
        <w:t xml:space="preserve">Capital of Militias: Tripoli’s Armed Groups Capture the Libyan State.” </w:t>
      </w:r>
      <w:r w:rsidRPr="006C2210">
        <w:t>(Frederic and Wolfram, “Libya’s New Civil War And What the United States Can Do About It”, Foreign Affairs, 5/30/2019, https://www.foreignaffairs.com/articles/libya/2019-05-30/libyas-new-civil-war)//RCU</w:t>
      </w:r>
    </w:p>
    <w:p w:rsidR="00676988" w:rsidRPr="00642CF0" w:rsidRDefault="00676988" w:rsidP="00676988">
      <w:pPr>
        <w:rPr>
          <w:sz w:val="16"/>
        </w:rPr>
      </w:pPr>
      <w:r w:rsidRPr="00642CF0">
        <w:rPr>
          <w:rStyle w:val="StyleUnderline"/>
        </w:rPr>
        <w:t>International actors</w:t>
      </w:r>
      <w:r w:rsidRPr="00642CF0">
        <w:rPr>
          <w:sz w:val="16"/>
        </w:rPr>
        <w:t xml:space="preserve">, paralyzed by disunity, </w:t>
      </w:r>
      <w:r w:rsidRPr="00642CF0">
        <w:rPr>
          <w:rStyle w:val="StyleUnderline"/>
        </w:rPr>
        <w:t>have made halfhearted calls for a cease-fire</w:t>
      </w:r>
      <w:r w:rsidRPr="00642CF0">
        <w:rPr>
          <w:sz w:val="16"/>
        </w:rPr>
        <w:t xml:space="preserve"> and a return to the political process</w:t>
      </w:r>
      <w:r w:rsidRPr="00642CF0">
        <w:rPr>
          <w:rStyle w:val="StyleUnderline"/>
        </w:rPr>
        <w:t>. But Haftar’s offensive has fatally damaged that process</w:t>
      </w:r>
      <w:r w:rsidRPr="00642CF0">
        <w:rPr>
          <w:sz w:val="16"/>
        </w:rPr>
        <w:t xml:space="preserve">. </w:t>
      </w:r>
      <w:r w:rsidRPr="00642CF0">
        <w:rPr>
          <w:rStyle w:val="StyleUnderline"/>
        </w:rPr>
        <w:t>Without a credible new framework for negotiations and a more robust international approach to resolving the conflict, a cease-fire will simply give Hafta</w:t>
      </w:r>
      <w:r w:rsidRPr="00642CF0">
        <w:rPr>
          <w:sz w:val="16"/>
        </w:rPr>
        <w:t xml:space="preserve">r and his opponents </w:t>
      </w:r>
      <w:r w:rsidRPr="00642CF0">
        <w:rPr>
          <w:rStyle w:val="StyleUnderline"/>
        </w:rPr>
        <w:t>the opportunity to rearm</w:t>
      </w:r>
      <w:r w:rsidRPr="00642CF0">
        <w:rPr>
          <w:sz w:val="16"/>
        </w:rPr>
        <w:t xml:space="preserve"> and regroup. Western powers—especially </w:t>
      </w:r>
      <w:r w:rsidRPr="00642CF0">
        <w:rPr>
          <w:rStyle w:val="StyleUnderline"/>
        </w:rPr>
        <w:t>the United States</w:t>
      </w:r>
      <w:r w:rsidRPr="00642CF0">
        <w:rPr>
          <w:sz w:val="16"/>
        </w:rPr>
        <w:t>—</w:t>
      </w:r>
      <w:r w:rsidRPr="00642CF0">
        <w:rPr>
          <w:rStyle w:val="StyleUnderline"/>
        </w:rPr>
        <w:t>should use diplomatic and economic tools to</w:t>
      </w:r>
      <w:r w:rsidRPr="00642CF0">
        <w:rPr>
          <w:sz w:val="16"/>
        </w:rPr>
        <w:t xml:space="preserve"> prevent regional powers from fueling the conflict and </w:t>
      </w:r>
      <w:r w:rsidRPr="00642CF0">
        <w:rPr>
          <w:rStyle w:val="StyleUnderline"/>
        </w:rPr>
        <w:t>hasten the emergence of a harmful stalemate between the rival factions in Libya</w:t>
      </w:r>
      <w:r w:rsidRPr="00642CF0">
        <w:rPr>
          <w:sz w:val="16"/>
        </w:rPr>
        <w:t xml:space="preserve">. </w:t>
      </w:r>
      <w:r w:rsidRPr="00642CF0">
        <w:rPr>
          <w:rStyle w:val="StyleUnderline"/>
        </w:rPr>
        <w:t>Doing so will compel Libyans to return to a political process under new terms.</w:t>
      </w:r>
      <w:r>
        <w:rPr>
          <w:b/>
          <w:u w:val="single"/>
        </w:rPr>
        <w:t xml:space="preserve"> </w:t>
      </w:r>
      <w:r w:rsidRPr="00642CF0">
        <w:rPr>
          <w:sz w:val="16"/>
        </w:rPr>
        <w:t xml:space="preserve">HAFTAR'S GAMBLE Earlier this year, Haftar seemed close to reaching a deal with Fayez al-Serraj, the prime minister of the GNA. In February, the two met in Abu Dhabi and reached a tentative agreement that would have made Haftar the key power broker in a new transitional government. Yet the talks stalled—chiefly because Haftar, as Western and UN diplomats who mediated between the parties told us at the time, was clearly unwilling to accept that he would need to share power. Haftar’s offensive blind-sided his negotiating partners in western Libya, but they soon rallied to defend the capital. Militia factions that had bitterly tussled with one another for years finally united in opposition to him. Haftar now faces resistance of a magnitude he probably never expected, and with the bulk of his forces deployed to Tripoli, his control over other parts of the country has been dangerously weakened. Already, the Islamic State (ISIS) has exploited this weakness by carrying out attacks in southern Libya. A cease-fire at this stage is unthinkable. Even if Serraj agreed to a truce, he does not exert enough authority over GNA-aligned militias, especially those from the coastal city of Misrata, to enforce it. The Misratans had long been fighting Haftar and his proxies, and over the past two years their elites had become amenable to a compromise. But since the offensive, they no longer feel that they can trust Haftar, let alone strike a deal without losing their base of support. GNA-aligned forces, moreover, are confident that they can defeat Haftar militarily, at least in western Libya. Haftar, for his part, has little chance of taking Tripoli anytime soon. Yet he cannot retreat without jeopardizing his political position in eastern Libya. Nor does he face any external pressure to withdraw: his foreign backers, the United Arab Emirates (UAE) and Egypt, support the offensive, and Western governments have responded to it with a mix of toothless condemnation and tacit support. The French, in particular, have encouraged Haftar’s ambitions: they assisted him in his conquest of eastern and southern Libya, inadvertently emboldening him to attack Tripoli, and have protected him politically since the offensive started. Now the Europeans are insisting that Haftar and the GNA stop fighting and return to the negotiating table, using the Abu Dhabi agreement as a starting point—but this position is divorced from the realities on the ground. In fact, </w:t>
      </w:r>
      <w:r w:rsidRPr="00642CF0">
        <w:rPr>
          <w:rStyle w:val="StyleUnderline"/>
        </w:rPr>
        <w:t>the weak European response to the offensive is a key reason why neither a cease-fire nor a return to the political process is currently realistic</w:t>
      </w:r>
      <w:r w:rsidRPr="00642CF0">
        <w:rPr>
          <w:sz w:val="16"/>
        </w:rPr>
        <w:t xml:space="preserve">: </w:t>
      </w:r>
      <w:r w:rsidRPr="00642CF0">
        <w:rPr>
          <w:rStyle w:val="StyleUnderline"/>
        </w:rPr>
        <w:t>Libya’s warring parties clearly cannot rely on Europeans to enforce the implementation of an agreement.</w:t>
      </w:r>
      <w:r>
        <w:rPr>
          <w:rStyle w:val="StyleUnderline"/>
        </w:rPr>
        <w:t xml:space="preserve"> </w:t>
      </w:r>
      <w:r w:rsidRPr="00642CF0">
        <w:rPr>
          <w:rStyle w:val="StyleUnderline"/>
        </w:rPr>
        <w:t>This leaves the United States</w:t>
      </w:r>
      <w:r w:rsidRPr="00642CF0">
        <w:rPr>
          <w:sz w:val="16"/>
        </w:rPr>
        <w:t xml:space="preserve">. Both the State Department and the Department of Defense initially attempted to convince Haftar to withdraw his forces. But on April 15, U.S. President Donald </w:t>
      </w:r>
      <w:r w:rsidRPr="00642CF0">
        <w:rPr>
          <w:rStyle w:val="StyleUnderline"/>
        </w:rPr>
        <w:t>Trump publicly endorsed Haftar in a phone call, effectively neutralizing the efforts of U.S. diplomats to bring the fighting to a close.</w:t>
      </w:r>
      <w:r>
        <w:rPr>
          <w:rStyle w:val="StyleUnderline"/>
        </w:rPr>
        <w:t xml:space="preserve"> </w:t>
      </w:r>
      <w:r w:rsidRPr="00642CF0">
        <w:rPr>
          <w:sz w:val="16"/>
        </w:rPr>
        <w:t xml:space="preserve">AMERICA'S OPTIONS </w:t>
      </w:r>
      <w:r w:rsidRPr="00642CF0">
        <w:rPr>
          <w:rStyle w:val="StyleUnderline"/>
        </w:rPr>
        <w:t>Trump may have sabotaged U.S. diplomatic efforts, but Washington still has options</w:t>
      </w:r>
      <w:r w:rsidRPr="00642CF0">
        <w:rPr>
          <w:sz w:val="16"/>
        </w:rPr>
        <w:t xml:space="preserve">. </w:t>
      </w:r>
      <w:r w:rsidRPr="00642CF0">
        <w:rPr>
          <w:rStyle w:val="StyleUnderline"/>
        </w:rPr>
        <w:t>Its first priority should be to deter regional states</w:t>
      </w:r>
      <w:r w:rsidRPr="00642CF0">
        <w:rPr>
          <w:sz w:val="16"/>
        </w:rPr>
        <w:t>—</w:t>
      </w:r>
      <w:r w:rsidRPr="00642CF0">
        <w:rPr>
          <w:rStyle w:val="StyleUnderline"/>
        </w:rPr>
        <w:t>including</w:t>
      </w:r>
      <w:r w:rsidRPr="00642CF0">
        <w:rPr>
          <w:sz w:val="16"/>
        </w:rPr>
        <w:t xml:space="preserve"> not only </w:t>
      </w:r>
      <w:r w:rsidRPr="00642CF0">
        <w:rPr>
          <w:rStyle w:val="StyleUnderline"/>
        </w:rPr>
        <w:t>Egypt and the UAE but also Qatar and Turkey</w:t>
      </w:r>
      <w:r w:rsidRPr="00642CF0">
        <w:rPr>
          <w:sz w:val="16"/>
        </w:rPr>
        <w:t>—</w:t>
      </w:r>
      <w:r w:rsidRPr="00642CF0">
        <w:rPr>
          <w:rStyle w:val="StyleUnderline"/>
        </w:rPr>
        <w:t>from escalating their military support to Libya’s warring factions</w:t>
      </w:r>
      <w:r w:rsidRPr="00642CF0">
        <w:rPr>
          <w:sz w:val="16"/>
        </w:rPr>
        <w:t xml:space="preserve">. Already </w:t>
      </w:r>
      <w:r w:rsidRPr="00642CF0">
        <w:rPr>
          <w:rStyle w:val="StyleUnderline"/>
        </w:rPr>
        <w:t>there is strong evidence that Haftar’s forces are using foreign drones to launch air-to-surface missiles, most likely provided by the UAE</w:t>
      </w:r>
      <w:r w:rsidRPr="00642CF0">
        <w:rPr>
          <w:sz w:val="16"/>
        </w:rPr>
        <w:t xml:space="preserve">. Over the past five years, Abu Dhabi has been a serial violator of the UN arms embargo on Libya, supporting Haftar with military hardware and air strikes. </w:t>
      </w:r>
      <w:r w:rsidRPr="00642CF0">
        <w:rPr>
          <w:rStyle w:val="StyleUnderline"/>
        </w:rPr>
        <w:t>GNA forces</w:t>
      </w:r>
      <w:r w:rsidRPr="00642CF0">
        <w:rPr>
          <w:sz w:val="16"/>
        </w:rPr>
        <w:t xml:space="preserve">, meanwhile, </w:t>
      </w:r>
      <w:r w:rsidRPr="00642CF0">
        <w:rPr>
          <w:rStyle w:val="StyleUnderline"/>
        </w:rPr>
        <w:t>have turned to Turkey, which has reportedly shipped them armored vehicles</w:t>
      </w:r>
      <w:r w:rsidRPr="00642CF0">
        <w:rPr>
          <w:sz w:val="16"/>
        </w:rPr>
        <w:t xml:space="preserve">. </w:t>
      </w:r>
      <w:r w:rsidRPr="00642CF0">
        <w:rPr>
          <w:rStyle w:val="StyleUnderline"/>
        </w:rPr>
        <w:t>Given its strong ties with</w:t>
      </w:r>
      <w:r w:rsidRPr="00642CF0">
        <w:rPr>
          <w:sz w:val="16"/>
        </w:rPr>
        <w:t xml:space="preserve"> the </w:t>
      </w:r>
      <w:r w:rsidRPr="00642CF0">
        <w:rPr>
          <w:rStyle w:val="StyleUnderline"/>
        </w:rPr>
        <w:t>states currently meddling in Libya</w:t>
      </w:r>
      <w:r w:rsidRPr="00642CF0">
        <w:rPr>
          <w:sz w:val="16"/>
        </w:rPr>
        <w:t xml:space="preserve">, </w:t>
      </w:r>
      <w:r w:rsidRPr="00642CF0">
        <w:rPr>
          <w:rStyle w:val="StyleUnderline"/>
        </w:rPr>
        <w:t>Washington is uniquely positioned to use its diplomatic leverage to stop further violations</w:t>
      </w:r>
      <w:r w:rsidRPr="00642CF0">
        <w:rPr>
          <w:sz w:val="16"/>
        </w:rPr>
        <w:t xml:space="preserve">. But </w:t>
      </w:r>
      <w:r w:rsidRPr="00642CF0">
        <w:rPr>
          <w:rStyle w:val="StyleUnderline"/>
        </w:rPr>
        <w:t>in the absence of a clear position from the executive branch, the most effective action may come from Congress</w:t>
      </w:r>
      <w:r w:rsidRPr="00642CF0">
        <w:rPr>
          <w:sz w:val="16"/>
        </w:rPr>
        <w:t xml:space="preserve">. Specifically, </w:t>
      </w:r>
      <w:r w:rsidRPr="00642CF0">
        <w:rPr>
          <w:rStyle w:val="Emphasis"/>
        </w:rPr>
        <w:t>Congress should hold public hearings that would require U.S. government agencies</w:t>
      </w:r>
      <w:r w:rsidRPr="00642CF0">
        <w:rPr>
          <w:sz w:val="16"/>
        </w:rPr>
        <w:t xml:space="preserve">, including the Pentagon, the State Department, and the intelligence services, </w:t>
      </w:r>
      <w:r w:rsidRPr="00642CF0">
        <w:rPr>
          <w:rStyle w:val="Emphasis"/>
        </w:rPr>
        <w:t>to disclose evidence that regional states are violating the UN embargo</w:t>
      </w:r>
      <w:r w:rsidRPr="00642CF0">
        <w:rPr>
          <w:sz w:val="16"/>
        </w:rPr>
        <w:t xml:space="preserve">. </w:t>
      </w:r>
      <w:r w:rsidRPr="00642CF0">
        <w:rPr>
          <w:rStyle w:val="StyleUnderline"/>
        </w:rPr>
        <w:t>Congress can</w:t>
      </w:r>
      <w:r w:rsidRPr="00642CF0">
        <w:rPr>
          <w:sz w:val="16"/>
        </w:rPr>
        <w:t xml:space="preserve"> also </w:t>
      </w:r>
      <w:r w:rsidRPr="00642CF0">
        <w:rPr>
          <w:rStyle w:val="StyleUnderline"/>
        </w:rPr>
        <w:t>authorize sanctions against foreign companies that facilitate these violations</w:t>
      </w:r>
      <w:r w:rsidRPr="00642CF0">
        <w:rPr>
          <w:sz w:val="16"/>
        </w:rPr>
        <w:t xml:space="preserve">. The United States can play a constructive role in the struggle over Libya’s oil production, too. </w:t>
      </w:r>
      <w:r w:rsidRPr="00642CF0">
        <w:rPr>
          <w:rStyle w:val="StyleUnderline"/>
        </w:rPr>
        <w:t>As the financial crisis in eastern Libya worsens, Haftar is attempting to sell some of the oil he controls</w:t>
      </w:r>
      <w:r w:rsidRPr="00642CF0">
        <w:rPr>
          <w:sz w:val="16"/>
        </w:rPr>
        <w:t xml:space="preserve">, violating the Libyan National Oil Corporation’s legal monopoly on exports. </w:t>
      </w:r>
      <w:r w:rsidRPr="00642CF0">
        <w:rPr>
          <w:rStyle w:val="StyleUnderline"/>
        </w:rPr>
        <w:t>In the past, the U</w:t>
      </w:r>
      <w:r w:rsidRPr="00642CF0">
        <w:rPr>
          <w:sz w:val="16"/>
        </w:rPr>
        <w:t xml:space="preserve">nited </w:t>
      </w:r>
      <w:r w:rsidRPr="00642CF0">
        <w:rPr>
          <w:rStyle w:val="StyleUnderline"/>
        </w:rPr>
        <w:t>S</w:t>
      </w:r>
      <w:r w:rsidRPr="00642CF0">
        <w:rPr>
          <w:sz w:val="16"/>
        </w:rPr>
        <w:t xml:space="preserve">tates </w:t>
      </w:r>
      <w:r w:rsidRPr="00642CF0">
        <w:rPr>
          <w:rStyle w:val="StyleUnderline"/>
        </w:rPr>
        <w:t>has prevented such</w:t>
      </w:r>
      <w:r w:rsidRPr="00642CF0">
        <w:rPr>
          <w:sz w:val="16"/>
        </w:rPr>
        <w:t xml:space="preserve"> illegal </w:t>
      </w:r>
      <w:r w:rsidRPr="00642CF0">
        <w:rPr>
          <w:rStyle w:val="StyleUnderline"/>
        </w:rPr>
        <w:t>actions</w:t>
      </w:r>
      <w:r w:rsidRPr="00642CF0">
        <w:rPr>
          <w:sz w:val="16"/>
        </w:rPr>
        <w:t xml:space="preserve">. In the summer of 2018, for example, U.S. diplomats worked with the UN to pressure Haftar into returning captured oil infrastructure to the control of the national oil company. </w:t>
      </w:r>
      <w:r w:rsidRPr="00642CF0">
        <w:rPr>
          <w:rStyle w:val="StyleUnderline"/>
        </w:rPr>
        <w:t>If Haftar attempts illegal oil sales in the future, the United States should be prepared to prevent them.</w:t>
      </w:r>
      <w:r>
        <w:rPr>
          <w:rStyle w:val="StyleUnderline"/>
        </w:rPr>
        <w:t xml:space="preserve"> </w:t>
      </w:r>
      <w:r w:rsidRPr="00642CF0">
        <w:rPr>
          <w:rStyle w:val="StyleUnderline"/>
        </w:rPr>
        <w:t>Washington can</w:t>
      </w:r>
      <w:r w:rsidRPr="00642CF0">
        <w:rPr>
          <w:sz w:val="16"/>
        </w:rPr>
        <w:t xml:space="preserve"> also </w:t>
      </w:r>
      <w:r w:rsidRPr="00642CF0">
        <w:rPr>
          <w:rStyle w:val="StyleUnderline"/>
        </w:rPr>
        <w:t>use the public threat of economic sanctions and war crimes prosecutions to deter abuses</w:t>
      </w:r>
      <w:r w:rsidRPr="00642CF0">
        <w:rPr>
          <w:sz w:val="16"/>
        </w:rPr>
        <w:t>—ranging from attacks on civilians to attempts to disrupt Tripoli’s vulnerable water supply—</w:t>
      </w:r>
      <w:r w:rsidRPr="00642CF0">
        <w:rPr>
          <w:rStyle w:val="StyleUnderline"/>
        </w:rPr>
        <w:t>and compel both sides to return to the negotiating table</w:t>
      </w:r>
      <w:r w:rsidRPr="00642CF0">
        <w:rPr>
          <w:sz w:val="16"/>
        </w:rPr>
        <w:t xml:space="preserve">. Here, Haftar deserves special scrutiny: in August 2017 the International Criminal Court indicted one of his officers for the unlawful killing of 33 prisoners of war, and in 2015 Haftar appeared in a video ordering his soldiers to take no prisoners. </w:t>
      </w:r>
      <w:r w:rsidRPr="00642CF0">
        <w:rPr>
          <w:rStyle w:val="StyleUnderline"/>
        </w:rPr>
        <w:t>Because Haftar is a U.S. citizen, the United States could prosecute him under the U.S. War Crimes Act</w:t>
      </w:r>
      <w:r w:rsidRPr="00642CF0">
        <w:rPr>
          <w:sz w:val="16"/>
        </w:rPr>
        <w:t xml:space="preserve">. </w:t>
      </w:r>
      <w:r w:rsidRPr="00642CF0">
        <w:rPr>
          <w:rStyle w:val="StyleUnderline"/>
        </w:rPr>
        <w:t>The</w:t>
      </w:r>
      <w:r w:rsidRPr="00642CF0">
        <w:rPr>
          <w:sz w:val="16"/>
        </w:rPr>
        <w:t xml:space="preserve"> U.S. </w:t>
      </w:r>
      <w:r w:rsidRPr="00642CF0">
        <w:rPr>
          <w:rStyle w:val="StyleUnderline"/>
        </w:rPr>
        <w:t>Treasury Department could</w:t>
      </w:r>
      <w:r w:rsidRPr="00642CF0">
        <w:rPr>
          <w:sz w:val="16"/>
        </w:rPr>
        <w:t xml:space="preserve"> also </w:t>
      </w:r>
      <w:r w:rsidRPr="00642CF0">
        <w:rPr>
          <w:rStyle w:val="StyleUnderline"/>
        </w:rPr>
        <w:t>impose sanctions on Haftar, invoking the same legal authority it used last fall to sanction another Libyan militia leader for his “prolonged militia attacks on Libya’s capital.”</w:t>
      </w:r>
      <w:r w:rsidRPr="00642CF0">
        <w:rPr>
          <w:sz w:val="16"/>
        </w:rPr>
        <w:t xml:space="preserve"> PEACE IN LIBYA? </w:t>
      </w:r>
      <w:r w:rsidRPr="00642CF0">
        <w:rPr>
          <w:rStyle w:val="StyleUnderline"/>
        </w:rPr>
        <w:t>By staving off foreign interference, safeguarding Libya’s oil resources, and wielding punitive measures, the U</w:t>
      </w:r>
      <w:r w:rsidRPr="00642CF0">
        <w:rPr>
          <w:sz w:val="16"/>
        </w:rPr>
        <w:t xml:space="preserve">nited </w:t>
      </w:r>
      <w:r w:rsidRPr="00642CF0">
        <w:rPr>
          <w:rStyle w:val="StyleUnderline"/>
        </w:rPr>
        <w:t>S</w:t>
      </w:r>
      <w:r w:rsidRPr="00642CF0">
        <w:rPr>
          <w:sz w:val="16"/>
        </w:rPr>
        <w:t xml:space="preserve">tates </w:t>
      </w:r>
      <w:r w:rsidRPr="00642CF0">
        <w:rPr>
          <w:rStyle w:val="StyleUnderline"/>
        </w:rPr>
        <w:t>could begin to steer Libya’s antagonists toward a political process</w:t>
      </w:r>
      <w:r w:rsidRPr="00642CF0">
        <w:rPr>
          <w:sz w:val="16"/>
        </w:rPr>
        <w:t xml:space="preserve">. Such a process, however, cannot include Haftar and his inner circle. For too long, the warlord has cynically exploited negotiations as a means toward his ultimate end of seizing power. Outside powers, believing that he could be tamed, have rewarded his territorial conquests with political clout. To end this vicious cycle, the United States must convince Haftar’s Arab backers to remove him from the scene. They are wedded not to the man himself but to his promise to advance their interests. </w:t>
      </w:r>
      <w:r w:rsidRPr="00642CF0">
        <w:rPr>
          <w:rStyle w:val="StyleUnderline"/>
        </w:rPr>
        <w:t>Washington should</w:t>
      </w:r>
      <w:r w:rsidRPr="00642CF0">
        <w:rPr>
          <w:sz w:val="16"/>
        </w:rPr>
        <w:t xml:space="preserve"> also </w:t>
      </w:r>
      <w:r w:rsidRPr="00642CF0">
        <w:rPr>
          <w:rStyle w:val="StyleUnderline"/>
        </w:rPr>
        <w:t>redouble its engagement with Haftar’s constituencies in eastern and southern Libya</w:t>
      </w:r>
      <w:r w:rsidRPr="00642CF0">
        <w:rPr>
          <w:sz w:val="16"/>
        </w:rPr>
        <w:t xml:space="preserve">, including tribal politicians, business and civil society leaders, and high-ranking LNA officers, several of whom have ties to the Pentagon. Many from these groups were uneasy about Haftar’s personal ambitions but supported him out of expediency or desperation. Before Haftar attacked Tripoli, they were engaged in dialogue with their counterparts on the GNA side. The longer the conflict drags on, the more constituencies on both sides will be willing to compromise through localized cease-fire initiatives, further marginalizing Haftar. Aside from exploiting local grievances, Haftar justified his offensive on the grounds that predatory militias had effectively captured the GNA in Tripoli and, with it, the Libyan state’s coffers. This problem, too, is one that Washington can help address. Prior to Haftar’s attack, the authorities in the capital, backed by the UN, were achieving modest progress in curtailing the militias’ power. To make real headway in this respect, however, Libya will need negotiations for a new, more inclusive government and much more international support. The United States, in particular, can help with a neutral and comprehensive audit of the Central Bank of Libya—something the UN had been planning before Haftar’s attack. In their combined travels across Libya over the past decade, the authors have never seen as much political and social polarization among Libyans—and paralysis among outside states—as there is now. </w:t>
      </w:r>
      <w:r w:rsidRPr="00642CF0">
        <w:rPr>
          <w:rStyle w:val="Emphasis"/>
        </w:rPr>
        <w:t>The situation requires decisive action, and the U</w:t>
      </w:r>
      <w:r w:rsidRPr="00642CF0">
        <w:rPr>
          <w:sz w:val="16"/>
        </w:rPr>
        <w:t xml:space="preserve">nited </w:t>
      </w:r>
      <w:r w:rsidRPr="00642CF0">
        <w:rPr>
          <w:rStyle w:val="Emphasis"/>
        </w:rPr>
        <w:t>S</w:t>
      </w:r>
      <w:r w:rsidRPr="00642CF0">
        <w:rPr>
          <w:sz w:val="16"/>
        </w:rPr>
        <w:t xml:space="preserve">tates </w:t>
      </w:r>
      <w:r w:rsidRPr="00642CF0">
        <w:rPr>
          <w:rStyle w:val="Emphasis"/>
        </w:rPr>
        <w:t>is the only international actor capable of providing it</w:t>
      </w:r>
      <w:r w:rsidRPr="00642CF0">
        <w:rPr>
          <w:rStyle w:val="StyleUnderline"/>
        </w:rPr>
        <w:t>.</w:t>
      </w:r>
      <w:r w:rsidRPr="00642CF0">
        <w:rPr>
          <w:sz w:val="16"/>
        </w:rPr>
        <w:t xml:space="preserve"> </w:t>
      </w:r>
      <w:r w:rsidRPr="00642CF0">
        <w:rPr>
          <w:rStyle w:val="StyleUnderline"/>
        </w:rPr>
        <w:t>Washington must get tough on violations of the UN arms embargo and hold Libya’s warring sides accountable for their conduct; it must also pursue a more inclusive governance framework for Libya’s future</w:t>
      </w:r>
      <w:r w:rsidRPr="00642CF0">
        <w:rPr>
          <w:sz w:val="16"/>
        </w:rPr>
        <w:t>—one that does not include Haftar. There is no guarantee that these steps will work. But they stand a better chance than validating the ambitions of an aspiring authoritarian who has hurled the country into a civil war.</w:t>
      </w:r>
    </w:p>
    <w:p w:rsidR="00676988" w:rsidRDefault="00676988" w:rsidP="00676988"/>
    <w:p w:rsidR="00676988" w:rsidRDefault="00676988" w:rsidP="00676988">
      <w:pPr>
        <w:pStyle w:val="Heading3"/>
      </w:pPr>
      <w:r>
        <w:t>2nc – diplomacy cp</w:t>
      </w:r>
    </w:p>
    <w:p w:rsidR="00676988" w:rsidRDefault="00676988" w:rsidP="00676988">
      <w:pPr>
        <w:pStyle w:val="Heading4"/>
      </w:pPr>
      <w:r>
        <w:t xml:space="preserve">The CP’s </w:t>
      </w:r>
      <w:r w:rsidRPr="00030F71">
        <w:rPr>
          <w:i/>
          <w:u w:val="single"/>
        </w:rPr>
        <w:t>direct signaling</w:t>
      </w:r>
      <w:r>
        <w:t xml:space="preserve"> is necessary to dampen conflict – the plan’s round-a-bout way of solving doesn’t encourage allied confidence</w:t>
      </w:r>
    </w:p>
    <w:p w:rsidR="00676988" w:rsidRPr="00030F71" w:rsidRDefault="00676988" w:rsidP="00676988">
      <w:r>
        <w:rPr>
          <w:rStyle w:val="Style13ptBold"/>
        </w:rPr>
        <w:t xml:space="preserve">Hill, 5/15 </w:t>
      </w:r>
      <w:r w:rsidRPr="00030F71">
        <w:t xml:space="preserve">– </w:t>
      </w:r>
      <w:r>
        <w:t xml:space="preserve">Thomas Hill is the senior program officer for North Africa at USIP.  He most recently served as a visiting fellow at the Brookings Institution where his research focused on reforming civilian U.S. foreign policy agencies.  </w:t>
      </w:r>
      <w:r w:rsidRPr="00030F71">
        <w:t>(Thomas, “The Conflict in Libya: Testimony before the House Foreign Affairs Subcommittee on Middle East, North Africa, and International Terrorism”, United States Institute of Peace, 5/15/2019, https://www.usip.org/publications/2019/05/conflict-libya)//RCU</w:t>
      </w:r>
    </w:p>
    <w:p w:rsidR="00676988" w:rsidRDefault="00676988" w:rsidP="00676988">
      <w:r>
        <w:t xml:space="preserve">Today, the United States enjoys good relations with all the relevant external actors (Qatar, the UAE, Saudi Arabia, Egypt, France, and Italy).  </w:t>
      </w:r>
      <w:r w:rsidRPr="00030F71">
        <w:rPr>
          <w:rStyle w:val="StyleUnderline"/>
        </w:rPr>
        <w:t>The United States has already demonstrated its capacity to resolve crises in Libya, as it did in mid-2018 when the United States was able to resolve the Libyan Oil Crescent conflict and reopen critical oil spigots</w:t>
      </w:r>
      <w:r>
        <w:t xml:space="preserve">, allowing Libya to access necessary foreign currency.  </w:t>
      </w:r>
    </w:p>
    <w:p w:rsidR="00676988" w:rsidRDefault="00676988" w:rsidP="00676988">
      <w:r>
        <w:t xml:space="preserve">The Trump administration has not identified a Special Envoy for Libya following the departure of Jonathan Winer in January 2017.  My testimony does not advocate for the naming of a new Special Envoy for Libya as others have argued.  </w:t>
      </w:r>
      <w:r w:rsidRPr="00030F71">
        <w:rPr>
          <w:rStyle w:val="StyleUnderline"/>
        </w:rPr>
        <w:t>There are many capable people already employed at the Department of State and in roles where they could lead a renewed U.S. engagement in Libya</w:t>
      </w:r>
      <w:r>
        <w:t xml:space="preserve">.  However, </w:t>
      </w:r>
      <w:r w:rsidRPr="00030F71">
        <w:rPr>
          <w:rStyle w:val="Emphasis"/>
        </w:rPr>
        <w:t>it is critical that the U</w:t>
      </w:r>
      <w:r>
        <w:t xml:space="preserve">nited </w:t>
      </w:r>
      <w:r w:rsidRPr="00030F71">
        <w:rPr>
          <w:rStyle w:val="Emphasis"/>
        </w:rPr>
        <w:t>S</w:t>
      </w:r>
      <w:r>
        <w:t xml:space="preserve">tates </w:t>
      </w:r>
      <w:r w:rsidRPr="00030F71">
        <w:rPr>
          <w:rStyle w:val="Emphasis"/>
        </w:rPr>
        <w:t>signal its sincerity</w:t>
      </w:r>
      <w:r w:rsidRPr="00030F71">
        <w:rPr>
          <w:rStyle w:val="StyleUnderline"/>
        </w:rPr>
        <w:t xml:space="preserve"> by sending appropriate senior-level delegations to international meetings on Libya</w:t>
      </w:r>
      <w:r>
        <w:t xml:space="preserve">.  </w:t>
      </w:r>
      <w:r w:rsidRPr="00030F71">
        <w:rPr>
          <w:rStyle w:val="StyleUnderline"/>
        </w:rPr>
        <w:t>The recent practice of</w:t>
      </w:r>
      <w:r>
        <w:t xml:space="preserve"> sending </w:t>
      </w:r>
      <w:r w:rsidRPr="00030F71">
        <w:rPr>
          <w:rStyle w:val="StyleUnderline"/>
        </w:rPr>
        <w:t>mid-level officers denotes a lack of interest</w:t>
      </w:r>
      <w:r>
        <w:t xml:space="preserve"> and appreciation for the seriousness of the national security threats that emanate from chaos in Libya.</w:t>
      </w:r>
    </w:p>
    <w:p w:rsidR="00676988" w:rsidRDefault="00676988" w:rsidP="00676988">
      <w:r w:rsidRPr="00030F71">
        <w:rPr>
          <w:rStyle w:val="StyleUnderline"/>
        </w:rPr>
        <w:t>The Libyan people have expressed a desire for reconciliation and an end to the post-Gaddafi transition period</w:t>
      </w:r>
      <w:r>
        <w:t xml:space="preserve">; it is their leaders and external actors that have refused to hear this message.  The U.S. Institute of Peace is working with civil society in southern Libya and it is clear that these historically marginalized communities long for peace and stability. They reject the criminal elements and terrorists that have taken root in the country.  </w:t>
      </w:r>
    </w:p>
    <w:p w:rsidR="00676988" w:rsidRDefault="00676988" w:rsidP="00676988">
      <w:r w:rsidRPr="00030F71">
        <w:rPr>
          <w:rStyle w:val="StyleUnderline"/>
        </w:rPr>
        <w:t>Absent U.S. leadership to corral the internal and external actors operating inside Libya today, it is unlikely that the current stand-off</w:t>
      </w:r>
      <w:r>
        <w:t xml:space="preserve"> between the Field Marshal Haftar and anti-Haftar forces in Tripoli </w:t>
      </w:r>
      <w:r w:rsidRPr="00030F71">
        <w:rPr>
          <w:rStyle w:val="StyleUnderline"/>
        </w:rPr>
        <w:t>can be resolved without significant costs to the unarmed civilian population</w:t>
      </w:r>
      <w:r>
        <w:t xml:space="preserve">.  Such a bloodbath will create a new flood of irregular migrants into Europe and provide terrorist groups with an opportunity to exploit Libya’s ungoverned spaces. </w:t>
      </w:r>
    </w:p>
    <w:p w:rsidR="00676988" w:rsidRDefault="00676988" w:rsidP="00676988"/>
    <w:p w:rsidR="00676988" w:rsidRDefault="00676988" w:rsidP="00676988">
      <w:pPr>
        <w:pStyle w:val="Heading3"/>
      </w:pPr>
      <w:r>
        <w:t>1nc – eu cp</w:t>
      </w:r>
    </w:p>
    <w:p w:rsidR="00676988" w:rsidRDefault="00676988" w:rsidP="00676988">
      <w:pPr>
        <w:pStyle w:val="Heading4"/>
      </w:pPr>
      <w:r>
        <w:t>The European Union should:</w:t>
      </w:r>
    </w:p>
    <w:p w:rsidR="00676988" w:rsidRDefault="00676988" w:rsidP="00676988">
      <w:pPr>
        <w:pStyle w:val="Heading4"/>
      </w:pPr>
      <w:r>
        <w:t>lead a constructive peacemaking campaign beginning with France expressing a desire for de-escalation</w:t>
      </w:r>
    </w:p>
    <w:p w:rsidR="00676988" w:rsidRDefault="00676988" w:rsidP="00676988">
      <w:pPr>
        <w:pStyle w:val="Heading4"/>
      </w:pPr>
      <w:r>
        <w:t>apply an arms embargo to Libya for its member states with the express intention of ending the Libyan civil war</w:t>
      </w:r>
    </w:p>
    <w:p w:rsidR="00676988" w:rsidRDefault="00676988" w:rsidP="00676988">
      <w:pPr>
        <w:pStyle w:val="Heading4"/>
      </w:pPr>
      <w:r>
        <w:t>outline punitive measures in the case of non-compliance of member states</w:t>
      </w:r>
    </w:p>
    <w:p w:rsidR="00676988" w:rsidRDefault="00676988" w:rsidP="00676988">
      <w:pPr>
        <w:pStyle w:val="Heading4"/>
      </w:pPr>
      <w:r>
        <w:t>facilitate local talks between representatives from eastern and western Libya, and</w:t>
      </w:r>
    </w:p>
    <w:p w:rsidR="00676988" w:rsidRDefault="00676988" w:rsidP="00676988">
      <w:pPr>
        <w:pStyle w:val="Heading4"/>
      </w:pPr>
      <w:r>
        <w:t>include Russia and other regional actors in the promotion of regional political norms.</w:t>
      </w:r>
    </w:p>
    <w:p w:rsidR="00676988" w:rsidRDefault="00676988" w:rsidP="00676988"/>
    <w:p w:rsidR="00676988" w:rsidRPr="00FA193A" w:rsidRDefault="00676988" w:rsidP="00676988">
      <w:pPr>
        <w:pStyle w:val="Heading4"/>
      </w:pPr>
      <w:r>
        <w:t>That solves Libya without American involvement</w:t>
      </w:r>
    </w:p>
    <w:p w:rsidR="00676988" w:rsidRDefault="00676988" w:rsidP="00676988">
      <w:r>
        <w:rPr>
          <w:rStyle w:val="Style13ptBold"/>
        </w:rPr>
        <w:t xml:space="preserve">Megerisi, 6/26 </w:t>
      </w:r>
      <w:r w:rsidRPr="00FA193A">
        <w:t xml:space="preserve">– </w:t>
      </w:r>
      <w:r>
        <w:t xml:space="preserve">Tarek Megerisi is a policy fellow with the North Africa and Middle East programme at the European Council on Foreign Relations. He is a political analyst and researcher who specialises in Libyan affairs and more generally politics, governance and development in the Arab world.  </w:t>
      </w:r>
      <w:r w:rsidRPr="00FA193A">
        <w:t>(Tarek, “Libya’s global civil war”, European Council on Foreign Relations, 6/26/2019, https://www.ecfr.eu/publications/summary/libyas_global_civil_war1)//RCU</w:t>
      </w:r>
    </w:p>
    <w:p w:rsidR="00676988" w:rsidRPr="00FE7EA8" w:rsidRDefault="00676988" w:rsidP="00676988">
      <w:pPr>
        <w:rPr>
          <w:sz w:val="16"/>
        </w:rPr>
      </w:pPr>
      <w:r w:rsidRPr="00FE7EA8">
        <w:rPr>
          <w:sz w:val="16"/>
        </w:rPr>
        <w:t xml:space="preserve">WHAT CAN EUROPE DO? While Haftar’s advance on Tripoli has changed the way in which regional actors and other major powers engage with Libya, Europe has seemingly been caught off guard by the fluidity of the situation. European countries have failed to adequately understand the new situation, particularly the scale and risks of the crisis, and the urgency with which they must find a solution. Haftar is incapable of winning the war in a decisive fashion, as demonstrated by his inability to complete his advance as the GNA pushes back. But each side is committed to achieving victory and retains the capabilities to prosecute a drawn-out conflict. Moreover, due to the opportunism and polarisation the war has created, the UN Security Council is incapable of effective action as it has been in other crises in the region. </w:t>
      </w:r>
      <w:r w:rsidRPr="007D32FE">
        <w:rPr>
          <w:rStyle w:val="StyleUnderline"/>
        </w:rPr>
        <w:t>In Libya as elsewhere, a prerequisite for constructive European peacemaking will be a degree of unity between EU member states</w:t>
      </w:r>
      <w:r w:rsidRPr="00FE7EA8">
        <w:rPr>
          <w:sz w:val="16"/>
        </w:rPr>
        <w:t xml:space="preserve">. Having cultivated strong relationships with Haftar and his regional allies, France may have long accepted his rise and tacitly supported his recent advance. But it needs to change its position. </w:t>
      </w:r>
      <w:r w:rsidRPr="007D32FE">
        <w:rPr>
          <w:rStyle w:val="StyleUnderline"/>
        </w:rPr>
        <w:t>Paris should acknowledge that Haftar is not the strongman it believed him to be, as he is unable to assert control of the country militarily</w:t>
      </w:r>
      <w:r w:rsidRPr="00FE7EA8">
        <w:rPr>
          <w:sz w:val="16"/>
        </w:rPr>
        <w:t xml:space="preserve"> and counter terrorist threats to Europe and French interests in the Sahel. In fact, there is a risk that he will exacerbate these threats if he continues along his current path. If </w:t>
      </w:r>
      <w:r w:rsidRPr="007D32FE">
        <w:rPr>
          <w:rStyle w:val="StyleUnderline"/>
        </w:rPr>
        <w:t>France</w:t>
      </w:r>
      <w:r w:rsidRPr="00FE7EA8">
        <w:rPr>
          <w:sz w:val="16"/>
        </w:rPr>
        <w:t xml:space="preserve"> is willing to change tack, it </w:t>
      </w:r>
      <w:r w:rsidRPr="007D32FE">
        <w:rPr>
          <w:rStyle w:val="StyleUnderline"/>
        </w:rPr>
        <w:t>will be well placed to lead a new attempt at de-escalation due to its strong ties to Haftar and his allies</w:t>
      </w:r>
      <w:r w:rsidRPr="00FE7EA8">
        <w:rPr>
          <w:sz w:val="16"/>
        </w:rPr>
        <w:t xml:space="preserve"> – who remain the primary belligerents. </w:t>
      </w:r>
      <w:r w:rsidRPr="007D32FE">
        <w:rPr>
          <w:rStyle w:val="StyleUnderline"/>
        </w:rPr>
        <w:t>It is critical that France use its influence in common cause with other European states</w:t>
      </w:r>
      <w:r w:rsidRPr="00FE7EA8">
        <w:rPr>
          <w:sz w:val="16"/>
        </w:rPr>
        <w:t xml:space="preserve">. The risks of escalation in Libya should make Europeans put aside their differences on the conflict there. Their response to the crisis is no longer about backing Haftar or Sarraj; it is about stopping the war and beginning a political process that can gain support from a critical mass of Libya’s various constituencies. During the UN Security Council’s Libya session on 21 May, European representatives advocated a three-stage approach to resolving the crisis. This centred on an immediate ceasefire, a return to the political process, and the strict implementation of the arms embargo. These measures are an appropriate foundation for a solution, but they need to be tailored to the current reality in Libya. </w:t>
      </w:r>
      <w:r w:rsidRPr="007D32FE">
        <w:rPr>
          <w:rStyle w:val="Emphasis"/>
        </w:rPr>
        <w:t>Implementing a ceasefire</w:t>
      </w:r>
      <w:r>
        <w:rPr>
          <w:rStyle w:val="Emphasis"/>
        </w:rPr>
        <w:t xml:space="preserve"> </w:t>
      </w:r>
      <w:r w:rsidRPr="00FE7EA8">
        <w:rPr>
          <w:sz w:val="16"/>
        </w:rPr>
        <w:t xml:space="preserve">Although an immediate ceasefire would be ideal, it is incompatible with the warring parties’ calculations. Haftar’s opponents are deeply distrustful of the international community, believing that it is complicit in the predicament they are in and that, at a minimum, he must leave western Libya or credibly commit to ending his advance on Tripoli if they are to agree to a ceasefire. To them, foreign powers’ current calls for an immediate ceasefire are a thinly disguised ploy to buy Haftar time and space before he launches a new offensive. Yet, </w:t>
      </w:r>
      <w:r w:rsidRPr="007D32FE">
        <w:rPr>
          <w:rStyle w:val="StyleUnderline"/>
        </w:rPr>
        <w:t>as Haftar showed during his visit to Paris</w:t>
      </w:r>
      <w:r w:rsidRPr="00FE7EA8">
        <w:rPr>
          <w:sz w:val="16"/>
        </w:rPr>
        <w:t xml:space="preserve"> on 22 May, </w:t>
      </w:r>
      <w:r w:rsidRPr="007D32FE">
        <w:rPr>
          <w:rStyle w:val="StyleUnderline"/>
        </w:rPr>
        <w:t>he is unwilling to accept a ceasefire even though it may be tactically favourable to him</w:t>
      </w:r>
      <w:r w:rsidRPr="00FE7EA8">
        <w:rPr>
          <w:sz w:val="16"/>
        </w:rPr>
        <w:t xml:space="preserve">. Having invested a great deal in the offensive, he appears to view any ceasefire or peace process as an admission of weakness, and to believe that, given enough time, he can win. </w:t>
      </w:r>
      <w:r w:rsidRPr="007D32FE">
        <w:rPr>
          <w:rStyle w:val="StyleUnderline"/>
        </w:rPr>
        <w:t>But European countries can change the calculations of these Libyan actors</w:t>
      </w:r>
      <w:r w:rsidRPr="00FE7EA8">
        <w:rPr>
          <w:sz w:val="16"/>
        </w:rPr>
        <w:t xml:space="preserve">. </w:t>
      </w:r>
      <w:r w:rsidRPr="007D32FE">
        <w:rPr>
          <w:rStyle w:val="StyleUnderline"/>
        </w:rPr>
        <w:t>The solution to Haftar’s belligerence and the siege mentality of his opponents involves an effective embargo on the weapons that are flooding Libya and an international consensus that deters further escalation</w:t>
      </w:r>
      <w:r w:rsidRPr="00FE7EA8">
        <w:rPr>
          <w:sz w:val="16"/>
        </w:rPr>
        <w:t xml:space="preserve">. </w:t>
      </w:r>
      <w:r w:rsidRPr="007D32FE">
        <w:rPr>
          <w:rStyle w:val="StyleUnderline"/>
        </w:rPr>
        <w:t>This requires an approach that</w:t>
      </w:r>
      <w:r w:rsidRPr="00FE7EA8">
        <w:rPr>
          <w:sz w:val="16"/>
        </w:rPr>
        <w:t xml:space="preserve"> balances political outreach to key regional actors – designed to push them to see the risks of escalation, </w:t>
      </w:r>
      <w:r w:rsidRPr="007D32FE">
        <w:rPr>
          <w:rStyle w:val="StyleUnderline"/>
        </w:rPr>
        <w:t>curtail the flow of weapons into Libya, and restrain their allies in the country – with credible threats of punitive measures against states that violate the arms embargo.</w:t>
      </w:r>
      <w:r>
        <w:rPr>
          <w:rStyle w:val="StyleUnderline"/>
        </w:rPr>
        <w:t xml:space="preserve"> </w:t>
      </w:r>
      <w:r w:rsidRPr="00FE7EA8">
        <w:rPr>
          <w:sz w:val="16"/>
        </w:rPr>
        <w:t>The differences between Egyptian, Saudi, and Emirati interests in Libya mean that some foreign actors will be harder to persuade than others. But Europe should prove that, as it has long argued, it can use its close security relationships with these states to temper their worst instincts and protect key European interests. Libya’s stability is one such key interest, given the stark threats that Europe will face if the conflict continues to escalate.</w:t>
      </w:r>
      <w:r>
        <w:rPr>
          <w:rStyle w:val="StyleUnderline"/>
        </w:rPr>
        <w:t xml:space="preserve"> </w:t>
      </w:r>
      <w:r w:rsidRPr="00FE7EA8">
        <w:rPr>
          <w:sz w:val="16"/>
        </w:rPr>
        <w:t xml:space="preserve">The longer the war continues, the more taxing it will be on Haftar’s regional backers – both politically and, given his funding problems, financially. Moreover, in a drawn-out conflict, Haftar could experience military defeat or lose the support of Libyans in the areas he already controls, who suffer most from the negative security and economic effects of his campaign. As such, </w:t>
      </w:r>
      <w:r w:rsidRPr="007D32FE">
        <w:rPr>
          <w:rStyle w:val="StyleUnderline"/>
        </w:rPr>
        <w:t>Europe has an opportunity to persuade Egypt, Saudi Arabia, and the UAE to de-escalate, before they become too invested in their proxies</w:t>
      </w:r>
      <w:r w:rsidRPr="00FE7EA8">
        <w:rPr>
          <w:sz w:val="16"/>
        </w:rPr>
        <w:t xml:space="preserve"> to co-opt them into a different approach. </w:t>
      </w:r>
      <w:r w:rsidRPr="007D32FE">
        <w:rPr>
          <w:rStyle w:val="StyleUnderline"/>
        </w:rPr>
        <w:t>Europe should try to convince Cairo, Riyadh, and Abu Dhabi that Haftar cannot win, and that they will incur reputational damage if they back his futile effort</w:t>
      </w:r>
      <w:r w:rsidRPr="00FE7EA8">
        <w:rPr>
          <w:sz w:val="16"/>
        </w:rPr>
        <w:t xml:space="preserve">. Although it will be difficult to discourage their zealous support for Haftar, </w:t>
      </w:r>
      <w:r w:rsidRPr="007D32FE">
        <w:rPr>
          <w:rStyle w:val="StyleUnderline"/>
        </w:rPr>
        <w:t>Europe could succeed</w:t>
      </w:r>
      <w:r w:rsidRPr="00FE7EA8">
        <w:rPr>
          <w:sz w:val="16"/>
        </w:rPr>
        <w:t xml:space="preserve"> in this </w:t>
      </w:r>
      <w:r w:rsidRPr="007D32FE">
        <w:rPr>
          <w:rStyle w:val="StyleUnderline"/>
        </w:rPr>
        <w:t>by coupling a pragmatic argument with credible threats – such as</w:t>
      </w:r>
      <w:r w:rsidRPr="00FE7EA8">
        <w:rPr>
          <w:sz w:val="16"/>
        </w:rPr>
        <w:t xml:space="preserve"> those </w:t>
      </w:r>
      <w:r w:rsidRPr="007D32FE">
        <w:rPr>
          <w:rStyle w:val="StyleUnderline"/>
        </w:rPr>
        <w:t>to enforce sanctions on state and non-state actors that are involved in arms smuggling in Libya or that directly participate in the conflict</w:t>
      </w:r>
      <w:r w:rsidRPr="00FE7EA8">
        <w:rPr>
          <w:sz w:val="16"/>
        </w:rPr>
        <w:t xml:space="preserve"> – and providing a political solution that allows Cairo, Riyadh, and Abu Dhabi to cut their losses. </w:t>
      </w:r>
      <w:r w:rsidRPr="007D32FE">
        <w:rPr>
          <w:rStyle w:val="StyleUnderline"/>
        </w:rPr>
        <w:t xml:space="preserve">Egypt may be </w:t>
      </w:r>
      <w:r w:rsidRPr="00FE7EA8">
        <w:rPr>
          <w:sz w:val="16"/>
        </w:rPr>
        <w:t xml:space="preserve">particularly </w:t>
      </w:r>
      <w:r w:rsidRPr="007D32FE">
        <w:rPr>
          <w:rStyle w:val="StyleUnderline"/>
        </w:rPr>
        <w:t>amenable to ending its support</w:t>
      </w:r>
      <w:r w:rsidRPr="00FE7EA8">
        <w:rPr>
          <w:sz w:val="16"/>
        </w:rPr>
        <w:t xml:space="preserve"> for Haftar </w:t>
      </w:r>
      <w:r w:rsidRPr="007D32FE">
        <w:rPr>
          <w:rStyle w:val="StyleUnderline"/>
        </w:rPr>
        <w:t>in exchange for a role in a credible new process, given its sensitivity to the situation.</w:t>
      </w:r>
      <w:r>
        <w:rPr>
          <w:rStyle w:val="StyleUnderline"/>
        </w:rPr>
        <w:t xml:space="preserve"> </w:t>
      </w:r>
      <w:r w:rsidRPr="00FE7EA8">
        <w:rPr>
          <w:sz w:val="16"/>
        </w:rPr>
        <w:t xml:space="preserve">Equally, if Ankara and Doha are primarily involved in the conflict to frustrate their rivals, it is crucial that Europe dissuade them from increasing their military support for their proxies and encourage them to pivot back to a political process. They are likely to do so only if they reach a credible agreement with Haftar’s backers, given the latter’s role in sparking the latest round of fighting. As part of this, </w:t>
      </w:r>
      <w:r w:rsidRPr="007D32FE">
        <w:rPr>
          <w:rStyle w:val="StyleUnderline"/>
        </w:rPr>
        <w:t>Europe should make clear that</w:t>
      </w:r>
      <w:r w:rsidRPr="00FE7EA8">
        <w:rPr>
          <w:sz w:val="16"/>
        </w:rPr>
        <w:t xml:space="preserve">, even if Haftar’s advance on Tripoli reignited the conflict, any </w:t>
      </w:r>
      <w:r w:rsidRPr="007D32FE">
        <w:rPr>
          <w:rStyle w:val="StyleUnderline"/>
        </w:rPr>
        <w:t>counter-escalation will be met with</w:t>
      </w:r>
      <w:r w:rsidRPr="00FE7EA8">
        <w:rPr>
          <w:sz w:val="16"/>
        </w:rPr>
        <w:t xml:space="preserve"> equally </w:t>
      </w:r>
      <w:r w:rsidRPr="007D32FE">
        <w:rPr>
          <w:rStyle w:val="StyleUnderline"/>
        </w:rPr>
        <w:t>strong condemnation and punitive measures.</w:t>
      </w:r>
      <w:r>
        <w:rPr>
          <w:rStyle w:val="StyleUnderline"/>
        </w:rPr>
        <w:t xml:space="preserve"> </w:t>
      </w:r>
      <w:r w:rsidRPr="007D32FE">
        <w:rPr>
          <w:rStyle w:val="StyleUnderline"/>
        </w:rPr>
        <w:t>European governments should monitor arms embargo violations through the EU Satellite Centre</w:t>
      </w:r>
      <w:r w:rsidRPr="00FE7EA8">
        <w:rPr>
          <w:sz w:val="16"/>
        </w:rPr>
        <w:t xml:space="preserve">, while setting out scalable punitive measures to police the embargo and involving the US in the process once more. They should try to convince Trump that the war facilitates a resurgence of ISIS in Libya and that further conflict could imperil Libyan oil flows and the stability of global oil markets (which are in a precarious position due to crises in Venezuela and Iran). This would appeal to his desire to strengthen his economic credentials and counter-terrorism record in the run-up to the 2020 US presidential election. Additionally, the EU should explore new ways to police the flow of arms from eastern Europe to Libya, aiming to prevent one of its neighbours from destabilising another. Launching a new political process </w:t>
      </w:r>
      <w:r w:rsidRPr="007D32FE">
        <w:rPr>
          <w:rStyle w:val="StyleUnderline"/>
        </w:rPr>
        <w:t xml:space="preserve">These initial steps should focus on securing a much-needed ceasefire and avoiding wider regional escalation. But, </w:t>
      </w:r>
      <w:r w:rsidRPr="00FE7EA8">
        <w:rPr>
          <w:sz w:val="16"/>
        </w:rPr>
        <w:t xml:space="preserve">to have any hope of sustainable progress in Libya, </w:t>
      </w:r>
      <w:r w:rsidRPr="007D32FE">
        <w:rPr>
          <w:rStyle w:val="StyleUnderline"/>
        </w:rPr>
        <w:t xml:space="preserve">Europe will need to make use of incentives as well as threats. The most appealing incentive for all regional actors involved </w:t>
      </w:r>
      <w:r w:rsidRPr="00FE7EA8">
        <w:rPr>
          <w:sz w:val="16"/>
        </w:rPr>
        <w:t xml:space="preserve">in the conflict, as well as Russia, </w:t>
      </w:r>
      <w:r w:rsidRPr="007D32FE">
        <w:rPr>
          <w:rStyle w:val="StyleUnderline"/>
        </w:rPr>
        <w:t>could be their inclusion in a solution that plays to their core perceived interests</w:t>
      </w:r>
      <w:r w:rsidRPr="00FE7EA8">
        <w:rPr>
          <w:sz w:val="16"/>
        </w:rPr>
        <w:t xml:space="preserve">. Given that states such as Egypt have valid interests in Libya, Europe should both prevent the Libyan conflict from becoming as destructive as that in Syria or Yemen and establish a new political process – one that discourages Libyan actors from pursuing absolute victory. </w:t>
      </w:r>
      <w:r w:rsidRPr="007D32FE">
        <w:rPr>
          <w:rStyle w:val="StyleUnderline"/>
        </w:rPr>
        <w:t>In a war in which further military action is likely to</w:t>
      </w:r>
      <w:r w:rsidRPr="00FE7EA8">
        <w:rPr>
          <w:sz w:val="16"/>
        </w:rPr>
        <w:t xml:space="preserve"> both fail and </w:t>
      </w:r>
      <w:r w:rsidRPr="007D32FE">
        <w:rPr>
          <w:rStyle w:val="StyleUnderline"/>
        </w:rPr>
        <w:t>inflict significant reputational damage</w:t>
      </w:r>
      <w:r w:rsidRPr="00FE7EA8">
        <w:rPr>
          <w:sz w:val="16"/>
        </w:rPr>
        <w:t xml:space="preserve"> on those involved, </w:t>
      </w:r>
      <w:r w:rsidRPr="007D32FE">
        <w:rPr>
          <w:rStyle w:val="StyleUnderline"/>
        </w:rPr>
        <w:t>some states may be willing to accept a solution that will allow them to save face.</w:t>
      </w:r>
      <w:r>
        <w:rPr>
          <w:rStyle w:val="StyleUnderline"/>
        </w:rPr>
        <w:t xml:space="preserve"> </w:t>
      </w:r>
      <w:r w:rsidRPr="00FE7EA8">
        <w:rPr>
          <w:sz w:val="16"/>
        </w:rPr>
        <w:t xml:space="preserve">Nonetheless, there is no political process that will immediately persuade all sides to lay down their arms. However, </w:t>
      </w:r>
      <w:r w:rsidRPr="007D32FE">
        <w:rPr>
          <w:rStyle w:val="Emphasis"/>
        </w:rPr>
        <w:t>if Europe enforces the arms embargo</w:t>
      </w:r>
      <w:r w:rsidRPr="007D32FE">
        <w:rPr>
          <w:rStyle w:val="StyleUnderline"/>
        </w:rPr>
        <w:t xml:space="preserve"> and deters military escalation and violations of international humanitarian law</w:t>
      </w:r>
      <w:r w:rsidRPr="00FE7EA8">
        <w:rPr>
          <w:sz w:val="16"/>
        </w:rPr>
        <w:t xml:space="preserve"> – </w:t>
      </w:r>
      <w:r w:rsidRPr="007D32FE">
        <w:rPr>
          <w:rStyle w:val="StyleUnderline"/>
        </w:rPr>
        <w:t>through an Office of the UN High Commissioner for Human Rights inquiry, sanctions, or International Criminal Court referrals</w:t>
      </w:r>
      <w:r w:rsidRPr="00FE7EA8">
        <w:rPr>
          <w:sz w:val="16"/>
        </w:rPr>
        <w:t xml:space="preserve"> – </w:t>
      </w:r>
      <w:r w:rsidRPr="007D32FE">
        <w:rPr>
          <w:rStyle w:val="Emphasis"/>
        </w:rPr>
        <w:t>the cost of the war could rise enough to force a ceasefire</w:t>
      </w:r>
      <w:r w:rsidRPr="00FE7EA8">
        <w:rPr>
          <w:sz w:val="16"/>
        </w:rPr>
        <w:t xml:space="preserve">. Europe would need to seize this opportunity to start a political process that overcomes the failures of the negotiations that preceded Haftar’s advance on Tripoli. Europeans should urgently engage with the US to outline a new political strategy. </w:t>
      </w:r>
      <w:r w:rsidRPr="007D32FE">
        <w:rPr>
          <w:rStyle w:val="StyleUnderline"/>
        </w:rPr>
        <w:t xml:space="preserve">They should </w:t>
      </w:r>
      <w:r w:rsidRPr="00FE7EA8">
        <w:rPr>
          <w:sz w:val="16"/>
        </w:rPr>
        <w:t xml:space="preserve">also seek to upgrade the existing international working group to </w:t>
      </w:r>
      <w:r w:rsidRPr="007D32FE">
        <w:rPr>
          <w:rStyle w:val="StyleUnderline"/>
        </w:rPr>
        <w:t>include Russia</w:t>
      </w:r>
      <w:r w:rsidRPr="00FE7EA8">
        <w:rPr>
          <w:sz w:val="16"/>
        </w:rPr>
        <w:t xml:space="preserve"> – as a permanent member of the UN Security Council – </w:t>
      </w:r>
      <w:r w:rsidRPr="007D32FE">
        <w:rPr>
          <w:rStyle w:val="StyleUnderline"/>
        </w:rPr>
        <w:t>along with key regional actors, to agree on the tenets of a new political process</w:t>
      </w:r>
      <w:r w:rsidRPr="00FE7EA8">
        <w:rPr>
          <w:sz w:val="16"/>
        </w:rPr>
        <w:t xml:space="preserve">. This could facilitate UN Security Council resolutions that achieve their aims – initially, in establishing a ceasefire and, perhaps, a mechanism to monitor it on the ground. France should scrap its current plan to pursue an elite deal between Haftar and Sarraj. Given that the deal failed in peacetime, it will be impossible to achieve now. And there will be a heavy opportunity cost in seeking to revive it. Haftar has repeatedly shown his lack of interest in a political solution that leaves him with anything other than absolute power. Meanwhile, the militias fighting to defend Tripoli no longer have faith in Sarraj to act as their sole representative. As such, there is no way to acquire the trust or leverage needed to weld the parties together under such a deal. </w:t>
      </w:r>
      <w:r w:rsidRPr="007D32FE">
        <w:rPr>
          <w:rStyle w:val="StyleUnderline"/>
        </w:rPr>
        <w:t>This does not mean ignoring the reality of Haftar’s and Sarraj’s positions but instead recognising the need for a broader, more pragmatic approach that mitigates the problems of relying solely on them. Europe should</w:t>
      </w:r>
      <w:r w:rsidRPr="00FE7EA8">
        <w:rPr>
          <w:sz w:val="16"/>
        </w:rPr>
        <w:t xml:space="preserve"> attempt to </w:t>
      </w:r>
      <w:r w:rsidRPr="007D32FE">
        <w:rPr>
          <w:rStyle w:val="StyleUnderline"/>
        </w:rPr>
        <w:t>bypass their intransigence through local talks between</w:t>
      </w:r>
      <w:r w:rsidRPr="00FE7EA8">
        <w:rPr>
          <w:sz w:val="16"/>
        </w:rPr>
        <w:t xml:space="preserve"> delegations from </w:t>
      </w:r>
      <w:r w:rsidRPr="007D32FE">
        <w:rPr>
          <w:rStyle w:val="StyleUnderline"/>
        </w:rPr>
        <w:t>eastern and western Libya</w:t>
      </w:r>
      <w:r w:rsidRPr="00FE7EA8">
        <w:rPr>
          <w:sz w:val="16"/>
        </w:rPr>
        <w:t xml:space="preserve"> or between various factions in and around Tripoli (from Misrata and Tarhouna). </w:t>
      </w:r>
      <w:r w:rsidRPr="007D32FE">
        <w:rPr>
          <w:rStyle w:val="StyleUnderline"/>
        </w:rPr>
        <w:t>This would provide meaningful representation for the warring parties while moving beyond poisonous personality politics</w:t>
      </w:r>
      <w:r w:rsidRPr="00FE7EA8">
        <w:rPr>
          <w:sz w:val="16"/>
        </w:rPr>
        <w:t xml:space="preserve">. Delegations of political and military leaders from east and west could work towards de-escalation, unifying administrations and banking systems to undercut Libya’s growing social and economic crisis while averting an impending humanitarian disaster in the south (which could become a new source of conflict). </w:t>
      </w:r>
      <w:r w:rsidRPr="007D32FE">
        <w:rPr>
          <w:rStyle w:val="StyleUnderline"/>
        </w:rPr>
        <w:t>This approach should centre on</w:t>
      </w:r>
      <w:r w:rsidRPr="00FE7EA8">
        <w:rPr>
          <w:sz w:val="16"/>
        </w:rPr>
        <w:t xml:space="preserve"> efforts to forge </w:t>
      </w:r>
      <w:r w:rsidRPr="007D32FE">
        <w:rPr>
          <w:rStyle w:val="StyleUnderline"/>
        </w:rPr>
        <w:t>an institutional, rather than</w:t>
      </w:r>
      <w:r w:rsidRPr="00FE7EA8">
        <w:rPr>
          <w:sz w:val="16"/>
        </w:rPr>
        <w:t xml:space="preserve"> a </w:t>
      </w:r>
      <w:r w:rsidRPr="007D32FE">
        <w:rPr>
          <w:rStyle w:val="StyleUnderline"/>
        </w:rPr>
        <w:t>personality-driven</w:t>
      </w:r>
      <w:r w:rsidRPr="00FE7EA8">
        <w:rPr>
          <w:sz w:val="16"/>
        </w:rPr>
        <w:t xml:space="preserve">, power-sharing </w:t>
      </w:r>
      <w:r w:rsidRPr="007D32FE">
        <w:rPr>
          <w:rStyle w:val="StyleUnderline"/>
        </w:rPr>
        <w:t>agreement</w:t>
      </w:r>
      <w:r w:rsidRPr="00FE7EA8">
        <w:rPr>
          <w:sz w:val="16"/>
        </w:rPr>
        <w:t xml:space="preserve"> that protects the key interests of domestic and international actors.</w:t>
      </w:r>
    </w:p>
    <w:p w:rsidR="00676988" w:rsidRDefault="00676988" w:rsidP="00676988"/>
    <w:p w:rsidR="00676988" w:rsidRDefault="00676988" w:rsidP="00676988">
      <w:pPr>
        <w:pStyle w:val="Heading3"/>
      </w:pPr>
      <w:r>
        <w:t>2nc – libya cp – at: not eu</w:t>
      </w:r>
    </w:p>
    <w:p w:rsidR="00676988" w:rsidRDefault="00676988" w:rsidP="00676988">
      <w:pPr>
        <w:pStyle w:val="Heading4"/>
      </w:pPr>
      <w:r>
        <w:t>Not multi-actor fiat – Europe means “European Union”</w:t>
      </w:r>
    </w:p>
    <w:p w:rsidR="00676988" w:rsidRPr="00FE7EA8" w:rsidRDefault="00676988" w:rsidP="00676988">
      <w:r>
        <w:rPr>
          <w:rStyle w:val="Style13ptBold"/>
        </w:rPr>
        <w:t xml:space="preserve">Megerisi, 6/26 </w:t>
      </w:r>
      <w:r w:rsidRPr="00FA193A">
        <w:t xml:space="preserve">– </w:t>
      </w:r>
      <w:r>
        <w:t xml:space="preserve">Tarek Megerisi is a policy fellow with the North Africa and Middle East programme at the European Council on Foreign Relations. He is a political analyst and researcher who specialises in Libyan affairs and more generally politics, governance and development in the Arab world.  </w:t>
      </w:r>
      <w:r w:rsidRPr="00FA193A">
        <w:t>(Tarek, “Libya’s global civil war”, European Council on Foreign Relations, 6/26/2019, https://www.ecfr.eu/publications/summary/libyas_global_civil_war1)//RCU</w:t>
      </w:r>
    </w:p>
    <w:p w:rsidR="00676988" w:rsidRDefault="00676988" w:rsidP="00676988">
      <w:r>
        <w:t xml:space="preserve">The Libyan National Army’s (LNA) recent advance on Tripoli, under the leadership of Field Marshal Khalifa Haftar, has pushed Libya into what could become a far-reaching proxy conflict on Europe’s southern border. </w:t>
      </w:r>
      <w:r w:rsidRPr="00FE7EA8">
        <w:rPr>
          <w:rStyle w:val="StyleUnderline"/>
        </w:rPr>
        <w:t xml:space="preserve">With the advance reaching deep into the city’s southern suburbs, </w:t>
      </w:r>
      <w:r w:rsidRPr="00FE7EA8">
        <w:rPr>
          <w:rStyle w:val="Emphasis"/>
        </w:rPr>
        <w:t xml:space="preserve">the European Union and its member states </w:t>
      </w:r>
      <w:r w:rsidRPr="00FE7EA8">
        <w:rPr>
          <w:rStyle w:val="StyleUnderline"/>
        </w:rPr>
        <w:t xml:space="preserve">now </w:t>
      </w:r>
      <w:r w:rsidRPr="00FE7EA8">
        <w:rPr>
          <w:rStyle w:val="Emphasis"/>
        </w:rPr>
        <w:t>have a strong interest in preventing the situation from developing into a nationwide war.</w:t>
      </w:r>
      <w:r>
        <w:t xml:space="preserve"> Such escalation would lead to further state breakdown and provide sanctuary to terrorist groups and people smugglers. Therefore, it is critical that Europeans understand the international dynamics of the intensifying violence in Libya. Left unchecked, foreign interventions in the country will continue to drive the conflict – not least by blocking any EU and UN diplomacy designed to resolve the crisis through a power-sharing agreement. The result could very well be an intractable regional crisis of Syrian proportions.</w:t>
      </w:r>
    </w:p>
    <w:p w:rsidR="00676988" w:rsidRDefault="00676988" w:rsidP="00676988">
      <w:pPr>
        <w:pStyle w:val="Heading2"/>
      </w:pPr>
      <w:r>
        <w:t>iran adv cp</w:t>
      </w:r>
    </w:p>
    <w:p w:rsidR="00676988" w:rsidRDefault="00676988" w:rsidP="00676988"/>
    <w:p w:rsidR="00676988" w:rsidRDefault="00676988" w:rsidP="00676988">
      <w:pPr>
        <w:pStyle w:val="Heading3"/>
      </w:pPr>
      <w:r>
        <w:t>1nc – iran</w:t>
      </w:r>
    </w:p>
    <w:p w:rsidR="00676988" w:rsidRDefault="00676988" w:rsidP="00676988">
      <w:pPr>
        <w:pStyle w:val="Heading4"/>
      </w:pPr>
      <w:r>
        <w:t>The United States federal government should:</w:t>
      </w:r>
    </w:p>
    <w:p w:rsidR="00676988" w:rsidRPr="00BC6CB7" w:rsidRDefault="00676988" w:rsidP="00676988">
      <w:pPr>
        <w:pStyle w:val="Heading4"/>
      </w:pPr>
      <w:r>
        <w:t>act through the Proliferation Security Initiative and UN resolutions to bolster diplomactic channels and consensus over Iran, hold Iran responsible for nuclear transfers through expanding global nuclear forensics programs, increase diplomacy between Iran’s neighbors by expanding intelligence apparatuses and reaffirming commitments, and encourage the formation of a regional alliance network that secures commitment to deterrence and ceasing nuclear activities.</w:t>
      </w:r>
    </w:p>
    <w:p w:rsidR="00676988" w:rsidRPr="00BC6CB7" w:rsidRDefault="00676988" w:rsidP="00676988">
      <w:pPr>
        <w:pStyle w:val="Heading4"/>
        <w:rPr>
          <w:bCs/>
        </w:rPr>
      </w:pPr>
      <w:r>
        <w:t xml:space="preserve">Counterplan solves middle east instability and iran prolif </w:t>
      </w:r>
    </w:p>
    <w:p w:rsidR="00676988" w:rsidRPr="00CA55C6" w:rsidRDefault="00676988" w:rsidP="00676988">
      <w:r w:rsidRPr="00CA55C6">
        <w:t xml:space="preserve">James </w:t>
      </w:r>
      <w:r w:rsidRPr="00CA55C6">
        <w:rPr>
          <w:rStyle w:val="Style13ptBold"/>
        </w:rPr>
        <w:t>Lindsay 10</w:t>
      </w:r>
      <w:r>
        <w:t>.</w:t>
      </w:r>
      <w:r w:rsidRPr="00CA55C6">
        <w:t xml:space="preserve"> Senior Vice President, Director of Studies, and Maurice R. Greenberg Chair at the Council on Foreign Relations (James, After Iran Gets the Bomb, Foreign Affairs, Mar/Apr, Vol. 89, Issue 2)</w:t>
      </w:r>
      <w:r>
        <w:t xml:space="preserve"> // ank</w:t>
      </w:r>
    </w:p>
    <w:p w:rsidR="00676988" w:rsidRPr="00D54285" w:rsidRDefault="00676988" w:rsidP="00676988">
      <w:pPr>
        <w:rPr>
          <w:rStyle w:val="StyleUnderline"/>
        </w:rPr>
      </w:pPr>
      <w:r w:rsidRPr="00093AB9">
        <w:rPr>
          <w:sz w:val="8"/>
          <w:szCs w:val="8"/>
        </w:rPr>
        <w:t xml:space="preserve">The riskiness of a nuclear standoff between Israel and Iran would vary with the nature and size of Tehran's nuclear arsenal. An Iran with only the capability to build a nuclear weapon would pose a far less immediate threat to Israel than an Iran that possessed an actual weapon. Iran's possession of a bomb would create an inherently unstable situation, in which both parties would have an incentive to strike first: Iran, to avoid losing its arsenal, and Israel, to keep Tehran from using it. The Israeli government's calculations about Iran would depend on its assessment of the United States' willingness and ability to deter Iran. Israel's decision-making would be shaped by a number of factors: the United States' long-standing support for Israel, Israel's doubts about U.S. leadership after Washington's failure to stop Iran from going nuclear, and Washington's response to Iran's nuclearization. Another danger that would have to be countered would be nuclear proliferation in the Middle East. Iran's regional rivals might try to catch up with it. History suggests, however, that states go nuclear for reasons beyond tit for tat; many hold back even when their enemies get nuclear weapons. China's pursuit of the bomb in the 1960s prompted fears that Japan would follow, but nearly half a century later, Japan remains nonnuclear. Although Israel has more than 200 nuclear weapons, neither its neighbors -- not even Egypt, which fought and lost four wars with Israel -- nor regional powers, such as Saudi Arabia or Turkey, have followed its lead. An Iranian nuclear bomb could change these calculations. The U.S. National Intelligence Council concluded in a 2008 report that "Iran's growing nuclear capabilities are already partly responsible for the surge of interest in nuclear energy in the Middle East." And nuclear energy programs can serve as the foundation for drives for nuclear weapons. But </w:t>
      </w:r>
      <w:r w:rsidRPr="00093AB9">
        <w:rPr>
          <w:rStyle w:val="StyleUnderline"/>
          <w:sz w:val="8"/>
          <w:szCs w:val="8"/>
        </w:rPr>
        <w:t>it would not be easy for countries in the region to get nuclear weapons. Many lack the infrastructure to develop their own weapons and the missiles needed to deliver them</w:t>
      </w:r>
      <w:r w:rsidRPr="00093AB9">
        <w:rPr>
          <w:sz w:val="8"/>
          <w:szCs w:val="8"/>
        </w:rPr>
        <w:t xml:space="preserve">. Egypt and Turkey might blanch at the expense of building a nuclear arsenal. The Pakistanis were willing to "eat grass" for the privilege of joining the nuclear club, as the Pakistani leader Zulfikar Ali Bhutto once famously put it, but not everyone is. Cost considerations aside, </w:t>
      </w:r>
      <w:r w:rsidRPr="00093AB9">
        <w:rPr>
          <w:rStyle w:val="StyleUnderline"/>
          <w:sz w:val="8"/>
          <w:szCs w:val="8"/>
        </w:rPr>
        <w:t>it would take years for nuclear aspirants to develop indigenous nuclear capabilities. They would need to build nuclear reactors, acquire nuclear fuel, master enrichment or reprocessing technologies, and build weapons and the means to deliver them. While they tried, the United States and other states would have ample opportunity to increase the costs of prolif</w:t>
      </w:r>
      <w:r w:rsidRPr="00093AB9">
        <w:rPr>
          <w:sz w:val="8"/>
          <w:szCs w:val="8"/>
        </w:rPr>
        <w:t xml:space="preserve">eration. Indeed, the economic and security interests of Egypt, Saudi Arabia, and Turkey, unlike those of Iran, are tied to the United States and the broader global economy, and developing nuclear weapons would put those interests at risk. Egypt would jeopardize the $1.5 billion in economic and military aid that it receives from Washington each year; Saudi Arabia, its implicit U.S. security guarantee; and Turkey, its place in NATO. Given their extensive investments in and business ties to the United States and Europe, all three countries would be far more vulnerable than Iran is to any economic sanctions that U.S. law imposed, or could impose, on nuclear proliferators. States seeking nuclear weapons might try to sidestep these technological and political hurdles by buying, rather than making, the weapons. Saudi Arabia's clandestine acquisition of medium-range ballistic missiles from China in the 1980s suggests that even countries that depend on U.S. security guarantees might be tempted to buy their way into the nuclear club. Although neither the five acknowledged nuclear powers nor India would be likely to sell nuclear weapons to another state, Pakistan and North Korea could be another matter. Both countries have a history of abetting proliferation, and Pakistan has warm ties with its fellow Muslim-majority countries. But selling complete nuclear weapons would come at great political cost. Pakistan might forfeit U.S. foreign assistance and drive the United States into closer cooperation with India, Pakistan's mortal enemy. North Korea would endanger the economic aid it gets from China, which the regime needs to stay in power. If a buyer did manage to find a seller, it would have to avoid a preventive strike by Israel -- which would be likely if the sale became known before the weapon was activated -- and then handle the inevitable international political and economic fallout. (In 1988, Saudi Arabia avoided a major rift with Washington over its missile deal with China only by finally agreeing to sign and abide by the NPT.) Furthermore, </w:t>
      </w:r>
      <w:r w:rsidRPr="00093AB9">
        <w:rPr>
          <w:rStyle w:val="StyleUnderline"/>
          <w:sz w:val="8"/>
          <w:szCs w:val="8"/>
        </w:rPr>
        <w:t>any country that bought a nuclear weapon would have to worry about whether it would actually work;</w:t>
      </w:r>
      <w:r w:rsidRPr="00093AB9">
        <w:rPr>
          <w:sz w:val="8"/>
          <w:szCs w:val="8"/>
        </w:rPr>
        <w:t xml:space="preserve"> in global politics, as in everyday life, swindles are possible. Obtaining a nuclear weapon could thus put a country in the worst of all worlds: owning a worthless weapon that is a magnet for an attack. If Iran's neighbors decided against trying to get nuclear weapons, they could pursue the opposite approach and try to appease Tehran. The temptation would be greatest for small Persian Gulf states, such as Bahrain and Kuwait, which sit uncomfortably close to Iran and have large Shiite populations. Such a tilt toward Iran would damage U.S. interests in the region. The U.S. Fifth Fleet is based in Bahrain, and U.S. military bases in Bahrain, Kuwait, and the United Arab Emirates are crucial to projecting U.S. power and reassuring U.S. allies in the region. But as long as these governments believe that Washington is committed to their security, appeasement will be unappealing. Pursuing that strategy would mean casting aside U.S. help and betting on the mercy of Tehran. In the absence of a U.S. security guarantee, however, Iran would be free to conduct in those countries the very subversive activities that their governments' appeasement was intended to prevent. Although Iran's nuclearization would probably not spell the end of efforts to halt proliferation in other parts of the world, it would undeniably deal the nonproliferation regime a setback, by demonstrating that the great powers are unable or unwilling to act collectively to stop proliferators. On the other hand, most states adhere to the NPT because they have compelling national reasons to do so. They may not feel threatened by a nuclear power; they may be covered by the nuclear umbrella of another state; they may lack the financial or technological wherewithal to build a bomb. Iran's success in developing a nuclear weapon would not change these calculations. Nor would it prevent Washington from pushing ahead with its efforts to strengthen the Proliferation Security Initiative (a U.S.-led multinational effort launched by the Bush administration that seeks to stop trafficking in weapons of mass destruction), impose a cutoff on the further production of fissile material, tighten global rules on trade in nuclear materials, and otherwise make it more difficult for nuclear technologies to spread. </w:t>
      </w:r>
      <w:r w:rsidRPr="00093AB9">
        <w:rPr>
          <w:rStyle w:val="StyleUnderline"/>
          <w:sz w:val="8"/>
          <w:szCs w:val="8"/>
        </w:rPr>
        <w:t>Iran's acquisition of a nuclear bomb could have disastrous consequences in the Middle East. But Washington would have considerable opportunities to influence, and constrain, how Iran's neighbors reacted to its new status</w:t>
      </w:r>
      <w:r w:rsidRPr="00093AB9">
        <w:rPr>
          <w:sz w:val="8"/>
          <w:szCs w:val="8"/>
        </w:rPr>
        <w:t xml:space="preserve">. It would matter whether Washington reassured Israel or fueled its fears. It would matter whether Washington confronted regional proliferation efforts or turned a blind eye, as it did with Pakistan in the 1980s. It would matter whether Washington pushed ahead with efforts to strengthen the NPT regime or threw in the towel. To keep the nightmare scenario at bay, the United States will need to think carefully about how to maximize its leverage in the region. I SAY NO, NO, NO </w:t>
      </w:r>
      <w:r w:rsidRPr="00093AB9">
        <w:rPr>
          <w:rStyle w:val="StyleUnderline"/>
          <w:sz w:val="8"/>
          <w:szCs w:val="8"/>
        </w:rPr>
        <w:t>Tehran</w:t>
      </w:r>
      <w:r w:rsidRPr="00093AB9">
        <w:rPr>
          <w:sz w:val="8"/>
          <w:szCs w:val="8"/>
        </w:rPr>
        <w:t xml:space="preserve"> is an adversary that speaks in ideological terms, wants to become a dominant regional power, and is capable of acting recklessly. But it </w:t>
      </w:r>
      <w:r w:rsidRPr="00093AB9">
        <w:rPr>
          <w:rStyle w:val="StyleUnderline"/>
          <w:sz w:val="8"/>
          <w:szCs w:val="8"/>
        </w:rPr>
        <w:t>is also an adversary that recognizes its limitations, wants to preserve its hold on power, and operates among wary neighbors.</w:t>
      </w:r>
      <w:r w:rsidRPr="00093AB9">
        <w:rPr>
          <w:sz w:val="8"/>
          <w:szCs w:val="8"/>
        </w:rPr>
        <w:t xml:space="preserve"> Its acquiring a nuclear bomb, or the capacity to make a nuclear bomb, need not remake the Middle East -- at least not if the United States acts confidently and wisely to exploit Iran's weaknesses. Any strategy to contain Iran must begin with the recognition that this effort will have to be different from that to contain the Soviet Union. Iran poses a different threat. During the early years of the Cold War, U.S. policymakers tried to protect like-minded countries against a Soviet invasion that would have imposed communist rule, or against widespread economic dislocation, which could have produced a communist takeover from within. Their strategy was to turn to the NATO alliance and launch the Marshall Plan. </w:t>
      </w:r>
      <w:r w:rsidRPr="00093AB9">
        <w:rPr>
          <w:rStyle w:val="StyleUnderline"/>
          <w:sz w:val="8"/>
          <w:szCs w:val="8"/>
        </w:rPr>
        <w:t xml:space="preserve">The United States' containment strategy toward Iran must reflect different realities today. Iran does not seek to invade its neighbors, and its ideological appeal does not rest on promises of economic justice. It seeks to establish itself as the dominant power in the region while preserving political control at home. </w:t>
      </w:r>
      <w:r w:rsidRPr="00C31603">
        <w:rPr>
          <w:rStyle w:val="StyleUnderline"/>
          <w:highlight w:val="yellow"/>
        </w:rPr>
        <w:t xml:space="preserve">Deterrence would </w:t>
      </w:r>
      <w:r w:rsidRPr="00093AB9">
        <w:rPr>
          <w:rStyle w:val="StyleUnderline"/>
        </w:rPr>
        <w:t xml:space="preserve">by necessity </w:t>
      </w:r>
      <w:r w:rsidRPr="00C31603">
        <w:rPr>
          <w:rStyle w:val="StyleUnderline"/>
          <w:highlight w:val="yellow"/>
        </w:rPr>
        <w:t>be the cornerstone of</w:t>
      </w:r>
      <w:r w:rsidRPr="00D54285">
        <w:rPr>
          <w:rStyle w:val="StyleUnderline"/>
        </w:rPr>
        <w:t xml:space="preserve"> a </w:t>
      </w:r>
      <w:r w:rsidRPr="00093AB9">
        <w:rPr>
          <w:rStyle w:val="StyleUnderline"/>
        </w:rPr>
        <w:t xml:space="preserve">U.S. </w:t>
      </w:r>
      <w:r w:rsidRPr="00C31603">
        <w:rPr>
          <w:rStyle w:val="StyleUnderline"/>
          <w:highlight w:val="yellow"/>
        </w:rPr>
        <w:t>strategy to contain</w:t>
      </w:r>
      <w:r w:rsidRPr="00D54285">
        <w:rPr>
          <w:rStyle w:val="StyleUnderline"/>
        </w:rPr>
        <w:t xml:space="preserve"> a nuclear </w:t>
      </w:r>
      <w:r w:rsidRPr="00C31603">
        <w:rPr>
          <w:rStyle w:val="StyleUnderline"/>
          <w:highlight w:val="yellow"/>
        </w:rPr>
        <w:t>Iran</w:t>
      </w:r>
      <w:r w:rsidRPr="00093AB9">
        <w:rPr>
          <w:sz w:val="14"/>
        </w:rPr>
        <w:t xml:space="preserve">. Success is by no means guaranteed. Deterrence can fail: it nearly did during the Cuban missile crisis, in 1962, and at several other critical junctures of the Cold War. Iran's revisionist aims and paranoia about U.S. power may appear to make the country uniquely difficult to deter. But that conclusion conveniently -- and mistakenly -- recasts the history of U.S. confrontations with emerging nuclear powers in a gentler light than is deserved. At the start of the Cold War, U.S. officials hardly saw the Soviet Union as a status quo power. In the 1960s, China looked like the ultimate rogue regime: it had intervened in Korea and gone to war with India, and it repressed its own people. Mao boasted that although nuclear war might kill half the world's population, it would also mean that "imperialism would be razed to the ground and the whole world would become socialist." Today, the challenge for U.S. policymakers devising a deterrence strategy toward Iran will be to unambiguously identify what behavior they seek to deter -- and what they are willing to do about it. </w:t>
      </w:r>
      <w:r w:rsidRPr="00D54285">
        <w:rPr>
          <w:rStyle w:val="StyleUnderline"/>
        </w:rPr>
        <w:t>When Washington publicly presents its policy on how to contain a nuclear Iran, it should be explicit: no initiation of conventional warfare against other countries; no use or transfer of nuclear weapons, materials, or technologies; and no stepped-up support for terrorist or subversive activities. It should also make clear that the price of Iran's violating these three prohibitions could be U.S. military retaliation by any and all means necessary, up to and including nuclear weapons.</w:t>
      </w:r>
      <w:r>
        <w:rPr>
          <w:rStyle w:val="StyleUnderline"/>
        </w:rPr>
        <w:t xml:space="preserve"> </w:t>
      </w:r>
      <w:r w:rsidRPr="00093AB9">
        <w:rPr>
          <w:sz w:val="14"/>
        </w:rPr>
        <w:t xml:space="preserve">The pledge to deter a conventional attack would be the easiest of the three prohibitions to enforce. </w:t>
      </w:r>
      <w:r w:rsidRPr="00D54285">
        <w:rPr>
          <w:rStyle w:val="StyleUnderline"/>
        </w:rPr>
        <w:t>Iran's ability to project sustained military power outside its borders is limited. And it is unlikely to grow substantially anytime soon: even more arms embargoes would likely be imposed on Iran if it crossed the nuclear threshold. At their current level, U.S. troops in the region are more than sufficient to deter Iran from undertaking incursions</w:t>
      </w:r>
      <w:r w:rsidRPr="00093AB9">
        <w:rPr>
          <w:sz w:val="14"/>
        </w:rPr>
        <w:t xml:space="preserve"> into Iraq or amphibious operations across the Persian Gulf -- or to stop them if they occurred. Deterring Iran from using or threatening to use nuclear weapons would present a different set of challenges. So long as Iran lacks the ability to strike the United States with a nuclear-tipped missile, the United States can credibly threaten to retaliate militarily if Iran uses or threatens to use a nuclear bomb against anyone. But that could change if Iran developed long-range missiles. Tehran might also try to deter the United States by threatening to attack Europe, which would raise well-known concerns about the viability of so-called extended deterrence, the ability of one state to deter an attack on another. These possibilities highlight the importance of developing robust, multilayered ballistic missile defenses. The Obama administration's decision to reorient U.S. missile defenses in Europe to protect against shorter-range missiles while continuing to develop defenses against longer-range missiles is just the right approach. A tougher challenge would be to ensure stable deterrence between Iran and Israel. With regard to this issue, too, the Iranian nuclear program's ultimate degree of development would be pivotal: an Iran armed with nuclear weapons would present a significantly more dangerous threat than one that merely had the capacity to build them. It is thus essential that Washington continue to apply diplomatic and economic pressure to keep Tehran, should it manage to complete the nuclear fuel cycle, from taking the final step. The United States should also publicly pledge to retaliate by any means it chooses if Iran uses nuclear weapons against Israel; this would in effect supplement whatever second-strike capability Israel has. If the Israelis need a formal commitment to be more reassured, this pledge could be made in an executive agreement or a treaty. As a tangible expression of its commitment, Washington should also be prepared to deploy U.S. troops on Israeli soil as a tripwire, which would show that the United States would be inextricably bound to Israel in the event of any Iranian attack. Washington should also inform Tehran that it would strike preemptively, with whatever means it deemed necessary, if Iran ever placed its nuclear forces on alert. And it should bring both Israel and Israel's Arab neighbors fully under its missile defense umbrella. The more aggressive Iran is, the more inclined its neighbors will be to work with Washington to construct missile defenses on their territories. Deterring Iran from transferring nuclear weapons, materials, and technologies to state and nonstate actors would require another set of measures. For the most part, Iran has reasons not to pursue such perilous activities, but it could be tempted to exploit the difficulty of tracking the clandestine trade in nuclear materials. </w:t>
      </w:r>
      <w:r w:rsidRPr="00C31603">
        <w:rPr>
          <w:rStyle w:val="StyleUnderline"/>
          <w:highlight w:val="yellow"/>
        </w:rPr>
        <w:t>The U</w:t>
      </w:r>
      <w:r w:rsidRPr="00D54285">
        <w:rPr>
          <w:rStyle w:val="StyleUnderline"/>
        </w:rPr>
        <w:t xml:space="preserve">nited </w:t>
      </w:r>
      <w:r w:rsidRPr="00C31603">
        <w:rPr>
          <w:rStyle w:val="StyleUnderline"/>
          <w:highlight w:val="yellow"/>
        </w:rPr>
        <w:t>S</w:t>
      </w:r>
      <w:r w:rsidRPr="00D54285">
        <w:rPr>
          <w:rStyle w:val="StyleUnderline"/>
        </w:rPr>
        <w:t xml:space="preserve">tates </w:t>
      </w:r>
      <w:r w:rsidRPr="00C31603">
        <w:rPr>
          <w:rStyle w:val="StyleUnderline"/>
          <w:highlight w:val="yellow"/>
        </w:rPr>
        <w:t>and</w:t>
      </w:r>
      <w:r w:rsidRPr="00D54285">
        <w:rPr>
          <w:rStyle w:val="StyleUnderline"/>
        </w:rPr>
        <w:t xml:space="preserve"> its </w:t>
      </w:r>
      <w:r w:rsidRPr="00C31603">
        <w:rPr>
          <w:rStyle w:val="StyleUnderline"/>
          <w:highlight w:val="yellow"/>
        </w:rPr>
        <w:t>allies</w:t>
      </w:r>
      <w:r w:rsidRPr="00D54285">
        <w:rPr>
          <w:rStyle w:val="StyleUnderline"/>
        </w:rPr>
        <w:t xml:space="preserve"> would </w:t>
      </w:r>
      <w:r w:rsidRPr="00C31603">
        <w:rPr>
          <w:rStyle w:val="StyleUnderline"/>
          <w:highlight w:val="yellow"/>
        </w:rPr>
        <w:t xml:space="preserve">need </w:t>
      </w:r>
      <w:r w:rsidRPr="00093AB9">
        <w:rPr>
          <w:rStyle w:val="StyleUnderline"/>
          <w:highlight w:val="yellow"/>
        </w:rPr>
        <w:t>to act</w:t>
      </w:r>
      <w:r w:rsidRPr="00D54285">
        <w:rPr>
          <w:rStyle w:val="StyleUnderline"/>
        </w:rPr>
        <w:t xml:space="preserve"> decisively to prevent Tehran from seeking to profit in the international nuclear bazaar, for example, </w:t>
      </w:r>
      <w:r w:rsidRPr="00C31603">
        <w:rPr>
          <w:rStyle w:val="StyleUnderline"/>
          <w:highlight w:val="yellow"/>
        </w:rPr>
        <w:t>through the P</w:t>
      </w:r>
      <w:r w:rsidRPr="005C768C">
        <w:rPr>
          <w:rStyle w:val="StyleUnderline"/>
        </w:rPr>
        <w:t>roliferation</w:t>
      </w:r>
      <w:r w:rsidRPr="00C31603">
        <w:rPr>
          <w:rStyle w:val="StyleUnderline"/>
          <w:highlight w:val="yellow"/>
        </w:rPr>
        <w:t xml:space="preserve"> S</w:t>
      </w:r>
      <w:r w:rsidRPr="005C768C">
        <w:rPr>
          <w:rStyle w:val="StyleUnderline"/>
        </w:rPr>
        <w:t>ecurity</w:t>
      </w:r>
      <w:r w:rsidRPr="00C31603">
        <w:rPr>
          <w:rStyle w:val="StyleUnderline"/>
          <w:highlight w:val="yellow"/>
        </w:rPr>
        <w:t xml:space="preserve"> I</w:t>
      </w:r>
      <w:r w:rsidRPr="005C768C">
        <w:rPr>
          <w:rStyle w:val="StyleUnderline"/>
        </w:rPr>
        <w:t>nitiative</w:t>
      </w:r>
      <w:r w:rsidRPr="00C31603">
        <w:rPr>
          <w:rStyle w:val="StyleUnderline"/>
          <w:highlight w:val="yellow"/>
        </w:rPr>
        <w:t xml:space="preserve"> and </w:t>
      </w:r>
      <w:r w:rsidRPr="00C31603">
        <w:rPr>
          <w:rStyle w:val="StyleUnderline"/>
        </w:rPr>
        <w:t xml:space="preserve">through </w:t>
      </w:r>
      <w:r w:rsidRPr="00C31603">
        <w:rPr>
          <w:rStyle w:val="StyleUnderline"/>
          <w:highlight w:val="yellow"/>
        </w:rPr>
        <w:t>UN</w:t>
      </w:r>
      <w:r w:rsidRPr="00D54285">
        <w:rPr>
          <w:rStyle w:val="StyleUnderline"/>
        </w:rPr>
        <w:t xml:space="preserve"> </w:t>
      </w:r>
      <w:r w:rsidRPr="00C31603">
        <w:rPr>
          <w:rStyle w:val="StyleUnderline"/>
          <w:highlight w:val="yellow"/>
        </w:rPr>
        <w:t>resolutions</w:t>
      </w:r>
      <w:r w:rsidRPr="00D54285">
        <w:rPr>
          <w:rStyle w:val="StyleUnderline"/>
        </w:rPr>
        <w:t xml:space="preserve"> </w:t>
      </w:r>
      <w:r w:rsidRPr="00871856">
        <w:rPr>
          <w:sz w:val="14"/>
          <w:szCs w:val="14"/>
        </w:rPr>
        <w:t xml:space="preserve">that imposed additional sanctions on Iran and its potential business partners. </w:t>
      </w:r>
      <w:r w:rsidRPr="00C31603">
        <w:rPr>
          <w:rStyle w:val="StyleUnderline"/>
        </w:rPr>
        <w:t>To impress on Iran's ruling mullahs</w:t>
      </w:r>
      <w:r w:rsidRPr="00D54285">
        <w:rPr>
          <w:rStyle w:val="StyleUnderline"/>
        </w:rPr>
        <w:t xml:space="preserve"> that it is singularly important for them to control whatever nuclear arsenal they may develop or obtain, </w:t>
      </w:r>
      <w:r w:rsidRPr="005C768C">
        <w:rPr>
          <w:rStyle w:val="StyleUnderline"/>
        </w:rPr>
        <w:t xml:space="preserve">Washington </w:t>
      </w:r>
      <w:r w:rsidRPr="00C31603">
        <w:rPr>
          <w:rStyle w:val="StyleUnderline"/>
          <w:highlight w:val="yellow"/>
        </w:rPr>
        <w:t>should hold Tehran responsible for any nuclear transfer</w:t>
      </w:r>
      <w:r w:rsidRPr="00D54285">
        <w:rPr>
          <w:rStyle w:val="StyleUnderline"/>
        </w:rPr>
        <w:t xml:space="preserve">, whether authorized or not; Tehran cannot be allowed to escape punishment or retaliation by pleading loss of control. </w:t>
      </w:r>
      <w:r w:rsidRPr="00C31603">
        <w:rPr>
          <w:rStyle w:val="StyleUnderline"/>
          <w:highlight w:val="yellow"/>
        </w:rPr>
        <w:t xml:space="preserve">Increased investments in monitoring </w:t>
      </w:r>
      <w:r w:rsidRPr="00FF2161">
        <w:rPr>
          <w:rStyle w:val="StyleUnderline"/>
        </w:rPr>
        <w:t>and spying</w:t>
      </w:r>
      <w:r w:rsidRPr="00D54285">
        <w:rPr>
          <w:rStyle w:val="StyleUnderline"/>
        </w:rPr>
        <w:t xml:space="preserve"> </w:t>
      </w:r>
      <w:r w:rsidRPr="005C768C">
        <w:rPr>
          <w:rStyle w:val="StyleUnderline"/>
        </w:rPr>
        <w:t xml:space="preserve">on Iran would be critical. The United States must improve its ability </w:t>
      </w:r>
      <w:r w:rsidRPr="00C31603">
        <w:rPr>
          <w:rStyle w:val="StyleUnderline"/>
          <w:highlight w:val="yellow"/>
        </w:rPr>
        <w:t>to track</w:t>
      </w:r>
      <w:r w:rsidRPr="00D54285">
        <w:rPr>
          <w:rStyle w:val="StyleUnderline"/>
        </w:rPr>
        <w:t xml:space="preserve"> nuclear </w:t>
      </w:r>
      <w:r w:rsidRPr="00C31603">
        <w:rPr>
          <w:rStyle w:val="StyleUnderline"/>
          <w:highlight w:val="yellow"/>
        </w:rPr>
        <w:t>weapons</w:t>
      </w:r>
      <w:r w:rsidRPr="00D54285">
        <w:rPr>
          <w:rStyle w:val="StyleUnderline"/>
        </w:rPr>
        <w:t xml:space="preserve">, materials, and debris and prove and publicize whether they came from Iran </w:t>
      </w:r>
      <w:r w:rsidRPr="00093AB9">
        <w:rPr>
          <w:sz w:val="14"/>
        </w:rPr>
        <w:t xml:space="preserve">(or any other country, for that matter). Such </w:t>
      </w:r>
      <w:r w:rsidRPr="005C768C">
        <w:rPr>
          <w:rStyle w:val="StyleUnderline"/>
          <w:highlight w:val="yellow"/>
        </w:rPr>
        <w:t>nuclear forensics</w:t>
      </w:r>
      <w:r w:rsidRPr="00D54285">
        <w:rPr>
          <w:rStyle w:val="StyleUnderline"/>
        </w:rPr>
        <w:t xml:space="preserve"> is crucial to determining who is responsible for nuclear transfers and </w:t>
      </w:r>
      <w:r w:rsidRPr="00C31603">
        <w:rPr>
          <w:rStyle w:val="StyleUnderline"/>
          <w:highlight w:val="yellow"/>
        </w:rPr>
        <w:t>would be crucial to building support</w:t>
      </w:r>
      <w:r w:rsidRPr="00D54285">
        <w:rPr>
          <w:rStyle w:val="StyleUnderline"/>
        </w:rPr>
        <w:t xml:space="preserve"> for any U.S. retaliation </w:t>
      </w:r>
      <w:r w:rsidRPr="00C31603">
        <w:rPr>
          <w:rStyle w:val="StyleUnderline"/>
          <w:highlight w:val="yellow"/>
        </w:rPr>
        <w:t>against Iran,</w:t>
      </w:r>
      <w:r w:rsidRPr="00D54285">
        <w:rPr>
          <w:rStyle w:val="StyleUnderline"/>
        </w:rPr>
        <w:t xml:space="preserve"> if it were the culprit.</w:t>
      </w:r>
      <w:r>
        <w:rPr>
          <w:rStyle w:val="StyleUnderline"/>
        </w:rPr>
        <w:t xml:space="preserve"> </w:t>
      </w:r>
      <w:r w:rsidRPr="00093AB9">
        <w:rPr>
          <w:sz w:val="14"/>
        </w:rPr>
        <w:t xml:space="preserve">Deterring Iranian support for terrorist and subversive groups -- the third redline prohibition that the United States should impose -- would be difficult. Such activities take place secretly, making it hard to establish precisely who is complicit. That complication places a premium on improving the ability of the U.S. intelligence community, acting alone and in concert with its counterparts abroad, to track Iran's clandestine activities. WHATS AND WHAT NOTS In addition to holding Iran accountable for violating any of the three noes, the United States' containment strategy should seek to influence and, where necessary, constrain Iran's friends in the Middle East. </w:t>
      </w:r>
      <w:r w:rsidRPr="00D54285">
        <w:rPr>
          <w:rStyle w:val="StyleUnderline"/>
        </w:rPr>
        <w:t xml:space="preserve">An energetic </w:t>
      </w:r>
      <w:r w:rsidRPr="00C31603">
        <w:rPr>
          <w:rStyle w:val="StyleUnderline"/>
          <w:highlight w:val="yellow"/>
        </w:rPr>
        <w:t>diplomacy</w:t>
      </w:r>
      <w:r w:rsidRPr="00D54285">
        <w:rPr>
          <w:rStyle w:val="StyleUnderline"/>
        </w:rPr>
        <w:t xml:space="preserve"> that softened the disagreements </w:t>
      </w:r>
      <w:r w:rsidRPr="00C31603">
        <w:rPr>
          <w:rStyle w:val="StyleUnderline"/>
          <w:highlight w:val="yellow"/>
        </w:rPr>
        <w:t>between</w:t>
      </w:r>
      <w:r w:rsidRPr="00D54285">
        <w:rPr>
          <w:rStyle w:val="StyleUnderline"/>
        </w:rPr>
        <w:t xml:space="preserve"> Israel and its </w:t>
      </w:r>
      <w:r w:rsidRPr="00C31603">
        <w:rPr>
          <w:rStyle w:val="StyleUnderline"/>
          <w:highlight w:val="yellow"/>
        </w:rPr>
        <w:t>neighbors would undermine Iran's efforts to exploit anger</w:t>
      </w:r>
      <w:r w:rsidRPr="00D54285">
        <w:rPr>
          <w:rStyle w:val="StyleUnderline"/>
        </w:rPr>
        <w:t xml:space="preserve"> in the region. A concerted push, diplomatic and economic, to improve the lives of the Palestinians would limit Iran's appeal among them.</w:t>
      </w:r>
      <w:r w:rsidRPr="00093AB9">
        <w:rPr>
          <w:sz w:val="14"/>
        </w:rPr>
        <w:t xml:space="preserve"> Drawing Syria into a comprehensive Israeli-Palestinian peace process could not only attenuate Tehran's links with Damascus but also stem Iran's ability to supply weapons to Hezbollah. </w:t>
      </w:r>
      <w:r w:rsidRPr="00C31603">
        <w:rPr>
          <w:rStyle w:val="StyleUnderline"/>
          <w:highlight w:val="yellow"/>
        </w:rPr>
        <w:t>Washington</w:t>
      </w:r>
      <w:r w:rsidRPr="00D54285">
        <w:rPr>
          <w:rStyle w:val="StyleUnderline"/>
        </w:rPr>
        <w:t xml:space="preserve"> </w:t>
      </w:r>
      <w:r w:rsidRPr="00FF2161">
        <w:t>should seek to further limit Iran's strategic reach by strengthening the institutional and military capabilities of Afghanistan and Iraq.</w:t>
      </w:r>
      <w:r w:rsidRPr="00D54285">
        <w:rPr>
          <w:rStyle w:val="StyleUnderline"/>
        </w:rPr>
        <w:t xml:space="preserve"> It </w:t>
      </w:r>
      <w:r w:rsidRPr="00C31603">
        <w:rPr>
          <w:rStyle w:val="StyleUnderline"/>
          <w:highlight w:val="yellow"/>
        </w:rPr>
        <w:t>should reassure</w:t>
      </w:r>
      <w:r w:rsidRPr="00D54285">
        <w:rPr>
          <w:rStyle w:val="StyleUnderline"/>
        </w:rPr>
        <w:t xml:space="preserve"> the Persian Gulf states </w:t>
      </w:r>
      <w:r w:rsidRPr="00C31603">
        <w:rPr>
          <w:rStyle w:val="StyleUnderline"/>
          <w:highlight w:val="yellow"/>
        </w:rPr>
        <w:t>that it is committed to preserving the</w:t>
      </w:r>
      <w:r w:rsidRPr="00D54285">
        <w:rPr>
          <w:rStyle w:val="StyleUnderline"/>
        </w:rPr>
        <w:t xml:space="preserve"> existing </w:t>
      </w:r>
      <w:r w:rsidRPr="00C31603">
        <w:rPr>
          <w:rStyle w:val="StyleUnderline"/>
          <w:highlight w:val="yellow"/>
        </w:rPr>
        <w:t>balance of power,</w:t>
      </w:r>
      <w:r w:rsidRPr="00D54285">
        <w:rPr>
          <w:rStyle w:val="StyleUnderline"/>
        </w:rPr>
        <w:t xml:space="preserve"> which </w:t>
      </w:r>
      <w:r w:rsidRPr="00C31603">
        <w:rPr>
          <w:rStyle w:val="StyleUnderline"/>
          <w:highlight w:val="yellow"/>
        </w:rPr>
        <w:t>would require</w:t>
      </w:r>
      <w:r w:rsidRPr="00D54285">
        <w:rPr>
          <w:rStyle w:val="StyleUnderline"/>
        </w:rPr>
        <w:t xml:space="preserve"> </w:t>
      </w:r>
      <w:r w:rsidRPr="00C31603">
        <w:rPr>
          <w:rStyle w:val="StyleUnderline"/>
          <w:highlight w:val="yellow"/>
        </w:rPr>
        <w:t xml:space="preserve">expanding trade agreements, </w:t>
      </w:r>
      <w:r w:rsidRPr="00C31603">
        <w:rPr>
          <w:rStyle w:val="StyleUnderline"/>
        </w:rPr>
        <w:t>enhancing</w:t>
      </w:r>
      <w:r w:rsidRPr="00D54285">
        <w:rPr>
          <w:rStyle w:val="StyleUnderline"/>
        </w:rPr>
        <w:t xml:space="preserve"> their </w:t>
      </w:r>
      <w:r w:rsidRPr="00C31603">
        <w:rPr>
          <w:rStyle w:val="StyleUnderline"/>
        </w:rPr>
        <w:t>security</w:t>
      </w:r>
      <w:r w:rsidRPr="00D54285">
        <w:rPr>
          <w:rStyle w:val="StyleUnderline"/>
        </w:rPr>
        <w:t xml:space="preserve"> </w:t>
      </w:r>
      <w:r w:rsidRPr="00C31603">
        <w:rPr>
          <w:rStyle w:val="StyleUnderline"/>
          <w:highlight w:val="yellow"/>
        </w:rPr>
        <w:t>and intelligence apparatuses</w:t>
      </w:r>
      <w:r w:rsidRPr="00D54285">
        <w:rPr>
          <w:rStyle w:val="StyleUnderline"/>
        </w:rPr>
        <w:t xml:space="preserve">, and developing a more integrated approach to defense planning in the region. </w:t>
      </w:r>
      <w:r w:rsidRPr="00FF2161">
        <w:rPr>
          <w:sz w:val="14"/>
          <w:szCs w:val="14"/>
        </w:rPr>
        <w:t>At the same time, the United States will need to dissuade these governments from further suppressing their Shiite minorities, a practice that inadvertently aids Tehran</w:t>
      </w:r>
      <w:r w:rsidRPr="00FF2161">
        <w:t>.</w:t>
      </w:r>
      <w:r w:rsidRPr="00093AB9">
        <w:rPr>
          <w:sz w:val="14"/>
        </w:rPr>
        <w:t xml:space="preserve"> And it should work assiduously to prevent more countries in the Middle East from going nuclear; the United States cannot look the other way again, as it did with Pakistan during the 1980s. Tone and conviction will matter. Washington must keep in mind that Iran's entry into the nuclear club would be read by Israel and Arab states as a failure of the United States' political will and a demonstration of the limits of U.S. power. Washington cannot afford to compound its credibility problem by hesitating or vacillating. An indecisive U.S. response would undermine the efforts both to deter Iran and to reassure U.S. friends and allies in the region. </w:t>
      </w:r>
      <w:r w:rsidRPr="00C31603">
        <w:rPr>
          <w:rStyle w:val="StyleUnderline"/>
          <w:highlight w:val="yellow"/>
        </w:rPr>
        <w:t>Washington should</w:t>
      </w:r>
      <w:r w:rsidRPr="00D54285">
        <w:rPr>
          <w:rStyle w:val="StyleUnderline"/>
        </w:rPr>
        <w:t xml:space="preserve"> also </w:t>
      </w:r>
      <w:r w:rsidRPr="00C31603">
        <w:rPr>
          <w:rStyle w:val="StyleUnderline"/>
          <w:highlight w:val="yellow"/>
        </w:rPr>
        <w:t>push</w:t>
      </w:r>
      <w:r w:rsidRPr="00D54285">
        <w:rPr>
          <w:rStyle w:val="StyleUnderline"/>
        </w:rPr>
        <w:t xml:space="preserve"> other major powers to contain the Iranian threat. </w:t>
      </w:r>
      <w:r w:rsidRPr="00C31603">
        <w:rPr>
          <w:rStyle w:val="StyleUnderline"/>
        </w:rPr>
        <w:t>The</w:t>
      </w:r>
      <w:r w:rsidRPr="00D54285">
        <w:rPr>
          <w:rStyle w:val="StyleUnderline"/>
        </w:rPr>
        <w:t xml:space="preserve"> five permanent members of the </w:t>
      </w:r>
      <w:r w:rsidRPr="00C31603">
        <w:rPr>
          <w:rStyle w:val="StyleUnderline"/>
          <w:highlight w:val="yellow"/>
        </w:rPr>
        <w:t>UN</w:t>
      </w:r>
      <w:r w:rsidRPr="00D54285">
        <w:rPr>
          <w:rStyle w:val="StyleUnderline"/>
        </w:rPr>
        <w:t xml:space="preserve"> Security Council have sponsored numerous </w:t>
      </w:r>
      <w:r w:rsidRPr="00C31603">
        <w:rPr>
          <w:rStyle w:val="StyleUnderline"/>
          <w:highlight w:val="yellow"/>
        </w:rPr>
        <w:t xml:space="preserve">resolutions demanding </w:t>
      </w:r>
      <w:r w:rsidRPr="005C768C">
        <w:rPr>
          <w:rStyle w:val="StyleUnderline"/>
        </w:rPr>
        <w:t xml:space="preserve">that </w:t>
      </w:r>
      <w:r w:rsidRPr="00C31603">
        <w:rPr>
          <w:rStyle w:val="StyleUnderline"/>
          <w:highlight w:val="yellow"/>
        </w:rPr>
        <w:t xml:space="preserve">Iran cease </w:t>
      </w:r>
      <w:r w:rsidRPr="005C768C">
        <w:rPr>
          <w:rStyle w:val="StyleUnderline"/>
        </w:rPr>
        <w:t>its</w:t>
      </w:r>
      <w:r w:rsidRPr="00D54285">
        <w:rPr>
          <w:rStyle w:val="StyleUnderline"/>
        </w:rPr>
        <w:t xml:space="preserve"> </w:t>
      </w:r>
      <w:r w:rsidRPr="00C31603">
        <w:rPr>
          <w:rStyle w:val="StyleUnderline"/>
          <w:highlight w:val="yellow"/>
        </w:rPr>
        <w:t xml:space="preserve">nuclear </w:t>
      </w:r>
      <w:r w:rsidRPr="00EC430D">
        <w:rPr>
          <w:rStyle w:val="StyleUnderline"/>
          <w:highlight w:val="yellow"/>
        </w:rPr>
        <w:t>activities and</w:t>
      </w:r>
      <w:r w:rsidRPr="005C768C">
        <w:rPr>
          <w:rStyle w:val="StyleUnderline"/>
        </w:rPr>
        <w:t xml:space="preserve"> cooperate with the </w:t>
      </w:r>
      <w:r w:rsidRPr="00EC430D">
        <w:rPr>
          <w:rStyle w:val="StyleUnderline"/>
          <w:highlight w:val="yellow"/>
        </w:rPr>
        <w:t>I</w:t>
      </w:r>
      <w:r w:rsidRPr="005C768C">
        <w:rPr>
          <w:rStyle w:val="StyleUnderline"/>
        </w:rPr>
        <w:t xml:space="preserve">nternational </w:t>
      </w:r>
      <w:r w:rsidRPr="00EC430D">
        <w:rPr>
          <w:rStyle w:val="StyleUnderline"/>
          <w:highlight w:val="yellow"/>
        </w:rPr>
        <w:t>A</w:t>
      </w:r>
      <w:r w:rsidRPr="005C768C">
        <w:rPr>
          <w:rStyle w:val="StyleUnderline"/>
        </w:rPr>
        <w:t xml:space="preserve">tomic </w:t>
      </w:r>
      <w:r w:rsidRPr="00EC430D">
        <w:rPr>
          <w:rStyle w:val="StyleUnderline"/>
          <w:highlight w:val="yellow"/>
        </w:rPr>
        <w:t>E</w:t>
      </w:r>
      <w:r w:rsidRPr="005C768C">
        <w:rPr>
          <w:rStyle w:val="StyleUnderline"/>
        </w:rPr>
        <w:t xml:space="preserve">nergy </w:t>
      </w:r>
      <w:r w:rsidRPr="00EC430D">
        <w:rPr>
          <w:rStyle w:val="StyleUnderline"/>
          <w:highlight w:val="yellow"/>
        </w:rPr>
        <w:t>A</w:t>
      </w:r>
      <w:r w:rsidRPr="005C768C">
        <w:rPr>
          <w:rStyle w:val="StyleUnderline"/>
        </w:rPr>
        <w:t xml:space="preserve">gency. </w:t>
      </w:r>
      <w:r w:rsidRPr="00EC430D">
        <w:rPr>
          <w:rStyle w:val="StyleUnderline"/>
          <w:highlight w:val="yellow"/>
        </w:rPr>
        <w:t>They should have a vested interest in punishing Iran</w:t>
      </w:r>
      <w:r w:rsidRPr="005C768C">
        <w:rPr>
          <w:rStyle w:val="StyleUnderline"/>
        </w:rPr>
        <w:t xml:space="preserve">, an original signatory to the NPT, </w:t>
      </w:r>
      <w:r w:rsidRPr="00EC430D">
        <w:rPr>
          <w:rStyle w:val="StyleUnderline"/>
          <w:highlight w:val="yellow"/>
        </w:rPr>
        <w:t xml:space="preserve">if it reneges </w:t>
      </w:r>
      <w:r w:rsidRPr="00EC430D">
        <w:rPr>
          <w:rStyle w:val="StyleUnderline"/>
        </w:rPr>
        <w:t>on its</w:t>
      </w:r>
      <w:r w:rsidRPr="005C768C">
        <w:rPr>
          <w:rStyle w:val="StyleUnderline"/>
        </w:rPr>
        <w:t xml:space="preserve"> decades-old pledge to remain a nonnuclear power</w:t>
      </w:r>
      <w:r w:rsidRPr="005C768C">
        <w:rPr>
          <w:sz w:val="14"/>
        </w:rPr>
        <w:t>. Doing nothing would substantially undermine the UN Security Council's authority and with it their status as permanent members of the council. Europe should be pressed to commit troops and naval vessels to preserve the free flow of traffic through the Persian Gulf. Russia should cease its nuclear cooperation with and its conventional arms sales to Iran. China should be pressed to curtail its investment in Iran's energy</w:t>
      </w:r>
      <w:r w:rsidRPr="00093AB9">
        <w:rPr>
          <w:sz w:val="14"/>
        </w:rPr>
        <w:t xml:space="preserve"> sector, which does so much to fuel Iran's belligerence. The United States would have to do much of the heavy lifting in containing a nuclear Iran, but any concerted containment strategy must have not just regional support but also an international complexion. Just as important as what Washington should do to </w:t>
      </w:r>
      <w:r w:rsidRPr="00871856">
        <w:rPr>
          <w:sz w:val="14"/>
          <w:szCs w:val="14"/>
        </w:rPr>
        <w:t>contain Iran is what it should not do. If Iran gets a nuclear bomb, the United States might be tempted to respond by substantially expanding the presence of U.S. troops in the Middle East. But this would not appreciably increase Washington's ability to deter Iran from launching a nuclear or conventional attack; there are already enough U.S. forces in the region for that. It could, however, play into the hands of Tehran's proxies by inflaming anti-American sentiment and fanning civil unrest in the Persian Gulf. Washington might also be tempted to seek to further undermine Iran's economy by imposing broad-based economic sanctions, an idea that enjoys considerable support on Capitol Hill. But such measures would wind up punishing only Iran's disenfranchised citizenry (which is why Iranian opposition leaders have strenuously opposed them). The wiser course of action would be to strengthen and better monitor existing export controls, in order to make certain that Iran's nuclear and defense industries do not have access to dual-use technologies, and to reinforce targeted sanctions against the Iranian leadership and the business enterprises controlled by the Revolutionary Guards. Washington should push, both inside and outside the UN, for travel bans on Iranian leaders and measures denying Iran access to capital markets, for example. It should also find ways to penalize foreign businesses that invest in Iran's dilapidated oil industry. Smart sanctions of this kind would punish Iran's leaders but spare ordinary Iranians, who have no say over the regime's actions. The United States should refrain from greatly expanding the range of weaponry it sells to the Persian Gulf states, which see the United States as a military guarantor and their chief arms supplier. To some extent, increasing arms sales will be necessary: the Arab governments of the region would regard such sales as a tangible sign of the strength of Washington's commitment to their defense, and if Washington holds back, these governments will look for weapons elsewhere. On the other hand, throwing the doors of the armory wide open would do little to secure the buyers and might even increase instability in the region. A smart U.S. arms sales policy would focus on offering weapons systems that are designed to deter or help counter an Iranian attack, such as missile defense systems and command-and-control systems, which would provide advance notice of Iranian actions. Finally, Washington should</w:t>
      </w:r>
      <w:r w:rsidRPr="00093AB9">
        <w:rPr>
          <w:sz w:val="14"/>
        </w:rPr>
        <w:t xml:space="preserve"> resist any urge to sign mutual security treaties with Arab countries in the Middle East. (Israel, whose relations with Iran are fundamentally different from those of every other power in the region, is a special case.) Such efforts would do little to enhance deterrence and could do a lot to undermine it. Many members of the U.S. Senate, which would have to vote on any alliance treaty, would question whether the United States should further tie itself to authoritarian regimes that many Americans find odious. The spectacle of that debate would exacerbate doubts in the Middle East about the depth of the United States' commitment. Efforts to construct formal alliances might also lead Iran to believe that any country left out of these agreements is fair game for intimidation or attack. Washington should be mindful not to invite a replay of North Korea's calculation in 1950 that South Korea lay outside the U.S. defense perimeter. </w:t>
      </w:r>
      <w:r w:rsidRPr="00D54285">
        <w:rPr>
          <w:rStyle w:val="StyleUnderline"/>
        </w:rPr>
        <w:t xml:space="preserve">Instead, the U.S. government should </w:t>
      </w:r>
      <w:r w:rsidRPr="00093AB9">
        <w:rPr>
          <w:rStyle w:val="StyleUnderline"/>
          <w:highlight w:val="yellow"/>
        </w:rPr>
        <w:t xml:space="preserve">encourage </w:t>
      </w:r>
      <w:r w:rsidRPr="005C768C">
        <w:rPr>
          <w:rStyle w:val="StyleUnderline"/>
        </w:rPr>
        <w:t xml:space="preserve">the </w:t>
      </w:r>
      <w:r w:rsidRPr="00093AB9">
        <w:rPr>
          <w:rStyle w:val="StyleUnderline"/>
          <w:highlight w:val="yellow"/>
        </w:rPr>
        <w:t>formation of a regional alliance network that would marshal</w:t>
      </w:r>
      <w:r w:rsidRPr="00D54285">
        <w:rPr>
          <w:rStyle w:val="StyleUnderline"/>
        </w:rPr>
        <w:t xml:space="preserve"> Arab states into </w:t>
      </w:r>
      <w:r w:rsidRPr="00093AB9">
        <w:rPr>
          <w:rStyle w:val="StyleUnderline"/>
          <w:highlight w:val="yellow"/>
        </w:rPr>
        <w:t>a</w:t>
      </w:r>
      <w:r w:rsidRPr="00D54285">
        <w:rPr>
          <w:rStyle w:val="StyleUnderline"/>
        </w:rPr>
        <w:t xml:space="preserve"> more </w:t>
      </w:r>
      <w:r w:rsidRPr="00093AB9">
        <w:rPr>
          <w:rStyle w:val="StyleUnderline"/>
          <w:highlight w:val="yellow"/>
        </w:rPr>
        <w:t>cohesive defense grouping</w:t>
      </w:r>
      <w:r w:rsidRPr="00D54285">
        <w:rPr>
          <w:rStyle w:val="StyleUnderline"/>
        </w:rPr>
        <w:t>. The network could be organized along the lines of the Middle East Treaty Organization</w:t>
      </w:r>
      <w:r w:rsidRPr="00093AB9">
        <w:rPr>
          <w:sz w:val="14"/>
        </w:rPr>
        <w:t xml:space="preserve"> (then the Central Treaty Organization), a security arrangement among Iran, Pakistan, Turkey, the United Kingdom, and, for a time, Iraq (with the United States participating in the organization's military and security committees) that existed from 1955 to 1979. </w:t>
      </w:r>
      <w:r w:rsidRPr="00D54285">
        <w:rPr>
          <w:rStyle w:val="StyleUnderline"/>
        </w:rPr>
        <w:t xml:space="preserve">An alliance of this kind </w:t>
      </w:r>
      <w:r w:rsidRPr="00093AB9">
        <w:rPr>
          <w:rStyle w:val="StyleUnderline"/>
          <w:highlight w:val="yellow"/>
        </w:rPr>
        <w:t>would secure</w:t>
      </w:r>
      <w:r w:rsidRPr="00D54285">
        <w:rPr>
          <w:rStyle w:val="StyleUnderline"/>
        </w:rPr>
        <w:t xml:space="preserve"> all the </w:t>
      </w:r>
      <w:r w:rsidRPr="00093AB9">
        <w:rPr>
          <w:rStyle w:val="StyleUnderline"/>
          <w:highlight w:val="yellow"/>
        </w:rPr>
        <w:t xml:space="preserve">benefits </w:t>
      </w:r>
      <w:r w:rsidRPr="005C768C">
        <w:rPr>
          <w:rStyle w:val="StyleUnderline"/>
        </w:rPr>
        <w:t>of a regionwide commitment to</w:t>
      </w:r>
      <w:r w:rsidRPr="00D54285">
        <w:rPr>
          <w:rStyle w:val="StyleUnderline"/>
        </w:rPr>
        <w:t xml:space="preserve"> </w:t>
      </w:r>
      <w:r w:rsidRPr="00093AB9">
        <w:rPr>
          <w:rStyle w:val="StyleUnderline"/>
          <w:highlight w:val="yellow"/>
        </w:rPr>
        <w:t>deterrence</w:t>
      </w:r>
      <w:r w:rsidRPr="00D54285">
        <w:rPr>
          <w:rStyle w:val="StyleUnderline"/>
        </w:rPr>
        <w:t xml:space="preserve"> without exposing the United States and its allies to the complexities of formal bilateral or multilateral security treaties.</w:t>
      </w:r>
    </w:p>
    <w:p w:rsidR="00676988" w:rsidRDefault="00676988" w:rsidP="00676988">
      <w:pPr>
        <w:pStyle w:val="Heading3"/>
      </w:pPr>
      <w:r>
        <w:t>2nc – at: mid east !</w:t>
      </w:r>
    </w:p>
    <w:p w:rsidR="00676988" w:rsidRPr="00C54E80" w:rsidRDefault="00676988" w:rsidP="00676988">
      <w:pPr>
        <w:pStyle w:val="Heading4"/>
      </w:pPr>
      <w:r>
        <w:t xml:space="preserve">Fomenting diplomacy through the UN ensures Iranian aggression declines and provides communication channels to prevent escalation </w:t>
      </w:r>
    </w:p>
    <w:p w:rsidR="00676988" w:rsidRPr="00CA55C6" w:rsidRDefault="00676988" w:rsidP="00676988">
      <w:pPr>
        <w:rPr>
          <w:b/>
          <w:bCs/>
          <w:sz w:val="26"/>
          <w:szCs w:val="26"/>
        </w:rPr>
      </w:pPr>
      <w:r w:rsidRPr="00CA55C6">
        <w:t xml:space="preserve">Suzanne </w:t>
      </w:r>
      <w:r w:rsidRPr="00CA55C6">
        <w:rPr>
          <w:rStyle w:val="Style13ptBold"/>
        </w:rPr>
        <w:t>Maloney 18</w:t>
      </w:r>
      <w:r>
        <w:t>.</w:t>
      </w:r>
      <w:r w:rsidRPr="00CA55C6">
        <w:t xml:space="preserve"> Senior Fellow, Center for Middle East Policy at the Brookings Institute. “Trump can help Iran’s protesters by rejecting his own Iran policies.” Brookings Institute, 03 January 2018, </w:t>
      </w:r>
      <w:hyperlink r:id="rId48">
        <w:r w:rsidRPr="00CA55C6">
          <w:t>https://www.brookings.edu/blog/markaz/2018/01/03/trump-can-help-irans-protesters-by-rejecting-his-own-iran-policies/</w:t>
        </w:r>
      </w:hyperlink>
      <w:r w:rsidRPr="00CA55C6">
        <w:t>. Accessed 06 July 2018.</w:t>
      </w:r>
      <w:r>
        <w:t xml:space="preserve"> // ank</w:t>
      </w:r>
    </w:p>
    <w:p w:rsidR="00676988" w:rsidRDefault="00676988" w:rsidP="00676988">
      <w:pPr>
        <w:rPr>
          <w:bCs/>
          <w:u w:val="single"/>
        </w:rPr>
      </w:pPr>
      <w:r w:rsidRPr="00E85699">
        <w:rPr>
          <w:sz w:val="16"/>
        </w:rPr>
        <w:t xml:space="preserve">HOW AMERICA CAN RALLY THE WORLD The checkered U.S. track record in the face of the 2009 protests meant that restraint was never in the cards for Obama’s successor and certainly not for an impresario </w:t>
      </w:r>
      <w:r w:rsidRPr="009A6A79">
        <w:rPr>
          <w:sz w:val="16"/>
        </w:rPr>
        <w:t>like Trump. The president has made a point to differentiate himself from his predecessor on a range of key issues and has lambasted Obama’s approach to Iran since he launched his bid for office. For this reason, Trump’s Twitter barrage on behalf of Iran’s protestors was inevitable. In a series of tweets over the course of the past few days, the president has blasted the Iranian leadership as “</w:t>
      </w:r>
      <w:hyperlink r:id="rId49">
        <w:r w:rsidRPr="009A6A79">
          <w:rPr>
            <w:sz w:val="16"/>
          </w:rPr>
          <w:t>brutal and corrupt</w:t>
        </w:r>
      </w:hyperlink>
      <w:r w:rsidRPr="009A6A79">
        <w:rPr>
          <w:sz w:val="16"/>
        </w:rPr>
        <w:t>” and expressed sympathy for the “</w:t>
      </w:r>
      <w:hyperlink r:id="rId50">
        <w:r w:rsidRPr="009A6A79">
          <w:rPr>
            <w:sz w:val="16"/>
          </w:rPr>
          <w:t>great Iranian people</w:t>
        </w:r>
      </w:hyperlink>
      <w:r w:rsidRPr="009A6A79">
        <w:rPr>
          <w:sz w:val="16"/>
        </w:rPr>
        <w:t xml:space="preserve">” who are “hungry for food &amp; freedom.” Some analysts have criticized this approach, including a former Obama official who </w:t>
      </w:r>
      <w:hyperlink r:id="rId51">
        <w:r w:rsidRPr="009A6A79">
          <w:rPr>
            <w:sz w:val="16"/>
          </w:rPr>
          <w:t>admonished</w:t>
        </w:r>
      </w:hyperlink>
      <w:r w:rsidRPr="009A6A79">
        <w:rPr>
          <w:sz w:val="16"/>
        </w:rPr>
        <w:t xml:space="preserve"> the administration to “keep quiet and do nothing.” While presumably well-intentioned, the critics are wrong. </w:t>
      </w:r>
      <w:r w:rsidRPr="009A6A79">
        <w:rPr>
          <w:bCs/>
          <w:u w:val="single"/>
        </w:rPr>
        <w:t>When a grassroots movement emerges to confront one of the most durably dangerous governments in the world, there is no reasonable alternative—and no alternative consistent with American interests and values—other than to embrace</w:t>
      </w:r>
      <w:r w:rsidRPr="00741068">
        <w:rPr>
          <w:bCs/>
          <w:u w:val="single"/>
        </w:rPr>
        <w:t xml:space="preserve">, uphold, and defend the activists. </w:t>
      </w:r>
      <w:r w:rsidRPr="00E85699">
        <w:rPr>
          <w:sz w:val="16"/>
        </w:rPr>
        <w:t xml:space="preserve">Official American statements can encourage Iranians who are confronting an unjust system and serve as a warning to Iran’s leadership that, as Trump has </w:t>
      </w:r>
      <w:hyperlink r:id="rId52">
        <w:r w:rsidRPr="00E85699">
          <w:rPr>
            <w:sz w:val="16"/>
          </w:rPr>
          <w:t>tweeted</w:t>
        </w:r>
      </w:hyperlink>
      <w:r w:rsidRPr="00E85699">
        <w:rPr>
          <w:sz w:val="16"/>
        </w:rPr>
        <w:t>, the “world is watching.” However, rhetoric alone is not enough—Washington and the world can do more to assist the protesters’ cause. First</w:t>
      </w:r>
      <w:r w:rsidRPr="00C21CD4">
        <w:rPr>
          <w:rStyle w:val="StyleUnderline"/>
        </w:rPr>
        <w:t xml:space="preserve">, </w:t>
      </w:r>
      <w:r w:rsidRPr="00C21CD4">
        <w:rPr>
          <w:rStyle w:val="StyleUnderline"/>
          <w:highlight w:val="yellow"/>
        </w:rPr>
        <w:t>Washington must work to build a diplomatic</w:t>
      </w:r>
      <w:r w:rsidRPr="00C21CD4">
        <w:rPr>
          <w:rStyle w:val="StyleUnderline"/>
        </w:rPr>
        <w:t xml:space="preserve"> </w:t>
      </w:r>
      <w:r w:rsidRPr="00C21CD4">
        <w:rPr>
          <w:rStyle w:val="StyleUnderline"/>
          <w:highlight w:val="yellow"/>
        </w:rPr>
        <w:t xml:space="preserve">consensus on Iran, </w:t>
      </w:r>
      <w:r w:rsidRPr="00C21CD4">
        <w:rPr>
          <w:rStyle w:val="StyleUnderline"/>
        </w:rPr>
        <w:t xml:space="preserve">focusing especially on European and Asian partners. European voices are especially important right now: Iranian leaders are counting on the old rules of the game, where the prospect of expanding trade and investment binds Europe to silence around Iran’s worst abuses, to apply. </w:t>
      </w:r>
      <w:r w:rsidRPr="00C21CD4">
        <w:rPr>
          <w:rStyle w:val="StyleUnderline"/>
          <w:highlight w:val="yellow"/>
        </w:rPr>
        <w:t>Tehran</w:t>
      </w:r>
      <w:r w:rsidRPr="00C21CD4">
        <w:rPr>
          <w:rStyle w:val="StyleUnderline"/>
        </w:rPr>
        <w:t xml:space="preserve"> </w:t>
      </w:r>
      <w:r w:rsidRPr="00C21CD4">
        <w:rPr>
          <w:rStyle w:val="StyleUnderline"/>
          <w:highlight w:val="yellow"/>
        </w:rPr>
        <w:t>will be sensitive to any sign that Paris, London, or Rome</w:t>
      </w:r>
      <w:r w:rsidRPr="00C21CD4">
        <w:rPr>
          <w:rStyle w:val="StyleUnderline"/>
        </w:rPr>
        <w:t xml:space="preserve">—as well as </w:t>
      </w:r>
      <w:r w:rsidRPr="00C21CD4">
        <w:rPr>
          <w:rStyle w:val="StyleUnderline"/>
          <w:highlight w:val="yellow"/>
        </w:rPr>
        <w:t>Seoul and Tokyo—are willing to reconsider their growing economic and diplomatic</w:t>
      </w:r>
      <w:r w:rsidRPr="00C21CD4">
        <w:rPr>
          <w:rStyle w:val="StyleUnderline"/>
        </w:rPr>
        <w:t xml:space="preserve"> </w:t>
      </w:r>
      <w:r w:rsidRPr="00C21CD4">
        <w:rPr>
          <w:rStyle w:val="StyleUnderline"/>
          <w:highlight w:val="yellow"/>
        </w:rPr>
        <w:t>ties if the demonstrations are forcefully repressed.</w:t>
      </w:r>
      <w:r w:rsidRPr="00E85699">
        <w:rPr>
          <w:sz w:val="16"/>
        </w:rPr>
        <w:t xml:space="preserve"> To date, multilateralism has not been Trump’s strong suit, and the administration’s hostility toward the nuclear deal has opened new transatlantic rifts. Still, </w:t>
      </w:r>
      <w:r w:rsidRPr="00C21CD4">
        <w:rPr>
          <w:rStyle w:val="StyleUnderline"/>
        </w:rPr>
        <w:t>consensus building on the Iran crisis is not impossible:</w:t>
      </w:r>
      <w:r w:rsidRPr="00E85699">
        <w:rPr>
          <w:sz w:val="16"/>
        </w:rPr>
        <w:t xml:space="preserve"> The White House can look to the example of President George W. Bush, who sought to build bridges with America’s traditional allies on Iran, even amid friction around other issues. Those efforts eventually paid off, serving as the basis for a robust coalition around the nuclear threat that helped persuade Tehran to negotiate in earnest. </w:t>
      </w:r>
      <w:r w:rsidRPr="00C21CD4">
        <w:rPr>
          <w:rStyle w:val="StyleUnderline"/>
        </w:rPr>
        <w:t xml:space="preserve">In addition to rallying the world, </w:t>
      </w:r>
      <w:r w:rsidRPr="00C21CD4">
        <w:rPr>
          <w:rStyle w:val="StyleUnderline"/>
          <w:highlight w:val="yellow"/>
        </w:rPr>
        <w:t>the White House should make every effort to ensure</w:t>
      </w:r>
      <w:r w:rsidRPr="00C21CD4">
        <w:rPr>
          <w:rStyle w:val="StyleUnderline"/>
        </w:rPr>
        <w:t xml:space="preserve"> that </w:t>
      </w:r>
      <w:r w:rsidRPr="00C21CD4">
        <w:rPr>
          <w:rStyle w:val="StyleUnderline"/>
          <w:highlight w:val="yellow"/>
        </w:rPr>
        <w:t>Iranians can access tech</w:t>
      </w:r>
      <w:r w:rsidRPr="00C21CD4">
        <w:rPr>
          <w:rStyle w:val="StyleUnderline"/>
        </w:rPr>
        <w:t xml:space="preserve">nology </w:t>
      </w:r>
      <w:r w:rsidRPr="00C21CD4">
        <w:rPr>
          <w:rStyle w:val="StyleUnderline"/>
          <w:highlight w:val="yellow"/>
        </w:rPr>
        <w:t>to</w:t>
      </w:r>
      <w:r w:rsidRPr="00C21CD4">
        <w:rPr>
          <w:rStyle w:val="StyleUnderline"/>
        </w:rPr>
        <w:t xml:space="preserve"> </w:t>
      </w:r>
      <w:r w:rsidRPr="00C21CD4">
        <w:rPr>
          <w:rStyle w:val="StyleUnderline"/>
          <w:highlight w:val="yellow"/>
        </w:rPr>
        <w:t>communicate with one another</w:t>
      </w:r>
      <w:r w:rsidRPr="00C21CD4">
        <w:rPr>
          <w:rStyle w:val="StyleUnderline"/>
        </w:rPr>
        <w:t xml:space="preserve"> and access independent sources of information. In some cases, U.S. companies have </w:t>
      </w:r>
      <w:hyperlink r:id="rId53">
        <w:r w:rsidRPr="00C21CD4">
          <w:rPr>
            <w:rStyle w:val="StyleUnderline"/>
          </w:rPr>
          <w:t>blocked access to useful applications</w:t>
        </w:r>
      </w:hyperlink>
      <w:r w:rsidRPr="00C21CD4">
        <w:rPr>
          <w:rStyle w:val="StyleUnderline"/>
        </w:rPr>
        <w:t xml:space="preserve"> out of an abundance of caution in respecting the thicket of sanctions surrounding Iran. Several firms have already moving to remove limitations on their own</w:t>
      </w:r>
      <w:r w:rsidRPr="00E85699">
        <w:rPr>
          <w:rStyle w:val="StyleUnderline"/>
        </w:rPr>
        <w:t xml:space="preserve">, </w:t>
      </w:r>
      <w:r w:rsidRPr="00E85699">
        <w:rPr>
          <w:sz w:val="16"/>
        </w:rPr>
        <w:t xml:space="preserve">but new guidance </w:t>
      </w:r>
      <w:r w:rsidRPr="009A6A79">
        <w:rPr>
          <w:sz w:val="16"/>
        </w:rPr>
        <w:t>from the Treasury Department may help sustain secure coordination among activists and offer additional protection from Tehran’s vast intelligence and censorship machin</w:t>
      </w:r>
      <w:r w:rsidRPr="009A6A79">
        <w:rPr>
          <w:rStyle w:val="StyleUnderline"/>
        </w:rPr>
        <w:t>e</w:t>
      </w:r>
    </w:p>
    <w:p w:rsidR="00676988" w:rsidRPr="00F91C9F" w:rsidRDefault="00676988" w:rsidP="00676988">
      <w:pPr>
        <w:pStyle w:val="Heading3"/>
      </w:pPr>
      <w:r>
        <w:t>2nc – at: iran !</w:t>
      </w:r>
    </w:p>
    <w:p w:rsidR="00676988" w:rsidRDefault="00676988" w:rsidP="00676988">
      <w:pPr>
        <w:pStyle w:val="Heading4"/>
      </w:pPr>
      <w:r>
        <w:t>Nuclear forensics deters Iranian prolif</w:t>
      </w:r>
    </w:p>
    <w:p w:rsidR="00676988" w:rsidRPr="001113F0" w:rsidRDefault="00676988" w:rsidP="00676988">
      <w:r w:rsidRPr="001113F0">
        <w:rPr>
          <w:rStyle w:val="Style13ptBold"/>
        </w:rPr>
        <w:t>Scoggins 17</w:t>
      </w:r>
      <w:r>
        <w:t xml:space="preserve"> – </w:t>
      </w:r>
      <w:r w:rsidRPr="001113F0">
        <w:t>Chris Scoggins,, 9-19-2017, " Researchers Develop Nuclear Material Detection, Forensics Methods To Combat Proliferation And Terrorism," , https://today.tamu.edu/2017/09/19/researchers-develop-nuclear-material-detection-forensics-methods-to-combat-proliferation-and-terrorism/</w:t>
      </w:r>
    </w:p>
    <w:p w:rsidR="00676988" w:rsidRPr="00146749" w:rsidRDefault="00676988" w:rsidP="00676988">
      <w:pPr>
        <w:rPr>
          <w:rStyle w:val="StyleUnderline"/>
        </w:rPr>
      </w:pPr>
      <w:r w:rsidRPr="00BB46B5">
        <w:rPr>
          <w:rStyle w:val="StyleUnderline"/>
          <w:highlight w:val="cyan"/>
        </w:rPr>
        <w:t>International fears of nuclear war</w:t>
      </w:r>
      <w:r w:rsidRPr="00307051">
        <w:rPr>
          <w:rStyle w:val="StyleUnderline"/>
        </w:rPr>
        <w:t xml:space="preserve"> were once concerns of the Cold War era, but geopolitical and international developments within the last century </w:t>
      </w:r>
      <w:r w:rsidRPr="00BB46B5">
        <w:rPr>
          <w:rStyle w:val="StyleUnderline"/>
          <w:highlight w:val="cyan"/>
        </w:rPr>
        <w:t>have placed</w:t>
      </w:r>
      <w:r w:rsidRPr="00146749">
        <w:rPr>
          <w:sz w:val="16"/>
        </w:rPr>
        <w:t xml:space="preserve"> countries like North Korea and </w:t>
      </w:r>
      <w:r w:rsidRPr="00BB46B5">
        <w:rPr>
          <w:rStyle w:val="StyleUnderline"/>
          <w:highlight w:val="cyan"/>
        </w:rPr>
        <w:t>Iran at the forefront of nuclear tensions</w:t>
      </w:r>
      <w:r w:rsidRPr="00307051">
        <w:rPr>
          <w:rStyle w:val="StyleUnderline"/>
        </w:rPr>
        <w:t xml:space="preserve"> and capabilities. </w:t>
      </w:r>
      <w:r w:rsidRPr="00BB46B5">
        <w:rPr>
          <w:rStyle w:val="StyleUnderline"/>
          <w:highlight w:val="cyan"/>
        </w:rPr>
        <w:t>As concerns of prolif</w:t>
      </w:r>
      <w:r w:rsidRPr="00BB46B5">
        <w:rPr>
          <w:rStyle w:val="StyleUnderline"/>
        </w:rPr>
        <w:t>eration</w:t>
      </w:r>
      <w:r w:rsidRPr="00146749">
        <w:rPr>
          <w:sz w:val="16"/>
        </w:rPr>
        <w:t xml:space="preserve">, the spread of nuclear weapons development, </w:t>
      </w:r>
      <w:r w:rsidRPr="00BB46B5">
        <w:rPr>
          <w:rStyle w:val="StyleUnderline"/>
          <w:highlight w:val="cyan"/>
        </w:rPr>
        <w:t>grows</w:t>
      </w:r>
      <w:r w:rsidRPr="00146749">
        <w:rPr>
          <w:sz w:val="16"/>
        </w:rPr>
        <w:t xml:space="preserve"> among hostile foreign powers, </w:t>
      </w:r>
      <w:r w:rsidRPr="00BB46B5">
        <w:rPr>
          <w:rStyle w:val="StyleUnderline"/>
          <w:highlight w:val="cyan"/>
        </w:rPr>
        <w:t>researchers</w:t>
      </w:r>
      <w:r w:rsidRPr="00146749">
        <w:rPr>
          <w:sz w:val="16"/>
        </w:rPr>
        <w:t xml:space="preserve"> at Texas A&amp;M University </w:t>
      </w:r>
      <w:r w:rsidRPr="00BB46B5">
        <w:rPr>
          <w:rStyle w:val="StyleUnderline"/>
          <w:highlight w:val="cyan"/>
        </w:rPr>
        <w:t>are improving tech</w:t>
      </w:r>
      <w:r w:rsidRPr="00307051">
        <w:rPr>
          <w:rStyle w:val="StyleUnderline"/>
        </w:rPr>
        <w:t xml:space="preserve">nologies that </w:t>
      </w:r>
      <w:r w:rsidRPr="00BB46B5">
        <w:rPr>
          <w:rStyle w:val="StyleUnderline"/>
          <w:highlight w:val="cyan"/>
        </w:rPr>
        <w:t>help monitor nuclear materials</w:t>
      </w:r>
      <w:r w:rsidRPr="00307051">
        <w:rPr>
          <w:rStyle w:val="StyleUnderline"/>
        </w:rPr>
        <w:t xml:space="preserve"> across the gl</w:t>
      </w:r>
      <w:r w:rsidRPr="00146749">
        <w:rPr>
          <w:sz w:val="16"/>
        </w:rPr>
        <w:t>obe. “Geopolitical tensions and issues will likely always continue to be in flux,” said Dr. Sunil Chirayath, associate professor of nuclear engineering and the director of the Nuclear Security Science and Policy Institute (NSSPI). “</w:t>
      </w:r>
      <w:r w:rsidRPr="00307051">
        <w:rPr>
          <w:rStyle w:val="StyleUnderline"/>
        </w:rPr>
        <w:t>What’s important is that we continue the work we’ve been doing</w:t>
      </w:r>
      <w:r w:rsidRPr="00146749">
        <w:rPr>
          <w:sz w:val="16"/>
        </w:rPr>
        <w:t xml:space="preserve"> at Texas A&amp;M </w:t>
      </w:r>
      <w:r w:rsidRPr="00307051">
        <w:rPr>
          <w:rStyle w:val="StyleUnderline"/>
        </w:rPr>
        <w:t>to combat these threats</w:t>
      </w:r>
      <w:r w:rsidRPr="00146749">
        <w:rPr>
          <w:sz w:val="16"/>
        </w:rPr>
        <w:t xml:space="preserve">.” Texas A&amp;M has a strong legacy of working in nuclear nonproliferation and forensics as the first university to create an education and research program combining the technical and policy aspects of nuclear security through the Department of Nuclear Engineering in 2003. With the establishment of NSSPI in 2006, Texas A&amp;M has served as a </w:t>
      </w:r>
      <w:r w:rsidRPr="00146749">
        <w:rPr>
          <w:rStyle w:val="StyleUnderline"/>
        </w:rPr>
        <w:t xml:space="preserve">watershed for the development of multidisciplinary solutions to nuclear security challenges and policy issues, two of which include </w:t>
      </w:r>
      <w:r w:rsidRPr="00BB46B5">
        <w:rPr>
          <w:rStyle w:val="StyleUnderline"/>
          <w:highlight w:val="cyan"/>
        </w:rPr>
        <w:t>the</w:t>
      </w:r>
      <w:r w:rsidRPr="00146749">
        <w:rPr>
          <w:rStyle w:val="StyleUnderline"/>
        </w:rPr>
        <w:t xml:space="preserve"> Self-Interrogation Neutron Resonance Densitometry (SINRD) </w:t>
      </w:r>
      <w:r w:rsidRPr="00BB46B5">
        <w:rPr>
          <w:rStyle w:val="StyleUnderline"/>
          <w:highlight w:val="cyan"/>
        </w:rPr>
        <w:t>detector and</w:t>
      </w:r>
      <w:r w:rsidRPr="00146749">
        <w:rPr>
          <w:rStyle w:val="StyleUnderline"/>
        </w:rPr>
        <w:t xml:space="preserve"> the further development of </w:t>
      </w:r>
      <w:r w:rsidRPr="00BB46B5">
        <w:rPr>
          <w:rStyle w:val="StyleUnderline"/>
          <w:highlight w:val="cyan"/>
        </w:rPr>
        <w:t>nuclear forensics methodologies</w:t>
      </w:r>
      <w:r w:rsidRPr="00146749">
        <w:rPr>
          <w:rStyle w:val="StyleUnderline"/>
        </w:rPr>
        <w:t xml:space="preserve"> for </w:t>
      </w:r>
      <w:r w:rsidRPr="00BB46B5">
        <w:rPr>
          <w:rStyle w:val="StyleUnderline"/>
          <w:highlight w:val="cyan"/>
        </w:rPr>
        <w:t>track</w:t>
      </w:r>
      <w:r w:rsidRPr="00146749">
        <w:rPr>
          <w:rStyle w:val="StyleUnderline"/>
        </w:rPr>
        <w:t xml:space="preserve">ing black market </w:t>
      </w:r>
      <w:r w:rsidRPr="00BB46B5">
        <w:rPr>
          <w:rStyle w:val="StyleUnderline"/>
          <w:highlight w:val="cyan"/>
        </w:rPr>
        <w:t xml:space="preserve">nuclear materials to its source. </w:t>
      </w:r>
      <w:r w:rsidRPr="00BB46B5">
        <w:rPr>
          <w:sz w:val="16"/>
          <w:highlight w:val="cyan"/>
        </w:rPr>
        <w:t>“</w:t>
      </w:r>
      <w:r w:rsidRPr="00BB46B5">
        <w:rPr>
          <w:rStyle w:val="StyleUnderline"/>
          <w:highlight w:val="cyan"/>
        </w:rPr>
        <w:t>These projects</w:t>
      </w:r>
      <w:r w:rsidRPr="00146749">
        <w:rPr>
          <w:sz w:val="16"/>
        </w:rPr>
        <w:t xml:space="preserve"> we have worked on and developed are part of the cutting edge of nuclear security and safeguards projects,” Chirayath said. “They will </w:t>
      </w:r>
      <w:r w:rsidRPr="00BB46B5">
        <w:rPr>
          <w:rStyle w:val="StyleUnderline"/>
          <w:highlight w:val="cyan"/>
        </w:rPr>
        <w:t>give organizations like the</w:t>
      </w:r>
      <w:r w:rsidRPr="00146749">
        <w:rPr>
          <w:rStyle w:val="StyleUnderline"/>
        </w:rPr>
        <w:t xml:space="preserve"> International Atomic Energy Agency </w:t>
      </w:r>
      <w:r w:rsidRPr="00BB46B5">
        <w:rPr>
          <w:rStyle w:val="StyleUnderline"/>
          <w:highlight w:val="cyan"/>
        </w:rPr>
        <w:t>(IAEA) better tools for verification and accountability</w:t>
      </w:r>
      <w:r w:rsidRPr="00146749">
        <w:rPr>
          <w:rStyle w:val="StyleUnderline"/>
        </w:rPr>
        <w:t>.</w:t>
      </w:r>
      <w:r>
        <w:rPr>
          <w:rStyle w:val="StyleUnderline"/>
        </w:rPr>
        <w:t xml:space="preserve"> </w:t>
      </w:r>
      <w:r w:rsidRPr="00146749">
        <w:rPr>
          <w:sz w:val="16"/>
        </w:rPr>
        <w:t xml:space="preserve">NSSPI collaborated with Los Alamos National Lab to develop a SINRD detector, which </w:t>
      </w:r>
      <w:r w:rsidRPr="00146749">
        <w:rPr>
          <w:rStyle w:val="StyleUnderline"/>
        </w:rPr>
        <w:t xml:space="preserve">improves existing nuclear material accountancy measures </w:t>
      </w:r>
      <w:r w:rsidRPr="00146749">
        <w:rPr>
          <w:sz w:val="16"/>
        </w:rPr>
        <w:t xml:space="preserve">for light water reactors. The SINRD detector provides numerous improvements over current IAEA verification tools. </w:t>
      </w:r>
      <w:r w:rsidRPr="00146749">
        <w:rPr>
          <w:rStyle w:val="StyleUnderline"/>
        </w:rPr>
        <w:t xml:space="preserve">Advances in </w:t>
      </w:r>
      <w:r w:rsidRPr="00BB46B5">
        <w:rPr>
          <w:rStyle w:val="StyleUnderline"/>
        </w:rPr>
        <w:t>nuclear forensics</w:t>
      </w:r>
      <w:r w:rsidRPr="00146749">
        <w:rPr>
          <w:rStyle w:val="StyleUnderline"/>
        </w:rPr>
        <w:t xml:space="preserve"> </w:t>
      </w:r>
      <w:r w:rsidRPr="00146749">
        <w:rPr>
          <w:sz w:val="16"/>
        </w:rPr>
        <w:t xml:space="preserve">by NSSPI, with sponsorship from Department of Homeland Security, </w:t>
      </w:r>
      <w:r w:rsidRPr="00146749">
        <w:rPr>
          <w:rStyle w:val="StyleUnderline"/>
        </w:rPr>
        <w:t xml:space="preserve">generated a specialized methodology to </w:t>
      </w:r>
      <w:r w:rsidRPr="00BB46B5">
        <w:rPr>
          <w:rStyle w:val="StyleUnderline"/>
        </w:rPr>
        <w:t>track nuclear</w:t>
      </w:r>
      <w:r w:rsidRPr="00146749">
        <w:rPr>
          <w:rStyle w:val="StyleUnderline"/>
        </w:rPr>
        <w:t xml:space="preserve"> materials to their source. </w:t>
      </w:r>
      <w:r w:rsidRPr="00BB46B5">
        <w:rPr>
          <w:rStyle w:val="StyleUnderline"/>
          <w:highlight w:val="cyan"/>
        </w:rPr>
        <w:t>Investigators</w:t>
      </w:r>
      <w:r w:rsidRPr="00146749">
        <w:rPr>
          <w:rStyle w:val="StyleUnderline"/>
        </w:rPr>
        <w:t xml:space="preserve"> would </w:t>
      </w:r>
      <w:r w:rsidRPr="00BB46B5">
        <w:rPr>
          <w:rStyle w:val="StyleUnderline"/>
          <w:highlight w:val="cyan"/>
        </w:rPr>
        <w:t>then</w:t>
      </w:r>
      <w:r w:rsidRPr="00146749">
        <w:rPr>
          <w:rStyle w:val="StyleUnderline"/>
        </w:rPr>
        <w:t xml:space="preserve"> be able to </w:t>
      </w:r>
      <w:r w:rsidRPr="00BB46B5">
        <w:rPr>
          <w:rStyle w:val="StyleUnderline"/>
          <w:highlight w:val="cyan"/>
        </w:rPr>
        <w:t>use this methodology</w:t>
      </w:r>
      <w:r w:rsidRPr="00146749">
        <w:rPr>
          <w:rStyle w:val="StyleUnderline"/>
        </w:rPr>
        <w:t xml:space="preserve">, by analyzing plutonium isotopes, </w:t>
      </w:r>
      <w:r w:rsidRPr="00BB46B5">
        <w:rPr>
          <w:rStyle w:val="StyleUnderline"/>
          <w:highlight w:val="cyan"/>
        </w:rPr>
        <w:t>to keep weapons</w:t>
      </w:r>
      <w:r w:rsidRPr="00146749">
        <w:rPr>
          <w:rStyle w:val="StyleUnderline"/>
        </w:rPr>
        <w:t xml:space="preserve">-grade plutonium </w:t>
      </w:r>
      <w:r w:rsidRPr="00BB46B5">
        <w:rPr>
          <w:rStyle w:val="StyleUnderline"/>
          <w:highlight w:val="cyan"/>
        </w:rPr>
        <w:t>out of the</w:t>
      </w:r>
      <w:r w:rsidRPr="00146749">
        <w:rPr>
          <w:rStyle w:val="StyleUnderline"/>
        </w:rPr>
        <w:t xml:space="preserve"> </w:t>
      </w:r>
      <w:r w:rsidRPr="00BB46B5">
        <w:rPr>
          <w:rStyle w:val="StyleUnderline"/>
          <w:highlight w:val="cyan"/>
        </w:rPr>
        <w:t>hands of</w:t>
      </w:r>
      <w:r w:rsidRPr="00146749">
        <w:rPr>
          <w:rStyle w:val="StyleUnderline"/>
        </w:rPr>
        <w:t xml:space="preserve"> </w:t>
      </w:r>
      <w:r w:rsidRPr="00146749">
        <w:rPr>
          <w:sz w:val="16"/>
        </w:rPr>
        <w:t xml:space="preserve">terrorists or </w:t>
      </w:r>
      <w:r w:rsidRPr="00BB46B5">
        <w:rPr>
          <w:rStyle w:val="StyleUnderline"/>
          <w:highlight w:val="cyan"/>
        </w:rPr>
        <w:t>hostile powers</w:t>
      </w:r>
      <w:r w:rsidRPr="00146749">
        <w:rPr>
          <w:rStyle w:val="StyleUnderline"/>
        </w:rPr>
        <w:t xml:space="preserve">. This new methodology </w:t>
      </w:r>
      <w:r w:rsidRPr="00BB46B5">
        <w:rPr>
          <w:rStyle w:val="StyleUnderline"/>
          <w:highlight w:val="cyan"/>
        </w:rPr>
        <w:t>is envisaged to support</w:t>
      </w:r>
      <w:r w:rsidRPr="00146749">
        <w:rPr>
          <w:rStyle w:val="StyleUnderline"/>
        </w:rPr>
        <w:t xml:space="preserve"> the </w:t>
      </w:r>
      <w:r w:rsidRPr="00BB46B5">
        <w:rPr>
          <w:rStyle w:val="StyleUnderline"/>
          <w:highlight w:val="cyan"/>
        </w:rPr>
        <w:t>deterrence</w:t>
      </w:r>
      <w:r w:rsidRPr="00146749">
        <w:rPr>
          <w:rStyle w:val="StyleUnderline"/>
        </w:rPr>
        <w:t xml:space="preserve"> aspect of nuclear security.</w:t>
      </w:r>
    </w:p>
    <w:p w:rsidR="00676988" w:rsidRDefault="00676988" w:rsidP="00676988">
      <w:pPr>
        <w:pStyle w:val="Heading4"/>
      </w:pPr>
      <w:r>
        <w:t xml:space="preserve">Nuclear forensics creates legal mechanisms for arms control </w:t>
      </w:r>
    </w:p>
    <w:p w:rsidR="00676988" w:rsidRPr="00D8206A" w:rsidRDefault="00676988" w:rsidP="00676988">
      <w:r w:rsidRPr="00D8206A">
        <w:rPr>
          <w:rStyle w:val="Style13ptBold"/>
        </w:rPr>
        <w:t>Fedchenko 12</w:t>
      </w:r>
      <w:r>
        <w:t xml:space="preserve"> – </w:t>
      </w:r>
      <w:r w:rsidRPr="00D8206A">
        <w:t>Vitaly Fedchenko, 3-22-2012, "Using nuclear forensics to increase international nuclear security cooperation," No Publication, https://www.sipri.org/commentary/essay/2012/using-nuclear-forensics-increase-international-nuclear-security-cooperation</w:t>
      </w:r>
    </w:p>
    <w:p w:rsidR="00676988" w:rsidRDefault="00676988" w:rsidP="00676988">
      <w:pPr>
        <w:rPr>
          <w:rStyle w:val="StyleUnderline"/>
        </w:rPr>
      </w:pPr>
      <w:r w:rsidRPr="00146749">
        <w:rPr>
          <w:sz w:val="16"/>
        </w:rPr>
        <w:t xml:space="preserve">Nuclear forensic analysis </w:t>
      </w:r>
      <w:r w:rsidRPr="00BB46B5">
        <w:rPr>
          <w:rStyle w:val="StyleUnderline"/>
          <w:highlight w:val="cyan"/>
        </w:rPr>
        <w:t>(nuclear forensics)</w:t>
      </w:r>
      <w:r w:rsidRPr="00146749">
        <w:rPr>
          <w:rStyle w:val="StyleUnderline"/>
        </w:rPr>
        <w:t xml:space="preserve"> has gained prominence as a tool to </w:t>
      </w:r>
      <w:r w:rsidRPr="00BB46B5">
        <w:rPr>
          <w:rStyle w:val="StyleUnderline"/>
          <w:highlight w:val="cyan"/>
        </w:rPr>
        <w:t>detect, prevent and deter acts of</w:t>
      </w:r>
      <w:r w:rsidRPr="00146749">
        <w:rPr>
          <w:sz w:val="16"/>
        </w:rPr>
        <w:t xml:space="preserve"> nuclear terrorism and illicit </w:t>
      </w:r>
      <w:r w:rsidRPr="00BB46B5">
        <w:rPr>
          <w:rStyle w:val="StyleUnderline"/>
          <w:highlight w:val="cyan"/>
        </w:rPr>
        <w:t xml:space="preserve">trafficking </w:t>
      </w:r>
      <w:r w:rsidRPr="00BB46B5">
        <w:rPr>
          <w:rStyle w:val="StyleUnderline"/>
        </w:rPr>
        <w:t xml:space="preserve">of </w:t>
      </w:r>
      <w:r w:rsidRPr="00BB46B5">
        <w:rPr>
          <w:rStyle w:val="StyleUnderline"/>
          <w:highlight w:val="cyan"/>
        </w:rPr>
        <w:t>nuclear materials</w:t>
      </w:r>
      <w:r w:rsidRPr="00146749">
        <w:rPr>
          <w:rStyle w:val="StyleUnderline"/>
        </w:rPr>
        <w:t>.</w:t>
      </w:r>
      <w:r w:rsidRPr="00146749">
        <w:rPr>
          <w:sz w:val="16"/>
        </w:rPr>
        <w:t xml:space="preserve"> Next week's Nuclear Security Summit in Seoul will seek to improve international cooperation on nuclear security issues. However, t</w:t>
      </w:r>
      <w:r w:rsidRPr="00146749">
        <w:rPr>
          <w:rStyle w:val="StyleUnderline"/>
        </w:rPr>
        <w:t xml:space="preserve">he potential applications of </w:t>
      </w:r>
      <w:r w:rsidRPr="00BB46B5">
        <w:rPr>
          <w:rStyle w:val="StyleUnderline"/>
        </w:rPr>
        <w:t>nuclear forensics go</w:t>
      </w:r>
      <w:r w:rsidRPr="00146749">
        <w:rPr>
          <w:rStyle w:val="StyleUnderline"/>
        </w:rPr>
        <w:t xml:space="preserve"> beyond nuclear security and </w:t>
      </w:r>
      <w:r w:rsidRPr="00BB46B5">
        <w:rPr>
          <w:rStyle w:val="StyleUnderline"/>
        </w:rPr>
        <w:t>demonstrate that cooperation can be achieved</w:t>
      </w:r>
      <w:r w:rsidRPr="00146749">
        <w:rPr>
          <w:rStyle w:val="StyleUnderline"/>
        </w:rPr>
        <w:t xml:space="preserve"> in and between a number of international security frameworks.</w:t>
      </w:r>
      <w:r>
        <w:rPr>
          <w:rStyle w:val="StyleUnderline"/>
        </w:rPr>
        <w:t xml:space="preserve"> </w:t>
      </w:r>
      <w:r w:rsidRPr="00146749">
        <w:rPr>
          <w:sz w:val="16"/>
        </w:rPr>
        <w:t xml:space="preserve">The 2012 Seoul Nuclear Security Summit will attempt to address the possibility that, one day, a known or as yet unknown non-state actor will engage in illicit trafficking of nuclear materials for the purposes of creating and detonating a nuclear weapon or ‘dirty bomb’—with disastrous consequences. The summit will seek international cooperation on nuclear security issues, and it is in this context that nuclear forensics has gained prominence. For example, in the past decade nuclear forensics was crucial in the investigation of a number of cases of illicit trafficking of highly enriched uranium (HEU), most prominently in Georgia and Moldova. However, </w:t>
      </w:r>
      <w:r w:rsidRPr="00146749">
        <w:rPr>
          <w:rStyle w:val="StyleUnderline"/>
        </w:rPr>
        <w:t>the tools of nuclear forensics can be useful in a variety of other contexts as well</w:t>
      </w:r>
      <w:r w:rsidRPr="00146749">
        <w:rPr>
          <w:sz w:val="16"/>
        </w:rPr>
        <w:t xml:space="preserve">. Recognition of the synergies between the various applications of nuclear forensics is valuable at a time when states need to use existing capabilities in order to fulfil the commitments made by them at the 2010 Nuclear Security Summit in Washington, DC. The origins of nuclear forensics It can be argued that nuclear forensic methods are far older than the problem of illicit trafficking. Unlike the atomic bomb—which, according to historian Thomas Powers, ‘was given a name thirty years before the first research dollar was spent to build one’—the science of nuclear forensics came into existence long before it received its current name. During World War II, for example, the Allied powers went to great lengths to detect radiation in atmospheric gases and river water in order to investigate the extent of German military nuclear development. In the autumn of 1944 US aircraft made a number of flights over locations that were considered potentially related to the German nuclear program, sampling the air in search of the radioactive isotope xenon-133. This isotope, if detected there and at that time, would have provided a strong indication that Germany was operating at least one reactor producing plutonium for nuclear weapons. The absence of this isotope served as evidence to the contrary in what can be seen as an early example of nuclear forensic investigation. The techniques devised then—including unusual methods to collect and analyse certain wine vintages and compare traces of radioactive materials—paved the way for today’s science of nuclear forensics. However, by the 1990s the term was being used specifically in the context of investigations of illicit trafficking of nuclear materials. The process of nuclear forensics </w:t>
      </w:r>
      <w:r w:rsidRPr="00146749">
        <w:rPr>
          <w:rStyle w:val="StyleUnderline"/>
        </w:rPr>
        <w:t>Nuclear forensics, in the widest meaning of the term, is essentially the extraction of useful information from any nuclear or radioactive material for the purposes of national or international security.</w:t>
      </w:r>
      <w:r>
        <w:rPr>
          <w:rStyle w:val="StyleUnderline"/>
        </w:rPr>
        <w:t xml:space="preserve"> </w:t>
      </w:r>
      <w:r w:rsidRPr="00146749">
        <w:rPr>
          <w:sz w:val="16"/>
        </w:rPr>
        <w:t xml:space="preserve">The nuclear forensic process involves four steps: the collection of a sample of material; characterization of that material, which leads to production of data describing it; interpretation of this data, translating it into information; and reconstruction of the history of the material in question, which involves an investigator taking into account everything else that is known about the case. </w:t>
      </w:r>
      <w:r w:rsidRPr="00146749">
        <w:rPr>
          <w:rStyle w:val="StyleUnderline"/>
        </w:rPr>
        <w:t xml:space="preserve">These four steps enable investigators to associate the material with a specific event or activity. </w:t>
      </w:r>
      <w:r w:rsidRPr="00146749">
        <w:rPr>
          <w:sz w:val="16"/>
        </w:rPr>
        <w:t xml:space="preserve">During this process, a characteristic—or, most likely, a combination of characteristics—is identified that enables an investigator to differentiate a particular sample of material from other materials. This characteristic is called a ‘signature’. Nuclear forensics is not like comparing fingerprints or DNA, both of which procedures are expected to return nearly certain results. It does not necessarily provide a reliable match or certainty. Rather, it can demonstrate consistency with one hypothesis or enable the rejection of another. Illicit trafficking: three cases in Georgia This four-step process can be used as a tool in a variety of applications, the most obvious and well known of which is combating illicit trafficking. The arrest of a smuggler in possession of HEU in Georgia in 2003, a similar incident in 2006 and a third HEU seizure in 2010 illustrated the extent to which nuclear forensics can be used as an investigative tool. The three cases in Georgia also demonstrated the importance of nuclear forensics in combating nuclear terrorism. All three of the HEU samples seized had been enriched to various concentrations approaching 90 per cent, clearly making them weapon-usable materials. As a result, Georgia suddenly found itself under the magnifying glass of security analysts and nuclear security experts alike. The investigation of the three incidents has since led to the creation of a special investigative unit, the installation of radiation detection monitors on Georgia’s borders and improvements in Georgia’s forensics capabilities—all of which will arguably improve Georgia’s ability to help prevent future acts of nuclear terrorism. Other applications However, there are other, equally important uses for nuclear forensics. </w:t>
      </w:r>
      <w:r w:rsidRPr="00BB46B5">
        <w:rPr>
          <w:rStyle w:val="StyleUnderline"/>
          <w:highlight w:val="cyan"/>
        </w:rPr>
        <w:t>Nuclear forensic techniques</w:t>
      </w:r>
      <w:r w:rsidRPr="00146749">
        <w:rPr>
          <w:rStyle w:val="StyleUnderline"/>
        </w:rPr>
        <w:t xml:space="preserve"> and methods </w:t>
      </w:r>
      <w:r w:rsidRPr="00BB46B5">
        <w:rPr>
          <w:rStyle w:val="StyleUnderline"/>
          <w:highlight w:val="cyan"/>
        </w:rPr>
        <w:t>are</w:t>
      </w:r>
      <w:r w:rsidRPr="00146749">
        <w:rPr>
          <w:rStyle w:val="StyleUnderline"/>
        </w:rPr>
        <w:t xml:space="preserve"> in fact already </w:t>
      </w:r>
      <w:r w:rsidRPr="00BB46B5">
        <w:rPr>
          <w:rStyle w:val="StyleUnderline"/>
          <w:highlight w:val="cyan"/>
        </w:rPr>
        <w:t>applied in</w:t>
      </w:r>
      <w:r w:rsidRPr="00146749">
        <w:rPr>
          <w:rStyle w:val="StyleUnderline"/>
        </w:rPr>
        <w:t xml:space="preserve"> diverse areas including </w:t>
      </w:r>
      <w:r w:rsidRPr="00146749">
        <w:rPr>
          <w:sz w:val="16"/>
        </w:rPr>
        <w:t xml:space="preserve">environmental sampling for </w:t>
      </w:r>
      <w:r w:rsidRPr="00146749">
        <w:rPr>
          <w:rStyle w:val="StyleUnderline"/>
        </w:rPr>
        <w:t>International Atomic Energy Agency (IAEA)</w:t>
      </w:r>
      <w:r w:rsidRPr="00146749">
        <w:rPr>
          <w:sz w:val="16"/>
        </w:rPr>
        <w:t xml:space="preserve"> safeguards; the radionuclide component of the International Monitoring System of the Comprehensive Test Ban Treaty Organization (CTBTO); </w:t>
      </w:r>
      <w:r w:rsidRPr="00BB46B5">
        <w:rPr>
          <w:rStyle w:val="StyleUnderline"/>
          <w:highlight w:val="cyan"/>
        </w:rPr>
        <w:t>verification of nuclear arms control treaties; and</w:t>
      </w:r>
      <w:r w:rsidRPr="00146749">
        <w:rPr>
          <w:rStyle w:val="StyleUnderline"/>
        </w:rPr>
        <w:t xml:space="preserve"> national technical means for </w:t>
      </w:r>
      <w:r w:rsidRPr="00BB46B5">
        <w:rPr>
          <w:rStyle w:val="StyleUnderline"/>
          <w:highlight w:val="cyan"/>
        </w:rPr>
        <w:t>monitoring</w:t>
      </w:r>
      <w:r w:rsidRPr="00146749">
        <w:rPr>
          <w:rStyle w:val="StyleUnderline"/>
        </w:rPr>
        <w:t xml:space="preserve"> foreign nuclear </w:t>
      </w:r>
      <w:r w:rsidRPr="00BB46B5">
        <w:rPr>
          <w:rStyle w:val="StyleUnderline"/>
          <w:highlight w:val="cyan"/>
        </w:rPr>
        <w:t>explosions</w:t>
      </w:r>
      <w:r w:rsidRPr="00146749">
        <w:rPr>
          <w:rStyle w:val="StyleUnderline"/>
        </w:rPr>
        <w:t>.</w:t>
      </w:r>
      <w:r>
        <w:rPr>
          <w:rStyle w:val="StyleUnderline"/>
        </w:rPr>
        <w:t xml:space="preserve"> </w:t>
      </w:r>
      <w:r w:rsidRPr="00146749">
        <w:rPr>
          <w:rStyle w:val="StyleUnderline"/>
        </w:rPr>
        <w:t>Within the framework of IAEA safeguards, for instance, nuclear forensics methods can be used to infer the age of a sample and the production process that was used to create the nuclear material. The consistency of this information with a given country’s declaration under its agreements with the IAEA can then be judged.</w:t>
      </w:r>
      <w:r>
        <w:rPr>
          <w:rStyle w:val="StyleUnderline"/>
        </w:rPr>
        <w:t xml:space="preserve"> </w:t>
      </w:r>
      <w:r w:rsidRPr="00146749">
        <w:rPr>
          <w:sz w:val="16"/>
        </w:rPr>
        <w:t xml:space="preserve">Nuclear forensics can also be used to ascertain whether debris is a result of a nuclear explosion, even an underground one, which is particularly useful when monitoring compliance with the 1963 Partial Test Ban Treaty. Similarly, within the context of the 1996 Comprehensive Test Ban Treaty (CTBT), forensics can help determine the potential nuclear explosive origins of particles and gases in air. The scope of international cooperation </w:t>
      </w:r>
      <w:r w:rsidRPr="00146749">
        <w:rPr>
          <w:rStyle w:val="StyleUnderline"/>
        </w:rPr>
        <w:t xml:space="preserve">Since </w:t>
      </w:r>
      <w:r w:rsidRPr="00BB46B5">
        <w:rPr>
          <w:rStyle w:val="StyleUnderline"/>
          <w:highlight w:val="cyan"/>
        </w:rPr>
        <w:t>nuclear forensic methods are being employed in</w:t>
      </w:r>
      <w:r w:rsidRPr="00146749">
        <w:rPr>
          <w:rStyle w:val="StyleUnderline"/>
        </w:rPr>
        <w:t xml:space="preserve"> a range of nuclear </w:t>
      </w:r>
      <w:r w:rsidRPr="00BB46B5">
        <w:rPr>
          <w:rStyle w:val="StyleUnderline"/>
          <w:highlight w:val="cyan"/>
        </w:rPr>
        <w:t>disarmament, non-prolif</w:t>
      </w:r>
      <w:r w:rsidRPr="00146749">
        <w:rPr>
          <w:rStyle w:val="StyleUnderline"/>
        </w:rPr>
        <w:t xml:space="preserve">eration, </w:t>
      </w:r>
      <w:r w:rsidRPr="00BB46B5">
        <w:rPr>
          <w:rStyle w:val="StyleUnderline"/>
          <w:highlight w:val="cyan"/>
        </w:rPr>
        <w:t>and arms control applications,</w:t>
      </w:r>
      <w:r w:rsidRPr="00146749">
        <w:rPr>
          <w:rStyle w:val="StyleUnderline"/>
        </w:rPr>
        <w:t xml:space="preserve"> relevant equipment and methods, as well as people trained in their use, already exist in various countries. </w:t>
      </w:r>
      <w:r w:rsidRPr="00BB46B5">
        <w:rPr>
          <w:rStyle w:val="StyleUnderline"/>
          <w:highlight w:val="cyan"/>
        </w:rPr>
        <w:t>Identifying facilities and competencies</w:t>
      </w:r>
      <w:r w:rsidRPr="00146749">
        <w:rPr>
          <w:rStyle w:val="StyleUnderline"/>
        </w:rPr>
        <w:t xml:space="preserve"> set up previously for other purposes </w:t>
      </w:r>
      <w:r w:rsidRPr="00BB46B5">
        <w:rPr>
          <w:rStyle w:val="StyleUnderline"/>
          <w:highlight w:val="cyan"/>
        </w:rPr>
        <w:t>and creating legal</w:t>
      </w:r>
      <w:r w:rsidRPr="00146749">
        <w:rPr>
          <w:rStyle w:val="StyleUnderline"/>
        </w:rPr>
        <w:t xml:space="preserve"> and organizational </w:t>
      </w:r>
      <w:r w:rsidRPr="00BB46B5">
        <w:rPr>
          <w:rStyle w:val="StyleUnderline"/>
          <w:highlight w:val="cyan"/>
        </w:rPr>
        <w:t>mechanisms for</w:t>
      </w:r>
      <w:r w:rsidRPr="00146749">
        <w:rPr>
          <w:rStyle w:val="StyleUnderline"/>
        </w:rPr>
        <w:t xml:space="preserve"> their efficient use in case of an </w:t>
      </w:r>
      <w:r w:rsidRPr="00BB46B5">
        <w:rPr>
          <w:rStyle w:val="StyleUnderline"/>
          <w:highlight w:val="cyan"/>
        </w:rPr>
        <w:t>investigation</w:t>
      </w:r>
      <w:r w:rsidRPr="00146749">
        <w:rPr>
          <w:rStyle w:val="StyleUnderline"/>
        </w:rPr>
        <w:t xml:space="preserve"> can </w:t>
      </w:r>
      <w:r w:rsidRPr="00BB46B5">
        <w:rPr>
          <w:rStyle w:val="StyleUnderline"/>
        </w:rPr>
        <w:t>help states fulfil commitments made</w:t>
      </w:r>
      <w:r w:rsidRPr="00146749">
        <w:rPr>
          <w:rStyle w:val="StyleUnderline"/>
        </w:rPr>
        <w:t xml:space="preserve"> at the Nuclear Security Summits.</w:t>
      </w:r>
    </w:p>
    <w:p w:rsidR="00676988" w:rsidRPr="00B2707A" w:rsidRDefault="00676988" w:rsidP="00676988">
      <w:pPr>
        <w:pStyle w:val="Heading2"/>
      </w:pPr>
      <w:r w:rsidRPr="00B2707A">
        <w:t>threaten cp</w:t>
      </w:r>
    </w:p>
    <w:p w:rsidR="00676988" w:rsidRDefault="00676988" w:rsidP="00676988">
      <w:pPr>
        <w:pStyle w:val="Heading3"/>
      </w:pPr>
      <w:r>
        <w:t xml:space="preserve">1nc – counterplan </w:t>
      </w:r>
    </w:p>
    <w:p w:rsidR="00676988" w:rsidRDefault="00676988" w:rsidP="00676988">
      <w:pPr>
        <w:pStyle w:val="Heading4"/>
      </w:pPr>
      <w:r>
        <w:t>The United States federal government should threaten to pull Al Udeid out of Qatar unless Qatar ends its support for terrorists, shuts down Al Jazeera, and severs ties with Iran.</w:t>
      </w:r>
    </w:p>
    <w:p w:rsidR="00676988" w:rsidRPr="002E2224" w:rsidRDefault="00676988" w:rsidP="00676988"/>
    <w:p w:rsidR="00676988" w:rsidRPr="00DE0D94" w:rsidRDefault="00676988" w:rsidP="00676988">
      <w:pPr>
        <w:pStyle w:val="Heading4"/>
      </w:pPr>
      <w:r>
        <w:t>The counterplan solves</w:t>
      </w:r>
    </w:p>
    <w:p w:rsidR="00676988" w:rsidRPr="00DE0D94" w:rsidRDefault="00676988" w:rsidP="00676988">
      <w:r w:rsidRPr="00C82483">
        <w:rPr>
          <w:rStyle w:val="Style13ptBold"/>
        </w:rPr>
        <w:t>Bard 18</w:t>
      </w:r>
      <w:r>
        <w:t xml:space="preserve"> – Mitchell Bard</w:t>
      </w:r>
      <w:r w:rsidRPr="00DE0D94">
        <w:t xml:space="preserve">, 3-5-2018, "President Trump, tell terror-supporting Qatar it can kiss our US air base goodbye," Fox News, </w:t>
      </w:r>
      <w:hyperlink r:id="rId54" w:history="1">
        <w:r w:rsidRPr="00A91183">
          <w:rPr>
            <w:rStyle w:val="Hyperlink"/>
          </w:rPr>
          <w:t>https://www.foxnews.com/opinion/president-trump-tell-terror-supporting-qatar-it-can-kiss-our-us-air-base-goodbye //</w:t>
        </w:r>
      </w:hyperlink>
      <w:r>
        <w:t xml:space="preserve"> anks</w:t>
      </w:r>
    </w:p>
    <w:p w:rsidR="00676988" w:rsidRDefault="00676988" w:rsidP="00676988">
      <w:pPr>
        <w:rPr>
          <w:rStyle w:val="StyleUnderline"/>
        </w:rPr>
      </w:pPr>
      <w:r w:rsidRPr="00C82483">
        <w:rPr>
          <w:rStyle w:val="StyleUnderline"/>
        </w:rPr>
        <w:t>Rather than using the base as an excuse for inaction against Qatar, we should be using it to leverage changes in Qatari behavior. The Trump administration needs to make clear to Qatar that its current conduct is unacceptable and will not be tolerated by the United States.</w:t>
      </w:r>
      <w:r>
        <w:rPr>
          <w:rStyle w:val="StyleUnderline"/>
        </w:rPr>
        <w:t xml:space="preserve"> </w:t>
      </w:r>
      <w:r w:rsidRPr="002E2224">
        <w:rPr>
          <w:sz w:val="16"/>
        </w:rPr>
        <w:t xml:space="preserve">In addition to supporting the Muslim Brotherhood, Qatar is the principal financier of Hamas, which wants to eliminate the Jewish state of Israel and replace it with an Arab state of Palestine. President </w:t>
      </w:r>
      <w:r w:rsidRPr="00C82483">
        <w:rPr>
          <w:rStyle w:val="StyleUnderline"/>
        </w:rPr>
        <w:t>Trump</w:t>
      </w:r>
      <w:r w:rsidRPr="002E2224">
        <w:rPr>
          <w:sz w:val="16"/>
        </w:rPr>
        <w:t xml:space="preserve"> previously expressed support for the Saudi position that </w:t>
      </w:r>
      <w:r w:rsidRPr="00C82483">
        <w:rPr>
          <w:rStyle w:val="StyleUnderline"/>
        </w:rPr>
        <w:t xml:space="preserve">Qatar end its support for terrorists, shut down Al Jazeera and sever ties with Iran. </w:t>
      </w:r>
      <w:r w:rsidRPr="002E2224">
        <w:rPr>
          <w:sz w:val="16"/>
        </w:rPr>
        <w:t xml:space="preserve">To protect our interests and the security of our allies, he should </w:t>
      </w:r>
      <w:r w:rsidRPr="00C82483">
        <w:rPr>
          <w:rStyle w:val="StyleUnderline"/>
        </w:rPr>
        <w:t>now threaten to move our military base if the Qataris do not do these things.</w:t>
      </w:r>
      <w:r>
        <w:rPr>
          <w:rStyle w:val="StyleUnderline"/>
        </w:rPr>
        <w:t xml:space="preserve"> </w:t>
      </w:r>
      <w:r w:rsidRPr="002E2224">
        <w:rPr>
          <w:sz w:val="16"/>
        </w:rPr>
        <w:t xml:space="preserve">Moving our base would be costly, but we did it before when the Saudis asked us to leave. Now that we’re on better terms with the Saudis, they might even welcome us back. Better still, </w:t>
      </w:r>
      <w:r w:rsidRPr="00C82483">
        <w:rPr>
          <w:rStyle w:val="StyleUnderline"/>
        </w:rPr>
        <w:t>the Qataris could accede to our demands and benefit from ending their isolation and allying with those opposing terrorism and the Iranian menace.</w:t>
      </w:r>
      <w:r>
        <w:rPr>
          <w:rStyle w:val="StyleUnderline"/>
        </w:rPr>
        <w:t xml:space="preserve"> </w:t>
      </w:r>
      <w:r w:rsidRPr="00C82483">
        <w:rPr>
          <w:rStyle w:val="StyleUnderline"/>
        </w:rPr>
        <w:t>Qatar wants to present itself as moderate and helpful to the U.S. Yet the government and individual Qataris have given financial and political support to two terrorist groups – the Muslim Brotherhood and its Palestinian offshoot, Hamas.</w:t>
      </w:r>
      <w:r>
        <w:rPr>
          <w:rStyle w:val="StyleUnderline"/>
        </w:rPr>
        <w:t xml:space="preserve"> </w:t>
      </w:r>
      <w:r w:rsidRPr="002E2224">
        <w:rPr>
          <w:sz w:val="16"/>
        </w:rPr>
        <w:t xml:space="preserve">Qatar’s support for the Brotherhood stems from its need to demonstrate its commitment to Islam to avoid becoming a target of extremists, especially given its Western orientation and willingness to host the U.S. military. But in siding with the Brotherhood, Qatar is at odds with other countries – particularly Egypt – that see the group as a threat to their regimes. In addition to supporting the Muslim Brotherhood, </w:t>
      </w:r>
      <w:r w:rsidRPr="00C82483">
        <w:rPr>
          <w:rStyle w:val="StyleUnderline"/>
        </w:rPr>
        <w:t xml:space="preserve">Qatar is the principal financier of Hamas, which wants to eliminate the Jewish state of Israel and replace it with an Arab state of Palestine. Qatar claims it only supports economic projects in the Gaza Strip, which is controlled by Hamas. </w:t>
      </w:r>
      <w:r w:rsidRPr="002E2224">
        <w:rPr>
          <w:sz w:val="16"/>
        </w:rPr>
        <w:t xml:space="preserve">But even if that were true, the money Qatar funnels to Hamas frees up money that the terrorist group can use to build rockets and terrorist tunnels to threaten Israel. Moreover, individual Qataris may be providing direct assistance to Hamas. Qatar also has served as a haven for Hamas terrorists such as Khaled Mashaal. On top of this, </w:t>
      </w:r>
      <w:r w:rsidRPr="00C82483">
        <w:rPr>
          <w:rStyle w:val="StyleUnderline"/>
        </w:rPr>
        <w:t>Qatar has made no secret of its hostile feelings toward Israel. Its leaders have called on the world to shun Israel, condemned Israel for destroying terrorist tunnels, and accused Israel during its military operations in Gaza of “war crimes.”</w:t>
      </w:r>
      <w:r>
        <w:rPr>
          <w:rStyle w:val="StyleUnderline"/>
        </w:rPr>
        <w:t xml:space="preserve"> </w:t>
      </w:r>
      <w:r w:rsidRPr="002E2224">
        <w:rPr>
          <w:sz w:val="16"/>
        </w:rPr>
        <w:t xml:space="preserve">Al Jazeera is the propaganda arm of the Qatari government and regularly broadcasts reports critical of Qatar’s neighbors and Israel. The TV network is also used to demonstrate Qatar’s loyalty to radical Islamists. In addition, Qatar promotes terrorism through its broadcasts of sermons by the Muslim Brotherhood’s Yusuf al-Qaradawi. He has a history of defending suicide bombings in Israel, condoning violence against U.S. troops and agitating against other Arab states. Al-Qaradawi was recently sentenced in absentia to life in prison in Egypt after being convicted of incitement to murder and other charges. He lives in exile in Qatar. Al Jazeera has also targeted American Jews by sending a spy to infiltrate pro-Israel organizations to try to gather dirt on them. The goal of Al Jazeera is to present viewers with anti-Semitic propaganda falsely claiming there is evidence of an all-powerful Jewish cabal controlling U.S. policy. </w:t>
      </w:r>
      <w:r w:rsidRPr="002E2224">
        <w:rPr>
          <w:rStyle w:val="StyleUnderline"/>
        </w:rPr>
        <w:t>Finally, at a time when the Trump administration seeks to isolate Iran, Qatar has strengthened its ties with the Islamic Republic. Qatar claims it has no choice but to deal with Iran given the blockade, but one of the main reasons the Saudis imposed the blockade was Qatar’s refusal to sever ties with Iran.</w:t>
      </w:r>
      <w:r>
        <w:rPr>
          <w:rStyle w:val="StyleUnderline"/>
        </w:rPr>
        <w:t xml:space="preserve"> </w:t>
      </w:r>
      <w:r w:rsidRPr="002E2224">
        <w:rPr>
          <w:sz w:val="16"/>
        </w:rPr>
        <w:t xml:space="preserve">Iran’s anti-American policies, support for terrorists, fighting on behalf of Syrian dictator Bashar Assad, and repeated pledges to wipe Israel off the map have not deterred Qatar from drawing closer to its dangerous neighbor. Yet despite its strong support of Israel’s enemies, Qatar has mounted a charm offensive by inviting American Jewish leaders and others to the capital of Doha s and pledging counterterrorism cooperation. The emir who rules Qatar, Sheikh Tamim bin Hamad al-Thani, has even asked American Jewish leaders to lobby U.S. government officials on Qatar’s behalf. Presumably, he believes they can influence President Trump and Congress to pressure Qatar’s Gulf rivals to end their blockade. But even as it woos Americans, Qatar has continued its harmful and hostile activities. Qatar, like other Arab nations, has long enjoyed a “democracy exception” from American administrations – an understanding that, unlike other countries around the world, we will not pressure them to democratize – as long as we have access to their oil and they support our regional interests. In Qatar’s case, we silently tolerate an autocratic ruler whose family has been in power for more than 100 years, bans organized political parties, restricts civil liberties – including freedoms of speech, press, and assembly – and permits human trafficking. Nevertheless, no U.S. administration has been sufficiently disturbed by Qatar’s domestic policy to exert any pressure for change. </w:t>
      </w:r>
      <w:r w:rsidRPr="002E2224">
        <w:rPr>
          <w:rStyle w:val="StyleUnderline"/>
        </w:rPr>
        <w:t>President Trump has often said he is a skilled dealmaker and criticized agreements made by past U.S. administrations. In the case of Qatar, America is tolerating too much and paying too high a price to keep the Al Udeid Air Base in a nation that is undermining our interests and the interests of our allies. If Qatar refuses to change its behavior, we should pull our air base out of the country to send a clear message that Qatar’s actions are intolerable.</w:t>
      </w:r>
    </w:p>
    <w:p w:rsidR="00676988" w:rsidRDefault="00676988" w:rsidP="00676988">
      <w:pPr>
        <w:rPr>
          <w:rStyle w:val="StyleUnderline"/>
        </w:rPr>
      </w:pPr>
    </w:p>
    <w:p w:rsidR="00676988" w:rsidRDefault="00676988" w:rsidP="00676988">
      <w:pPr>
        <w:pStyle w:val="Heading3"/>
        <w:rPr>
          <w:rStyle w:val="StyleUnderline"/>
          <w:sz w:val="32"/>
        </w:rPr>
      </w:pPr>
      <w:r>
        <w:rPr>
          <w:rStyle w:val="StyleUnderline"/>
          <w:caps w:val="0"/>
          <w:sz w:val="32"/>
        </w:rPr>
        <w:t xml:space="preserve">2nc – say yes </w:t>
      </w:r>
    </w:p>
    <w:p w:rsidR="00676988" w:rsidRDefault="00676988" w:rsidP="00676988">
      <w:pPr>
        <w:pStyle w:val="Heading4"/>
      </w:pPr>
      <w:r>
        <w:t>Qatar says yes --- they just offered to build up the base --- proves they want it to remain</w:t>
      </w:r>
    </w:p>
    <w:p w:rsidR="00676988" w:rsidRPr="00226AF0" w:rsidRDefault="00676988" w:rsidP="00676988">
      <w:r w:rsidRPr="00226AF0">
        <w:rPr>
          <w:rStyle w:val="Style13ptBold"/>
        </w:rPr>
        <w:t>Weisgeber 18</w:t>
      </w:r>
      <w:r>
        <w:t xml:space="preserve"> – </w:t>
      </w:r>
      <w:r w:rsidRPr="00226AF0">
        <w:t xml:space="preserve">Marcus Weisgerber, 2-1-2018, </w:t>
      </w:r>
      <w:r w:rsidRPr="00226AF0">
        <w:rPr>
          <w:rStyle w:val="StyleUnderline"/>
        </w:rPr>
        <w:t xml:space="preserve">"Qatar Wants to Host US Ships, Expand Air Base For American Families," </w:t>
      </w:r>
      <w:r w:rsidRPr="00226AF0">
        <w:t xml:space="preserve">Defense One, </w:t>
      </w:r>
      <w:hyperlink r:id="rId55" w:history="1">
        <w:r w:rsidRPr="00A91183">
          <w:rPr>
            <w:rStyle w:val="Hyperlink"/>
          </w:rPr>
          <w:t>https://www.defenseone.com/politics/2018/01/qatar-wants-host-us-ships-expand-air-base-american-families/145638/</w:t>
        </w:r>
      </w:hyperlink>
      <w:r>
        <w:t xml:space="preserve"> // ank</w:t>
      </w:r>
    </w:p>
    <w:p w:rsidR="00676988" w:rsidRPr="00226AF0" w:rsidRDefault="00676988" w:rsidP="00676988">
      <w:pPr>
        <w:rPr>
          <w:rStyle w:val="StyleUnderline"/>
        </w:rPr>
      </w:pPr>
      <w:r w:rsidRPr="00226AF0">
        <w:rPr>
          <w:rStyle w:val="StyleUnderline"/>
        </w:rPr>
        <w:t>In an effort to deepen ties with U.S. military, Qatar’s defense minister has laid out plans that would allow the U.S, Navy to base warships there and allow American families to live at a massive air base outside of Doha.</w:t>
      </w:r>
      <w:r>
        <w:rPr>
          <w:rStyle w:val="StyleUnderline"/>
        </w:rPr>
        <w:t xml:space="preserve"> </w:t>
      </w:r>
      <w:r w:rsidRPr="00226AF0">
        <w:rPr>
          <w:rStyle w:val="StyleUnderline"/>
        </w:rPr>
        <w:t>The move comes nearly eight months after Gulf Cooperation Council members</w:t>
      </w:r>
      <w:r w:rsidRPr="00226AF0">
        <w:rPr>
          <w:sz w:val="16"/>
        </w:rPr>
        <w:t xml:space="preserve"> Saudi Arabia, United Arab Emirates, and Bahrain </w:t>
      </w:r>
      <w:r w:rsidRPr="00226AF0">
        <w:rPr>
          <w:rStyle w:val="StyleUnderline"/>
        </w:rPr>
        <w:t>cut off diplomatic ties with Qatar, accusing it of supporting terrorism.</w:t>
      </w:r>
      <w:r w:rsidRPr="00226AF0">
        <w:rPr>
          <w:sz w:val="16"/>
        </w:rPr>
        <w:t xml:space="preserve"> The U.S. relies on all four counties for military basing and diplomatic support in the region. </w:t>
      </w:r>
      <w:r w:rsidRPr="00226AF0">
        <w:rPr>
          <w:rStyle w:val="StyleUnderline"/>
        </w:rPr>
        <w:t>Qatar is planning to build about 200 houses for American families, increase capacity at dormitories, and construct an entertainment facility at Al Udeid Air Base</w:t>
      </w:r>
      <w:r w:rsidRPr="00226AF0">
        <w:rPr>
          <w:sz w:val="16"/>
        </w:rPr>
        <w:t xml:space="preserve">, a sprawling military complex that hosts U.S. Air Force Central Command and its operations center, which oversees U.S. military operations in the Middle East and Afghanistan. </w:t>
      </w:r>
      <w:r w:rsidRPr="00226AF0">
        <w:rPr>
          <w:rStyle w:val="StyleUnderline"/>
        </w:rPr>
        <w:t>“We’ve been studying the needs and how to make our guests comfortable,”</w:t>
      </w:r>
      <w:r w:rsidRPr="00226AF0">
        <w:rPr>
          <w:sz w:val="16"/>
        </w:rPr>
        <w:t xml:space="preserve"> Qatar’s defense minister Khalid Bin Mohammad Al-Attiyah said in an interview with Defense One on Tuesday evening. “I believe it’s well received.” The base is currently host to more than 9,000 American and allied military personnel and about 100 military aircraft, according to an U.S. Air Force spokesman. The U.S. moved its air operations center from Saudi Arabia to Al Udeid in 2003. Since then, the base has expanded dramatically. Airmen used to live in trailers without attached bathroom facilities, but now have more modern, dormitory-style apartments. Unlike U.S. bases in Germany and Japan, families do not live at the base, and most airmen there are considered temporarily deployed. The families of some officers deployed to the base for more than a year live in an American compound in nearby Doha. “The Air Force is currently planning and executing more than a dozen infrastructure improvement projects across the base, including several new warehouses, taxiway lighting improvements, new training facilities and improvements to existing ones, dining hall upgrades, a new maintenance workshop, and connecting the base sewage system to Qatari system outside the base,” the Air Force spokesman wrote in an email</w:t>
      </w:r>
      <w:r w:rsidRPr="00226AF0">
        <w:rPr>
          <w:rStyle w:val="StyleUnderline"/>
        </w:rPr>
        <w:t>. “These construction projects represent a transition from an expeditionary environment with temporary facilities, to a base with an enduring infrastructure capable of sustaining long-term operations.”</w:t>
      </w:r>
      <w:r>
        <w:rPr>
          <w:rStyle w:val="StyleUnderline"/>
        </w:rPr>
        <w:t xml:space="preserve"> </w:t>
      </w:r>
      <w:r w:rsidRPr="00226AF0">
        <w:rPr>
          <w:sz w:val="16"/>
        </w:rPr>
        <w:t xml:space="preserve">MOST READ 1 Sexual Assault Allegation Surfaces About Nominee for Joint Chiefs Vice Chairman 2 Russia, China Offer Challenges in the Arctic 3 Fearing Iran, Qatar Continues Building its Missile Defenses SUBSCRIBE Receive daily email updates: Subscribe to the Defense One daily. Be the first to receive updates. Enter your email Qatar’s offer to expand facilities at the base comes as the U.S. military is planning a strategic shift to meet great-power competitors Russia and China, and focus less on counterterrorism operations largely planned and staged from Middle East bases like Al Udeid. Al-Attiyah said he is not concerned that the new U.S. focus will diminish its need for the base. </w:t>
      </w:r>
      <w:r w:rsidRPr="00226AF0">
        <w:rPr>
          <w:rStyle w:val="StyleUnderline"/>
        </w:rPr>
        <w:t>“As we speak now, the commitment is a long-term commitment,” the minister said. “I don’t see anything on the horizon which indicates that our fellow Americans are going to leave in the near future.”</w:t>
      </w:r>
      <w:r>
        <w:rPr>
          <w:rStyle w:val="StyleUnderline"/>
        </w:rPr>
        <w:t xml:space="preserve"> </w:t>
      </w:r>
      <w:r w:rsidRPr="00226AF0">
        <w:rPr>
          <w:rStyle w:val="StyleUnderline"/>
        </w:rPr>
        <w:t>Qatar is also building new naval ports, that will be able to accomodate U.S. warships, for port visits or permanent basing, Al-Attiyah said.</w:t>
      </w:r>
    </w:p>
    <w:p w:rsidR="00676988" w:rsidRDefault="00676988" w:rsidP="00676988">
      <w:pPr>
        <w:pStyle w:val="Heading3"/>
        <w:rPr>
          <w:rStyle w:val="StyleUnderline"/>
          <w:sz w:val="32"/>
        </w:rPr>
      </w:pPr>
      <w:r w:rsidRPr="002E2224">
        <w:rPr>
          <w:rStyle w:val="StyleUnderline"/>
          <w:caps w:val="0"/>
          <w:sz w:val="32"/>
        </w:rPr>
        <w:t xml:space="preserve">2nc – </w:t>
      </w:r>
      <w:r>
        <w:rPr>
          <w:rStyle w:val="StyleUnderline"/>
          <w:caps w:val="0"/>
          <w:sz w:val="32"/>
        </w:rPr>
        <w:t>solves saudi relations</w:t>
      </w:r>
    </w:p>
    <w:p w:rsidR="00676988" w:rsidRDefault="00676988" w:rsidP="00676988">
      <w:pPr>
        <w:pStyle w:val="Heading4"/>
      </w:pPr>
      <w:r>
        <w:t>Ending support for terrorism and ties with Iran solves Saudi relations</w:t>
      </w:r>
    </w:p>
    <w:p w:rsidR="00676988" w:rsidRPr="00B3397F" w:rsidRDefault="00676988" w:rsidP="00676988">
      <w:r w:rsidRPr="00B3397F">
        <w:rPr>
          <w:rStyle w:val="Style13ptBold"/>
        </w:rPr>
        <w:t>Aleem 17</w:t>
      </w:r>
      <w:r>
        <w:t xml:space="preserve"> – </w:t>
      </w:r>
      <w:r w:rsidRPr="00B3397F">
        <w:t xml:space="preserve">Zeeshan Aleem, 6-6-2017, "Saudi Arabia’s diplomatic war with Qatar, explained," Vox, </w:t>
      </w:r>
      <w:hyperlink r:id="rId56" w:history="1">
        <w:r w:rsidRPr="00A91183">
          <w:rPr>
            <w:rStyle w:val="Hyperlink"/>
          </w:rPr>
          <w:t>https://www.vox.com/world/2017/6/6/15739606/saudi-arabia-ties-qatar-trump //</w:t>
        </w:r>
      </w:hyperlink>
      <w:r>
        <w:t xml:space="preserve"> ank</w:t>
      </w:r>
    </w:p>
    <w:p w:rsidR="00676988" w:rsidRPr="00BD2E35" w:rsidRDefault="00676988" w:rsidP="00676988">
      <w:pPr>
        <w:rPr>
          <w:sz w:val="16"/>
        </w:rPr>
      </w:pPr>
      <w:r w:rsidRPr="00570795">
        <w:rPr>
          <w:rStyle w:val="StyleUnderline"/>
        </w:rPr>
        <w:t>A longstanding war of words between Saudi Arabia and</w:t>
      </w:r>
      <w:r w:rsidRPr="00BD2E35">
        <w:rPr>
          <w:sz w:val="16"/>
        </w:rPr>
        <w:t xml:space="preserve"> its oil and gas-rich neighbor </w:t>
      </w:r>
      <w:r w:rsidRPr="00570795">
        <w:rPr>
          <w:rStyle w:val="StyleUnderline"/>
        </w:rPr>
        <w:t>Qatar has just exploded</w:t>
      </w:r>
      <w:r w:rsidRPr="00BD2E35">
        <w:rPr>
          <w:sz w:val="16"/>
        </w:rPr>
        <w:t xml:space="preserve"> into open diplomatic warfare, threatening the US-led fight against ISIS and setting off a new wave of instability in the Gulf region. Here’s what happened: On Monday, </w:t>
      </w:r>
      <w:r w:rsidRPr="00570795">
        <w:rPr>
          <w:rStyle w:val="StyleUnderline"/>
        </w:rPr>
        <w:t>Saudi</w:t>
      </w:r>
      <w:r w:rsidRPr="00BD2E35">
        <w:rPr>
          <w:sz w:val="16"/>
        </w:rPr>
        <w:t xml:space="preserve"> Arabia and three of its biggest allies — Egypt, the United Arab Emirates, and Bahrain — all </w:t>
      </w:r>
      <w:r w:rsidRPr="00570795">
        <w:rPr>
          <w:rStyle w:val="StyleUnderline"/>
        </w:rPr>
        <w:t xml:space="preserve">announced that they were severing diplomatic ties with Qatar, </w:t>
      </w:r>
      <w:r w:rsidRPr="00BD2E35">
        <w:rPr>
          <w:sz w:val="16"/>
        </w:rPr>
        <w:t xml:space="preserve">as well as suspending air, land, and sea travel to and from the country. </w:t>
      </w:r>
      <w:r w:rsidRPr="00570795">
        <w:rPr>
          <w:rStyle w:val="StyleUnderline"/>
        </w:rPr>
        <w:t>The move came after Riyadh accused Qatar of backing radical Islamist groups like the Muslim Brotherhood and ISIS. Since then, Libya, Yemen, and the Maldives have also joined the diplomatic boycott.</w:t>
      </w:r>
      <w:r>
        <w:rPr>
          <w:rStyle w:val="StyleUnderline"/>
        </w:rPr>
        <w:t xml:space="preserve"> </w:t>
      </w:r>
      <w:r w:rsidRPr="00BD2E35">
        <w:rPr>
          <w:sz w:val="16"/>
        </w:rPr>
        <w:t xml:space="preserve">Qatar is one of the wealthiest countries on earth, but it’s going to feel the pain all the same because it relies heavily on its neighbors for trade and travel in and out of the region. The peninsular nation imports most of its food through its land border with Saudi, which is now closed. Al Jazeera, a Qatar government-owned news network, has reported that trucks carrying food appear to be stranded on the Saudi side of the border. And in Doha, the capital of Qatar, people are already “stockpiling perishable goods,” according to Jassim Mater Kunji, a producer for Al Jazeera English. Many ships carrying food to Doha first stop in the UAE’s biggest cities, Dubai and Abu Dhabi; it’s unclear what effect the new bans will have on their movements. </w:t>
      </w:r>
      <w:r w:rsidRPr="00570795">
        <w:rPr>
          <w:rStyle w:val="StyleUnderline"/>
        </w:rPr>
        <w:t>Tensions between Qatar and its neighbors skyrocketed last month after Qatar’s state-run news agency published an article in which the Qatar’s ruling emir, Tamim bin Hamad Al Thani, was quoted praising Israel and Iran — Saudi Arabia’s biggest adversaries in the region.</w:t>
      </w:r>
      <w:r w:rsidRPr="00BD2E35">
        <w:rPr>
          <w:sz w:val="16"/>
        </w:rPr>
        <w:t xml:space="preserve"> Qatar swiftly disavowed the article as fake news manufactured by hackers, but Saudi and its friends were unconvinced. Then Sheikh Tamim made things even worse when a few days later he called Iranian President Hassan Rouhani to congratulate him on his reelection — a clear act of defiance against Saudi’s hawkish stance on Iran.</w:t>
      </w: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0B0088"/>
    <w:multiLevelType w:val="hybridMultilevel"/>
    <w:tmpl w:val="B7001B04"/>
    <w:lvl w:ilvl="0" w:tplc="3AE83C7C">
      <w:numFmt w:val="bullet"/>
      <w:lvlText w:val="-"/>
      <w:lvlJc w:val="left"/>
      <w:pPr>
        <w:ind w:left="720" w:hanging="360"/>
      </w:pPr>
      <w:rPr>
        <w:rFonts w:ascii="Georgia" w:eastAsiaTheme="minorEastAsia"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684CA1"/>
    <w:multiLevelType w:val="multilevel"/>
    <w:tmpl w:val="267A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781C01"/>
    <w:multiLevelType w:val="hybridMultilevel"/>
    <w:tmpl w:val="D3CE0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233919"/>
    <w:multiLevelType w:val="multilevel"/>
    <w:tmpl w:val="58C63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D70A24"/>
    <w:multiLevelType w:val="multilevel"/>
    <w:tmpl w:val="65B8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2018A"/>
    <w:multiLevelType w:val="multilevel"/>
    <w:tmpl w:val="7E88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970454"/>
    <w:multiLevelType w:val="multilevel"/>
    <w:tmpl w:val="68A4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B14DBD"/>
    <w:multiLevelType w:val="multilevel"/>
    <w:tmpl w:val="3F22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D366E1"/>
    <w:multiLevelType w:val="multilevel"/>
    <w:tmpl w:val="FFC6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670467"/>
    <w:multiLevelType w:val="multilevel"/>
    <w:tmpl w:val="3F5E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096AD2"/>
    <w:multiLevelType w:val="hybridMultilevel"/>
    <w:tmpl w:val="BC581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3B7A21"/>
    <w:multiLevelType w:val="multilevel"/>
    <w:tmpl w:val="1876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1E515D"/>
    <w:multiLevelType w:val="hybridMultilevel"/>
    <w:tmpl w:val="1AAC8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18659A"/>
    <w:multiLevelType w:val="multilevel"/>
    <w:tmpl w:val="2914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CE7D50"/>
    <w:multiLevelType w:val="hybridMultilevel"/>
    <w:tmpl w:val="6D3C0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FA4DA1"/>
    <w:multiLevelType w:val="hybridMultilevel"/>
    <w:tmpl w:val="383A66EC"/>
    <w:lvl w:ilvl="0" w:tplc="19FC256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814782"/>
    <w:multiLevelType w:val="hybridMultilevel"/>
    <w:tmpl w:val="117C0216"/>
    <w:lvl w:ilvl="0" w:tplc="26F6213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91066C"/>
    <w:multiLevelType w:val="hybridMultilevel"/>
    <w:tmpl w:val="C4EAB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F02420"/>
    <w:multiLevelType w:val="hybridMultilevel"/>
    <w:tmpl w:val="378A0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4D60F0"/>
    <w:multiLevelType w:val="multilevel"/>
    <w:tmpl w:val="620C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9868AC"/>
    <w:multiLevelType w:val="hybridMultilevel"/>
    <w:tmpl w:val="69C40A8E"/>
    <w:lvl w:ilvl="0" w:tplc="1E4CAE46">
      <w:start w:val="2018"/>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045437"/>
    <w:multiLevelType w:val="multilevel"/>
    <w:tmpl w:val="1E7C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C6773A"/>
    <w:multiLevelType w:val="multilevel"/>
    <w:tmpl w:val="77F2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B74302"/>
    <w:multiLevelType w:val="hybridMultilevel"/>
    <w:tmpl w:val="89C6D5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6104D3"/>
    <w:multiLevelType w:val="hybridMultilevel"/>
    <w:tmpl w:val="FBB28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7"/>
  </w:num>
  <w:num w:numId="12">
    <w:abstractNumId w:val="24"/>
  </w:num>
  <w:num w:numId="13">
    <w:abstractNumId w:val="14"/>
  </w:num>
  <w:num w:numId="14">
    <w:abstractNumId w:val="12"/>
  </w:num>
  <w:num w:numId="15">
    <w:abstractNumId w:val="30"/>
  </w:num>
  <w:num w:numId="16">
    <w:abstractNumId w:val="18"/>
  </w:num>
  <w:num w:numId="17">
    <w:abstractNumId w:val="17"/>
  </w:num>
  <w:num w:numId="18">
    <w:abstractNumId w:val="15"/>
  </w:num>
  <w:num w:numId="19">
    <w:abstractNumId w:val="33"/>
  </w:num>
  <w:num w:numId="20">
    <w:abstractNumId w:val="22"/>
  </w:num>
  <w:num w:numId="21">
    <w:abstractNumId w:val="32"/>
  </w:num>
  <w:num w:numId="22">
    <w:abstractNumId w:val="16"/>
  </w:num>
  <w:num w:numId="23">
    <w:abstractNumId w:val="20"/>
  </w:num>
  <w:num w:numId="24">
    <w:abstractNumId w:val="19"/>
  </w:num>
  <w:num w:numId="25">
    <w:abstractNumId w:val="23"/>
  </w:num>
  <w:num w:numId="26">
    <w:abstractNumId w:val="25"/>
  </w:num>
  <w:num w:numId="27">
    <w:abstractNumId w:val="11"/>
  </w:num>
  <w:num w:numId="28">
    <w:abstractNumId w:val="0"/>
  </w:num>
  <w:num w:numId="29">
    <w:abstractNumId w:val="34"/>
  </w:num>
  <w:num w:numId="30">
    <w:abstractNumId w:val="31"/>
  </w:num>
  <w:num w:numId="31">
    <w:abstractNumId w:val="35"/>
  </w:num>
  <w:num w:numId="32">
    <w:abstractNumId w:val="29"/>
  </w:num>
  <w:num w:numId="33">
    <w:abstractNumId w:val="21"/>
  </w:num>
  <w:num w:numId="34">
    <w:abstractNumId w:val="13"/>
  </w:num>
  <w:num w:numId="35">
    <w:abstractNumId w:val="26"/>
  </w:num>
  <w:num w:numId="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76988"/>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5358A"/>
    <w:rsid w:val="0057268A"/>
    <w:rsid w:val="005D2912"/>
    <w:rsid w:val="006065BD"/>
    <w:rsid w:val="00645FA9"/>
    <w:rsid w:val="00647866"/>
    <w:rsid w:val="00665003"/>
    <w:rsid w:val="00676988"/>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33879"/>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552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6E416C-0DF3-4C7E-8896-E3BDBEB8B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76988"/>
    <w:pPr>
      <w:spacing w:after="0" w:line="240" w:lineRule="auto"/>
    </w:pPr>
    <w:rPr>
      <w:rFonts w:ascii="Georgia" w:hAnsi="Georgia"/>
    </w:rPr>
  </w:style>
  <w:style w:type="paragraph" w:styleId="Heading1">
    <w:name w:val="heading 1"/>
    <w:aliases w:val="Pocket"/>
    <w:basedOn w:val="Normal"/>
    <w:next w:val="Normal"/>
    <w:link w:val="Heading1Char"/>
    <w:qFormat/>
    <w:rsid w:val="0067698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676988"/>
    <w:pPr>
      <w:keepNext/>
      <w:keepLines/>
      <w:pageBreakBefore/>
      <w:spacing w:before="40"/>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2"/>
    <w:unhideWhenUsed/>
    <w:qFormat/>
    <w:rsid w:val="00676988"/>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unhideWhenUsed/>
    <w:qFormat/>
    <w:rsid w:val="00676988"/>
    <w:pPr>
      <w:keepNext/>
      <w:keepLines/>
      <w:spacing w:before="120"/>
      <w:outlineLvl w:val="3"/>
    </w:pPr>
    <w:rPr>
      <w:rFonts w:eastAsiaTheme="majorEastAsia" w:cstheme="majorBidi"/>
      <w:b/>
      <w:iCs/>
    </w:rPr>
  </w:style>
  <w:style w:type="character" w:default="1" w:styleId="DefaultParagraphFont">
    <w:name w:val="Default Paragraph Font"/>
    <w:uiPriority w:val="1"/>
    <w:semiHidden/>
    <w:unhideWhenUsed/>
    <w:rsid w:val="006769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6988"/>
  </w:style>
  <w:style w:type="character" w:customStyle="1" w:styleId="Heading1Char">
    <w:name w:val="Heading 1 Char"/>
    <w:aliases w:val="Pocket Char"/>
    <w:basedOn w:val="DefaultParagraphFont"/>
    <w:link w:val="Heading1"/>
    <w:rsid w:val="00676988"/>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676988"/>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2"/>
    <w:rsid w:val="00676988"/>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676988"/>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7"/>
    <w:qFormat/>
    <w:rsid w:val="00676988"/>
    <w:rPr>
      <w:rFonts w:ascii="Georgia" w:hAnsi="Georgia"/>
      <w:b/>
      <w:i w:val="0"/>
      <w:iCs/>
      <w:sz w:val="22"/>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76988"/>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676988"/>
    <w:rPr>
      <w:b w:val="0"/>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Block Char1,Tag Char Char Char1,Heading 3 Char2,T"/>
    <w:basedOn w:val="DefaultParagraphFont"/>
    <w:uiPriority w:val="99"/>
    <w:unhideWhenUsed/>
    <w:rsid w:val="00676988"/>
    <w:rPr>
      <w:color w:val="auto"/>
      <w:u w:val="none"/>
    </w:rPr>
  </w:style>
  <w:style w:type="character" w:styleId="FollowedHyperlink">
    <w:name w:val="FollowedHyperlink"/>
    <w:basedOn w:val="DefaultParagraphFont"/>
    <w:uiPriority w:val="99"/>
    <w:semiHidden/>
    <w:unhideWhenUsed/>
    <w:rsid w:val="00676988"/>
    <w:rPr>
      <w:color w:val="auto"/>
      <w:u w:val="none"/>
    </w:rPr>
  </w:style>
  <w:style w:type="character" w:styleId="UnresolvedMention">
    <w:name w:val="Unresolved Mention"/>
    <w:basedOn w:val="DefaultParagraphFont"/>
    <w:uiPriority w:val="99"/>
    <w:semiHidden/>
    <w:unhideWhenUsed/>
    <w:rsid w:val="00676988"/>
    <w:rPr>
      <w:color w:val="605E5C"/>
      <w:shd w:val="clear" w:color="auto" w:fill="E1DFDD"/>
    </w:rPr>
  </w:style>
  <w:style w:type="character" w:customStyle="1" w:styleId="apple-converted-space">
    <w:name w:val="apple-converted-space"/>
    <w:rsid w:val="00676988"/>
  </w:style>
  <w:style w:type="character" w:customStyle="1" w:styleId="apple-style-span">
    <w:name w:val="apple-style-span"/>
    <w:rsid w:val="00676988"/>
  </w:style>
  <w:style w:type="paragraph" w:customStyle="1" w:styleId="textbold">
    <w:name w:val="text bold"/>
    <w:basedOn w:val="Normal"/>
    <w:link w:val="Emphasis"/>
    <w:uiPriority w:val="7"/>
    <w:qFormat/>
    <w:rsid w:val="00676988"/>
    <w:pPr>
      <w:ind w:left="720"/>
      <w:jc w:val="both"/>
    </w:pPr>
    <w:rPr>
      <w:b/>
      <w:iCs/>
      <w:u w:val="single"/>
      <w:bdr w:val="single" w:sz="4" w:space="0" w:color="auto"/>
    </w:rPr>
  </w:style>
  <w:style w:type="paragraph" w:customStyle="1" w:styleId="cardtext">
    <w:name w:val="card text"/>
    <w:basedOn w:val="Normal"/>
    <w:link w:val="cardtextChar"/>
    <w:qFormat/>
    <w:rsid w:val="00676988"/>
    <w:pPr>
      <w:ind w:left="288" w:right="288"/>
    </w:pPr>
    <w:rPr>
      <w:rFonts w:eastAsia="Calibri"/>
    </w:rPr>
  </w:style>
  <w:style w:type="character" w:customStyle="1" w:styleId="cardtextChar">
    <w:name w:val="card text Char"/>
    <w:link w:val="cardtext"/>
    <w:rsid w:val="00676988"/>
    <w:rPr>
      <w:rFonts w:ascii="Georgia" w:eastAsia="Calibri" w:hAnsi="Georgia"/>
    </w:rPr>
  </w:style>
  <w:style w:type="paragraph" w:styleId="ListParagraph">
    <w:name w:val="List Paragraph"/>
    <w:basedOn w:val="Normal"/>
    <w:uiPriority w:val="34"/>
    <w:unhideWhenUsed/>
    <w:qFormat/>
    <w:rsid w:val="00676988"/>
    <w:pPr>
      <w:ind w:left="720"/>
      <w:contextualSpacing/>
    </w:pPr>
  </w:style>
  <w:style w:type="character" w:customStyle="1" w:styleId="css-vz7hjd">
    <w:name w:val="css-vz7hjd"/>
    <w:basedOn w:val="DefaultParagraphFont"/>
    <w:rsid w:val="00676988"/>
  </w:style>
  <w:style w:type="paragraph" w:customStyle="1" w:styleId="css-1fcn4th">
    <w:name w:val="css-1fcn4th"/>
    <w:basedOn w:val="Normal"/>
    <w:rsid w:val="00676988"/>
    <w:pPr>
      <w:spacing w:before="100" w:beforeAutospacing="1" w:after="100" w:afterAutospacing="1"/>
    </w:pPr>
    <w:rPr>
      <w:rFonts w:eastAsia="Times New Roman"/>
      <w:sz w:val="24"/>
      <w:szCs w:val="24"/>
    </w:rPr>
  </w:style>
  <w:style w:type="paragraph" w:customStyle="1" w:styleId="css-60hakz">
    <w:name w:val="css-60hakz"/>
    <w:basedOn w:val="Normal"/>
    <w:rsid w:val="00676988"/>
    <w:pPr>
      <w:spacing w:before="100" w:beforeAutospacing="1" w:after="100" w:afterAutospacing="1"/>
    </w:pPr>
    <w:rPr>
      <w:rFonts w:eastAsia="Times New Roman"/>
      <w:sz w:val="24"/>
      <w:szCs w:val="24"/>
    </w:rPr>
  </w:style>
  <w:style w:type="paragraph" w:styleId="NormalWeb">
    <w:name w:val="Normal (Web)"/>
    <w:basedOn w:val="Normal"/>
    <w:uiPriority w:val="99"/>
    <w:semiHidden/>
    <w:unhideWhenUsed/>
    <w:rsid w:val="00676988"/>
    <w:pPr>
      <w:spacing w:before="100" w:beforeAutospacing="1" w:after="100" w:afterAutospacing="1"/>
    </w:pPr>
    <w:rPr>
      <w:rFonts w:eastAsia="Times New Roman"/>
      <w:sz w:val="24"/>
      <w:szCs w:val="24"/>
    </w:rPr>
  </w:style>
  <w:style w:type="character" w:customStyle="1" w:styleId="balancedheadline">
    <w:name w:val="balancedheadline"/>
    <w:basedOn w:val="DefaultParagraphFont"/>
    <w:rsid w:val="00676988"/>
  </w:style>
  <w:style w:type="paragraph" w:customStyle="1" w:styleId="css-1ifw933">
    <w:name w:val="css-1ifw933"/>
    <w:basedOn w:val="Normal"/>
    <w:rsid w:val="00676988"/>
    <w:pPr>
      <w:spacing w:before="100" w:beforeAutospacing="1" w:after="100" w:afterAutospacing="1"/>
    </w:pPr>
    <w:rPr>
      <w:rFonts w:eastAsia="Times New Roman"/>
      <w:sz w:val="24"/>
      <w:szCs w:val="24"/>
    </w:rPr>
  </w:style>
  <w:style w:type="paragraph" w:customStyle="1" w:styleId="css-16vrk19">
    <w:name w:val="css-16vrk19"/>
    <w:basedOn w:val="Normal"/>
    <w:rsid w:val="00676988"/>
    <w:pPr>
      <w:spacing w:before="100" w:beforeAutospacing="1" w:after="100" w:afterAutospacing="1"/>
    </w:pPr>
    <w:rPr>
      <w:rFonts w:eastAsia="Times New Roman"/>
      <w:sz w:val="24"/>
      <w:szCs w:val="24"/>
    </w:rPr>
  </w:style>
  <w:style w:type="character" w:customStyle="1" w:styleId="css-1baulvz">
    <w:name w:val="css-1baulvz"/>
    <w:basedOn w:val="DefaultParagraphFont"/>
    <w:rsid w:val="00676988"/>
  </w:style>
  <w:style w:type="paragraph" w:customStyle="1" w:styleId="css-ri4qrz">
    <w:name w:val="css-ri4qrz"/>
    <w:basedOn w:val="Normal"/>
    <w:rsid w:val="00676988"/>
    <w:pPr>
      <w:spacing w:before="100" w:beforeAutospacing="1" w:after="100" w:afterAutospacing="1"/>
    </w:pPr>
    <w:rPr>
      <w:rFonts w:eastAsia="Times New Roman"/>
      <w:sz w:val="24"/>
      <w:szCs w:val="24"/>
    </w:rPr>
  </w:style>
  <w:style w:type="paragraph" w:customStyle="1" w:styleId="css-6n7j50">
    <w:name w:val="css-6n7j50"/>
    <w:basedOn w:val="Normal"/>
    <w:rsid w:val="00676988"/>
    <w:pPr>
      <w:spacing w:before="100" w:beforeAutospacing="1" w:after="100" w:afterAutospacing="1"/>
    </w:pPr>
    <w:rPr>
      <w:rFonts w:eastAsia="Times New Roman"/>
      <w:sz w:val="24"/>
      <w:szCs w:val="24"/>
    </w:rPr>
  </w:style>
  <w:style w:type="character" w:customStyle="1" w:styleId="css-8i9d0s">
    <w:name w:val="css-8i9d0s"/>
    <w:basedOn w:val="DefaultParagraphFont"/>
    <w:rsid w:val="00676988"/>
  </w:style>
  <w:style w:type="character" w:customStyle="1" w:styleId="css-vuqh7u">
    <w:name w:val="css-vuqh7u"/>
    <w:basedOn w:val="DefaultParagraphFont"/>
    <w:rsid w:val="00676988"/>
  </w:style>
  <w:style w:type="character" w:customStyle="1" w:styleId="css-1ly73wi">
    <w:name w:val="css-1ly73wi"/>
    <w:basedOn w:val="DefaultParagraphFont"/>
    <w:rsid w:val="00676988"/>
  </w:style>
  <w:style w:type="character" w:customStyle="1" w:styleId="css-1dv1kvn">
    <w:name w:val="css-1dv1kvn"/>
    <w:basedOn w:val="DefaultParagraphFont"/>
    <w:rsid w:val="00676988"/>
  </w:style>
  <w:style w:type="character" w:customStyle="1" w:styleId="emkp2hg2">
    <w:name w:val="emkp2hg2"/>
    <w:basedOn w:val="DefaultParagraphFont"/>
    <w:rsid w:val="00676988"/>
  </w:style>
  <w:style w:type="paragraph" w:customStyle="1" w:styleId="css-exrw3m">
    <w:name w:val="css-exrw3m"/>
    <w:basedOn w:val="Normal"/>
    <w:rsid w:val="00676988"/>
    <w:pPr>
      <w:spacing w:before="100" w:beforeAutospacing="1" w:after="100" w:afterAutospacing="1"/>
    </w:pPr>
    <w:rPr>
      <w:rFonts w:eastAsia="Times New Roman"/>
      <w:sz w:val="24"/>
      <w:szCs w:val="24"/>
    </w:rPr>
  </w:style>
  <w:style w:type="paragraph" w:customStyle="1" w:styleId="css-jwz2nf">
    <w:name w:val="css-jwz2nf"/>
    <w:basedOn w:val="Normal"/>
    <w:rsid w:val="00676988"/>
    <w:pPr>
      <w:spacing w:before="100" w:beforeAutospacing="1" w:after="100" w:afterAutospacing="1"/>
    </w:pPr>
    <w:rPr>
      <w:rFonts w:eastAsia="Times New Roman"/>
      <w:sz w:val="24"/>
      <w:szCs w:val="24"/>
    </w:rPr>
  </w:style>
  <w:style w:type="paragraph" w:customStyle="1" w:styleId="css-ar1l6a">
    <w:name w:val="css-ar1l6a"/>
    <w:basedOn w:val="Normal"/>
    <w:rsid w:val="00676988"/>
    <w:pPr>
      <w:spacing w:before="100" w:beforeAutospacing="1" w:after="100" w:afterAutospacing="1"/>
    </w:pPr>
    <w:rPr>
      <w:rFonts w:eastAsia="Times New Roman"/>
      <w:sz w:val="24"/>
      <w:szCs w:val="24"/>
    </w:rPr>
  </w:style>
  <w:style w:type="paragraph" w:customStyle="1" w:styleId="css-ist4u3">
    <w:name w:val="css-ist4u3"/>
    <w:basedOn w:val="Normal"/>
    <w:rsid w:val="00676988"/>
    <w:pPr>
      <w:spacing w:before="100" w:beforeAutospacing="1" w:after="100" w:afterAutospacing="1"/>
    </w:pPr>
    <w:rPr>
      <w:rFonts w:eastAsia="Times New Roman"/>
      <w:sz w:val="24"/>
      <w:szCs w:val="24"/>
    </w:rPr>
  </w:style>
  <w:style w:type="paragraph" w:customStyle="1" w:styleId="css-tj0ten">
    <w:name w:val="css-tj0ten"/>
    <w:basedOn w:val="Normal"/>
    <w:rsid w:val="00676988"/>
    <w:pPr>
      <w:spacing w:before="100" w:beforeAutospacing="1" w:after="100" w:afterAutospacing="1"/>
    </w:pPr>
    <w:rPr>
      <w:rFonts w:eastAsia="Times New Roman"/>
      <w:sz w:val="24"/>
      <w:szCs w:val="24"/>
    </w:rPr>
  </w:style>
  <w:style w:type="paragraph" w:customStyle="1" w:styleId="css-1yo489b">
    <w:name w:val="css-1yo489b"/>
    <w:basedOn w:val="Normal"/>
    <w:rsid w:val="00676988"/>
    <w:pPr>
      <w:spacing w:before="100" w:beforeAutospacing="1" w:after="100" w:afterAutospacing="1"/>
    </w:pPr>
    <w:rPr>
      <w:rFonts w:eastAsia="Times New Roman"/>
      <w:sz w:val="24"/>
      <w:szCs w:val="24"/>
    </w:rPr>
  </w:style>
  <w:style w:type="paragraph" w:customStyle="1" w:styleId="desktop">
    <w:name w:val="desktop"/>
    <w:basedOn w:val="Normal"/>
    <w:rsid w:val="00676988"/>
    <w:pPr>
      <w:spacing w:before="100" w:beforeAutospacing="1" w:after="100" w:afterAutospacing="1"/>
    </w:pPr>
    <w:rPr>
      <w:rFonts w:eastAsia="Times New Roman"/>
      <w:sz w:val="24"/>
      <w:szCs w:val="24"/>
    </w:rPr>
  </w:style>
  <w:style w:type="paragraph" w:styleId="DocumentMap">
    <w:name w:val="Document Map"/>
    <w:basedOn w:val="Normal"/>
    <w:link w:val="DocumentMapChar"/>
    <w:uiPriority w:val="99"/>
    <w:semiHidden/>
    <w:unhideWhenUsed/>
    <w:rsid w:val="0067698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76988"/>
    <w:rPr>
      <w:rFonts w:ascii="Lucida Grande" w:hAnsi="Lucida Grande" w:cs="Lucida Grande"/>
      <w:sz w:val="24"/>
    </w:rPr>
  </w:style>
  <w:style w:type="character" w:styleId="IntenseEmphasis">
    <w:name w:val="Intense Emphasis"/>
    <w:aliases w:val="Title Char1,Cites and Cards Char,UNDERLINE Char,Bold Underlined Char,Read This Char,title Char,Block Heading Char,Non Read Text Char,Debate Normal Char"/>
    <w:link w:val="Title"/>
    <w:uiPriority w:val="6"/>
    <w:qFormat/>
    <w:rsid w:val="00676988"/>
    <w:rPr>
      <w:u w:val="single"/>
    </w:rPr>
  </w:style>
  <w:style w:type="paragraph" w:styleId="Title">
    <w:name w:val="Title"/>
    <w:aliases w:val="Cites and Cards,UNDERLINE,Bold Underlined,Read This,title,Block Heading,Non Read Text,Debate Normal"/>
    <w:basedOn w:val="Normal"/>
    <w:next w:val="Normal"/>
    <w:link w:val="IntenseEmphasis"/>
    <w:uiPriority w:val="6"/>
    <w:qFormat/>
    <w:rsid w:val="00676988"/>
    <w:pPr>
      <w:pBdr>
        <w:bottom w:val="single" w:sz="8" w:space="4" w:color="4F81BD"/>
      </w:pBdr>
      <w:spacing w:after="300"/>
      <w:contextualSpacing/>
    </w:pPr>
    <w:rPr>
      <w:rFonts w:asciiTheme="minorHAnsi" w:hAnsiTheme="minorHAnsi"/>
      <w:u w:val="single"/>
    </w:rPr>
  </w:style>
  <w:style w:type="character" w:customStyle="1" w:styleId="TitleChar">
    <w:name w:val="Title Char"/>
    <w:basedOn w:val="DefaultParagraphFont"/>
    <w:uiPriority w:val="10"/>
    <w:rsid w:val="00676988"/>
    <w:rPr>
      <w:rFonts w:asciiTheme="majorHAnsi" w:eastAsiaTheme="majorEastAsia" w:hAnsiTheme="majorHAnsi" w:cstheme="majorBidi"/>
      <w:spacing w:val="-10"/>
      <w:kern w:val="28"/>
      <w:sz w:val="56"/>
      <w:szCs w:val="56"/>
    </w:rPr>
  </w:style>
  <w:style w:type="paragraph" w:styleId="BodyText">
    <w:name w:val="Body Text"/>
    <w:basedOn w:val="Normal"/>
    <w:link w:val="BodyTextChar"/>
    <w:rsid w:val="00676988"/>
    <w:pPr>
      <w:suppressAutoHyphens/>
      <w:spacing w:after="120"/>
    </w:pPr>
    <w:rPr>
      <w:rFonts w:eastAsia="Calibri" w:cs="Times New Roman"/>
      <w:lang w:val="x-none" w:eastAsia="ar-SA"/>
    </w:rPr>
  </w:style>
  <w:style w:type="character" w:customStyle="1" w:styleId="BodyTextChar">
    <w:name w:val="Body Text Char"/>
    <w:basedOn w:val="DefaultParagraphFont"/>
    <w:link w:val="BodyText"/>
    <w:rsid w:val="00676988"/>
    <w:rPr>
      <w:rFonts w:ascii="Georgia" w:eastAsia="Calibri" w:hAnsi="Georgia" w:cs="Times New Roman"/>
      <w:lang w:val="x-none" w:eastAsia="ar-SA"/>
    </w:rPr>
  </w:style>
  <w:style w:type="paragraph" w:customStyle="1" w:styleId="AnalyticsGBN">
    <w:name w:val="AnalyticsGBN"/>
    <w:basedOn w:val="Normal"/>
    <w:link w:val="AnalyticsGBNChar"/>
    <w:uiPriority w:val="4"/>
    <w:qFormat/>
    <w:rsid w:val="00676988"/>
    <w:pPr>
      <w:keepNext/>
      <w:keepLines/>
      <w:spacing w:before="40"/>
      <w:outlineLvl w:val="3"/>
    </w:pPr>
    <w:rPr>
      <w:rFonts w:asciiTheme="minorHAnsi" w:eastAsiaTheme="majorEastAsia" w:hAnsiTheme="minorHAnsi" w:cstheme="majorBidi"/>
      <w:b/>
      <w:iCs/>
      <w:color w:val="7030A0"/>
      <w:sz w:val="26"/>
      <w:szCs w:val="28"/>
    </w:rPr>
  </w:style>
  <w:style w:type="character" w:customStyle="1" w:styleId="AnalyticsGBNChar">
    <w:name w:val="AnalyticsGBN Char"/>
    <w:basedOn w:val="DefaultParagraphFont"/>
    <w:link w:val="AnalyticsGBN"/>
    <w:uiPriority w:val="4"/>
    <w:rsid w:val="00676988"/>
    <w:rPr>
      <w:rFonts w:eastAsiaTheme="majorEastAsia" w:cstheme="majorBidi"/>
      <w:b/>
      <w:iCs/>
      <w:color w:val="7030A0"/>
      <w:sz w:val="26"/>
      <w:szCs w:val="28"/>
    </w:rPr>
  </w:style>
  <w:style w:type="paragraph" w:customStyle="1" w:styleId="CiteSpacing">
    <w:name w:val="Cite Spacing"/>
    <w:basedOn w:val="Normal"/>
    <w:uiPriority w:val="4"/>
    <w:qFormat/>
    <w:rsid w:val="00676988"/>
    <w:pPr>
      <w:spacing w:before="60" w:after="60"/>
    </w:pPr>
    <w:rPr>
      <w:rFonts w:asciiTheme="minorHAnsi" w:hAnsiTheme="minorHAnsi"/>
      <w:sz w:val="24"/>
    </w:rPr>
  </w:style>
  <w:style w:type="character" w:customStyle="1" w:styleId="renderedqtext">
    <w:name w:val="rendered_qtext"/>
    <w:basedOn w:val="DefaultParagraphFont"/>
    <w:rsid w:val="006769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orbes.com/sites/dominicdudley/2018/07/25/is-time-running-out-for-the-gulf-cooperation-council/" TargetMode="External"/><Relationship Id="rId18" Type="http://schemas.openxmlformats.org/officeDocument/2006/relationships/hyperlink" Target="https://www.icsve.org/qatar-and-the-terrorism-blame-game/" TargetMode="External"/><Relationship Id="rId26" Type="http://schemas.openxmlformats.org/officeDocument/2006/relationships/hyperlink" Target="http://www.rand.org/blog/2015/07/reports-of-our-global-disorder-have-been-greatly-exaggerated.html%20//" TargetMode="External"/><Relationship Id="rId39" Type="http://schemas.openxmlformats.org/officeDocument/2006/relationships/hyperlink" Target="https://thehill.com/opinion/national-security/366029-america-needs-qatars-al-udeid-air-base-to-fight-the-war-on%20//" TargetMode="External"/><Relationship Id="rId21" Type="http://schemas.openxmlformats.org/officeDocument/2006/relationships/hyperlink" Target="https://www.brookings.edu/blog/order-from-chaos/2019/05/10/why-gaza-hasnt-erupted-into-all-out-war/" TargetMode="External"/><Relationship Id="rId34" Type="http://schemas.openxmlformats.org/officeDocument/2006/relationships/hyperlink" Target="https://nationalinterest.org/feature/america-must-actively-seek-end-the-qatar-crisis-23353%20//" TargetMode="External"/><Relationship Id="rId42" Type="http://schemas.openxmlformats.org/officeDocument/2006/relationships/hyperlink" Target="https://www.cbsnews.com/news/iran-news-donald-trump-b-52-bombers-persian-gulf-revolutionary-guard-us-not-dare-attack/" TargetMode="External"/><Relationship Id="rId47" Type="http://schemas.openxmlformats.org/officeDocument/2006/relationships/hyperlink" Target="https://www.atlanticcouncil.org/blogs/iransource/gcc-dispute-pushes-iran-and-qatar-closer-but-with-caveats" TargetMode="External"/><Relationship Id="rId50" Type="http://schemas.openxmlformats.org/officeDocument/2006/relationships/hyperlink" Target="https://twitter.com/realDonaldTrump/status/947810806430826496" TargetMode="External"/><Relationship Id="rId55" Type="http://schemas.openxmlformats.org/officeDocument/2006/relationships/hyperlink" Target="https://www.defenseone.com/politics/2018/01/qatar-wants-host-us-ships-expand-air-base-american-families/145638/" TargetMode="External"/><Relationship Id="rId7" Type="http://schemas.openxmlformats.org/officeDocument/2006/relationships/hyperlink" Target="https://fas.org/sgp/crs/mideast/R44533.pdf%20//" TargetMode="External"/><Relationship Id="rId12" Type="http://schemas.openxmlformats.org/officeDocument/2006/relationships/hyperlink" Target="https://www.worldpoliticsreview.com/articles/22430/will-the-gulf-cooperation-council-survive-the-saudi-qatar-crisis%20//" TargetMode="External"/><Relationship Id="rId17" Type="http://schemas.openxmlformats.org/officeDocument/2006/relationships/hyperlink" Target="https://www.wsj.com/articles/qatars-banks-are-no-haven-for-terrorists-11561915696%20//" TargetMode="External"/><Relationship Id="rId25" Type="http://schemas.openxmlformats.org/officeDocument/2006/relationships/hyperlink" Target="http://www.cairn-int.info/article-E_PE_162_0023--russia-in-the-middle-east.htm%20//" TargetMode="External"/><Relationship Id="rId33" Type="http://schemas.openxmlformats.org/officeDocument/2006/relationships/hyperlink" Target="https://taskandpurpose.com/al-udeid-qatar-centcom-base%20//" TargetMode="External"/><Relationship Id="rId38" Type="http://schemas.openxmlformats.org/officeDocument/2006/relationships/hyperlink" Target="https://www.businessinsider.com/qatar-al-udeid-us-air-base-middle-east-permanent-2018-1%20//" TargetMode="External"/><Relationship Id="rId46" Type="http://schemas.openxmlformats.org/officeDocument/2006/relationships/hyperlink" Target="https://www.huffingtonpost.com/walter-russell-mead/new-global-war_b_5562664.html" TargetMode="External"/><Relationship Id="rId2" Type="http://schemas.openxmlformats.org/officeDocument/2006/relationships/numbering" Target="numbering.xml"/><Relationship Id="rId16" Type="http://schemas.openxmlformats.org/officeDocument/2006/relationships/hyperlink" Target="http://saudigazette.com.sa/article/532072/Opinion/Voices/Saudi-US-relations-are-strong-and-strategic" TargetMode="External"/><Relationship Id="rId20" Type="http://schemas.openxmlformats.org/officeDocument/2006/relationships/hyperlink" Target="http://nymag.com/intelligencer/2018/08/iran-us-contribute-terrorism-middle-east.html%20//" TargetMode="External"/><Relationship Id="rId29" Type="http://schemas.openxmlformats.org/officeDocument/2006/relationships/hyperlink" Target="https://thehill.com/blogs/pundits-blog/foreign-policy/343506-qatar-plays-pivotal-role-in-us-national-security-efforts%20//" TargetMode="External"/><Relationship Id="rId41" Type="http://schemas.openxmlformats.org/officeDocument/2006/relationships/hyperlink" Target="https://www.airforcetimes.com/news/your-air-force/2019/05/13/b-52-bombers-f-15-fighters-fly-first-deterrence-sorties-pointed-at-iran/" TargetMode="External"/><Relationship Id="rId54" Type="http://schemas.openxmlformats.org/officeDocument/2006/relationships/hyperlink" Target="https://www.foxnews.com/opinion/president-trump-tell-terror-supporting-qatar-it-can-kiss-our-us-air-base-goodbye%20//" TargetMode="External"/><Relationship Id="rId1" Type="http://schemas.openxmlformats.org/officeDocument/2006/relationships/customXml" Target="../customXml/item1.xml"/><Relationship Id="rId6" Type="http://schemas.openxmlformats.org/officeDocument/2006/relationships/hyperlink" Target="https://www.pri.org/stories/2018-07-24/how-diplomatic-crisis-among-gulf-nations-led-fake-news-campaign-united-states%20//" TargetMode="External"/><Relationship Id="rId11" Type="http://schemas.openxmlformats.org/officeDocument/2006/relationships/hyperlink" Target="https://bridge.georgetown.edu/research/factsheet-daniel-pipes/)//RCU" TargetMode="External"/><Relationship Id="rId24" Type="http://schemas.openxmlformats.org/officeDocument/2006/relationships/hyperlink" Target="https://www.haaretz.com/middle-east-news/who-wants-a-war-in-the-middle-east-key-players-interests-examined-1.5463662)" TargetMode="External"/><Relationship Id="rId32" Type="http://schemas.openxmlformats.org/officeDocument/2006/relationships/hyperlink" Target="https://www.reuters.com/article/us-qatar-opec-analysis/opec-exit-frees-qatar-from-u-s-legal-concerns-idUSKBN1OC0P3%20//" TargetMode="External"/><Relationship Id="rId37" Type="http://schemas.openxmlformats.org/officeDocument/2006/relationships/hyperlink" Target="https://www.brookings.edu/blog/markaz/2017/08/04/its-long-past-time-to-rethink-u-s-military-posture-in-the-gulf/" TargetMode="External"/><Relationship Id="rId40" Type="http://schemas.openxmlformats.org/officeDocument/2006/relationships/hyperlink" Target="https://www.rand.org/pubs/research_reports/RR2226.html" TargetMode="External"/><Relationship Id="rId45" Type="http://schemas.openxmlformats.org/officeDocument/2006/relationships/image" Target="media/image3.png"/><Relationship Id="rId53" Type="http://schemas.openxmlformats.org/officeDocument/2006/relationships/hyperlink" Target="https://twitter.com/CDA/status/947556800328433664"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hehill.com/policy/defense/432870-trump-pick-for-saudi-ambassador-defends-us-saudi-relationship-as-senators%20//" TargetMode="External"/><Relationship Id="rId23" Type="http://schemas.openxmlformats.org/officeDocument/2006/relationships/hyperlink" Target="http://politicalscience.osu.edu/faculty/jmueller/CNArestraintCato16.pdf" TargetMode="External"/><Relationship Id="rId28" Type="http://schemas.openxmlformats.org/officeDocument/2006/relationships/hyperlink" Target="https://www.wsj.com/articles/u-s-and-qatar-shore-up-ties-as-emir-visits-white-house-11562702033%20//" TargetMode="External"/><Relationship Id="rId36" Type="http://schemas.openxmlformats.org/officeDocument/2006/relationships/hyperlink" Target="https://www.theamericanconservative.com/articles/why-tiny-qatar-may-be-our-greatest-hope-in-this-iran-crisis/" TargetMode="External"/><Relationship Id="rId49" Type="http://schemas.openxmlformats.org/officeDocument/2006/relationships/hyperlink" Target="https://twitter.com/realDonaldTrump/status/948164289591902208" TargetMode="External"/><Relationship Id="rId57"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cfr.org/backgrounder/russia-iran-arms-trade%20//" TargetMode="External"/><Relationship Id="rId31" Type="http://schemas.openxmlformats.org/officeDocument/2006/relationships/hyperlink" Target="file:///Users/aylakaufman/Downloads/For%20Qataris,%20U.S.%20forces%20at%20Al%20Udeid%20Air%20Base%20are%20the%20best%20defense%20against%20Trump%20attacks%20-%20The%20Washington%20Post.pdf" TargetMode="External"/><Relationship Id="rId44" Type="http://schemas.openxmlformats.org/officeDocument/2006/relationships/hyperlink" Target="https://commons.wikimedia.org/wiki/File:B-52_Stratofortress_assigned_to_the_307th_Bomb_Wing_(cropped).jpg" TargetMode="External"/><Relationship Id="rId52" Type="http://schemas.openxmlformats.org/officeDocument/2006/relationships/hyperlink" Target="https://twitter.com/realDonaldTrump/status/946949708915924994"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editorials.voa.gov/a/us-saudi-relations-strong/4316930.html)" TargetMode="External"/><Relationship Id="rId22" Type="http://schemas.openxmlformats.org/officeDocument/2006/relationships/hyperlink" Target="https://globalnews.ca/news/4656206/israel-hamas-gaza-war-unlikely/" TargetMode="External"/><Relationship Id="rId27" Type="http://schemas.openxmlformats.org/officeDocument/2006/relationships/hyperlink" Target="https://www.politico.com/story/2019/06/13/senate-arms-sales-bahrain-qatar-1364278%20//" TargetMode="External"/><Relationship Id="rId30" Type="http://schemas.openxmlformats.org/officeDocument/2006/relationships/hyperlink" Target="https://www.thedailystar.net/opinion/global-affairs/lack-global-leadership-spurs-instability-the-middle-east-1612513" TargetMode="External"/><Relationship Id="rId35" Type="http://schemas.openxmlformats.org/officeDocument/2006/relationships/hyperlink" Target="https://warontherocks.com/2017/06/a-base-is-more-than-buildings-the-military-implications-of-the-qatar-crisis/" TargetMode="External"/><Relationship Id="rId43" Type="http://schemas.openxmlformats.org/officeDocument/2006/relationships/hyperlink" Target="http://www.airforcemag.com/Features/Pages/2019/May%202019/B-52s-to-Deploy-to-CENTCOM-Following-Iranian-Threats.aspx%20//" TargetMode="External"/><Relationship Id="rId48" Type="http://schemas.openxmlformats.org/officeDocument/2006/relationships/hyperlink" Target="https://www.brookings.edu/blog/markaz/2018/01/03/trump-can-help-irans-protesters-by-rejecting-his-own-iran-policies/" TargetMode="External"/><Relationship Id="rId56" Type="http://schemas.openxmlformats.org/officeDocument/2006/relationships/hyperlink" Target="https://www.vox.com/world/2017/6/6/15739606/saudi-arabia-ties-qatar-trump%20//" TargetMode="External"/><Relationship Id="rId8" Type="http://schemas.openxmlformats.org/officeDocument/2006/relationships/hyperlink" Target="https://mediabiasfactcheck.com/middle-east-forum/)//RCU" TargetMode="External"/><Relationship Id="rId51" Type="http://schemas.openxmlformats.org/officeDocument/2006/relationships/hyperlink" Target="https://www.nytimes.com/2017/12/30/opinion/iran-protests-trump.html?_r=0"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A85E1-E7CF-40C2-B93F-0C0397E81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55638</Words>
  <Characters>317139</Characters>
  <Application>Microsoft Office Word</Application>
  <DocSecurity>0</DocSecurity>
  <Lines>2642</Lines>
  <Paragraphs>744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Kevin Hirn</cp:lastModifiedBy>
  <cp:revision>1</cp:revision>
  <dcterms:created xsi:type="dcterms:W3CDTF">2019-07-11T22:06:00Z</dcterms:created>
  <dcterms:modified xsi:type="dcterms:W3CDTF">2019-07-11T22:08:00Z</dcterms:modified>
</cp:coreProperties>
</file>