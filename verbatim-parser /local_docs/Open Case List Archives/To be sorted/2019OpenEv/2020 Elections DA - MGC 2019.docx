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CE0B37" w:rsidP="00B305A1">
      <w:pPr>
        <w:pStyle w:val="Heading1"/>
      </w:pPr>
      <w:r>
        <w:t>Election DA NEG</w:t>
      </w:r>
    </w:p>
    <w:p w:rsidR="00B305A1" w:rsidRPr="00B305A1" w:rsidRDefault="00B305A1" w:rsidP="00B305A1">
      <w:pPr>
        <w:pStyle w:val="Heading2"/>
      </w:pPr>
      <w:r>
        <w:lastRenderedPageBreak/>
        <w:t>1NC</w:t>
      </w:r>
    </w:p>
    <w:p w:rsidR="0011290A" w:rsidRDefault="00B305A1" w:rsidP="0011290A">
      <w:pPr>
        <w:pStyle w:val="Heading3"/>
      </w:pPr>
      <w:r>
        <w:lastRenderedPageBreak/>
        <w:t>Trump Bad 1NC</w:t>
      </w:r>
    </w:p>
    <w:p w:rsidR="00CD1610" w:rsidRDefault="00CD1610" w:rsidP="00CD1610">
      <w:pPr>
        <w:pStyle w:val="Heading4"/>
      </w:pPr>
      <w:r>
        <w:t xml:space="preserve">A Dem will win in 2020 – trump has lost ground with key constituents </w:t>
      </w:r>
    </w:p>
    <w:p w:rsidR="00CD1610" w:rsidRDefault="00CD1610" w:rsidP="00CD1610">
      <w:r w:rsidRPr="008D66E6">
        <w:rPr>
          <w:rStyle w:val="Style13ptBold"/>
        </w:rPr>
        <w:t>Fox News, 6/12</w:t>
      </w:r>
      <w:r>
        <w:t>/</w:t>
      </w:r>
      <w:r w:rsidRPr="008D66E6">
        <w:rPr>
          <w:sz w:val="16"/>
        </w:rPr>
        <w:t>2019 (Fox News Staff, “Poll shows top Dems lead Trump in matchups,” https://www.foxnews.com/politics/poll-shows-top-dems-lead-trump-in-matchups)</w:t>
      </w:r>
    </w:p>
    <w:p w:rsidR="00CD1610" w:rsidRDefault="00CD1610" w:rsidP="00CD1610">
      <w:pPr>
        <w:rPr>
          <w:sz w:val="16"/>
        </w:rPr>
      </w:pPr>
      <w:r w:rsidRPr="008D66E6">
        <w:rPr>
          <w:rStyle w:val="Emphasis"/>
        </w:rPr>
        <w:t>POLL SHOWS TOP DEMS LEAD TRUMP</w:t>
      </w:r>
      <w:r w:rsidRPr="008D66E6">
        <w:rPr>
          <w:sz w:val="16"/>
        </w:rPr>
        <w:t xml:space="preserve"> IN MATCHUPS Quinnipiac University: “</w:t>
      </w:r>
      <w:r w:rsidRPr="008D66E6">
        <w:rPr>
          <w:rStyle w:val="StyleUnderline"/>
        </w:rPr>
        <w:t>In a first look at head-to-head 2020 presidential matchups</w:t>
      </w:r>
      <w:r w:rsidRPr="008D66E6">
        <w:rPr>
          <w:sz w:val="16"/>
        </w:rPr>
        <w:t xml:space="preserve"> nationwide, </w:t>
      </w:r>
      <w:r w:rsidRPr="008D66E6">
        <w:rPr>
          <w:rStyle w:val="StyleUnderline"/>
        </w:rPr>
        <w:t xml:space="preserve">several Democratic challengers lead President </w:t>
      </w:r>
      <w:r w:rsidRPr="008D66E6">
        <w:rPr>
          <w:sz w:val="16"/>
        </w:rPr>
        <w:t xml:space="preserve">Donald </w:t>
      </w:r>
      <w:r w:rsidRPr="008D66E6">
        <w:rPr>
          <w:rStyle w:val="StyleUnderline"/>
        </w:rPr>
        <w:t>Trump</w:t>
      </w:r>
      <w:r w:rsidRPr="008D66E6">
        <w:rPr>
          <w:sz w:val="16"/>
        </w:rPr>
        <w:t xml:space="preserve">, </w:t>
      </w:r>
      <w:r w:rsidRPr="008D66E6">
        <w:rPr>
          <w:rStyle w:val="StyleUnderline"/>
        </w:rPr>
        <w:t>with</w:t>
      </w:r>
      <w:r w:rsidRPr="008D66E6">
        <w:rPr>
          <w:sz w:val="16"/>
        </w:rPr>
        <w:t xml:space="preserve"> former Vice President Joseph </w:t>
      </w:r>
      <w:r w:rsidRPr="008D66E6">
        <w:rPr>
          <w:rStyle w:val="StyleUnderline"/>
        </w:rPr>
        <w:t>Biden ahead 53</w:t>
      </w:r>
      <w:r w:rsidRPr="008D66E6">
        <w:rPr>
          <w:sz w:val="16"/>
        </w:rPr>
        <w:t xml:space="preserve"> - </w:t>
      </w:r>
      <w:r w:rsidRPr="008D66E6">
        <w:rPr>
          <w:rStyle w:val="StyleUnderline"/>
        </w:rPr>
        <w:t>40 percent</w:t>
      </w:r>
      <w:r w:rsidRPr="008D66E6">
        <w:rPr>
          <w:sz w:val="16"/>
        </w:rPr>
        <w:t xml:space="preserve">, </w:t>
      </w:r>
      <w:r w:rsidRPr="008D66E6">
        <w:rPr>
          <w:rStyle w:val="StyleUnderline"/>
        </w:rPr>
        <w:t>according to a Quinnipiac University National Poll</w:t>
      </w:r>
      <w:r w:rsidRPr="008D66E6">
        <w:rPr>
          <w:sz w:val="16"/>
        </w:rPr>
        <w:t xml:space="preserve"> released [Tuesday]. In other matchups, the independent Quinnipiac University National Poll finds: Vermont Sen. Bernie </w:t>
      </w:r>
      <w:r w:rsidRPr="008D66E6">
        <w:rPr>
          <w:rStyle w:val="StyleUnderline"/>
        </w:rPr>
        <w:t xml:space="preserve">Sanders over </w:t>
      </w:r>
      <w:r w:rsidRPr="008D66E6">
        <w:rPr>
          <w:sz w:val="16"/>
        </w:rPr>
        <w:t xml:space="preserve">President </w:t>
      </w:r>
      <w:r w:rsidRPr="008D66E6">
        <w:rPr>
          <w:rStyle w:val="StyleUnderline"/>
        </w:rPr>
        <w:t>Trump 51 - 42 percent</w:t>
      </w:r>
      <w:r w:rsidRPr="008D66E6">
        <w:rPr>
          <w:sz w:val="16"/>
        </w:rPr>
        <w:t xml:space="preserve">; California Sen. Kamala </w:t>
      </w:r>
      <w:r w:rsidRPr="008D66E6">
        <w:rPr>
          <w:rStyle w:val="StyleUnderline"/>
        </w:rPr>
        <w:t>Harris ahead of Trump 49 - 41 percent</w:t>
      </w:r>
      <w:r w:rsidRPr="008D66E6">
        <w:rPr>
          <w:sz w:val="16"/>
        </w:rPr>
        <w:t xml:space="preserve">; Massachusetts Sen. Elizabeth </w:t>
      </w:r>
      <w:r w:rsidRPr="008D66E6">
        <w:rPr>
          <w:rStyle w:val="StyleUnderline"/>
        </w:rPr>
        <w:t>Warren tops Trump 49 - 42 percent</w:t>
      </w:r>
      <w:r w:rsidRPr="008D66E6">
        <w:rPr>
          <w:sz w:val="16"/>
        </w:rPr>
        <w:t xml:space="preserve">; South Bend Mayor Pete </w:t>
      </w:r>
      <w:r w:rsidRPr="008D66E6">
        <w:rPr>
          <w:rStyle w:val="StyleUnderline"/>
        </w:rPr>
        <w:t>Buttigieg edges Trump 47 - 42 percent</w:t>
      </w:r>
      <w:r w:rsidRPr="008D66E6">
        <w:rPr>
          <w:sz w:val="16"/>
        </w:rPr>
        <w:t xml:space="preserve">; New Jersey Sen. Cory </w:t>
      </w:r>
      <w:r w:rsidRPr="008D66E6">
        <w:rPr>
          <w:rStyle w:val="StyleUnderline"/>
        </w:rPr>
        <w:t>Booker by a nose over Trump 47 - 42 percent</w:t>
      </w:r>
      <w:r w:rsidRPr="008D66E6">
        <w:rPr>
          <w:sz w:val="16"/>
        </w:rPr>
        <w:t xml:space="preserve">. In the Trump-Biden matchup, women back Biden 60 - 34 percent, as men are divided with 47 percent for Biden and 46 percent for Trump. White voters are divided with 47 percent for Trump and 46 percent for Biden.” </w:t>
      </w:r>
      <w:proofErr w:type="spellStart"/>
      <w:r w:rsidRPr="008D66E6">
        <w:rPr>
          <w:sz w:val="16"/>
        </w:rPr>
        <w:t>Kraushaar</w:t>
      </w:r>
      <w:proofErr w:type="spellEnd"/>
      <w:r w:rsidRPr="008D66E6">
        <w:rPr>
          <w:sz w:val="16"/>
        </w:rPr>
        <w:t>: ‘Why Trump isn’t likely to win a second term’ - National Journal: “</w:t>
      </w:r>
      <w:r w:rsidRPr="008D66E6">
        <w:rPr>
          <w:rStyle w:val="Emphasis"/>
        </w:rPr>
        <w:t>Trump is in the weakest political shape of any sitting president since</w:t>
      </w:r>
      <w:r w:rsidRPr="008D66E6">
        <w:rPr>
          <w:sz w:val="16"/>
        </w:rPr>
        <w:t xml:space="preserve"> George </w:t>
      </w:r>
      <w:r w:rsidRPr="008D66E6">
        <w:rPr>
          <w:rStyle w:val="Emphasis"/>
        </w:rPr>
        <w:t>H.W. Bush</w:t>
      </w:r>
      <w:r w:rsidRPr="008D66E6">
        <w:rPr>
          <w:sz w:val="16"/>
        </w:rPr>
        <w:t xml:space="preserve">. Despite a historically strong economy, </w:t>
      </w:r>
      <w:r w:rsidRPr="008D66E6">
        <w:rPr>
          <w:rStyle w:val="StyleUnderline"/>
        </w:rPr>
        <w:t>his job approval ratings are</w:t>
      </w:r>
      <w:r w:rsidRPr="008D66E6">
        <w:rPr>
          <w:sz w:val="16"/>
        </w:rPr>
        <w:t xml:space="preserve"> still badly </w:t>
      </w:r>
      <w:r w:rsidRPr="008D66E6">
        <w:rPr>
          <w:rStyle w:val="StyleUnderline"/>
        </w:rPr>
        <w:t>underwater</w:t>
      </w:r>
      <w:r w:rsidRPr="008D66E6">
        <w:rPr>
          <w:sz w:val="16"/>
        </w:rPr>
        <w:t xml:space="preserve">. … </w:t>
      </w:r>
      <w:r w:rsidRPr="008D66E6">
        <w:rPr>
          <w:rStyle w:val="StyleUnderline"/>
        </w:rPr>
        <w:t xml:space="preserve">At least 40 percent of voters are fired up to vote against him, no matter what </w:t>
      </w:r>
      <w:r w:rsidRPr="008D66E6">
        <w:rPr>
          <w:sz w:val="16"/>
        </w:rPr>
        <w:t xml:space="preserve">happens in the next year. </w:t>
      </w:r>
      <w:r w:rsidRPr="008D66E6">
        <w:rPr>
          <w:rStyle w:val="StyleUnderline"/>
        </w:rPr>
        <w:t>He’s already lost ground</w:t>
      </w:r>
      <w:r w:rsidRPr="008D66E6">
        <w:rPr>
          <w:sz w:val="16"/>
        </w:rPr>
        <w:t xml:space="preserve"> with the working-class voters who defected from the Democrats to support him in 2016, </w:t>
      </w:r>
      <w:r w:rsidRPr="008D66E6">
        <w:rPr>
          <w:rStyle w:val="StyleUnderline"/>
        </w:rPr>
        <w:t>with his favorability rating dropping 19 points among that critical Obama-Trump constituency</w:t>
      </w:r>
      <w:r w:rsidRPr="008D66E6">
        <w:rPr>
          <w:sz w:val="16"/>
        </w:rPr>
        <w:t xml:space="preserve"> in the last two years. … Trump’s clearest path to victory relies on Democrats making a series of self-destructive decisions. But </w:t>
      </w:r>
      <w:r w:rsidRPr="008D66E6">
        <w:rPr>
          <w:rStyle w:val="StyleUnderline"/>
        </w:rPr>
        <w:t>even if Democrats</w:t>
      </w:r>
      <w:r w:rsidRPr="008D66E6">
        <w:rPr>
          <w:sz w:val="16"/>
        </w:rPr>
        <w:t xml:space="preserve"> turn leftward and </w:t>
      </w:r>
      <w:r w:rsidRPr="008D66E6">
        <w:rPr>
          <w:rStyle w:val="StyleUnderline"/>
        </w:rPr>
        <w:t>nominate a weak challenger, they’d still have a credible chance at unseating Trump</w:t>
      </w:r>
      <w:r w:rsidRPr="008D66E6">
        <w:rPr>
          <w:sz w:val="16"/>
        </w:rPr>
        <w:t>. The country’s rampant polarization guarantees that anyone—no matter how extreme—would be well-positioned against the president.”</w:t>
      </w:r>
    </w:p>
    <w:p w:rsidR="0011290A" w:rsidRDefault="00364676" w:rsidP="0011290A">
      <w:pPr>
        <w:pStyle w:val="Heading4"/>
      </w:pPr>
      <w:r>
        <w:t>Arms sales are a key issue in the election – large dem primary makes it a focal point and it can unite swing voters</w:t>
      </w:r>
    </w:p>
    <w:p w:rsidR="0011290A" w:rsidRDefault="0011290A" w:rsidP="0011290A">
      <w:proofErr w:type="spellStart"/>
      <w:r w:rsidRPr="0011290A">
        <w:rPr>
          <w:rStyle w:val="Style13ptBold"/>
        </w:rPr>
        <w:t>Demirjian</w:t>
      </w:r>
      <w:proofErr w:type="spellEnd"/>
      <w:r w:rsidRPr="0011290A">
        <w:rPr>
          <w:rStyle w:val="Style13ptBold"/>
        </w:rPr>
        <w:t>, 2019</w:t>
      </w:r>
      <w:r w:rsidRPr="0011290A">
        <w:rPr>
          <w:sz w:val="16"/>
          <w:szCs w:val="16"/>
        </w:rPr>
        <w:t xml:space="preserve"> (</w:t>
      </w:r>
      <w:proofErr w:type="spellStart"/>
      <w:r w:rsidRPr="0011290A">
        <w:rPr>
          <w:sz w:val="16"/>
          <w:szCs w:val="16"/>
        </w:rPr>
        <w:t>Karoun</w:t>
      </w:r>
      <w:proofErr w:type="spellEnd"/>
      <w:r w:rsidRPr="0011290A">
        <w:rPr>
          <w:sz w:val="16"/>
          <w:szCs w:val="16"/>
        </w:rPr>
        <w:t>, Congressional reporter focusing on national security, “In Saudi rebuke, Democrats see a path to unseat Trump in 2020,” Washington Post, March 23, https://www.washingtonpost.com/world/national-security/in-saudi-rebuke-democrats-see-a-path-to-unseat-trump-in-2020/2019/03/23/3e059dfe-4bdf-11e9-9663-00ac73f49662_story.html?utm_term=.d81bed2abc96)</w:t>
      </w:r>
    </w:p>
    <w:p w:rsidR="0011290A" w:rsidRPr="00364676" w:rsidRDefault="0011290A" w:rsidP="0011290A">
      <w:pPr>
        <w:rPr>
          <w:sz w:val="16"/>
        </w:rPr>
      </w:pPr>
      <w:r w:rsidRPr="00351E4E">
        <w:rPr>
          <w:rStyle w:val="StyleUnderline"/>
        </w:rPr>
        <w:t>Congress is poised to pass its</w:t>
      </w:r>
      <w:r w:rsidRPr="00364676">
        <w:rPr>
          <w:sz w:val="16"/>
        </w:rPr>
        <w:t xml:space="preserve"> first war-powers </w:t>
      </w:r>
      <w:r w:rsidRPr="00351E4E">
        <w:rPr>
          <w:rStyle w:val="StyleUnderline"/>
        </w:rPr>
        <w:t>resolution ordering an end to U.S. involvement in hostilities overseas</w:t>
      </w:r>
      <w:r w:rsidRPr="00364676">
        <w:rPr>
          <w:sz w:val="16"/>
        </w:rPr>
        <w:t xml:space="preserve">, </w:t>
      </w:r>
      <w:r w:rsidRPr="00351E4E">
        <w:rPr>
          <w:rStyle w:val="StyleUnderline"/>
        </w:rPr>
        <w:t>rebuking</w:t>
      </w:r>
      <w:r w:rsidRPr="00364676">
        <w:rPr>
          <w:sz w:val="16"/>
        </w:rPr>
        <w:t xml:space="preserve"> President </w:t>
      </w:r>
      <w:r w:rsidRPr="00351E4E">
        <w:rPr>
          <w:rStyle w:val="StyleUnderline"/>
        </w:rPr>
        <w:t>Trump’s embrace of Saudi Arabia</w:t>
      </w:r>
      <w:r w:rsidRPr="00364676">
        <w:rPr>
          <w:sz w:val="16"/>
        </w:rPr>
        <w:t xml:space="preserve"> </w:t>
      </w:r>
      <w:r w:rsidRPr="00351E4E">
        <w:rPr>
          <w:rStyle w:val="StyleUnderline"/>
        </w:rPr>
        <w:t xml:space="preserve">and </w:t>
      </w:r>
      <w:r w:rsidRPr="00351E4E">
        <w:rPr>
          <w:rStyle w:val="Emphasis"/>
        </w:rPr>
        <w:t>handing Democrats</w:t>
      </w:r>
      <w:r w:rsidRPr="00364676">
        <w:rPr>
          <w:sz w:val="16"/>
        </w:rPr>
        <w:t xml:space="preserve"> what they consider </w:t>
      </w:r>
      <w:r w:rsidRPr="00351E4E">
        <w:rPr>
          <w:rStyle w:val="Emphasis"/>
        </w:rPr>
        <w:t>a vital component of their strategy for</w:t>
      </w:r>
      <w:r w:rsidRPr="00364676">
        <w:rPr>
          <w:sz w:val="16"/>
        </w:rPr>
        <w:t xml:space="preserve"> challenging him in </w:t>
      </w:r>
      <w:r w:rsidRPr="00351E4E">
        <w:rPr>
          <w:rStyle w:val="Emphasis"/>
        </w:rPr>
        <w:t>2020</w:t>
      </w:r>
      <w:r w:rsidRPr="00364676">
        <w:rPr>
          <w:sz w:val="16"/>
        </w:rPr>
        <w:t>.</w:t>
      </w:r>
      <w:r w:rsidR="00364676" w:rsidRPr="00364676">
        <w:rPr>
          <w:sz w:val="16"/>
        </w:rPr>
        <w:t xml:space="preserve"> </w:t>
      </w:r>
      <w:r w:rsidRPr="00364676">
        <w:rPr>
          <w:sz w:val="16"/>
        </w:rPr>
        <w:t xml:space="preserve">Trump’s strained relations with traditional allies in Europe, his warm words for Russia and his unpredictable approach to the Middle East have triggered broad bipartisan efforts to blunt his actions. But </w:t>
      </w:r>
      <w:r w:rsidRPr="00351E4E">
        <w:rPr>
          <w:rStyle w:val="StyleUnderline"/>
        </w:rPr>
        <w:t>Democrats</w:t>
      </w:r>
      <w:r w:rsidRPr="00364676">
        <w:rPr>
          <w:sz w:val="16"/>
        </w:rPr>
        <w:t xml:space="preserve"> </w:t>
      </w:r>
      <w:r w:rsidRPr="00351E4E">
        <w:rPr>
          <w:rStyle w:val="StyleUnderline"/>
        </w:rPr>
        <w:t>and Republicans remain</w:t>
      </w:r>
      <w:r w:rsidRPr="00364676">
        <w:rPr>
          <w:sz w:val="16"/>
        </w:rPr>
        <w:t xml:space="preserve"> mostly </w:t>
      </w:r>
      <w:r w:rsidRPr="00351E4E">
        <w:rPr>
          <w:rStyle w:val="StyleUnderline"/>
        </w:rPr>
        <w:t>divided over restraining U.S. military support for the Saudi-led bombing campaign in Yemen</w:t>
      </w:r>
      <w:r w:rsidRPr="00364676">
        <w:rPr>
          <w:sz w:val="16"/>
        </w:rPr>
        <w:t xml:space="preserve">, where </w:t>
      </w:r>
      <w:r w:rsidRPr="00351E4E">
        <w:rPr>
          <w:rStyle w:val="StyleUnderline"/>
        </w:rPr>
        <w:t>a humanitarian crisis has raised questions</w:t>
      </w:r>
      <w:r w:rsidRPr="00364676">
        <w:rPr>
          <w:sz w:val="16"/>
        </w:rPr>
        <w:t xml:space="preserve"> </w:t>
      </w:r>
      <w:r w:rsidRPr="00351E4E">
        <w:rPr>
          <w:rStyle w:val="StyleUnderline"/>
        </w:rPr>
        <w:t>about</w:t>
      </w:r>
      <w:r w:rsidRPr="00364676">
        <w:rPr>
          <w:sz w:val="16"/>
        </w:rPr>
        <w:t xml:space="preserve"> the moral and strategic </w:t>
      </w:r>
      <w:r w:rsidRPr="00351E4E">
        <w:rPr>
          <w:rStyle w:val="StyleUnderline"/>
        </w:rPr>
        <w:t>costs of seeking lucrative weapons deals and enabling foreign wars</w:t>
      </w:r>
      <w:r w:rsidRPr="00364676">
        <w:rPr>
          <w:sz w:val="16"/>
        </w:rPr>
        <w:t>, even as lawmakers appear set to send Trump their resolution.</w:t>
      </w:r>
      <w:r w:rsidR="00364676" w:rsidRPr="00364676">
        <w:rPr>
          <w:sz w:val="16"/>
        </w:rPr>
        <w:t xml:space="preserve"> </w:t>
      </w:r>
      <w:r w:rsidRPr="00351E4E">
        <w:rPr>
          <w:rStyle w:val="StyleUnderline"/>
        </w:rPr>
        <w:t>Foreign policy is not traditionally a marquee campaign issue</w:t>
      </w:r>
      <w:r w:rsidRPr="00364676">
        <w:rPr>
          <w:sz w:val="16"/>
        </w:rPr>
        <w:t xml:space="preserve">, nor is Congress usually the forum to forge presidential platforms. </w:t>
      </w:r>
      <w:r w:rsidRPr="00351E4E">
        <w:rPr>
          <w:rStyle w:val="StyleUnderline"/>
        </w:rPr>
        <w:t>But with seven currently serving Democratic lawmakers hoping to replace Trump</w:t>
      </w:r>
      <w:r w:rsidRPr="00364676">
        <w:rPr>
          <w:sz w:val="16"/>
        </w:rPr>
        <w:t xml:space="preserve">, </w:t>
      </w:r>
      <w:r w:rsidRPr="00351E4E">
        <w:rPr>
          <w:rStyle w:val="Emphasis"/>
        </w:rPr>
        <w:t>such votes</w:t>
      </w:r>
      <w:r w:rsidRPr="00364676">
        <w:rPr>
          <w:sz w:val="16"/>
        </w:rPr>
        <w:t xml:space="preserve"> on Capitol Hill matter and </w:t>
      </w:r>
      <w:r w:rsidRPr="00351E4E">
        <w:rPr>
          <w:rStyle w:val="Emphasis"/>
        </w:rPr>
        <w:t>could set the agenda for the party as a whole</w:t>
      </w:r>
      <w:r w:rsidRPr="00364676">
        <w:rPr>
          <w:sz w:val="16"/>
        </w:rPr>
        <w:t>.</w:t>
      </w:r>
      <w:r w:rsidR="00364676" w:rsidRPr="00364676">
        <w:rPr>
          <w:sz w:val="16"/>
        </w:rPr>
        <w:t xml:space="preserve"> </w:t>
      </w:r>
      <w:r w:rsidRPr="00364676">
        <w:rPr>
          <w:sz w:val="16"/>
        </w:rPr>
        <w:t>“</w:t>
      </w:r>
      <w:r w:rsidRPr="00351E4E">
        <w:rPr>
          <w:rStyle w:val="StyleUnderline"/>
        </w:rPr>
        <w:t>National security is a huge opportunity for Democrats in 2020 because of how ham-handed</w:t>
      </w:r>
      <w:r w:rsidRPr="00364676">
        <w:rPr>
          <w:sz w:val="16"/>
        </w:rPr>
        <w:t xml:space="preserve"> President </w:t>
      </w:r>
      <w:r w:rsidRPr="00351E4E">
        <w:rPr>
          <w:rStyle w:val="StyleUnderline"/>
        </w:rPr>
        <w:t>Trump has been in his relationships with the world,” said</w:t>
      </w:r>
      <w:r w:rsidRPr="00364676">
        <w:rPr>
          <w:sz w:val="16"/>
        </w:rPr>
        <w:t xml:space="preserve"> Sen. Chris </w:t>
      </w:r>
      <w:r w:rsidRPr="00351E4E">
        <w:rPr>
          <w:rStyle w:val="StyleUnderline"/>
        </w:rPr>
        <w:t>Murphy</w:t>
      </w:r>
      <w:r w:rsidRPr="00364676">
        <w:rPr>
          <w:sz w:val="16"/>
        </w:rPr>
        <w:t xml:space="preserve"> (D-Conn.), who was among the earliest and most vocal agitators for a new approach to Saudi Arabia.</w:t>
      </w:r>
      <w:r w:rsidR="00364676" w:rsidRPr="00364676">
        <w:rPr>
          <w:sz w:val="16"/>
        </w:rPr>
        <w:t xml:space="preserve"> </w:t>
      </w:r>
      <w:r w:rsidRPr="00B04CFF">
        <w:rPr>
          <w:rStyle w:val="StyleUnderline"/>
        </w:rPr>
        <w:t>“If we don’t run a candidate who wants to talk about foreign policy</w:t>
      </w:r>
      <w:r w:rsidRPr="00364676">
        <w:rPr>
          <w:sz w:val="16"/>
        </w:rPr>
        <w:t>,” he added, “</w:t>
      </w:r>
      <w:r w:rsidRPr="00B04CFF">
        <w:rPr>
          <w:rStyle w:val="Emphasis"/>
        </w:rPr>
        <w:t>we’re missing an opportunity</w:t>
      </w:r>
      <w:r w:rsidRPr="00364676">
        <w:rPr>
          <w:sz w:val="16"/>
        </w:rPr>
        <w:t>.”</w:t>
      </w:r>
      <w:r w:rsidR="00364676" w:rsidRPr="00364676">
        <w:rPr>
          <w:sz w:val="16"/>
        </w:rPr>
        <w:t xml:space="preserve"> </w:t>
      </w:r>
      <w:r w:rsidRPr="00364676">
        <w:rPr>
          <w:sz w:val="16"/>
        </w:rPr>
        <w:t>The United States has provided Saudi-led forces with logistical support and intelligence since 2015, aid aimed at beating back the rise of Iran-aligned Houthi rebels in Yemen’s civil war. Critics say the campaign has targeted civilians and choked off desperately needed humanitarian supplies, leaving more than 20 million Yemenis at risk of starvation.</w:t>
      </w:r>
      <w:r w:rsidR="00364676" w:rsidRPr="00364676">
        <w:rPr>
          <w:sz w:val="16"/>
        </w:rPr>
        <w:t xml:space="preserve"> </w:t>
      </w:r>
      <w:r w:rsidRPr="00364676">
        <w:rPr>
          <w:sz w:val="16"/>
        </w:rPr>
        <w:t xml:space="preserve">Under pressure, the Trump administration announced late last year that it would stop refueling Saudi aircraft. But lawmakers in the House and the Senate have since secured votes on Yemen-focused resolutions to cease everything but intelligence sharing with the Saudis, a rebuke inspired in part by the killing of Saudi journalist and Washington Post contributor Jamal Khashoggi. Thus far, seven Republicans have supported those efforts in the Senate, </w:t>
      </w:r>
      <w:r w:rsidRPr="00364676">
        <w:rPr>
          <w:sz w:val="16"/>
        </w:rPr>
        <w:lastRenderedPageBreak/>
        <w:t>and 18 in the House, along with the full roster of Democrats in both chambers.</w:t>
      </w:r>
      <w:r w:rsidR="00364676" w:rsidRPr="00364676">
        <w:rPr>
          <w:sz w:val="16"/>
        </w:rPr>
        <w:t xml:space="preserve"> </w:t>
      </w:r>
      <w:r w:rsidRPr="00364676">
        <w:rPr>
          <w:sz w:val="16"/>
        </w:rPr>
        <w:t>It took a few years for these efforts to challenge U.S. activity in Yemen — a mission begun under the Obama administration — to move from a fringe issue in Democratic politics to one that party lawmakers fully support. Most Democrats made the shift in response to Trump’s early and unapologetic embrace of Saudi Arabia even as Yemen’s humanitarian crisis worsened. Khashoggi’s killing last fall, and Trump’s subsequent defense of Saudi Crown Prince Mohammed bin Salman despite intelligence assessments indicating he had ordered the slaying, fully solidified Democratic opposition to the Yemen venture.</w:t>
      </w:r>
      <w:r w:rsidR="00364676" w:rsidRPr="00364676">
        <w:rPr>
          <w:sz w:val="16"/>
        </w:rPr>
        <w:t xml:space="preserve"> </w:t>
      </w:r>
      <w:r w:rsidRPr="00364676">
        <w:rPr>
          <w:sz w:val="16"/>
        </w:rPr>
        <w:t>The subject has been thornier for Republicans, who have condemned Saudi leaders over Khashoggi’s killing but wavered on whether to pull support for the military campaign as the president is expected to veto any congressional attempt to do so. Even those critical of the fight in Yemen have balked at endorsing a war-powers resolution because there are no U.S. ground troops there backing Saudi-led efforts against the Houthis — and because bipartisan efforts to limit arms sales to Saudi Arabia don’t have buy-in from party leaders.</w:t>
      </w:r>
      <w:r w:rsidR="00364676" w:rsidRPr="00364676">
        <w:rPr>
          <w:sz w:val="16"/>
        </w:rPr>
        <w:t xml:space="preserve"> </w:t>
      </w:r>
      <w:r w:rsidRPr="00B04CFF">
        <w:rPr>
          <w:rStyle w:val="StyleUnderline"/>
        </w:rPr>
        <w:t>As Republicans wrestle with the issue, Democrats have taken it to the campaign trail</w:t>
      </w:r>
      <w:r w:rsidRPr="00364676">
        <w:rPr>
          <w:sz w:val="16"/>
        </w:rPr>
        <w:t>.</w:t>
      </w:r>
      <w:r w:rsidR="00364676" w:rsidRPr="00364676">
        <w:rPr>
          <w:sz w:val="16"/>
        </w:rPr>
        <w:t xml:space="preserve"> </w:t>
      </w:r>
      <w:r w:rsidRPr="00364676">
        <w:rPr>
          <w:sz w:val="16"/>
        </w:rPr>
        <w:t>Within days of Khashoggi’s disappearance in Turkey last October, Sen. Bernie Sanders (I-Vt.), who wrote the Senate’s war-powers resolution, listed Yemen — along with Afghanistan and Iraq — as the United States’ most troubling military boondoggles. In a speech at Johns Hopkins’s School of Advanced International Studies, he declared that “Saudi Arabia is a country clearly inspired by Trump” and that it pursued the “catastrophic” war in Yemen, along with Khashoggi’s killing and other controversial ventures because its crown prince “feels emboldened by the Trump administration’s unquestioning support.”</w:t>
      </w:r>
      <w:r w:rsidR="00364676" w:rsidRPr="00364676">
        <w:rPr>
          <w:sz w:val="16"/>
        </w:rPr>
        <w:t xml:space="preserve"> </w:t>
      </w:r>
      <w:r w:rsidRPr="00364676">
        <w:rPr>
          <w:sz w:val="16"/>
        </w:rPr>
        <w:t xml:space="preserve">The next month, Sen. Elizabeth </w:t>
      </w:r>
      <w:r w:rsidRPr="00B04CFF">
        <w:rPr>
          <w:rStyle w:val="StyleUnderline"/>
        </w:rPr>
        <w:t>Warren</w:t>
      </w:r>
      <w:r w:rsidRPr="00364676">
        <w:rPr>
          <w:sz w:val="16"/>
        </w:rPr>
        <w:t xml:space="preserve"> (D-Mass.) delivered a foreign policy speech at American University in which she </w:t>
      </w:r>
      <w:r w:rsidRPr="00B04CFF">
        <w:rPr>
          <w:rStyle w:val="StyleUnderline"/>
        </w:rPr>
        <w:t>said that Trump “refused to halt arms sales to Saudi Arabia in part because he is more interested in appeasing U.S. defense contractors than holding the Saudis accountable</w:t>
      </w:r>
      <w:r w:rsidRPr="00364676">
        <w:rPr>
          <w:sz w:val="16"/>
        </w:rPr>
        <w:t>.”</w:t>
      </w:r>
      <w:r w:rsidR="00364676" w:rsidRPr="00364676">
        <w:rPr>
          <w:sz w:val="16"/>
        </w:rPr>
        <w:t xml:space="preserve"> </w:t>
      </w:r>
      <w:r w:rsidRPr="00364676">
        <w:rPr>
          <w:sz w:val="16"/>
        </w:rPr>
        <w:t>“American security and American values should come ahead of the profit margins of these private companies,” she continued. “Foreign policy should not be run exclusively by the Pentagon.”</w:t>
      </w:r>
      <w:r w:rsidR="00364676" w:rsidRPr="00364676">
        <w:rPr>
          <w:sz w:val="16"/>
        </w:rPr>
        <w:t xml:space="preserve"> </w:t>
      </w:r>
      <w:r w:rsidRPr="00364676">
        <w:rPr>
          <w:sz w:val="16"/>
        </w:rPr>
        <w:t>Though other congressional Democrats running for president have yet to make similar speeches outlining their foreign policy vision, they have — in tweets and in votes — expressed exasperation with and called for reexamining the alliance with Saudi Arabia.</w:t>
      </w:r>
      <w:r w:rsidR="00364676" w:rsidRPr="00364676">
        <w:rPr>
          <w:sz w:val="16"/>
        </w:rPr>
        <w:t xml:space="preserve"> </w:t>
      </w:r>
      <w:r w:rsidRPr="00364676">
        <w:rPr>
          <w:sz w:val="16"/>
        </w:rPr>
        <w:t xml:space="preserve">Experienced </w:t>
      </w:r>
      <w:r w:rsidRPr="00364676">
        <w:rPr>
          <w:rStyle w:val="StyleUnderline"/>
        </w:rPr>
        <w:t>Democratic strategists are urging party candidates to make Trump’s dealings with Riyadh a litmus test</w:t>
      </w:r>
      <w:r w:rsidRPr="00364676">
        <w:rPr>
          <w:sz w:val="16"/>
        </w:rPr>
        <w:t xml:space="preserve"> on the president’s character.</w:t>
      </w:r>
      <w:r w:rsidR="00364676" w:rsidRPr="00364676">
        <w:rPr>
          <w:sz w:val="16"/>
        </w:rPr>
        <w:t xml:space="preserve"> </w:t>
      </w:r>
      <w:r w:rsidRPr="00364676">
        <w:rPr>
          <w:sz w:val="16"/>
        </w:rPr>
        <w:t>“It puts on display what so many Americans across the country really detest about the Trump administration: It’s rejection of American values, it’s putting the interest of an autocratic kingdom ahead of our own,” said Ned Price, a spokesman for National Security Action, a group of former Obama administration and Hillary Clinton campaign officials who have offered foreign policy advice to 2020 candidates.</w:t>
      </w:r>
      <w:r w:rsidR="00364676" w:rsidRPr="00364676">
        <w:rPr>
          <w:sz w:val="16"/>
        </w:rPr>
        <w:t xml:space="preserve"> </w:t>
      </w:r>
      <w:r w:rsidRPr="00364676">
        <w:rPr>
          <w:sz w:val="16"/>
        </w:rPr>
        <w:t>Politically, Trump’s closeness to Saudi leaders is comparable to his praising Russian President Vladimir Putin, Price said, in that it’s “a question of what, precisely, is the motivation of people — including the president and his son-in-law” Jared Kushner, a senior adviser to the president, whose closeness with the Saudi crown prince has aroused suspicion among the administration’s critics, given reports that businesses tied to Kushner and his relatives have sought investment from Saudi Arabia and other Persian Gulf nations.</w:t>
      </w:r>
      <w:r w:rsidR="00364676" w:rsidRPr="00364676">
        <w:rPr>
          <w:sz w:val="16"/>
        </w:rPr>
        <w:t xml:space="preserve"> </w:t>
      </w:r>
      <w:r w:rsidRPr="00B04CFF">
        <w:rPr>
          <w:rStyle w:val="StyleUnderline"/>
        </w:rPr>
        <w:t>Democrats believe they can use the party’s stance on Yemen and Saudi Arabia to pitch a new foreign policy vision for the country</w:t>
      </w:r>
      <w:r w:rsidRPr="00364676">
        <w:rPr>
          <w:sz w:val="16"/>
        </w:rPr>
        <w:t xml:space="preserve"> — one that prioritizes diplomacy and economic engagement over a heavy reliance on the military and related industries.</w:t>
      </w:r>
      <w:r w:rsidR="00364676" w:rsidRPr="00364676">
        <w:rPr>
          <w:sz w:val="16"/>
        </w:rPr>
        <w:t xml:space="preserve"> </w:t>
      </w:r>
      <w:r w:rsidRPr="00B04CFF">
        <w:rPr>
          <w:rStyle w:val="StyleUnderline"/>
        </w:rPr>
        <w:t>Moving away from global military engagement has been a longtime rallying cry for far-left and far-right outside groups</w:t>
      </w:r>
      <w:r w:rsidRPr="00364676">
        <w:rPr>
          <w:sz w:val="16"/>
        </w:rPr>
        <w:t xml:space="preserve"> advocating for withdrawal from Yemen long before Sanders and Sen. Mike Lee (R-Utah) drafted the Senate’s version of the war-powers resolution.</w:t>
      </w:r>
    </w:p>
    <w:p w:rsidR="0011290A" w:rsidRDefault="00364676" w:rsidP="00364676">
      <w:pPr>
        <w:pStyle w:val="Heading4"/>
      </w:pPr>
      <w:r>
        <w:t>The plan is a win for trump that breaks dem momentum and swings the election</w:t>
      </w:r>
    </w:p>
    <w:p w:rsidR="00364676" w:rsidRDefault="00E34102" w:rsidP="00364676">
      <w:proofErr w:type="spellStart"/>
      <w:r w:rsidRPr="00E34102">
        <w:rPr>
          <w:rStyle w:val="Style13ptBold"/>
        </w:rPr>
        <w:t>Yglesias</w:t>
      </w:r>
      <w:proofErr w:type="spellEnd"/>
      <w:r w:rsidRPr="00E34102">
        <w:rPr>
          <w:rStyle w:val="Style13ptBold"/>
        </w:rPr>
        <w:t>, 2018</w:t>
      </w:r>
      <w:r>
        <w:t xml:space="preserve"> </w:t>
      </w:r>
      <w:r w:rsidRPr="00E34102">
        <w:rPr>
          <w:sz w:val="16"/>
          <w:szCs w:val="16"/>
        </w:rPr>
        <w:t>(Matthew, “How Trump could win in 2020,” Vox, September 26, https://www.vox.com/2018/9/26/17905752/trump-2020-strategy)</w:t>
      </w:r>
    </w:p>
    <w:p w:rsidR="00364676" w:rsidRPr="00E34102" w:rsidRDefault="00364676" w:rsidP="00364676">
      <w:pPr>
        <w:rPr>
          <w:sz w:val="16"/>
        </w:rPr>
      </w:pPr>
      <w:r w:rsidRPr="00E34102">
        <w:rPr>
          <w:rStyle w:val="StyleUnderline"/>
        </w:rPr>
        <w:t>What if</w:t>
      </w:r>
      <w:r w:rsidRPr="00E34102">
        <w:rPr>
          <w:sz w:val="16"/>
        </w:rPr>
        <w:t xml:space="preserve"> President </w:t>
      </w:r>
      <w:r w:rsidRPr="00E34102">
        <w:rPr>
          <w:rStyle w:val="StyleUnderline"/>
        </w:rPr>
        <w:t>Trump did popular stuff</w:t>
      </w:r>
      <w:r w:rsidRPr="00E34102">
        <w:rPr>
          <w:sz w:val="16"/>
        </w:rPr>
        <w:t xml:space="preserve"> on policy?</w:t>
      </w:r>
      <w:r w:rsidR="00E34102" w:rsidRPr="00E34102">
        <w:rPr>
          <w:sz w:val="16"/>
        </w:rPr>
        <w:t xml:space="preserve"> </w:t>
      </w:r>
      <w:r w:rsidRPr="00E34102">
        <w:rPr>
          <w:sz w:val="16"/>
        </w:rPr>
        <w:t xml:space="preserve">In particular, </w:t>
      </w:r>
      <w:r w:rsidRPr="00E34102">
        <w:rPr>
          <w:rStyle w:val="StyleUnderline"/>
        </w:rPr>
        <w:t>what if Democrats do well</w:t>
      </w:r>
      <w:r w:rsidRPr="00E34102">
        <w:rPr>
          <w:sz w:val="16"/>
        </w:rPr>
        <w:t xml:space="preserve"> in the midterms and take the House </w:t>
      </w:r>
      <w:r w:rsidRPr="00E34102">
        <w:rPr>
          <w:rStyle w:val="StyleUnderline"/>
        </w:rPr>
        <w:t>and start passing bills</w:t>
      </w:r>
      <w:r w:rsidRPr="00E34102">
        <w:rPr>
          <w:sz w:val="16"/>
        </w:rPr>
        <w:t xml:space="preserve">, </w:t>
      </w:r>
      <w:r w:rsidRPr="00E34102">
        <w:rPr>
          <w:rStyle w:val="StyleUnderline"/>
        </w:rPr>
        <w:t>and</w:t>
      </w:r>
      <w:r w:rsidRPr="00E34102">
        <w:rPr>
          <w:sz w:val="16"/>
        </w:rPr>
        <w:t xml:space="preserve"> then </w:t>
      </w:r>
      <w:r w:rsidRPr="00E34102">
        <w:rPr>
          <w:rStyle w:val="StyleUnderline"/>
        </w:rPr>
        <w:t>Trump</w:t>
      </w:r>
      <w:r w:rsidRPr="00E34102">
        <w:rPr>
          <w:sz w:val="16"/>
        </w:rPr>
        <w:t xml:space="preserve"> takes their most popular ideas and </w:t>
      </w:r>
      <w:r w:rsidRPr="00E34102">
        <w:rPr>
          <w:rStyle w:val="StyleUnderline"/>
        </w:rPr>
        <w:t>agrees with them</w:t>
      </w:r>
      <w:r w:rsidRPr="00E34102">
        <w:rPr>
          <w:sz w:val="16"/>
        </w:rPr>
        <w:t>? Or at least with watered-down versions of them?</w:t>
      </w:r>
      <w:r w:rsidR="00E34102" w:rsidRPr="00E34102">
        <w:rPr>
          <w:sz w:val="16"/>
        </w:rPr>
        <w:t xml:space="preserve"> </w:t>
      </w:r>
      <w:r w:rsidRPr="00E34102">
        <w:rPr>
          <w:sz w:val="16"/>
        </w:rPr>
        <w:t>So maybe Trump signs a bill to hike the minimum wage to $12 an hour, a deficit-financed surge in infrastructure spending, some version of a DREAM Act paired to wall funding, and maybe even something like the Manchin-Toomey background check bill.</w:t>
      </w:r>
      <w:r w:rsidR="00E34102" w:rsidRPr="00E34102">
        <w:rPr>
          <w:sz w:val="16"/>
        </w:rPr>
        <w:t xml:space="preserve"> </w:t>
      </w:r>
      <w:r w:rsidRPr="00E34102">
        <w:rPr>
          <w:sz w:val="16"/>
        </w:rPr>
        <w:t xml:space="preserve">Up until now, Trump has governed like a very hardline conservative except on trade. But except for authoritarian views on immigration and crime, </w:t>
      </w:r>
      <w:r w:rsidRPr="00E34102">
        <w:rPr>
          <w:rStyle w:val="StyleUnderline"/>
        </w:rPr>
        <w:t xml:space="preserve">Trump doesn’t have any personal history of consistency as a conservative. </w:t>
      </w:r>
      <w:r w:rsidRPr="00E34102">
        <w:rPr>
          <w:sz w:val="16"/>
        </w:rPr>
        <w:t>And even during his 2016 campaign, he put forth a much more eclectic, heterodox version of himself than how he’s governed.</w:t>
      </w:r>
      <w:r w:rsidR="00E34102" w:rsidRPr="00E34102">
        <w:rPr>
          <w:sz w:val="16"/>
        </w:rPr>
        <w:t xml:space="preserve"> </w:t>
      </w:r>
      <w:r w:rsidRPr="00E34102">
        <w:rPr>
          <w:sz w:val="16"/>
        </w:rPr>
        <w:t>Of course, maybe that won’t change no matter what happens in 2018. Maybe he’s a true prisoner of the conservative movement. Maybe he’s always harbored Heritage Foundation sympathies and they are just now blooming. But I think a reasonable person should have some humility about his ability to foresee the future and admit that this bipartisan, populist Trump is at least a possibility.</w:t>
      </w:r>
      <w:r w:rsidR="00E34102" w:rsidRPr="00E34102">
        <w:rPr>
          <w:sz w:val="16"/>
        </w:rPr>
        <w:t xml:space="preserve"> </w:t>
      </w:r>
      <w:r w:rsidRPr="00E34102">
        <w:rPr>
          <w:sz w:val="16"/>
        </w:rPr>
        <w:t>Trump’s path to victory</w:t>
      </w:r>
      <w:r w:rsidR="00E34102" w:rsidRPr="00E34102">
        <w:rPr>
          <w:sz w:val="16"/>
        </w:rPr>
        <w:t xml:space="preserve"> </w:t>
      </w:r>
      <w:r w:rsidRPr="00E34102">
        <w:rPr>
          <w:sz w:val="16"/>
        </w:rPr>
        <w:t xml:space="preserve">One immediate consequence of this would be that it would give guys like Ben </w:t>
      </w:r>
      <w:proofErr w:type="spellStart"/>
      <w:r w:rsidRPr="00E34102">
        <w:rPr>
          <w:sz w:val="16"/>
        </w:rPr>
        <w:t>Sasse</w:t>
      </w:r>
      <w:proofErr w:type="spellEnd"/>
      <w:r w:rsidRPr="00E34102">
        <w:rPr>
          <w:sz w:val="16"/>
        </w:rPr>
        <w:t xml:space="preserve"> and Mike Lee, who sometimes like to position themselves as more high-minded than Trump, the opportunity to </w:t>
      </w:r>
      <w:proofErr w:type="gramStart"/>
      <w:r w:rsidRPr="00E34102">
        <w:rPr>
          <w:sz w:val="16"/>
        </w:rPr>
        <w:t>actually vote</w:t>
      </w:r>
      <w:proofErr w:type="gramEnd"/>
      <w:r w:rsidRPr="00E34102">
        <w:rPr>
          <w:sz w:val="16"/>
        </w:rPr>
        <w:t xml:space="preserve"> against the president sometimes. Any Trump-Pelosi deal could easily weather a dozen or so defections from the right that would allow that crew to own the brand of “true conservatives” without needing to do anything to check Trump’s corruption or authoritarianism.</w:t>
      </w:r>
      <w:r w:rsidR="00E34102" w:rsidRPr="00E34102">
        <w:rPr>
          <w:sz w:val="16"/>
        </w:rPr>
        <w:t xml:space="preserve"> </w:t>
      </w:r>
      <w:r w:rsidRPr="00E34102">
        <w:rPr>
          <w:sz w:val="16"/>
        </w:rPr>
        <w:t>Conversely, it would greatly empower the left of the Democratic Party because it would cost more moderate factions their resistance branding.</w:t>
      </w:r>
      <w:r w:rsidR="00E34102" w:rsidRPr="00E34102">
        <w:rPr>
          <w:sz w:val="16"/>
        </w:rPr>
        <w:t xml:space="preserve"> </w:t>
      </w:r>
      <w:r w:rsidRPr="00E34102">
        <w:rPr>
          <w:rStyle w:val="StyleUnderline"/>
        </w:rPr>
        <w:t xml:space="preserve">Trump’s electoral base wouldn’t mind a handful of ideological betrayals since rank-and-file Republicans are really here for the culture war stuff </w:t>
      </w:r>
      <w:r w:rsidRPr="00E34102">
        <w:rPr>
          <w:sz w:val="16"/>
        </w:rPr>
        <w:t xml:space="preserve">and not for the concrete policy anyway. </w:t>
      </w:r>
      <w:r w:rsidRPr="00E34102">
        <w:rPr>
          <w:rStyle w:val="StyleUnderline"/>
        </w:rPr>
        <w:t>So Trump would enter the 2020 campaign with his base intact but also with the brand as a freethinking moderate</w:t>
      </w:r>
      <w:r w:rsidRPr="00E34102">
        <w:rPr>
          <w:sz w:val="16"/>
        </w:rPr>
        <w:t xml:space="preserve"> </w:t>
      </w:r>
      <w:r w:rsidRPr="00E34102">
        <w:rPr>
          <w:sz w:val="16"/>
        </w:rPr>
        <w:lastRenderedPageBreak/>
        <w:t xml:space="preserve">who’s at odds with the right wing of congressional Republicans. Democrats would end up nominating someone with a relatively extreme rejectionist profile, and </w:t>
      </w:r>
      <w:r w:rsidRPr="00E34102">
        <w:rPr>
          <w:rStyle w:val="StyleUnderline"/>
        </w:rPr>
        <w:t>Trump would be in a good position to improve his approval ratings and get reelected.</w:t>
      </w:r>
      <w:r w:rsidR="00E34102" w:rsidRPr="00E34102">
        <w:rPr>
          <w:sz w:val="16"/>
        </w:rPr>
        <w:t xml:space="preserve"> </w:t>
      </w:r>
      <w:r w:rsidRPr="00E34102">
        <w:rPr>
          <w:sz w:val="16"/>
        </w:rPr>
        <w:t>Think of it as basically a rerun of Bill Clinton in 1995-’96 with “triangulation.”</w:t>
      </w:r>
      <w:r w:rsidR="00E34102" w:rsidRPr="00E34102">
        <w:rPr>
          <w:sz w:val="16"/>
        </w:rPr>
        <w:t xml:space="preserve"> </w:t>
      </w:r>
      <w:r w:rsidRPr="00E34102">
        <w:rPr>
          <w:sz w:val="16"/>
        </w:rPr>
        <w:t>Now, of course, there are other historical models. Richard Nixon signed a lot of moderately progressive legislation to try to salvage his presidency, and it didn’t work. And the fairly productive Bush-Pelosi 110th Congress didn’t restore the GOP’s popularity.</w:t>
      </w:r>
      <w:r w:rsidR="00E34102" w:rsidRPr="00E34102">
        <w:rPr>
          <w:sz w:val="16"/>
        </w:rPr>
        <w:t xml:space="preserve"> </w:t>
      </w:r>
      <w:r w:rsidRPr="00E34102">
        <w:rPr>
          <w:sz w:val="16"/>
        </w:rPr>
        <w:t xml:space="preserve">Anyway, who knows? But I think </w:t>
      </w:r>
      <w:r w:rsidRPr="00E34102">
        <w:rPr>
          <w:rStyle w:val="StyleUnderline"/>
        </w:rPr>
        <w:t>the odds of a Trump rebound are underrated</w:t>
      </w:r>
      <w:r w:rsidRPr="00E34102">
        <w:rPr>
          <w:sz w:val="16"/>
        </w:rPr>
        <w:t>.</w:t>
      </w:r>
    </w:p>
    <w:p w:rsidR="00E05E3C" w:rsidRDefault="00E05E3C" w:rsidP="00E05E3C">
      <w:pPr>
        <w:pStyle w:val="Heading4"/>
      </w:pPr>
      <w:r>
        <w:t>Trump victory locks in inevitable climate change</w:t>
      </w:r>
    </w:p>
    <w:p w:rsidR="00FE531B" w:rsidRDefault="00FE531B" w:rsidP="00FE531B">
      <w:r w:rsidRPr="00FE4378">
        <w:rPr>
          <w:rStyle w:val="Style13ptBold"/>
        </w:rPr>
        <w:t>Starr, 2019</w:t>
      </w:r>
      <w:r>
        <w:t xml:space="preserve"> </w:t>
      </w:r>
      <w:r w:rsidRPr="00FE4378">
        <w:rPr>
          <w:sz w:val="16"/>
        </w:rPr>
        <w:t>(Paul, professor of sociology and public affairs at Princeton and a winner of the Pulitzer Prize for General Nonfiction, “Trump’s Second Term,” The Atlantic, May, https://www.theatlantic.com/magazine/archive/2019/05/trump-2020-second-term/585994/)</w:t>
      </w:r>
    </w:p>
    <w:p w:rsidR="00FE531B" w:rsidRPr="00FE531B" w:rsidRDefault="00FE531B" w:rsidP="00FE531B">
      <w:pPr>
        <w:rPr>
          <w:sz w:val="16"/>
        </w:rPr>
      </w:pPr>
      <w:r w:rsidRPr="00FE531B">
        <w:rPr>
          <w:sz w:val="16"/>
        </w:rPr>
        <w:t xml:space="preserve">Of all the questions that will be answered by the 2020 election, one matters above the others: Is Trumpism a temporary aberration or a long-term phenomenon? Put another way: Will the changes brought about by Donald Trump and today’s Republican Party fade away, or will they become entrenched? </w:t>
      </w:r>
      <w:r w:rsidRPr="005E34A8">
        <w:rPr>
          <w:rStyle w:val="StyleUnderline"/>
        </w:rPr>
        <w:t>Trump’s reelection seems implausible</w:t>
      </w:r>
      <w:r w:rsidRPr="00FE531B">
        <w:rPr>
          <w:sz w:val="16"/>
        </w:rPr>
        <w:t xml:space="preserve"> to many people, as implausible as his election did before November 2016. </w:t>
      </w:r>
      <w:r w:rsidRPr="005E34A8">
        <w:rPr>
          <w:rStyle w:val="StyleUnderline"/>
        </w:rPr>
        <w:t>But</w:t>
      </w:r>
      <w:r w:rsidRPr="00FE531B">
        <w:rPr>
          <w:sz w:val="16"/>
        </w:rPr>
        <w:t xml:space="preserve"> despite the scandals and chaos of his presidency, and despite his party’s midterm losses, </w:t>
      </w:r>
      <w:r w:rsidRPr="005E34A8">
        <w:rPr>
          <w:rStyle w:val="StyleUnderline"/>
        </w:rPr>
        <w:t>he approaches 2020 with two factors in his favor</w:t>
      </w:r>
      <w:r w:rsidRPr="00FE531B">
        <w:rPr>
          <w:sz w:val="16"/>
        </w:rPr>
        <w:t xml:space="preserve">. </w:t>
      </w:r>
      <w:r w:rsidRPr="005E34A8">
        <w:rPr>
          <w:rStyle w:val="StyleUnderline"/>
        </w:rPr>
        <w:t>One is incumbency</w:t>
      </w:r>
      <w:r w:rsidRPr="00FE531B">
        <w:rPr>
          <w:sz w:val="16"/>
        </w:rPr>
        <w:t xml:space="preserve">: Since 1980, voters have only once denied an incumbent a second term. </w:t>
      </w:r>
      <w:r w:rsidRPr="005E34A8">
        <w:rPr>
          <w:rStyle w:val="StyleUnderline"/>
        </w:rPr>
        <w:t>The other is a relatively strong economy</w:t>
      </w:r>
      <w:r w:rsidRPr="00FE531B">
        <w:rPr>
          <w:sz w:val="16"/>
        </w:rPr>
        <w:t xml:space="preserve"> (at least as of now). Alan Abramowitz, a political scientist at Emory University who weights both of those factors heavily in his election-forecasting model, gives Trump close to an even chance of reelection, based on a projected 2 percent GDP growth rate for the first half of 2020. So far, much of the concern about the long-term effects of Trump’s presidency has centered on his antidemocratic tendencies. But even if we take those off the table—</w:t>
      </w:r>
      <w:r w:rsidRPr="005E34A8">
        <w:rPr>
          <w:rStyle w:val="StyleUnderline"/>
        </w:rPr>
        <w:t>even if we assume that Trump continues to be hemmed in by other parts of the government and</w:t>
      </w:r>
      <w:r w:rsidRPr="00FE531B">
        <w:rPr>
          <w:sz w:val="16"/>
        </w:rPr>
        <w:t xml:space="preserve"> by </w:t>
      </w:r>
      <w:r w:rsidRPr="005E34A8">
        <w:rPr>
          <w:rStyle w:val="StyleUnderline"/>
        </w:rPr>
        <w:t>outside institutions</w:t>
      </w:r>
      <w:r w:rsidRPr="00FE531B">
        <w:rPr>
          <w:sz w:val="16"/>
        </w:rPr>
        <w:t>, and that he governs no more effectively than he has until now—</w:t>
      </w:r>
      <w:r w:rsidRPr="005E34A8">
        <w:rPr>
          <w:rStyle w:val="StyleUnderline"/>
        </w:rPr>
        <w:t>the impact of a second term would be more lasting than that of the first.</w:t>
      </w:r>
      <w:r w:rsidRPr="00FE531B">
        <w:rPr>
          <w:sz w:val="16"/>
        </w:rPr>
        <w:t xml:space="preserve"> In normal politics, the policies adopted by a president and Congress may zig one way, and those of the next president and Congress may zag the other. The contending parties take our system’s rules as a given, and fight over what they understand to be reversible policies and power arrangements. But some situations are not like that; a zig one way makes it hard to zag back. This is one of those moments. </w:t>
      </w:r>
      <w:r w:rsidRPr="005E34A8">
        <w:rPr>
          <w:rStyle w:val="StyleUnderline"/>
        </w:rPr>
        <w:t>After four years as president, Trump will have made at least two Supreme Court appointments, signed into law tax cuts, and rolled back federal regulation of the environment and the economy</w:t>
      </w:r>
      <w:r w:rsidRPr="00FE531B">
        <w:rPr>
          <w:sz w:val="16"/>
        </w:rPr>
        <w:t xml:space="preserve">. Whatever you think of these actions, </w:t>
      </w:r>
      <w:r w:rsidRPr="005E34A8">
        <w:rPr>
          <w:rStyle w:val="StyleUnderline"/>
        </w:rPr>
        <w:t>many of them can probably be offset or entirely undone in the future</w:t>
      </w:r>
      <w:r w:rsidRPr="00FE531B">
        <w:rPr>
          <w:sz w:val="16"/>
        </w:rPr>
        <w:t xml:space="preserve">. </w:t>
      </w:r>
      <w:r w:rsidRPr="005E34A8">
        <w:rPr>
          <w:rStyle w:val="Emphasis"/>
        </w:rPr>
        <w:t>The effects of a full eight years of Trump will be</w:t>
      </w:r>
      <w:r w:rsidRPr="00FE531B">
        <w:rPr>
          <w:sz w:val="16"/>
        </w:rPr>
        <w:t xml:space="preserve"> much more difficult, if not </w:t>
      </w:r>
      <w:r w:rsidRPr="005E34A8">
        <w:rPr>
          <w:rStyle w:val="Emphasis"/>
        </w:rPr>
        <w:t>impossible, to undo</w:t>
      </w:r>
      <w:r w:rsidRPr="00FE531B">
        <w:rPr>
          <w:sz w:val="16"/>
        </w:rPr>
        <w:t xml:space="preserve">. Three areas—climate change, the risk of a renewed global arms race, and control of the Supreme Court—illustrate the historic significance of the 2020 election. The first two problems will become much harder to address as time goes on. The third one stands to remake our constitutional democracy and undermine the capacity for future change. In short, </w:t>
      </w:r>
      <w:r w:rsidRPr="005E34A8">
        <w:rPr>
          <w:rStyle w:val="StyleUnderline"/>
        </w:rPr>
        <w:t xml:space="preserve">the biggest difference between electing Trump in 2016 and reelecting Trump in 2020 would be irreversibility. </w:t>
      </w:r>
      <w:r w:rsidRPr="005E34A8">
        <w:rPr>
          <w:rStyle w:val="Emphasis"/>
        </w:rPr>
        <w:t>Climate policy is now the most obvious example</w:t>
      </w:r>
      <w:r w:rsidRPr="00FE531B">
        <w:rPr>
          <w:sz w:val="16"/>
        </w:rPr>
        <w:t xml:space="preserve">. For a long time, even many of the people who acknowledged the reality of climate change thought of it as a slow process that did not demand immediate action. But today, </w:t>
      </w:r>
      <w:r w:rsidRPr="00FE531B">
        <w:rPr>
          <w:rStyle w:val="StyleUnderline"/>
        </w:rPr>
        <w:t>amid extreme weather events and worsening scientific forecasts, the costs of our delay are clearly mounting</w:t>
      </w:r>
      <w:r w:rsidRPr="00FE531B">
        <w:rPr>
          <w:sz w:val="16"/>
        </w:rPr>
        <w:t xml:space="preserve">, </w:t>
      </w:r>
      <w:r w:rsidRPr="00FE531B">
        <w:rPr>
          <w:rStyle w:val="StyleUnderline"/>
        </w:rPr>
        <w:t>as are the associated dangers</w:t>
      </w:r>
      <w:r w:rsidRPr="00FE531B">
        <w:rPr>
          <w:sz w:val="16"/>
        </w:rPr>
        <w:t xml:space="preserve">. </w:t>
      </w:r>
      <w:r w:rsidRPr="00FE531B">
        <w:rPr>
          <w:rStyle w:val="StyleUnderline"/>
        </w:rPr>
        <w:t>To have a chance at keeping global warming below 1.5 degrees</w:t>
      </w:r>
      <w:r w:rsidRPr="00FE531B">
        <w:rPr>
          <w:sz w:val="16"/>
        </w:rPr>
        <w:t xml:space="preserve"> Celsius—the objective of the Paris climate agreement—the Intergovernmental Panel on Climate Change says that </w:t>
      </w:r>
      <w:r w:rsidRPr="00FE531B">
        <w:rPr>
          <w:rStyle w:val="StyleUnderline"/>
        </w:rPr>
        <w:t>by 2030,</w:t>
      </w:r>
      <w:r w:rsidRPr="00FE531B">
        <w:rPr>
          <w:sz w:val="16"/>
        </w:rPr>
        <w:t xml:space="preserve"> </w:t>
      </w:r>
      <w:r w:rsidRPr="00FE531B">
        <w:rPr>
          <w:rStyle w:val="StyleUnderline"/>
        </w:rPr>
        <w:t>CO2 emissions must drop some 45 percent from 2010 levels</w:t>
      </w:r>
      <w:r w:rsidRPr="00FE531B">
        <w:rPr>
          <w:sz w:val="16"/>
        </w:rPr>
        <w:t xml:space="preserve">. Instead of declining, </w:t>
      </w:r>
      <w:r w:rsidRPr="00FE531B">
        <w:rPr>
          <w:rStyle w:val="Emphasis"/>
        </w:rPr>
        <w:t>however, they are rising</w:t>
      </w:r>
      <w:r w:rsidRPr="00FE531B">
        <w:rPr>
          <w:sz w:val="16"/>
        </w:rPr>
        <w:t xml:space="preserve">. </w:t>
      </w:r>
      <w:r w:rsidRPr="00FE531B">
        <w:rPr>
          <w:rStyle w:val="StyleUnderline"/>
        </w:rPr>
        <w:t>In his first term, Trump has announced plans to cancel existing climate reforms</w:t>
      </w:r>
      <w:r w:rsidRPr="00FE531B">
        <w:rPr>
          <w:sz w:val="16"/>
        </w:rPr>
        <w:t xml:space="preserve">, </w:t>
      </w:r>
      <w:r w:rsidRPr="00FE531B">
        <w:rPr>
          <w:rStyle w:val="StyleUnderline"/>
        </w:rPr>
        <w:t xml:space="preserve">such as </w:t>
      </w:r>
      <w:r w:rsidRPr="00FE531B">
        <w:rPr>
          <w:sz w:val="16"/>
        </w:rPr>
        <w:t xml:space="preserve">higher </w:t>
      </w:r>
      <w:r w:rsidRPr="00FE531B">
        <w:rPr>
          <w:rStyle w:val="StyleUnderline"/>
        </w:rPr>
        <w:t>fuel-efficiency standards and limits on emissions from</w:t>
      </w:r>
      <w:r w:rsidRPr="00FE531B">
        <w:rPr>
          <w:sz w:val="16"/>
        </w:rPr>
        <w:t xml:space="preserve"> new </w:t>
      </w:r>
      <w:r w:rsidRPr="00FE531B">
        <w:rPr>
          <w:rStyle w:val="StyleUnderline"/>
        </w:rPr>
        <w:t>coal</w:t>
      </w:r>
      <w:r w:rsidRPr="00FE531B">
        <w:rPr>
          <w:sz w:val="16"/>
        </w:rPr>
        <w:t xml:space="preserve">-fired power </w:t>
      </w:r>
      <w:r w:rsidRPr="00FE531B">
        <w:rPr>
          <w:rStyle w:val="StyleUnderline"/>
        </w:rPr>
        <w:t>plants</w:t>
      </w:r>
      <w:r w:rsidRPr="00FE531B">
        <w:rPr>
          <w:sz w:val="16"/>
        </w:rPr>
        <w:t xml:space="preserve">, </w:t>
      </w:r>
      <w:r w:rsidRPr="00FE531B">
        <w:rPr>
          <w:rStyle w:val="StyleUnderline"/>
        </w:rPr>
        <w:t>and</w:t>
      </w:r>
      <w:r w:rsidRPr="00FE531B">
        <w:rPr>
          <w:sz w:val="16"/>
        </w:rPr>
        <w:t xml:space="preserve"> he has </w:t>
      </w:r>
      <w:r w:rsidRPr="00FE531B">
        <w:rPr>
          <w:rStyle w:val="StyleUnderline"/>
        </w:rPr>
        <w:t>pledged to pull the United States out of the Paris Agreement</w:t>
      </w:r>
      <w:r w:rsidRPr="00FE531B">
        <w:rPr>
          <w:sz w:val="16"/>
        </w:rPr>
        <w:t xml:space="preserve">. </w:t>
      </w:r>
      <w:r w:rsidRPr="00FE531B">
        <w:rPr>
          <w:rStyle w:val="StyleUnderline"/>
        </w:rPr>
        <w:t>His reelection would put off a national commitment to decarbonization until at least the second half of the 2020s</w:t>
      </w:r>
      <w:r w:rsidRPr="00FE531B">
        <w:rPr>
          <w:sz w:val="16"/>
        </w:rPr>
        <w:t xml:space="preserve">, </w:t>
      </w:r>
      <w:r w:rsidRPr="00FE531B">
        <w:rPr>
          <w:rStyle w:val="StyleUnderline"/>
        </w:rPr>
        <w:t>while encouraging other countries to do nothing</w:t>
      </w:r>
      <w:r w:rsidRPr="00FE531B">
        <w:rPr>
          <w:sz w:val="16"/>
        </w:rPr>
        <w:t xml:space="preserve"> as well. And change that is delayed becomes more economically and politically difficult. </w:t>
      </w:r>
      <w:r w:rsidRPr="00FE531B">
        <w:rPr>
          <w:rStyle w:val="StyleUnderline"/>
        </w:rPr>
        <w:t xml:space="preserve">According to the Global Carbon Project, if decarbonization had begun </w:t>
      </w:r>
      <w:r w:rsidRPr="00FE531B">
        <w:rPr>
          <w:sz w:val="16"/>
        </w:rPr>
        <w:t xml:space="preserve">globally </w:t>
      </w:r>
      <w:r w:rsidRPr="00FE531B">
        <w:rPr>
          <w:rStyle w:val="StyleUnderline"/>
        </w:rPr>
        <w:t>in 2000, an emissions reduction of about 2 percent a year would have been sufficient</w:t>
      </w:r>
      <w:r w:rsidRPr="00FE531B">
        <w:rPr>
          <w:sz w:val="16"/>
        </w:rPr>
        <w:t xml:space="preserve"> to stay below 2 degrees Celsius of warming. Now it will need to be approximately 5 percent a year. </w:t>
      </w:r>
      <w:r w:rsidRPr="00FE531B">
        <w:rPr>
          <w:rStyle w:val="Emphasis"/>
        </w:rPr>
        <w:t>If we wait another decade, it will be about 9 percent</w:t>
      </w:r>
      <w:r w:rsidRPr="00FE531B">
        <w:rPr>
          <w:sz w:val="16"/>
        </w:rPr>
        <w:t xml:space="preserve">. </w:t>
      </w:r>
      <w:r w:rsidRPr="00FE531B">
        <w:rPr>
          <w:rStyle w:val="StyleUnderline"/>
        </w:rPr>
        <w:t>In the United States, the economic disruption and popular resistance sure to arise from such an abrupt transition may be more than our political system can bear</w:t>
      </w:r>
      <w:r w:rsidRPr="00FE531B">
        <w:rPr>
          <w:sz w:val="16"/>
        </w:rPr>
        <w:t xml:space="preserve">. </w:t>
      </w:r>
      <w:r w:rsidRPr="00FE531B">
        <w:rPr>
          <w:rStyle w:val="StyleUnderline"/>
        </w:rPr>
        <w:t>No one knows, moreover, when the world might hit irreversible tipping points</w:t>
      </w:r>
      <w:r w:rsidRPr="00FE531B">
        <w:rPr>
          <w:sz w:val="16"/>
        </w:rPr>
        <w:t xml:space="preserve"> such as the collapse of the West Antarctic Ice Sheet, </w:t>
      </w:r>
      <w:r w:rsidRPr="00FE531B">
        <w:rPr>
          <w:rStyle w:val="StyleUnderline"/>
        </w:rPr>
        <w:t>which would likely doom us</w:t>
      </w:r>
      <w:r w:rsidRPr="00FE531B">
        <w:rPr>
          <w:sz w:val="16"/>
        </w:rPr>
        <w:t xml:space="preserve"> to a catastrophic sea-level rise.</w:t>
      </w:r>
    </w:p>
    <w:p w:rsidR="00E33454" w:rsidRPr="00D57C88" w:rsidRDefault="00E33454" w:rsidP="00E33454">
      <w:pPr>
        <w:pStyle w:val="Heading4"/>
        <w:rPr>
          <w:rFonts w:cs="Times New Roman"/>
        </w:rPr>
      </w:pPr>
      <w:r>
        <w:rPr>
          <w:rFonts w:cs="Times New Roman"/>
        </w:rPr>
        <w:lastRenderedPageBreak/>
        <w:t>Warming causes extinction</w:t>
      </w:r>
    </w:p>
    <w:p w:rsidR="00E33454" w:rsidRPr="00D57C88" w:rsidRDefault="00E33454" w:rsidP="00E33454">
      <w:r w:rsidRPr="00A50CDA">
        <w:rPr>
          <w:rStyle w:val="Style13ptBold"/>
        </w:rPr>
        <w:t>Klein ‘17</w:t>
      </w:r>
      <w:r w:rsidRPr="00A50CDA">
        <w:t xml:space="preserve"> -</w:t>
      </w:r>
      <w:r w:rsidRPr="00D57C88">
        <w:t xml:space="preserve"> former Miliband Fellow, lectured at the London School of Economics on the anti-globalization movement, social activist, and filmmaker known for her political analyses and criticism of corporate globalization and of capitalism (Naomi, “No is not enough: Resisting Trump’s shock politics and winning the world we need,” pg. 68-70)</w:t>
      </w:r>
    </w:p>
    <w:p w:rsidR="00E33454" w:rsidRPr="00035EBA" w:rsidRDefault="00E33454" w:rsidP="00E33454">
      <w:pPr>
        <w:rPr>
          <w:sz w:val="16"/>
        </w:rPr>
      </w:pPr>
      <w:r w:rsidRPr="00E33454">
        <w:rPr>
          <w:rStyle w:val="StyleUnderline"/>
        </w:rPr>
        <w:t>The stakes in the 2016 election were enormously high</w:t>
      </w:r>
      <w:r w:rsidRPr="00E33454">
        <w:rPr>
          <w:sz w:val="16"/>
        </w:rPr>
        <w:t xml:space="preserve"> for a great many reasons, from the millions who stood to lose their health insurance to those targeted by racist attacks as Trump fanned the flames of rising white nationalism; from the families that stood to be torn apart by cruel immigration policies to the prospect of women losing the right to decide whether or not to become mothers, to the reality of sexual assault being normalized and trivialized at the highest reaches of power. With so many lives on the line, there is nothing to be gained by ranking issues by urgency and playing “my crisis is bigger than your crisis.” If it’s happening to you, if it’s your family being torn apart or you who is being singled out for police harassment, or your grandmother who cannot afford a life-saving treatment, or your drinking water that’s laced with lead—it’s all a five-alarm fire. Climate change isn’t more important than any of these other issues, but it does have a different relationship to time. </w:t>
      </w:r>
      <w:r w:rsidRPr="00E33454">
        <w:rPr>
          <w:rStyle w:val="StyleUnderline"/>
        </w:rPr>
        <w:t>When the politics of climate change go wrong</w:t>
      </w:r>
      <w:r w:rsidRPr="00E33454">
        <w:rPr>
          <w:sz w:val="16"/>
        </w:rPr>
        <w:t>—and they are very, very wrong right now—</w:t>
      </w:r>
      <w:r w:rsidRPr="00E33454">
        <w:rPr>
          <w:rStyle w:val="StyleUnderline"/>
        </w:rPr>
        <w:t>we don’t get to try again in four years. Because in four years the earth will have been radically changed by all the gases emitted in the interim, and our chances of averting an irreversible catastrophe will have shrunk. This may sound alarmist, but</w:t>
      </w:r>
      <w:r w:rsidRPr="00E33454">
        <w:rPr>
          <w:sz w:val="16"/>
        </w:rPr>
        <w:t xml:space="preserve"> I have interviewed the </w:t>
      </w:r>
      <w:r w:rsidRPr="00E33454">
        <w:rPr>
          <w:rStyle w:val="StyleUnderline"/>
        </w:rPr>
        <w:t>leading scientists</w:t>
      </w:r>
      <w:r w:rsidRPr="00E33454">
        <w:rPr>
          <w:sz w:val="16"/>
        </w:rPr>
        <w:t xml:space="preserve"> in the world on this question, and their </w:t>
      </w:r>
      <w:r w:rsidRPr="00E33454">
        <w:rPr>
          <w:rStyle w:val="StyleUnderline"/>
        </w:rPr>
        <w:t xml:space="preserve">research shows that it’s simply a neutral description of reality. The window during which there is time to lower emissions sufficiently to avoid truly catastrophic warming is </w:t>
      </w:r>
      <w:r w:rsidRPr="00E33454">
        <w:rPr>
          <w:rStyle w:val="Emphasis"/>
        </w:rPr>
        <w:t>closing rapidly</w:t>
      </w:r>
      <w:r w:rsidRPr="00E33454">
        <w:rPr>
          <w:sz w:val="16"/>
        </w:rPr>
        <w:t xml:space="preserve">. Lots of social movements have adopted Samuel Beckett’s famous line “Try again. Fail again. Fail better” as a lighthearted motto. I’ve always liked the attitude; we can’t be perfect, we won’t always win, but we should strive to improve. The trouble is, Beckett’s dictum doesn’t work for climate—not at this stage in the game. </w:t>
      </w:r>
      <w:r w:rsidRPr="00E33454">
        <w:rPr>
          <w:rStyle w:val="StyleUnderline"/>
        </w:rPr>
        <w:t xml:space="preserve">If we keep failing to lower emissions, if we keep failing to kick-start the transition in earnest away from fossil fuels </w:t>
      </w:r>
      <w:r w:rsidRPr="00E33454">
        <w:rPr>
          <w:sz w:val="16"/>
        </w:rPr>
        <w:t>and to an economy based on renewables,</w:t>
      </w:r>
      <w:r w:rsidRPr="00E33454">
        <w:rPr>
          <w:rStyle w:val="StyleUnderline"/>
        </w:rPr>
        <w:t xml:space="preserve"> if we keep dodging the question of wasteful consumption and the quest for more and more and bigger and bigger, there won’t be more opportunities to fail better</w:t>
      </w:r>
      <w:r w:rsidRPr="00E33454">
        <w:rPr>
          <w:sz w:val="16"/>
        </w:rPr>
        <w:t xml:space="preserve">. Nearly </w:t>
      </w:r>
      <w:r w:rsidRPr="00E33454">
        <w:rPr>
          <w:rStyle w:val="StyleUnderline"/>
        </w:rPr>
        <w:t>everything is moving faster than the climate change modeling projected</w:t>
      </w:r>
      <w:r w:rsidRPr="00E33454">
        <w:rPr>
          <w:sz w:val="16"/>
        </w:rPr>
        <w:t xml:space="preserve">, including Arctic sea-ice loss, ice-sheet collapse, ocean warming, sea-level rise, and coral bleaching. The next time voters in countries around the world go to the polls, more sea ice will have melted, more coastal land will have been lost, more species will have disappeared for good. The chance for us to keep temperatures below what it would take for island nations such as, say, Tuvalu or the Maldives to be saved from drowning becomes that much slimmer. These are irreversible changes—we don’t get a do-over on a drowned country. The latest peer-reviewed science tells us that if we want a good shot at protecting coastal cities in my son’s lifetime—including metropolises like New York City and Mumbai—then we need to get off fossil fuels with superhuman speed. A paper from Oxford University that came out during the campaign, published in the Applied Energy journal, concluded that for humanity to have a fifty-fifty chance of meeting the temperature targets set in the climate accord negotiated in Paris at the end of 2015, every new power plant would have to be zero-carbon starting in 2018. That’s the second year of the Trump presidency. For most of us—including me—this is very hard information to wrap our heads around, because we are used to narratives that reassure us about the inevitability of eventual progress. Martin Luther King Jr. said, “The arc of the moral universe is long, but it bends toward justice.” It’s a powerful idea that sadly doesn’t work for the climate crisis. The wealthy governments of the world have procrastinated for so long, and made the problem so much worse in the meantime, </w:t>
      </w:r>
      <w:r w:rsidRPr="00E33454">
        <w:rPr>
          <w:rStyle w:val="StyleUnderline"/>
        </w:rPr>
        <w:t xml:space="preserve">that the arc has to bend </w:t>
      </w:r>
      <w:r w:rsidRPr="00E33454">
        <w:rPr>
          <w:rStyle w:val="Emphasis"/>
        </w:rPr>
        <w:t>very, very fast now</w:t>
      </w:r>
      <w:r w:rsidRPr="00E33454">
        <w:rPr>
          <w:rStyle w:val="StyleUnderline"/>
        </w:rPr>
        <w:t>—or the shot at justice is gone for good</w:t>
      </w:r>
      <w:r w:rsidRPr="00E33454">
        <w:rPr>
          <w:sz w:val="16"/>
        </w:rPr>
        <w:t xml:space="preserve">. </w:t>
      </w:r>
      <w:r w:rsidRPr="00E33454">
        <w:rPr>
          <w:rStyle w:val="StyleUnderline"/>
        </w:rPr>
        <w:t>We are almost at midnight on the climate clock</w:t>
      </w:r>
      <w:r w:rsidRPr="00E33454">
        <w:rPr>
          <w:sz w:val="16"/>
        </w:rPr>
        <w:t xml:space="preserve">. Not Just Another Election Cycle—Epic Bad Timing During the Democratic primaries, I was really struck by the moment when a young woman confronted Hillary Clinton on the campaign trail and asked her if—given the scale of the global warming crisis—she would pledge not to take any more money from the fossil fuel interests that are supercharging it. Up to that point, Clinton’s campaign had received large sums of money from employees and registered lobbyists of fossil fuel companies—about $1.7 million, according to Greenpeace’s research. Clinton looked disgusted and snapped at the young woman, saying she was “so sick” of this issue coming up. A few days later, in an interview, Clinton said young people should “do their own research.” The woman who had asked the question, Eva Resnick-Day, worked as a campaigner for Greenpeace. She had done her research, she insisted, “and that is why we are so terrified for the future…. </w:t>
      </w:r>
      <w:r w:rsidRPr="00E33454">
        <w:rPr>
          <w:rStyle w:val="StyleUnderline"/>
        </w:rPr>
        <w:t>What happens in the next four</w:t>
      </w:r>
      <w:r w:rsidRPr="00E33454">
        <w:rPr>
          <w:sz w:val="16"/>
        </w:rPr>
        <w:t xml:space="preserve"> or eight </w:t>
      </w:r>
      <w:r w:rsidRPr="00E33454">
        <w:rPr>
          <w:rStyle w:val="StyleUnderline"/>
        </w:rPr>
        <w:t xml:space="preserve">years could </w:t>
      </w:r>
      <w:r w:rsidRPr="00E33454">
        <w:rPr>
          <w:rStyle w:val="Emphasis"/>
        </w:rPr>
        <w:t>determine the future of our planet and the human species.</w:t>
      </w:r>
      <w:r w:rsidRPr="00E33454">
        <w:rPr>
          <w:sz w:val="16"/>
        </w:rPr>
        <w:t xml:space="preserve">” For me, her words cut to the heart of why this was not just another election cycle. Why it was not only legitimate but necessary to question Hillary’s web of corporate entanglements. Resnick-Day’s comments also highlight one of the big reasons why Trump’s presidency is harrowing: the most powerful man in the world is a person who says global warming is a hoax invented by the Chinese, and who is feverishly trashing the (already inadequate) restraints on fossil fuels that his country had put in place, encouraging other governments to do the same. And </w:t>
      </w:r>
      <w:r w:rsidRPr="00E33454">
        <w:rPr>
          <w:rStyle w:val="StyleUnderline"/>
        </w:rPr>
        <w:t>it’s</w:t>
      </w:r>
      <w:r w:rsidRPr="00E33454">
        <w:rPr>
          <w:sz w:val="16"/>
        </w:rPr>
        <w:t xml:space="preserve"> all </w:t>
      </w:r>
      <w:r w:rsidRPr="00E33454">
        <w:rPr>
          <w:rStyle w:val="StyleUnderline"/>
        </w:rPr>
        <w:t>happening at the worst possible time in human history. We have so far warmed the planet by just one degree Celsius</w:t>
      </w:r>
      <w:r w:rsidRPr="00E33454">
        <w:rPr>
          <w:sz w:val="16"/>
        </w:rPr>
        <w:t xml:space="preserve">, and from that, </w:t>
      </w:r>
      <w:r w:rsidRPr="00E33454">
        <w:rPr>
          <w:rStyle w:val="StyleUnderline"/>
        </w:rPr>
        <w:t>we are already seeing dramatic results</w:t>
      </w:r>
      <w:r w:rsidRPr="00E33454">
        <w:rPr>
          <w:sz w:val="16"/>
        </w:rPr>
        <w:t xml:space="preserve">: the mass coral die-off, balmy Arctic weather leading to severe ice loss, the breaking apart of Antarctic ice sheets. </w:t>
      </w:r>
      <w:r w:rsidRPr="00E33454">
        <w:rPr>
          <w:rStyle w:val="StyleUnderline"/>
        </w:rPr>
        <w:t xml:space="preserve">If we </w:t>
      </w:r>
      <w:r w:rsidRPr="00E33454">
        <w:rPr>
          <w:rStyle w:val="StyleUnderline"/>
        </w:rPr>
        <w:lastRenderedPageBreak/>
        <w:t xml:space="preserve">continue on our current pollution trajectory, we are set to warm the planet by </w:t>
      </w:r>
      <w:r w:rsidRPr="00E33454">
        <w:rPr>
          <w:rStyle w:val="Emphasis"/>
        </w:rPr>
        <w:t>four to six degrees</w:t>
      </w:r>
      <w:r w:rsidRPr="00E33454">
        <w:rPr>
          <w:rStyle w:val="StyleUnderline"/>
        </w:rPr>
        <w:t xml:space="preserve"> Celsius</w:t>
      </w:r>
      <w:r w:rsidRPr="00E33454">
        <w:rPr>
          <w:sz w:val="16"/>
        </w:rPr>
        <w:t xml:space="preserve">. The climate scientist and emissions expert Kevin Anderson says that </w:t>
      </w:r>
      <w:r w:rsidRPr="00E33454">
        <w:rPr>
          <w:rStyle w:val="StyleUnderline"/>
        </w:rPr>
        <w:t>four degrees of warming is “</w:t>
      </w:r>
      <w:r w:rsidRPr="00E33454">
        <w:rPr>
          <w:rStyle w:val="Emphasis"/>
        </w:rPr>
        <w:t>incompatible with any reasonable characterization of an organized, equitable and civilized global community</w:t>
      </w:r>
      <w:r w:rsidRPr="00E33454">
        <w:rPr>
          <w:rStyle w:val="StyleUnderline"/>
        </w:rPr>
        <w:t>.</w:t>
      </w:r>
      <w:r w:rsidRPr="00E33454">
        <w:rPr>
          <w:sz w:val="16"/>
        </w:rPr>
        <w:t>” That is why governments came together in Paris and drew up an agreement to make their best efforts to get off this dangerous course, and try to limit warming to “well below” 2 degrees, pursuing efforts to keep it below 1.5 degrees. The high end of that temperature target represents double the warming we have already experienced, so it’s by no means safe.</w:t>
      </w:r>
    </w:p>
    <w:p w:rsidR="00364676" w:rsidRDefault="00805F78" w:rsidP="00805F78">
      <w:pPr>
        <w:pStyle w:val="Heading3"/>
      </w:pPr>
      <w:r>
        <w:lastRenderedPageBreak/>
        <w:t>Impact Overview</w:t>
      </w:r>
    </w:p>
    <w:p w:rsidR="00364676" w:rsidRDefault="00805F78" w:rsidP="00805F78">
      <w:pPr>
        <w:pStyle w:val="Heading4"/>
      </w:pPr>
      <w:r>
        <w:t>Timeframe – any delay locks in catastrophic warming.  It’s try or die for the neg</w:t>
      </w:r>
    </w:p>
    <w:p w:rsidR="00805F78" w:rsidRDefault="009F5D74" w:rsidP="00805F78">
      <w:r w:rsidRPr="009F5D74">
        <w:rPr>
          <w:rStyle w:val="Style13ptBold"/>
        </w:rPr>
        <w:t>Watts, 2018</w:t>
      </w:r>
      <w:r>
        <w:t xml:space="preserve"> </w:t>
      </w:r>
      <w:r w:rsidR="00FE531B">
        <w:rPr>
          <w:sz w:val="16"/>
        </w:rPr>
        <w:t>(Jonathan</w:t>
      </w:r>
      <w:r w:rsidRPr="009F5D74">
        <w:rPr>
          <w:sz w:val="16"/>
        </w:rPr>
        <w:t>, Global environment editor, “We have 12 years to limit climate change catastrophe, warns UN,” The Guardian, October, https://www.theguardian.com/environment/2018/oct/08/global-warming-must-not-exceed-15c-warns-landmark-un-report)</w:t>
      </w:r>
    </w:p>
    <w:p w:rsidR="00805F78" w:rsidRPr="00826AAF" w:rsidRDefault="00805F78" w:rsidP="00805F78">
      <w:pPr>
        <w:rPr>
          <w:rStyle w:val="StyleUnderline"/>
        </w:rPr>
      </w:pPr>
      <w:r w:rsidRPr="003B035D">
        <w:rPr>
          <w:rStyle w:val="StyleUnderline"/>
        </w:rPr>
        <w:t>The world’s leading climate scientists have warned there is only a dozen years for global warming to be kept to a maximum of 1.5C</w:t>
      </w:r>
      <w:r w:rsidRPr="00826AAF">
        <w:rPr>
          <w:sz w:val="16"/>
        </w:rPr>
        <w:t>, beyond which even half a degree will significantly worsen the risks of drought, floods, extreme heat and poverty for hundreds of millions of people.</w:t>
      </w:r>
      <w:r w:rsidR="00826AAF" w:rsidRPr="00826AAF">
        <w:rPr>
          <w:sz w:val="16"/>
        </w:rPr>
        <w:t xml:space="preserve"> </w:t>
      </w:r>
      <w:r w:rsidRPr="003B035D">
        <w:rPr>
          <w:u w:val="single"/>
        </w:rPr>
        <w:t>The authors of the landmark report by the UN</w:t>
      </w:r>
      <w:r w:rsidRPr="00826AAF">
        <w:rPr>
          <w:sz w:val="16"/>
        </w:rPr>
        <w:t xml:space="preserve"> Intergovernmental Panel on Climate Change (</w:t>
      </w:r>
      <w:r w:rsidRPr="003B035D">
        <w:rPr>
          <w:u w:val="single"/>
        </w:rPr>
        <w:t>IPCC)</w:t>
      </w:r>
      <w:r w:rsidRPr="00826AAF">
        <w:rPr>
          <w:sz w:val="16"/>
        </w:rPr>
        <w:t xml:space="preserve"> released on Monday </w:t>
      </w:r>
      <w:r w:rsidRPr="003B035D">
        <w:rPr>
          <w:u w:val="single"/>
        </w:rPr>
        <w:t>say urgent and unprecedented changes are needed to reach the target</w:t>
      </w:r>
      <w:r w:rsidRPr="00826AAF">
        <w:rPr>
          <w:sz w:val="16"/>
        </w:rPr>
        <w:t xml:space="preserve">, </w:t>
      </w:r>
      <w:r w:rsidRPr="003B035D">
        <w:rPr>
          <w:rStyle w:val="Emphasis"/>
        </w:rPr>
        <w:t xml:space="preserve">which they say is affordable and feasible </w:t>
      </w:r>
      <w:r w:rsidRPr="00826AAF">
        <w:rPr>
          <w:sz w:val="16"/>
        </w:rPr>
        <w:t>although it lies at the most ambitious end of the Paris agreement pledge to keep temperatures between 1.5C and 2C.</w:t>
      </w:r>
      <w:r w:rsidR="00826AAF" w:rsidRPr="00826AAF">
        <w:rPr>
          <w:sz w:val="16"/>
        </w:rPr>
        <w:t xml:space="preserve"> </w:t>
      </w:r>
      <w:r w:rsidRPr="00826AAF">
        <w:rPr>
          <w:sz w:val="16"/>
        </w:rPr>
        <w:t>The half-degree difference could also prevent corals from being completely eradicated and ease pressure on the Arctic, according to the 1.5C study, which was launched after approval at a final plenary of all 195 countries in Incheon in South Korea that saw delegates hugging one another, with some in tears.</w:t>
      </w:r>
      <w:r w:rsidR="00826AAF" w:rsidRPr="00826AAF">
        <w:rPr>
          <w:sz w:val="16"/>
        </w:rPr>
        <w:t xml:space="preserve"> </w:t>
      </w:r>
      <w:r w:rsidRPr="00826AAF">
        <w:rPr>
          <w:sz w:val="16"/>
        </w:rPr>
        <w:t>“</w:t>
      </w:r>
      <w:r w:rsidRPr="003B035D">
        <w:rPr>
          <w:rStyle w:val="StyleUnderline"/>
        </w:rPr>
        <w:t>It’s a line in the sand</w:t>
      </w:r>
      <w:r w:rsidRPr="00826AAF">
        <w:rPr>
          <w:sz w:val="16"/>
        </w:rPr>
        <w:t xml:space="preserve"> and what it says to our species is that this is the moment </w:t>
      </w:r>
      <w:r w:rsidRPr="003B035D">
        <w:rPr>
          <w:rStyle w:val="Emphasis"/>
        </w:rPr>
        <w:t>and we must act now</w:t>
      </w:r>
      <w:r w:rsidRPr="00826AAF">
        <w:rPr>
          <w:sz w:val="16"/>
        </w:rPr>
        <w:t xml:space="preserve">,” </w:t>
      </w:r>
      <w:r w:rsidRPr="003B035D">
        <w:rPr>
          <w:u w:val="single"/>
        </w:rPr>
        <w:t>said</w:t>
      </w:r>
      <w:r w:rsidRPr="00826AAF">
        <w:rPr>
          <w:sz w:val="16"/>
        </w:rPr>
        <w:t xml:space="preserve"> Debra </w:t>
      </w:r>
      <w:r w:rsidRPr="003B035D">
        <w:rPr>
          <w:u w:val="single"/>
        </w:rPr>
        <w:t>Roberts, a co-chair of the working group on impacts</w:t>
      </w:r>
      <w:r w:rsidRPr="00826AAF">
        <w:rPr>
          <w:sz w:val="16"/>
        </w:rPr>
        <w:t xml:space="preserve">. “This is the largest clarion bell from the science community and I hope it </w:t>
      </w:r>
      <w:proofErr w:type="spellStart"/>
      <w:r w:rsidRPr="00826AAF">
        <w:rPr>
          <w:sz w:val="16"/>
        </w:rPr>
        <w:t>mobilises</w:t>
      </w:r>
      <w:proofErr w:type="spellEnd"/>
      <w:r w:rsidRPr="00826AAF">
        <w:rPr>
          <w:sz w:val="16"/>
        </w:rPr>
        <w:t xml:space="preserve"> people and dents the mood of complacency.”</w:t>
      </w:r>
      <w:r w:rsidR="00826AAF" w:rsidRPr="00826AAF">
        <w:rPr>
          <w:sz w:val="16"/>
        </w:rPr>
        <w:t xml:space="preserve"> </w:t>
      </w:r>
      <w:r w:rsidRPr="00826AAF">
        <w:rPr>
          <w:sz w:val="16"/>
        </w:rPr>
        <w:t xml:space="preserve">Policymakers commissioned the report at the Paris climate talks in 2016, but since then </w:t>
      </w:r>
      <w:r w:rsidRPr="00826AAF">
        <w:rPr>
          <w:rStyle w:val="StyleUnderline"/>
        </w:rPr>
        <w:t>the gap between science and politics has widened.</w:t>
      </w:r>
      <w:r w:rsidRPr="00826AAF">
        <w:rPr>
          <w:sz w:val="16"/>
        </w:rPr>
        <w:t xml:space="preserve"> Donald </w:t>
      </w:r>
      <w:r w:rsidRPr="00826AAF">
        <w:rPr>
          <w:rStyle w:val="StyleUnderline"/>
        </w:rPr>
        <w:t>Trump has promised to withdraw the US</w:t>
      </w:r>
      <w:r w:rsidRPr="00826AAF">
        <w:rPr>
          <w:sz w:val="16"/>
        </w:rPr>
        <w:t xml:space="preserve"> – the world’s biggest source of historical emissions – </w:t>
      </w:r>
      <w:r w:rsidRPr="00826AAF">
        <w:rPr>
          <w:rStyle w:val="StyleUnderline"/>
        </w:rPr>
        <w:t>from the accord</w:t>
      </w:r>
      <w:r w:rsidRPr="00826AAF">
        <w:rPr>
          <w:sz w:val="16"/>
        </w:rPr>
        <w:t xml:space="preserve">. The first round of Brazil’s presidential election on Sunday put Jair </w:t>
      </w:r>
      <w:proofErr w:type="spellStart"/>
      <w:r w:rsidRPr="00826AAF">
        <w:rPr>
          <w:sz w:val="16"/>
        </w:rPr>
        <w:t>Bolsonaro</w:t>
      </w:r>
      <w:proofErr w:type="spellEnd"/>
      <w:r w:rsidRPr="00826AAF">
        <w:rPr>
          <w:sz w:val="16"/>
        </w:rPr>
        <w:t xml:space="preserve"> into a strong position to carry out his threat to do the same and also open the Amazon rainforest to agribusiness.</w:t>
      </w:r>
      <w:r w:rsidR="00826AAF" w:rsidRPr="00826AAF">
        <w:rPr>
          <w:sz w:val="16"/>
        </w:rPr>
        <w:t xml:space="preserve"> </w:t>
      </w:r>
      <w:r w:rsidRPr="00826AAF">
        <w:rPr>
          <w:sz w:val="16"/>
        </w:rPr>
        <w:t xml:space="preserve">The world is currently 1C warmer than preindustrial levels. Following devastating hurricanes in the US, record droughts in Cape Town and forest fires in the Arctic, </w:t>
      </w:r>
      <w:r w:rsidRPr="00826AAF">
        <w:rPr>
          <w:rStyle w:val="StyleUnderline"/>
        </w:rPr>
        <w:t>the IPCC makes clear that climate change is already happening, upgraded its risk warning</w:t>
      </w:r>
      <w:r w:rsidRPr="00826AAF">
        <w:rPr>
          <w:sz w:val="16"/>
        </w:rPr>
        <w:t xml:space="preserve"> from previous reports, </w:t>
      </w:r>
      <w:r w:rsidRPr="00826AAF">
        <w:rPr>
          <w:rStyle w:val="StyleUnderline"/>
        </w:rPr>
        <w:t xml:space="preserve">and warned that </w:t>
      </w:r>
      <w:r w:rsidRPr="00826AAF">
        <w:rPr>
          <w:rStyle w:val="Emphasis"/>
        </w:rPr>
        <w:t>every fraction of additional warming would worsen the impact</w:t>
      </w:r>
      <w:r w:rsidRPr="00826AAF">
        <w:rPr>
          <w:rStyle w:val="StyleUnderline"/>
        </w:rPr>
        <w:t>.</w:t>
      </w:r>
      <w:r w:rsidR="00826AAF" w:rsidRPr="00826AAF">
        <w:rPr>
          <w:sz w:val="16"/>
        </w:rPr>
        <w:t xml:space="preserve"> </w:t>
      </w:r>
      <w:r w:rsidRPr="00826AAF">
        <w:rPr>
          <w:sz w:val="16"/>
        </w:rPr>
        <w:t>Scientists who reviewed the 6,000 works referenced in the report, said the change caused by just half a degree came as a revelation. “We can see there is a difference and it’s substantial,” Roberts said.</w:t>
      </w:r>
      <w:r w:rsidR="00826AAF" w:rsidRPr="00826AAF">
        <w:rPr>
          <w:sz w:val="16"/>
        </w:rPr>
        <w:t xml:space="preserve"> </w:t>
      </w:r>
      <w:r w:rsidRPr="00826AAF">
        <w:rPr>
          <w:sz w:val="16"/>
        </w:rPr>
        <w:t>At 1.5C the proportion of the global population exposed to water stress could be 50% lower than at 2C, it notes. Food scarcity would be less of a problem and hundreds of millions fewer people, particularly in poor countries, would be at risk of climate-related poverty.</w:t>
      </w:r>
      <w:r w:rsidR="00826AAF" w:rsidRPr="00826AAF">
        <w:rPr>
          <w:sz w:val="16"/>
        </w:rPr>
        <w:t xml:space="preserve"> </w:t>
      </w:r>
      <w:r w:rsidRPr="00826AAF">
        <w:rPr>
          <w:sz w:val="16"/>
        </w:rPr>
        <w:t>At 2C extremely hot days, such as those experienced in the northern hemisphere this summer, would become more severe and common, increasing heat-related deaths and causing more forest fires.</w:t>
      </w:r>
      <w:r w:rsidR="00826AAF" w:rsidRPr="00826AAF">
        <w:rPr>
          <w:sz w:val="16"/>
        </w:rPr>
        <w:t xml:space="preserve"> </w:t>
      </w:r>
      <w:r w:rsidRPr="00826AAF">
        <w:rPr>
          <w:sz w:val="16"/>
        </w:rPr>
        <w:t>But the greatest difference would be to nature. Insects, which are vital for pollination of crops, and plants are almost twice as likely to lose half their habitat at 2C compared with 1.5C. Corals would be 99% lost at the higher of the two temperatures, but more than 10% have a chance of surviving if the lower target is reached.</w:t>
      </w:r>
      <w:r w:rsidR="00826AAF" w:rsidRPr="00826AAF">
        <w:rPr>
          <w:sz w:val="16"/>
        </w:rPr>
        <w:t xml:space="preserve"> </w:t>
      </w:r>
      <w:r w:rsidR="003B035D" w:rsidRPr="00826AAF">
        <w:rPr>
          <w:sz w:val="16"/>
        </w:rPr>
        <w:t>S</w:t>
      </w:r>
      <w:r w:rsidRPr="00826AAF">
        <w:rPr>
          <w:sz w:val="16"/>
        </w:rPr>
        <w:t>ea-level rise would affect 10 million more people by 2100 if the half-degree extra warming brought a forecast 10cm additional pressure on coastlines. The number affected would increase substantially in the following centuries due to locked-in ice melt.</w:t>
      </w:r>
      <w:r w:rsidR="00826AAF" w:rsidRPr="00826AAF">
        <w:rPr>
          <w:sz w:val="16"/>
        </w:rPr>
        <w:t xml:space="preserve"> </w:t>
      </w:r>
      <w:r w:rsidRPr="00826AAF">
        <w:rPr>
          <w:rStyle w:val="StyleUnderline"/>
        </w:rPr>
        <w:t>Oceans are already suffering from elevated acidity and lower levels of oxygen</w:t>
      </w:r>
      <w:r w:rsidRPr="00826AAF">
        <w:rPr>
          <w:sz w:val="16"/>
        </w:rPr>
        <w:t xml:space="preserve"> as a result of climate change. </w:t>
      </w:r>
      <w:r w:rsidRPr="00826AAF">
        <w:rPr>
          <w:rStyle w:val="StyleUnderline"/>
        </w:rPr>
        <w:t xml:space="preserve">One model shows marine fisheries would lose 3m </w:t>
      </w:r>
      <w:proofErr w:type="spellStart"/>
      <w:r w:rsidRPr="00826AAF">
        <w:rPr>
          <w:rStyle w:val="StyleUnderline"/>
        </w:rPr>
        <w:t>tonnes</w:t>
      </w:r>
      <w:proofErr w:type="spellEnd"/>
      <w:r w:rsidRPr="00826AAF">
        <w:rPr>
          <w:rStyle w:val="StyleUnderline"/>
        </w:rPr>
        <w:t xml:space="preserve"> at 2C, twice the decline at 1.5C</w:t>
      </w:r>
      <w:r w:rsidRPr="00826AAF">
        <w:rPr>
          <w:sz w:val="16"/>
        </w:rPr>
        <w:t>.</w:t>
      </w:r>
      <w:r w:rsidR="00826AAF" w:rsidRPr="00826AAF">
        <w:rPr>
          <w:sz w:val="16"/>
        </w:rPr>
        <w:t xml:space="preserve"> </w:t>
      </w:r>
      <w:r w:rsidRPr="00826AAF">
        <w:rPr>
          <w:sz w:val="16"/>
        </w:rPr>
        <w:t>Sea ice-free summers in the Arctic, which is warming two to three times faster than the world average, would come once every 100 years at 1.5C, but every 10 years with half a degree more of global warming.</w:t>
      </w:r>
      <w:r w:rsidR="00826AAF" w:rsidRPr="00826AAF">
        <w:rPr>
          <w:sz w:val="16"/>
        </w:rPr>
        <w:t xml:space="preserve"> </w:t>
      </w:r>
      <w:r w:rsidRPr="00826AAF">
        <w:rPr>
          <w:rStyle w:val="Emphasis"/>
        </w:rPr>
        <w:t>Time and carbon budgets are running out</w:t>
      </w:r>
      <w:r w:rsidRPr="00826AAF">
        <w:rPr>
          <w:sz w:val="16"/>
        </w:rPr>
        <w:t xml:space="preserve">. </w:t>
      </w:r>
      <w:r w:rsidRPr="00826AAF">
        <w:rPr>
          <w:rStyle w:val="StyleUnderline"/>
        </w:rPr>
        <w:t>By mid-century, a shift to the lower goal would require a supercharged roll-back of emissions sources</w:t>
      </w:r>
      <w:r w:rsidRPr="00826AAF">
        <w:rPr>
          <w:sz w:val="16"/>
        </w:rPr>
        <w:t xml:space="preserve"> that have built up over the past 250 years.</w:t>
      </w:r>
      <w:r w:rsidR="00826AAF" w:rsidRPr="00826AAF">
        <w:rPr>
          <w:sz w:val="16"/>
        </w:rPr>
        <w:t xml:space="preserve"> </w:t>
      </w:r>
      <w:r w:rsidRPr="00826AAF">
        <w:rPr>
          <w:sz w:val="16"/>
        </w:rPr>
        <w:t>The IPCC maps out four pathways to achieve 1.5C, with different combinations of land use and technological change. Reforestation is essential to all of them as are shifts to electric transport systems and greater adoption of carbon capture technology.</w:t>
      </w:r>
      <w:r w:rsidR="00826AAF" w:rsidRPr="00826AAF">
        <w:rPr>
          <w:sz w:val="16"/>
        </w:rPr>
        <w:t xml:space="preserve"> </w:t>
      </w:r>
      <w:r w:rsidRPr="00826AAF">
        <w:rPr>
          <w:sz w:val="16"/>
        </w:rPr>
        <w:t>Carbon pollution would have to be cut by 45% by 2030 – compared with a 20% cut under the 2C pathway – and come down to zero by 2050, compared with 2075 for 2C. This would require carbon prices that are three to four times higher than for a 2C target. But the costs of doing nothing would be far higher.</w:t>
      </w:r>
      <w:r w:rsidR="00826AAF" w:rsidRPr="00826AAF">
        <w:rPr>
          <w:sz w:val="16"/>
        </w:rPr>
        <w:t xml:space="preserve"> </w:t>
      </w:r>
      <w:r w:rsidRPr="00826AAF">
        <w:rPr>
          <w:sz w:val="16"/>
        </w:rPr>
        <w:t xml:space="preserve">“We have presented governments with pretty hard choices. We have pointed out the enormous benefits of keeping to 1.5C, and also the unprecedented shift in energy systems and transport that would be needed to achieve that,” said Jim </w:t>
      </w:r>
      <w:proofErr w:type="spellStart"/>
      <w:r w:rsidRPr="00826AAF">
        <w:rPr>
          <w:sz w:val="16"/>
        </w:rPr>
        <w:t>Skea</w:t>
      </w:r>
      <w:proofErr w:type="spellEnd"/>
      <w:r w:rsidRPr="00826AAF">
        <w:rPr>
          <w:sz w:val="16"/>
        </w:rPr>
        <w:t>, a co-chair of the working group on mitigation. “We show it can be done within laws of physics and chemistry. Then the final tick box is political will. We cannot answer that. Only our audience can – and that is the governments that receive it.”</w:t>
      </w:r>
      <w:r w:rsidR="00826AAF" w:rsidRPr="00826AAF">
        <w:rPr>
          <w:sz w:val="16"/>
        </w:rPr>
        <w:t xml:space="preserve"> </w:t>
      </w:r>
      <w:r w:rsidRPr="00826AAF">
        <w:rPr>
          <w:rStyle w:val="Emphasis"/>
        </w:rPr>
        <w:t>He said the main finding of his group was the need for urgency</w:t>
      </w:r>
      <w:r w:rsidRPr="00826AAF">
        <w:rPr>
          <w:sz w:val="16"/>
        </w:rPr>
        <w:t xml:space="preserve">. </w:t>
      </w:r>
      <w:r w:rsidRPr="00826AAF">
        <w:rPr>
          <w:rStyle w:val="StyleUnderline"/>
        </w:rPr>
        <w:t>Although unexpectedly good progress has been made</w:t>
      </w:r>
      <w:r w:rsidRPr="00826AAF">
        <w:rPr>
          <w:sz w:val="16"/>
        </w:rPr>
        <w:t xml:space="preserve"> in the adoption of renewable energy, deforestation for agriculture was turning a natural carbon sink into a source of emissions. </w:t>
      </w:r>
      <w:r w:rsidRPr="00826AAF">
        <w:rPr>
          <w:rStyle w:val="StyleUnderline"/>
        </w:rPr>
        <w:t>Carbon capture and storage projects</w:t>
      </w:r>
      <w:r w:rsidRPr="00826AAF">
        <w:rPr>
          <w:sz w:val="16"/>
        </w:rPr>
        <w:t xml:space="preserve">, which are essential for reducing emissions in the concrete and waste disposal industries, </w:t>
      </w:r>
      <w:r w:rsidRPr="00826AAF">
        <w:rPr>
          <w:rStyle w:val="StyleUnderline"/>
        </w:rPr>
        <w:t>have also ground to a halt.</w:t>
      </w:r>
    </w:p>
    <w:p w:rsidR="00B305A1" w:rsidRDefault="00B305A1" w:rsidP="00B305A1">
      <w:pPr>
        <w:pStyle w:val="Heading2"/>
      </w:pPr>
      <w:r>
        <w:lastRenderedPageBreak/>
        <w:t>Uniqueness</w:t>
      </w:r>
    </w:p>
    <w:p w:rsidR="00CD1610" w:rsidRDefault="00CD1610" w:rsidP="00CD1610">
      <w:pPr>
        <w:pStyle w:val="Heading3"/>
      </w:pPr>
      <w:r>
        <w:lastRenderedPageBreak/>
        <w:t xml:space="preserve">Dems </w:t>
      </w:r>
      <w:r w:rsidR="00DA5B70">
        <w:t>W</w:t>
      </w:r>
      <w:r>
        <w:t>i</w:t>
      </w:r>
      <w:r w:rsidR="00DA5B70">
        <w:t>n - Generic</w:t>
      </w:r>
    </w:p>
    <w:p w:rsidR="00CD1610" w:rsidRDefault="00CD1610" w:rsidP="00CD1610">
      <w:pPr>
        <w:pStyle w:val="Heading4"/>
      </w:pPr>
      <w:r>
        <w:t>Dems will win in 2020 – consensus of polls in key battleground states</w:t>
      </w:r>
    </w:p>
    <w:p w:rsidR="00CD1610" w:rsidRDefault="00CD1610" w:rsidP="00CD1610">
      <w:r w:rsidRPr="003860EC">
        <w:rPr>
          <w:rStyle w:val="Style13ptBold"/>
        </w:rPr>
        <w:t>Knowlton, 6/16</w:t>
      </w:r>
      <w:r>
        <w:t>/</w:t>
      </w:r>
      <w:r w:rsidRPr="003860EC">
        <w:rPr>
          <w:sz w:val="16"/>
        </w:rPr>
        <w:t>2019 (Brian, Yahoo! News, “New poll shows Trump trailing Biden and four other Democrats,” https://news.yahoo.com/poll-shows-trump-trailing-biden-four-other-democrats-164318873.html)</w:t>
      </w:r>
    </w:p>
    <w:p w:rsidR="00CD1610" w:rsidRPr="003860EC" w:rsidRDefault="00CD1610" w:rsidP="00CD1610">
      <w:pPr>
        <w:rPr>
          <w:sz w:val="16"/>
        </w:rPr>
      </w:pPr>
      <w:r w:rsidRPr="003860EC">
        <w:rPr>
          <w:sz w:val="16"/>
        </w:rPr>
        <w:t xml:space="preserve">Washington (AFP) - </w:t>
      </w:r>
      <w:r w:rsidRPr="003860EC">
        <w:rPr>
          <w:rStyle w:val="StyleUnderline"/>
        </w:rPr>
        <w:t>A nationwide Fox News poll released Sunday</w:t>
      </w:r>
      <w:r w:rsidRPr="003860EC">
        <w:rPr>
          <w:sz w:val="16"/>
        </w:rPr>
        <w:t xml:space="preserve"> </w:t>
      </w:r>
      <w:r w:rsidRPr="003860EC">
        <w:rPr>
          <w:rStyle w:val="StyleUnderline"/>
        </w:rPr>
        <w:t>shows</w:t>
      </w:r>
      <w:r w:rsidRPr="003860EC">
        <w:rPr>
          <w:sz w:val="16"/>
        </w:rPr>
        <w:t xml:space="preserve"> President Donald </w:t>
      </w:r>
      <w:r w:rsidRPr="003860EC">
        <w:rPr>
          <w:rStyle w:val="StyleUnderline"/>
        </w:rPr>
        <w:t>Trump trailing</w:t>
      </w:r>
      <w:r w:rsidRPr="003860EC">
        <w:rPr>
          <w:sz w:val="16"/>
        </w:rPr>
        <w:t xml:space="preserve"> former vice president Joe </w:t>
      </w:r>
      <w:r w:rsidRPr="003860EC">
        <w:rPr>
          <w:rStyle w:val="StyleUnderline"/>
        </w:rPr>
        <w:t>Biden and no fewer than four other</w:t>
      </w:r>
      <w:r w:rsidRPr="003860EC">
        <w:rPr>
          <w:sz w:val="16"/>
        </w:rPr>
        <w:t xml:space="preserve"> </w:t>
      </w:r>
      <w:r w:rsidRPr="003860EC">
        <w:rPr>
          <w:rStyle w:val="StyleUnderline"/>
        </w:rPr>
        <w:t>Democratic contenders</w:t>
      </w:r>
      <w:r w:rsidRPr="003860EC">
        <w:rPr>
          <w:sz w:val="16"/>
        </w:rPr>
        <w:t xml:space="preserve"> as early campaigning for the 2020 election begins to gain steam. </w:t>
      </w:r>
      <w:r w:rsidRPr="003860EC">
        <w:rPr>
          <w:rStyle w:val="StyleUnderline"/>
        </w:rPr>
        <w:t>A separate survey of battleground states, by CBS, shows Democrats strongly favor Biden</w:t>
      </w:r>
      <w:r w:rsidRPr="003860EC">
        <w:rPr>
          <w:sz w:val="16"/>
        </w:rPr>
        <w:t xml:space="preserve"> as the candidate most likely to beat Trump in next year's elections. </w:t>
      </w:r>
      <w:r w:rsidRPr="003860EC">
        <w:rPr>
          <w:rStyle w:val="StyleUnderline"/>
        </w:rPr>
        <w:t>The Fox poll showed Biden leading Trump by 49 percent to 39 percent among all registered voters nationwide</w:t>
      </w:r>
      <w:r w:rsidRPr="003860EC">
        <w:rPr>
          <w:sz w:val="16"/>
        </w:rPr>
        <w:t xml:space="preserve">, </w:t>
      </w:r>
      <w:r w:rsidRPr="003860EC">
        <w:rPr>
          <w:rStyle w:val="StyleUnderline"/>
        </w:rPr>
        <w:t>while Senator Bernie Sanders held nearly the same advantage</w:t>
      </w:r>
      <w:r w:rsidRPr="003860EC">
        <w:rPr>
          <w:sz w:val="16"/>
        </w:rPr>
        <w:t xml:space="preserve"> over the president, at 49 percent to 40 percent. Holding edges of 1 or 2 points over Trump -- albeit within the poll's 3-point margin of error -- were Senators Elizabeth Warren and Kamala Harris, as well as Mayor Pete Buttigieg of South Bend, Indiana. The polling comes more than 500 days before the November 3, 2020 election, an eternity in the political world. One widely viewed tweet this week shows five presidential candidates in recent decades who trailed at this point in their campaigns -- including Trump -- but who went on to win. The president does not officially launch his re-election campaign until Tuesday, at a rally-style event in a huge arena in Orlando, Florida. - Battleground states - Still, </w:t>
      </w:r>
      <w:r w:rsidRPr="003860EC">
        <w:rPr>
          <w:rStyle w:val="StyleUnderline"/>
        </w:rPr>
        <w:t>the Fox poll</w:t>
      </w:r>
      <w:r w:rsidRPr="003860EC">
        <w:rPr>
          <w:sz w:val="16"/>
        </w:rPr>
        <w:t xml:space="preserve">, conducted June 9 to June 12, </w:t>
      </w:r>
      <w:r w:rsidRPr="003860EC">
        <w:rPr>
          <w:rStyle w:val="StyleUnderline"/>
        </w:rPr>
        <w:t>is seen as heartening by Democrats eager to chip away at Trump's popularity, particularly in key battleground states like Pennsylvania and Wisconsin</w:t>
      </w:r>
      <w:r w:rsidRPr="003860EC">
        <w:rPr>
          <w:sz w:val="16"/>
        </w:rPr>
        <w:t xml:space="preserve">. </w:t>
      </w:r>
      <w:r w:rsidRPr="003860EC">
        <w:rPr>
          <w:rStyle w:val="StyleUnderline"/>
        </w:rPr>
        <w:t>Trump's campaign recently dismissed leaked data from its own pollsters showing Biden with double-digit leads in battleground states.</w:t>
      </w:r>
      <w:r w:rsidRPr="003860EC">
        <w:rPr>
          <w:sz w:val="16"/>
        </w:rPr>
        <w:t xml:space="preserve"> The campaign at first denied the data, but then acknowledged it, branding it as "ancient" because it dated from March. </w:t>
      </w:r>
      <w:r w:rsidRPr="003860EC">
        <w:rPr>
          <w:rStyle w:val="StyleUnderline"/>
        </w:rPr>
        <w:t>But the new CBS poll confirms</w:t>
      </w:r>
      <w:r w:rsidRPr="003860EC">
        <w:rPr>
          <w:sz w:val="16"/>
        </w:rPr>
        <w:t xml:space="preserve"> a clear Biden lead in battleground states among Democratic voters, as the crowded race for that party's nomination begins to take shape. A belief among Democratic voters that Biden is best positioned to defeat Trump in 2020 was cited by three-quarters of Democrats as a decisive factor in their support.</w:t>
      </w:r>
    </w:p>
    <w:p w:rsidR="00CD1610" w:rsidRDefault="00CD1610" w:rsidP="00CD1610">
      <w:pPr>
        <w:pStyle w:val="Heading3"/>
      </w:pPr>
      <w:r>
        <w:lastRenderedPageBreak/>
        <w:t>Dems Win – Turnout</w:t>
      </w:r>
    </w:p>
    <w:p w:rsidR="00CD1610" w:rsidRDefault="00CD1610" w:rsidP="00CD1610">
      <w:pPr>
        <w:pStyle w:val="Heading4"/>
      </w:pPr>
      <w:r>
        <w:t>Dems win now – record minority turnout</w:t>
      </w:r>
    </w:p>
    <w:p w:rsidR="00CD1610" w:rsidRDefault="00CD1610" w:rsidP="00CD1610">
      <w:proofErr w:type="spellStart"/>
      <w:r w:rsidRPr="00455A13">
        <w:rPr>
          <w:rStyle w:val="Style13ptBold"/>
        </w:rPr>
        <w:t>LeTorneau</w:t>
      </w:r>
      <w:proofErr w:type="spellEnd"/>
      <w:r w:rsidRPr="00455A13">
        <w:rPr>
          <w:rStyle w:val="Style13ptBold"/>
        </w:rPr>
        <w:t>, 6/14</w:t>
      </w:r>
      <w:r>
        <w:t>/</w:t>
      </w:r>
      <w:r w:rsidRPr="00455A13">
        <w:rPr>
          <w:sz w:val="16"/>
        </w:rPr>
        <w:t>2019 (Nancy, contributing writer at the Washington Monthly since November 2014, “2020 Could Set Records for Voter Turnout,” Washington Monthly, https://washingtonmonthly.com/2019/06/14/2020-could-set-records-for-voter-turnout/)</w:t>
      </w:r>
    </w:p>
    <w:p w:rsidR="00CD1610" w:rsidRDefault="00CD1610" w:rsidP="00CD1610">
      <w:pPr>
        <w:rPr>
          <w:sz w:val="16"/>
        </w:rPr>
      </w:pPr>
      <w:r w:rsidRPr="00DE550F">
        <w:rPr>
          <w:rStyle w:val="StyleUnderline"/>
        </w:rPr>
        <w:t>Talk of the 2020 election has focused primarily on polling</w:t>
      </w:r>
      <w:r w:rsidRPr="00455A13">
        <w:rPr>
          <w:sz w:val="16"/>
        </w:rPr>
        <w:t xml:space="preserve">, whether it involves the Democratic primary or potential face-to-face match-ups with Trump. </w:t>
      </w:r>
      <w:r w:rsidRPr="00DE550F">
        <w:rPr>
          <w:rStyle w:val="StyleUnderline"/>
        </w:rPr>
        <w:t>But</w:t>
      </w:r>
      <w:r w:rsidRPr="00455A13">
        <w:rPr>
          <w:sz w:val="16"/>
        </w:rPr>
        <w:t xml:space="preserve"> Ron </w:t>
      </w:r>
      <w:r w:rsidRPr="00DE550F">
        <w:rPr>
          <w:rStyle w:val="StyleUnderline"/>
        </w:rPr>
        <w:t xml:space="preserve">Brownstein </w:t>
      </w:r>
      <w:proofErr w:type="gramStart"/>
      <w:r w:rsidRPr="00DE550F">
        <w:rPr>
          <w:rStyle w:val="StyleUnderline"/>
        </w:rPr>
        <w:t>took a look</w:t>
      </w:r>
      <w:proofErr w:type="gramEnd"/>
      <w:r w:rsidRPr="00DE550F">
        <w:rPr>
          <w:rStyle w:val="StyleUnderline"/>
        </w:rPr>
        <w:t xml:space="preserve"> at something equally important: voter turnout.</w:t>
      </w:r>
      <w:r w:rsidRPr="00455A13">
        <w:rPr>
          <w:sz w:val="16"/>
        </w:rPr>
        <w:t xml:space="preserve"> Political scientists are forecasting a veritable tsunami. </w:t>
      </w:r>
      <w:r w:rsidRPr="00DE550F">
        <w:rPr>
          <w:rStyle w:val="StyleUnderline"/>
        </w:rPr>
        <w:t>Signs are growing that</w:t>
      </w:r>
      <w:r w:rsidRPr="00455A13">
        <w:rPr>
          <w:sz w:val="16"/>
        </w:rPr>
        <w:t xml:space="preserve"> </w:t>
      </w:r>
      <w:r w:rsidRPr="00DE550F">
        <w:rPr>
          <w:rStyle w:val="Emphasis"/>
        </w:rPr>
        <w:t xml:space="preserve">voter turnout in 2020 could reach the highest levels </w:t>
      </w:r>
      <w:r w:rsidRPr="00455A13">
        <w:rPr>
          <w:sz w:val="16"/>
        </w:rPr>
        <w:t xml:space="preserve">in decades—if not the highest </w:t>
      </w:r>
      <w:r w:rsidRPr="00DE550F">
        <w:rPr>
          <w:rStyle w:val="Emphasis"/>
        </w:rPr>
        <w:t>in the past century</w:t>
      </w:r>
      <w:r w:rsidRPr="00455A13">
        <w:rPr>
          <w:sz w:val="16"/>
        </w:rPr>
        <w:t>—</w:t>
      </w:r>
      <w:r w:rsidRPr="00DE550F">
        <w:rPr>
          <w:rStyle w:val="StyleUnderline"/>
        </w:rPr>
        <w:t>with a surge of new voters potentially producing the most diverse electorate in American history</w:t>
      </w:r>
      <w:r w:rsidRPr="00455A13">
        <w:rPr>
          <w:sz w:val="16"/>
        </w:rPr>
        <w:t xml:space="preserve">… With Donald Trump’s tumultuous presidency stirring such strong emotions among both supporters and opponents, </w:t>
      </w:r>
      <w:r w:rsidRPr="00DE550F">
        <w:rPr>
          <w:rStyle w:val="StyleUnderline"/>
        </w:rPr>
        <w:t>strategists in both parties</w:t>
      </w:r>
      <w:r w:rsidRPr="00455A13">
        <w:rPr>
          <w:sz w:val="16"/>
        </w:rPr>
        <w:t xml:space="preserve"> and academic experts </w:t>
      </w:r>
      <w:r w:rsidRPr="00DE550F">
        <w:rPr>
          <w:rStyle w:val="StyleUnderline"/>
        </w:rPr>
        <w:t>are now bracing for</w:t>
      </w:r>
      <w:r w:rsidRPr="00455A13">
        <w:rPr>
          <w:sz w:val="16"/>
        </w:rPr>
        <w:t xml:space="preserve"> what Michael McDonald, a University of Florida political scientist who specializes in voting behavior, recently called “</w:t>
      </w:r>
      <w:r w:rsidRPr="00DE550F">
        <w:rPr>
          <w:rStyle w:val="StyleUnderline"/>
        </w:rPr>
        <w:t>a voter turnout storm of a century in 2020.</w:t>
      </w:r>
      <w:r w:rsidRPr="00455A13">
        <w:rPr>
          <w:sz w:val="16"/>
        </w:rPr>
        <w:t xml:space="preserve">” In a recent paper, the Democratic voter-targeting firm </w:t>
      </w:r>
      <w:proofErr w:type="spellStart"/>
      <w:r w:rsidRPr="00455A13">
        <w:rPr>
          <w:sz w:val="16"/>
        </w:rPr>
        <w:t>Catalist</w:t>
      </w:r>
      <w:proofErr w:type="spellEnd"/>
      <w:r w:rsidRPr="00455A13">
        <w:rPr>
          <w:sz w:val="16"/>
        </w:rPr>
        <w:t xml:space="preserve"> projected that about 156 million people could vote in 2020, an enormous increase from the 139 million who cast ballots in 2016. Likewise, Public Opinion Strategies, a leading Republican polling firm, recently forecast that the 2020 contest could produce a massive turnout that is also unprecedentedly diverse. </w:t>
      </w:r>
      <w:r w:rsidRPr="00DE550F">
        <w:rPr>
          <w:rStyle w:val="StyleUnderline"/>
        </w:rPr>
        <w:t>McDonald is forecasting that two-thirds</w:t>
      </w:r>
      <w:r w:rsidRPr="00455A13">
        <w:rPr>
          <w:sz w:val="16"/>
        </w:rPr>
        <w:t xml:space="preserve"> (67 percent) </w:t>
      </w:r>
      <w:r w:rsidRPr="00DE550F">
        <w:rPr>
          <w:rStyle w:val="StyleUnderline"/>
        </w:rPr>
        <w:t>of eligible voters will cast a ballot in 2020</w:t>
      </w:r>
      <w:r w:rsidRPr="00455A13">
        <w:rPr>
          <w:sz w:val="16"/>
        </w:rPr>
        <w:t xml:space="preserve">. Here is how that compares with recent history. Since 18-year-olds were granted the vote [in 1972], the highest showing was the 61.6 percent of eligible voters who showed up in 2008, leading to Barack Obama’s victory. And since World War II, the highest turnout level came in 1960, with John F. Kennedy’s win, when 63.8 percent of voters participated. It is worth noting that in both of those cases a young, dynamic Democrat was running against an older establishment Republican. In one instance, the Democrat went on to become the first Catholic president in the country’s history, while the other became the first African-American president. Recent predictions are based on data points like the number of small contributions to presidential campaigns, cable news viewership, and polls indicating a high degree of interest in the election. But it also reflects what happened in the 2018 midterms, in which 35 million more people participated than in 2014. </w:t>
      </w:r>
      <w:r w:rsidRPr="00455A13">
        <w:rPr>
          <w:rStyle w:val="StyleUnderline"/>
        </w:rPr>
        <w:t>Here is the good news for Democrats</w:t>
      </w:r>
      <w:r w:rsidRPr="00455A13">
        <w:rPr>
          <w:sz w:val="16"/>
        </w:rPr>
        <w:t>. McDonald estimates that the number of eligible voters increases by about 5 million each year, or about 20 million from one presidential election to the next. That increase predominantly flows from two sources: young people who turn 18 and immigrants who become citizens. Since people of color are now approaching a majority of the under-18 population—</w:t>
      </w:r>
      <w:proofErr w:type="gramStart"/>
      <w:r w:rsidRPr="00455A13">
        <w:rPr>
          <w:sz w:val="16"/>
        </w:rPr>
        <w:t>and also</w:t>
      </w:r>
      <w:proofErr w:type="gramEnd"/>
      <w:r w:rsidRPr="00455A13">
        <w:rPr>
          <w:sz w:val="16"/>
        </w:rPr>
        <w:t xml:space="preserve"> constitute most immigrants—</w:t>
      </w:r>
      <w:r w:rsidRPr="00455A13">
        <w:rPr>
          <w:rStyle w:val="StyleUnderline"/>
        </w:rPr>
        <w:t>McDonald and other experts believe it’s likely that minorities represent a majority of the people who have become eligible to vote since 2016</w:t>
      </w:r>
      <w:r w:rsidRPr="00455A13">
        <w:rPr>
          <w:sz w:val="16"/>
        </w:rPr>
        <w:t xml:space="preserve">. However, that only matters if the newly eligible voters </w:t>
      </w:r>
      <w:proofErr w:type="gramStart"/>
      <w:r w:rsidRPr="00455A13">
        <w:rPr>
          <w:sz w:val="16"/>
        </w:rPr>
        <w:t>actually turn</w:t>
      </w:r>
      <w:proofErr w:type="gramEnd"/>
      <w:r w:rsidRPr="00455A13">
        <w:rPr>
          <w:sz w:val="16"/>
        </w:rPr>
        <w:t xml:space="preserve"> out on election day—which is exactly what happened in 2018. </w:t>
      </w:r>
      <w:r w:rsidRPr="00DE550F">
        <w:rPr>
          <w:rStyle w:val="StyleUnderline"/>
        </w:rPr>
        <w:t>Turnout typically falls for all voter groups in midterm elections compared with the previous presidential race, but that falloff was much smaller than usual last year</w:t>
      </w:r>
      <w:r w:rsidRPr="00455A13">
        <w:rPr>
          <w:sz w:val="16"/>
        </w:rPr>
        <w:t xml:space="preserve">. Moreover, while turnout surged across virtually all groups, it increased most sharply among the voters who historically have participated at the lowest levels. In addition to voter suppression, here is what Republicans are counting on. The electorate is not diversifying nearly as fast in the three Rust Belt states that Trump dislodged from the Blue Wall—Michigan, Pennsylvania, and Wisconsin. Those states, for years to come, will remain older and whiter than the nation overall, meaning that to win them, Democrats </w:t>
      </w:r>
      <w:proofErr w:type="gramStart"/>
      <w:r w:rsidRPr="00455A13">
        <w:rPr>
          <w:sz w:val="16"/>
        </w:rPr>
        <w:t>have to</w:t>
      </w:r>
      <w:proofErr w:type="gramEnd"/>
      <w:r w:rsidRPr="00455A13">
        <w:rPr>
          <w:sz w:val="16"/>
        </w:rPr>
        <w:t xml:space="preserve"> run better with older, whiter voters than they do in most places. But </w:t>
      </w:r>
      <w:r w:rsidRPr="00455A13">
        <w:rPr>
          <w:rStyle w:val="StyleUnderline"/>
        </w:rPr>
        <w:t>Trump faces an uphill battle in</w:t>
      </w:r>
      <w:r w:rsidRPr="00455A13">
        <w:rPr>
          <w:sz w:val="16"/>
        </w:rPr>
        <w:t xml:space="preserve"> those </w:t>
      </w:r>
      <w:r w:rsidRPr="00455A13">
        <w:rPr>
          <w:rStyle w:val="StyleUnderline"/>
        </w:rPr>
        <w:t>Rust Belt states right now</w:t>
      </w:r>
      <w:r w:rsidRPr="00455A13">
        <w:rPr>
          <w:sz w:val="16"/>
        </w:rPr>
        <w:t xml:space="preserve">, where </w:t>
      </w:r>
      <w:r w:rsidRPr="00455A13">
        <w:rPr>
          <w:rStyle w:val="StyleUnderline"/>
        </w:rPr>
        <w:t>his approval rating stands at -7 in Pennsylvania, -12 in Michigan, and -13 in Wisconsin</w:t>
      </w:r>
      <w:r w:rsidRPr="00455A13">
        <w:rPr>
          <w:sz w:val="16"/>
        </w:rPr>
        <w:t>. He’s going to need to energize a lot of angry white non-college-educated males in those states to turn that around.</w:t>
      </w:r>
    </w:p>
    <w:p w:rsidR="00CD1610" w:rsidRDefault="00CD1610" w:rsidP="00CD1610">
      <w:pPr>
        <w:pStyle w:val="Heading3"/>
      </w:pPr>
      <w:r>
        <w:lastRenderedPageBreak/>
        <w:t>Dems Win – Hispanic Voters</w:t>
      </w:r>
    </w:p>
    <w:p w:rsidR="00CD1610" w:rsidRDefault="00CD1610" w:rsidP="00CD1610">
      <w:pPr>
        <w:pStyle w:val="Heading4"/>
      </w:pPr>
      <w:r>
        <w:t xml:space="preserve">Trump’s low approval rating among key Hispanic voters means the </w:t>
      </w:r>
      <w:proofErr w:type="spellStart"/>
      <w:r>
        <w:t>dems</w:t>
      </w:r>
      <w:proofErr w:type="spellEnd"/>
      <w:r>
        <w:t xml:space="preserve"> win in 2020</w:t>
      </w:r>
    </w:p>
    <w:p w:rsidR="00CD1610" w:rsidRPr="00455A13" w:rsidRDefault="00CD1610" w:rsidP="00CD1610">
      <w:pPr>
        <w:rPr>
          <w:sz w:val="16"/>
        </w:rPr>
      </w:pPr>
      <w:r w:rsidRPr="00455A13">
        <w:rPr>
          <w:rStyle w:val="Style13ptBold"/>
        </w:rPr>
        <w:t>Drucker, 6/16</w:t>
      </w:r>
      <w:r>
        <w:t>/</w:t>
      </w:r>
      <w:r w:rsidRPr="00455A13">
        <w:rPr>
          <w:sz w:val="16"/>
        </w:rPr>
        <w:t>2019 (David, senior political correspondent for the Washington Examiner, “Hispanic resistance to Trump in Colorado and Nevada complicates 2020 strategy,” The Washington Examiner, https://www.washingtonexaminer.com/news/campaigns/hispanic-resistance-to-trump-in-colorado-and-nevada-complicates-2020-strategy)</w:t>
      </w:r>
    </w:p>
    <w:p w:rsidR="00CD1610" w:rsidRPr="00455A13" w:rsidRDefault="00CD1610" w:rsidP="00CD1610">
      <w:pPr>
        <w:rPr>
          <w:sz w:val="16"/>
        </w:rPr>
      </w:pPr>
      <w:r w:rsidRPr="00455A13">
        <w:rPr>
          <w:rStyle w:val="Emphasis"/>
        </w:rPr>
        <w:t xml:space="preserve">Resistance by Hispanic voters to </w:t>
      </w:r>
      <w:r w:rsidRPr="00455A13">
        <w:rPr>
          <w:sz w:val="16"/>
        </w:rPr>
        <w:t xml:space="preserve">President </w:t>
      </w:r>
      <w:r w:rsidRPr="00455A13">
        <w:rPr>
          <w:rStyle w:val="Emphasis"/>
        </w:rPr>
        <w:t>Trump</w:t>
      </w:r>
      <w:r w:rsidRPr="00455A13">
        <w:rPr>
          <w:sz w:val="16"/>
        </w:rPr>
        <w:t xml:space="preserve"> in Colorado and Nevada, two critical White House battlegrounds</w:t>
      </w:r>
      <w:r w:rsidRPr="00455A13">
        <w:rPr>
          <w:rStyle w:val="Emphasis"/>
        </w:rPr>
        <w:t>, could complicate</w:t>
      </w:r>
      <w:r w:rsidRPr="00455A13">
        <w:rPr>
          <w:rStyle w:val="StyleUnderline"/>
        </w:rPr>
        <w:t xml:space="preserve"> </w:t>
      </w:r>
      <w:r w:rsidRPr="00455A13">
        <w:rPr>
          <w:sz w:val="16"/>
        </w:rPr>
        <w:t xml:space="preserve">President </w:t>
      </w:r>
      <w:r w:rsidRPr="00455A13">
        <w:rPr>
          <w:rStyle w:val="StyleUnderline"/>
        </w:rPr>
        <w:t xml:space="preserve">Trump’s path to </w:t>
      </w:r>
      <w:r w:rsidRPr="00455A13">
        <w:rPr>
          <w:rStyle w:val="Emphasis"/>
        </w:rPr>
        <w:t>reelection</w:t>
      </w:r>
      <w:r w:rsidRPr="00455A13">
        <w:rPr>
          <w:sz w:val="16"/>
        </w:rPr>
        <w:t xml:space="preserve">. </w:t>
      </w:r>
      <w:r w:rsidRPr="00455A13">
        <w:rPr>
          <w:rStyle w:val="StyleUnderline"/>
        </w:rPr>
        <w:t>Trump won</w:t>
      </w:r>
      <w:r w:rsidRPr="00455A13">
        <w:rPr>
          <w:sz w:val="16"/>
        </w:rPr>
        <w:t xml:space="preserve"> </w:t>
      </w:r>
      <w:r w:rsidRPr="00455A13">
        <w:rPr>
          <w:rStyle w:val="StyleUnderline"/>
        </w:rPr>
        <w:t>his first campaign</w:t>
      </w:r>
      <w:r w:rsidRPr="00455A13">
        <w:rPr>
          <w:sz w:val="16"/>
        </w:rPr>
        <w:t xml:space="preserve"> </w:t>
      </w:r>
      <w:r w:rsidRPr="00455A13">
        <w:rPr>
          <w:rStyle w:val="StyleUnderline"/>
        </w:rPr>
        <w:t>narrowly</w:t>
      </w:r>
      <w:r w:rsidRPr="00455A13">
        <w:rPr>
          <w:sz w:val="16"/>
        </w:rPr>
        <w:t xml:space="preserve">, </w:t>
      </w:r>
      <w:r w:rsidRPr="00455A13">
        <w:rPr>
          <w:rStyle w:val="StyleUnderline"/>
        </w:rPr>
        <w:t>and</w:t>
      </w:r>
      <w:r w:rsidRPr="00455A13">
        <w:rPr>
          <w:sz w:val="16"/>
        </w:rPr>
        <w:t xml:space="preserve"> on the cusp of Tuesday’s scheduled 2020 kickoff in Orlando </w:t>
      </w:r>
      <w:r w:rsidRPr="00455A13">
        <w:rPr>
          <w:rStyle w:val="StyleUnderline"/>
        </w:rPr>
        <w:t>is facing considerable headwinds in Midwestern states crucial to that victory</w:t>
      </w:r>
      <w:r w:rsidRPr="00455A13">
        <w:rPr>
          <w:sz w:val="16"/>
        </w:rPr>
        <w:t xml:space="preserve">. To compensate and improve the president’s odds of a second term, the </w:t>
      </w:r>
      <w:r w:rsidRPr="00455A13">
        <w:rPr>
          <w:rStyle w:val="StyleUnderline"/>
        </w:rPr>
        <w:t>Trump</w:t>
      </w:r>
      <w:r w:rsidRPr="00455A13">
        <w:rPr>
          <w:sz w:val="16"/>
        </w:rPr>
        <w:t xml:space="preserve"> campaign is </w:t>
      </w:r>
      <w:r w:rsidRPr="00455A13">
        <w:rPr>
          <w:rStyle w:val="StyleUnderline"/>
        </w:rPr>
        <w:t>preparing to expand the map by pouring resources into Colorado and Nevada</w:t>
      </w:r>
      <w:r w:rsidRPr="00455A13">
        <w:rPr>
          <w:sz w:val="16"/>
        </w:rPr>
        <w:t xml:space="preserve">. But flipping two Western melting pots that have voted Democratic in three consecutive presidential elections could be a tall order for Trump. </w:t>
      </w:r>
      <w:r w:rsidRPr="00455A13">
        <w:rPr>
          <w:rStyle w:val="StyleUnderline"/>
        </w:rPr>
        <w:t xml:space="preserve">Despite Hispanic support for the president holding up nationally, in Colorado and Nevada this significant and growing share of the electorate is particularly troubled by his nationalist rhetoric and </w:t>
      </w:r>
      <w:proofErr w:type="spellStart"/>
      <w:r w:rsidRPr="00455A13">
        <w:rPr>
          <w:rStyle w:val="StyleUnderline"/>
        </w:rPr>
        <w:t>hard-line</w:t>
      </w:r>
      <w:proofErr w:type="spellEnd"/>
      <w:r w:rsidRPr="00455A13">
        <w:rPr>
          <w:rStyle w:val="StyleUnderline"/>
        </w:rPr>
        <w:t xml:space="preserve"> border security policies</w:t>
      </w:r>
      <w:r w:rsidRPr="00455A13">
        <w:rPr>
          <w:sz w:val="16"/>
        </w:rPr>
        <w:t>. “</w:t>
      </w:r>
      <w:r w:rsidRPr="00455A13">
        <w:rPr>
          <w:rStyle w:val="StyleUnderline"/>
        </w:rPr>
        <w:t>I don’t know what he can do to improve his numbers without any major moves on immigration reform</w:t>
      </w:r>
      <w:r w:rsidRPr="00455A13">
        <w:rPr>
          <w:sz w:val="16"/>
        </w:rPr>
        <w:t xml:space="preserve">,” </w:t>
      </w:r>
      <w:r w:rsidRPr="00455A13">
        <w:rPr>
          <w:rStyle w:val="StyleUnderline"/>
        </w:rPr>
        <w:t>said</w:t>
      </w:r>
      <w:r w:rsidRPr="00455A13">
        <w:rPr>
          <w:sz w:val="16"/>
        </w:rPr>
        <w:t xml:space="preserve"> Albert </w:t>
      </w:r>
      <w:r w:rsidRPr="00455A13">
        <w:rPr>
          <w:rStyle w:val="StyleUnderline"/>
        </w:rPr>
        <w:t>Morales</w:t>
      </w:r>
      <w:r w:rsidRPr="00455A13">
        <w:rPr>
          <w:sz w:val="16"/>
        </w:rPr>
        <w:t xml:space="preserve">, senior political director with Latino Decisions, a liberal group that studies the Hispanic vote. “We’re not doing well in finding a message that appeals,” added Joe Heck, a Republican former congressman from Las Vegas who lost his bid for a Senate seat in Nevada three years ago. Across the country, public opinion surveys and exit polling from the midterm elections saw Trump’s support from Hispanics at roughly 30%, about where it has been for Republicans since after the George W. Bush administration. That’s not great, but it’s also not catastrophic, as some had predicted for Trump during the 2016 campaign. </w:t>
      </w:r>
      <w:r w:rsidRPr="00455A13">
        <w:rPr>
          <w:rStyle w:val="StyleUnderline"/>
        </w:rPr>
        <w:t>Beneath the surface, the picture is more problematic for Trump</w:t>
      </w:r>
      <w:r w:rsidRPr="00455A13">
        <w:rPr>
          <w:sz w:val="16"/>
        </w:rPr>
        <w:t xml:space="preserve">. Some Hispanics who vote in strong numbers, such as Cubans in Florida, give him high marks, boosting him in a key battleground. But other ethnicities, like the </w:t>
      </w:r>
      <w:r w:rsidRPr="00455A13">
        <w:rPr>
          <w:rStyle w:val="StyleUnderline"/>
        </w:rPr>
        <w:t>Mexicans and Central Americans prevalent in one-time swing states like Colorado and Nevada, view the president poorly</w:t>
      </w:r>
      <w:r w:rsidRPr="00455A13">
        <w:rPr>
          <w:sz w:val="16"/>
        </w:rPr>
        <w:t xml:space="preserve">, </w:t>
      </w:r>
      <w:r w:rsidRPr="00455A13">
        <w:rPr>
          <w:rStyle w:val="Emphasis"/>
        </w:rPr>
        <w:t>making an uphill climb even steeper</w:t>
      </w:r>
      <w:r w:rsidRPr="00455A13">
        <w:rPr>
          <w:sz w:val="16"/>
        </w:rPr>
        <w:t>.</w:t>
      </w:r>
    </w:p>
    <w:p w:rsidR="00CD1610" w:rsidRPr="00CD1610" w:rsidRDefault="00CD1610" w:rsidP="00CD1610"/>
    <w:p w:rsidR="00DA5B70" w:rsidRDefault="00DA5B70" w:rsidP="005317EE">
      <w:pPr>
        <w:pStyle w:val="Heading3"/>
      </w:pPr>
      <w:r>
        <w:lastRenderedPageBreak/>
        <w:t>Dems Win – Trump</w:t>
      </w:r>
    </w:p>
    <w:p w:rsidR="00DA5B70" w:rsidRDefault="00087D5D" w:rsidP="00DA5B70">
      <w:pPr>
        <w:pStyle w:val="Heading4"/>
      </w:pPr>
      <w:r>
        <w:t xml:space="preserve">Dem victory now - </w:t>
      </w:r>
      <w:r w:rsidR="00DA5B70">
        <w:t xml:space="preserve">Trump low approval </w:t>
      </w:r>
      <w:r>
        <w:t>means uniqueness can only go one way</w:t>
      </w:r>
    </w:p>
    <w:p w:rsidR="00DA5B70" w:rsidRDefault="00087D5D" w:rsidP="00DA5B70">
      <w:proofErr w:type="spellStart"/>
      <w:r w:rsidRPr="00087D5D">
        <w:rPr>
          <w:rStyle w:val="Style13ptBold"/>
        </w:rPr>
        <w:t>Yglesias</w:t>
      </w:r>
      <w:proofErr w:type="spellEnd"/>
      <w:r w:rsidRPr="00087D5D">
        <w:rPr>
          <w:rStyle w:val="Style13ptBold"/>
        </w:rPr>
        <w:t>, 6/12</w:t>
      </w:r>
      <w:r>
        <w:t>/</w:t>
      </w:r>
      <w:r w:rsidRPr="00087D5D">
        <w:rPr>
          <w:sz w:val="16"/>
        </w:rPr>
        <w:t>2019 (Matthew, Vox co-founder and senior correspondent focused on politics and economic policy, “Trump’s big problem is that he’s unpopular,” Vox, https://www.vox.com/policy-and-politics/2019/6/12/18662196/trump-popularity-poll-democrats-2020)</w:t>
      </w:r>
    </w:p>
    <w:p w:rsidR="00DA5B70" w:rsidRPr="00DA5B70" w:rsidRDefault="00DA5B70" w:rsidP="00DA5B70">
      <w:pPr>
        <w:rPr>
          <w:sz w:val="16"/>
        </w:rPr>
      </w:pPr>
      <w:r w:rsidRPr="00DA5B70">
        <w:rPr>
          <w:rStyle w:val="StyleUnderline"/>
        </w:rPr>
        <w:t>If you look at</w:t>
      </w:r>
      <w:r w:rsidRPr="00DA5B70">
        <w:rPr>
          <w:sz w:val="16"/>
        </w:rPr>
        <w:t xml:space="preserve"> Donald </w:t>
      </w:r>
      <w:r w:rsidRPr="00DA5B70">
        <w:rPr>
          <w:rStyle w:val="StyleUnderline"/>
        </w:rPr>
        <w:t>Trump’s polling</w:t>
      </w:r>
      <w:r w:rsidRPr="00DA5B70">
        <w:rPr>
          <w:sz w:val="16"/>
        </w:rPr>
        <w:t xml:space="preserve"> lately, it sure looks like </w:t>
      </w:r>
      <w:r w:rsidRPr="00DA5B70">
        <w:rPr>
          <w:rStyle w:val="Emphasis"/>
        </w:rPr>
        <w:t>he’s in trouble for reelection</w:t>
      </w:r>
      <w:r w:rsidRPr="00DA5B70">
        <w:rPr>
          <w:sz w:val="16"/>
        </w:rPr>
        <w:t xml:space="preserve">. A June 11 Quinnipiac poll showed Trump losing 40-53 to Joe Biden. He’s also down 51-42 to Bernie Sanders, 41-49 to Kamala Harris, 42-49 to Elizabeth Warren, 42-47 to Pete Buttigieg, and 42-47 to Cory Booker. </w:t>
      </w:r>
      <w:r w:rsidRPr="00DA5B70">
        <w:rPr>
          <w:rStyle w:val="StyleUnderline"/>
        </w:rPr>
        <w:t xml:space="preserve">All plausible contenders at this moment can take heart in the fact that just 40 to 42 percent </w:t>
      </w:r>
      <w:bookmarkStart w:id="0" w:name="_GoBack"/>
      <w:bookmarkEnd w:id="0"/>
      <w:r w:rsidRPr="00DA5B70">
        <w:rPr>
          <w:rStyle w:val="StyleUnderline"/>
        </w:rPr>
        <w:t>of the population feels like voting for Trump</w:t>
      </w:r>
      <w:r w:rsidRPr="00DA5B70">
        <w:rPr>
          <w:sz w:val="16"/>
        </w:rPr>
        <w:t xml:space="preserve">’s reelection. The public is mostly saying they want to vote for any Democrat, and the strongest pattern so far indicates better-known Democrats do better than the more obscure ones. </w:t>
      </w:r>
      <w:r w:rsidRPr="00DA5B70">
        <w:rPr>
          <w:rStyle w:val="StyleUnderline"/>
        </w:rPr>
        <w:t>None of this means that Trump is a sure bet to lose</w:t>
      </w:r>
      <w:r w:rsidRPr="00DA5B70">
        <w:rPr>
          <w:sz w:val="16"/>
        </w:rPr>
        <w:t xml:space="preserve"> the election in 2020 — public opinion can change fast and there’s nothing particularly predictive about polling this far out — </w:t>
      </w:r>
      <w:r w:rsidRPr="00DA5B70">
        <w:rPr>
          <w:rStyle w:val="StyleUnderline"/>
        </w:rPr>
        <w:t xml:space="preserve">but it’s a </w:t>
      </w:r>
      <w:proofErr w:type="gramStart"/>
      <w:r w:rsidRPr="00DA5B70">
        <w:rPr>
          <w:rStyle w:val="StyleUnderline"/>
        </w:rPr>
        <w:t>pretty clear</w:t>
      </w:r>
      <w:proofErr w:type="gramEnd"/>
      <w:r w:rsidRPr="00DA5B70">
        <w:rPr>
          <w:rStyle w:val="StyleUnderline"/>
        </w:rPr>
        <w:t xml:space="preserve"> snapshot of public opinion right now.</w:t>
      </w:r>
      <w:r w:rsidRPr="00DA5B70">
        <w:rPr>
          <w:sz w:val="16"/>
        </w:rPr>
        <w:t xml:space="preserve"> Trump, for now, is unpopular. </w:t>
      </w:r>
      <w:proofErr w:type="spellStart"/>
      <w:r w:rsidRPr="00DA5B70">
        <w:rPr>
          <w:sz w:val="16"/>
        </w:rPr>
        <w:t>FiveThirtyEight’s’s</w:t>
      </w:r>
      <w:proofErr w:type="spellEnd"/>
      <w:r w:rsidRPr="00DA5B70">
        <w:rPr>
          <w:sz w:val="16"/>
        </w:rPr>
        <w:t xml:space="preserve"> polling average shows Trump currently has a 42 percent approval rating. </w:t>
      </w:r>
      <w:r w:rsidRPr="00DA5B70">
        <w:rPr>
          <w:rStyle w:val="StyleUnderline"/>
        </w:rPr>
        <w:t>He’s unpopular and losing despite the huge field arrayed against him;</w:t>
      </w:r>
      <w:r w:rsidRPr="00DA5B70">
        <w:rPr>
          <w:sz w:val="16"/>
        </w:rPr>
        <w:t xml:space="preserve"> he’s unpopular and losing </w:t>
      </w:r>
      <w:r w:rsidRPr="00DA5B70">
        <w:rPr>
          <w:rStyle w:val="StyleUnderline"/>
        </w:rPr>
        <w:t>despite Democrats’ confused message on impeachment</w:t>
      </w:r>
      <w:r w:rsidRPr="00DA5B70">
        <w:rPr>
          <w:sz w:val="16"/>
        </w:rPr>
        <w:t xml:space="preserve">; </w:t>
      </w:r>
      <w:r w:rsidRPr="00DA5B70">
        <w:rPr>
          <w:rStyle w:val="StyleUnderline"/>
        </w:rPr>
        <w:t>and</w:t>
      </w:r>
      <w:r w:rsidRPr="00DA5B70">
        <w:rPr>
          <w:sz w:val="16"/>
        </w:rPr>
        <w:t xml:space="preserve"> he’s unpopular and losing </w:t>
      </w:r>
      <w:r w:rsidRPr="00DA5B70">
        <w:rPr>
          <w:rStyle w:val="StyleUnderline"/>
        </w:rPr>
        <w:t>despite some very real continued ability to successfully manipulate the media</w:t>
      </w:r>
      <w:r w:rsidRPr="00DA5B70">
        <w:rPr>
          <w:sz w:val="16"/>
        </w:rPr>
        <w:t xml:space="preserve">. </w:t>
      </w:r>
      <w:r w:rsidRPr="00DA5B70">
        <w:rPr>
          <w:rStyle w:val="StyleUnderline"/>
        </w:rPr>
        <w:t>The</w:t>
      </w:r>
      <w:r w:rsidRPr="00DA5B70">
        <w:rPr>
          <w:sz w:val="16"/>
        </w:rPr>
        <w:t xml:space="preserve"> head-to-head </w:t>
      </w:r>
      <w:r w:rsidRPr="00DA5B70">
        <w:rPr>
          <w:rStyle w:val="StyleUnderline"/>
        </w:rPr>
        <w:t>polling</w:t>
      </w:r>
      <w:r w:rsidRPr="00DA5B70">
        <w:rPr>
          <w:sz w:val="16"/>
        </w:rPr>
        <w:t xml:space="preserve"> doesn’t really tell us much about events 18 months in the future, but it </w:t>
      </w:r>
      <w:r w:rsidRPr="00DA5B70">
        <w:rPr>
          <w:rStyle w:val="StyleUnderline"/>
        </w:rPr>
        <w:t xml:space="preserve">does tell us there’s no </w:t>
      </w:r>
      <w:r w:rsidRPr="00DA5B70">
        <w:rPr>
          <w:sz w:val="16"/>
        </w:rPr>
        <w:t xml:space="preserve">counterintuitive </w:t>
      </w:r>
      <w:r w:rsidRPr="00DA5B70">
        <w:rPr>
          <w:rStyle w:val="StyleUnderline"/>
        </w:rPr>
        <w:t>process whereby Trump secures the votes of tons of people who say he’s doing a bad job</w:t>
      </w:r>
      <w:r w:rsidRPr="00DA5B70">
        <w:rPr>
          <w:sz w:val="16"/>
        </w:rPr>
        <w:t xml:space="preserve"> as president. He is getting the votes of basically the exact same share of the population as thinks he’s doing a good job. And as of now, </w:t>
      </w:r>
      <w:r w:rsidRPr="00DA5B70">
        <w:rPr>
          <w:rStyle w:val="Emphasis"/>
        </w:rPr>
        <w:t>that doesn’t look like it’s nearly enough people to win</w:t>
      </w:r>
      <w:r w:rsidRPr="00DA5B70">
        <w:rPr>
          <w:sz w:val="16"/>
        </w:rPr>
        <w:t>.</w:t>
      </w:r>
    </w:p>
    <w:p w:rsidR="00DA5B70" w:rsidRDefault="00DA5B70" w:rsidP="00DA5B70"/>
    <w:p w:rsidR="005317EE" w:rsidRDefault="005317EE" w:rsidP="005317EE">
      <w:pPr>
        <w:pStyle w:val="Heading3"/>
      </w:pPr>
      <w:r>
        <w:lastRenderedPageBreak/>
        <w:t>A2 UQ O/W the Link</w:t>
      </w:r>
    </w:p>
    <w:p w:rsidR="001D7F58" w:rsidRDefault="00A56ADF" w:rsidP="001D7F58">
      <w:pPr>
        <w:pStyle w:val="Heading4"/>
      </w:pPr>
      <w:r>
        <w:t>The race is tight and could go either way</w:t>
      </w:r>
    </w:p>
    <w:p w:rsidR="00A56ADF" w:rsidRDefault="00A56ADF" w:rsidP="00A56ADF">
      <w:r w:rsidRPr="00A56ADF">
        <w:rPr>
          <w:rStyle w:val="Style13ptBold"/>
        </w:rPr>
        <w:t>Klein and Parks, 4/29</w:t>
      </w:r>
      <w:r>
        <w:t>/</w:t>
      </w:r>
      <w:r w:rsidRPr="00A56ADF">
        <w:rPr>
          <w:sz w:val="16"/>
          <w:szCs w:val="16"/>
        </w:rPr>
        <w:t>2019 (Rick, Political Director of ABC News, Maryalice, Former ABC News Frank Reynolds Fellow, “The Note: Democrats' path to 2020 victory paved with questions,” ABC News, https://abcnews.go.com/Politics/note-democrats-path-2020-victory-paved-questions/story?id=62663677)</w:t>
      </w:r>
    </w:p>
    <w:p w:rsidR="00A56ADF" w:rsidRPr="00A56ADF" w:rsidRDefault="00A56ADF" w:rsidP="00A56ADF">
      <w:pPr>
        <w:rPr>
          <w:sz w:val="16"/>
        </w:rPr>
      </w:pPr>
      <w:r w:rsidRPr="00A56ADF">
        <w:rPr>
          <w:rStyle w:val="StyleUnderline"/>
        </w:rPr>
        <w:t>Democrats are facing down a 2020 race that's very winnable</w:t>
      </w:r>
      <w:r w:rsidRPr="00A56ADF">
        <w:rPr>
          <w:sz w:val="16"/>
        </w:rPr>
        <w:t xml:space="preserve">. </w:t>
      </w:r>
      <w:r w:rsidRPr="00A56ADF">
        <w:rPr>
          <w:rStyle w:val="Emphasis"/>
        </w:rPr>
        <w:t xml:space="preserve">But it's also a race that's extremely </w:t>
      </w:r>
      <w:proofErr w:type="spellStart"/>
      <w:r w:rsidRPr="00A56ADF">
        <w:rPr>
          <w:rStyle w:val="Emphasis"/>
        </w:rPr>
        <w:t>loseable</w:t>
      </w:r>
      <w:proofErr w:type="spellEnd"/>
      <w:r w:rsidRPr="00A56ADF">
        <w:rPr>
          <w:sz w:val="16"/>
        </w:rPr>
        <w:t xml:space="preserve">. That's a key takeaway from the latest ABC News/Washington Post poll numbers out Monday morning. </w:t>
      </w:r>
      <w:r w:rsidRPr="00A56ADF">
        <w:rPr>
          <w:rStyle w:val="StyleUnderline"/>
        </w:rPr>
        <w:t>Consider: 55% of voters</w:t>
      </w:r>
      <w:r w:rsidRPr="00A56ADF">
        <w:rPr>
          <w:sz w:val="16"/>
        </w:rPr>
        <w:t xml:space="preserve"> -- including 30% of self-described conservatives -- </w:t>
      </w:r>
      <w:r w:rsidRPr="00A56ADF">
        <w:rPr>
          <w:rStyle w:val="StyleUnderline"/>
        </w:rPr>
        <w:t xml:space="preserve">said they will </w:t>
      </w:r>
      <w:proofErr w:type="gramStart"/>
      <w:r w:rsidRPr="00A56ADF">
        <w:rPr>
          <w:rStyle w:val="StyleUnderline"/>
        </w:rPr>
        <w:t>definitely not</w:t>
      </w:r>
      <w:proofErr w:type="gramEnd"/>
      <w:r w:rsidRPr="00A56ADF">
        <w:rPr>
          <w:rStyle w:val="StyleUnderline"/>
        </w:rPr>
        <w:t xml:space="preserve"> support President</w:t>
      </w:r>
      <w:r w:rsidRPr="00A56ADF">
        <w:rPr>
          <w:sz w:val="16"/>
        </w:rPr>
        <w:t xml:space="preserve"> Donald </w:t>
      </w:r>
      <w:r w:rsidRPr="00A56ADF">
        <w:rPr>
          <w:rStyle w:val="StyleUnderline"/>
        </w:rPr>
        <w:t>Trump for reelection</w:t>
      </w:r>
      <w:r w:rsidRPr="00A56ADF">
        <w:rPr>
          <w:sz w:val="16"/>
        </w:rPr>
        <w:t xml:space="preserve">, </w:t>
      </w:r>
      <w:r w:rsidRPr="00A56ADF">
        <w:rPr>
          <w:rStyle w:val="StyleUnderline"/>
        </w:rPr>
        <w:t>with Trump's approval rating stuck at 39%</w:t>
      </w:r>
      <w:r w:rsidRPr="00A56ADF">
        <w:rPr>
          <w:sz w:val="16"/>
        </w:rPr>
        <w:t xml:space="preserve"> despite the strong economy. </w:t>
      </w:r>
      <w:r w:rsidRPr="00A56ADF">
        <w:rPr>
          <w:rStyle w:val="StyleUnderline"/>
        </w:rPr>
        <w:t>But of the never-Trump voters</w:t>
      </w:r>
      <w:r w:rsidRPr="00A56ADF">
        <w:rPr>
          <w:sz w:val="16"/>
        </w:rPr>
        <w:t xml:space="preserve">, </w:t>
      </w:r>
      <w:r w:rsidRPr="00A56ADF">
        <w:rPr>
          <w:rStyle w:val="Emphasis"/>
        </w:rPr>
        <w:t xml:space="preserve">only 29% said they'll </w:t>
      </w:r>
      <w:proofErr w:type="gramStart"/>
      <w:r w:rsidRPr="00A56ADF">
        <w:rPr>
          <w:rStyle w:val="Emphasis"/>
        </w:rPr>
        <w:t>definitely vote</w:t>
      </w:r>
      <w:proofErr w:type="gramEnd"/>
      <w:r w:rsidRPr="00A56ADF">
        <w:rPr>
          <w:rStyle w:val="Emphasis"/>
        </w:rPr>
        <w:t xml:space="preserve"> for the Democratic nominee.</w:t>
      </w:r>
      <w:r w:rsidRPr="00A56ADF">
        <w:rPr>
          <w:sz w:val="16"/>
        </w:rPr>
        <w:t xml:space="preserve"> </w:t>
      </w:r>
      <w:r w:rsidRPr="00A56ADF">
        <w:rPr>
          <w:rStyle w:val="StyleUnderline"/>
        </w:rPr>
        <w:t>In the critical Midwest, 54% of voters said they're open to supporting Trump</w:t>
      </w:r>
      <w:r w:rsidRPr="00A56ADF">
        <w:rPr>
          <w:sz w:val="16"/>
        </w:rPr>
        <w:t>.</w:t>
      </w:r>
    </w:p>
    <w:p w:rsidR="005317EE" w:rsidRDefault="00805F78" w:rsidP="005317EE">
      <w:pPr>
        <w:pStyle w:val="Heading4"/>
      </w:pPr>
      <w:r>
        <w:t>The election will be close – key indicators and incumbency boost trump despite low approval</w:t>
      </w:r>
    </w:p>
    <w:p w:rsidR="005317EE" w:rsidRDefault="005317EE" w:rsidP="005317EE">
      <w:r w:rsidRPr="00FE4378">
        <w:rPr>
          <w:rStyle w:val="Style13ptBold"/>
        </w:rPr>
        <w:t>Porter, 2018</w:t>
      </w:r>
      <w:r>
        <w:t xml:space="preserve"> </w:t>
      </w:r>
      <w:r w:rsidRPr="00FE4378">
        <w:rPr>
          <w:sz w:val="16"/>
          <w:szCs w:val="16"/>
        </w:rPr>
        <w:t>(Patrick, Chair in International Security and Strategy at the University of Birmingham, “CRISIS AND CONVICTION: U.S. GRAND STRATEGY IN TRUMP’S SECOND TERM,” War on the Rocks, August 6, https://warontherocks.com/2018/08/crisis-and-conviction-u-s-grand-strategy-in-trumps-second-term/)</w:t>
      </w:r>
    </w:p>
    <w:p w:rsidR="005317EE" w:rsidRPr="00805F78" w:rsidRDefault="005317EE" w:rsidP="005317EE">
      <w:pPr>
        <w:rPr>
          <w:sz w:val="16"/>
        </w:rPr>
      </w:pPr>
      <w:r w:rsidRPr="005317EE">
        <w:rPr>
          <w:rStyle w:val="StyleUnderline"/>
        </w:rPr>
        <w:t>We would be wise to entertain the possibility of a second term of Trump. Thus far, it has proven futile for Trump’s critics to seek refuge in wishful expectations that he would go away</w:t>
      </w:r>
      <w:r w:rsidRPr="00805F78">
        <w:rPr>
          <w:sz w:val="16"/>
        </w:rPr>
        <w:t xml:space="preserve">, a wish found wanting every time it is updated. Recall that </w:t>
      </w:r>
      <w:r w:rsidRPr="005317EE">
        <w:rPr>
          <w:rStyle w:val="StyleUnderline"/>
        </w:rPr>
        <w:t>critics have hoped Trump wouldn’t win the nomination</w:t>
      </w:r>
      <w:r w:rsidRPr="00805F78">
        <w:rPr>
          <w:sz w:val="16"/>
        </w:rPr>
        <w:t xml:space="preserve">; that he </w:t>
      </w:r>
      <w:r w:rsidRPr="005317EE">
        <w:rPr>
          <w:rStyle w:val="StyleUnderline"/>
        </w:rPr>
        <w:t>would lose the election</w:t>
      </w:r>
      <w:r w:rsidRPr="00805F78">
        <w:rPr>
          <w:sz w:val="16"/>
        </w:rPr>
        <w:t xml:space="preserve">; that he </w:t>
      </w:r>
      <w:r w:rsidRPr="005317EE">
        <w:rPr>
          <w:rStyle w:val="StyleUnderline"/>
        </w:rPr>
        <w:t>would be impeached</w:t>
      </w:r>
      <w:r w:rsidRPr="00805F78">
        <w:rPr>
          <w:sz w:val="16"/>
        </w:rPr>
        <w:t xml:space="preserve">; </w:t>
      </w:r>
      <w:r w:rsidRPr="005317EE">
        <w:rPr>
          <w:rStyle w:val="StyleUnderline"/>
        </w:rPr>
        <w:t>that he will not stand again for office</w:t>
      </w:r>
      <w:r w:rsidRPr="00805F78">
        <w:rPr>
          <w:sz w:val="16"/>
        </w:rPr>
        <w:t>.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w:t>
      </w:r>
      <w:r w:rsidR="00805F78" w:rsidRPr="00805F78">
        <w:rPr>
          <w:sz w:val="16"/>
        </w:rPr>
        <w:t xml:space="preserve"> </w:t>
      </w:r>
      <w:r w:rsidRPr="00805F78">
        <w:rPr>
          <w:rStyle w:val="StyleUnderline"/>
        </w:rPr>
        <w:t>There are good reasons to expect Trump to be a strong contender for re-election</w:t>
      </w:r>
      <w:r w:rsidRPr="00805F78">
        <w:rPr>
          <w:sz w:val="16"/>
        </w:rPr>
        <w:t xml:space="preserve">. Since World War II, </w:t>
      </w:r>
      <w:r w:rsidRPr="005317EE">
        <w:rPr>
          <w:rStyle w:val="StyleUnderline"/>
        </w:rPr>
        <w:t>incumbency has been a strong force in U.S. presidential politics</w:t>
      </w:r>
      <w:r w:rsidRPr="00805F78">
        <w:rPr>
          <w:sz w:val="16"/>
        </w:rPr>
        <w:t xml:space="preserve">. It has been rare for one of the two major parties to hold the presidency for only one term. Consider too Trump’s standing. </w:t>
      </w:r>
      <w:r w:rsidRPr="00805F78">
        <w:rPr>
          <w:rStyle w:val="StyleUnderline"/>
        </w:rPr>
        <w:t>His disapproval ratings are at historic highs, yet he also strongly mobilizes his base</w:t>
      </w:r>
      <w:r w:rsidRPr="00805F78">
        <w:rPr>
          <w:sz w:val="16"/>
        </w:rPr>
        <w:t xml:space="preserve">. Donations to Trump’s re-election campaign flood in. Trump enjoys near record approval from Republican voters, with no sign of mass defections. </w:t>
      </w:r>
      <w:r w:rsidRPr="00805F78">
        <w:rPr>
          <w:rStyle w:val="StyleUnderline"/>
        </w:rPr>
        <w:t>As things stand, he can campaign for a second term with a contentious but powerful story: a booming economy, low unemployment, a rising stock market, strictly enforced borders and tariff walls, and making peace through tough confrontation of North Korea and Iran</w:t>
      </w:r>
      <w:r w:rsidRPr="00805F78">
        <w:rPr>
          <w:sz w:val="16"/>
        </w:rPr>
        <w:t>. Each of these claims can be unpicked. But rebutting them takes explanation. In politics, if you’re explaining, you’re failing. Trump may be fortunate that his re-election timetable coincides with the right side of an economic “boom bust” cycle. Were he to win a second term, and especially if the margin was more decisive, the conditions of his presidency would change. If he won big, he would have more political capital to spend. He would feel vindicated by the authority of a second mandate. Term limits would mean that he would no longer need fear election failure. It is possible that Trump “Mark 2” would be more willing to tolerate the costs of introducing major change in American grand strategy.</w:t>
      </w:r>
    </w:p>
    <w:p w:rsidR="005317EE" w:rsidRPr="005317EE" w:rsidRDefault="005317EE" w:rsidP="005317EE"/>
    <w:p w:rsidR="00B305A1" w:rsidRPr="00B305A1" w:rsidRDefault="00B305A1" w:rsidP="00B305A1">
      <w:pPr>
        <w:pStyle w:val="Heading2"/>
      </w:pPr>
      <w:r>
        <w:lastRenderedPageBreak/>
        <w:t>Links</w:t>
      </w:r>
    </w:p>
    <w:p w:rsidR="00CE0B37" w:rsidRPr="00CE0B37" w:rsidRDefault="00CE0B37" w:rsidP="00CE0B37">
      <w:pPr>
        <w:pStyle w:val="Heading3"/>
      </w:pPr>
      <w:r w:rsidRPr="00CE0B37">
        <w:lastRenderedPageBreak/>
        <w:t>Generic</w:t>
      </w:r>
    </w:p>
    <w:p w:rsidR="00CE0B37" w:rsidRDefault="00CE0B37" w:rsidP="00CE0B37">
      <w:pPr>
        <w:pStyle w:val="Heading4"/>
      </w:pPr>
      <w:r>
        <w:t>The plan is a popular victory – most Americans reject interventionism and are opposed to arms sales</w:t>
      </w:r>
    </w:p>
    <w:p w:rsidR="00CE0B37" w:rsidRDefault="00CE0B37" w:rsidP="00CE0B37">
      <w:proofErr w:type="spellStart"/>
      <w:r w:rsidRPr="00B305A1">
        <w:rPr>
          <w:rStyle w:val="Style13ptBold"/>
        </w:rPr>
        <w:t>Wittner</w:t>
      </w:r>
      <w:proofErr w:type="spellEnd"/>
      <w:r w:rsidRPr="00B305A1">
        <w:rPr>
          <w:rStyle w:val="Style13ptBold"/>
        </w:rPr>
        <w:t>, 2019</w:t>
      </w:r>
      <w:r>
        <w:t xml:space="preserve"> </w:t>
      </w:r>
      <w:r w:rsidRPr="00B305A1">
        <w:rPr>
          <w:sz w:val="16"/>
          <w:szCs w:val="16"/>
        </w:rPr>
        <w:t>(Lawrence, Professor of History Emeritus at SUNY/Albany, “Most Americans Actually Reject Trump’s ‘America First’ Policy,” Common Dreams, April 26, https://www.commondreams.org/views/2019/04/26/most-americans-actually-reject-trumps-america-first-policy)</w:t>
      </w:r>
    </w:p>
    <w:p w:rsidR="00CE0B37" w:rsidRDefault="00CE0B37" w:rsidP="00CE0B37">
      <w:pPr>
        <w:rPr>
          <w:sz w:val="16"/>
        </w:rPr>
      </w:pPr>
      <w:r w:rsidRPr="00B305A1">
        <w:rPr>
          <w:sz w:val="16"/>
        </w:rPr>
        <w:t xml:space="preserve">As president, Donald </w:t>
      </w:r>
      <w:r w:rsidRPr="00B305A1">
        <w:rPr>
          <w:u w:val="single"/>
        </w:rPr>
        <w:t>Trump has leaned heavily upon what he’s called an “America First” policy</w:t>
      </w:r>
      <w:r w:rsidRPr="00B305A1">
        <w:rPr>
          <w:sz w:val="16"/>
        </w:rPr>
        <w:t xml:space="preserve">. This nationalist approach involves walking away from cooperative agreements with other nations and relying instead upon a dominant role for the United States, undergirded by military might, in world affairs. Nevertheless, </w:t>
      </w:r>
      <w:r w:rsidRPr="00B305A1">
        <w:rPr>
          <w:u w:val="single"/>
        </w:rPr>
        <w:t xml:space="preserve">as numerous recent opinion polls reveal, </w:t>
      </w:r>
      <w:r w:rsidRPr="00B305A1">
        <w:rPr>
          <w:rStyle w:val="Emphasis"/>
        </w:rPr>
        <w:t>most Americans don’t support this policy</w:t>
      </w:r>
      <w:r w:rsidRPr="00B305A1">
        <w:rPr>
          <w:sz w:val="16"/>
        </w:rPr>
        <w:t xml:space="preserve">. </w:t>
      </w:r>
      <w:r w:rsidRPr="00B305A1">
        <w:rPr>
          <w:u w:val="single"/>
        </w:rPr>
        <w:t>The reaction of the American public to Trump’s withdrawal of the United States from key international agreements has been hostile</w:t>
      </w:r>
      <w:r w:rsidRPr="00B305A1">
        <w:rPr>
          <w:sz w:val="16"/>
        </w:rPr>
        <w:t xml:space="preserve">. According to a Reuters/Ipsos opinion poll conducted in early May 2018, shortly before Trump announced a pullout from the Iran nuclear agreement, 54 percent of respondents backed the agreement. Only 29 percent favored a pullout. In July 2018, when the Chicago Council on Global Affairs surveyed Americans about their reaction to Trump’s withdrawal from both the Iran deal and the Paris climate agreement, it found that 66 favored remaining within the Iran accord, while 68 percent favored remaining within the Paris accord ― an increase of 6 percent in support for each of these agreements over the preceding year. Most Americans also rejected Trump’s 2019 withdrawal of the United States from the Intermediate-Range Nuclear Forces (INF) Treaty with Russia. A survey that February by the Chicago Council on Global Affairs reported that 54 percent of Americans opposed withdrawal from this nuclear arms control treaty and only 41 percent favored it. Furthermore, when pollsters presented arguments for and against withdrawal from the treaty to Americans before asking for their opinion, 66 percent opposed withdrawal. In addition, despite Trump’s sharp criticism of U.S. allies, most Americans expressed their support for a cooperative relationship with them. The Chicago Council’s July 2018 survey found that 66 percent of Americans agreed that the United States should make decisions with its allies, even if it meant that the U.S. government would have to go along with a policy other than its own. Only 32 percent disagreed. Similarly, a March 2019 Pew Research poll found that 54 percent of American respondents wanted the U.S. government to take into account the interests of its allies, even if that meant compromising with them, while only 40 percent said the U.S. government should follow its national interests when its allies strongly disagreed. Moreover, despite the Trump administration’s attacks upon the United Nations and other international human rights entities ― including pulling out of the UN Human Rights Council, withdrawing from UNESCO, defunding UN relief efforts for Palestinians, and threatening to prosecute the judges of the International Criminal Court ― public support for international institutions remained strong. In July 2018, 64 percent of Americans surveyed told the Chicago Council’s pollsters that the United States should be more willing to make decisions within the framework of the UN, even if that meant going along with a policy other than its own. This was the highest level of agreement on this question since 2004, when it was first asked. In February 2019, 66 percent of U.S. respondents to a Gallup survey declared that the UN played “a necessary role in the world today.” But what about expanding U.S. military power? Given the Trump administration’s success at fostering a massive military buildup, isn’t there widespread enthusiasm about that? On this point, too, the administration’s priorities are strikingly out of line with the views of most Americans. A National Opinion Research Center (NORC) survey of U.S. public opinion, conducted from April through November 2018, found that only 27 percent of respondents thought that the U.S. government spent “too little” on the military, while 66 percent thought that it spent either “too much” or “about the right amount.” By contrast, 77 percent said the government spent “too little” on education, 71 percent said it spent “too little” on assistance to the poor, and 70 percent said it spent “too little” on improving and protecting the nation’s health. In February 2019, shortly after Trump indicated he would seek another hefty spending increase in the U.S. military budget, bringing it to an unprecedented $750 billion, only 25 percent of American respondents to a Gallup poll stated that the U.S. government was spending too little on the military. Another 73 percent said that the government was spending too much on it or about the right amount. Moreover, when it comes to using U.S. military might, Americans seem considerably less hawkish than the Trump administration. According to a July 2018 survey by the Eurasia Group Foundation, U.S. respondents ― asked what should be done if “Iran gets back on track with its nuclear weapons program” ― favored diplomatic responses over military responses by 80 percent to 12.5 percent. That same month, as the Chicago Council noted, almost three times as many Americans believed that admiration for the United States (73 percent) was more important than fear of their country (26 percent) for achieving U.S. foreign policy goals. Unlike the president, who has boasted of U.S. weapons sales to other countries, particularly to Saudi Arabia, </w:t>
      </w:r>
      <w:r w:rsidRPr="00B305A1">
        <w:rPr>
          <w:rStyle w:val="Emphasis"/>
        </w:rPr>
        <w:t>Americans are also rather uncomfortable about the U.S. role as the world’s pre-eminent arms dealer</w:t>
      </w:r>
      <w:r w:rsidRPr="00B305A1">
        <w:rPr>
          <w:sz w:val="16"/>
        </w:rPr>
        <w:t xml:space="preserve">. In November 2018, </w:t>
      </w:r>
      <w:r w:rsidRPr="00B305A1">
        <w:rPr>
          <w:rStyle w:val="StyleUnderline"/>
        </w:rPr>
        <w:t>58 percent of Americans surveyed told YouGov that they wanted the U.S. government to curtail or halt its arms sales to the Saudi Arabian government, while only 13 percent wanted to maintain or increase such sales.</w:t>
      </w:r>
      <w:r w:rsidRPr="00B305A1">
        <w:rPr>
          <w:sz w:val="16"/>
        </w:rPr>
        <w:t xml:space="preserve"> Finally, an overwhelming majority of Americans continues to express its support for nuclear arms control and disarmament. In the aftermath of Trump’s withdrawal of the United States from the INF treaty and announcement of plans to build new nuclear weapons, 87 percent of respondents to a February 2019 poll by Chicago Council said they wanted the United States and Russia to come to an agreement to limit nuclear arms. The real question isn’t whether </w:t>
      </w:r>
      <w:r w:rsidRPr="00B305A1">
        <w:rPr>
          <w:rStyle w:val="StyleUnderline"/>
        </w:rPr>
        <w:t xml:space="preserve">most Americans disagree with Trump’s “America First” national security policy </w:t>
      </w:r>
      <w:r w:rsidRPr="00B305A1">
        <w:rPr>
          <w:sz w:val="16"/>
        </w:rPr>
        <w:t xml:space="preserve">— they do, </w:t>
      </w:r>
      <w:r w:rsidRPr="00B305A1">
        <w:rPr>
          <w:rStyle w:val="StyleUnderline"/>
        </w:rPr>
        <w:t>in large numbers</w:t>
      </w:r>
      <w:r w:rsidRPr="00B305A1">
        <w:rPr>
          <w:sz w:val="16"/>
        </w:rPr>
        <w:t>. The real question is what they’re willing to do about it.</w:t>
      </w:r>
    </w:p>
    <w:p w:rsidR="00834B2F" w:rsidRDefault="00834B2F" w:rsidP="00834B2F">
      <w:pPr>
        <w:pStyle w:val="Heading4"/>
      </w:pPr>
      <w:r>
        <w:lastRenderedPageBreak/>
        <w:t>American nationalism isn’t popular – ending arms sales abroad is broadly bipartisan</w:t>
      </w:r>
    </w:p>
    <w:p w:rsidR="00834B2F" w:rsidRDefault="0026337A" w:rsidP="00834B2F">
      <w:r w:rsidRPr="0026337A">
        <w:rPr>
          <w:rStyle w:val="Style13ptBold"/>
        </w:rPr>
        <w:t>Carden, 2018</w:t>
      </w:r>
      <w:r>
        <w:t xml:space="preserve"> </w:t>
      </w:r>
      <w:r w:rsidRPr="0026337A">
        <w:rPr>
          <w:sz w:val="16"/>
        </w:rPr>
        <w:t>(James, executive editor for the American Committee for East-West Accord and former adviser on Russia policy at the US State Department, “A New Poll Shows the Public Is Overwhelmingly Opposed to Endless US Military Interventions,” The Nation, January 9, https://www.thenation.com/article/new-poll-shows-public-overwhelmingly-opposed-to-endless-us-military-interventions/)</w:t>
      </w:r>
    </w:p>
    <w:p w:rsidR="00834B2F" w:rsidRPr="00834B2F" w:rsidRDefault="00834B2F" w:rsidP="00834B2F">
      <w:pPr>
        <w:rPr>
          <w:rStyle w:val="Emphasis"/>
        </w:rPr>
      </w:pPr>
      <w:r w:rsidRPr="00834B2F">
        <w:rPr>
          <w:sz w:val="16"/>
        </w:rPr>
        <w:t xml:space="preserve">Nevertheless, </w:t>
      </w:r>
      <w:r w:rsidRPr="00834B2F">
        <w:rPr>
          <w:rStyle w:val="StyleUnderline"/>
        </w:rPr>
        <w:t>the new survey indicates that the desire for a sensible American policy abroad goes well beyond Trump’s base</w:t>
      </w:r>
      <w:r w:rsidRPr="00834B2F">
        <w:rPr>
          <w:sz w:val="16"/>
        </w:rPr>
        <w:t xml:space="preserve">, and that </w:t>
      </w:r>
      <w:r w:rsidRPr="00834B2F">
        <w:rPr>
          <w:rStyle w:val="Emphasis"/>
        </w:rPr>
        <w:t>there is a wide bipartisan majority that seeks an American foreign policy of realism and restraint.</w:t>
      </w:r>
      <w:r w:rsidRPr="00834B2F">
        <w:rPr>
          <w:sz w:val="16"/>
        </w:rPr>
        <w:t xml:space="preserve"> </w:t>
      </w:r>
      <w:r w:rsidRPr="00834B2F">
        <w:rPr>
          <w:rStyle w:val="StyleUnderline"/>
        </w:rPr>
        <w:t>The researchers</w:t>
      </w:r>
      <w:r w:rsidRPr="00834B2F">
        <w:rPr>
          <w:sz w:val="16"/>
        </w:rPr>
        <w:t xml:space="preserve"> at J. </w:t>
      </w:r>
      <w:proofErr w:type="spellStart"/>
      <w:r w:rsidRPr="00834B2F">
        <w:rPr>
          <w:sz w:val="16"/>
        </w:rPr>
        <w:t>Wallin</w:t>
      </w:r>
      <w:proofErr w:type="spellEnd"/>
      <w:r w:rsidRPr="00834B2F">
        <w:rPr>
          <w:sz w:val="16"/>
        </w:rPr>
        <w:t xml:space="preserve"> </w:t>
      </w:r>
      <w:r w:rsidRPr="00834B2F">
        <w:rPr>
          <w:rStyle w:val="StyleUnderline"/>
        </w:rPr>
        <w:t>note</w:t>
      </w:r>
      <w:r w:rsidRPr="00834B2F">
        <w:rPr>
          <w:sz w:val="16"/>
        </w:rPr>
        <w:t xml:space="preserve"> </w:t>
      </w:r>
      <w:r w:rsidRPr="00834B2F">
        <w:rPr>
          <w:rStyle w:val="StyleUnderline"/>
        </w:rPr>
        <w:t>that</w:t>
      </w:r>
      <w:r w:rsidRPr="00834B2F">
        <w:rPr>
          <w:sz w:val="16"/>
        </w:rPr>
        <w:t xml:space="preserve">, </w:t>
      </w:r>
      <w:r w:rsidRPr="00834B2F">
        <w:rPr>
          <w:rStyle w:val="StyleUnderline"/>
        </w:rPr>
        <w:t>even in spite of what they call a “climate of distinct political polarization,” the results show these sentiments vary “only in degrees of intensity</w:t>
      </w:r>
      <w:r w:rsidRPr="00834B2F">
        <w:rPr>
          <w:sz w:val="16"/>
        </w:rPr>
        <w:t xml:space="preserve"> across political party, ideology, age groups, gender, and geographic regions.” The survey found that </w:t>
      </w:r>
      <w:r w:rsidRPr="00834B2F">
        <w:rPr>
          <w:rStyle w:val="Emphasis"/>
        </w:rPr>
        <w:t>78 percent of Democrats, 64.5 percent of Republicans, and 68.8 percent of independents supported restraining military action overseas</w:t>
      </w:r>
      <w:r w:rsidRPr="00834B2F">
        <w:rPr>
          <w:sz w:val="16"/>
        </w:rPr>
        <w:t xml:space="preserve">. “Rarely,” noted the report, “does opinion research reveal issues that enjoy shared sentiments on a bi-partisan level.” </w:t>
      </w:r>
      <w:r w:rsidRPr="00834B2F">
        <w:rPr>
          <w:rStyle w:val="StyleUnderline"/>
        </w:rPr>
        <w:t>The poll brings home just how divorced the Beltway</w:t>
      </w:r>
      <w:r w:rsidRPr="00834B2F">
        <w:rPr>
          <w:sz w:val="16"/>
        </w:rPr>
        <w:t>—and its think tanks, media outlets, and political class—</w:t>
      </w:r>
      <w:r w:rsidRPr="00834B2F">
        <w:rPr>
          <w:rStyle w:val="StyleUnderline"/>
        </w:rPr>
        <w:t>is from the expressed desire of a large majority of Americans</w:t>
      </w:r>
      <w:r w:rsidRPr="00834B2F">
        <w:rPr>
          <w:sz w:val="16"/>
        </w:rPr>
        <w:t xml:space="preserve"> for a responsible and reasonable foreign policy, a policy that, arguably, has been absent since the end of the Cold War. </w:t>
      </w:r>
      <w:r w:rsidRPr="00834B2F">
        <w:rPr>
          <w:rStyle w:val="Emphasis"/>
        </w:rPr>
        <w:t>Candidates from both parties running in this year’s midterm election ignore the results of the new survey at their peril.</w:t>
      </w:r>
    </w:p>
    <w:p w:rsidR="0011290A" w:rsidRDefault="00753A38" w:rsidP="0011290A">
      <w:pPr>
        <w:pStyle w:val="Heading3"/>
      </w:pPr>
      <w:r>
        <w:lastRenderedPageBreak/>
        <w:t>Saudi Arabia</w:t>
      </w:r>
    </w:p>
    <w:p w:rsidR="0011290A" w:rsidRDefault="00753A38" w:rsidP="0011290A">
      <w:pPr>
        <w:pStyle w:val="Heading4"/>
      </w:pPr>
      <w:r>
        <w:t>Backlash to Saudi arms sales is driving democratic campaigns</w:t>
      </w:r>
    </w:p>
    <w:p w:rsidR="0011290A" w:rsidRDefault="0011290A" w:rsidP="0011290A">
      <w:r w:rsidRPr="0011290A">
        <w:rPr>
          <w:rStyle w:val="Style13ptBold"/>
        </w:rPr>
        <w:t>Harris, 2018</w:t>
      </w:r>
      <w:r>
        <w:t xml:space="preserve"> </w:t>
      </w:r>
      <w:r w:rsidRPr="0011290A">
        <w:rPr>
          <w:sz w:val="16"/>
          <w:szCs w:val="16"/>
        </w:rPr>
        <w:t>(Bryant, Al-Monitor staff writer, “Intel: How Democratic 2020 hopefuls are making the most of anti-Saudi backlash,” Al-Monitor, https://www.al-monitor.com/pulse/originals/2018/11/intel-saudi-arabia-problems-boost-democratic-president.html)</w:t>
      </w:r>
    </w:p>
    <w:p w:rsidR="0011290A" w:rsidRDefault="0011290A" w:rsidP="0011290A">
      <w:pPr>
        <w:rPr>
          <w:rStyle w:val="StyleUnderline"/>
        </w:rPr>
      </w:pPr>
      <w:r w:rsidRPr="00753A38">
        <w:rPr>
          <w:sz w:val="16"/>
        </w:rPr>
        <w:t xml:space="preserve">Fresh off the midterm elections, </w:t>
      </w:r>
      <w:r w:rsidRPr="00753A38">
        <w:rPr>
          <w:rStyle w:val="StyleUnderline"/>
        </w:rPr>
        <w:t>Democratic politicians hoping to challenge</w:t>
      </w:r>
      <w:r w:rsidRPr="00753A38">
        <w:rPr>
          <w:sz w:val="16"/>
        </w:rPr>
        <w:t xml:space="preserve"> President Donald </w:t>
      </w:r>
      <w:r w:rsidRPr="00753A38">
        <w:rPr>
          <w:rStyle w:val="StyleUnderline"/>
        </w:rPr>
        <w:t>Trump in 2020 are starting to hone their foreign policy credentials</w:t>
      </w:r>
      <w:r w:rsidRPr="00753A38">
        <w:rPr>
          <w:sz w:val="16"/>
        </w:rPr>
        <w:t xml:space="preserve">. And </w:t>
      </w:r>
      <w:r w:rsidRPr="00753A38">
        <w:rPr>
          <w:rStyle w:val="StyleUnderline"/>
        </w:rPr>
        <w:t>Saudi Arabia makes for ideal target practice</w:t>
      </w:r>
      <w:r w:rsidRPr="00753A38">
        <w:rPr>
          <w:sz w:val="16"/>
        </w:rPr>
        <w:t>.</w:t>
      </w:r>
      <w:r w:rsidR="00753A38" w:rsidRPr="00753A38">
        <w:rPr>
          <w:sz w:val="16"/>
        </w:rPr>
        <w:t xml:space="preserve"> </w:t>
      </w:r>
      <w:r w:rsidRPr="00753A38">
        <w:rPr>
          <w:sz w:val="16"/>
        </w:rPr>
        <w:t xml:space="preserve">In a foreign policy address today, Massachusetts senator and potential 2020 contender Elizabeth </w:t>
      </w:r>
      <w:r w:rsidRPr="00753A38">
        <w:rPr>
          <w:rStyle w:val="StyleUnderline"/>
        </w:rPr>
        <w:t>Warren criticized Trump for his close-knit relationship with the Saudis</w:t>
      </w:r>
      <w:r w:rsidRPr="00753A38">
        <w:rPr>
          <w:sz w:val="16"/>
        </w:rPr>
        <w:t xml:space="preserve"> despite the growing backlash against Riyadh in the wake of Jamal Khashoggi’s murder.</w:t>
      </w:r>
      <w:r w:rsidR="00753A38" w:rsidRPr="00753A38">
        <w:rPr>
          <w:sz w:val="16"/>
        </w:rPr>
        <w:t xml:space="preserve"> </w:t>
      </w:r>
      <w:r w:rsidRPr="00753A38">
        <w:rPr>
          <w:sz w:val="16"/>
        </w:rPr>
        <w:t>“</w:t>
      </w:r>
      <w:r w:rsidRPr="00753A38">
        <w:rPr>
          <w:rStyle w:val="StyleUnderline"/>
        </w:rPr>
        <w:t>The president of the United States has refused to halt arms sales to Saudi Arabia</w:t>
      </w:r>
      <w:r w:rsidRPr="00753A38">
        <w:rPr>
          <w:sz w:val="16"/>
        </w:rPr>
        <w:t xml:space="preserve"> in part </w:t>
      </w:r>
      <w:r w:rsidRPr="00753A38">
        <w:rPr>
          <w:rStyle w:val="StyleUnderline"/>
        </w:rPr>
        <w:t>because</w:t>
      </w:r>
      <w:r w:rsidRPr="00753A38">
        <w:rPr>
          <w:sz w:val="16"/>
        </w:rPr>
        <w:t xml:space="preserve"> </w:t>
      </w:r>
      <w:r w:rsidRPr="00753A38">
        <w:rPr>
          <w:rStyle w:val="StyleUnderline"/>
        </w:rPr>
        <w:t>he is more interested in appeasing US defense contractors than holding the Saudis accountable</w:t>
      </w:r>
      <w:r w:rsidRPr="00753A38">
        <w:rPr>
          <w:sz w:val="16"/>
        </w:rPr>
        <w:t xml:space="preserve"> for the murder of a Washington Post journalist or for the thousands of Yemeni civilians killed by those weapons,” Warren said in a speech at American University.</w:t>
      </w:r>
      <w:r w:rsidR="00753A38" w:rsidRPr="00753A38">
        <w:rPr>
          <w:sz w:val="16"/>
        </w:rPr>
        <w:t xml:space="preserve"> </w:t>
      </w:r>
      <w:r w:rsidRPr="00753A38">
        <w:rPr>
          <w:sz w:val="16"/>
        </w:rPr>
        <w:t xml:space="preserve">Why it matters: Warren’s speech comes after another high-profile 2020 hopeful, Sen. Bernie Sanders, I-Vt., delivered his own foreign policy address last month. </w:t>
      </w:r>
      <w:r w:rsidRPr="00753A38">
        <w:rPr>
          <w:rStyle w:val="StyleUnderline"/>
        </w:rPr>
        <w:t>Sanders was equally critical of Trump’s relationship with the Saudis</w:t>
      </w:r>
      <w:r w:rsidRPr="00753A38">
        <w:rPr>
          <w:sz w:val="16"/>
        </w:rPr>
        <w:t>, repeatedly zeroing in on Khashoggi’s murder as an example of Trump’s proclivity for foreign dictators.</w:t>
      </w:r>
      <w:r w:rsidR="00753A38" w:rsidRPr="00753A38">
        <w:rPr>
          <w:sz w:val="16"/>
        </w:rPr>
        <w:t xml:space="preserve"> </w:t>
      </w:r>
      <w:r w:rsidRPr="00753A38">
        <w:rPr>
          <w:sz w:val="16"/>
        </w:rPr>
        <w:t>Fast-forward to Wednesday, the Senate voted 63-37 to move ahead with Sanders’ resolution to force Trump to end US support for the Saudi-led coalition in Yemen. That same day, the Trump administration confirmed that Riyadh had inked a $15 billion deal with defense contractor Lockheed Martin for a missile defense system earlier in the week.</w:t>
      </w:r>
      <w:r w:rsidR="00753A38" w:rsidRPr="00753A38">
        <w:rPr>
          <w:sz w:val="16"/>
        </w:rPr>
        <w:t xml:space="preserve"> </w:t>
      </w:r>
      <w:r w:rsidRPr="00753A38">
        <w:rPr>
          <w:sz w:val="16"/>
        </w:rPr>
        <w:t xml:space="preserve">Drain the swamp: </w:t>
      </w:r>
      <w:r w:rsidRPr="00753A38">
        <w:rPr>
          <w:rStyle w:val="StyleUnderline"/>
        </w:rPr>
        <w:t>The bipartisan backlash against Riyadh has made it easy</w:t>
      </w:r>
      <w:r w:rsidRPr="00753A38">
        <w:rPr>
          <w:sz w:val="16"/>
        </w:rPr>
        <w:t xml:space="preserve"> </w:t>
      </w:r>
      <w:r w:rsidRPr="00753A38">
        <w:rPr>
          <w:rStyle w:val="StyleUnderline"/>
        </w:rPr>
        <w:t>for</w:t>
      </w:r>
      <w:r w:rsidRPr="00753A38">
        <w:rPr>
          <w:sz w:val="16"/>
        </w:rPr>
        <w:t xml:space="preserve"> left-wing </w:t>
      </w:r>
      <w:r w:rsidRPr="00753A38">
        <w:rPr>
          <w:rStyle w:val="StyleUnderline"/>
        </w:rPr>
        <w:t>Democrats to use Saudi Arabia as a stand-in for their campaign against defense contractors</w:t>
      </w:r>
      <w:r w:rsidRPr="00753A38">
        <w:rPr>
          <w:sz w:val="16"/>
        </w:rPr>
        <w:t xml:space="preserve"> </w:t>
      </w:r>
      <w:r w:rsidRPr="00753A38">
        <w:rPr>
          <w:rStyle w:val="StyleUnderline"/>
        </w:rPr>
        <w:t>and lobbyists</w:t>
      </w:r>
      <w:r w:rsidRPr="00753A38">
        <w:rPr>
          <w:sz w:val="16"/>
        </w:rPr>
        <w:t xml:space="preserve"> working for foreign dictators — longtime fixtures in Washington’s foreign policy establishment.</w:t>
      </w:r>
      <w:r w:rsidR="00753A38" w:rsidRPr="00753A38">
        <w:rPr>
          <w:sz w:val="16"/>
        </w:rPr>
        <w:t xml:space="preserve"> </w:t>
      </w:r>
      <w:r w:rsidRPr="00753A38">
        <w:rPr>
          <w:sz w:val="16"/>
        </w:rPr>
        <w:t>Warren, a member of the Senate Armed Services Committee, used Trump’s determination to preserve Saudi arms sales as an example of the “stranglehold of defense contractors on our military policy.” The Massachusetts Democrat also sent letters to 23 current and former Saudi lobbyists asking them to detail their dealings with the Trump administration. Earlier this year, she introduced legislation that would ban lobbyists from receiving compensation from foreign governments, but it’s unlikely to pass in a Republican-held Senate.</w:t>
      </w:r>
      <w:r w:rsidR="00753A38" w:rsidRPr="00753A38">
        <w:rPr>
          <w:sz w:val="16"/>
        </w:rPr>
        <w:t xml:space="preserve"> </w:t>
      </w:r>
      <w:r w:rsidRPr="00753A38">
        <w:rPr>
          <w:sz w:val="16"/>
        </w:rPr>
        <w:t xml:space="preserve">What’s next? It remains to be seen how Warren and Sanders, two prominent left-wing senators, will differentiate themselves on Middle East policy if they seek to secure the Democratic presidential nomination in 2020. In the meantime, </w:t>
      </w:r>
      <w:r w:rsidRPr="00753A38">
        <w:rPr>
          <w:rStyle w:val="StyleUnderline"/>
        </w:rPr>
        <w:t>the endless stream of anti-Saudi outrage on Capitol Hill will allow other potential challengers to assail Trump for his unapologetic defense of the increasingly scrutinized relationship.</w:t>
      </w:r>
    </w:p>
    <w:p w:rsidR="00D800A6" w:rsidRDefault="003B2FF5" w:rsidP="00D800A6">
      <w:pPr>
        <w:pStyle w:val="Heading4"/>
      </w:pPr>
      <w:r>
        <w:t>Saudi arms sales are massively unpopular</w:t>
      </w:r>
    </w:p>
    <w:p w:rsidR="00D800A6" w:rsidRDefault="003B2FF5" w:rsidP="00D800A6">
      <w:proofErr w:type="spellStart"/>
      <w:r w:rsidRPr="003B2FF5">
        <w:rPr>
          <w:rStyle w:val="Style13ptBold"/>
        </w:rPr>
        <w:t>Shesgreen</w:t>
      </w:r>
      <w:proofErr w:type="spellEnd"/>
      <w:r w:rsidRPr="003B2FF5">
        <w:rPr>
          <w:rStyle w:val="Style13ptBold"/>
        </w:rPr>
        <w:t>, 2019</w:t>
      </w:r>
      <w:r>
        <w:t xml:space="preserve"> </w:t>
      </w:r>
      <w:r w:rsidRPr="003B2FF5">
        <w:rPr>
          <w:sz w:val="16"/>
        </w:rPr>
        <w:t>(Deirdre, foreign affairs and State Department reporter for USA Today, “Trump administration plans to sell new weapons to Saudis despite lawmakers' objections,” USA Today, May 24, https://www.usatoday.com/story/news/world/2019/05/24/trump-may-sell-saudis-new-weapons-despite-congress-objections/3768851002/)</w:t>
      </w:r>
    </w:p>
    <w:p w:rsidR="003B2FF5" w:rsidRPr="003B2FF5" w:rsidRDefault="00D800A6" w:rsidP="00D800A6">
      <w:pPr>
        <w:rPr>
          <w:sz w:val="16"/>
        </w:rPr>
      </w:pPr>
      <w:r w:rsidRPr="003B2FF5">
        <w:rPr>
          <w:sz w:val="16"/>
        </w:rPr>
        <w:t xml:space="preserve">WASHINGTON – </w:t>
      </w:r>
      <w:r w:rsidRPr="003B2FF5">
        <w:rPr>
          <w:rStyle w:val="StyleUnderline"/>
        </w:rPr>
        <w:t>The Trump administration will push through $8.1 billion in new weapons sales to Saudi Arabia and its allies</w:t>
      </w:r>
      <w:r w:rsidRPr="003B2FF5">
        <w:rPr>
          <w:sz w:val="16"/>
        </w:rPr>
        <w:t>, arguing that "Iranian aggression" presents a national security emergency which gives the president authority to bypass congressional objections.</w:t>
      </w:r>
      <w:r w:rsidR="003B2FF5" w:rsidRPr="003B2FF5">
        <w:rPr>
          <w:sz w:val="16"/>
        </w:rPr>
        <w:t xml:space="preserve"> </w:t>
      </w:r>
      <w:r w:rsidRPr="003B2FF5">
        <w:rPr>
          <w:sz w:val="16"/>
        </w:rPr>
        <w:t>"These sales will support our allies, enhance Middle East stability, and help these nations to deter and defend themselves from the Islamic Republic of Iran," Secretary of State Mike Pompeo said Friday evening in announcing the decision.</w:t>
      </w:r>
      <w:r w:rsidR="003B2FF5" w:rsidRPr="003B2FF5">
        <w:rPr>
          <w:sz w:val="16"/>
        </w:rPr>
        <w:t xml:space="preserve"> </w:t>
      </w:r>
      <w:r w:rsidRPr="003B2FF5">
        <w:rPr>
          <w:rStyle w:val="StyleUnderline"/>
        </w:rPr>
        <w:t>The move prompted fierce criticism from Democrats</w:t>
      </w:r>
      <w:r w:rsidRPr="003B2FF5">
        <w:rPr>
          <w:sz w:val="16"/>
        </w:rPr>
        <w:t xml:space="preserve"> and at least one high-ranking Republican.</w:t>
      </w:r>
      <w:r w:rsidR="003B2FF5" w:rsidRPr="003B2FF5">
        <w:rPr>
          <w:sz w:val="16"/>
        </w:rPr>
        <w:t xml:space="preserve"> </w:t>
      </w:r>
      <w:r w:rsidRPr="003B2FF5">
        <w:rPr>
          <w:sz w:val="16"/>
        </w:rPr>
        <w:t>"The Trump Administration decided to do an end run around the Congress and possibly the law,” Sen. Bob Menendez, the ranking Democrat on the Senate Foreign Relations Committee, said in a statement Friday.</w:t>
      </w:r>
      <w:r w:rsidR="003B2FF5" w:rsidRPr="003B2FF5">
        <w:rPr>
          <w:sz w:val="16"/>
        </w:rPr>
        <w:t xml:space="preserve"> </w:t>
      </w:r>
      <w:r w:rsidRPr="003B2FF5">
        <w:rPr>
          <w:sz w:val="16"/>
        </w:rPr>
        <w:t>"The possible consequences of this will ultimately jeopardize the ability of the U.S. defense industry to export arms in a manner both expeditious and responsible," the New Jersey Democrat added.</w:t>
      </w:r>
      <w:r w:rsidR="003B2FF5" w:rsidRPr="003B2FF5">
        <w:rPr>
          <w:sz w:val="16"/>
        </w:rPr>
        <w:t xml:space="preserve"> </w:t>
      </w:r>
      <w:r w:rsidRPr="003B2FF5">
        <w:rPr>
          <w:sz w:val="16"/>
        </w:rPr>
        <w:t>Rep. Michael McCaul, the top Republican on the House Foreign Affairs Committee, said he agreed that Iran poses a threat to the U.S. and its allies in the Middle East. But he sharply disagreed with the administration's decision.</w:t>
      </w:r>
      <w:r w:rsidR="003B2FF5" w:rsidRPr="003B2FF5">
        <w:rPr>
          <w:sz w:val="16"/>
        </w:rPr>
        <w:t xml:space="preserve"> </w:t>
      </w:r>
      <w:r w:rsidRPr="003B2FF5">
        <w:rPr>
          <w:sz w:val="16"/>
        </w:rPr>
        <w:t>"The president’s decision to use an emergency waiver on these sales is unfortunate and will damage certain future congressional interactions," McCaul said.</w:t>
      </w:r>
      <w:r w:rsidR="003B2FF5" w:rsidRPr="003B2FF5">
        <w:rPr>
          <w:sz w:val="16"/>
        </w:rPr>
        <w:t xml:space="preserve"> </w:t>
      </w:r>
      <w:r w:rsidRPr="003B2FF5">
        <w:rPr>
          <w:sz w:val="16"/>
        </w:rPr>
        <w:t xml:space="preserve">The GOP chairman of the Senate Foreign Relations Committee, Jim </w:t>
      </w:r>
      <w:proofErr w:type="spellStart"/>
      <w:r w:rsidRPr="003B2FF5">
        <w:rPr>
          <w:sz w:val="16"/>
        </w:rPr>
        <w:t>Risch</w:t>
      </w:r>
      <w:proofErr w:type="spellEnd"/>
      <w:r w:rsidRPr="003B2FF5">
        <w:rPr>
          <w:sz w:val="16"/>
        </w:rPr>
        <w:t xml:space="preserve"> of Idaho, reacted more cautiously. A staunch ally of President Donald Trump, </w:t>
      </w:r>
      <w:proofErr w:type="spellStart"/>
      <w:r w:rsidRPr="003B2FF5">
        <w:rPr>
          <w:sz w:val="16"/>
        </w:rPr>
        <w:t>Risch</w:t>
      </w:r>
      <w:proofErr w:type="spellEnd"/>
      <w:r w:rsidRPr="003B2FF5">
        <w:rPr>
          <w:sz w:val="16"/>
        </w:rPr>
        <w:t xml:space="preserve"> said he was "reviewing and analyzing the legal justification for this action and the associated implications.”</w:t>
      </w:r>
      <w:r w:rsidR="003B2FF5" w:rsidRPr="003B2FF5">
        <w:rPr>
          <w:sz w:val="16"/>
        </w:rPr>
        <w:t xml:space="preserve"> </w:t>
      </w:r>
      <w:r w:rsidRPr="003B2FF5">
        <w:rPr>
          <w:sz w:val="16"/>
        </w:rPr>
        <w:t>Pompeo further inflamed the debate Friday with a tweet suggesting that Congress had blocked the sales for more than a year – an assertion that sparked a viral outcry.</w:t>
      </w:r>
      <w:r w:rsidR="003B2FF5" w:rsidRPr="003B2FF5">
        <w:rPr>
          <w:sz w:val="16"/>
        </w:rPr>
        <w:t xml:space="preserve"> </w:t>
      </w:r>
      <w:r w:rsidRPr="003B2FF5">
        <w:rPr>
          <w:sz w:val="16"/>
        </w:rPr>
        <w:t>"We presented some of these sales almost 18 months ago to Congress, but it has failed to act," Pompeo tweeted.</w:t>
      </w:r>
      <w:r w:rsidR="003B2FF5" w:rsidRPr="003B2FF5">
        <w:rPr>
          <w:sz w:val="16"/>
        </w:rPr>
        <w:t xml:space="preserve"> </w:t>
      </w:r>
      <w:r w:rsidRPr="003B2FF5">
        <w:rPr>
          <w:sz w:val="16"/>
        </w:rPr>
        <w:t>Menendez has previously vowed to block any weapons sales to Saudi Arabia. But opposition to the arms transfers was bipartisan, as lawmakers expressed growing concerns about the Saudi regime's conduct in the Yemen war and other matters.</w:t>
      </w:r>
      <w:r w:rsidR="003B2FF5" w:rsidRPr="003B2FF5">
        <w:rPr>
          <w:sz w:val="16"/>
        </w:rPr>
        <w:t xml:space="preserve"> </w:t>
      </w:r>
      <w:r w:rsidRPr="003B2FF5">
        <w:rPr>
          <w:sz w:val="16"/>
        </w:rPr>
        <w:t>The day after Pompeo announced the new arms sales, the United Nations reported that 12 civilians had been killed, including seven children, in an airstrike by the Saudi-led coalition. Overall, the war has killed thousands of Yemeni civilians and caused the world's worst humanitarian crisis.</w:t>
      </w:r>
      <w:r w:rsidR="003B2FF5" w:rsidRPr="003B2FF5">
        <w:rPr>
          <w:sz w:val="16"/>
        </w:rPr>
        <w:t xml:space="preserve"> </w:t>
      </w:r>
      <w:r w:rsidRPr="003B2FF5">
        <w:rPr>
          <w:sz w:val="16"/>
        </w:rPr>
        <w:t xml:space="preserve">Weapons sales generally require a congressional sign-off. But the Trump administration is relying on a narrow provision in the 1976 Arms Control Act that </w:t>
      </w:r>
      <w:r w:rsidRPr="003B2FF5">
        <w:rPr>
          <w:sz w:val="16"/>
        </w:rPr>
        <w:lastRenderedPageBreak/>
        <w:t>allows the president to sidestep Congress in an emergency. Under that measure, the president must certify that an emergency exists "which requires the proposed sale in the national security interest," thus waiving Congress' power to review and stop the sale.</w:t>
      </w:r>
      <w:r w:rsidR="003B2FF5" w:rsidRPr="003B2FF5">
        <w:rPr>
          <w:sz w:val="16"/>
        </w:rPr>
        <w:t xml:space="preserve"> </w:t>
      </w:r>
      <w:r w:rsidRPr="003B2FF5">
        <w:rPr>
          <w:rStyle w:val="StyleUnderline"/>
        </w:rPr>
        <w:t xml:space="preserve">U.S. weapons sales to Saudi Arabia became particularly controversial in the wake of the murder of Jamal Khashoggi, a Washington Post columnist </w:t>
      </w:r>
      <w:r w:rsidRPr="003B2FF5">
        <w:rPr>
          <w:sz w:val="16"/>
        </w:rPr>
        <w:t>and Virginia resident who was killed last fall by a team of Saudi operatives. Lawmakers believe that Saudi Crown Prince Mohammed bin Salman, the country's de facto ruler, was complicit in Khashoggi's murder.</w:t>
      </w:r>
      <w:r w:rsidR="003B2FF5" w:rsidRPr="003B2FF5">
        <w:rPr>
          <w:sz w:val="16"/>
        </w:rPr>
        <w:t xml:space="preserve"> </w:t>
      </w:r>
      <w:r w:rsidRPr="003B2FF5">
        <w:rPr>
          <w:sz w:val="16"/>
        </w:rPr>
        <w:t>After Khashoggi vanished, Trump said the incident should not jeopardize potential U.S. weapons deals with the kingdom.</w:t>
      </w:r>
      <w:r w:rsidR="003B2FF5" w:rsidRPr="003B2FF5">
        <w:rPr>
          <w:sz w:val="16"/>
        </w:rPr>
        <w:t xml:space="preserve"> </w:t>
      </w:r>
      <w:r w:rsidRPr="003B2FF5">
        <w:rPr>
          <w:sz w:val="16"/>
        </w:rPr>
        <w:t>"It could very well be that the crown prince had knowledge of this tragic event – maybe he did and maybe he didn’t!" Trump said in a Nov. 20 statement aimed at ending the debate over how he should respond to Khashoggi's murder. “We’re not going to give up hundreds of billions of dollars,” Trump said then.</w:t>
      </w:r>
      <w:r w:rsidR="003B2FF5" w:rsidRPr="003B2FF5">
        <w:rPr>
          <w:sz w:val="16"/>
        </w:rPr>
        <w:t xml:space="preserve"> </w:t>
      </w:r>
      <w:r w:rsidRPr="003B2FF5">
        <w:rPr>
          <w:sz w:val="16"/>
        </w:rPr>
        <w:t>Experts say Trump has exaggerated the financial benefits of arms sales deals to the kingdom. And lawmakers in both parties have pushed to cancel or suspend arms sales to Saudi Arabia as a signal to the regime that it does not have carte blanche to murder journalists outside its borders, particularly those who are U.S. residents.</w:t>
      </w:r>
      <w:r w:rsidR="003B2FF5" w:rsidRPr="003B2FF5">
        <w:rPr>
          <w:sz w:val="16"/>
        </w:rPr>
        <w:t xml:space="preserve"> </w:t>
      </w:r>
      <w:r w:rsidRPr="003B2FF5">
        <w:rPr>
          <w:sz w:val="16"/>
        </w:rPr>
        <w:t>The State Department said Friday's decision would pave the way for 22 pending arms transfers to Saudi Arabia, United Arab Emirates and Jordan. Pompeo argued that delaying the weapons shipment could cause "degraded systems" and leave those U.S. allies more vulnerable at a time of heightened tensions in the region.</w:t>
      </w:r>
      <w:r w:rsidR="003B2FF5" w:rsidRPr="003B2FF5">
        <w:rPr>
          <w:sz w:val="16"/>
        </w:rPr>
        <w:t xml:space="preserve"> </w:t>
      </w:r>
      <w:r w:rsidRPr="003B2FF5">
        <w:rPr>
          <w:sz w:val="16"/>
        </w:rPr>
        <w:t>Pompeo and other Trump administration officials say the U.S. has gathered "credible" intelligence suggesting a possible attack on U.S. forces by Iran. The Pentagon has made a series of military deployments to the region, including an additional 1,500 troops announced Friday, that Acting Defense Secretary Patrick Shanahan says are intended to deter Iran.</w:t>
      </w:r>
      <w:r w:rsidR="003B2FF5" w:rsidRPr="003B2FF5">
        <w:rPr>
          <w:sz w:val="16"/>
        </w:rPr>
        <w:t xml:space="preserve"> </w:t>
      </w:r>
      <w:r w:rsidRPr="003B2FF5">
        <w:rPr>
          <w:sz w:val="16"/>
        </w:rPr>
        <w:t>The new weapons sales are another indication of the Trump administration's increasingly confrontational approach to Iran – and a willingness to side-step Congress on foreign policy decisions.</w:t>
      </w:r>
      <w:r w:rsidR="003B2FF5" w:rsidRPr="003B2FF5">
        <w:rPr>
          <w:sz w:val="16"/>
        </w:rPr>
        <w:t xml:space="preserve"> </w:t>
      </w:r>
      <w:r w:rsidRPr="003B2FF5">
        <w:rPr>
          <w:sz w:val="16"/>
        </w:rPr>
        <w:t>Sen. Chris Murphy, D-Conn., said Friday's announcement, if left unchecked, would set a "dangerous precedent," and he feared any weapons sold to the Saudis and the UAE would end up killing civilians in the Yemen war, where the two Middle Eastern countries have waged a devastating bombing campaign against the Iranian-backed Houthi rebels.</w:t>
      </w:r>
      <w:r w:rsidR="003B2FF5" w:rsidRPr="003B2FF5">
        <w:rPr>
          <w:sz w:val="16"/>
        </w:rPr>
        <w:t xml:space="preserve"> </w:t>
      </w:r>
      <w:r w:rsidRPr="003B2FF5">
        <w:rPr>
          <w:sz w:val="16"/>
        </w:rPr>
        <w:t>"President Trump is only using this loophole because he knows Congress would disapprove of this sale," Murphy said. "There is no new ‘emergency’ reason to sell bombs to the Saudis to drop in Yemen, and doing so only perpetuates the humanitarian crisis there."</w:t>
      </w:r>
      <w:r w:rsidR="003B2FF5" w:rsidRPr="003B2FF5">
        <w:rPr>
          <w:sz w:val="16"/>
        </w:rPr>
        <w:t xml:space="preserve"> </w:t>
      </w:r>
      <w:r w:rsidRPr="003B2FF5">
        <w:rPr>
          <w:sz w:val="16"/>
        </w:rPr>
        <w:t>Pompeo said it would be a "one-time event" and he intended to consult Congress on future weapons transactions.</w:t>
      </w:r>
      <w:r w:rsidR="003B2FF5" w:rsidRPr="003B2FF5">
        <w:rPr>
          <w:sz w:val="16"/>
        </w:rPr>
        <w:t xml:space="preserve"> </w:t>
      </w:r>
      <w:r w:rsidRPr="003B2FF5">
        <w:rPr>
          <w:sz w:val="16"/>
        </w:rPr>
        <w:t>The State Department did not specify what weapons or how much each country would purchase. But lawmakers were told the sales involved precision-guided missiles, bombs, ammunition and aircraft maintenance support, according to Senate staffer who was not authorized to speak about the matter on the record.</w:t>
      </w:r>
      <w:r w:rsidR="003B2FF5" w:rsidRPr="003B2FF5">
        <w:rPr>
          <w:sz w:val="16"/>
        </w:rPr>
        <w:t xml:space="preserve"> Chris Murphy </w:t>
      </w:r>
      <w:r w:rsidR="003B2FF5" w:rsidRPr="003B2FF5">
        <w:rPr>
          <w:rFonts w:ascii="Segoe UI Symbol" w:hAnsi="Segoe UI Symbol" w:cs="Segoe UI Symbol"/>
          <w:sz w:val="16"/>
        </w:rPr>
        <w:t>✔</w:t>
      </w:r>
      <w:r w:rsidR="003B2FF5" w:rsidRPr="003B2FF5">
        <w:rPr>
          <w:sz w:val="16"/>
        </w:rPr>
        <w:t xml:space="preserve"> @</w:t>
      </w:r>
      <w:proofErr w:type="spellStart"/>
      <w:r w:rsidR="003B2FF5" w:rsidRPr="003B2FF5">
        <w:rPr>
          <w:sz w:val="16"/>
        </w:rPr>
        <w:t>ChrisMurphyCT</w:t>
      </w:r>
      <w:proofErr w:type="spellEnd"/>
      <w:r w:rsidR="003B2FF5" w:rsidRPr="003B2FF5">
        <w:rPr>
          <w:sz w:val="16"/>
        </w:rPr>
        <w:t xml:space="preserve"> · May 22, 2019 Replying to @</w:t>
      </w:r>
      <w:proofErr w:type="spellStart"/>
      <w:r w:rsidR="003B2FF5" w:rsidRPr="003B2FF5">
        <w:rPr>
          <w:sz w:val="16"/>
        </w:rPr>
        <w:t>ChrisMurphyCT</w:t>
      </w:r>
      <w:proofErr w:type="spellEnd"/>
      <w:r w:rsidR="003B2FF5" w:rsidRPr="003B2FF5">
        <w:rPr>
          <w:sz w:val="16"/>
        </w:rPr>
        <w:t xml:space="preserve"> 4/ Maybe Trump will say that "Iran" is the emergency, but that's a loophole that would allow any President to claim any number of Middle East crises as an "emergency" and then Congress will never ever be able to object to an arms sale again. Chris Murphy </w:t>
      </w:r>
      <w:r w:rsidR="003B2FF5" w:rsidRPr="003B2FF5">
        <w:rPr>
          <w:rFonts w:ascii="Segoe UI Symbol" w:hAnsi="Segoe UI Symbol" w:cs="Segoe UI Symbol"/>
          <w:sz w:val="16"/>
        </w:rPr>
        <w:t>✔</w:t>
      </w:r>
      <w:r w:rsidR="003B2FF5" w:rsidRPr="003B2FF5">
        <w:rPr>
          <w:sz w:val="16"/>
        </w:rPr>
        <w:t xml:space="preserve"> @</w:t>
      </w:r>
      <w:proofErr w:type="spellStart"/>
      <w:r w:rsidR="003B2FF5" w:rsidRPr="003B2FF5">
        <w:rPr>
          <w:sz w:val="16"/>
        </w:rPr>
        <w:t>ChrisMurphyCT</w:t>
      </w:r>
      <w:proofErr w:type="spellEnd"/>
      <w:r w:rsidR="003B2FF5" w:rsidRPr="003B2FF5">
        <w:rPr>
          <w:sz w:val="16"/>
        </w:rPr>
        <w:t xml:space="preserve"> 5/ If he does this, it's because </w:t>
      </w:r>
      <w:r w:rsidR="003B2FF5" w:rsidRPr="003B2FF5">
        <w:rPr>
          <w:rStyle w:val="Emphasis"/>
        </w:rPr>
        <w:t>Trump knows he would lose a vote on the sale —Congress and the American public object to selling these bombs to the Saudis</w:t>
      </w:r>
      <w:r w:rsidR="003B2FF5" w:rsidRPr="003B2FF5">
        <w:rPr>
          <w:sz w:val="16"/>
        </w:rPr>
        <w:t>. But it's not too late - Ds and Rs should stand up right now and tell the President not to set this dangerous precedent. 3,799 10:59 AM - May 22, 2019</w:t>
      </w:r>
    </w:p>
    <w:p w:rsidR="003B2FF5" w:rsidRPr="00D800A6" w:rsidRDefault="003B2FF5" w:rsidP="00D800A6"/>
    <w:p w:rsidR="00551796" w:rsidRDefault="00551796" w:rsidP="00B644DB">
      <w:pPr>
        <w:pStyle w:val="Heading3"/>
      </w:pPr>
      <w:r>
        <w:lastRenderedPageBreak/>
        <w:t>Yemeni Conflict</w:t>
      </w:r>
    </w:p>
    <w:p w:rsidR="00551796" w:rsidRDefault="00551796" w:rsidP="00551796">
      <w:pPr>
        <w:pStyle w:val="Heading4"/>
      </w:pPr>
      <w:r>
        <w:t>Ending arms sales supporting the conflict in Yemen is massively popular</w:t>
      </w:r>
    </w:p>
    <w:p w:rsidR="00551796" w:rsidRDefault="00551796" w:rsidP="00551796">
      <w:r w:rsidRPr="00551796">
        <w:rPr>
          <w:rStyle w:val="Style13ptBold"/>
        </w:rPr>
        <w:t>IRC, 2018</w:t>
      </w:r>
      <w:r>
        <w:t xml:space="preserve"> </w:t>
      </w:r>
      <w:r w:rsidRPr="00551796">
        <w:rPr>
          <w:sz w:val="16"/>
        </w:rPr>
        <w:t xml:space="preserve">(International Rescue Committee, The International Rescue Committee responds to the world’s worst humanitarian crises and helps people whose lives and livelihoods are shattered by conflict and disaster to survive, recover and gain control of their future; “New IRC/YouGov poll: As pressure mounts for Yemen ceasefire, US opinion united: end support to the war,” </w:t>
      </w:r>
      <w:hyperlink r:id="rId6" w:history="1">
        <w:r w:rsidRPr="00660A1B">
          <w:rPr>
            <w:rStyle w:val="Hyperlink"/>
            <w:sz w:val="16"/>
          </w:rPr>
          <w:t>https://www.rescue.org/press-release/new-ircyougov-poll-pressure-mounts-yemen-ceasefire-us-opinion-united-end-support-war</w:t>
        </w:r>
      </w:hyperlink>
      <w:r>
        <w:rPr>
          <w:sz w:val="16"/>
        </w:rPr>
        <w:t>, POLL METHODOLOGY AT THE BOTTOM OF THE CARD</w:t>
      </w:r>
      <w:r w:rsidRPr="00551796">
        <w:rPr>
          <w:sz w:val="16"/>
        </w:rPr>
        <w:t>)</w:t>
      </w:r>
    </w:p>
    <w:p w:rsidR="00551796" w:rsidRPr="00551796" w:rsidRDefault="00551796" w:rsidP="00551796">
      <w:pPr>
        <w:rPr>
          <w:sz w:val="16"/>
        </w:rPr>
      </w:pPr>
      <w:r w:rsidRPr="00551796">
        <w:rPr>
          <w:rStyle w:val="StyleUnderline"/>
        </w:rPr>
        <w:t>75% of Americans opposed to US military support to the</w:t>
      </w:r>
      <w:r w:rsidRPr="00551796">
        <w:rPr>
          <w:sz w:val="16"/>
        </w:rPr>
        <w:t xml:space="preserve"> Saudi and Emirati-led </w:t>
      </w:r>
      <w:r w:rsidRPr="00551796">
        <w:rPr>
          <w:rStyle w:val="StyleUnderline"/>
        </w:rPr>
        <w:t>Coalition in Yemen</w:t>
      </w:r>
      <w:r w:rsidRPr="00551796">
        <w:rPr>
          <w:sz w:val="16"/>
        </w:rPr>
        <w:t xml:space="preserve"> </w:t>
      </w:r>
      <w:r w:rsidRPr="00551796">
        <w:rPr>
          <w:rStyle w:val="Emphasis"/>
        </w:rPr>
        <w:t>82% of respondents agree Congress must vote to end or decrease arms sales</w:t>
      </w:r>
      <w:r w:rsidRPr="00551796">
        <w:rPr>
          <w:sz w:val="16"/>
        </w:rPr>
        <w:t xml:space="preserve">, </w:t>
      </w:r>
      <w:r w:rsidRPr="00551796">
        <w:rPr>
          <w:rStyle w:val="StyleUnderline"/>
        </w:rPr>
        <w:t>with 98% of liberals and 63% of conservatives in agreement</w:t>
      </w:r>
      <w:r w:rsidRPr="00551796">
        <w:rPr>
          <w:sz w:val="16"/>
        </w:rPr>
        <w:t xml:space="preserve"> New York, NY, November 26, 2018 — </w:t>
      </w:r>
      <w:r w:rsidRPr="00551796">
        <w:rPr>
          <w:rStyle w:val="StyleUnderline"/>
        </w:rPr>
        <w:t>Americans united: no more arms to the Coalition</w:t>
      </w:r>
      <w:r w:rsidRPr="00551796">
        <w:rPr>
          <w:sz w:val="16"/>
        </w:rPr>
        <w:t xml:space="preserve"> As hostilities in Yemen’s critical port city of critical port city of </w:t>
      </w:r>
      <w:proofErr w:type="spellStart"/>
      <w:r w:rsidRPr="00551796">
        <w:rPr>
          <w:sz w:val="16"/>
        </w:rPr>
        <w:t>Hodeidah</w:t>
      </w:r>
      <w:proofErr w:type="spellEnd"/>
      <w:r w:rsidRPr="00551796">
        <w:rPr>
          <w:sz w:val="16"/>
        </w:rPr>
        <w:t xml:space="preserve"> escalate despite growing calls for a ceasefire from the international community, </w:t>
      </w:r>
      <w:r w:rsidRPr="00551796">
        <w:rPr>
          <w:rStyle w:val="StyleUnderline"/>
        </w:rPr>
        <w:t>a YouGov survey</w:t>
      </w:r>
      <w:r w:rsidRPr="00551796">
        <w:rPr>
          <w:sz w:val="16"/>
        </w:rPr>
        <w:t xml:space="preserve">* commissioned by the IRC </w:t>
      </w:r>
      <w:r w:rsidRPr="00551796">
        <w:rPr>
          <w:rStyle w:val="StyleUnderline"/>
        </w:rPr>
        <w:t xml:space="preserve">reveals </w:t>
      </w:r>
      <w:r w:rsidRPr="00551796">
        <w:rPr>
          <w:rStyle w:val="Emphasis"/>
        </w:rPr>
        <w:t>the majority of Americans</w:t>
      </w:r>
      <w:r w:rsidRPr="00551796">
        <w:rPr>
          <w:sz w:val="16"/>
        </w:rPr>
        <w:t xml:space="preserve"> (75%) who expressed an opinion** </w:t>
      </w:r>
      <w:r w:rsidRPr="00551796">
        <w:rPr>
          <w:rStyle w:val="Emphasis"/>
        </w:rPr>
        <w:t>are opposed to US weapons sales</w:t>
      </w:r>
      <w:r w:rsidRPr="00551796">
        <w:rPr>
          <w:sz w:val="16"/>
        </w:rPr>
        <w:t xml:space="preserve"> to Saudi Arabia and the UAE, united in their desire to end US support to fueling conflict and humanitarian catastrophe. </w:t>
      </w:r>
      <w:r w:rsidRPr="00551796">
        <w:rPr>
          <w:rStyle w:val="StyleUnderline"/>
        </w:rPr>
        <w:t>Clear bipartisan consensus to end military support to the conflict</w:t>
      </w:r>
      <w:r>
        <w:rPr>
          <w:rStyle w:val="StyleUnderline"/>
        </w:rPr>
        <w:t xml:space="preserve"> </w:t>
      </w:r>
      <w:r w:rsidRPr="00551796">
        <w:rPr>
          <w:sz w:val="16"/>
        </w:rPr>
        <w:t xml:space="preserve">The YouGov survey results reveal a clear bipartisan consensus on ending US military support, with 89% of liberals surveyed and 54% of conservatives who expressed an opinion opposing continued arms sales to the Coalition to be used in the conflict. </w:t>
      </w:r>
      <w:r w:rsidRPr="00551796">
        <w:rPr>
          <w:rStyle w:val="StyleUnderline"/>
        </w:rPr>
        <w:t>Survey respondents who expressed an opinion were also in strong agreement</w:t>
      </w:r>
      <w:r w:rsidRPr="00551796">
        <w:rPr>
          <w:sz w:val="16"/>
        </w:rPr>
        <w:t xml:space="preserve"> (82%) </w:t>
      </w:r>
      <w:r w:rsidRPr="00551796">
        <w:rPr>
          <w:rStyle w:val="StyleUnderline"/>
        </w:rPr>
        <w:t>that Congress should</w:t>
      </w:r>
      <w:r w:rsidRPr="00551796">
        <w:rPr>
          <w:sz w:val="16"/>
        </w:rPr>
        <w:t xml:space="preserve"> vote to </w:t>
      </w:r>
      <w:r w:rsidRPr="00551796">
        <w:rPr>
          <w:rStyle w:val="StyleUnderline"/>
        </w:rPr>
        <w:t>decrease</w:t>
      </w:r>
      <w:r w:rsidRPr="00551796">
        <w:rPr>
          <w:sz w:val="16"/>
        </w:rPr>
        <w:t xml:space="preserve"> (25%) </w:t>
      </w:r>
      <w:r w:rsidRPr="00551796">
        <w:rPr>
          <w:rStyle w:val="StyleUnderline"/>
        </w:rPr>
        <w:t>or</w:t>
      </w:r>
      <w:r w:rsidRPr="00551796">
        <w:rPr>
          <w:sz w:val="16"/>
        </w:rPr>
        <w:t xml:space="preserve"> </w:t>
      </w:r>
      <w:r w:rsidRPr="00551796">
        <w:rPr>
          <w:rStyle w:val="StyleUnderline"/>
        </w:rPr>
        <w:t>end</w:t>
      </w:r>
      <w:r w:rsidRPr="00551796">
        <w:rPr>
          <w:sz w:val="16"/>
        </w:rPr>
        <w:t xml:space="preserve"> (57%) </w:t>
      </w:r>
      <w:r w:rsidRPr="00551796">
        <w:rPr>
          <w:rStyle w:val="StyleUnderline"/>
        </w:rPr>
        <w:t>missile sales to Saudi Arabia completely</w:t>
      </w:r>
      <w:r w:rsidRPr="00551796">
        <w:rPr>
          <w:sz w:val="16"/>
        </w:rPr>
        <w:t xml:space="preserve">. </w:t>
      </w:r>
      <w:r w:rsidRPr="00551796">
        <w:rPr>
          <w:rStyle w:val="StyleUnderline"/>
        </w:rPr>
        <w:t>This call for a</w:t>
      </w:r>
      <w:r w:rsidRPr="00551796">
        <w:rPr>
          <w:sz w:val="16"/>
        </w:rPr>
        <w:t xml:space="preserve"> </w:t>
      </w:r>
      <w:r w:rsidRPr="00551796">
        <w:rPr>
          <w:rStyle w:val="StyleUnderline"/>
        </w:rPr>
        <w:t>withdrawal of support to the</w:t>
      </w:r>
      <w:r w:rsidRPr="00551796">
        <w:rPr>
          <w:sz w:val="16"/>
        </w:rPr>
        <w:t xml:space="preserve"> Saudi and Emirati-led</w:t>
      </w:r>
      <w:r w:rsidRPr="00551796">
        <w:rPr>
          <w:rStyle w:val="StyleUnderline"/>
        </w:rPr>
        <w:t xml:space="preserve"> Coalition was also echoed by both sides</w:t>
      </w:r>
      <w:r w:rsidRPr="00551796">
        <w:rPr>
          <w:sz w:val="16"/>
        </w:rPr>
        <w:t xml:space="preserve"> of the aisle, with 98% of liberals and 63% of conservatives in agreement. Over half the respondents stating an opinion (56%) also agreed that the US’ involvement in Yemen does not advance American national interests. Majority unaware of US involvement in the Saudi and Emirati war effort 58% of respondents stated they did not know about the US government sold weapons and provides military and intelligence support to the Coalition, and 64% of respondents reported they did not know that the Saudi and Emirati-led coalition was striking civilian targets, including a school bus containing 40 children in August. Said David Miliband, President and CEO of the IRC: “</w:t>
      </w:r>
      <w:r w:rsidRPr="00551796">
        <w:rPr>
          <w:rStyle w:val="StyleUnderline"/>
        </w:rPr>
        <w:t>Americans of all political stripes</w:t>
      </w:r>
      <w:r w:rsidRPr="00551796">
        <w:rPr>
          <w:sz w:val="16"/>
        </w:rPr>
        <w:t xml:space="preserve"> reject the US policy of fueling the war in Yemen. They </w:t>
      </w:r>
      <w:r w:rsidRPr="00551796">
        <w:rPr>
          <w:rStyle w:val="StyleUnderline"/>
        </w:rPr>
        <w:t>agree that by continuing to provide military and diplomatic support for one side of the conflict, the US is fueling a crisis that has severe consequences for millions</w:t>
      </w:r>
      <w:r w:rsidRPr="00551796">
        <w:rPr>
          <w:sz w:val="16"/>
        </w:rPr>
        <w:t xml:space="preserve"> of civilians. 14 million people are on the brink of starvation. Yemenis deserve an end to this morally and strategically bankrupt war. The IRC’s 800 staff working in the North and South of the country are all too familiar with their unimaginable suffering. The people of Yemen urgently need an end to the fighting - for humanitarian aid to flow, for the economy to revitalize, and for the political process to take hold. US calls for a ceasefire a near month ago can only hold with the backing of the UN, and an end to the US’ own military support to the Coalition. Otherwise, peace will not only be unrealistic but impossible. As soon as tomorrow the Senate could begin debate on War Powers resolution to bar further US involvement. It is all the more critical that the </w:t>
      </w:r>
      <w:proofErr w:type="spellStart"/>
      <w:r w:rsidRPr="00551796">
        <w:rPr>
          <w:sz w:val="16"/>
        </w:rPr>
        <w:t>the</w:t>
      </w:r>
      <w:proofErr w:type="spellEnd"/>
      <w:r w:rsidRPr="00551796">
        <w:rPr>
          <w:sz w:val="16"/>
        </w:rPr>
        <w:t xml:space="preserve"> opposition of Americans be heard. The US has the political and military leverage to help end this war. The question is whether the Congress and the Administration will listen to the American public and use it, bringing an end to its role in the world’s worst humanitarian crisis.” NOTE TO EDITORS *This survey was carried out by YouGov on 1,168 respondents who were then matched down to a sample of 1,000 to produce the final dataset. All figures, unless otherwise stated, are from YouGov Plc. Fieldwork was undertaken between November 7-9 2018. The survey was carried out online. The figures have been weighted and are representative of all US adults (aged 18+) with a margin of error of +/- 3.3%. **(25% of the 1,000 surveyed did not express an opinion)</w:t>
      </w:r>
    </w:p>
    <w:p w:rsidR="00176612" w:rsidRDefault="00176612" w:rsidP="00B644DB">
      <w:pPr>
        <w:pStyle w:val="Heading3"/>
      </w:pPr>
      <w:r>
        <w:lastRenderedPageBreak/>
        <w:t>Israel</w:t>
      </w:r>
    </w:p>
    <w:p w:rsidR="00176612" w:rsidRDefault="00C3333C" w:rsidP="00B85B08">
      <w:pPr>
        <w:pStyle w:val="Heading4"/>
      </w:pPr>
      <w:r>
        <w:t>The trump stance on Israel is unpopular- the public supports reducing militarization</w:t>
      </w:r>
    </w:p>
    <w:p w:rsidR="00B85B08" w:rsidRDefault="00B85B08" w:rsidP="00B85B08">
      <w:proofErr w:type="spellStart"/>
      <w:r w:rsidRPr="00B85B08">
        <w:rPr>
          <w:rStyle w:val="Style13ptBold"/>
        </w:rPr>
        <w:t>Beilin</w:t>
      </w:r>
      <w:proofErr w:type="spellEnd"/>
      <w:r w:rsidRPr="00B85B08">
        <w:rPr>
          <w:rStyle w:val="Style13ptBold"/>
        </w:rPr>
        <w:t>, 2018</w:t>
      </w:r>
      <w:r>
        <w:t xml:space="preserve"> </w:t>
      </w:r>
      <w:r w:rsidRPr="00B85B08">
        <w:rPr>
          <w:sz w:val="16"/>
        </w:rPr>
        <w:t>(Yossi, served in various positions in the Knesset and in Israeli government posts, the last of which was justice and religious affairs minister; “</w:t>
      </w:r>
      <w:r w:rsidRPr="00C3333C">
        <w:rPr>
          <w:rStyle w:val="StyleUnderline"/>
        </w:rPr>
        <w:t>US</w:t>
      </w:r>
      <w:r w:rsidRPr="00B85B08">
        <w:rPr>
          <w:sz w:val="16"/>
        </w:rPr>
        <w:t xml:space="preserve">, Israeli, Palestinian </w:t>
      </w:r>
      <w:r w:rsidRPr="00C3333C">
        <w:rPr>
          <w:rStyle w:val="StyleUnderline"/>
        </w:rPr>
        <w:t>leaders more hawkish than their peoples</w:t>
      </w:r>
      <w:r w:rsidRPr="00B85B08">
        <w:rPr>
          <w:sz w:val="16"/>
        </w:rPr>
        <w:t>,” Al-Monitor, December 9, https://www.al-monitor.com/pulse/originals/2018/12/israel-palestine-gaza-west-bank-east-jerusalem-peace-survey.html)</w:t>
      </w:r>
    </w:p>
    <w:p w:rsidR="00176612" w:rsidRPr="00C3333C" w:rsidRDefault="00176612" w:rsidP="00176612">
      <w:pPr>
        <w:rPr>
          <w:sz w:val="16"/>
        </w:rPr>
      </w:pPr>
      <w:r w:rsidRPr="00C3333C">
        <w:rPr>
          <w:sz w:val="16"/>
        </w:rPr>
        <w:t xml:space="preserve">A survey conducted a few weeks ago by the Palestinian Center for Public Opinion at Beit </w:t>
      </w:r>
      <w:proofErr w:type="spellStart"/>
      <w:r w:rsidRPr="00C3333C">
        <w:rPr>
          <w:sz w:val="16"/>
        </w:rPr>
        <w:t>Sahour</w:t>
      </w:r>
      <w:proofErr w:type="spellEnd"/>
      <w:r w:rsidRPr="00C3333C">
        <w:rPr>
          <w:sz w:val="16"/>
        </w:rPr>
        <w:t>, among Palestinians from the West Bank, East Jerusalem and the Gaza Strip, which has been since quoted in a publication of the Washington Institute, shows that the positions of the Palestinian public are significantly more moderate than those of its leaders; this is the case in the Hamas-controlled Gaza Strip, the Fatah-led West Bank and East Jerusalem.</w:t>
      </w:r>
      <w:r w:rsidR="00C3333C" w:rsidRPr="00C3333C">
        <w:rPr>
          <w:sz w:val="16"/>
        </w:rPr>
        <w:t xml:space="preserve"> </w:t>
      </w:r>
      <w:r w:rsidRPr="00C3333C">
        <w:rPr>
          <w:sz w:val="16"/>
        </w:rPr>
        <w:t>The survey focused on three main topics: the attitude of those surveyed to the realization of the right of return of 1948 Palestinian refugees to sovereign Israel, their attitude about the definition of Israel as a Jewish state and their position on the Israeli demand that an agreement between the sides be officially determined to be “the end of the conflict.” On most of these topics the position of the East Jerusalemites proved most dovish; generally in the middle were residents of the Gaza Strip, while residents of the West Bank were generally more hawkish than their brethren. But on all questions, it turned out, the Palestinian public is far from insisting on the positions of its leaders, and would back an American plan that would force the two sides to make significant concessions on what have been previously presented as the Palestinians' red lines.</w:t>
      </w:r>
      <w:r w:rsidR="00C3333C" w:rsidRPr="00C3333C">
        <w:rPr>
          <w:sz w:val="16"/>
        </w:rPr>
        <w:t xml:space="preserve"> </w:t>
      </w:r>
      <w:r w:rsidRPr="00C3333C">
        <w:rPr>
          <w:sz w:val="16"/>
        </w:rPr>
        <w:t>According to the poll, two-thirds of Gaza residents would accept realization of the right of return only to the West Bank and Gaza, and not to sovereign Israel. Meanwhile, 60% of those surveyed in East Jerusalem are prepared to define Israel as a Jewish state under a peace agreement (compared with 55% in Gaza and 35% in the West Bank). As for determining the “end of the conflict,” 73% of those surveyed in East Jerusalem support it, compared with 50% in the West Bank (where 37% oppose it) and 47% backing it in the Gaza Strip (where 49% oppose it).</w:t>
      </w:r>
      <w:r w:rsidR="00C3333C" w:rsidRPr="00C3333C">
        <w:rPr>
          <w:sz w:val="16"/>
        </w:rPr>
        <w:t xml:space="preserve"> </w:t>
      </w:r>
      <w:r w:rsidRPr="00C3333C">
        <w:rPr>
          <w:rStyle w:val="StyleUnderline"/>
        </w:rPr>
        <w:t>Surveys conducted in recent years in the United States show that the majority of those surveyed accept</w:t>
      </w:r>
      <w:r w:rsidRPr="00C3333C">
        <w:rPr>
          <w:sz w:val="16"/>
        </w:rPr>
        <w:t xml:space="preserve"> President Bill </w:t>
      </w:r>
      <w:r w:rsidRPr="00C3333C">
        <w:rPr>
          <w:rStyle w:val="StyleUnderline"/>
        </w:rPr>
        <w:t>Clinton’s</w:t>
      </w:r>
      <w:r w:rsidRPr="00C3333C">
        <w:rPr>
          <w:sz w:val="16"/>
        </w:rPr>
        <w:t xml:space="preserve"> 2000 </w:t>
      </w:r>
      <w:r w:rsidRPr="00C3333C">
        <w:rPr>
          <w:rStyle w:val="StyleUnderline"/>
        </w:rPr>
        <w:t>parameters for the end of the Israeli</w:t>
      </w:r>
      <w:r w:rsidR="00C3333C">
        <w:rPr>
          <w:rStyle w:val="StyleUnderline"/>
        </w:rPr>
        <w:t>-</w:t>
      </w:r>
      <w:r w:rsidRPr="00C3333C">
        <w:rPr>
          <w:rStyle w:val="StyleUnderline"/>
        </w:rPr>
        <w:t>Palestinian conflict</w:t>
      </w:r>
      <w:r w:rsidRPr="00C3333C">
        <w:rPr>
          <w:sz w:val="16"/>
        </w:rPr>
        <w:t xml:space="preserve"> (two states on the basis of the 1967 border with amendments, a symbolic solution for refugees, the evacuation of settlements east of the new border between the states and the division of East Jerusalem between Jewish and Arab neighborhoods and designation of the Palestinian capital there.</w:t>
      </w:r>
      <w:r w:rsidR="00C3333C" w:rsidRPr="00C3333C">
        <w:rPr>
          <w:sz w:val="16"/>
        </w:rPr>
        <w:t xml:space="preserve"> </w:t>
      </w:r>
      <w:r w:rsidRPr="00C3333C">
        <w:rPr>
          <w:sz w:val="16"/>
        </w:rPr>
        <w:t>In Israel this has been the situation for many years: The majority opinion has been for a two-state solution by means of the annexation of settlement blocs, territorial compensation for this annexation and concession of the Arab neighborhoods in East Jerusalem.</w:t>
      </w:r>
      <w:r w:rsidR="00C3333C" w:rsidRPr="00C3333C">
        <w:rPr>
          <w:sz w:val="16"/>
        </w:rPr>
        <w:t xml:space="preserve"> </w:t>
      </w:r>
      <w:r w:rsidRPr="00C3333C">
        <w:rPr>
          <w:sz w:val="16"/>
        </w:rPr>
        <w:t xml:space="preserve">But the stance of the Palestinian leadership has been more extreme than that of the Palestinian public, the stance of the current Israeli leadership is more extreme than that of the Israeli public and </w:t>
      </w:r>
      <w:r w:rsidRPr="00C3333C">
        <w:rPr>
          <w:rStyle w:val="Emphasis"/>
        </w:rPr>
        <w:t>the stance of the Trump administration is very far from the position of the public in the United States</w:t>
      </w:r>
      <w:r w:rsidRPr="00C3333C">
        <w:rPr>
          <w:sz w:val="16"/>
        </w:rPr>
        <w:t>.</w:t>
      </w:r>
    </w:p>
    <w:p w:rsidR="00691D55" w:rsidRDefault="00691D55" w:rsidP="00B644DB">
      <w:pPr>
        <w:pStyle w:val="Heading3"/>
      </w:pPr>
      <w:r>
        <w:lastRenderedPageBreak/>
        <w:t>Taiwan</w:t>
      </w:r>
    </w:p>
    <w:p w:rsidR="00691D55" w:rsidRDefault="00551796" w:rsidP="00551796">
      <w:pPr>
        <w:pStyle w:val="Heading4"/>
      </w:pPr>
      <w:r>
        <w:t>Hardline stances on china are unpopular</w:t>
      </w:r>
    </w:p>
    <w:p w:rsidR="00551796" w:rsidRDefault="00176612" w:rsidP="00551796">
      <w:r w:rsidRPr="00176612">
        <w:rPr>
          <w:rStyle w:val="Style13ptBold"/>
        </w:rPr>
        <w:t>Chicago Council on Global Affairs, 2018</w:t>
      </w:r>
      <w:r>
        <w:t xml:space="preserve"> </w:t>
      </w:r>
      <w:r w:rsidRPr="00176612">
        <w:rPr>
          <w:sz w:val="16"/>
        </w:rPr>
        <w:t>(independent, nonpartisan membership organization that provides insight – and influences the public discourse – on critical global issues; “Poll: American Public Less Threatened than White House by China,” Chicago Council Survey, October 19, https://www.thechicagocouncil.org/press-release/poll-american-public-less-threatened-white-house-china)</w:t>
      </w:r>
    </w:p>
    <w:p w:rsidR="00176612" w:rsidRPr="00176612" w:rsidRDefault="00551796" w:rsidP="00551796">
      <w:pPr>
        <w:rPr>
          <w:sz w:val="16"/>
        </w:rPr>
      </w:pPr>
      <w:r w:rsidRPr="00176612">
        <w:rPr>
          <w:rStyle w:val="StyleUnderline"/>
        </w:rPr>
        <w:t>The Trump administration has recently escalated its rhetoric against China</w:t>
      </w:r>
      <w:r w:rsidRPr="00176612">
        <w:rPr>
          <w:sz w:val="16"/>
        </w:rPr>
        <w:t xml:space="preserve"> with major speeches by both the president and vice president strongly condemning China’s actions including intellectual property theft, interfering in the US midterm elections, and expanding into the South China Sea. Though the Trump administration has taken a hard line on China, labeling it a “malign influence” – </w:t>
      </w:r>
      <w:r w:rsidRPr="00176612">
        <w:rPr>
          <w:rStyle w:val="Emphasis"/>
        </w:rPr>
        <w:t>Americans do not see China as a critical threat</w:t>
      </w:r>
      <w:r w:rsidRPr="00176612">
        <w:rPr>
          <w:sz w:val="16"/>
        </w:rPr>
        <w:t xml:space="preserve">, </w:t>
      </w:r>
      <w:r w:rsidRPr="00176612">
        <w:rPr>
          <w:rStyle w:val="StyleUnderline"/>
        </w:rPr>
        <w:t>according to new public opinion data</w:t>
      </w:r>
      <w:r w:rsidRPr="00176612">
        <w:rPr>
          <w:sz w:val="16"/>
        </w:rPr>
        <w:t xml:space="preserve"> </w:t>
      </w:r>
      <w:r w:rsidRPr="00176612">
        <w:rPr>
          <w:rStyle w:val="StyleUnderline"/>
        </w:rPr>
        <w:t>released today from the 2018 Chicago Council Survey</w:t>
      </w:r>
      <w:r w:rsidRPr="00176612">
        <w:rPr>
          <w:sz w:val="16"/>
        </w:rPr>
        <w:t>.</w:t>
      </w:r>
      <w:r w:rsidR="00176612" w:rsidRPr="00176612">
        <w:rPr>
          <w:sz w:val="16"/>
        </w:rPr>
        <w:t xml:space="preserve"> </w:t>
      </w:r>
      <w:r w:rsidRPr="00176612">
        <w:rPr>
          <w:rStyle w:val="StyleUnderline"/>
        </w:rPr>
        <w:t>The report</w:t>
      </w:r>
      <w:r w:rsidRPr="00176612">
        <w:rPr>
          <w:sz w:val="16"/>
        </w:rPr>
        <w:t xml:space="preserve">, </w:t>
      </w:r>
      <w:r w:rsidRPr="00176612">
        <w:rPr>
          <w:rStyle w:val="Emphasis"/>
        </w:rPr>
        <w:t>“Americans Not Yet Following White House Lead on China</w:t>
      </w:r>
      <w:r w:rsidRPr="00176612">
        <w:rPr>
          <w:sz w:val="16"/>
        </w:rPr>
        <w:t xml:space="preserve">,” </w:t>
      </w:r>
      <w:r w:rsidRPr="00176612">
        <w:rPr>
          <w:rStyle w:val="StyleUnderline"/>
        </w:rPr>
        <w:t>finds that four in 10 Americans</w:t>
      </w:r>
      <w:r w:rsidRPr="00176612">
        <w:rPr>
          <w:sz w:val="16"/>
        </w:rPr>
        <w:t xml:space="preserve"> (39 percent), consistent across party affiliations, </w:t>
      </w:r>
      <w:r w:rsidRPr="00176612">
        <w:rPr>
          <w:rStyle w:val="StyleUnderline"/>
        </w:rPr>
        <w:t>say</w:t>
      </w:r>
      <w:r w:rsidRPr="00176612">
        <w:rPr>
          <w:sz w:val="16"/>
        </w:rPr>
        <w:t xml:space="preserve"> the development of </w:t>
      </w:r>
      <w:r w:rsidRPr="00176612">
        <w:rPr>
          <w:rStyle w:val="StyleUnderline"/>
        </w:rPr>
        <w:t>China</w:t>
      </w:r>
      <w:r w:rsidRPr="00176612">
        <w:rPr>
          <w:sz w:val="16"/>
        </w:rPr>
        <w:t xml:space="preserve"> as a world power </w:t>
      </w:r>
      <w:r w:rsidRPr="00176612">
        <w:rPr>
          <w:rStyle w:val="StyleUnderline"/>
        </w:rPr>
        <w:t>is a critical threat</w:t>
      </w:r>
      <w:r w:rsidRPr="00176612">
        <w:rPr>
          <w:sz w:val="16"/>
        </w:rPr>
        <w:t xml:space="preserve"> facing the United States, placing it eighth out of 12 potential threats included in the survey. Though the possibility of a trade war with China is also not seen as a critical threat, </w:t>
      </w:r>
      <w:r w:rsidRPr="00176612">
        <w:rPr>
          <w:rStyle w:val="Emphasis"/>
        </w:rPr>
        <w:t>a majority</w:t>
      </w:r>
      <w:r w:rsidRPr="00176612">
        <w:rPr>
          <w:sz w:val="16"/>
        </w:rPr>
        <w:t xml:space="preserve"> (72 percent) </w:t>
      </w:r>
      <w:r w:rsidRPr="00176612">
        <w:rPr>
          <w:rStyle w:val="Emphasis"/>
        </w:rPr>
        <w:t>of Americans are concerned a trade war will hurt their local economies</w:t>
      </w:r>
      <w:r w:rsidRPr="00176612">
        <w:rPr>
          <w:sz w:val="16"/>
        </w:rPr>
        <w:t>.</w:t>
      </w:r>
      <w:r w:rsidR="00176612" w:rsidRPr="00176612">
        <w:rPr>
          <w:sz w:val="16"/>
        </w:rPr>
        <w:t xml:space="preserve"> </w:t>
      </w:r>
      <w:r w:rsidRPr="00176612">
        <w:rPr>
          <w:sz w:val="16"/>
        </w:rPr>
        <w:t>Findings from the report include:</w:t>
      </w:r>
      <w:r w:rsidR="00176612" w:rsidRPr="00176612">
        <w:rPr>
          <w:sz w:val="16"/>
        </w:rPr>
        <w:t xml:space="preserve"> </w:t>
      </w:r>
      <w:r w:rsidRPr="00176612">
        <w:rPr>
          <w:sz w:val="16"/>
        </w:rPr>
        <w:t>Seven in ten Americans (72 percent) are either very concerned (31 percent) or somewhat concerned (41 percent) that a trade war with China would hurt their local economy.</w:t>
      </w:r>
      <w:r w:rsidR="00176612" w:rsidRPr="00176612">
        <w:rPr>
          <w:sz w:val="16"/>
        </w:rPr>
        <w:t xml:space="preserve"> </w:t>
      </w:r>
      <w:r w:rsidRPr="00176612">
        <w:rPr>
          <w:rStyle w:val="StyleUnderline"/>
        </w:rPr>
        <w:t>Minorities of Americans support the use of US troops in conflicts involving China</w:t>
      </w:r>
      <w:r w:rsidRPr="00176612">
        <w:rPr>
          <w:sz w:val="16"/>
        </w:rPr>
        <w:t>, either in the case of a conflict with Japan over disputed islands (41 percent) or if China invaded Taiwan (35 percent).</w:t>
      </w:r>
      <w:r w:rsidR="00176612" w:rsidRPr="00176612">
        <w:rPr>
          <w:sz w:val="16"/>
        </w:rPr>
        <w:t xml:space="preserve"> </w:t>
      </w:r>
      <w:r w:rsidRPr="00176612">
        <w:rPr>
          <w:sz w:val="16"/>
        </w:rPr>
        <w:t>Two-thirds of Americans prefer to strengthen ties with traditional allies Japan and South Korea (66 percent) over developing a new partnership with China (26 percent).</w:t>
      </w:r>
      <w:r w:rsidR="00176612" w:rsidRPr="00176612">
        <w:rPr>
          <w:sz w:val="16"/>
        </w:rPr>
        <w:t xml:space="preserve"> </w:t>
      </w:r>
      <w:r w:rsidRPr="00176612">
        <w:rPr>
          <w:rStyle w:val="StyleUnderline"/>
        </w:rPr>
        <w:t>A plurality of Americans</w:t>
      </w:r>
      <w:r w:rsidRPr="00176612">
        <w:rPr>
          <w:sz w:val="16"/>
        </w:rPr>
        <w:t xml:space="preserve"> (43 percent) </w:t>
      </w:r>
      <w:r w:rsidRPr="00176612">
        <w:rPr>
          <w:rStyle w:val="StyleUnderline"/>
        </w:rPr>
        <w:t>say China is more respected in the world than it was a decade ago</w:t>
      </w:r>
      <w:r w:rsidRPr="00176612">
        <w:rPr>
          <w:sz w:val="16"/>
        </w:rPr>
        <w:t>, and on a 0-10 scale, they give China an average influence rating of 7.3, making it the second most influential country in the world.</w:t>
      </w:r>
      <w:r w:rsidR="00176612" w:rsidRPr="00176612">
        <w:rPr>
          <w:sz w:val="16"/>
        </w:rPr>
        <w:t xml:space="preserve"> </w:t>
      </w:r>
      <w:r w:rsidRPr="00176612">
        <w:rPr>
          <w:sz w:val="16"/>
        </w:rPr>
        <w:t>Methodology</w:t>
      </w:r>
      <w:r w:rsidR="00176612" w:rsidRPr="00176612">
        <w:rPr>
          <w:sz w:val="16"/>
        </w:rPr>
        <w:t xml:space="preserve"> </w:t>
      </w:r>
      <w:r w:rsidRPr="00176612">
        <w:rPr>
          <w:sz w:val="16"/>
        </w:rPr>
        <w:t>The analysis in this report is based on data from the 2018 Chicago Council Survey of the American public on foreign policy. The 2018 Chicago Council Survey was conducted by GfK Custom Research using their large-scale, nationwide online research panel between July 12 and July 31, 2018 among a representative national sample of 2,046 adults, 18 years of age or older, living in all 50 US states and the District of Columbia. The margin of sampling error for the full sample is ±2.37, including a design effect of 1.1954. The margin of error is higher for partisan subgroups or for partial-sample items.</w:t>
      </w:r>
      <w:r w:rsidR="00176612" w:rsidRPr="00176612">
        <w:rPr>
          <w:sz w:val="16"/>
        </w:rPr>
        <w:t xml:space="preserve"> The 2018 Chicago Council Survey is a project of the Lester Crown Center on US Foreign Policy, and is made possible by the generous support of the John D. and Catherine T. MacArthur Foundation, the Korea Foundation, the US-Japan Foundation, the generous support of the Crown family, and the Robert R. McCormick Foundation.</w:t>
      </w:r>
    </w:p>
    <w:p w:rsidR="00716069" w:rsidRDefault="00716069" w:rsidP="00716069">
      <w:pPr>
        <w:pStyle w:val="Heading2"/>
      </w:pPr>
      <w:r>
        <w:lastRenderedPageBreak/>
        <w:t>Internal Links</w:t>
      </w:r>
    </w:p>
    <w:p w:rsidR="009344AF" w:rsidRDefault="009344AF" w:rsidP="00B644DB">
      <w:pPr>
        <w:pStyle w:val="Heading3"/>
      </w:pPr>
      <w:r>
        <w:lastRenderedPageBreak/>
        <w:t>Plan key for Trump</w:t>
      </w:r>
    </w:p>
    <w:p w:rsidR="009344AF" w:rsidRDefault="00CE1C37" w:rsidP="009344AF">
      <w:pPr>
        <w:pStyle w:val="Heading4"/>
      </w:pPr>
      <w:r>
        <w:t>Softening his hardline stance on military involvement overseas is the necessary internal link to a trump victory</w:t>
      </w:r>
    </w:p>
    <w:p w:rsidR="009344AF" w:rsidRDefault="00CE1C37" w:rsidP="009344AF">
      <w:proofErr w:type="spellStart"/>
      <w:r w:rsidRPr="00CE1C37">
        <w:rPr>
          <w:rStyle w:val="Style13ptBold"/>
        </w:rPr>
        <w:t>Kriner</w:t>
      </w:r>
      <w:proofErr w:type="spellEnd"/>
      <w:r w:rsidRPr="00CE1C37">
        <w:rPr>
          <w:rStyle w:val="Style13ptBold"/>
        </w:rPr>
        <w:t xml:space="preserve"> and Shen, 2017</w:t>
      </w:r>
      <w:r>
        <w:t xml:space="preserve"> </w:t>
      </w:r>
      <w:r w:rsidRPr="00CE1C37">
        <w:rPr>
          <w:sz w:val="16"/>
        </w:rPr>
        <w:t>(Douglas, Professor of political science at Boston University, and Francis, Associate Professor of Law at the University of Minnesota, “Battlefield Casualties and Ballot Box Defeat: Did the Bush-Obama Wars Cost Clinton the White House?” Social Science Research Network, https://papers.ssrn.com/sol3/papers.cfm?abstract_id=2989040)</w:t>
      </w:r>
    </w:p>
    <w:p w:rsidR="009344AF" w:rsidRPr="00CE1C37" w:rsidRDefault="008832B3" w:rsidP="009344AF">
      <w:pPr>
        <w:rPr>
          <w:sz w:val="16"/>
        </w:rPr>
      </w:pPr>
      <w:r w:rsidRPr="00CE1C37">
        <w:rPr>
          <w:sz w:val="16"/>
        </w:rPr>
        <w:t xml:space="preserve">With so much post-election analysis, it is surprising that no one has pointed to the possibility that inequalities in wartime sacrifice might have tipped the election. Put simply: </w:t>
      </w:r>
      <w:r w:rsidRPr="008832B3">
        <w:rPr>
          <w:rStyle w:val="StyleUnderline"/>
        </w:rPr>
        <w:t>perhaps the small slice of America that is fighting and dying for the nation’s security is tired of its political leaders ignoring this disproportionate burden</w:t>
      </w:r>
      <w:r w:rsidRPr="00CE1C37">
        <w:rPr>
          <w:sz w:val="16"/>
        </w:rPr>
        <w:t>.6 To investigate this possibility, we conducted an analysis of the 2016 Presidential election returns. In previous research, we’ve shown that communities with higher casualty rates are also communities from more rural, less wealthy, and less educated parts of the country.7 In both 2004 and 2006, voters in these communities became more likely to vote against politicians perceived as orchestrating the conflicts in which their friends and neighbors died.8</w:t>
      </w:r>
      <w:r w:rsidR="00CE1C37" w:rsidRPr="00CE1C37">
        <w:rPr>
          <w:sz w:val="16"/>
        </w:rPr>
        <w:t xml:space="preserve"> </w:t>
      </w:r>
      <w:r w:rsidR="00333A8E" w:rsidRPr="008832B3">
        <w:rPr>
          <w:rStyle w:val="StyleUnderline"/>
        </w:rPr>
        <w:t>The data analysis</w:t>
      </w:r>
      <w:r w:rsidR="00333A8E" w:rsidRPr="00CE1C37">
        <w:rPr>
          <w:sz w:val="16"/>
        </w:rPr>
        <w:t xml:space="preserve"> presented in this working paper </w:t>
      </w:r>
      <w:r w:rsidR="00333A8E" w:rsidRPr="008832B3">
        <w:rPr>
          <w:rStyle w:val="StyleUnderline"/>
        </w:rPr>
        <w:t>finds that in the 2016 election Trump spoke to this part of America</w:t>
      </w:r>
      <w:r w:rsidR="00333A8E" w:rsidRPr="00CE1C37">
        <w:rPr>
          <w:sz w:val="16"/>
        </w:rPr>
        <w:t xml:space="preserve">. </w:t>
      </w:r>
      <w:r w:rsidR="00333A8E" w:rsidRPr="0083328E">
        <w:rPr>
          <w:rStyle w:val="StyleUnderline"/>
        </w:rPr>
        <w:t>Even controlling in a statistical model for many other alternative explanations, we find that there is a significant and meaningful relationship between a community’s rate of military sacrifice and its support for Trump</w:t>
      </w:r>
      <w:r w:rsidR="00333A8E" w:rsidRPr="00CE1C37">
        <w:rPr>
          <w:sz w:val="16"/>
        </w:rPr>
        <w:t>. Indeed</w:t>
      </w:r>
      <w:r w:rsidR="00333A8E" w:rsidRPr="0083328E">
        <w:rPr>
          <w:rStyle w:val="StyleUnderline"/>
        </w:rPr>
        <w:t>, our results suggest that if</w:t>
      </w:r>
      <w:r w:rsidR="00333A8E" w:rsidRPr="00CE1C37">
        <w:rPr>
          <w:sz w:val="16"/>
        </w:rPr>
        <w:t xml:space="preserve"> three states key to Trump’s victory—</w:t>
      </w:r>
      <w:r w:rsidR="00333A8E" w:rsidRPr="0083328E">
        <w:rPr>
          <w:rStyle w:val="StyleUnderline"/>
        </w:rPr>
        <w:t>Pennsylvania, Michigan, and Wisconsin—had suffered even a modestly lower casualty rate, all three could have flipped</w:t>
      </w:r>
      <w:r w:rsidR="00333A8E" w:rsidRPr="00CE1C37">
        <w:rPr>
          <w:sz w:val="16"/>
        </w:rPr>
        <w:t xml:space="preserve"> from red to blue and sent Hillary Clinton to the White House.</w:t>
      </w:r>
      <w:r w:rsidR="00CE1C37" w:rsidRPr="00CE1C37">
        <w:rPr>
          <w:sz w:val="16"/>
        </w:rPr>
        <w:t xml:space="preserve"> </w:t>
      </w:r>
      <w:r w:rsidR="00333A8E" w:rsidRPr="00CE1C37">
        <w:rPr>
          <w:sz w:val="16"/>
        </w:rPr>
        <w:t xml:space="preserve">There are many implications of our findings. First, </w:t>
      </w:r>
      <w:r w:rsidR="00333A8E" w:rsidRPr="0083328E">
        <w:rPr>
          <w:rStyle w:val="StyleUnderline"/>
        </w:rPr>
        <w:t xml:space="preserve">the findings should signal to the White House that </w:t>
      </w:r>
      <w:r w:rsidR="00333A8E" w:rsidRPr="0083328E">
        <w:rPr>
          <w:rStyle w:val="Emphasis"/>
        </w:rPr>
        <w:t xml:space="preserve">Trump’s 2020 electoral fate may </w:t>
      </w:r>
      <w:r w:rsidR="00333A8E" w:rsidRPr="00CE1C37">
        <w:rPr>
          <w:sz w:val="16"/>
        </w:rPr>
        <w:t>well</w:t>
      </w:r>
      <w:r w:rsidR="00333A8E" w:rsidRPr="0083328E">
        <w:rPr>
          <w:rStyle w:val="Emphasis"/>
        </w:rPr>
        <w:t xml:space="preserve"> rest on the administration’s approach to the human costs of war</w:t>
      </w:r>
      <w:r w:rsidR="00333A8E" w:rsidRPr="00CE1C37">
        <w:rPr>
          <w:sz w:val="16"/>
        </w:rPr>
        <w:t xml:space="preserve">. If Trump wants to maintain his connection to this part of his base, his foreign policy would do well to be highly sensitive to American combat casualties. Many politicians have exhibited casualty sensitivity of course, but </w:t>
      </w:r>
      <w:r w:rsidR="00333A8E" w:rsidRPr="00CE1C37">
        <w:rPr>
          <w:rStyle w:val="StyleUnderline"/>
        </w:rPr>
        <w:t>if this segment of the electorate is particularly important to Trump’s fortunes in 2020, it may suggest a more powerful democratic brake on foreign wars</w:t>
      </w:r>
      <w:r w:rsidR="00333A8E" w:rsidRPr="00CE1C37">
        <w:rPr>
          <w:sz w:val="16"/>
        </w:rPr>
        <w:t xml:space="preserve">. Second, the findings are also a lesson for the Democrats and establishment Republicans who are still trying to figure out how to beat Trump. </w:t>
      </w:r>
      <w:r w:rsidR="00333A8E" w:rsidRPr="00CE1C37">
        <w:rPr>
          <w:rStyle w:val="StyleUnderline"/>
        </w:rPr>
        <w:t>Our analysis suggests that politicians from both parties would do well to more directly recognize and address the needs of those communities whose young women and men are making the ultimate sacrifice for the country</w:t>
      </w:r>
      <w:r w:rsidR="00333A8E" w:rsidRPr="00CE1C37">
        <w:rPr>
          <w:sz w:val="16"/>
        </w:rPr>
        <w:t xml:space="preserve">. Third, the results also raise puzzling questions about the relationship between some of Trump’s rhetoric (for instance his highly-publicized argument with a Gold Star family) and his perception amongst communities with higher casualty rates. Further research is required to explore these and other implications. </w:t>
      </w:r>
    </w:p>
    <w:p w:rsidR="00716069" w:rsidRDefault="00716069" w:rsidP="00B644DB">
      <w:pPr>
        <w:pStyle w:val="Heading3"/>
      </w:pPr>
      <w:r>
        <w:lastRenderedPageBreak/>
        <w:t>Foreign Policy Key</w:t>
      </w:r>
    </w:p>
    <w:p w:rsidR="00716069" w:rsidRDefault="009344AF" w:rsidP="00716069">
      <w:pPr>
        <w:pStyle w:val="Heading4"/>
      </w:pPr>
      <w:r>
        <w:t>Strong anti-militarism stance wins trump the election – it’s a crucial issue</w:t>
      </w:r>
    </w:p>
    <w:p w:rsidR="00716069" w:rsidRDefault="009344AF" w:rsidP="00716069">
      <w:r w:rsidRPr="0026337A">
        <w:rPr>
          <w:rStyle w:val="Style13ptBold"/>
        </w:rPr>
        <w:t>Carden, 2018</w:t>
      </w:r>
      <w:r>
        <w:t xml:space="preserve"> </w:t>
      </w:r>
      <w:r w:rsidRPr="0026337A">
        <w:rPr>
          <w:sz w:val="16"/>
        </w:rPr>
        <w:t>(James, executive editor for the American Committee for East-West Accord and former adviser on Russia policy at the US State Department, “A New Poll Shows the Public Is Overwhelmingly Opposed to Endless US Military Interventions,” The Nation, January 9, https://www.thenation.com/article/new-poll-shows-public-overwhelmingly-opposed-to-endless-us-military-interventions/)</w:t>
      </w:r>
    </w:p>
    <w:p w:rsidR="00716069" w:rsidRPr="009344AF" w:rsidRDefault="00716069" w:rsidP="00716069">
      <w:pPr>
        <w:rPr>
          <w:sz w:val="16"/>
        </w:rPr>
      </w:pPr>
      <w:r w:rsidRPr="009344AF">
        <w:rPr>
          <w:rStyle w:val="StyleUnderline"/>
        </w:rPr>
        <w:t xml:space="preserve">The poll shows </w:t>
      </w:r>
      <w:r w:rsidRPr="009344AF">
        <w:rPr>
          <w:sz w:val="16"/>
        </w:rPr>
        <w:t xml:space="preserve">strong, indeed </w:t>
      </w:r>
      <w:r w:rsidRPr="009344AF">
        <w:rPr>
          <w:rStyle w:val="StyleUnderline"/>
        </w:rPr>
        <w:t>overwhelming, support, for Congress to reassert itself in the oversight of US military interventions,</w:t>
      </w:r>
      <w:r w:rsidRPr="009344AF">
        <w:rPr>
          <w:sz w:val="16"/>
        </w:rPr>
        <w:t xml:space="preserve"> with 70.8 percent of those polled saying Congress should pass legislation that would restrain military action overseas in three specific ways:</w:t>
      </w:r>
      <w:r w:rsidR="009344AF" w:rsidRPr="009344AF">
        <w:rPr>
          <w:sz w:val="16"/>
        </w:rPr>
        <w:t xml:space="preserve"> </w:t>
      </w:r>
      <w:r w:rsidRPr="009344AF">
        <w:rPr>
          <w:sz w:val="16"/>
        </w:rPr>
        <w:t>by requiring “clearly defined goals to authorize military engagement” (78.8 percent);</w:t>
      </w:r>
      <w:r w:rsidR="009344AF" w:rsidRPr="009344AF">
        <w:rPr>
          <w:sz w:val="16"/>
        </w:rPr>
        <w:t xml:space="preserve"> </w:t>
      </w:r>
      <w:r w:rsidRPr="009344AF">
        <w:rPr>
          <w:sz w:val="16"/>
        </w:rPr>
        <w:t>by requiring Congress “to have both oversight and accountability regarding where troops are stationed” (77 percent);</w:t>
      </w:r>
      <w:r w:rsidR="009344AF" w:rsidRPr="009344AF">
        <w:rPr>
          <w:sz w:val="16"/>
        </w:rPr>
        <w:t xml:space="preserve"> </w:t>
      </w:r>
      <w:r w:rsidRPr="009344AF">
        <w:rPr>
          <w:sz w:val="16"/>
        </w:rPr>
        <w:t>by requiring that “any donation of funds or equipment to a foreign country be matched by a pledge of that country to adhere to the rules of the Geneva Convention” (84.8 percent).</w:t>
      </w:r>
      <w:r w:rsidR="009344AF" w:rsidRPr="009344AF">
        <w:rPr>
          <w:sz w:val="16"/>
        </w:rPr>
        <w:t xml:space="preserve"> </w:t>
      </w:r>
      <w:r w:rsidRPr="009344AF">
        <w:rPr>
          <w:rStyle w:val="StyleUnderline"/>
        </w:rPr>
        <w:t>The results</w:t>
      </w:r>
      <w:r w:rsidRPr="009344AF">
        <w:rPr>
          <w:sz w:val="16"/>
        </w:rPr>
        <w:t xml:space="preserve"> of the J. </w:t>
      </w:r>
      <w:proofErr w:type="spellStart"/>
      <w:r w:rsidRPr="009344AF">
        <w:rPr>
          <w:sz w:val="16"/>
        </w:rPr>
        <w:t>Wallin</w:t>
      </w:r>
      <w:proofErr w:type="spellEnd"/>
      <w:r w:rsidRPr="009344AF">
        <w:rPr>
          <w:sz w:val="16"/>
        </w:rPr>
        <w:t xml:space="preserve"> Opinion Research survey would </w:t>
      </w:r>
      <w:r w:rsidRPr="009344AF">
        <w:rPr>
          <w:rStyle w:val="StyleUnderline"/>
        </w:rPr>
        <w:t>seem to track with the results of another study</w:t>
      </w:r>
      <w:r w:rsidRPr="009344AF">
        <w:rPr>
          <w:sz w:val="16"/>
        </w:rPr>
        <w:t xml:space="preserve"> undertaken last year by Francis Shen, a law professor at the University of Minnesota Law School, and </w:t>
      </w:r>
      <w:proofErr w:type="spellStart"/>
      <w:r w:rsidRPr="009344AF">
        <w:rPr>
          <w:sz w:val="16"/>
        </w:rPr>
        <w:t>Dougas</w:t>
      </w:r>
      <w:proofErr w:type="spellEnd"/>
      <w:r w:rsidRPr="009344AF">
        <w:rPr>
          <w:sz w:val="16"/>
        </w:rPr>
        <w:t xml:space="preserve"> </w:t>
      </w:r>
      <w:proofErr w:type="spellStart"/>
      <w:r w:rsidRPr="009344AF">
        <w:rPr>
          <w:sz w:val="16"/>
        </w:rPr>
        <w:t>Kriner</w:t>
      </w:r>
      <w:proofErr w:type="spellEnd"/>
      <w:r w:rsidRPr="009344AF">
        <w:rPr>
          <w:sz w:val="16"/>
        </w:rPr>
        <w:t xml:space="preserve">, a political science professor at Boston University, </w:t>
      </w:r>
      <w:r w:rsidRPr="009344AF">
        <w:rPr>
          <w:rStyle w:val="Emphasis"/>
        </w:rPr>
        <w:t>who found that Hillary Clinton’s loss in the 2016 presidential race might well have been owing to her hawkish foreign-policy positions</w:t>
      </w:r>
      <w:r w:rsidRPr="009344AF">
        <w:rPr>
          <w:sz w:val="16"/>
        </w:rPr>
        <w:t>.</w:t>
      </w:r>
      <w:r w:rsidR="009344AF" w:rsidRPr="009344AF">
        <w:rPr>
          <w:sz w:val="16"/>
        </w:rPr>
        <w:t xml:space="preserve"> </w:t>
      </w:r>
      <w:r w:rsidRPr="009344AF">
        <w:rPr>
          <w:rStyle w:val="StyleUnderline"/>
        </w:rPr>
        <w:t>The study</w:t>
      </w:r>
      <w:r w:rsidRPr="009344AF">
        <w:rPr>
          <w:sz w:val="16"/>
        </w:rPr>
        <w:t xml:space="preserve">, “Battlefield Casualties and Ballot Box Defeat: Did the Bush-Obama Wars Cost Clinton the White House?,” </w:t>
      </w:r>
      <w:r w:rsidRPr="009344AF">
        <w:rPr>
          <w:rStyle w:val="StyleUnderline"/>
        </w:rPr>
        <w:t>which was released last summer, found that “a divide is emerging between communities whose young people are dying to defend the country</w:t>
      </w:r>
      <w:r w:rsidRPr="009344AF">
        <w:rPr>
          <w:sz w:val="16"/>
        </w:rPr>
        <w:t xml:space="preserve">, </w:t>
      </w:r>
      <w:r w:rsidRPr="009344AF">
        <w:rPr>
          <w:rStyle w:val="StyleUnderline"/>
        </w:rPr>
        <w:t>and those communities whose young people are not.”</w:t>
      </w:r>
      <w:r w:rsidRPr="009344AF">
        <w:rPr>
          <w:sz w:val="16"/>
        </w:rPr>
        <w:t xml:space="preserve"> That divide, which the authors termed “</w:t>
      </w:r>
      <w:r w:rsidRPr="009344AF">
        <w:rPr>
          <w:rStyle w:val="Emphasis"/>
        </w:rPr>
        <w:t>the casualty gap</w:t>
      </w:r>
      <w:r w:rsidRPr="009344AF">
        <w:rPr>
          <w:sz w:val="16"/>
        </w:rPr>
        <w:t xml:space="preserve">,” </w:t>
      </w:r>
      <w:r w:rsidRPr="009344AF">
        <w:rPr>
          <w:rStyle w:val="Emphasis"/>
        </w:rPr>
        <w:t>may have contributed to Donald Trump’s surprise victory</w:t>
      </w:r>
      <w:r w:rsidRPr="009344AF">
        <w:rPr>
          <w:sz w:val="16"/>
        </w:rPr>
        <w:t xml:space="preserve">. Indeed, “even controlling in a statistical model for many other alternative explanations,” the authors found </w:t>
      </w:r>
      <w:r w:rsidRPr="009344AF">
        <w:rPr>
          <w:rStyle w:val="StyleUnderline"/>
        </w:rPr>
        <w:t>there was “a significant and meaningful relationship between a community’s rate of military sacrifice and its support for Trump</w:t>
      </w:r>
      <w:r w:rsidRPr="009344AF">
        <w:rPr>
          <w:sz w:val="16"/>
        </w:rPr>
        <w:t>.”</w:t>
      </w:r>
    </w:p>
    <w:p w:rsidR="00B644DB" w:rsidRDefault="00B644DB" w:rsidP="00B644DB">
      <w:pPr>
        <w:pStyle w:val="Heading3"/>
      </w:pPr>
      <w:r w:rsidRPr="00B644DB">
        <w:lastRenderedPageBreak/>
        <w:t>A2 Econ O/W</w:t>
      </w:r>
    </w:p>
    <w:p w:rsidR="00B644DB" w:rsidRDefault="00C56EE6" w:rsidP="00B644DB">
      <w:pPr>
        <w:pStyle w:val="Heading4"/>
      </w:pPr>
      <w:r>
        <w:t>Generic economic data doesn’t show the real picture – voters aren’t happy about the economy</w:t>
      </w:r>
    </w:p>
    <w:p w:rsidR="00B644DB" w:rsidRDefault="00B644DB" w:rsidP="00B644DB">
      <w:r w:rsidRPr="00B644DB">
        <w:rPr>
          <w:rStyle w:val="Style13ptBold"/>
        </w:rPr>
        <w:t>Reich, 2019</w:t>
      </w:r>
      <w:r>
        <w:t xml:space="preserve"> </w:t>
      </w:r>
      <w:r w:rsidRPr="00B644DB">
        <w:rPr>
          <w:sz w:val="16"/>
          <w:szCs w:val="16"/>
        </w:rPr>
        <w:t>(Robert, American political commentator and chancellor’s professor of public policy at UC-Berkeley, served in the admins of President’s Ford, Carter, and Clinton; “ROBERT REICH: TRUMP'S GOOD ECONOMY IS ONLY GOOD FOR THE LIKES OF DONALD TRUMP | OPINION,” May 20</w:t>
      </w:r>
      <w:r w:rsidRPr="00B644DB">
        <w:rPr>
          <w:sz w:val="16"/>
          <w:szCs w:val="16"/>
          <w:vertAlign w:val="superscript"/>
        </w:rPr>
        <w:t>th</w:t>
      </w:r>
      <w:r w:rsidRPr="00B644DB">
        <w:rPr>
          <w:sz w:val="16"/>
          <w:szCs w:val="16"/>
        </w:rPr>
        <w:t>, https://www.newsweek.com/robert-reich-trump-economics-personal-economy-one-percent-1430184)</w:t>
      </w:r>
    </w:p>
    <w:p w:rsidR="00B644DB" w:rsidRPr="00C56EE6" w:rsidRDefault="00B644DB" w:rsidP="00B644DB">
      <w:pPr>
        <w:rPr>
          <w:sz w:val="16"/>
        </w:rPr>
      </w:pPr>
      <w:r w:rsidRPr="00C56EE6">
        <w:rPr>
          <w:sz w:val="16"/>
        </w:rPr>
        <w:t xml:space="preserve">The award for this year's Biggest Backhanded Compliment to Trump from a Trump </w:t>
      </w:r>
      <w:proofErr w:type="spellStart"/>
      <w:r w:rsidRPr="00C56EE6">
        <w:rPr>
          <w:sz w:val="16"/>
        </w:rPr>
        <w:t>Toadie</w:t>
      </w:r>
      <w:proofErr w:type="spellEnd"/>
      <w:r w:rsidRPr="00C56EE6">
        <w:rPr>
          <w:sz w:val="16"/>
        </w:rPr>
        <w:t xml:space="preserve"> goes to White House acting chief of staff Mick </w:t>
      </w:r>
      <w:r w:rsidRPr="00C56EE6">
        <w:rPr>
          <w:rStyle w:val="StyleUnderline"/>
        </w:rPr>
        <w:t>Mulvaney</w:t>
      </w:r>
      <w:r w:rsidRPr="00C56EE6">
        <w:rPr>
          <w:sz w:val="16"/>
        </w:rPr>
        <w:t xml:space="preserve">, who recently </w:t>
      </w:r>
      <w:r w:rsidRPr="00C56EE6">
        <w:rPr>
          <w:rStyle w:val="StyleUnderline"/>
        </w:rPr>
        <w:t>predicted a Trump victory in 2020 because “people will vote for somebody they don't like if they think it's good for them</w:t>
      </w:r>
      <w:r w:rsidRPr="00C56EE6">
        <w:rPr>
          <w:sz w:val="16"/>
        </w:rPr>
        <w:t>.”</w:t>
      </w:r>
      <w:r w:rsidR="00C56EE6" w:rsidRPr="00C56EE6">
        <w:rPr>
          <w:sz w:val="16"/>
        </w:rPr>
        <w:t xml:space="preserve"> </w:t>
      </w:r>
      <w:r w:rsidRPr="00C56EE6">
        <w:rPr>
          <w:sz w:val="16"/>
        </w:rPr>
        <w:t xml:space="preserve">Mulvaney knows most Americans don't like Trump. But </w:t>
      </w:r>
      <w:r w:rsidRPr="00C56EE6">
        <w:rPr>
          <w:rStyle w:val="StyleUnderline"/>
        </w:rPr>
        <w:t>Mulvaney thinks they'll forgive his unsavory traits because unemployment has hit a fifty-year low, wages are rising, and economic growth exceeds 3 percent</w:t>
      </w:r>
      <w:r w:rsidRPr="00C56EE6">
        <w:rPr>
          <w:sz w:val="16"/>
        </w:rPr>
        <w:t>. A CNN poll released in early May shows 56 percent of Americans approve Trump's handling of the economy.</w:t>
      </w:r>
      <w:r w:rsidR="00C56EE6" w:rsidRPr="00C56EE6">
        <w:rPr>
          <w:sz w:val="16"/>
        </w:rPr>
        <w:t xml:space="preserve"> </w:t>
      </w:r>
      <w:r w:rsidRPr="00C56EE6">
        <w:rPr>
          <w:sz w:val="16"/>
        </w:rPr>
        <w:t>This is making some Democrats nervous. No president since World War II has failed to be reelected when the economy was good. “What Democrats have to be most worried about is the economy,” says Democratic pollster Celinda Lake.</w:t>
      </w:r>
      <w:r w:rsidR="00C56EE6" w:rsidRPr="00C56EE6">
        <w:rPr>
          <w:sz w:val="16"/>
        </w:rPr>
        <w:t xml:space="preserve"> </w:t>
      </w:r>
      <w:r w:rsidRPr="00C56EE6">
        <w:rPr>
          <w:rStyle w:val="StyleUnderline"/>
        </w:rPr>
        <w:t>But there's a whopping difference between Americans thinking the economy is good in general, and thinking it's good for them personally</w:t>
      </w:r>
      <w:r w:rsidRPr="00C56EE6">
        <w:rPr>
          <w:sz w:val="16"/>
        </w:rPr>
        <w:t xml:space="preserve">. </w:t>
      </w:r>
      <w:r w:rsidRPr="00C56EE6">
        <w:rPr>
          <w:rStyle w:val="Emphasis"/>
        </w:rPr>
        <w:t>The personal economy drives votes, and most Americans think their personal economy is lousy</w:t>
      </w:r>
      <w:r w:rsidRPr="00C56EE6">
        <w:rPr>
          <w:rStyle w:val="StyleUnderline"/>
        </w:rPr>
        <w:t>.</w:t>
      </w:r>
      <w:r w:rsidR="00C56EE6" w:rsidRPr="00C56EE6">
        <w:rPr>
          <w:sz w:val="16"/>
        </w:rPr>
        <w:t xml:space="preserve"> </w:t>
      </w:r>
      <w:r w:rsidRPr="00C56EE6">
        <w:rPr>
          <w:sz w:val="16"/>
        </w:rPr>
        <w:t xml:space="preserve">In a survey by The Washington </w:t>
      </w:r>
      <w:proofErr w:type="spellStart"/>
      <w:r w:rsidRPr="00C56EE6">
        <w:rPr>
          <w:sz w:val="16"/>
        </w:rPr>
        <w:t>Postand</w:t>
      </w:r>
      <w:proofErr w:type="spellEnd"/>
      <w:r w:rsidRPr="00C56EE6">
        <w:rPr>
          <w:sz w:val="16"/>
        </w:rPr>
        <w:t xml:space="preserve"> ABC News published May 7, more than </w:t>
      </w:r>
      <w:r w:rsidRPr="00C56EE6">
        <w:rPr>
          <w:rStyle w:val="StyleUnderline"/>
        </w:rPr>
        <w:t>80 percent of Democrats and 66 percent of independents said “the economic system</w:t>
      </w:r>
      <w:r w:rsidRPr="00C56EE6">
        <w:rPr>
          <w:sz w:val="16"/>
        </w:rPr>
        <w:t xml:space="preserve"> in this country” mainly </w:t>
      </w:r>
      <w:r w:rsidRPr="00C56EE6">
        <w:rPr>
          <w:rStyle w:val="StyleUnderline"/>
        </w:rPr>
        <w:t>works “to benefit those in power</w:t>
      </w:r>
      <w:r w:rsidRPr="00C56EE6">
        <w:rPr>
          <w:sz w:val="16"/>
        </w:rPr>
        <w:t xml:space="preserve">,” rather than all Americans. </w:t>
      </w:r>
      <w:r w:rsidRPr="00C56EE6">
        <w:rPr>
          <w:rStyle w:val="StyleUnderline"/>
        </w:rPr>
        <w:t>Nearly a third of Republicans agreed</w:t>
      </w:r>
      <w:r w:rsidRPr="00C56EE6">
        <w:rPr>
          <w:sz w:val="16"/>
        </w:rPr>
        <w:t>.</w:t>
      </w:r>
      <w:r w:rsidR="00C56EE6" w:rsidRPr="00C56EE6">
        <w:rPr>
          <w:sz w:val="16"/>
        </w:rPr>
        <w:t xml:space="preserve"> </w:t>
      </w:r>
      <w:r w:rsidRPr="00C56EE6">
        <w:rPr>
          <w:sz w:val="16"/>
        </w:rPr>
        <w:t>The official economic statistics don't reflect personal economics—what people tell each other over the kitchen table when they're trying to pay the bills.</w:t>
      </w:r>
      <w:r w:rsidR="00C56EE6" w:rsidRPr="00C56EE6">
        <w:rPr>
          <w:sz w:val="16"/>
        </w:rPr>
        <w:t xml:space="preserve"> </w:t>
      </w:r>
      <w:r w:rsidRPr="00C56EE6">
        <w:rPr>
          <w:sz w:val="16"/>
        </w:rPr>
        <w:t xml:space="preserve">Although more Americans are employed, </w:t>
      </w:r>
      <w:r w:rsidRPr="00C56EE6">
        <w:rPr>
          <w:rStyle w:val="StyleUnderline"/>
        </w:rPr>
        <w:t>most jobs still pay squat</w:t>
      </w:r>
      <w:r w:rsidRPr="00C56EE6">
        <w:rPr>
          <w:sz w:val="16"/>
        </w:rPr>
        <w:t xml:space="preserve">. </w:t>
      </w:r>
      <w:r w:rsidRPr="00C56EE6">
        <w:rPr>
          <w:rStyle w:val="StyleUnderline"/>
        </w:rPr>
        <w:t>Adjusted for inflation, recent wage gains are small</w:t>
      </w:r>
      <w:r w:rsidRPr="00C56EE6">
        <w:rPr>
          <w:sz w:val="16"/>
        </w:rPr>
        <w:t>er than wage gains in 2015. Workers have lost so much bargaining power that not even the lowest unemployment rate in half a century is doing much to boost wages.</w:t>
      </w:r>
      <w:r w:rsidR="00C56EE6" w:rsidRPr="00C56EE6">
        <w:rPr>
          <w:sz w:val="16"/>
        </w:rPr>
        <w:t xml:space="preserve"> </w:t>
      </w:r>
      <w:r w:rsidRPr="00C56EE6">
        <w:rPr>
          <w:rStyle w:val="StyleUnderline"/>
        </w:rPr>
        <w:t>Employers continue to sack workers willy-nilly</w:t>
      </w:r>
      <w:r w:rsidRPr="00C56EE6">
        <w:rPr>
          <w:sz w:val="16"/>
        </w:rPr>
        <w:t>. Two years ago AT&amp;T executives promised that the pending corporate tax cut would allow them to create more jobs. They laid off 23,000 instead.</w:t>
      </w:r>
      <w:r w:rsidR="00C56EE6" w:rsidRPr="00C56EE6">
        <w:rPr>
          <w:sz w:val="16"/>
        </w:rPr>
        <w:t xml:space="preserve"> </w:t>
      </w:r>
      <w:r w:rsidRPr="00C56EE6">
        <w:rPr>
          <w:sz w:val="16"/>
        </w:rPr>
        <w:t xml:space="preserve">Consider that </w:t>
      </w:r>
      <w:r w:rsidRPr="00C56EE6">
        <w:rPr>
          <w:rStyle w:val="StyleUnderline"/>
        </w:rPr>
        <w:t>almost 80 percent of American workers are living paycheck to paycheck</w:t>
      </w:r>
      <w:r w:rsidRPr="00C56EE6">
        <w:rPr>
          <w:sz w:val="16"/>
        </w:rPr>
        <w:t xml:space="preserve"> and you get a feel for the havoc so many families are living in.</w:t>
      </w:r>
      <w:r w:rsidR="00C56EE6" w:rsidRPr="00C56EE6">
        <w:rPr>
          <w:sz w:val="16"/>
        </w:rPr>
        <w:t xml:space="preserve"> </w:t>
      </w:r>
      <w:r w:rsidRPr="00C56EE6">
        <w:rPr>
          <w:sz w:val="16"/>
        </w:rPr>
        <w:t>Meanwhile, the costs of education, childcare, housing, and health care are soaring, and Trump hasn't done a thing to help. If anything, he's made it worse.</w:t>
      </w:r>
      <w:r w:rsidR="00C56EE6" w:rsidRPr="00C56EE6">
        <w:rPr>
          <w:sz w:val="16"/>
        </w:rPr>
        <w:t xml:space="preserve"> </w:t>
      </w:r>
      <w:r w:rsidRPr="00C56EE6">
        <w:rPr>
          <w:rStyle w:val="StyleUnderline"/>
        </w:rPr>
        <w:t>Student loan debt is in the stratosphere</w:t>
      </w:r>
      <w:r w:rsidRPr="00C56EE6">
        <w:rPr>
          <w:sz w:val="16"/>
        </w:rPr>
        <w:t>. Remember the old promise that if you took a public service job your student loan would be forgiven? Betsy DeVos's Education Department has rejected 98 percent of forgiveness applications.</w:t>
      </w:r>
      <w:r w:rsidR="00C56EE6" w:rsidRPr="00C56EE6">
        <w:rPr>
          <w:sz w:val="16"/>
        </w:rPr>
        <w:t xml:space="preserve"> </w:t>
      </w:r>
      <w:r w:rsidRPr="00C56EE6">
        <w:rPr>
          <w:rStyle w:val="StyleUnderline"/>
        </w:rPr>
        <w:t>Housing is out of reach for young workers</w:t>
      </w:r>
      <w:r w:rsidRPr="00C56EE6">
        <w:rPr>
          <w:sz w:val="16"/>
        </w:rPr>
        <w:t>, which is why so many are living with their parents and postponing marriage.</w:t>
      </w:r>
      <w:r w:rsidR="00C56EE6" w:rsidRPr="00C56EE6">
        <w:rPr>
          <w:sz w:val="16"/>
        </w:rPr>
        <w:t xml:space="preserve"> </w:t>
      </w:r>
      <w:r w:rsidRPr="00C56EE6">
        <w:rPr>
          <w:rStyle w:val="StyleUnderline"/>
        </w:rPr>
        <w:t>Childcare is becoming unaffordable</w:t>
      </w:r>
      <w:r w:rsidRPr="00C56EE6">
        <w:rPr>
          <w:sz w:val="16"/>
        </w:rPr>
        <w:t xml:space="preserve">. The average cost of center-based child </w:t>
      </w:r>
      <w:proofErr w:type="spellStart"/>
      <w:r w:rsidRPr="00C56EE6">
        <w:rPr>
          <w:sz w:val="16"/>
        </w:rPr>
        <w:t>carefor</w:t>
      </w:r>
      <w:proofErr w:type="spellEnd"/>
      <w:r w:rsidRPr="00C56EE6">
        <w:rPr>
          <w:sz w:val="16"/>
        </w:rPr>
        <w:t xml:space="preserve"> an infant is now $1,230 a month; $800 a month if you park him or her in a family childcare home.</w:t>
      </w:r>
      <w:r w:rsidR="00C56EE6" w:rsidRPr="00C56EE6">
        <w:rPr>
          <w:sz w:val="16"/>
        </w:rPr>
        <w:t xml:space="preserve"> </w:t>
      </w:r>
      <w:r w:rsidRPr="00C56EE6">
        <w:rPr>
          <w:rStyle w:val="StyleUnderline"/>
        </w:rPr>
        <w:t>Health insurance is a nightmare</w:t>
      </w:r>
      <w:r w:rsidRPr="00C56EE6">
        <w:rPr>
          <w:sz w:val="16"/>
        </w:rPr>
        <w:t>. Last year alone, 30.4 million Americans went without any coverage -- about 1.1 million more than the year before, according to the Centers for Disease Control and Prevention's National Health Interview Survey.</w:t>
      </w:r>
      <w:r w:rsidR="00C56EE6" w:rsidRPr="00C56EE6">
        <w:rPr>
          <w:sz w:val="16"/>
        </w:rPr>
        <w:t xml:space="preserve"> </w:t>
      </w:r>
      <w:r w:rsidRPr="00C56EE6">
        <w:rPr>
          <w:sz w:val="16"/>
        </w:rPr>
        <w:t>That's the second year the figure has risen after years of declines due to the Affordable Care Act. The reversal is largely because of Trump's efforts to undermine the Act. The Trump administration is now asking a court to throw it out entirely.</w:t>
      </w:r>
      <w:r w:rsidR="00C56EE6" w:rsidRPr="00C56EE6">
        <w:rPr>
          <w:sz w:val="16"/>
        </w:rPr>
        <w:t xml:space="preserve"> </w:t>
      </w:r>
      <w:r w:rsidRPr="00C56EE6">
        <w:rPr>
          <w:rStyle w:val="StyleUnderline"/>
        </w:rPr>
        <w:t>Co-payments and deductibles are out of control</w:t>
      </w:r>
      <w:r w:rsidRPr="00C56EE6">
        <w:rPr>
          <w:sz w:val="16"/>
        </w:rPr>
        <w:t>. According to a recent Gallup survey, Americans borrowed $88 billion to pay for health care last year, and one out of four people decided not to see a doctor because of cost.</w:t>
      </w:r>
      <w:r w:rsidR="00C56EE6" w:rsidRPr="00C56EE6">
        <w:rPr>
          <w:sz w:val="16"/>
        </w:rPr>
        <w:t xml:space="preserve"> </w:t>
      </w:r>
      <w:proofErr w:type="spellStart"/>
      <w:r w:rsidRPr="00C56EE6">
        <w:rPr>
          <w:sz w:val="16"/>
        </w:rPr>
        <w:t>Trumpland</w:t>
      </w:r>
      <w:proofErr w:type="spellEnd"/>
      <w:r w:rsidRPr="00C56EE6">
        <w:rPr>
          <w:sz w:val="16"/>
        </w:rPr>
        <w:t xml:space="preserve"> has been especially hard hit. A quarter of working-age adults in Texas lack health insurance, for example (in Massachusetts, it's 4.9%.)</w:t>
      </w:r>
      <w:r w:rsidR="00C56EE6" w:rsidRPr="00C56EE6">
        <w:rPr>
          <w:sz w:val="16"/>
        </w:rPr>
        <w:t xml:space="preserve"> </w:t>
      </w:r>
      <w:r w:rsidRPr="00C56EE6">
        <w:rPr>
          <w:sz w:val="16"/>
        </w:rPr>
        <w:t>Trump's trade wars have hammered the kitchen tables of rural America. With corn and soybean prices plummeting, farm incomes are down $12 billion in the first quarter of this year, according to the Department of Agriculture. Farm bankruptcies are at near record levels.</w:t>
      </w:r>
      <w:r w:rsidR="00C56EE6" w:rsidRPr="00C56EE6">
        <w:rPr>
          <w:sz w:val="16"/>
        </w:rPr>
        <w:t xml:space="preserve"> </w:t>
      </w:r>
      <w:proofErr w:type="spellStart"/>
      <w:r w:rsidRPr="00C56EE6">
        <w:rPr>
          <w:rStyle w:val="StyleUnderline"/>
        </w:rPr>
        <w:t>Mulvany</w:t>
      </w:r>
      <w:proofErr w:type="spellEnd"/>
      <w:r w:rsidRPr="00C56EE6">
        <w:rPr>
          <w:rStyle w:val="StyleUnderline"/>
        </w:rPr>
        <w:t xml:space="preserve"> may be correct</w:t>
      </w:r>
      <w:r w:rsidRPr="00C56EE6">
        <w:rPr>
          <w:sz w:val="16"/>
        </w:rPr>
        <w:t xml:space="preserve"> that people will vote for somebody they dislike if they think it's good for them. </w:t>
      </w:r>
      <w:r w:rsidRPr="00C56EE6">
        <w:rPr>
          <w:rStyle w:val="Emphasis"/>
        </w:rPr>
        <w:t>Yet Trump's economy isn't good for most Americans</w:t>
      </w:r>
      <w:r w:rsidRPr="00C56EE6">
        <w:rPr>
          <w:sz w:val="16"/>
        </w:rPr>
        <w:t>.</w:t>
      </w:r>
      <w:r w:rsidR="00C56EE6" w:rsidRPr="00C56EE6">
        <w:rPr>
          <w:sz w:val="16"/>
        </w:rPr>
        <w:t xml:space="preserve"> </w:t>
      </w:r>
      <w:r w:rsidRPr="00C56EE6">
        <w:rPr>
          <w:sz w:val="16"/>
        </w:rPr>
        <w:t>If Democrats speak to the practical economic needs of Americans and offer realistic solutions, as they've started to do, Americans won't pay attention to overall economic statistics when they vote in 2020.</w:t>
      </w:r>
      <w:r w:rsidR="00C56EE6" w:rsidRPr="00C56EE6">
        <w:rPr>
          <w:sz w:val="16"/>
        </w:rPr>
        <w:t xml:space="preserve"> </w:t>
      </w:r>
      <w:r w:rsidRPr="00C56EE6">
        <w:rPr>
          <w:sz w:val="16"/>
        </w:rPr>
        <w:t>They’ll heed what’s in their kitchen, and Trump will be toast.</w:t>
      </w:r>
    </w:p>
    <w:p w:rsidR="00B644DB" w:rsidRPr="00B644DB" w:rsidRDefault="00B644DB" w:rsidP="00B644DB"/>
    <w:p w:rsidR="00CE0B37" w:rsidRDefault="00CE0B37" w:rsidP="00CE0B37">
      <w:pPr>
        <w:pStyle w:val="Heading2"/>
      </w:pPr>
      <w:r>
        <w:lastRenderedPageBreak/>
        <w:t>Impacts</w:t>
      </w:r>
    </w:p>
    <w:p w:rsidR="00E05E3C" w:rsidRDefault="00455DE9" w:rsidP="0011290A">
      <w:pPr>
        <w:pStyle w:val="Heading3"/>
      </w:pPr>
      <w:r>
        <w:lastRenderedPageBreak/>
        <w:t>Accidental War</w:t>
      </w:r>
    </w:p>
    <w:p w:rsidR="00E05E3C" w:rsidRDefault="00455DE9" w:rsidP="00E05E3C">
      <w:pPr>
        <w:pStyle w:val="Heading4"/>
      </w:pPr>
      <w:r>
        <w:t>Trump victory makes war inevitable – lack of experience and belligerent foreign policy ensure accidental conflicts escalate</w:t>
      </w:r>
    </w:p>
    <w:p w:rsidR="00E05E3C" w:rsidRDefault="00455DE9" w:rsidP="00E05E3C">
      <w:r w:rsidRPr="00B644DB">
        <w:rPr>
          <w:rStyle w:val="Style13ptBold"/>
        </w:rPr>
        <w:t>Gordon</w:t>
      </w:r>
      <w:r>
        <w:t xml:space="preserve">, </w:t>
      </w:r>
      <w:r w:rsidRPr="00B644DB">
        <w:rPr>
          <w:sz w:val="16"/>
        </w:rPr>
        <w:t>5/20/</w:t>
      </w:r>
      <w:r w:rsidRPr="00B644DB">
        <w:rPr>
          <w:rStyle w:val="Style13ptBold"/>
        </w:rPr>
        <w:t>2019</w:t>
      </w:r>
      <w:r>
        <w:t xml:space="preserve"> </w:t>
      </w:r>
      <w:r w:rsidRPr="00B644DB">
        <w:rPr>
          <w:sz w:val="16"/>
        </w:rPr>
        <w:t xml:space="preserve">(Philip, Mary and David </w:t>
      </w:r>
      <w:proofErr w:type="spellStart"/>
      <w:r w:rsidRPr="00B644DB">
        <w:rPr>
          <w:sz w:val="16"/>
        </w:rPr>
        <w:t>Boies</w:t>
      </w:r>
      <w:proofErr w:type="spellEnd"/>
      <w:r w:rsidRPr="00B644DB">
        <w:rPr>
          <w:sz w:val="16"/>
        </w:rPr>
        <w:t xml:space="preserve"> senior fellow in U.S. foreign policy at the Council on Foreign Relations</w:t>
      </w:r>
      <w:r w:rsidR="00B644DB" w:rsidRPr="00B644DB">
        <w:rPr>
          <w:sz w:val="16"/>
        </w:rPr>
        <w:t xml:space="preserve">, “A Path to War </w:t>
      </w:r>
      <w:proofErr w:type="gramStart"/>
      <w:r w:rsidR="00B644DB" w:rsidRPr="00B644DB">
        <w:rPr>
          <w:sz w:val="16"/>
        </w:rPr>
        <w:t>With</w:t>
      </w:r>
      <w:proofErr w:type="gramEnd"/>
      <w:r w:rsidR="00B644DB" w:rsidRPr="00B644DB">
        <w:rPr>
          <w:sz w:val="16"/>
        </w:rPr>
        <w:t xml:space="preserve"> Iran,” Foreign Affairs, https://www.foreignaffairs.com/articles/iran/2019-05-20/path-war-iran)</w:t>
      </w:r>
    </w:p>
    <w:p w:rsidR="00E05E3C" w:rsidRPr="00455DE9" w:rsidRDefault="00E05E3C" w:rsidP="00E05E3C">
      <w:pPr>
        <w:rPr>
          <w:sz w:val="16"/>
        </w:rPr>
      </w:pPr>
      <w:r w:rsidRPr="00455DE9">
        <w:rPr>
          <w:sz w:val="16"/>
        </w:rPr>
        <w:t>ALL TOO PREDICTABLE</w:t>
      </w:r>
      <w:r w:rsidR="00455DE9" w:rsidRPr="00455DE9">
        <w:rPr>
          <w:sz w:val="16"/>
        </w:rPr>
        <w:t xml:space="preserve"> </w:t>
      </w:r>
      <w:r w:rsidRPr="00455DE9">
        <w:rPr>
          <w:rStyle w:val="StyleUnderline"/>
        </w:rPr>
        <w:t>That the Trump administration’s approach to Iran could lead the United States into an inadvertent conflict should come as a surprise to no one</w:t>
      </w:r>
      <w:r w:rsidRPr="00455DE9">
        <w:rPr>
          <w:sz w:val="16"/>
        </w:rPr>
        <w:t>. Indeed, from the day Trump took office, many feared that his impulsive behavior, blustering rhetoric, inability to think ahead, disrespect for policy process, and determination to “win” could lead to war. In a spring 2017 essay for this magazine (“A Vision of Trump at War,” May/June 2017), I raised concerns about his potential to stumble into conflict with Iran, China, or North Korea. I wrote the essay in the form of a fictional look back at events that hadn’t actually happened but could, if Trump tried to bluff his way to “better deals” through confrontation and escalation, and without realistically assessing what was achievable or how potential adversaries might react.</w:t>
      </w:r>
      <w:r w:rsidR="00455DE9" w:rsidRPr="00455DE9">
        <w:rPr>
          <w:sz w:val="16"/>
        </w:rPr>
        <w:t xml:space="preserve"> </w:t>
      </w:r>
      <w:r w:rsidRPr="00455DE9">
        <w:rPr>
          <w:rStyle w:val="StyleUnderline"/>
        </w:rPr>
        <w:t>Two years later, the good news is that none of these wars have happened</w:t>
      </w:r>
      <w:r w:rsidRPr="00455DE9">
        <w:rPr>
          <w:sz w:val="16"/>
        </w:rPr>
        <w:t xml:space="preserve">. </w:t>
      </w:r>
      <w:r w:rsidRPr="00455DE9">
        <w:rPr>
          <w:rStyle w:val="StyleUnderline"/>
        </w:rPr>
        <w:t>But the bad news is that Trump continues to display the characteristics that made such developments plausible</w:t>
      </w:r>
      <w:r w:rsidRPr="00455DE9">
        <w:rPr>
          <w:sz w:val="16"/>
        </w:rPr>
        <w:t xml:space="preserve"> in the first place. If anything, </w:t>
      </w:r>
      <w:r w:rsidRPr="00455DE9">
        <w:rPr>
          <w:rStyle w:val="Emphasis"/>
        </w:rPr>
        <w:t>he appears readier than ever to break with norms and antagonize allies and adversaries alike</w:t>
      </w:r>
      <w:r w:rsidRPr="00455DE9">
        <w:rPr>
          <w:sz w:val="16"/>
        </w:rPr>
        <w:t xml:space="preserve">. Moreover, </w:t>
      </w:r>
      <w:r w:rsidRPr="00455DE9">
        <w:rPr>
          <w:rStyle w:val="StyleUnderline"/>
        </w:rPr>
        <w:t>the advisers who now surround him are less willing and able than their predecessors</w:t>
      </w:r>
      <w:r w:rsidRPr="00455DE9">
        <w:rPr>
          <w:sz w:val="16"/>
        </w:rPr>
        <w:t xml:space="preserve"> to constrain his most provocative tendencies—</w:t>
      </w:r>
      <w:r w:rsidRPr="00455DE9">
        <w:rPr>
          <w:rStyle w:val="StyleUnderline"/>
        </w:rPr>
        <w:t>when they are not actually determined to encourage such tendencies</w:t>
      </w:r>
      <w:r w:rsidRPr="00455DE9">
        <w:rPr>
          <w:sz w:val="16"/>
        </w:rPr>
        <w:t xml:space="preserve"> for their own purposes. </w:t>
      </w:r>
      <w:r w:rsidRPr="00455DE9">
        <w:rPr>
          <w:rStyle w:val="Emphasis"/>
        </w:rPr>
        <w:t>Iran is by far the most dangerous contingency</w:t>
      </w:r>
      <w:r w:rsidRPr="00455DE9">
        <w:rPr>
          <w:sz w:val="16"/>
        </w:rPr>
        <w:t xml:space="preserve"> in the near term, </w:t>
      </w:r>
      <w:r w:rsidRPr="00455DE9">
        <w:rPr>
          <w:rStyle w:val="StyleUnderline"/>
        </w:rPr>
        <w:t>but it is hardly the only place where Trump could stumble into accidental war</w:t>
      </w:r>
      <w:r w:rsidRPr="00455DE9">
        <w:rPr>
          <w:sz w:val="16"/>
        </w:rPr>
        <w:t>.</w:t>
      </w:r>
      <w:r w:rsidR="00455DE9" w:rsidRPr="00455DE9">
        <w:rPr>
          <w:sz w:val="16"/>
        </w:rPr>
        <w:t xml:space="preserve"> </w:t>
      </w:r>
      <w:r w:rsidRPr="00455DE9">
        <w:rPr>
          <w:rStyle w:val="StyleUnderline"/>
        </w:rPr>
        <w:t>Trump seems to have painted himself into a corner with China in much the same way as</w:t>
      </w:r>
      <w:r w:rsidRPr="00455DE9">
        <w:rPr>
          <w:sz w:val="16"/>
        </w:rPr>
        <w:t xml:space="preserve"> he has done with </w:t>
      </w:r>
      <w:r w:rsidRPr="00455DE9">
        <w:rPr>
          <w:rStyle w:val="StyleUnderline"/>
        </w:rPr>
        <w:t>Iran</w:t>
      </w:r>
      <w:r w:rsidRPr="00455DE9">
        <w:rPr>
          <w:sz w:val="16"/>
        </w:rPr>
        <w:t xml:space="preserve">: by imposing unilateral sanctions, misreading his opponents, and misleading the American people about the costs, risks, and consequences of his approach. The tariffs he initially imposed on $50 billion in imports from China were supposed to produce a “better deal,” but instead—and unsurprisingly—provoked Chinese counter-tariffs. The United States responded by increasing the rate of the tariffs and preparing to expand them to cover the entirety of China’s $540 billion in exports to the United States. Even as the costs to U.S. farmers, producers, and consumers mount, </w:t>
      </w:r>
      <w:r w:rsidRPr="00455DE9">
        <w:rPr>
          <w:rStyle w:val="StyleUnderline"/>
        </w:rPr>
        <w:t>Trump is now speculating that he will be better off politically if he continues to confront China at least until the 2020 elections.</w:t>
      </w:r>
      <w:r w:rsidR="00455DE9" w:rsidRPr="00455DE9">
        <w:rPr>
          <w:sz w:val="16"/>
        </w:rPr>
        <w:t xml:space="preserve"> </w:t>
      </w:r>
      <w:r w:rsidRPr="00455DE9">
        <w:rPr>
          <w:sz w:val="16"/>
        </w:rPr>
        <w:t xml:space="preserve">A trade deal with China is, of course, still possible, just like a new nuclear deal with Iran. But </w:t>
      </w:r>
      <w:r w:rsidRPr="00455DE9">
        <w:rPr>
          <w:rStyle w:val="Emphasis"/>
        </w:rPr>
        <w:t>further escalation is</w:t>
      </w:r>
      <w:r w:rsidRPr="00455DE9">
        <w:rPr>
          <w:sz w:val="16"/>
        </w:rPr>
        <w:t xml:space="preserve"> also </w:t>
      </w:r>
      <w:r w:rsidRPr="00455DE9">
        <w:rPr>
          <w:rStyle w:val="Emphasis"/>
        </w:rPr>
        <w:t>a real possibility</w:t>
      </w:r>
      <w:r w:rsidRPr="00455DE9">
        <w:rPr>
          <w:sz w:val="16"/>
        </w:rPr>
        <w:t xml:space="preserve">, </w:t>
      </w:r>
      <w:r w:rsidRPr="00455DE9">
        <w:rPr>
          <w:rStyle w:val="StyleUnderline"/>
        </w:rPr>
        <w:t>as is a dangerous spillover from the economic domain to the political one.</w:t>
      </w:r>
      <w:r w:rsidRPr="00455DE9">
        <w:rPr>
          <w:sz w:val="16"/>
        </w:rPr>
        <w:t xml:space="preserve"> Indeed, in my fictional scenario I imagined the slippery slope toward military conflict having been preceded by a “trade war that escalated beyond what either side had predicted,” and an extreme nationalist China denying the United States cooperation in North Korea and challenging it in the South China Sea. China’s state media is now calling the United States an “all-out bully,” a “paper tiger,” and “colonialist.” At least one prominent Chinese scholar has suggested that Beijing hit the “anxious and arrogant” United States by banning the rare earths on which U.S. industry relies and selling U.S. treasury bonds, moves that would have a devastating impact on the U.S. economy. Trump seems to have failed to anticipate that other countries have domestic politics, too—not to mention leverage to use against the United States.</w:t>
      </w:r>
      <w:r w:rsidR="00455DE9" w:rsidRPr="00455DE9">
        <w:rPr>
          <w:sz w:val="16"/>
        </w:rPr>
        <w:t xml:space="preserve"> </w:t>
      </w:r>
      <w:r w:rsidRPr="00455DE9">
        <w:rPr>
          <w:sz w:val="16"/>
        </w:rPr>
        <w:t>Trump’s approach to North Korea began with bluster, name-calling, and threats, yielding in 2018 to a surprising rapprochement; Trump even claimed that he and the dictator Kim Jong Un “fell in love.” This courting of Kim was a welcome alternative to a possible nuclear war, but Trump could easily revert to hostility, given his penchant for turning suddenly and brutally on anyone whom he believes has turned on him. North Korea’s recent testing of a “new type of tactical-guided weapon,” its resumption of short-range missile tests, and the U.S. seizure of a North Korean smuggling ship that Pyongyang is demanding be returned are all recent reminders that relations could deteriorate quickly if Trump’s professed love for Kim proves unrequited.</w:t>
      </w:r>
      <w:r w:rsidR="00455DE9" w:rsidRPr="00455DE9">
        <w:rPr>
          <w:sz w:val="16"/>
        </w:rPr>
        <w:t xml:space="preserve"> </w:t>
      </w:r>
      <w:r w:rsidRPr="00455DE9">
        <w:rPr>
          <w:sz w:val="16"/>
        </w:rPr>
        <w:t xml:space="preserve">And </w:t>
      </w:r>
      <w:r w:rsidRPr="00455DE9">
        <w:rPr>
          <w:rStyle w:val="StyleUnderline"/>
        </w:rPr>
        <w:t>now we can add Venezuela to the list of countries about which U.S. miscalculations could lead to deadly conflict</w:t>
      </w:r>
      <w:r w:rsidRPr="00455DE9">
        <w:rPr>
          <w:sz w:val="16"/>
        </w:rPr>
        <w:t xml:space="preserve">. Trump boldly threw in his lot with the Venezuelan opposition and called for regime change, confident that U.S. pressure could dislodge the corrupt regime of Nicolas Maduro. He seems to have failed to anticipate that Maduro would use violence to cling to power, and that he would do so with Russian, Chinese, and Cuban support. </w:t>
      </w:r>
      <w:r w:rsidRPr="00455DE9">
        <w:rPr>
          <w:rStyle w:val="StyleUnderline"/>
        </w:rPr>
        <w:t>Now Trump finds himself caught between accepting an embarrassing failure or escalating in a way that could involve U.S. military intervention</w:t>
      </w:r>
      <w:r w:rsidRPr="00455DE9">
        <w:rPr>
          <w:sz w:val="16"/>
        </w:rPr>
        <w:t>, an “option” he does not rule out.</w:t>
      </w:r>
      <w:r w:rsidR="00455DE9" w:rsidRPr="00455DE9">
        <w:rPr>
          <w:sz w:val="16"/>
        </w:rPr>
        <w:t xml:space="preserve"> </w:t>
      </w:r>
      <w:r w:rsidRPr="00455DE9">
        <w:rPr>
          <w:sz w:val="16"/>
        </w:rPr>
        <w:t>WHAT NEXT?</w:t>
      </w:r>
      <w:r w:rsidR="00455DE9" w:rsidRPr="00455DE9">
        <w:rPr>
          <w:sz w:val="16"/>
        </w:rPr>
        <w:t xml:space="preserve"> </w:t>
      </w:r>
      <w:r w:rsidRPr="00455DE9">
        <w:rPr>
          <w:sz w:val="16"/>
        </w:rPr>
        <w:t>With all the public talk about the potential for conflict with Iran, Trump appears to be looking for a way out. He said last week that he would “like to see [Iran’s leaders] call me,” and he reportedly told the Pentagon that he did not want to go to war. His continued outreach to Chinese Leader Xi Jinping and Kim Jong Un, despite their defiance, also suggests that he may well understand the risks of escalation. Perhaps Trump has, after all, envisaged a future that includes inadvertent U.S. military conflict and doesn’t like what he sees.</w:t>
      </w:r>
      <w:r w:rsidR="00455DE9" w:rsidRPr="00455DE9">
        <w:rPr>
          <w:sz w:val="16"/>
        </w:rPr>
        <w:t xml:space="preserve"> </w:t>
      </w:r>
      <w:r w:rsidRPr="00455DE9">
        <w:rPr>
          <w:rStyle w:val="StyleUnderline"/>
        </w:rPr>
        <w:t>Less reassuring</w:t>
      </w:r>
      <w:r w:rsidRPr="00455DE9">
        <w:rPr>
          <w:sz w:val="16"/>
        </w:rPr>
        <w:t xml:space="preserve">, however, </w:t>
      </w:r>
      <w:r w:rsidRPr="00455DE9">
        <w:rPr>
          <w:rStyle w:val="StyleUnderline"/>
        </w:rPr>
        <w:t>is that the Trump administration’s overall approach to these issues</w:t>
      </w:r>
      <w:r w:rsidRPr="00455DE9">
        <w:rPr>
          <w:sz w:val="16"/>
        </w:rPr>
        <w:t xml:space="preserve">—and the president’s personal approach to </w:t>
      </w:r>
      <w:proofErr w:type="spellStart"/>
      <w:r w:rsidRPr="00455DE9">
        <w:rPr>
          <w:sz w:val="16"/>
        </w:rPr>
        <w:t>dealmaking</w:t>
      </w:r>
      <w:proofErr w:type="spellEnd"/>
      <w:r w:rsidRPr="00455DE9">
        <w:rPr>
          <w:sz w:val="16"/>
        </w:rPr>
        <w:t>—</w:t>
      </w:r>
      <w:r w:rsidRPr="00455DE9">
        <w:rPr>
          <w:rStyle w:val="StyleUnderline"/>
        </w:rPr>
        <w:t>has not changed and risks ending in catastrophic failure</w:t>
      </w:r>
      <w:r w:rsidRPr="00455DE9">
        <w:rPr>
          <w:sz w:val="16"/>
        </w:rPr>
        <w:t xml:space="preserve">. </w:t>
      </w:r>
      <w:r w:rsidRPr="00455DE9">
        <w:rPr>
          <w:rStyle w:val="StyleUnderline"/>
        </w:rPr>
        <w:t>The pattern seems to be one of hoping that threats</w:t>
      </w:r>
      <w:r w:rsidRPr="00455DE9">
        <w:rPr>
          <w:sz w:val="16"/>
        </w:rPr>
        <w:t xml:space="preserve">, sanctions, and bluster </w:t>
      </w:r>
      <w:r w:rsidRPr="00455DE9">
        <w:rPr>
          <w:rStyle w:val="StyleUnderline"/>
        </w:rPr>
        <w:t xml:space="preserve">force an adversary to concede </w:t>
      </w:r>
      <w:r w:rsidRPr="00455DE9">
        <w:rPr>
          <w:sz w:val="16"/>
        </w:rPr>
        <w:t xml:space="preserve">or accept a “great deal”; </w:t>
      </w:r>
      <w:r w:rsidRPr="00455DE9">
        <w:rPr>
          <w:rStyle w:val="StyleUnderline"/>
        </w:rPr>
        <w:t xml:space="preserve">then, </w:t>
      </w:r>
      <w:r w:rsidRPr="00455DE9">
        <w:rPr>
          <w:rStyle w:val="StyleUnderline"/>
        </w:rPr>
        <w:lastRenderedPageBreak/>
        <w:t>having failed to anticipate the actual results</w:t>
      </w:r>
      <w:r w:rsidRPr="00455DE9">
        <w:rPr>
          <w:sz w:val="16"/>
        </w:rPr>
        <w:t xml:space="preserve"> of such tactics, </w:t>
      </w:r>
      <w:r w:rsidRPr="00455DE9">
        <w:rPr>
          <w:rStyle w:val="StyleUnderline"/>
        </w:rPr>
        <w:t>the United States finds itself backed into a corner</w:t>
      </w:r>
      <w:r w:rsidRPr="00455DE9">
        <w:rPr>
          <w:sz w:val="16"/>
        </w:rPr>
        <w:t xml:space="preserve"> with no obvious way out. In an apparent effort to assuage fears of war with Iran, </w:t>
      </w:r>
      <w:r w:rsidRPr="00455DE9">
        <w:rPr>
          <w:rStyle w:val="StyleUnderline"/>
        </w:rPr>
        <w:t>one senior U.S. official said</w:t>
      </w:r>
      <w:r w:rsidRPr="00455DE9">
        <w:rPr>
          <w:sz w:val="16"/>
        </w:rPr>
        <w:t xml:space="preserve"> to The Washington Post this week, “</w:t>
      </w:r>
      <w:r w:rsidRPr="00455DE9">
        <w:rPr>
          <w:rStyle w:val="StyleUnderline"/>
        </w:rPr>
        <w:t>because we are applying levels of pressure that don’t have any historic precedent, I think we can expect Iran to increase its threats and to increase its malign behavior</w:t>
      </w:r>
      <w:r w:rsidRPr="00455DE9">
        <w:rPr>
          <w:sz w:val="16"/>
        </w:rPr>
        <w:t>.” That such a response from Iran might be explicable does not make it reassuring.</w:t>
      </w:r>
      <w:r w:rsidR="00455DE9" w:rsidRPr="00455DE9">
        <w:rPr>
          <w:sz w:val="16"/>
        </w:rPr>
        <w:t xml:space="preserve"> </w:t>
      </w:r>
      <w:r w:rsidRPr="00455DE9">
        <w:rPr>
          <w:rStyle w:val="StyleUnderline"/>
        </w:rPr>
        <w:t>While Trump may not want war</w:t>
      </w:r>
      <w:r w:rsidRPr="00455DE9">
        <w:rPr>
          <w:sz w:val="16"/>
        </w:rPr>
        <w:t xml:space="preserve">, moreover, </w:t>
      </w:r>
      <w:r w:rsidRPr="00455DE9">
        <w:rPr>
          <w:rStyle w:val="StyleUnderline"/>
        </w:rPr>
        <w:t>he is no longer surrounded by advisers who can help him avoid it</w:t>
      </w:r>
      <w:r w:rsidRPr="00455DE9">
        <w:rPr>
          <w:sz w:val="16"/>
        </w:rPr>
        <w:t xml:space="preserve">. Former Defense Secretary James Mattis, someone who had seen war up close, was a voice of restraint, but he has now been gone for six months, and his acting successor has neither the stature nor apparently the willingness to challenge Trump. </w:t>
      </w:r>
      <w:r w:rsidRPr="00455DE9">
        <w:rPr>
          <w:rStyle w:val="StyleUnderline"/>
        </w:rPr>
        <w:t>The president’s two closest foreign policy advisers are now</w:t>
      </w:r>
      <w:r w:rsidRPr="00455DE9">
        <w:rPr>
          <w:sz w:val="16"/>
        </w:rPr>
        <w:t xml:space="preserve"> Secretary of State Mike </w:t>
      </w:r>
      <w:r w:rsidRPr="00455DE9">
        <w:rPr>
          <w:rStyle w:val="StyleUnderline"/>
        </w:rPr>
        <w:t>Pompeo</w:t>
      </w:r>
      <w:r w:rsidRPr="00455DE9">
        <w:rPr>
          <w:sz w:val="16"/>
        </w:rPr>
        <w:t>—</w:t>
      </w:r>
      <w:r w:rsidRPr="00455DE9">
        <w:rPr>
          <w:rStyle w:val="StyleUnderline"/>
        </w:rPr>
        <w:t>an uber-hawk on Iran</w:t>
      </w:r>
      <w:r w:rsidRPr="00455DE9">
        <w:rPr>
          <w:sz w:val="16"/>
        </w:rPr>
        <w:t xml:space="preserve"> who seems to tell Trump only what he wants to hear—</w:t>
      </w:r>
      <w:r w:rsidRPr="00455DE9">
        <w:rPr>
          <w:rStyle w:val="StyleUnderline"/>
        </w:rPr>
        <w:t>and</w:t>
      </w:r>
      <w:r w:rsidRPr="00455DE9">
        <w:rPr>
          <w:sz w:val="16"/>
        </w:rPr>
        <w:t xml:space="preserve"> National Security Adviser John </w:t>
      </w:r>
      <w:r w:rsidRPr="00455DE9">
        <w:rPr>
          <w:rStyle w:val="StyleUnderline"/>
        </w:rPr>
        <w:t>Bolton, who has long advocated</w:t>
      </w:r>
      <w:r w:rsidRPr="00455DE9">
        <w:rPr>
          <w:sz w:val="16"/>
        </w:rPr>
        <w:t xml:space="preserve"> the very sorts of </w:t>
      </w:r>
      <w:r w:rsidRPr="00455DE9">
        <w:rPr>
          <w:rStyle w:val="StyleUnderline"/>
        </w:rPr>
        <w:t>wars</w:t>
      </w:r>
      <w:r w:rsidRPr="00455DE9">
        <w:rPr>
          <w:sz w:val="16"/>
        </w:rPr>
        <w:t xml:space="preserve"> Trump apparently seeks to avoid. Bolton has argued that the only way to stop Iran’s nuclear program is to bomb it and advocated supporting Iranian ethnic and internal resistance groups in order to accelerate regime change. He has also called on the United States to revisit the “one China” policy and “see how an increasingly belligerent China responds”; refused to rule out the use of U.S. forces in Venezuela while insisting that the Monroe Doctrine is “alive and well”; and written that “it is perfectly legitimate for the United States to respond to the current ‘necessity’ posed by North Korea’s nuclear weapons by striking first.”</w:t>
      </w:r>
    </w:p>
    <w:p w:rsidR="00B644DB" w:rsidRDefault="009F5D74" w:rsidP="0011290A">
      <w:pPr>
        <w:pStyle w:val="Heading3"/>
      </w:pPr>
      <w:r>
        <w:lastRenderedPageBreak/>
        <w:t>Economy</w:t>
      </w:r>
    </w:p>
    <w:p w:rsidR="00B644DB" w:rsidRDefault="005E34A8" w:rsidP="00B644DB">
      <w:pPr>
        <w:pStyle w:val="Heading4"/>
      </w:pPr>
      <w:r>
        <w:t>Trump second term results in economic destabilization and diversionary conflict</w:t>
      </w:r>
    </w:p>
    <w:p w:rsidR="00B644DB" w:rsidRDefault="00B644DB" w:rsidP="00B644DB">
      <w:r w:rsidRPr="00FE4378">
        <w:rPr>
          <w:rStyle w:val="Style13ptBold"/>
        </w:rPr>
        <w:t xml:space="preserve">Porter, </w:t>
      </w:r>
      <w:r w:rsidR="00FE4378" w:rsidRPr="00FE4378">
        <w:rPr>
          <w:rStyle w:val="Style13ptBold"/>
        </w:rPr>
        <w:t>2018</w:t>
      </w:r>
      <w:r w:rsidR="00FE4378">
        <w:t xml:space="preserve"> </w:t>
      </w:r>
      <w:r w:rsidRPr="00FE4378">
        <w:rPr>
          <w:sz w:val="16"/>
          <w:szCs w:val="16"/>
        </w:rPr>
        <w:t>(</w:t>
      </w:r>
      <w:r w:rsidR="00FE4378" w:rsidRPr="00FE4378">
        <w:rPr>
          <w:sz w:val="16"/>
          <w:szCs w:val="16"/>
        </w:rPr>
        <w:t xml:space="preserve">Patrick, </w:t>
      </w:r>
      <w:r w:rsidRPr="00FE4378">
        <w:rPr>
          <w:sz w:val="16"/>
          <w:szCs w:val="16"/>
        </w:rPr>
        <w:t>Chair in International Security and Strategy at the University of Birmingham</w:t>
      </w:r>
      <w:r w:rsidR="00FE4378" w:rsidRPr="00FE4378">
        <w:rPr>
          <w:sz w:val="16"/>
          <w:szCs w:val="16"/>
        </w:rPr>
        <w:t>, “CRISIS AND CONVICTION: U.S. GRAND STRATEGY IN TRUMP’S SECOND TERM,” War on the Rocks, August 6, https://warontherocks.com/2018/08/crisis-and-conviction-u-s-grand-strategy-in-trumps-second-term/)</w:t>
      </w:r>
    </w:p>
    <w:p w:rsidR="00B644DB" w:rsidRPr="005E34A8" w:rsidRDefault="00B644DB" w:rsidP="00B644DB">
      <w:pPr>
        <w:rPr>
          <w:sz w:val="16"/>
        </w:rPr>
      </w:pPr>
      <w:r w:rsidRPr="005317EE">
        <w:rPr>
          <w:rStyle w:val="StyleUnderline"/>
        </w:rPr>
        <w:t>We would be wise to entertain the possibility of a second term of Trump</w:t>
      </w:r>
      <w:r w:rsidRPr="005E34A8">
        <w:rPr>
          <w:sz w:val="16"/>
        </w:rPr>
        <w:t>.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w:t>
      </w:r>
      <w:r w:rsidR="005E34A8" w:rsidRPr="005E34A8">
        <w:rPr>
          <w:sz w:val="16"/>
        </w:rPr>
        <w:t xml:space="preserve"> </w:t>
      </w:r>
      <w:r w:rsidRPr="005E34A8">
        <w:rPr>
          <w:sz w:val="16"/>
        </w:rPr>
        <w:t xml:space="preserve">There are good reasons to expect Trump to be a strong contender for re-election. Since World War II, </w:t>
      </w:r>
      <w:r w:rsidRPr="005317EE">
        <w:rPr>
          <w:rStyle w:val="StyleUnderline"/>
        </w:rPr>
        <w:t>incumbency has been a strong force in U.S. presidential politics</w:t>
      </w:r>
      <w:r w:rsidRPr="005E34A8">
        <w:rPr>
          <w:sz w:val="16"/>
        </w:rPr>
        <w:t xml:space="preserve">. It has been rare for one of the two major parties to hold the presidency for only one term. Consider too Trump’s standing. His disapproval ratings are at historic highs, yet he also strongly mobilizes his base. Donations to Trump’s re-election campaign flood in.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sidRPr="00805F78">
        <w:rPr>
          <w:rStyle w:val="StyleUnderline"/>
        </w:rPr>
        <w:t>Were he to win a second term, and especially if the margin was more decisive</w:t>
      </w:r>
      <w:r w:rsidRPr="005E34A8">
        <w:rPr>
          <w:sz w:val="16"/>
        </w:rPr>
        <w:t xml:space="preserve">, the conditions of his presidency would change. If he won big, </w:t>
      </w:r>
      <w:r w:rsidRPr="00805F78">
        <w:rPr>
          <w:rStyle w:val="StyleUnderline"/>
        </w:rPr>
        <w:t>he would have more political capital to spend.</w:t>
      </w:r>
      <w:r w:rsidRPr="005E34A8">
        <w:rPr>
          <w:sz w:val="16"/>
        </w:rPr>
        <w:t xml:space="preserve"> He would feel vindicated </w:t>
      </w:r>
      <w:r w:rsidRPr="00805F78">
        <w:rPr>
          <w:rStyle w:val="StyleUnderline"/>
        </w:rPr>
        <w:t>by the authority of a second mandate</w:t>
      </w:r>
      <w:r w:rsidRPr="005E34A8">
        <w:rPr>
          <w:sz w:val="16"/>
        </w:rPr>
        <w:t xml:space="preserve">. Term limits would mean that he would no longer need fear election failure. </w:t>
      </w:r>
      <w:r w:rsidRPr="00805F78">
        <w:rPr>
          <w:rStyle w:val="StyleUnderline"/>
        </w:rPr>
        <w:t xml:space="preserve">It is possible that </w:t>
      </w:r>
      <w:r w:rsidRPr="00805F78">
        <w:rPr>
          <w:rStyle w:val="Emphasis"/>
        </w:rPr>
        <w:t>Trump “Mark 2” would be more willing to tolerate the costs of introducing major change in American grand strategy</w:t>
      </w:r>
      <w:r w:rsidRPr="005E34A8">
        <w:rPr>
          <w:sz w:val="16"/>
        </w:rPr>
        <w:t>.</w:t>
      </w:r>
      <w:r w:rsidR="005E34A8" w:rsidRPr="005E34A8">
        <w:rPr>
          <w:sz w:val="16"/>
        </w:rPr>
        <w:t xml:space="preserve"> </w:t>
      </w:r>
      <w:r w:rsidRPr="005E34A8">
        <w:rPr>
          <w:sz w:val="16"/>
        </w:rPr>
        <w:t>Consider further the possibility of</w:t>
      </w:r>
      <w:r w:rsidRPr="009F5D74">
        <w:rPr>
          <w:rStyle w:val="StyleUnderline"/>
        </w:rPr>
        <w:t xml:space="preserve"> a major strategic shock</w:t>
      </w:r>
      <w:r w:rsidRPr="005E34A8">
        <w:rPr>
          <w:sz w:val="16"/>
        </w:rPr>
        <w:t xml:space="preserve">,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it </w:t>
      </w:r>
      <w:r w:rsidRPr="009F5D74">
        <w:rPr>
          <w:rStyle w:val="StyleUnderline"/>
        </w:rPr>
        <w:t>would likely have military and economic dimensions, featuring some fatal interaction of war and debt</w:t>
      </w:r>
      <w:r w:rsidRPr="005E34A8">
        <w:rPr>
          <w:sz w:val="16"/>
        </w:rPr>
        <w:t xml:space="preserve">. The source of the next financial crisis could lie elsewhere, but </w:t>
      </w:r>
      <w:r w:rsidRPr="009F5D74">
        <w:rPr>
          <w:rStyle w:val="StyleUnderline"/>
        </w:rPr>
        <w:t>Trump’s own policies also make more likely</w:t>
      </w:r>
      <w:r w:rsidRPr="005E34A8">
        <w:rPr>
          <w:sz w:val="16"/>
        </w:rPr>
        <w:t xml:space="preserve"> what was an implicit tendency, increasing the debt-deficit load and </w:t>
      </w:r>
      <w:r w:rsidRPr="009F5D74">
        <w:rPr>
          <w:rStyle w:val="StyleUnderline"/>
        </w:rPr>
        <w:t>repeating a familiar pattern</w:t>
      </w:r>
      <w:r w:rsidRPr="005E34A8">
        <w:rPr>
          <w:sz w:val="16"/>
        </w:rPr>
        <w:t xml:space="preserve">, </w:t>
      </w:r>
      <w:r w:rsidRPr="009F5D74">
        <w:rPr>
          <w:rStyle w:val="StyleUnderline"/>
        </w:rPr>
        <w:t xml:space="preserve">whereby </w:t>
      </w:r>
      <w:r w:rsidRPr="005E34A8">
        <w:rPr>
          <w:sz w:val="16"/>
        </w:rPr>
        <w:t xml:space="preserve">a large deficit-financed military build-up, </w:t>
      </w:r>
      <w:r w:rsidRPr="009F5D74">
        <w:rPr>
          <w:rStyle w:val="StyleUnderline"/>
        </w:rPr>
        <w:t>deficit-financed wars</w:t>
      </w:r>
      <w:r w:rsidRPr="005E34A8">
        <w:rPr>
          <w:sz w:val="16"/>
        </w:rPr>
        <w:t xml:space="preserve"> (alongside tax cuts) stimulates demand, </w:t>
      </w:r>
      <w:r w:rsidRPr="009F5D74">
        <w:rPr>
          <w:rStyle w:val="StyleUnderline"/>
        </w:rPr>
        <w:t>create</w:t>
      </w:r>
      <w:r w:rsidRPr="005E34A8">
        <w:rPr>
          <w:sz w:val="16"/>
        </w:rPr>
        <w:t xml:space="preserve">s </w:t>
      </w:r>
      <w:r w:rsidRPr="009F5D74">
        <w:rPr>
          <w:rStyle w:val="StyleUnderline"/>
        </w:rPr>
        <w:t xml:space="preserve">bubbles </w:t>
      </w:r>
      <w:r w:rsidRPr="005E34A8">
        <w:rPr>
          <w:sz w:val="16"/>
        </w:rPr>
        <w:t xml:space="preserve">of irrational exuberance, </w:t>
      </w:r>
      <w:r w:rsidRPr="009F5D74">
        <w:rPr>
          <w:rStyle w:val="StyleUnderline"/>
        </w:rPr>
        <w:t>overheats the economy</w:t>
      </w:r>
      <w:r w:rsidRPr="005E34A8">
        <w:rPr>
          <w:sz w:val="16"/>
        </w:rPr>
        <w:t xml:space="preserve">, and eventually leads to a loss of confidence in markets. This would be </w:t>
      </w:r>
      <w:r w:rsidRPr="009F5D74">
        <w:rPr>
          <w:rStyle w:val="StyleUnderline"/>
        </w:rPr>
        <w:t>followed by a contraction</w:t>
      </w:r>
      <w:r w:rsidRPr="005E34A8">
        <w:rPr>
          <w:sz w:val="16"/>
        </w:rPr>
        <w:t xml:space="preserve">, </w:t>
      </w:r>
      <w:r w:rsidRPr="009F5D74">
        <w:rPr>
          <w:rStyle w:val="Emphasis"/>
        </w:rPr>
        <w:t>but this time without the financial reserves that were available to mitigate the last financial crisis</w:t>
      </w:r>
      <w:r w:rsidRPr="005E34A8">
        <w:rPr>
          <w:sz w:val="16"/>
        </w:rPr>
        <w:t xml:space="preserve">. </w:t>
      </w:r>
      <w:r w:rsidRPr="009F5D74">
        <w:rPr>
          <w:rStyle w:val="StyleUnderline"/>
        </w:rPr>
        <w:t>This process could erupt sooner rather than later</w:t>
      </w:r>
      <w:r w:rsidRPr="005E34A8">
        <w:rPr>
          <w:sz w:val="16"/>
        </w:rPr>
        <w:t>.</w:t>
      </w:r>
      <w:r w:rsidR="005E34A8" w:rsidRPr="005E34A8">
        <w:rPr>
          <w:sz w:val="16"/>
        </w:rPr>
        <w:t xml:space="preserve"> </w:t>
      </w:r>
      <w:r w:rsidRPr="005E34A8">
        <w:rPr>
          <w:sz w:val="16"/>
        </w:rPr>
        <w:t xml:space="preserve">It would take </w:t>
      </w:r>
      <w:r w:rsidRPr="009F5D74">
        <w:rPr>
          <w:rStyle w:val="StyleUnderline"/>
        </w:rPr>
        <w:t>the</w:t>
      </w:r>
      <w:r w:rsidRPr="005E34A8">
        <w:rPr>
          <w:sz w:val="16"/>
        </w:rPr>
        <w:t xml:space="preserve"> combination of a </w:t>
      </w:r>
      <w:r w:rsidRPr="009F5D74">
        <w:rPr>
          <w:rStyle w:val="StyleUnderline"/>
        </w:rPr>
        <w:t>strategic shock</w:t>
      </w:r>
      <w:r w:rsidRPr="005E34A8">
        <w:rPr>
          <w:sz w:val="16"/>
        </w:rPr>
        <w:t xml:space="preserve"> great enough to discredit the status quo </w:t>
      </w:r>
      <w:r w:rsidRPr="009F5D74">
        <w:rPr>
          <w:rStyle w:val="StyleUnderline"/>
        </w:rPr>
        <w:t>and</w:t>
      </w:r>
      <w:r w:rsidRPr="005E34A8">
        <w:rPr>
          <w:sz w:val="16"/>
        </w:rPr>
        <w:t xml:space="preserve"> </w:t>
      </w:r>
      <w:r w:rsidRPr="009F5D74">
        <w:rPr>
          <w:rStyle w:val="StyleUnderline"/>
        </w:rPr>
        <w:t>a determined revisionist president</w:t>
      </w:r>
      <w:r w:rsidRPr="005E34A8">
        <w:rPr>
          <w:sz w:val="16"/>
        </w:rPr>
        <w:t xml:space="preserve">. If so, then these forces </w:t>
      </w:r>
      <w:r w:rsidRPr="009F5D74">
        <w:rPr>
          <w:rStyle w:val="StyleUnderline"/>
        </w:rPr>
        <w:t xml:space="preserve">might come together, to take the president </w:t>
      </w:r>
      <w:proofErr w:type="spellStart"/>
      <w:r w:rsidRPr="009F5D74">
        <w:rPr>
          <w:rStyle w:val="StyleUnderline"/>
        </w:rPr>
        <w:t>off</w:t>
      </w:r>
      <w:proofErr w:type="spellEnd"/>
      <w:r w:rsidRPr="009F5D74">
        <w:rPr>
          <w:rStyle w:val="StyleUnderline"/>
        </w:rPr>
        <w:t xml:space="preserve"> the chain</w:t>
      </w:r>
      <w:r w:rsidRPr="005E34A8">
        <w:rPr>
          <w:sz w:val="16"/>
        </w:rPr>
        <w:t xml:space="preserve">, and to create a domestic environment more hospitable to major change. Earlier security shocks, such as the 2008 financial crisis, did not lead in this direction because the Bush administration was averse to retrenching commitments. </w:t>
      </w:r>
      <w:r w:rsidRPr="009F5D74">
        <w:rPr>
          <w:rStyle w:val="StyleUnderline"/>
        </w:rPr>
        <w:t>With Trump</w:t>
      </w:r>
      <w:r w:rsidRPr="005E34A8">
        <w:rPr>
          <w:sz w:val="16"/>
        </w:rPr>
        <w:t xml:space="preserve"> or a Trumpian figure in the white house, </w:t>
      </w:r>
      <w:r w:rsidRPr="009F5D74">
        <w:rPr>
          <w:rStyle w:val="StyleUnderline"/>
        </w:rPr>
        <w:t>one response</w:t>
      </w:r>
      <w:r w:rsidRPr="005E34A8">
        <w:rPr>
          <w:sz w:val="16"/>
        </w:rPr>
        <w:t xml:space="preserve"> that was once taboo </w:t>
      </w:r>
      <w:r w:rsidRPr="009F5D74">
        <w:rPr>
          <w:rStyle w:val="StyleUnderline"/>
        </w:rPr>
        <w:t>would be on the table</w:t>
      </w:r>
      <w:r w:rsidRPr="009F5D74">
        <w:rPr>
          <w:rStyle w:val="Emphasis"/>
        </w:rPr>
        <w:t>: a fundamental retrenchment of overseas commitments</w:t>
      </w:r>
      <w:r w:rsidRPr="005E34A8">
        <w:rPr>
          <w:sz w:val="16"/>
        </w:rPr>
        <w:t xml:space="preserve">, along the lines of Trump’s instincts. It isn’t certain what this will involve, but it would be drastic and imply a different assumption about how to pursue security. </w:t>
      </w:r>
      <w:r w:rsidRPr="005E34A8">
        <w:rPr>
          <w:rStyle w:val="StyleUnderline"/>
        </w:rPr>
        <w:t>It could lead the U</w:t>
      </w:r>
      <w:r w:rsidRPr="005E34A8">
        <w:rPr>
          <w:sz w:val="16"/>
        </w:rPr>
        <w:t xml:space="preserve">nited </w:t>
      </w:r>
      <w:r w:rsidRPr="005E34A8">
        <w:rPr>
          <w:rStyle w:val="StyleUnderline"/>
        </w:rPr>
        <w:t>S</w:t>
      </w:r>
      <w:r w:rsidRPr="005E34A8">
        <w:rPr>
          <w:sz w:val="16"/>
        </w:rPr>
        <w:t xml:space="preserve">tates </w:t>
      </w:r>
      <w:r w:rsidRPr="005E34A8">
        <w:rPr>
          <w:rStyle w:val="StyleUnderline"/>
        </w:rPr>
        <w:t>to</w:t>
      </w:r>
      <w:r w:rsidRPr="005E34A8">
        <w:rPr>
          <w:sz w:val="16"/>
        </w:rPr>
        <w:t xml:space="preserve">, for example, withdraw from the Gulf and </w:t>
      </w:r>
      <w:r w:rsidRPr="005E34A8">
        <w:rPr>
          <w:rStyle w:val="StyleUnderline"/>
        </w:rPr>
        <w:t>let Saudi Arabia acquire the bomb</w:t>
      </w:r>
      <w:r w:rsidRPr="005E34A8">
        <w:rPr>
          <w:sz w:val="16"/>
        </w:rPr>
        <w:t xml:space="preserve">, </w:t>
      </w:r>
      <w:r w:rsidRPr="005E34A8">
        <w:rPr>
          <w:rStyle w:val="StyleUnderline"/>
        </w:rPr>
        <w:t>or</w:t>
      </w:r>
      <w:r w:rsidRPr="005E34A8">
        <w:rPr>
          <w:sz w:val="16"/>
        </w:rPr>
        <w:t xml:space="preserve"> to acknowledge Russia’s view of its sphere of influence while </w:t>
      </w:r>
      <w:r w:rsidRPr="005E34A8">
        <w:rPr>
          <w:rStyle w:val="StyleUnderline"/>
        </w:rPr>
        <w:t>withdraw</w:t>
      </w:r>
      <w:r w:rsidRPr="005E34A8">
        <w:rPr>
          <w:sz w:val="16"/>
        </w:rPr>
        <w:t xml:space="preserve">ing </w:t>
      </w:r>
      <w:r w:rsidRPr="005E34A8">
        <w:rPr>
          <w:rStyle w:val="StyleUnderline"/>
        </w:rPr>
        <w:t>from NATO</w:t>
      </w:r>
      <w:r w:rsidRPr="005E34A8">
        <w:rPr>
          <w:sz w:val="16"/>
        </w:rPr>
        <w:t xml:space="preserve"> or decisively repudiating Article 5, </w:t>
      </w:r>
      <w:r w:rsidRPr="005E34A8">
        <w:rPr>
          <w:rStyle w:val="StyleUnderline"/>
        </w:rPr>
        <w:t xml:space="preserve">or to reduce military expenditure </w:t>
      </w:r>
      <w:r w:rsidRPr="005E34A8">
        <w:rPr>
          <w:sz w:val="16"/>
        </w:rPr>
        <w:t>just to the level needed for the United States to deter attacks and defend itself.</w:t>
      </w:r>
      <w:r w:rsidR="005E34A8" w:rsidRPr="005E34A8">
        <w:rPr>
          <w:sz w:val="16"/>
        </w:rPr>
        <w:t xml:space="preserve"> </w:t>
      </w:r>
      <w:r w:rsidRPr="005E34A8">
        <w:rPr>
          <w:rStyle w:val="StyleUnderline"/>
        </w:rPr>
        <w:t>American “greatness” would</w:t>
      </w:r>
      <w:r w:rsidRPr="005E34A8">
        <w:rPr>
          <w:sz w:val="16"/>
        </w:rPr>
        <w:t xml:space="preserve"> still be Trump’s signature tune, but it would </w:t>
      </w:r>
      <w:r w:rsidRPr="005E34A8">
        <w:rPr>
          <w:rStyle w:val="StyleUnderline"/>
        </w:rPr>
        <w:t>be redefined</w:t>
      </w:r>
      <w:r w:rsidRPr="005E34A8">
        <w:rPr>
          <w:sz w:val="16"/>
        </w:rPr>
        <w:t xml:space="preserve"> around liberating America from foreign entanglements, investing in and walling off the country, and an industrial renaissance. To be sure, </w:t>
      </w:r>
      <w:r w:rsidRPr="005E34A8">
        <w:rPr>
          <w:rStyle w:val="StyleUnderline"/>
        </w:rPr>
        <w:t>the American foreign policy class</w:t>
      </w:r>
      <w:r w:rsidRPr="005E34A8">
        <w:rPr>
          <w:sz w:val="16"/>
        </w:rPr>
        <w:t xml:space="preserve"> </w:t>
      </w:r>
      <w:r w:rsidRPr="005E34A8">
        <w:rPr>
          <w:rStyle w:val="StyleUnderline"/>
        </w:rPr>
        <w:t>would fight back</w:t>
      </w:r>
      <w:r w:rsidRPr="005E34A8">
        <w:rPr>
          <w:sz w:val="16"/>
        </w:rPr>
        <w:t xml:space="preserve"> furiously. </w:t>
      </w:r>
      <w:r w:rsidRPr="005E34A8">
        <w:rPr>
          <w:rStyle w:val="StyleUnderline"/>
        </w:rPr>
        <w:t>But</w:t>
      </w:r>
      <w:r w:rsidRPr="005E34A8">
        <w:rPr>
          <w:sz w:val="16"/>
        </w:rPr>
        <w:t xml:space="preserve"> like in the era of Vietnam and the oil embargo, </w:t>
      </w:r>
      <w:r w:rsidRPr="005E34A8">
        <w:rPr>
          <w:rStyle w:val="StyleUnderline"/>
        </w:rPr>
        <w:t>its power and confidence would be diminished</w:t>
      </w:r>
      <w:r w:rsidRPr="005E34A8">
        <w:rPr>
          <w:sz w:val="16"/>
        </w:rPr>
        <w:t xml:space="preserve">. Already </w:t>
      </w:r>
      <w:r w:rsidRPr="005E34A8">
        <w:rPr>
          <w:rStyle w:val="StyleUnderline"/>
        </w:rPr>
        <w:t>scarred</w:t>
      </w:r>
      <w:r w:rsidRPr="005E34A8">
        <w:rPr>
          <w:sz w:val="16"/>
        </w:rPr>
        <w:t xml:space="preserve"> </w:t>
      </w:r>
      <w:r w:rsidRPr="005E34A8">
        <w:rPr>
          <w:rStyle w:val="StyleUnderline"/>
        </w:rPr>
        <w:t>by the last</w:t>
      </w:r>
      <w:r w:rsidRPr="005E34A8">
        <w:rPr>
          <w:sz w:val="16"/>
        </w:rPr>
        <w:t xml:space="preserve"> global financial </w:t>
      </w:r>
      <w:r w:rsidRPr="005E34A8">
        <w:rPr>
          <w:rStyle w:val="StyleUnderline"/>
        </w:rPr>
        <w:t>crisis, stagnating wages and general alienation</w:t>
      </w:r>
      <w:r w:rsidRPr="005E34A8">
        <w:rPr>
          <w:sz w:val="16"/>
        </w:rPr>
        <w:t xml:space="preserve">, </w:t>
      </w:r>
      <w:r w:rsidRPr="005E34A8">
        <w:rPr>
          <w:rStyle w:val="StyleUnderline"/>
        </w:rPr>
        <w:t>the populace would be more receptive</w:t>
      </w:r>
      <w:r w:rsidRPr="005E34A8">
        <w:rPr>
          <w:sz w:val="16"/>
        </w:rPr>
        <w:t>. An emboldened and more risk-prone president would be willing to hire outsiders as officials, less experienced and capable but ideologically attuned to the narrower security vision of “America First.”</w:t>
      </w:r>
      <w:r w:rsidR="005E34A8" w:rsidRPr="005E34A8">
        <w:rPr>
          <w:sz w:val="16"/>
        </w:rPr>
        <w:t xml:space="preserve"> </w:t>
      </w:r>
      <w:r w:rsidRPr="005E34A8">
        <w:rPr>
          <w:sz w:val="16"/>
        </w:rPr>
        <w:t xml:space="preserve">All this might be difficult to imagine. But </w:t>
      </w:r>
      <w:r w:rsidRPr="005E34A8">
        <w:rPr>
          <w:rStyle w:val="StyleUnderline"/>
        </w:rPr>
        <w:t>rapid realignments of grand strategy can happen</w:t>
      </w:r>
      <w:r w:rsidRPr="005E34A8">
        <w:rPr>
          <w:sz w:val="16"/>
        </w:rPr>
        <w:t xml:space="preserve">. As I argued, </w:t>
      </w:r>
      <w:r w:rsidRPr="005E34A8">
        <w:rPr>
          <w:rStyle w:val="StyleUnderline"/>
        </w:rPr>
        <w:t xml:space="preserve">one example is Great Britain’s postwar </w:t>
      </w:r>
      <w:r w:rsidRPr="005E34A8">
        <w:rPr>
          <w:rStyle w:val="StyleUnderline"/>
        </w:rPr>
        <w:lastRenderedPageBreak/>
        <w:t>abandonment of empire</w:t>
      </w:r>
      <w:r w:rsidRPr="005E34A8">
        <w:rPr>
          <w:sz w:val="16"/>
        </w:rPr>
        <w:t>.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w:t>
      </w:r>
      <w:r w:rsidR="005E34A8" w:rsidRPr="005E34A8">
        <w:rPr>
          <w:sz w:val="16"/>
        </w:rPr>
        <w:t xml:space="preserve"> </w:t>
      </w:r>
      <w:r w:rsidRPr="005E34A8">
        <w:rPr>
          <w:rStyle w:val="StyleUnderline"/>
        </w:rPr>
        <w:t>If we see a different kind of President Trump unleashed by new conditions, less constrained and more emboldened</w:t>
      </w:r>
      <w:r w:rsidRPr="005E34A8">
        <w:rPr>
          <w:sz w:val="16"/>
        </w:rPr>
        <w:t xml:space="preserve">, in a context where major retrenchment becomes thinkable and attractive, only then will he or his heirs probably try to bring down the priesthood’s temple. If so, as Steve Bannon suggested, </w:t>
      </w:r>
      <w:r w:rsidRPr="005E34A8">
        <w:rPr>
          <w:rStyle w:val="Emphasis"/>
        </w:rPr>
        <w:t>the next episode of Trump’s prime-time show will be as “wild as shit</w:t>
      </w:r>
      <w:r w:rsidRPr="005E34A8">
        <w:rPr>
          <w:sz w:val="16"/>
        </w:rPr>
        <w:t>.”</w:t>
      </w:r>
    </w:p>
    <w:p w:rsidR="00FE4378" w:rsidRDefault="00D640A0" w:rsidP="00FE4378">
      <w:pPr>
        <w:pStyle w:val="Heading3"/>
      </w:pPr>
      <w:r>
        <w:lastRenderedPageBreak/>
        <w:t>Proliferation</w:t>
      </w:r>
    </w:p>
    <w:p w:rsidR="00FE4378" w:rsidRDefault="00D640A0" w:rsidP="00FE4378">
      <w:pPr>
        <w:pStyle w:val="Heading4"/>
      </w:pPr>
      <w:r>
        <w:t>Trump second term guarantees runaway arms races and allied proliferation</w:t>
      </w:r>
    </w:p>
    <w:p w:rsidR="005E34A8" w:rsidRDefault="00FE4378" w:rsidP="00FE4378">
      <w:r w:rsidRPr="00FE4378">
        <w:rPr>
          <w:rStyle w:val="Style13ptBold"/>
        </w:rPr>
        <w:t>Starr, 2019</w:t>
      </w:r>
      <w:r>
        <w:t xml:space="preserve"> </w:t>
      </w:r>
      <w:r w:rsidRPr="00FE4378">
        <w:rPr>
          <w:sz w:val="16"/>
        </w:rPr>
        <w:t>(Paul, professor of sociology and public affairs at Princeton and a winner of the Pulitzer Prize for General Nonfiction, “Trump’s Second Term,” The Atlantic, May, https://www.theatlantic.com/magazine/archive/2019/05/trump-2020-second-term/585994/)</w:t>
      </w:r>
    </w:p>
    <w:p w:rsidR="00FE4378" w:rsidRDefault="00FE4378" w:rsidP="00FE4378">
      <w:pPr>
        <w:rPr>
          <w:sz w:val="16"/>
        </w:rPr>
      </w:pPr>
      <w:r w:rsidRPr="00FE531B">
        <w:rPr>
          <w:rStyle w:val="StyleUnderline"/>
        </w:rPr>
        <w:t>The 2020 election will also determine</w:t>
      </w:r>
      <w:r w:rsidRPr="00D640A0">
        <w:rPr>
          <w:sz w:val="16"/>
        </w:rPr>
        <w:t xml:space="preserve"> whether the U.S. continues on a course that all but guarantees </w:t>
      </w:r>
      <w:r w:rsidRPr="00FE531B">
        <w:rPr>
          <w:rStyle w:val="StyleUnderline"/>
        </w:rPr>
        <w:t>another kind of runaway global change</w:t>
      </w:r>
      <w:r w:rsidRPr="00D640A0">
        <w:rPr>
          <w:sz w:val="16"/>
        </w:rPr>
        <w:t>—</w:t>
      </w:r>
      <w:r w:rsidRPr="00FE531B">
        <w:rPr>
          <w:rStyle w:val="Emphasis"/>
        </w:rPr>
        <w:t>a stepped-up arms race, and with it a heightened risk of nuclear accidents and nuclear war</w:t>
      </w:r>
      <w:r w:rsidRPr="00D640A0">
        <w:rPr>
          <w:sz w:val="16"/>
        </w:rPr>
        <w:t xml:space="preserve">. </w:t>
      </w:r>
      <w:r w:rsidRPr="00FE531B">
        <w:rPr>
          <w:rStyle w:val="StyleUnderline"/>
        </w:rPr>
        <w:t>Trump’s “America first” doctrine</w:t>
      </w:r>
      <w:r w:rsidRPr="00D640A0">
        <w:rPr>
          <w:sz w:val="16"/>
        </w:rPr>
        <w:t xml:space="preserve">, attacks on America’s alliances, </w:t>
      </w:r>
      <w:r w:rsidRPr="00FE531B">
        <w:rPr>
          <w:rStyle w:val="StyleUnderline"/>
        </w:rPr>
        <w:t>and unilateral withdrawal from arms-control treaties</w:t>
      </w:r>
      <w:r w:rsidRPr="00D640A0">
        <w:rPr>
          <w:sz w:val="16"/>
        </w:rPr>
        <w:t xml:space="preserve"> </w:t>
      </w:r>
      <w:r w:rsidRPr="00FE531B">
        <w:rPr>
          <w:rStyle w:val="StyleUnderline"/>
        </w:rPr>
        <w:t>have made the world far more dangerous</w:t>
      </w:r>
      <w:r w:rsidRPr="00D640A0">
        <w:rPr>
          <w:sz w:val="16"/>
        </w:rPr>
        <w:t xml:space="preserve">. After pulling the United States out of the Iran nuclear agreement (in so doing, badly damaging America’s reputation as both an ally and a negotiating partner), </w:t>
      </w:r>
      <w:r w:rsidRPr="00D640A0">
        <w:rPr>
          <w:rStyle w:val="StyleUnderline"/>
        </w:rPr>
        <w:t>Trump failed</w:t>
      </w:r>
      <w:r w:rsidRPr="00D640A0">
        <w:rPr>
          <w:sz w:val="16"/>
        </w:rPr>
        <w:t xml:space="preserve"> to secure from North Korea anything approaching the Iran deal’s terms, </w:t>
      </w:r>
      <w:r w:rsidRPr="00D640A0">
        <w:rPr>
          <w:rStyle w:val="StyleUnderline"/>
        </w:rPr>
        <w:t xml:space="preserve">leaving Kim Jong Un </w:t>
      </w:r>
      <w:r w:rsidRPr="00D640A0">
        <w:rPr>
          <w:sz w:val="16"/>
        </w:rPr>
        <w:t xml:space="preserve">not only </w:t>
      </w:r>
      <w:r w:rsidRPr="00D640A0">
        <w:rPr>
          <w:rStyle w:val="StyleUnderline"/>
        </w:rPr>
        <w:t>unchecked</w:t>
      </w:r>
      <w:r w:rsidRPr="00D640A0">
        <w:rPr>
          <w:sz w:val="16"/>
        </w:rPr>
        <w:t xml:space="preserve"> but </w:t>
      </w:r>
      <w:r w:rsidRPr="00D640A0">
        <w:rPr>
          <w:rStyle w:val="StyleUnderline"/>
        </w:rPr>
        <w:t>with increased international standing.</w:t>
      </w:r>
      <w:r w:rsidRPr="00D640A0">
        <w:rPr>
          <w:sz w:val="16"/>
        </w:rPr>
        <w:t xml:space="preserve"> Many world leaders are hoping that Trump’s presidency is a blip—that he will lose in 2020, and that his successor will renew America’s commitments to its allies and to the principles of multilateralism and nonproliferation. </w:t>
      </w:r>
      <w:r w:rsidRPr="00D640A0">
        <w:rPr>
          <w:rStyle w:val="Emphasis"/>
        </w:rPr>
        <w:t>If he is reelected</w:t>
      </w:r>
      <w:r w:rsidRPr="00D640A0">
        <w:rPr>
          <w:sz w:val="16"/>
        </w:rPr>
        <w:t xml:space="preserve">, however, </w:t>
      </w:r>
      <w:r w:rsidRPr="00D640A0">
        <w:rPr>
          <w:rStyle w:val="Emphasis"/>
        </w:rPr>
        <w:t>several countries may opt to pursue nuclear weapons</w:t>
      </w:r>
      <w:r w:rsidRPr="00D640A0">
        <w:rPr>
          <w:sz w:val="16"/>
        </w:rPr>
        <w:t xml:space="preserve">, </w:t>
      </w:r>
      <w:r w:rsidRPr="00D640A0">
        <w:rPr>
          <w:rStyle w:val="StyleUnderline"/>
        </w:rPr>
        <w:t>especially those in regions that have relied on American security guarantees</w:t>
      </w:r>
      <w:r w:rsidRPr="00D640A0">
        <w:rPr>
          <w:sz w:val="16"/>
        </w:rPr>
        <w:t xml:space="preserve">, </w:t>
      </w:r>
      <w:r w:rsidRPr="00D640A0">
        <w:rPr>
          <w:rStyle w:val="StyleUnderline"/>
        </w:rPr>
        <w:t>such as the Middle East and Northeast Asia</w:t>
      </w:r>
      <w:r w:rsidRPr="00D640A0">
        <w:rPr>
          <w:sz w:val="16"/>
        </w:rPr>
        <w:t>.</w:t>
      </w:r>
      <w:r w:rsidR="00D640A0" w:rsidRPr="00D640A0">
        <w:rPr>
          <w:sz w:val="16"/>
        </w:rPr>
        <w:t xml:space="preserve"> </w:t>
      </w:r>
      <w:r w:rsidRPr="00D640A0">
        <w:rPr>
          <w:rStyle w:val="Emphasis"/>
        </w:rPr>
        <w:t>At stake is the global nonproliferation regime</w:t>
      </w:r>
      <w:r w:rsidRPr="00D640A0">
        <w:rPr>
          <w:sz w:val="16"/>
        </w:rPr>
        <w:t xml:space="preserve"> that the United States and other countries have maintained over the past several decades to persuade nonnuclear powers to stay that way. </w:t>
      </w:r>
      <w:r w:rsidRPr="00D640A0">
        <w:rPr>
          <w:rStyle w:val="StyleUnderline"/>
        </w:rPr>
        <w:t>That this regime has largely succeeded is a tribute to a combination of tactics</w:t>
      </w:r>
      <w:r w:rsidRPr="00D640A0">
        <w:rPr>
          <w:sz w:val="16"/>
        </w:rPr>
        <w:t xml:space="preserve">, </w:t>
      </w:r>
      <w:r w:rsidRPr="00D640A0">
        <w:rPr>
          <w:rStyle w:val="StyleUnderline"/>
        </w:rPr>
        <w:t>including U.S. bilateral and alliance-based defense commitments</w:t>
      </w:r>
      <w:r w:rsidRPr="00D640A0">
        <w:rPr>
          <w:sz w:val="16"/>
        </w:rPr>
        <w:t xml:space="preserve"> to nonnuclear countries, punishments and incentives, </w:t>
      </w:r>
      <w:r w:rsidRPr="00D640A0">
        <w:rPr>
          <w:rStyle w:val="StyleUnderline"/>
        </w:rPr>
        <w:t>and pledges</w:t>
      </w:r>
      <w:r w:rsidRPr="00D640A0">
        <w:rPr>
          <w:sz w:val="16"/>
        </w:rPr>
        <w:t xml:space="preserve"> by the U.S. and Russia—as the world’s leading nuclear powers—</w:t>
      </w:r>
      <w:r w:rsidRPr="00D640A0">
        <w:rPr>
          <w:rStyle w:val="StyleUnderline"/>
        </w:rPr>
        <w:t>to make dramatic cuts to their own arsenals.</w:t>
      </w:r>
      <w:r w:rsidR="00D640A0" w:rsidRPr="00D640A0">
        <w:rPr>
          <w:sz w:val="16"/>
        </w:rPr>
        <w:t xml:space="preserve"> </w:t>
      </w:r>
      <w:r w:rsidRPr="00D640A0">
        <w:rPr>
          <w:rStyle w:val="StyleUnderline"/>
        </w:rPr>
        <w:t>In his first term, Trump has begun to undermine the nonproliferation regime and dismantle the remaining arms-control treaties</w:t>
      </w:r>
      <w:r w:rsidRPr="00D640A0">
        <w:rPr>
          <w:sz w:val="16"/>
        </w:rPr>
        <w:t xml:space="preserve"> between Washington and Moscow. In October, he announced that the U.S. would withdraw from the Intermediate-Range Nuclear Forces (INF) Treaty signed in 1987 by Ronald Reagan and Mikhail Gorbachev. </w:t>
      </w:r>
      <w:r w:rsidRPr="00D640A0">
        <w:rPr>
          <w:rStyle w:val="StyleUnderline"/>
        </w:rPr>
        <w:t>While the Russian violations</w:t>
      </w:r>
      <w:r w:rsidRPr="00D640A0">
        <w:rPr>
          <w:sz w:val="16"/>
        </w:rPr>
        <w:t xml:space="preserve"> of the treaty that </w:t>
      </w:r>
      <w:r w:rsidRPr="00D640A0">
        <w:rPr>
          <w:rStyle w:val="StyleUnderline"/>
        </w:rPr>
        <w:t>Trump cited are inexcusable, he has made no effort to hold Russia to its obligations</w:t>
      </w:r>
      <w:r w:rsidRPr="00D640A0">
        <w:rPr>
          <w:sz w:val="16"/>
        </w:rPr>
        <w:t>—to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r w:rsidR="00D640A0" w:rsidRPr="00D640A0">
        <w:rPr>
          <w:sz w:val="16"/>
        </w:rPr>
        <w:t xml:space="preserve"> </w:t>
      </w:r>
      <w:r w:rsidRPr="00D640A0">
        <w:rPr>
          <w:rStyle w:val="Emphasis"/>
        </w:rPr>
        <w:t>The prospect of a new nuclear arms race is suddenly very real</w:t>
      </w:r>
      <w:r w:rsidRPr="00D640A0">
        <w:rPr>
          <w:sz w:val="16"/>
        </w:rPr>
        <w:t xml:space="preserve">. </w:t>
      </w:r>
      <w:r w:rsidRPr="00D640A0">
        <w:rPr>
          <w:rStyle w:val="StyleUnderline"/>
        </w:rPr>
        <w:t>With the end of verifiable limits</w:t>
      </w:r>
      <w:r w:rsidRPr="00D640A0">
        <w:rPr>
          <w:sz w:val="16"/>
        </w:rPr>
        <w:t xml:space="preserve"> on American and Russian nuclear weapons, </w:t>
      </w:r>
      <w:r w:rsidRPr="00D640A0">
        <w:rPr>
          <w:rStyle w:val="StyleUnderline"/>
        </w:rPr>
        <w:t xml:space="preserve">both countries </w:t>
      </w:r>
      <w:r w:rsidRPr="00D640A0">
        <w:rPr>
          <w:sz w:val="16"/>
        </w:rPr>
        <w:t xml:space="preserve">will lose the right to inspect each other’s arsenal, and </w:t>
      </w:r>
      <w:r w:rsidRPr="00D640A0">
        <w:rPr>
          <w:rStyle w:val="StyleUnderline"/>
        </w:rPr>
        <w:t>will face greater uncertainty about each other’s capabilities and intentions</w:t>
      </w:r>
      <w:r w:rsidRPr="00D640A0">
        <w:rPr>
          <w:sz w:val="16"/>
        </w:rPr>
        <w:t xml:space="preserve">. </w:t>
      </w:r>
      <w:r w:rsidRPr="00D640A0">
        <w:rPr>
          <w:rStyle w:val="StyleUnderline"/>
        </w:rPr>
        <w:t>Already, rhetoric has taken an ominous turn</w:t>
      </w:r>
      <w:r w:rsidRPr="00D640A0">
        <w:rPr>
          <w:sz w:val="16"/>
        </w:rPr>
        <w:t xml:space="preserve">: </w:t>
      </w:r>
      <w:r w:rsidRPr="00D640A0">
        <w:rPr>
          <w:rStyle w:val="StyleUnderline"/>
        </w:rPr>
        <w:t>After Trump suspended U.S. participation in the INF</w:t>
      </w:r>
      <w:r w:rsidRPr="00D640A0">
        <w:rPr>
          <w:sz w:val="16"/>
        </w:rPr>
        <w:t xml:space="preserve"> Treaty on February 2, Vladimir </w:t>
      </w:r>
      <w:r w:rsidRPr="00D640A0">
        <w:rPr>
          <w:rStyle w:val="StyleUnderline"/>
        </w:rPr>
        <w:t>Putin quickly followed suit and promised a “symmetrical response” to new American weapons</w:t>
      </w:r>
      <w:r w:rsidRPr="00D640A0">
        <w:rPr>
          <w:sz w:val="16"/>
        </w:rPr>
        <w:t>. Trump replied a few days later in his State of the Union address, threatening to “outspend and out-innovate all others by far” in weapons development.</w:t>
      </w:r>
      <w:r w:rsidR="00D640A0" w:rsidRPr="00D640A0">
        <w:rPr>
          <w:sz w:val="16"/>
        </w:rPr>
        <w:t xml:space="preserve"> </w:t>
      </w:r>
      <w:r w:rsidRPr="00D640A0">
        <w:rPr>
          <w:sz w:val="16"/>
        </w:rPr>
        <w:t>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Trump’s “America first” approach causes countries such as Japan and Saudi Arabia to question the durability of U.S. security guarantees—</w:t>
      </w:r>
      <w:r w:rsidRPr="00D640A0">
        <w:rPr>
          <w:rStyle w:val="StyleUnderline"/>
        </w:rPr>
        <w:t>the stage is being set for more states to go nuclear and for the U.S. and Russia to ramp up weapons development</w:t>
      </w:r>
      <w:r w:rsidRPr="00D640A0">
        <w:rPr>
          <w:sz w:val="16"/>
        </w:rPr>
        <w:t>. This breathtaking historical reversal would, like global warming, likely feed on itself, becoming more and more difficult to undo.</w:t>
      </w:r>
    </w:p>
    <w:p w:rsidR="002E7759" w:rsidRPr="00377381" w:rsidRDefault="002E7759" w:rsidP="002E7759">
      <w:pPr>
        <w:pStyle w:val="Heading4"/>
      </w:pPr>
      <w:proofErr w:type="spellStart"/>
      <w:r>
        <w:t>Prolif</w:t>
      </w:r>
      <w:proofErr w:type="spellEnd"/>
      <w:r>
        <w:t xml:space="preserve"> causes extinction</w:t>
      </w:r>
    </w:p>
    <w:p w:rsidR="002E7759" w:rsidRPr="00021699" w:rsidRDefault="002E7759" w:rsidP="002E7759">
      <w:r w:rsidRPr="002E7759">
        <w:rPr>
          <w:sz w:val="16"/>
        </w:rPr>
        <w:t xml:space="preserve">Matthew </w:t>
      </w:r>
      <w:proofErr w:type="spellStart"/>
      <w:r w:rsidRPr="00025978">
        <w:rPr>
          <w:rStyle w:val="Heading4Char"/>
        </w:rPr>
        <w:t>Kroenig</w:t>
      </w:r>
      <w:proofErr w:type="spellEnd"/>
      <w:r w:rsidRPr="00025978">
        <w:rPr>
          <w:rStyle w:val="Heading4Char"/>
        </w:rPr>
        <w:t xml:space="preserve"> 14</w:t>
      </w:r>
      <w:r>
        <w:t xml:space="preserve">, </w:t>
      </w:r>
      <w:r w:rsidRPr="002E7759">
        <w:rPr>
          <w:sz w:val="16"/>
        </w:rPr>
        <w:t>Ph.D., Associate Professor and International Relations Field Chair, Department of Government, Georgetown, February 2014, “The History of Proliferation Optimism: Does It Have a Future?” Journal of Strategic Studies Vol 38, Issue 1-2</w:t>
      </w:r>
    </w:p>
    <w:p w:rsidR="002E7759" w:rsidRPr="00B8565E" w:rsidRDefault="002E7759" w:rsidP="002E7759">
      <w:pPr>
        <w:rPr>
          <w:sz w:val="14"/>
        </w:rPr>
      </w:pPr>
      <w:r w:rsidRPr="002E7759">
        <w:rPr>
          <w:sz w:val="14"/>
        </w:rPr>
        <w:t xml:space="preserve">First and foremost, </w:t>
      </w:r>
      <w:r w:rsidRPr="002E7759">
        <w:rPr>
          <w:u w:val="single"/>
        </w:rPr>
        <w:t xml:space="preserve">proliferation </w:t>
      </w:r>
      <w:r w:rsidRPr="002E7759">
        <w:rPr>
          <w:b/>
          <w:u w:val="single"/>
        </w:rPr>
        <w:t xml:space="preserve">optimists present an </w:t>
      </w:r>
      <w:r w:rsidRPr="002E7759">
        <w:rPr>
          <w:b/>
          <w:iCs/>
          <w:u w:val="single"/>
        </w:rPr>
        <w:t>oversimplified view of nuclear deterrence theory</w:t>
      </w:r>
      <w:r w:rsidRPr="002E7759">
        <w:rPr>
          <w:sz w:val="14"/>
        </w:rPr>
        <w:t xml:space="preserve">. </w:t>
      </w:r>
      <w:r w:rsidRPr="002E7759">
        <w:rPr>
          <w:u w:val="single"/>
        </w:rPr>
        <w:t>Optimists argue</w:t>
      </w:r>
      <w:r w:rsidRPr="002E7759">
        <w:rPr>
          <w:sz w:val="14"/>
        </w:rPr>
        <w:t xml:space="preserve"> that since the advent of Mutually Assured Destruction (MAD), any </w:t>
      </w:r>
      <w:r w:rsidRPr="002E7759">
        <w:rPr>
          <w:u w:val="single"/>
        </w:rPr>
        <w:t>nuclear war would mean national suicide and, therefore, no rational leader would ever choose to start one.</w:t>
      </w:r>
      <w:r w:rsidRPr="002E7759">
        <w:rPr>
          <w:sz w:val="14"/>
        </w:rPr>
        <w:t xml:space="preserve"> Furthermore, they argue that the requirements for rationality are not high. Rather, leaders must value their own survival and the survival of their nation and understand that intentionally launching a nuclear war would threaten </w:t>
      </w:r>
      <w:r w:rsidRPr="002E7759">
        <w:rPr>
          <w:sz w:val="14"/>
        </w:rPr>
        <w:lastRenderedPageBreak/>
        <w:t xml:space="preserve">those values. Many analysts and policymakers attempt to challenge the optimists on their own turf and question whether the leaders of potential </w:t>
      </w:r>
      <w:proofErr w:type="spellStart"/>
      <w:r w:rsidRPr="002E7759">
        <w:rPr>
          <w:sz w:val="14"/>
        </w:rPr>
        <w:t>proliferant</w:t>
      </w:r>
      <w:proofErr w:type="spellEnd"/>
      <w:r w:rsidRPr="002E7759">
        <w:rPr>
          <w:sz w:val="14"/>
        </w:rPr>
        <w:t xml:space="preserve"> states are fully rational.34 Yet, these debates overlook the fact that, apart from the optimists, leadi</w:t>
      </w:r>
      <w:r w:rsidRPr="002E7759">
        <w:rPr>
          <w:u w:val="single"/>
        </w:rPr>
        <w:t xml:space="preserve">ng nuclear deterrence theorists believe that nuclear proliferation contributes to a </w:t>
      </w:r>
      <w:r w:rsidRPr="002E7759">
        <w:rPr>
          <w:rStyle w:val="Emphasis"/>
        </w:rPr>
        <w:t>real risk of nuclear war even in a situation of MAD among rational states</w:t>
      </w:r>
      <w:r w:rsidRPr="002E7759">
        <w:rPr>
          <w:sz w:val="14"/>
        </w:rPr>
        <w:t xml:space="preserve">.35 Moreover, realizing that nuclear war is possible does not depend on peculiar beliefs about the possibility of escaping MAD.36 Rather, as we will discuss below, these theorists understand that </w:t>
      </w:r>
      <w:r w:rsidRPr="002E7759">
        <w:rPr>
          <w:u w:val="single"/>
        </w:rPr>
        <w:t xml:space="preserve">some risk of nuclear war is </w:t>
      </w:r>
      <w:r w:rsidRPr="002E7759">
        <w:rPr>
          <w:b/>
          <w:iCs/>
          <w:u w:val="single"/>
        </w:rPr>
        <w:t>necessary in order for deterrence to function</w:t>
      </w:r>
      <w:r w:rsidRPr="002E7759">
        <w:rPr>
          <w:sz w:val="14"/>
        </w:rPr>
        <w:t xml:space="preserve">. To be sure, in the 1940s, Viner, Brodie, and others argued that MAD rendered war among major powers obsolete, but nuclear deterrence theory soon advanced beyond that simple understanding.37 After all, </w:t>
      </w:r>
      <w:r w:rsidRPr="002E7759">
        <w:rPr>
          <w:u w:val="single"/>
        </w:rPr>
        <w:t>great power political competition does not end with nuclear weapons</w:t>
      </w:r>
      <w:r w:rsidRPr="002E7759">
        <w:rPr>
          <w:sz w:val="14"/>
        </w:rPr>
        <w:t xml:space="preserve">. And </w:t>
      </w:r>
      <w:r w:rsidRPr="002E7759">
        <w:rPr>
          <w:u w:val="single"/>
        </w:rPr>
        <w:t>nuclear-armed states still seek to threaten nuclear-armed adversaries</w:t>
      </w:r>
      <w:r w:rsidRPr="002E7759">
        <w:rPr>
          <w:sz w:val="14"/>
        </w:rPr>
        <w:t xml:space="preserve">. </w:t>
      </w:r>
      <w:r w:rsidRPr="002E7759">
        <w:rPr>
          <w:u w:val="single"/>
        </w:rPr>
        <w:t>States cannot credibly threaten to launch a suicidal nuclear war, but they still want to coerce their adversaries. This leads to a credibility problem: how can states credibly threaten a nuclear-armed opponent?</w:t>
      </w:r>
      <w:r w:rsidRPr="002E7759">
        <w:rPr>
          <w:sz w:val="14"/>
        </w:rPr>
        <w:t xml:space="preserve"> Since the 1960s, academic nuclear deterrence theory has been devoted almost exclusively to answering this question.38 And their answers do not give us reasons to be optimistic. Thomas </w:t>
      </w:r>
      <w:r w:rsidRPr="002E7759">
        <w:rPr>
          <w:u w:val="single"/>
        </w:rPr>
        <w:t>Schelling was the first to devise a rational means by which states can threaten nuclear-armed opponents</w:t>
      </w:r>
      <w:r w:rsidRPr="002E7759">
        <w:rPr>
          <w:sz w:val="14"/>
        </w:rPr>
        <w:t xml:space="preserve">.39 He argued that </w:t>
      </w:r>
      <w:r w:rsidRPr="002E7759">
        <w:rPr>
          <w:u w:val="single"/>
        </w:rPr>
        <w:t>leaders cannot credibly threaten to intentionally launch a suicidal nuclear war, but they can make a ‘threat that leaves something to chance’.</w:t>
      </w:r>
      <w:r w:rsidRPr="002E7759">
        <w:rPr>
          <w:sz w:val="14"/>
        </w:rPr>
        <w:t xml:space="preserve"> 40 They can engage in a process, the nuclear crisis, which increases the risk of nuclear war in an attempt to force a less resolved adversary to back down. </w:t>
      </w:r>
      <w:r w:rsidRPr="002E7759">
        <w:rPr>
          <w:u w:val="single"/>
        </w:rPr>
        <w:t xml:space="preserve">As states escalate a nuclear crisis there is an </w:t>
      </w:r>
      <w:r w:rsidRPr="002E7759">
        <w:rPr>
          <w:rStyle w:val="Emphasis"/>
        </w:rPr>
        <w:t>increasing probability that the conflict will spiral out of control and result in an inadvertent or accidental nuclear exchange</w:t>
      </w:r>
      <w:r w:rsidRPr="002E7759">
        <w:rPr>
          <w:sz w:val="14"/>
        </w:rPr>
        <w:t xml:space="preserve">. </w:t>
      </w:r>
      <w:r w:rsidRPr="002E7759">
        <w:rPr>
          <w:u w:val="single"/>
        </w:rPr>
        <w:t>As long as the benefit of winning the crisis is greater than the incremental increase in the risk of nuclear war, however, threats to escalate nuclear crises are inherently credible</w:t>
      </w:r>
      <w:r w:rsidRPr="002E7759">
        <w:rPr>
          <w:sz w:val="14"/>
        </w:rPr>
        <w:t xml:space="preserve">. In these games of nuclear brinkmanship, </w:t>
      </w:r>
      <w:r w:rsidRPr="002E7759">
        <w:rPr>
          <w:u w:val="single"/>
        </w:rPr>
        <w:t>the state that is willing to run the greatest risk of nuclear war before backing down will win the crisis</w:t>
      </w:r>
      <w:r w:rsidRPr="002E7759">
        <w:rPr>
          <w:sz w:val="14"/>
        </w:rPr>
        <w:t xml:space="preserve">, as long as it does not end in catastrophe. It is for this reason that Thomas </w:t>
      </w:r>
      <w:r w:rsidRPr="002E7759">
        <w:rPr>
          <w:u w:val="single"/>
        </w:rPr>
        <w:t>Schelling called great power politics in the nuclear era a ‘</w:t>
      </w:r>
      <w:r w:rsidRPr="002E7759">
        <w:rPr>
          <w:b/>
          <w:iCs/>
          <w:u w:val="single"/>
        </w:rPr>
        <w:t>competition in risk taking’</w:t>
      </w:r>
      <w:r w:rsidRPr="002E7759">
        <w:rPr>
          <w:u w:val="single"/>
        </w:rPr>
        <w:t>.</w:t>
      </w:r>
      <w:r w:rsidRPr="002E7759">
        <w:rPr>
          <w:sz w:val="14"/>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w:t>
      </w:r>
      <w:proofErr w:type="gramStart"/>
      <w:r w:rsidRPr="002E7759">
        <w:rPr>
          <w:sz w:val="14"/>
        </w:rPr>
        <w:t>in an attempt to</w:t>
      </w:r>
      <w:proofErr w:type="gramEnd"/>
      <w:r w:rsidRPr="002E7759">
        <w:rPr>
          <w:sz w:val="14"/>
        </w:rPr>
        <w:t xml:space="preserve"> prevail, but only at the risk of suffering a possible nuclear exchange. Since 1945 there were have been 20 high stakes nuclear crises in which ‘rational’ states like the United States run a frighteningly-real risk of nuclear war.42 </w:t>
      </w:r>
      <w:r w:rsidRPr="002E7759">
        <w:rPr>
          <w:u w:val="single"/>
        </w:rPr>
        <w:t xml:space="preserve">By asking whether states can be deterred, therefore, proliferation optimists are </w:t>
      </w:r>
      <w:r w:rsidRPr="002E7759">
        <w:rPr>
          <w:b/>
          <w:iCs/>
          <w:u w:val="single"/>
        </w:rPr>
        <w:t>asking the wrong question</w:t>
      </w:r>
      <w:r w:rsidRPr="002E7759">
        <w:rPr>
          <w:sz w:val="14"/>
        </w:rPr>
        <w:t xml:space="preserve">. </w:t>
      </w:r>
      <w:r w:rsidRPr="002E7759">
        <w:rPr>
          <w:u w:val="single"/>
        </w:rPr>
        <w:t>The right question to ask is: what risk of nuclear war is a specific state willing to run against a particular opponent in a given crisis?</w:t>
      </w:r>
      <w:r w:rsidRPr="002E7759">
        <w:rPr>
          <w:sz w:val="14"/>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2E7759">
        <w:rPr>
          <w:u w:val="single"/>
        </w:rPr>
        <w:t>An optimist might counter that nuclear weapons will never be used, even in a crisis situation, because states have such a strong incentive</w:t>
      </w:r>
      <w:r w:rsidRPr="002E7759">
        <w:rPr>
          <w:sz w:val="14"/>
        </w:rPr>
        <w:t xml:space="preserve">, namely national survival, to ensure that nuclear weapons are not used. </w:t>
      </w:r>
      <w:r w:rsidRPr="002E7759">
        <w:rPr>
          <w:u w:val="single"/>
        </w:rPr>
        <w:t xml:space="preserve">But this objection ignores the fact that leaders operate under </w:t>
      </w:r>
      <w:r w:rsidRPr="002E7759">
        <w:rPr>
          <w:iCs/>
          <w:u w:val="single"/>
        </w:rPr>
        <w:t>competing pressures</w:t>
      </w:r>
      <w:r w:rsidRPr="002E7759">
        <w:rPr>
          <w:sz w:val="14"/>
        </w:rPr>
        <w:t xml:space="preserve">. </w:t>
      </w:r>
      <w:r w:rsidRPr="002E7759">
        <w:rPr>
          <w:u w:val="single"/>
        </w:rPr>
        <w:t>Leaders in nuclear-armed states also have strong incentives to convince their adversaries that nuclear weapons might be used.</w:t>
      </w:r>
      <w:r w:rsidRPr="002E7759">
        <w:rPr>
          <w:sz w:val="14"/>
        </w:rPr>
        <w:t xml:space="preserve"> Historically </w:t>
      </w:r>
      <w:r w:rsidRPr="002E7759">
        <w:rPr>
          <w:u w:val="single"/>
        </w:rPr>
        <w:t xml:space="preserve">we have seen that leaders take actions in crises, such as </w:t>
      </w:r>
      <w:r w:rsidRPr="002E7759">
        <w:rPr>
          <w:b/>
          <w:iCs/>
          <w:u w:val="single"/>
        </w:rPr>
        <w:t>placing nuclear weapons on high alert</w:t>
      </w:r>
      <w:r w:rsidRPr="002E7759">
        <w:rPr>
          <w:u w:val="single"/>
        </w:rPr>
        <w:t xml:space="preserve"> and </w:t>
      </w:r>
      <w:r w:rsidRPr="002E7759">
        <w:rPr>
          <w:b/>
          <w:iCs/>
          <w:u w:val="single"/>
        </w:rPr>
        <w:t>delegating nuclear launch authority to low-level commanders</w:t>
      </w:r>
      <w:r w:rsidRPr="002E7759">
        <w:rPr>
          <w:u w:val="single"/>
        </w:rPr>
        <w:t xml:space="preserve">, to </w:t>
      </w:r>
      <w:r w:rsidRPr="002E7759">
        <w:rPr>
          <w:b/>
          <w:iCs/>
          <w:u w:val="single"/>
        </w:rPr>
        <w:t>purposely increase the risk of nuclear war</w:t>
      </w:r>
      <w:r w:rsidRPr="002E7759">
        <w:rPr>
          <w:u w:val="single"/>
        </w:rPr>
        <w:t xml:space="preserve"> in an attempt to force less-resolved opponents to back down.</w:t>
      </w:r>
      <w:r w:rsidRPr="002E7759">
        <w:rPr>
          <w:sz w:val="14"/>
        </w:rPr>
        <w:t xml:space="preserve"> Moreover, not even the optimists’ first principles about the irrelevance of nuclear posture stand up to scrutiny. </w:t>
      </w:r>
      <w:r w:rsidRPr="002E7759">
        <w:rPr>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2E7759">
        <w:rPr>
          <w:sz w:val="14"/>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2E7759">
        <w:rPr>
          <w:u w:val="single"/>
        </w:rPr>
        <w:t xml:space="preserve">Proliferation optimists might be correct that no rational leader would choose to launch a suicidal nuclear war, but, depending on the context, </w:t>
      </w:r>
      <w:r w:rsidRPr="002E7759">
        <w:rPr>
          <w:b/>
          <w:iCs/>
          <w:u w:val="single"/>
        </w:rPr>
        <w:t>any sane leader would almost certainly be willing to risk one</w:t>
      </w:r>
      <w:r w:rsidRPr="002E7759">
        <w:rPr>
          <w:sz w:val="14"/>
        </w:rPr>
        <w:t xml:space="preserve">. Nuclear deterrence theorists have also proposed a second scenario under which </w:t>
      </w:r>
      <w:r w:rsidRPr="002E7759">
        <w:rPr>
          <w:u w:val="single"/>
        </w:rPr>
        <w:t xml:space="preserve">rational </w:t>
      </w:r>
      <w:r w:rsidRPr="002E7759">
        <w:rPr>
          <w:u w:val="single"/>
        </w:rPr>
        <w:lastRenderedPageBreak/>
        <w:t>leaders would be willing to instigate a</w:t>
      </w:r>
      <w:r w:rsidRPr="002E7759">
        <w:rPr>
          <w:sz w:val="14"/>
        </w:rPr>
        <w:t xml:space="preserve"> nuclear exchange: </w:t>
      </w:r>
      <w:r w:rsidRPr="002E7759">
        <w:rPr>
          <w:u w:val="single"/>
        </w:rPr>
        <w:t>limited nuclear war</w:t>
      </w:r>
      <w:r w:rsidRPr="002E7759">
        <w:rPr>
          <w:sz w:val="14"/>
        </w:rPr>
        <w:t xml:space="preserve">.45 For example, </w:t>
      </w:r>
      <w:r w:rsidRPr="002E7759">
        <w:rPr>
          <w:u w:val="single"/>
        </w:rPr>
        <w:t>by launching a single nuclear weapon against a small city, a nuclear-armed state could signal its willingness to escalate a crisis</w:t>
      </w:r>
      <w:r w:rsidRPr="002E7759">
        <w:rPr>
          <w:sz w:val="14"/>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2E7759">
        <w:rPr>
          <w:u w:val="single"/>
        </w:rPr>
        <w:t xml:space="preserve">If launching a limited nuclear war could be a rational strategic move under certain circumstances, it then follows that </w:t>
      </w:r>
      <w:r w:rsidRPr="002E7759">
        <w:rPr>
          <w:b/>
          <w:iCs/>
          <w:u w:val="single"/>
        </w:rPr>
        <w:t>the spread of nuclear weapons increases the risk of nuclear use</w:t>
      </w:r>
      <w:r w:rsidRPr="002E7759">
        <w:rPr>
          <w:sz w:val="14"/>
        </w:rPr>
        <w:t xml:space="preserve">. To be sure, some strategic thinkers, including Henry Kissinger, advocated limited nuclear war as a viable strategy only to recant the position later due to fears of uncontrollable escalation. Yet, this does not change the fact that </w:t>
      </w:r>
      <w:r w:rsidRPr="002E7759">
        <w:rPr>
          <w:u w:val="single"/>
        </w:rPr>
        <w:t>leading nuclear deterrence theorists maintain that limited nuclear war is possible among rational leaders in a MAD world</w:t>
      </w:r>
      <w:r w:rsidRPr="002E7759">
        <w:rPr>
          <w:sz w:val="14"/>
        </w:rPr>
        <w:t>.46</w:t>
      </w:r>
    </w:p>
    <w:p w:rsidR="005E34A8" w:rsidRDefault="007D63B5" w:rsidP="00D640A0">
      <w:pPr>
        <w:pStyle w:val="Heading3"/>
      </w:pPr>
      <w:r>
        <w:lastRenderedPageBreak/>
        <w:t>SCOTUS</w:t>
      </w:r>
    </w:p>
    <w:p w:rsidR="00D640A0" w:rsidRPr="00D640A0" w:rsidRDefault="007D63B5" w:rsidP="00D640A0">
      <w:pPr>
        <w:pStyle w:val="Heading4"/>
      </w:pPr>
      <w:r>
        <w:t>A trump second term permanently shifts the balance of the Supreme Court to the right – guarantees erosion of worker protections and reproductive rights</w:t>
      </w:r>
    </w:p>
    <w:p w:rsidR="005E34A8" w:rsidRDefault="00D640A0" w:rsidP="00FE4378">
      <w:r w:rsidRPr="00FE4378">
        <w:rPr>
          <w:rStyle w:val="Style13ptBold"/>
        </w:rPr>
        <w:t>Starr, 2019</w:t>
      </w:r>
      <w:r>
        <w:t xml:space="preserve"> </w:t>
      </w:r>
      <w:r w:rsidRPr="00FE4378">
        <w:rPr>
          <w:sz w:val="16"/>
        </w:rPr>
        <w:t>(Paul, professor of sociology and public affairs at Princeton and a winner of the Pulitzer Prize for General Nonfiction, “Trump’s Second Term,” The Atlantic, May, https://www.theatlantic.com/magazine/archive/2019/05/trump-2020-second-term/585994/)</w:t>
      </w:r>
    </w:p>
    <w:p w:rsidR="00FE4378" w:rsidRDefault="00FE4378" w:rsidP="00FE4378">
      <w:pPr>
        <w:rPr>
          <w:rStyle w:val="StyleUnderline"/>
        </w:rPr>
      </w:pPr>
      <w:r w:rsidRPr="007D63B5">
        <w:rPr>
          <w:sz w:val="16"/>
        </w:rPr>
        <w:t xml:space="preserve">Finally, </w:t>
      </w:r>
      <w:r w:rsidRPr="002E7759">
        <w:rPr>
          <w:rStyle w:val="StyleUnderline"/>
        </w:rPr>
        <w:t>a second term for Trump would entrench changes at home</w:t>
      </w:r>
      <w:r w:rsidRPr="007D63B5">
        <w:rPr>
          <w:sz w:val="16"/>
        </w:rPr>
        <w:t xml:space="preserve">, perhaps </w:t>
      </w:r>
      <w:r w:rsidRPr="002E7759">
        <w:rPr>
          <w:rStyle w:val="Emphasis"/>
        </w:rPr>
        <w:t>the most durable of which involves the Supreme Court</w:t>
      </w:r>
      <w:r w:rsidRPr="007D63B5">
        <w:rPr>
          <w:sz w:val="16"/>
        </w:rPr>
        <w:t xml:space="preserve">. </w:t>
      </w:r>
      <w:r w:rsidRPr="002E7759">
        <w:rPr>
          <w:rStyle w:val="StyleUnderline"/>
        </w:rPr>
        <w:t>With a full eight years, he would probably have the opportunity to replace two more justices</w:t>
      </w:r>
      <w:r w:rsidRPr="007D63B5">
        <w:rPr>
          <w:sz w:val="16"/>
        </w:rPr>
        <w:t xml:space="preserve">: Ruth Bader </w:t>
      </w:r>
      <w:r w:rsidRPr="002E7759">
        <w:rPr>
          <w:rStyle w:val="StyleUnderline"/>
        </w:rPr>
        <w:t>Ginsburg</w:t>
      </w:r>
      <w:r w:rsidRPr="007D63B5">
        <w:rPr>
          <w:sz w:val="16"/>
        </w:rPr>
        <w:t xml:space="preserve"> </w:t>
      </w:r>
      <w:r w:rsidRPr="002E7759">
        <w:rPr>
          <w:rStyle w:val="StyleUnderline"/>
        </w:rPr>
        <w:t>will be 87</w:t>
      </w:r>
      <w:r w:rsidRPr="007D63B5">
        <w:rPr>
          <w:sz w:val="16"/>
        </w:rPr>
        <w:t xml:space="preserve"> at the beginning of the next presidential term, </w:t>
      </w:r>
      <w:r w:rsidRPr="002E7759">
        <w:rPr>
          <w:rStyle w:val="StyleUnderline"/>
        </w:rPr>
        <w:t>and</w:t>
      </w:r>
      <w:r w:rsidRPr="007D63B5">
        <w:rPr>
          <w:sz w:val="16"/>
        </w:rPr>
        <w:t xml:space="preserve"> Stephen </w:t>
      </w:r>
      <w:r w:rsidRPr="002E7759">
        <w:rPr>
          <w:rStyle w:val="StyleUnderline"/>
        </w:rPr>
        <w:t>Breyer will be 82.</w:t>
      </w:r>
      <w:r w:rsidRPr="007D63B5">
        <w:rPr>
          <w:sz w:val="16"/>
        </w:rPr>
        <w:t xml:space="preserve"> Whether you regard the prospect of four Trump-appointed justices as a good or a bad thing will depend on your politics and preferences—but there is no denying that </w:t>
      </w:r>
      <w:r w:rsidRPr="002E7759">
        <w:rPr>
          <w:rStyle w:val="Emphasis"/>
        </w:rPr>
        <w:t>the impact on the nation’s highest court would be momentous</w:t>
      </w:r>
      <w:r w:rsidRPr="007D63B5">
        <w:rPr>
          <w:sz w:val="16"/>
        </w:rPr>
        <w:t>.</w:t>
      </w:r>
      <w:r w:rsidR="007D63B5" w:rsidRPr="007D63B5">
        <w:rPr>
          <w:sz w:val="16"/>
        </w:rPr>
        <w:t xml:space="preserve"> </w:t>
      </w:r>
      <w:r w:rsidRPr="007D63B5">
        <w:rPr>
          <w:sz w:val="16"/>
        </w:rPr>
        <w:t xml:space="preserve">Not since Richard Nixon has a president named four new Supreme Court justices, and not since Franklin D. Roosevelt has one had the opportunity to alter the Court’s ideological balance so decisively. </w:t>
      </w:r>
      <w:r w:rsidRPr="002E7759">
        <w:rPr>
          <w:rStyle w:val="StyleUnderline"/>
        </w:rPr>
        <w:t>In Nixon’s time, conservatives did not approach court vacancies with a clear conception of their judicial objectives</w:t>
      </w:r>
      <w:r w:rsidRPr="007D63B5">
        <w:rPr>
          <w:sz w:val="16"/>
        </w:rPr>
        <w:t xml:space="preserve"> or with carefully vetted candidates; both Nixon and Gerald Ford appointed justices who ended up on the Court’s liberal wing. </w:t>
      </w:r>
      <w:r w:rsidRPr="002E7759">
        <w:rPr>
          <w:rStyle w:val="StyleUnderline"/>
        </w:rPr>
        <w:t>Since then, however, the conservative movement has built a formidable legal network designed to ensure</w:t>
      </w:r>
      <w:r w:rsidRPr="007D63B5">
        <w:rPr>
          <w:sz w:val="16"/>
        </w:rPr>
        <w:t xml:space="preserve"> </w:t>
      </w:r>
      <w:r w:rsidRPr="002E7759">
        <w:rPr>
          <w:rStyle w:val="StyleUnderline"/>
        </w:rPr>
        <w:t>that</w:t>
      </w:r>
      <w:r w:rsidRPr="007D63B5">
        <w:rPr>
          <w:sz w:val="16"/>
        </w:rPr>
        <w:t xml:space="preserve"> future </w:t>
      </w:r>
      <w:r w:rsidRPr="002E7759">
        <w:rPr>
          <w:rStyle w:val="StyleUnderline"/>
        </w:rPr>
        <w:t>judicial vacancies</w:t>
      </w:r>
      <w:r w:rsidRPr="007D63B5">
        <w:rPr>
          <w:sz w:val="16"/>
        </w:rPr>
        <w:t xml:space="preserve"> </w:t>
      </w:r>
      <w:r w:rsidRPr="002E7759">
        <w:rPr>
          <w:rStyle w:val="StyleUnderline"/>
        </w:rPr>
        <w:t>would not be squandered</w:t>
      </w:r>
      <w:r w:rsidRPr="007D63B5">
        <w:rPr>
          <w:sz w:val="16"/>
        </w:rPr>
        <w:t>.</w:t>
      </w:r>
      <w:r w:rsidR="007D63B5" w:rsidRPr="007D63B5">
        <w:rPr>
          <w:sz w:val="16"/>
        </w:rPr>
        <w:t xml:space="preserve"> </w:t>
      </w:r>
      <w:r w:rsidRPr="007D63B5">
        <w:rPr>
          <w:sz w:val="16"/>
        </w:rPr>
        <w:t xml:space="preserve">The justices nominated by recent Republican presidents reflect this shift. But </w:t>
      </w:r>
      <w:r w:rsidRPr="002E7759">
        <w:rPr>
          <w:rStyle w:val="StyleUnderline"/>
        </w:rPr>
        <w:t>because the Court’s conservative majorities have remained slim, a series of Republican appointees</w:t>
      </w:r>
      <w:r w:rsidRPr="007D63B5">
        <w:rPr>
          <w:sz w:val="16"/>
        </w:rPr>
        <w:t>—Sandra Day O’Connor, Anthony Kennedy, and most recently John Roberts—</w:t>
      </w:r>
      <w:r w:rsidRPr="002E7759">
        <w:rPr>
          <w:rStyle w:val="StyleUnderline"/>
        </w:rPr>
        <w:t>have</w:t>
      </w:r>
      <w:r w:rsidRPr="007D63B5">
        <w:rPr>
          <w:sz w:val="16"/>
        </w:rPr>
        <w:t xml:space="preserve">, </w:t>
      </w:r>
      <w:r w:rsidRPr="002E7759">
        <w:rPr>
          <w:rStyle w:val="StyleUnderline"/>
        </w:rPr>
        <w:t>by occasionally breaking ranks, held the Court back from a full-scale reversal of liberal principles</w:t>
      </w:r>
      <w:r w:rsidRPr="007D63B5">
        <w:rPr>
          <w:sz w:val="16"/>
        </w:rPr>
        <w:t xml:space="preserve"> and precedents. </w:t>
      </w:r>
      <w:r w:rsidRPr="002E7759">
        <w:rPr>
          <w:rStyle w:val="Emphasis"/>
        </w:rPr>
        <w:t>With a 7–2 rather than a 5–4 majority, however, the Court’s conservatives could no longer be checked</w:t>
      </w:r>
      <w:r w:rsidRPr="007D63B5">
        <w:rPr>
          <w:sz w:val="16"/>
        </w:rPr>
        <w:t xml:space="preserve"> by a lone swing vote.</w:t>
      </w:r>
      <w:r w:rsidR="007D63B5" w:rsidRPr="007D63B5">
        <w:rPr>
          <w:sz w:val="16"/>
        </w:rPr>
        <w:t xml:space="preserve"> </w:t>
      </w:r>
      <w:r w:rsidRPr="007D63B5">
        <w:rPr>
          <w:sz w:val="16"/>
        </w:rPr>
        <w:t xml:space="preserve">Much of the </w:t>
      </w:r>
      <w:r w:rsidRPr="007D63B5">
        <w:rPr>
          <w:rStyle w:val="StyleUnderline"/>
        </w:rPr>
        <w:t>public discussion about the Court’s future focuses on Roe v. Wade</w:t>
      </w:r>
      <w:r w:rsidRPr="007D63B5">
        <w:rPr>
          <w:sz w:val="16"/>
        </w:rPr>
        <w:t xml:space="preserve"> and other decisions expanding rights, protecting free speech, or mandating separation of Church and state. Much </w:t>
      </w:r>
      <w:r w:rsidRPr="007D63B5">
        <w:rPr>
          <w:rStyle w:val="StyleUnderline"/>
        </w:rPr>
        <w:t>less public attention has been paid to conservative activists’ interest in reversing precedents</w:t>
      </w:r>
      <w:r w:rsidRPr="007D63B5">
        <w:rPr>
          <w:sz w:val="16"/>
        </w:rPr>
        <w:t xml:space="preserve"> </w:t>
      </w:r>
      <w:r w:rsidRPr="007D63B5">
        <w:rPr>
          <w:rStyle w:val="StyleUnderline"/>
        </w:rPr>
        <w:t>that</w:t>
      </w:r>
      <w:r w:rsidRPr="007D63B5">
        <w:rPr>
          <w:sz w:val="16"/>
        </w:rPr>
        <w:t xml:space="preserve"> since the New Deal era </w:t>
      </w:r>
      <w:r w:rsidRPr="007D63B5">
        <w:rPr>
          <w:rStyle w:val="StyleUnderline"/>
        </w:rPr>
        <w:t>have enabled the federal government to regulate labor and the economy</w:t>
      </w:r>
      <w:r w:rsidRPr="007D63B5">
        <w:rPr>
          <w:sz w:val="16"/>
        </w:rPr>
        <w:t xml:space="preserve">. In the late 19th and early 20th centuries, conservative justices regularly struck down laws and regulations such as limits on work hours. Only in 1937, after ruling major New Deal programs unconstitutional, did the Court uphold a state minimum-wage law. In the decades that followed, </w:t>
      </w:r>
      <w:r w:rsidRPr="007D63B5">
        <w:rPr>
          <w:rStyle w:val="StyleUnderline"/>
        </w:rPr>
        <w:t>the Court invoked the Constitution’s commerce clause</w:t>
      </w:r>
      <w:r w:rsidRPr="007D63B5">
        <w:rPr>
          <w:sz w:val="16"/>
        </w:rPr>
        <w:t xml:space="preserve">, which authorizes Congress to regulate interstate commerce, </w:t>
      </w:r>
      <w:r w:rsidRPr="007D63B5">
        <w:rPr>
          <w:rStyle w:val="StyleUnderline"/>
        </w:rPr>
        <w:t>as the basis for upholding laws regulating virtually any activity affecting the economy</w:t>
      </w:r>
      <w:r w:rsidRPr="007D63B5">
        <w:rPr>
          <w:sz w:val="16"/>
        </w:rPr>
        <w:t>. A great deal of federal law, from labor standards to the Civil Rights Act of 1964 to health and environmental regulation, rests on that foundation.</w:t>
      </w:r>
      <w:r w:rsidR="007D63B5" w:rsidRPr="007D63B5">
        <w:rPr>
          <w:sz w:val="16"/>
        </w:rPr>
        <w:t xml:space="preserve"> </w:t>
      </w:r>
      <w:r w:rsidRPr="007D63B5">
        <w:rPr>
          <w:sz w:val="16"/>
        </w:rPr>
        <w:t xml:space="preserve">But </w:t>
      </w:r>
      <w:r w:rsidRPr="007D63B5">
        <w:rPr>
          <w:rStyle w:val="StyleUnderline"/>
        </w:rPr>
        <w:t>the Court’s conservative majority has recently been chipping away at the expansive interpretation of the commerce clause</w:t>
      </w:r>
      <w:r w:rsidRPr="007D63B5">
        <w:rPr>
          <w:sz w:val="16"/>
        </w:rPr>
        <w:t xml:space="preserve">, and some jurists on the right want to return to the pre-1937 era, </w:t>
      </w:r>
      <w:r w:rsidRPr="007D63B5">
        <w:rPr>
          <w:rStyle w:val="StyleUnderline"/>
        </w:rPr>
        <w:t>thereby sharply limiting the government’s regulatory powers</w:t>
      </w:r>
      <w:r w:rsidRPr="007D63B5">
        <w:rPr>
          <w:sz w:val="16"/>
        </w:rPr>
        <w:t>.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w:t>
      </w:r>
      <w:r w:rsidR="007D63B5" w:rsidRPr="007D63B5">
        <w:rPr>
          <w:sz w:val="16"/>
        </w:rPr>
        <w:t xml:space="preserve"> </w:t>
      </w:r>
      <w:r w:rsidRPr="007D63B5">
        <w:rPr>
          <w:rStyle w:val="StyleUnderline"/>
        </w:rPr>
        <w:t>If the Court had included seven conservative justices in 2012, it would almost certainly have declared the ACA null and void</w:t>
      </w:r>
      <w:r w:rsidRPr="007D63B5">
        <w:rPr>
          <w:sz w:val="16"/>
        </w:rPr>
        <w:t xml:space="preserve">. </w:t>
      </w:r>
      <w:r w:rsidRPr="007D63B5">
        <w:rPr>
          <w:rStyle w:val="Emphasis"/>
        </w:rPr>
        <w:t>This is the fate awaiting much existing social and economic legislation and regulation if Trump is reelected</w:t>
      </w:r>
      <w:r w:rsidRPr="007D63B5">
        <w:rPr>
          <w:sz w:val="16"/>
        </w:rPr>
        <w:t>. And that’s to say nothing of future legislation such as measures to limit climate change, which might well be struck down by a Court adhering to an originalist interpretation of our 18th-century Constitution.</w:t>
      </w:r>
      <w:r w:rsidR="007D63B5" w:rsidRPr="007D63B5">
        <w:rPr>
          <w:sz w:val="16"/>
        </w:rPr>
        <w:t xml:space="preserve"> </w:t>
      </w:r>
      <w:r w:rsidRPr="007D63B5">
        <w:rPr>
          <w:rStyle w:val="StyleUnderline"/>
        </w:rPr>
        <w:t>Democracy is always a gamble</w:t>
      </w:r>
      <w:r w:rsidRPr="007D63B5">
        <w:rPr>
          <w:sz w:val="16"/>
        </w:rPr>
        <w:t xml:space="preserve">, but ordinarily the stakes involve short-term wins and losses. </w:t>
      </w:r>
      <w:r w:rsidRPr="007D63B5">
        <w:rPr>
          <w:rStyle w:val="Emphasis"/>
        </w:rPr>
        <w:t>Much more hangs in the balance next year.</w:t>
      </w:r>
      <w:r w:rsidR="007D63B5">
        <w:rPr>
          <w:rStyle w:val="Emphasis"/>
        </w:rPr>
        <w:t xml:space="preserve"> </w:t>
      </w:r>
      <w:r w:rsidRPr="007D63B5">
        <w:rPr>
          <w:rStyle w:val="StyleUnderline"/>
        </w:rPr>
        <w:t>With a second term, Trump’s presidency would go from an aberration to a turning point in American history</w:t>
      </w:r>
      <w:r w:rsidRPr="007D63B5">
        <w:rPr>
          <w:sz w:val="16"/>
        </w:rPr>
        <w:t xml:space="preserve">. But it would not usher in an era marked by stability. The effects of climate change and the risks associated with another nuclear arms race are bound to be convulsive. And Trump’s reelection would leave the country contending with both dangers under the worst possible conditions, deeply alienated from friends abroad and deeply divided at home. </w:t>
      </w:r>
      <w:r w:rsidRPr="007D63B5">
        <w:rPr>
          <w:rStyle w:val="StyleUnderline"/>
        </w:rPr>
        <w:t>The Supreme Court</w:t>
      </w:r>
      <w:r w:rsidRPr="007D63B5">
        <w:rPr>
          <w:sz w:val="16"/>
        </w:rPr>
        <w:t xml:space="preserve">, furthermore, </w:t>
      </w:r>
      <w:r w:rsidRPr="007D63B5">
        <w:rPr>
          <w:rStyle w:val="StyleUnderline"/>
        </w:rPr>
        <w:t>would be far out of line with public opinion and at the center of political conflict</w:t>
      </w:r>
      <w:r w:rsidRPr="007D63B5">
        <w:rPr>
          <w:sz w:val="16"/>
        </w:rPr>
        <w:t>, much as the Court was in the 1930s before it relented on the key policies of the New Deal.</w:t>
      </w:r>
      <w:r w:rsidR="007D63B5" w:rsidRPr="007D63B5">
        <w:rPr>
          <w:sz w:val="16"/>
        </w:rPr>
        <w:t xml:space="preserve"> </w:t>
      </w:r>
      <w:r w:rsidRPr="007D63B5">
        <w:rPr>
          <w:sz w:val="16"/>
        </w:rPr>
        <w:t xml:space="preserve">The choice Americans face in 2020 is one we will not get to make again. What remains to be seen is whether voters will grasp the stakes before them. In 2016, Hillary Clinton’s emails absorbed more media and public attention than any other issue. In 2018, Trump tried to focus attention on a ragtag caravan of a few thousand Central </w:t>
      </w:r>
      <w:r w:rsidRPr="007D63B5">
        <w:rPr>
          <w:sz w:val="16"/>
        </w:rPr>
        <w:lastRenderedPageBreak/>
        <w:t xml:space="preserve">Americans approaching the southern border. That effort failed, but the master of distraction will be back at it next year. </w:t>
      </w:r>
      <w:r w:rsidRPr="007D63B5">
        <w:rPr>
          <w:rStyle w:val="StyleUnderline"/>
        </w:rPr>
        <w:t>If we cannot focus on what matters, we may sleepwalk into a truly perilous future.</w:t>
      </w:r>
    </w:p>
    <w:p w:rsidR="000726E1" w:rsidRDefault="000726E1" w:rsidP="000726E1">
      <w:pPr>
        <w:pStyle w:val="Heading4"/>
      </w:pPr>
      <w:r>
        <w:t>Maintaining reproductive rights is a moral imperative</w:t>
      </w:r>
    </w:p>
    <w:p w:rsidR="000726E1" w:rsidRDefault="000726E1" w:rsidP="000726E1">
      <w:r w:rsidRPr="000726E1">
        <w:rPr>
          <w:rStyle w:val="Style13ptBold"/>
        </w:rPr>
        <w:t>SRI, 2013</w:t>
      </w:r>
      <w:r>
        <w:t xml:space="preserve"> </w:t>
      </w:r>
      <w:r w:rsidRPr="000726E1">
        <w:rPr>
          <w:sz w:val="16"/>
        </w:rPr>
        <w:t>(Sexual Rights Initiative, coalition of organizations from Canada, Poland, India, Egypt, Argentina and South Africa, that work together to advance human rights related to sexuality at the United Nations; “The Decriminalization of Abortion: A Human Rights Imperative,” August, https://www.oursplatform.org/wp-content/uploads/SRI-Decriminalization-of-Abortion-Position-Paper_2013_Final.pdf)</w:t>
      </w:r>
    </w:p>
    <w:p w:rsidR="000726E1" w:rsidRDefault="000726E1" w:rsidP="000726E1">
      <w:pPr>
        <w:rPr>
          <w:sz w:val="16"/>
        </w:rPr>
      </w:pPr>
      <w:r w:rsidRPr="000726E1">
        <w:rPr>
          <w:rStyle w:val="Emphasis"/>
        </w:rPr>
        <w:t>Reproductive rights are human rights</w:t>
      </w:r>
      <w:r w:rsidRPr="000726E1">
        <w:rPr>
          <w:sz w:val="16"/>
        </w:rPr>
        <w:t xml:space="preserve">, </w:t>
      </w:r>
      <w:r w:rsidRPr="000726E1">
        <w:rPr>
          <w:rStyle w:val="StyleUnderline"/>
        </w:rPr>
        <w:t>and they include the right to safe, accessible, and legal abortions</w:t>
      </w:r>
      <w:r w:rsidRPr="000726E1">
        <w:rPr>
          <w:sz w:val="16"/>
        </w:rPr>
        <w:t xml:space="preserve">.1 Over 40 million abortions take place each year.2 In most developed countries and in many developing countries, abortion is legal on demand until the 12th or 14th week of pregnancy, and abortion is legal beyond that timeframe when there is a threat to the woman’s life or health, or fetal impairment, or when the pregnancy is a result of rape or incest. Nevertheless, </w:t>
      </w:r>
      <w:r w:rsidRPr="000726E1">
        <w:rPr>
          <w:rStyle w:val="StyleUnderline"/>
        </w:rPr>
        <w:t>the majority of women of childbearing age live in countries where abortion is much more restricted</w:t>
      </w:r>
      <w:r w:rsidRPr="000726E1">
        <w:rPr>
          <w:sz w:val="16"/>
        </w:rPr>
        <w:t xml:space="preserve">, </w:t>
      </w:r>
      <w:r w:rsidRPr="000726E1">
        <w:rPr>
          <w:rStyle w:val="StyleUnderline"/>
        </w:rPr>
        <w:t>and nearly 20% of women ages 15 through 44 live in countries where abortion is not permitted at all</w:t>
      </w:r>
      <w:r w:rsidRPr="000726E1">
        <w:rPr>
          <w:sz w:val="16"/>
        </w:rPr>
        <w:t xml:space="preserve"> or is only permitted when necessary to save the woman’s life.3 </w:t>
      </w:r>
      <w:r w:rsidRPr="000726E1">
        <w:rPr>
          <w:rStyle w:val="Emphasis"/>
        </w:rPr>
        <w:t>Criminalizing abortion drives the market for abortions underground</w:t>
      </w:r>
      <w:r w:rsidRPr="000726E1">
        <w:rPr>
          <w:sz w:val="16"/>
        </w:rPr>
        <w:t xml:space="preserve">, </w:t>
      </w:r>
      <w:r w:rsidRPr="000726E1">
        <w:rPr>
          <w:rStyle w:val="StyleUnderline"/>
        </w:rPr>
        <w:t>leading to an increase in</w:t>
      </w:r>
      <w:r w:rsidRPr="000726E1">
        <w:rPr>
          <w:sz w:val="16"/>
        </w:rPr>
        <w:t xml:space="preserve"> clandestine, </w:t>
      </w:r>
      <w:r w:rsidRPr="000726E1">
        <w:rPr>
          <w:rStyle w:val="StyleUnderline"/>
        </w:rPr>
        <w:t>unsafe abortions</w:t>
      </w:r>
      <w:r w:rsidRPr="000726E1">
        <w:rPr>
          <w:sz w:val="16"/>
        </w:rPr>
        <w:t xml:space="preserve">. Unsafe abortions are defined by the World Health Organization (WHO) as procedures for terminating unintended pregnancies carried out either by persons lacking the necessary skills or in an environment that does not conform to minimal medical standards, or both.4 In fact, </w:t>
      </w:r>
      <w:r w:rsidRPr="000726E1">
        <w:rPr>
          <w:rStyle w:val="StyleUnderline"/>
        </w:rPr>
        <w:t>the WHO categorizes all illegally performed abortions as “unsafe,</w:t>
      </w:r>
      <w:r w:rsidRPr="000726E1">
        <w:rPr>
          <w:sz w:val="16"/>
        </w:rPr>
        <w:t xml:space="preserve">” in part </w:t>
      </w:r>
      <w:r w:rsidRPr="000726E1">
        <w:rPr>
          <w:rStyle w:val="StyleUnderline"/>
        </w:rPr>
        <w:t>due to the unlikelihood that a woman experiencing post-abortion complications will seek and receive timely medical care</w:t>
      </w:r>
      <w:r w:rsidRPr="000726E1">
        <w:rPr>
          <w:sz w:val="16"/>
        </w:rPr>
        <w:t xml:space="preserve"> in such an environment. The WHO estimates that 22 million abortions are performed unsafely each year.5 The United Nations Special Rapporteur on the right to health describes the prevalence of abortion criminalization worldwide as follows: In States where abortion is criminalized, particular grounds for seeking an abortion may be exempt from criminalization. In the most severe cases, however, abortion is completely criminalized without exception — a situation that exists in only a handful of States — or allowed only to save the life of the woman. Approximately 25 per cent of the world’s population lives under legal regimes that prohibit all abortions except for those following rape or incest, as well as those necessary to save a woman’s life. Slightly less restrictive legal regimes permit abortion on a number of physical health, mental health and socio-economic grounds, such as poverty and number of children. Finally, abortion is unrestricted on any grounds in 56 States, though limits still exist with respect to how late in pregnancy an abortion will be permitted.6 </w:t>
      </w:r>
      <w:r w:rsidRPr="000726E1">
        <w:rPr>
          <w:rStyle w:val="StyleUnderline"/>
        </w:rPr>
        <w:t>The criminalization of abortion</w:t>
      </w:r>
      <w:r w:rsidRPr="000726E1">
        <w:rPr>
          <w:sz w:val="16"/>
        </w:rPr>
        <w:t xml:space="preserve"> – either by punishing the women who choose to have abortions or by punishing the service providers that perform them </w:t>
      </w:r>
      <w:r w:rsidRPr="000726E1">
        <w:rPr>
          <w:rStyle w:val="Emphasis"/>
        </w:rPr>
        <w:t>– violates women’s reproductive rights, leads to devastating health consequences, and has a disproportionately grave impact on the most vulnerable women in the world.</w:t>
      </w:r>
      <w:r w:rsidRPr="000726E1">
        <w:rPr>
          <w:sz w:val="16"/>
        </w:rPr>
        <w:t xml:space="preserve"> </w:t>
      </w:r>
      <w:r w:rsidRPr="000726E1">
        <w:rPr>
          <w:rStyle w:val="StyleUnderline"/>
        </w:rPr>
        <w:t>It is therefore of vital importance that countries with restrictive abortion laws change those laws and make legal abortion a real, accessible option for all women</w:t>
      </w:r>
      <w:r w:rsidRPr="000726E1">
        <w:rPr>
          <w:sz w:val="16"/>
        </w:rPr>
        <w:t xml:space="preserve">. </w:t>
      </w:r>
    </w:p>
    <w:p w:rsidR="009D011A" w:rsidRDefault="009D011A" w:rsidP="009D011A">
      <w:pPr>
        <w:pStyle w:val="Heading4"/>
      </w:pPr>
      <w:r>
        <w:t>Worker protections are an ethical priority</w:t>
      </w:r>
    </w:p>
    <w:p w:rsidR="009D011A" w:rsidRDefault="001E0821" w:rsidP="009D011A">
      <w:proofErr w:type="spellStart"/>
      <w:r w:rsidRPr="001E0821">
        <w:rPr>
          <w:rStyle w:val="Style13ptBold"/>
        </w:rPr>
        <w:t>Mantouvalou</w:t>
      </w:r>
      <w:proofErr w:type="spellEnd"/>
      <w:r w:rsidRPr="001E0821">
        <w:rPr>
          <w:rStyle w:val="Style13ptBold"/>
        </w:rPr>
        <w:t>, 2014</w:t>
      </w:r>
      <w:r>
        <w:t xml:space="preserve"> </w:t>
      </w:r>
      <w:r w:rsidRPr="001E0821">
        <w:rPr>
          <w:sz w:val="16"/>
        </w:rPr>
        <w:t xml:space="preserve">(Virginia, Co-Director of the University College London (UCL) Human Rights Institute, and Reader in Human Rights and Labour Law in the Faculty of Laws at UCL; “Workers’ rights really are human rights,” </w:t>
      </w:r>
      <w:proofErr w:type="spellStart"/>
      <w:r w:rsidRPr="001E0821">
        <w:rPr>
          <w:sz w:val="16"/>
        </w:rPr>
        <w:t>OpenGlobalRights</w:t>
      </w:r>
      <w:proofErr w:type="spellEnd"/>
      <w:r w:rsidRPr="001E0821">
        <w:rPr>
          <w:sz w:val="16"/>
        </w:rPr>
        <w:t>, October 21, https://www.openglobalrights.org/workers-rights-really-are-human-rights/)</w:t>
      </w:r>
    </w:p>
    <w:p w:rsidR="009D011A" w:rsidRPr="001E0821" w:rsidRDefault="009D011A" w:rsidP="009D011A">
      <w:pPr>
        <w:rPr>
          <w:sz w:val="16"/>
        </w:rPr>
      </w:pPr>
      <w:r w:rsidRPr="009D011A">
        <w:rPr>
          <w:rStyle w:val="StyleUnderline"/>
        </w:rPr>
        <w:t>Most of us spend most of our lives working</w:t>
      </w:r>
      <w:r w:rsidRPr="001E0821">
        <w:rPr>
          <w:sz w:val="16"/>
        </w:rPr>
        <w:t>.</w:t>
      </w:r>
      <w:r w:rsidR="001E0821" w:rsidRPr="001E0821">
        <w:rPr>
          <w:sz w:val="16"/>
        </w:rPr>
        <w:t xml:space="preserve"> </w:t>
      </w:r>
      <w:r w:rsidRPr="009D011A">
        <w:rPr>
          <w:rStyle w:val="Emphasis"/>
        </w:rPr>
        <w:t>This means that workers’ rights</w:t>
      </w:r>
      <w:r w:rsidRPr="001E0821">
        <w:rPr>
          <w:sz w:val="16"/>
        </w:rPr>
        <w:t xml:space="preserve">, such as freedom of association, the right to strike, the prohibition of slavery, servitude, forced and compulsory labour, and the right to fair and just working conditions, </w:t>
      </w:r>
      <w:r w:rsidRPr="009D011A">
        <w:rPr>
          <w:rStyle w:val="Emphasis"/>
        </w:rPr>
        <w:t>are vital</w:t>
      </w:r>
      <w:r w:rsidRPr="001E0821">
        <w:rPr>
          <w:sz w:val="16"/>
        </w:rPr>
        <w:t xml:space="preserve">. When employers treat their workers with respect, the workplace can be a place of </w:t>
      </w:r>
      <w:proofErr w:type="spellStart"/>
      <w:r w:rsidRPr="001E0821">
        <w:rPr>
          <w:sz w:val="16"/>
        </w:rPr>
        <w:t>self-fulfilment</w:t>
      </w:r>
      <w:proofErr w:type="spellEnd"/>
      <w:r w:rsidRPr="001E0821">
        <w:rPr>
          <w:sz w:val="16"/>
        </w:rPr>
        <w:t>. When they treat workers with contempt, however, it turns into a site of exploitation and humiliation.</w:t>
      </w:r>
      <w:r w:rsidR="001E0821" w:rsidRPr="001E0821">
        <w:rPr>
          <w:sz w:val="16"/>
        </w:rPr>
        <w:t xml:space="preserve"> </w:t>
      </w:r>
      <w:r w:rsidRPr="001E0821">
        <w:rPr>
          <w:sz w:val="16"/>
        </w:rPr>
        <w:t>But are workers’ rights really human rights?</w:t>
      </w:r>
      <w:r w:rsidR="001E0821" w:rsidRPr="001E0821">
        <w:rPr>
          <w:sz w:val="16"/>
        </w:rPr>
        <w:t xml:space="preserve"> </w:t>
      </w:r>
      <w:r w:rsidRPr="009D011A">
        <w:rPr>
          <w:rStyle w:val="StyleUnderline"/>
        </w:rPr>
        <w:t>A few workers’ rights are codified in international treaties</w:t>
      </w:r>
      <w:r w:rsidRPr="001E0821">
        <w:rPr>
          <w:sz w:val="16"/>
        </w:rPr>
        <w:t xml:space="preserve"> protecting civil and political rights, such as the right to form and join trade unions. Other workers’ rights, including the right to work, strike or have fair and just working conditions, are mentioned only in treaties dealing with economic and social rights.</w:t>
      </w:r>
      <w:r w:rsidR="001E0821" w:rsidRPr="001E0821">
        <w:rPr>
          <w:sz w:val="16"/>
        </w:rPr>
        <w:t xml:space="preserve"> </w:t>
      </w:r>
      <w:r w:rsidRPr="009D011A">
        <w:rPr>
          <w:rStyle w:val="StyleUnderline"/>
        </w:rPr>
        <w:t>Yet</w:t>
      </w:r>
      <w:r w:rsidRPr="001E0821">
        <w:rPr>
          <w:sz w:val="16"/>
        </w:rPr>
        <w:t xml:space="preserve"> </w:t>
      </w:r>
      <w:r w:rsidRPr="009D011A">
        <w:rPr>
          <w:rStyle w:val="StyleUnderline"/>
        </w:rPr>
        <w:t>since many view social rights treaties as weaker</w:t>
      </w:r>
      <w:r w:rsidRPr="001E0821">
        <w:rPr>
          <w:sz w:val="16"/>
        </w:rPr>
        <w:t xml:space="preserve"> because they are not “justiciable” in a court of law, </w:t>
      </w:r>
      <w:r w:rsidRPr="009D011A">
        <w:rPr>
          <w:rStyle w:val="StyleUnderline"/>
        </w:rPr>
        <w:t>some say social rights are mere “aspirations”</w:t>
      </w:r>
      <w:r w:rsidRPr="001E0821">
        <w:rPr>
          <w:sz w:val="16"/>
        </w:rPr>
        <w:t>, rather than “real” human rights.</w:t>
      </w:r>
      <w:r w:rsidR="001E0821" w:rsidRPr="001E0821">
        <w:rPr>
          <w:sz w:val="16"/>
        </w:rPr>
        <w:t xml:space="preserve"> </w:t>
      </w:r>
      <w:r w:rsidRPr="001E0821">
        <w:rPr>
          <w:sz w:val="16"/>
        </w:rPr>
        <w:t xml:space="preserve">Others disagree, claiming that all human rights are interdependent. </w:t>
      </w:r>
      <w:r w:rsidRPr="009D011A">
        <w:rPr>
          <w:rStyle w:val="StyleUnderline"/>
        </w:rPr>
        <w:t>You cannot protect some human rights and neglect others, because they are mutually supportive</w:t>
      </w:r>
      <w:r w:rsidRPr="001E0821">
        <w:rPr>
          <w:sz w:val="16"/>
        </w:rPr>
        <w:t xml:space="preserve">. Workers’ rights exemplify this connection. </w:t>
      </w:r>
      <w:r w:rsidRPr="009D011A">
        <w:rPr>
          <w:rStyle w:val="Emphasis"/>
        </w:rPr>
        <w:t>The right to work means little, unless there is also a right to decent work</w:t>
      </w:r>
      <w:r w:rsidRPr="001E0821">
        <w:rPr>
          <w:sz w:val="16"/>
        </w:rPr>
        <w:t xml:space="preserve">; </w:t>
      </w:r>
      <w:r w:rsidRPr="009D011A">
        <w:rPr>
          <w:rStyle w:val="StyleUnderline"/>
        </w:rPr>
        <w:t>one cannot claim that the right to work is protected when workers are exploited</w:t>
      </w:r>
      <w:r w:rsidRPr="001E0821">
        <w:rPr>
          <w:sz w:val="16"/>
        </w:rPr>
        <w:t>.</w:t>
      </w:r>
      <w:r w:rsidR="001E0821" w:rsidRPr="001E0821">
        <w:rPr>
          <w:sz w:val="16"/>
        </w:rPr>
        <w:t xml:space="preserve"> </w:t>
      </w:r>
      <w:r w:rsidRPr="001E0821">
        <w:rPr>
          <w:sz w:val="16"/>
        </w:rPr>
        <w:t xml:space="preserve">Also the </w:t>
      </w:r>
      <w:r w:rsidRPr="001E0821">
        <w:rPr>
          <w:sz w:val="16"/>
        </w:rPr>
        <w:lastRenderedPageBreak/>
        <w:t>prohibition of slavery, servitude, forced and compulsory labour cannot be separated from the right to decent work.</w:t>
      </w:r>
      <w:r w:rsidR="001E0821" w:rsidRPr="001E0821">
        <w:rPr>
          <w:sz w:val="16"/>
        </w:rPr>
        <w:t xml:space="preserve"> </w:t>
      </w:r>
      <w:r w:rsidRPr="001E0821">
        <w:rPr>
          <w:sz w:val="16"/>
        </w:rPr>
        <w:t xml:space="preserve">Still, classification of workers’ rights as human rights is controversial. Consider, for example, debates between proponents of rights of workers on solidarity and human rights, or on rights and workers’ power. Many of these debates focus on trade union rights, which are important because of the unequal bargaining power between employers and workers. Some activists use the law and courts to promote workers’ interests, while others use human rights language to </w:t>
      </w:r>
      <w:proofErr w:type="spellStart"/>
      <w:r w:rsidRPr="001E0821">
        <w:rPr>
          <w:sz w:val="16"/>
        </w:rPr>
        <w:t>emphasise</w:t>
      </w:r>
      <w:proofErr w:type="spellEnd"/>
      <w:r w:rsidRPr="001E0821">
        <w:rPr>
          <w:sz w:val="16"/>
        </w:rPr>
        <w:t xml:space="preserve"> the morally important nature of workers’ claims.</w:t>
      </w:r>
      <w:r w:rsidR="001E0821" w:rsidRPr="001E0821">
        <w:rPr>
          <w:sz w:val="16"/>
        </w:rPr>
        <w:t xml:space="preserve"> </w:t>
      </w:r>
      <w:r w:rsidRPr="001E0821">
        <w:rPr>
          <w:sz w:val="16"/>
        </w:rPr>
        <w:t>Sceptics, however, believe human rights are individualistic and thus fundamentally different from workers’ collective rights. They fear that focusing on individual human rights, rather than group worker rights, will undermine worker solidarity.</w:t>
      </w:r>
      <w:r w:rsidR="001E0821" w:rsidRPr="001E0821">
        <w:rPr>
          <w:sz w:val="16"/>
        </w:rPr>
        <w:t xml:space="preserve"> </w:t>
      </w:r>
      <w:r w:rsidRPr="001E0821">
        <w:rPr>
          <w:sz w:val="16"/>
        </w:rPr>
        <w:t xml:space="preserve">Making individual claims does not necessarily harm other strategies, however, and can sometimes complement them. Collective labour rights are framed as individual rights in human rights treaties, but are there in order to help people pursue collective, </w:t>
      </w:r>
      <w:proofErr w:type="spellStart"/>
      <w:r w:rsidRPr="001E0821">
        <w:rPr>
          <w:sz w:val="16"/>
        </w:rPr>
        <w:t>solidaristic</w:t>
      </w:r>
      <w:proofErr w:type="spellEnd"/>
      <w:r w:rsidRPr="001E0821">
        <w:rPr>
          <w:sz w:val="16"/>
        </w:rPr>
        <w:t xml:space="preserve"> goals. For example the European Convention on Human Rights protects the right to form and join a trade union for the promotion of workers’ interests. It is clear in the text, and has been supported by case law, that </w:t>
      </w:r>
      <w:proofErr w:type="spellStart"/>
      <w:r w:rsidRPr="001E0821">
        <w:rPr>
          <w:sz w:val="16"/>
        </w:rPr>
        <w:t>unionising</w:t>
      </w:r>
      <w:proofErr w:type="spellEnd"/>
      <w:r w:rsidRPr="001E0821">
        <w:rPr>
          <w:sz w:val="16"/>
        </w:rPr>
        <w:t xml:space="preserve"> is protected in order to pursue the interests of workers and to promote their collective goals.</w:t>
      </w:r>
      <w:r w:rsidR="001E0821" w:rsidRPr="001E0821">
        <w:rPr>
          <w:sz w:val="16"/>
        </w:rPr>
        <w:t xml:space="preserve"> </w:t>
      </w:r>
      <w:r w:rsidRPr="001E0821">
        <w:rPr>
          <w:sz w:val="16"/>
        </w:rPr>
        <w:t>At the same time, trade unions can bring claims too—it is not only individual workers that can use the legal machineries in place. In fact, one of the most notorious cases on trade union rights in Europe was brought by individuals and unions together.</w:t>
      </w:r>
      <w:r w:rsidR="001E0821" w:rsidRPr="001E0821">
        <w:rPr>
          <w:sz w:val="16"/>
        </w:rPr>
        <w:t xml:space="preserve"> </w:t>
      </w:r>
      <w:r w:rsidRPr="001E0821">
        <w:rPr>
          <w:sz w:val="16"/>
        </w:rPr>
        <w:t>Strategies, of course, vary on circumstances and context. In Europe, labour rights activists have recently been successful in taking cases to the European Court of Human Rights, which has ruled that the right to strike is essential for freedom of association and has issued rulings protecting migrant domestic workers. In Latin America, the Inter-American Court of Human Rights has said that the rights of undocumented workers are indeed human rights, in a most insightful way, by arguing that workers’ rights depend on the status of being human, and not on someone’s status as a documented migrant.</w:t>
      </w:r>
      <w:r w:rsidR="001E0821" w:rsidRPr="001E0821">
        <w:rPr>
          <w:sz w:val="16"/>
        </w:rPr>
        <w:t xml:space="preserve"> </w:t>
      </w:r>
      <w:r w:rsidRPr="001E0821">
        <w:rPr>
          <w:sz w:val="16"/>
        </w:rPr>
        <w:t>Outside the courts, activists have successfully presented workers’ claims as human rights. Human Rights Watch, for instance, recently issued a powerful report on migrant domestic workers in the UK. The report discusses workers’ rights (like minimum wage and maximum working time) as human rights, exemplifying how “human rights are also about social justice.”</w:t>
      </w:r>
      <w:r w:rsidR="001E0821" w:rsidRPr="001E0821">
        <w:rPr>
          <w:sz w:val="16"/>
        </w:rPr>
        <w:t xml:space="preserve"> </w:t>
      </w:r>
      <w:r w:rsidRPr="001E0821">
        <w:rPr>
          <w:rStyle w:val="StyleUnderline"/>
        </w:rPr>
        <w:t>Beyond courts,</w:t>
      </w:r>
      <w:r w:rsidRPr="001E0821">
        <w:rPr>
          <w:sz w:val="16"/>
        </w:rPr>
        <w:t xml:space="preserve"> </w:t>
      </w:r>
      <w:r w:rsidRPr="001E0821">
        <w:rPr>
          <w:rStyle w:val="StyleUnderline"/>
        </w:rPr>
        <w:t>legal entitlements for workers can give focus and impetus to campaigns of activists and ultimately award greater dignity</w:t>
      </w:r>
      <w:r w:rsidRPr="001E0821">
        <w:rPr>
          <w:sz w:val="16"/>
        </w:rPr>
        <w:t xml:space="preserve">. This can be exemplified by recent debates in the UK around new “modern slavery” legislation. These debates have empowered </w:t>
      </w:r>
      <w:proofErr w:type="spellStart"/>
      <w:r w:rsidRPr="001E0821">
        <w:rPr>
          <w:sz w:val="16"/>
        </w:rPr>
        <w:t>organisations</w:t>
      </w:r>
      <w:proofErr w:type="spellEnd"/>
      <w:r w:rsidRPr="001E0821">
        <w:rPr>
          <w:sz w:val="16"/>
        </w:rPr>
        <w:t xml:space="preserve"> and given focus to campaigns promoting workers’ rights and human rights.</w:t>
      </w:r>
      <w:r w:rsidR="001E0821" w:rsidRPr="001E0821">
        <w:rPr>
          <w:sz w:val="16"/>
        </w:rPr>
        <w:t xml:space="preserve"> </w:t>
      </w:r>
      <w:r w:rsidRPr="001E0821">
        <w:rPr>
          <w:rStyle w:val="StyleUnderline"/>
        </w:rPr>
        <w:t>Connecting workers’ rights to human rights shows that workers’ rights are vital, and... in most cases, trump arguments of profit and efficiency</w:t>
      </w:r>
      <w:r w:rsidRPr="001E0821">
        <w:rPr>
          <w:sz w:val="16"/>
        </w:rPr>
        <w:t xml:space="preserve">. Human rights are, above all, moral claims about the normative standards towards which all decent societies should strive. As moral claims, rights are grounded in human dignity, citizenship and equality, all of which individuals must enjoy both outside and within the workplace. </w:t>
      </w:r>
      <w:r w:rsidRPr="001E0821">
        <w:rPr>
          <w:rStyle w:val="StyleUnderline"/>
        </w:rPr>
        <w:t>Both states and employers are bound to respect human rights principles for their citizens and their workers.</w:t>
      </w:r>
      <w:r w:rsidR="001E0821">
        <w:rPr>
          <w:rStyle w:val="StyleUnderline"/>
        </w:rPr>
        <w:t xml:space="preserve"> </w:t>
      </w:r>
      <w:r w:rsidRPr="001E0821">
        <w:rPr>
          <w:rStyle w:val="Emphasis"/>
        </w:rPr>
        <w:t>Connecting workers’ rights to human rights shows that workers’ rights are vital, and must not be traded off casually</w:t>
      </w:r>
      <w:r w:rsidRPr="001E0821">
        <w:rPr>
          <w:sz w:val="16"/>
        </w:rPr>
        <w:t>. They should, in most cases, trump arguments of profit and efficiency.</w:t>
      </w:r>
      <w:r w:rsidR="001E0821" w:rsidRPr="001E0821">
        <w:rPr>
          <w:sz w:val="16"/>
        </w:rPr>
        <w:t xml:space="preserve"> </w:t>
      </w:r>
      <w:r w:rsidRPr="001E0821">
        <w:rPr>
          <w:rStyle w:val="StyleUnderline"/>
        </w:rPr>
        <w:t xml:space="preserve">Human rights are valuable for workers. They give workers a voice and offer political and moral space for the most vulnerable of groups, </w:t>
      </w:r>
      <w:r w:rsidRPr="001E0821">
        <w:rPr>
          <w:sz w:val="16"/>
        </w:rPr>
        <w:t xml:space="preserve">such as the </w:t>
      </w:r>
      <w:proofErr w:type="spellStart"/>
      <w:r w:rsidRPr="001E0821">
        <w:rPr>
          <w:sz w:val="16"/>
        </w:rPr>
        <w:t>unorganised</w:t>
      </w:r>
      <w:proofErr w:type="spellEnd"/>
      <w:r w:rsidRPr="001E0821">
        <w:rPr>
          <w:sz w:val="16"/>
        </w:rPr>
        <w:t xml:space="preserve">, under-skilled, and undocumented. They demand that the law protect workers, and that no one can easily do away with them. </w:t>
      </w:r>
      <w:r w:rsidRPr="001E0821">
        <w:rPr>
          <w:rStyle w:val="StyleUnderline"/>
        </w:rPr>
        <w:t>Finally, with human rights to back them, workers are able to refuse exploitation done in the name of efficiency.</w:t>
      </w:r>
    </w:p>
    <w:p w:rsidR="00FE4378" w:rsidRDefault="00FE4378" w:rsidP="00FE4378">
      <w:pPr>
        <w:pStyle w:val="Heading3"/>
      </w:pPr>
      <w:r>
        <w:lastRenderedPageBreak/>
        <w:t>Immigration</w:t>
      </w:r>
    </w:p>
    <w:p w:rsidR="00FE4378" w:rsidRDefault="000726E1" w:rsidP="00FE4378">
      <w:pPr>
        <w:pStyle w:val="Heading4"/>
      </w:pPr>
      <w:r>
        <w:t>Re-election enables trump’s restrictive immigration policy.</w:t>
      </w:r>
    </w:p>
    <w:p w:rsidR="00FE4378" w:rsidRPr="000726E1" w:rsidRDefault="00FE4378" w:rsidP="00FE4378">
      <w:pPr>
        <w:rPr>
          <w:sz w:val="16"/>
        </w:rPr>
      </w:pPr>
      <w:r w:rsidRPr="00FE4378">
        <w:rPr>
          <w:rStyle w:val="Style13ptBold"/>
        </w:rPr>
        <w:t>Stanage</w:t>
      </w:r>
      <w:r w:rsidRPr="00FE4378">
        <w:rPr>
          <w:sz w:val="16"/>
        </w:rPr>
        <w:t>, 5/20/</w:t>
      </w:r>
      <w:r w:rsidRPr="00FE4378">
        <w:rPr>
          <w:rStyle w:val="Style13ptBold"/>
        </w:rPr>
        <w:t>2019</w:t>
      </w:r>
      <w:r>
        <w:t xml:space="preserve"> </w:t>
      </w:r>
      <w:r w:rsidRPr="00FE4378">
        <w:rPr>
          <w:sz w:val="16"/>
        </w:rPr>
        <w:t>(Niall, Irish journalist and Associate Editor of the American political newspaper, The Hill; “The Memo: Trump second-term agenda begins to emerge,” The Hill, https://thehill.com/homenews/campaign/444446-the-memo-trump-second-term-agenda-begins-to-emerge)</w:t>
      </w:r>
    </w:p>
    <w:p w:rsidR="00FE4378" w:rsidRPr="000726E1" w:rsidRDefault="00FE4378" w:rsidP="00FE4378">
      <w:pPr>
        <w:rPr>
          <w:sz w:val="16"/>
        </w:rPr>
      </w:pPr>
      <w:r w:rsidRPr="007D63B5">
        <w:rPr>
          <w:rStyle w:val="StyleUnderline"/>
        </w:rPr>
        <w:t>Trump unveiled his new immigration plan</w:t>
      </w:r>
      <w:r w:rsidRPr="000726E1">
        <w:rPr>
          <w:sz w:val="16"/>
        </w:rPr>
        <w:t xml:space="preserve"> at the White House on </w:t>
      </w:r>
      <w:r w:rsidRPr="007D63B5">
        <w:rPr>
          <w:rStyle w:val="StyleUnderline"/>
        </w:rPr>
        <w:t>Thursday</w:t>
      </w:r>
      <w:r w:rsidRPr="000726E1">
        <w:rPr>
          <w:sz w:val="16"/>
        </w:rPr>
        <w:t xml:space="preserve">. </w:t>
      </w:r>
      <w:r w:rsidRPr="007D63B5">
        <w:rPr>
          <w:rStyle w:val="StyleUnderline"/>
        </w:rPr>
        <w:t>It centers on a pledge to move from a green card system</w:t>
      </w:r>
      <w:r w:rsidRPr="000726E1">
        <w:rPr>
          <w:sz w:val="16"/>
        </w:rPr>
        <w:t xml:space="preserve"> primarily based around family relationships </w:t>
      </w:r>
      <w:r w:rsidRPr="007D63B5">
        <w:rPr>
          <w:rStyle w:val="StyleUnderline"/>
        </w:rPr>
        <w:t>to one primarily based around education and job skills</w:t>
      </w:r>
      <w:r w:rsidRPr="000726E1">
        <w:rPr>
          <w:sz w:val="16"/>
        </w:rPr>
        <w:t>.</w:t>
      </w:r>
      <w:r w:rsidR="000726E1" w:rsidRPr="000726E1">
        <w:rPr>
          <w:sz w:val="16"/>
        </w:rPr>
        <w:t xml:space="preserve"> </w:t>
      </w:r>
      <w:r w:rsidRPr="000726E1">
        <w:rPr>
          <w:sz w:val="16"/>
        </w:rPr>
        <w:t>The president all but admitted his proposal faced little chance of being signed into law in the current Congress, with Democrats in control of the House. Speaker Nancy Pelosi (D-Calif.) called it “dead on arrival.”</w:t>
      </w:r>
      <w:r w:rsidR="000726E1" w:rsidRPr="000726E1">
        <w:rPr>
          <w:sz w:val="16"/>
        </w:rPr>
        <w:t xml:space="preserve"> </w:t>
      </w:r>
      <w:r w:rsidRPr="000726E1">
        <w:rPr>
          <w:sz w:val="16"/>
        </w:rPr>
        <w:t xml:space="preserve">But </w:t>
      </w:r>
      <w:r w:rsidRPr="000726E1">
        <w:rPr>
          <w:rStyle w:val="StyleUnderline"/>
        </w:rPr>
        <w:t>Trump held out the possibility that his supporters could see the plan come to fruition</w:t>
      </w:r>
      <w:r w:rsidRPr="000726E1">
        <w:rPr>
          <w:sz w:val="16"/>
        </w:rPr>
        <w:t xml:space="preserve"> </w:t>
      </w:r>
      <w:r w:rsidRPr="000726E1">
        <w:rPr>
          <w:rStyle w:val="StyleUnderline"/>
        </w:rPr>
        <w:t>if only they would reelect him — and put Republicans back in control of a unified government — come 2020</w:t>
      </w:r>
      <w:r w:rsidRPr="000726E1">
        <w:rPr>
          <w:sz w:val="16"/>
        </w:rPr>
        <w:t>.</w:t>
      </w:r>
      <w:r w:rsidR="000726E1" w:rsidRPr="000726E1">
        <w:rPr>
          <w:sz w:val="16"/>
        </w:rPr>
        <w:t xml:space="preserve"> </w:t>
      </w:r>
      <w:r w:rsidRPr="000726E1">
        <w:rPr>
          <w:sz w:val="16"/>
        </w:rPr>
        <w:t>“</w:t>
      </w:r>
      <w:r w:rsidRPr="000726E1">
        <w:rPr>
          <w:rStyle w:val="StyleUnderline"/>
        </w:rPr>
        <w:t>If for some reason</w:t>
      </w:r>
      <w:r w:rsidRPr="000726E1">
        <w:rPr>
          <w:sz w:val="16"/>
        </w:rPr>
        <w:t xml:space="preserve"> — possibly political — </w:t>
      </w:r>
      <w:r w:rsidRPr="000726E1">
        <w:rPr>
          <w:rStyle w:val="StyleUnderline"/>
        </w:rPr>
        <w:t xml:space="preserve">we can't get the Democrats to approve this </w:t>
      </w:r>
      <w:r w:rsidRPr="000726E1">
        <w:rPr>
          <w:sz w:val="16"/>
        </w:rPr>
        <w:t xml:space="preserve">merit-based, </w:t>
      </w:r>
      <w:r w:rsidRPr="000726E1">
        <w:rPr>
          <w:rStyle w:val="StyleUnderline"/>
        </w:rPr>
        <w:t xml:space="preserve">high-security plan, </w:t>
      </w:r>
      <w:r w:rsidRPr="000726E1">
        <w:rPr>
          <w:rStyle w:val="Emphasis"/>
        </w:rPr>
        <w:t>then we will get it approved immediately after the election</w:t>
      </w:r>
      <w:r w:rsidRPr="000726E1">
        <w:rPr>
          <w:sz w:val="16"/>
        </w:rPr>
        <w:t>, when we take back the House, keep the Senate, and, of course, hold the presidency,” he told the audience in the Rose Garden.</w:t>
      </w:r>
      <w:r w:rsidR="000726E1" w:rsidRPr="000726E1">
        <w:rPr>
          <w:sz w:val="16"/>
        </w:rPr>
        <w:t xml:space="preserve"> </w:t>
      </w:r>
      <w:r w:rsidRPr="000726E1">
        <w:rPr>
          <w:sz w:val="16"/>
        </w:rPr>
        <w:t>To some, the plan looked less like a serious attempt at legislation and more like a first shot in the 2020 messaging wars — aiming to paint Democrats as obstructionists and giving Republicans a relatively uncontroversial plan to coalesce around.</w:t>
      </w:r>
      <w:r w:rsidR="000726E1" w:rsidRPr="000726E1">
        <w:rPr>
          <w:sz w:val="16"/>
        </w:rPr>
        <w:t xml:space="preserve"> </w:t>
      </w:r>
      <w:r w:rsidRPr="000726E1">
        <w:rPr>
          <w:sz w:val="16"/>
        </w:rPr>
        <w:t>Its acceptability in GOP circles comes at a price, however — it lacks specifics on the thorniest parts of the immigration issue.</w:t>
      </w:r>
      <w:r w:rsidR="000726E1" w:rsidRPr="000726E1">
        <w:rPr>
          <w:sz w:val="16"/>
        </w:rPr>
        <w:t xml:space="preserve"> </w:t>
      </w:r>
      <w:r w:rsidRPr="000726E1">
        <w:rPr>
          <w:rStyle w:val="StyleUnderline"/>
        </w:rPr>
        <w:t>It does not address the fate of millions of people currently living in the United States without authorization, nor does it provide any resolution for the recipients of DACA</w:t>
      </w:r>
      <w:r w:rsidRPr="000726E1">
        <w:rPr>
          <w:sz w:val="16"/>
        </w:rPr>
        <w:t xml:space="preserve"> — the Obama-era Deferred Action for Childhood Arrivals program — which Trump ended.</w:t>
      </w:r>
    </w:p>
    <w:p w:rsidR="001E0821" w:rsidRDefault="001E0821" w:rsidP="001E0821">
      <w:pPr>
        <w:pStyle w:val="Heading4"/>
      </w:pPr>
      <w:r>
        <w:t>These policies fuel white supremacy – rejecting racism comes first</w:t>
      </w:r>
    </w:p>
    <w:p w:rsidR="001E0821" w:rsidRDefault="00BC0E34" w:rsidP="001E0821">
      <w:r w:rsidRPr="00BC0E34">
        <w:rPr>
          <w:rStyle w:val="Style13ptBold"/>
        </w:rPr>
        <w:t>Srikantiah and Sinnar, 2019</w:t>
      </w:r>
      <w:r>
        <w:t xml:space="preserve"> </w:t>
      </w:r>
      <w:r w:rsidRPr="00BC0E34">
        <w:rPr>
          <w:sz w:val="16"/>
        </w:rPr>
        <w:t>(Jayashri, Professor of Law and the founding Director of the Stanford Law School Immigrants’ Rights Clinic; Shirin, Associate Professor of Law and the John A. Wilson Distinguished Faculty Scholar at Stanford Law School; “White Nationalism as Immigration Policy,” Stanford Law Review Online, Volume 71, March, https://review.law.stanford.edu/wp-content/uploads/sites/3/2019/02/71-Stan.-L.-Rev.-Srikantiah-Sinnar.pdf)</w:t>
      </w:r>
    </w:p>
    <w:p w:rsidR="001E0821" w:rsidRPr="00BC0E34" w:rsidRDefault="00714D36" w:rsidP="001E0821">
      <w:pPr>
        <w:rPr>
          <w:sz w:val="16"/>
        </w:rPr>
      </w:pPr>
      <w:r w:rsidRPr="00714D36">
        <w:rPr>
          <w:rStyle w:val="StyleUnderline"/>
        </w:rPr>
        <w:t>Two years into the Trump presidency, white nationalism may be driving the Administration’s immigration policy</w:t>
      </w:r>
      <w:r w:rsidRPr="00BC0E34">
        <w:rPr>
          <w:sz w:val="16"/>
        </w:rPr>
        <w:t>. We view white nationalism as “the belief that national identity should be built around white ethnicity, and that white people should therefore maintain both a demographic majority and dominance of the nation’s culture and public life.”1 We do not use the term lightly, nor view all restrictions on immigration as inherently racist. Nonetheless, our review of the Trump Administration’s rhetoric and policies affecting nonwhite immigrants suggests this motivation.2</w:t>
      </w:r>
      <w:r w:rsidR="00BC0E34" w:rsidRPr="00BC0E34">
        <w:rPr>
          <w:sz w:val="16"/>
        </w:rPr>
        <w:t xml:space="preserve"> </w:t>
      </w:r>
      <w:r w:rsidRPr="00BC0E34">
        <w:rPr>
          <w:sz w:val="16"/>
        </w:rPr>
        <w:t xml:space="preserve">This Essay argues that legal challenges to Trump’s restrictive immigration policies should call out white nationalism as the underlying harm, both through raising equal protection claims and in presenting the overall theory of the case. Despite longstanding barriers to equality claims in immigration law, </w:t>
      </w:r>
      <w:r w:rsidRPr="00714D36">
        <w:rPr>
          <w:rStyle w:val="StyleUnderline"/>
        </w:rPr>
        <w:t>asserting these claims can frame public and political understanding of the issues at stake, support social movements challenging racialized immigration enforcement, and offer an alternative vision for immigration law that rejects both racial criteria and the exceptional judicial deference long accorded to the political branches in immigration decisions</w:t>
      </w:r>
      <w:r w:rsidRPr="00BC0E34">
        <w:rPr>
          <w:sz w:val="16"/>
        </w:rPr>
        <w:t>.</w:t>
      </w:r>
      <w:r w:rsidR="00BC0E34" w:rsidRPr="00BC0E34">
        <w:rPr>
          <w:sz w:val="16"/>
        </w:rPr>
        <w:t xml:space="preserve"> </w:t>
      </w:r>
      <w:r w:rsidRPr="00BC0E34">
        <w:rPr>
          <w:sz w:val="16"/>
        </w:rPr>
        <w:t>I. The White Nationalism Behind Immigration Policy</w:t>
      </w:r>
      <w:r w:rsidR="00BC0E34" w:rsidRPr="00BC0E34">
        <w:rPr>
          <w:sz w:val="16"/>
        </w:rPr>
        <w:t xml:space="preserve"> </w:t>
      </w:r>
      <w:r w:rsidRPr="00BC0E34">
        <w:rPr>
          <w:sz w:val="16"/>
        </w:rPr>
        <w:t>A. Rhetoric</w:t>
      </w:r>
      <w:r w:rsidR="00BC0E34" w:rsidRPr="00BC0E34">
        <w:rPr>
          <w:sz w:val="16"/>
        </w:rPr>
        <w:t xml:space="preserve"> </w:t>
      </w:r>
      <w:proofErr w:type="gramStart"/>
      <w:r w:rsidRPr="00714D36">
        <w:rPr>
          <w:rStyle w:val="StyleUnderline"/>
        </w:rPr>
        <w:t>The</w:t>
      </w:r>
      <w:proofErr w:type="gramEnd"/>
      <w:r w:rsidRPr="00714D36">
        <w:rPr>
          <w:rStyle w:val="StyleUnderline"/>
        </w:rPr>
        <w:t xml:space="preserve"> President’s statements and policies suggest that he views U.S. national identity in racial terms</w:t>
      </w:r>
      <w:r w:rsidRPr="00BC0E34">
        <w:rPr>
          <w:sz w:val="16"/>
        </w:rPr>
        <w:t xml:space="preserve"> and seeks to preserve the nation’s predominantly white identity. As a general matter, the President has parroted ideas of white cultural threat popular among white nationalists. </w:t>
      </w:r>
      <w:r w:rsidRPr="00714D36">
        <w:rPr>
          <w:rStyle w:val="StyleUnderline"/>
        </w:rPr>
        <w:t>For instance, on multiple occasions, Trump excoriated the removal of Confederate monuments as a threat to “our culture”</w:t>
      </w:r>
      <w:r w:rsidRPr="00BC0E34">
        <w:rPr>
          <w:sz w:val="16"/>
        </w:rPr>
        <w:t xml:space="preserve">3—identifying “our culture” with memorials erected to send a message of white supremacy in the name of a war fought to protect slavery.4 He gestured at the notion of a “white genocide”—a rallying cry of white nationalists worldwide—by tweeting support for South African far-right claims that white farmers were suffering from mass killings and land seizures in that country.5 </w:t>
      </w:r>
      <w:r w:rsidRPr="00714D36">
        <w:rPr>
          <w:rStyle w:val="StyleUnderline"/>
        </w:rPr>
        <w:t>Most notably</w:t>
      </w:r>
      <w:r w:rsidRPr="00BC0E34">
        <w:rPr>
          <w:sz w:val="16"/>
        </w:rPr>
        <w:t xml:space="preserve">, following the largest U.S. gathering of white supremacists in a generation, </w:t>
      </w:r>
      <w:r w:rsidRPr="00714D36">
        <w:rPr>
          <w:rStyle w:val="StyleUnderline"/>
        </w:rPr>
        <w:t>the President insisted that some who marched in Charlottesville were “very fine people</w:t>
      </w:r>
      <w:r w:rsidRPr="00BC0E34">
        <w:rPr>
          <w:sz w:val="16"/>
        </w:rPr>
        <w:t>.”6</w:t>
      </w:r>
      <w:r w:rsidR="00BC0E34" w:rsidRPr="00BC0E34">
        <w:rPr>
          <w:sz w:val="16"/>
        </w:rPr>
        <w:t xml:space="preserve"> </w:t>
      </w:r>
      <w:r w:rsidRPr="00BC0E34">
        <w:rPr>
          <w:sz w:val="16"/>
        </w:rPr>
        <w:t xml:space="preserve">With respect to immigration, </w:t>
      </w:r>
      <w:r w:rsidRPr="00714D36">
        <w:rPr>
          <w:rStyle w:val="StyleUnderline"/>
        </w:rPr>
        <w:t>Trump has repeatedly disparaged various groups of nonwhite immigrants</w:t>
      </w:r>
      <w:r w:rsidRPr="00BC0E34">
        <w:rPr>
          <w:sz w:val="16"/>
        </w:rPr>
        <w:t xml:space="preserve">. </w:t>
      </w:r>
      <w:r w:rsidRPr="00714D36">
        <w:rPr>
          <w:rStyle w:val="StyleUnderline"/>
        </w:rPr>
        <w:t>He began</w:t>
      </w:r>
      <w:r w:rsidRPr="00BC0E34">
        <w:rPr>
          <w:sz w:val="16"/>
        </w:rPr>
        <w:t xml:space="preserve"> his presidential campaign </w:t>
      </w:r>
      <w:r w:rsidRPr="00714D36">
        <w:rPr>
          <w:rStyle w:val="StyleUnderline"/>
        </w:rPr>
        <w:t>by denouncing Mexican migrants as “rapists</w:t>
      </w:r>
      <w:r w:rsidRPr="00BC0E34">
        <w:rPr>
          <w:sz w:val="16"/>
        </w:rPr>
        <w:t xml:space="preserve">.”7 He allegedly commented </w:t>
      </w:r>
      <w:r w:rsidRPr="00714D36">
        <w:rPr>
          <w:rStyle w:val="StyleUnderline"/>
        </w:rPr>
        <w:t>that Haitian immigrants “all have AIDS</w:t>
      </w:r>
      <w:r w:rsidRPr="00BC0E34">
        <w:rPr>
          <w:sz w:val="16"/>
        </w:rPr>
        <w:t xml:space="preserve">” </w:t>
      </w:r>
      <w:r w:rsidRPr="00714D36">
        <w:rPr>
          <w:rStyle w:val="StyleUnderline"/>
        </w:rPr>
        <w:t>and that Nigerian immigrants would never “go back to their huts” after seeing the U.S</w:t>
      </w:r>
      <w:r w:rsidRPr="00BC0E34">
        <w:rPr>
          <w:sz w:val="16"/>
        </w:rPr>
        <w:t xml:space="preserve">. 8 He repeatedly conflated Middle Eastern and Muslim immigrants with terrorists9 and </w:t>
      </w:r>
      <w:r w:rsidRPr="00BC0E34">
        <w:rPr>
          <w:sz w:val="16"/>
        </w:rPr>
        <w:lastRenderedPageBreak/>
        <w:t xml:space="preserve">falsely claimed that most people convicted of terrorism in the U.S. came from abroad.10 In addition, Trump has trafficked in age-old racist tropes, portraying immigrants as criminals, invaders,11 threats to women,12 and even subhuman. </w:t>
      </w:r>
      <w:r w:rsidRPr="00714D36">
        <w:rPr>
          <w:rStyle w:val="StyleUnderline"/>
        </w:rPr>
        <w:t>On one occasion, Trump described unauthorized immigrants as “animals</w:t>
      </w:r>
      <w:r w:rsidRPr="00BC0E34">
        <w:rPr>
          <w:sz w:val="16"/>
        </w:rPr>
        <w:t xml:space="preserve">;”13 on another, he conjured images of vermin in describing immigrants as threatening to “pour into and infest our Country.”14 </w:t>
      </w:r>
      <w:r w:rsidRPr="00714D36">
        <w:rPr>
          <w:rStyle w:val="StyleUnderline"/>
        </w:rPr>
        <w:t>Perhaps most infamously, he reportedly railed against immigration from “shithole countries</w:t>
      </w:r>
      <w:r w:rsidRPr="00BC0E34">
        <w:rPr>
          <w:sz w:val="16"/>
        </w:rPr>
        <w:t>”—an apparent reference to Haiti, El Salvador, and African nations—</w:t>
      </w:r>
      <w:r w:rsidRPr="00714D36">
        <w:rPr>
          <w:rStyle w:val="StyleUnderline"/>
        </w:rPr>
        <w:t>and asked why the U.S. couldn’t get more people from countries like Norway</w:t>
      </w:r>
      <w:r w:rsidRPr="00BC0E34">
        <w:rPr>
          <w:sz w:val="16"/>
        </w:rPr>
        <w:t>.15</w:t>
      </w:r>
      <w:r w:rsidR="00BC0E34" w:rsidRPr="00BC0E34">
        <w:rPr>
          <w:sz w:val="16"/>
        </w:rPr>
        <w:t xml:space="preserve"> </w:t>
      </w:r>
      <w:r w:rsidRPr="00BC0E34">
        <w:rPr>
          <w:sz w:val="16"/>
        </w:rPr>
        <w:t>The President’s comments on immigration to Europe even more strongly suggest that he views immigration as a cultural threat to the U.S.—not just an economic or security challenge. He called immigration to Europe a “shame” and stated that it had “changed the fabric of Europe” and that Europeans “are losing [their] culture.”16 He railed against the German government, which had (at one point) welcomed Syrian refugees, calling it a “[b]</w:t>
      </w:r>
      <w:proofErr w:type="spellStart"/>
      <w:r w:rsidRPr="00BC0E34">
        <w:rPr>
          <w:sz w:val="16"/>
        </w:rPr>
        <w:t>ig</w:t>
      </w:r>
      <w:proofErr w:type="spellEnd"/>
      <w:r w:rsidRPr="00BC0E34">
        <w:rPr>
          <w:sz w:val="16"/>
        </w:rPr>
        <w:t xml:space="preserve"> mistake made all over Europe in allowing millions of people in who have so strongly and violently changed their culture!”17 Lest some might read these statements as pertaining to Europe alone, Trump drew a direct connection to the U.S.: “We don’t want what is happening with immigration in Europe to happen with us!”18</w:t>
      </w:r>
      <w:r w:rsidR="00BC0E34" w:rsidRPr="00BC0E34">
        <w:rPr>
          <w:sz w:val="16"/>
        </w:rPr>
        <w:t xml:space="preserve"> </w:t>
      </w:r>
      <w:r w:rsidRPr="00BC0E34">
        <w:rPr>
          <w:sz w:val="16"/>
        </w:rPr>
        <w:t xml:space="preserve">Putting together the President’s claims of cultural threat from immigration with his vilification of nonwhite immigrants, these statements suggest support for white nationalist ideas. </w:t>
      </w:r>
      <w:r w:rsidRPr="00714D36">
        <w:rPr>
          <w:rStyle w:val="StyleUnderline"/>
        </w:rPr>
        <w:t xml:space="preserve">Even if certain remarks might be challenged </w:t>
      </w:r>
      <w:r w:rsidRPr="00BC0E34">
        <w:rPr>
          <w:sz w:val="16"/>
        </w:rPr>
        <w:t xml:space="preserve">as insufficiently proven or susceptible of non-racist meanings, </w:t>
      </w:r>
      <w:r w:rsidRPr="00BC0E34">
        <w:rPr>
          <w:rStyle w:val="StyleUnderline"/>
        </w:rPr>
        <w:t xml:space="preserve">the record </w:t>
      </w:r>
      <w:proofErr w:type="gramStart"/>
      <w:r w:rsidRPr="00BC0E34">
        <w:rPr>
          <w:rStyle w:val="StyleUnderline"/>
        </w:rPr>
        <w:t>as a whole cannot</w:t>
      </w:r>
      <w:proofErr w:type="gramEnd"/>
      <w:r w:rsidRPr="00BC0E34">
        <w:rPr>
          <w:rStyle w:val="StyleUnderline"/>
        </w:rPr>
        <w:t xml:space="preserve"> be read in race-neutral terms.19 Nor should the fact that nonracial motivations for restricting immigration can exist sanitize the reasons Trump has actually expressed for curtailing </w:t>
      </w:r>
      <w:r w:rsidRPr="00714D36">
        <w:rPr>
          <w:rStyle w:val="StyleUnderline"/>
        </w:rPr>
        <w:t>immigration.</w:t>
      </w:r>
      <w:r w:rsidR="00BC0E34">
        <w:rPr>
          <w:rStyle w:val="StyleUnderline"/>
        </w:rPr>
        <w:t xml:space="preserve"> </w:t>
      </w:r>
      <w:r w:rsidRPr="00BC0E34">
        <w:rPr>
          <w:sz w:val="16"/>
        </w:rPr>
        <w:t>B. Policies</w:t>
      </w:r>
      <w:r w:rsidR="00BC0E34" w:rsidRPr="00BC0E34">
        <w:rPr>
          <w:sz w:val="16"/>
        </w:rPr>
        <w:t xml:space="preserve"> </w:t>
      </w:r>
      <w:proofErr w:type="gramStart"/>
      <w:r w:rsidRPr="00BC0E34">
        <w:rPr>
          <w:rStyle w:val="StyleUnderline"/>
        </w:rPr>
        <w:t>The</w:t>
      </w:r>
      <w:proofErr w:type="gramEnd"/>
      <w:r w:rsidRPr="00BC0E34">
        <w:rPr>
          <w:sz w:val="16"/>
        </w:rPr>
        <w:t xml:space="preserve"> Trump </w:t>
      </w:r>
      <w:r w:rsidRPr="00BC0E34">
        <w:rPr>
          <w:rStyle w:val="StyleUnderline"/>
        </w:rPr>
        <w:t>Administration’s immigration policies reflect its white nationalist rhetoric</w:t>
      </w:r>
      <w:r w:rsidRPr="00BC0E34">
        <w:rPr>
          <w:sz w:val="16"/>
        </w:rPr>
        <w:t xml:space="preserve">. The </w:t>
      </w:r>
      <w:r w:rsidRPr="00BC0E34">
        <w:rPr>
          <w:rStyle w:val="StyleUnderline"/>
        </w:rPr>
        <w:t xml:space="preserve">Administration has issued </w:t>
      </w:r>
      <w:r w:rsidRPr="00BC0E34">
        <w:rPr>
          <w:sz w:val="16"/>
        </w:rPr>
        <w:t xml:space="preserve">a dizzying array of </w:t>
      </w:r>
      <w:r w:rsidRPr="00BC0E34">
        <w:rPr>
          <w:rStyle w:val="StyleUnderline"/>
        </w:rPr>
        <w:t>policy changes that explicitly target or disproportionately affect noncitizens of color</w:t>
      </w:r>
      <w:r w:rsidRPr="00BC0E34">
        <w:rPr>
          <w:sz w:val="16"/>
        </w:rPr>
        <w:t xml:space="preserve"> at the same time that President Trump’s statements reflect racist intent. These policy changes represent the most wide-ranging Executive Branch attempt to restrict immigration policies in generations.</w:t>
      </w:r>
      <w:r w:rsidR="00BC0E34" w:rsidRPr="00BC0E34">
        <w:rPr>
          <w:sz w:val="16"/>
        </w:rPr>
        <w:t xml:space="preserve"> </w:t>
      </w:r>
      <w:r w:rsidRPr="00BC0E34">
        <w:rPr>
          <w:rStyle w:val="StyleUnderline"/>
        </w:rPr>
        <w:t>Shortly after</w:t>
      </w:r>
      <w:r w:rsidRPr="00BC0E34">
        <w:rPr>
          <w:sz w:val="16"/>
        </w:rPr>
        <w:t xml:space="preserve"> President </w:t>
      </w:r>
      <w:r w:rsidRPr="00BC0E34">
        <w:rPr>
          <w:rStyle w:val="StyleUnderline"/>
        </w:rPr>
        <w:t>Trump’s inauguration</w:t>
      </w:r>
      <w:r w:rsidRPr="00BC0E34">
        <w:rPr>
          <w:sz w:val="16"/>
        </w:rPr>
        <w:t xml:space="preserve"> in 2017, </w:t>
      </w:r>
      <w:r w:rsidRPr="00BC0E34">
        <w:rPr>
          <w:rStyle w:val="StyleUnderline"/>
        </w:rPr>
        <w:t>the Administration instituted the first iteration of the</w:t>
      </w:r>
      <w:r w:rsidRPr="00BC0E34">
        <w:rPr>
          <w:sz w:val="16"/>
        </w:rPr>
        <w:t xml:space="preserve"> Muslim </w:t>
      </w:r>
      <w:r w:rsidRPr="00BC0E34">
        <w:rPr>
          <w:rStyle w:val="StyleUnderline"/>
        </w:rPr>
        <w:t>Travel Ban</w:t>
      </w:r>
      <w:r w:rsidRPr="00BC0E34">
        <w:rPr>
          <w:sz w:val="16"/>
        </w:rPr>
        <w:t xml:space="preserve">, barring certain noncitizens from Muslim-majority countries from admission to this country.20 </w:t>
      </w:r>
      <w:r w:rsidRPr="00BC0E34">
        <w:rPr>
          <w:rStyle w:val="StyleUnderline"/>
        </w:rPr>
        <w:t>In 2017 and 2018, the Administration ended</w:t>
      </w:r>
      <w:r w:rsidRPr="00BC0E34">
        <w:rPr>
          <w:sz w:val="16"/>
        </w:rPr>
        <w:t xml:space="preserve"> Temporary Protected Status (</w:t>
      </w:r>
      <w:r w:rsidRPr="00BC0E34">
        <w:rPr>
          <w:rStyle w:val="StyleUnderline"/>
        </w:rPr>
        <w:t>TPS</w:t>
      </w:r>
      <w:r w:rsidRPr="00BC0E34">
        <w:rPr>
          <w:sz w:val="16"/>
        </w:rPr>
        <w:t>) for noncitizens from El Salvador, Haiti, Nicaragua, and Sudan, granted and renewed by prior administrations (for decades in some cases) to protect people unable to return to their home countries because of armed conflict, natural disasters, or other conditions.21</w:t>
      </w:r>
      <w:r w:rsidR="00BC0E34" w:rsidRPr="00BC0E34">
        <w:rPr>
          <w:sz w:val="16"/>
        </w:rPr>
        <w:t xml:space="preserve"> </w:t>
      </w:r>
      <w:r w:rsidRPr="00BC0E34">
        <w:rPr>
          <w:rStyle w:val="StyleUnderline"/>
        </w:rPr>
        <w:t>Numerous Trump Administration policies are designed to limit grants of status to Mexican and Central American immigrants</w:t>
      </w:r>
      <w:r w:rsidRPr="00BC0E34">
        <w:rPr>
          <w:sz w:val="16"/>
        </w:rPr>
        <w:t xml:space="preserve">. </w:t>
      </w:r>
      <w:r w:rsidRPr="00BC0E34">
        <w:rPr>
          <w:rStyle w:val="StyleUnderline"/>
        </w:rPr>
        <w:t>In 2017</w:t>
      </w:r>
      <w:r w:rsidRPr="00BC0E34">
        <w:rPr>
          <w:sz w:val="16"/>
        </w:rPr>
        <w:t xml:space="preserve"> President </w:t>
      </w:r>
      <w:r w:rsidRPr="00BC0E34">
        <w:rPr>
          <w:rStyle w:val="StyleUnderline"/>
        </w:rPr>
        <w:t>Trump rescinded the</w:t>
      </w:r>
      <w:r w:rsidRPr="00BC0E34">
        <w:rPr>
          <w:sz w:val="16"/>
        </w:rPr>
        <w:t xml:space="preserve"> Deferred Action for Childhood Arrivals </w:t>
      </w:r>
      <w:r w:rsidRPr="00BC0E34">
        <w:rPr>
          <w:rStyle w:val="StyleUnderline"/>
        </w:rPr>
        <w:t>(DACA) program</w:t>
      </w:r>
      <w:r w:rsidRPr="00BC0E34">
        <w:rPr>
          <w:sz w:val="16"/>
        </w:rPr>
        <w:t xml:space="preserve">, under which individuals who had entered the country without papers as children could obtain work permits.22 Ninety-four percent of DACA recipients are Latino.23 The Department of </w:t>
      </w:r>
      <w:r w:rsidRPr="00BC0E34">
        <w:rPr>
          <w:rStyle w:val="StyleUnderline"/>
        </w:rPr>
        <w:t>Justice has also targeted Mexican and Central American refugees by heightening the standard that asylum-seekers fleeing domestic violence must meet</w:t>
      </w:r>
      <w:r w:rsidRPr="00BC0E34">
        <w:rPr>
          <w:sz w:val="16"/>
        </w:rPr>
        <w:t>24 and implementing (later rescinded) draconian family separation policies.25 The Administration is now defending a recent presidential proclamation that attempted to restrict the rights of individuals within the U.S. to apply for asylum, contrary to the plain language of the immigration statutes and this country’s longstanding practice.26</w:t>
      </w:r>
      <w:r w:rsidR="00BC0E34" w:rsidRPr="00BC0E34">
        <w:rPr>
          <w:sz w:val="16"/>
        </w:rPr>
        <w:t xml:space="preserve"> </w:t>
      </w:r>
      <w:r w:rsidRPr="00BC0E34">
        <w:rPr>
          <w:rStyle w:val="StyleUnderline"/>
        </w:rPr>
        <w:t>The Trump Administration has also dramatically escalated enforcement and detention</w:t>
      </w:r>
      <w:r w:rsidRPr="00BC0E34">
        <w:rPr>
          <w:sz w:val="16"/>
        </w:rPr>
        <w:t xml:space="preserve">,27 attempted to move deportation cases so quickly in immigration court as to preclude noncitizens from preparing a defense or </w:t>
      </w:r>
      <w:r w:rsidR="001E0821" w:rsidRPr="00BC0E34">
        <w:rPr>
          <w:sz w:val="16"/>
        </w:rPr>
        <w:t xml:space="preserve">finding attorneys,28 </w:t>
      </w:r>
      <w:r w:rsidR="001E0821" w:rsidRPr="00BC0E34">
        <w:rPr>
          <w:rStyle w:val="StyleUnderline"/>
        </w:rPr>
        <w:t>slowed down and tightened visa issuances</w:t>
      </w:r>
      <w:r w:rsidR="001E0821" w:rsidRPr="00BC0E34">
        <w:rPr>
          <w:sz w:val="16"/>
        </w:rPr>
        <w:t xml:space="preserve">,29 </w:t>
      </w:r>
      <w:r w:rsidR="001E0821" w:rsidRPr="00BC0E34">
        <w:rPr>
          <w:rStyle w:val="StyleUnderline"/>
        </w:rPr>
        <w:t>and planned</w:t>
      </w:r>
      <w:r w:rsidRPr="00BC0E34">
        <w:rPr>
          <w:rStyle w:val="StyleUnderline"/>
        </w:rPr>
        <w:t xml:space="preserve"> </w:t>
      </w:r>
      <w:r w:rsidR="001E0821" w:rsidRPr="00BC0E34">
        <w:rPr>
          <w:rStyle w:val="StyleUnderline"/>
        </w:rPr>
        <w:t>to restrict severely the ability of certain indigent immigrants to obtain green</w:t>
      </w:r>
      <w:r w:rsidRPr="00BC0E34">
        <w:rPr>
          <w:rStyle w:val="StyleUnderline"/>
        </w:rPr>
        <w:t xml:space="preserve"> </w:t>
      </w:r>
      <w:r w:rsidR="001E0821" w:rsidRPr="00BC0E34">
        <w:rPr>
          <w:rStyle w:val="StyleUnderline"/>
        </w:rPr>
        <w:t>cards</w:t>
      </w:r>
      <w:r w:rsidR="001E0821" w:rsidRPr="00BC0E34">
        <w:rPr>
          <w:sz w:val="16"/>
        </w:rPr>
        <w:t xml:space="preserve">, </w:t>
      </w:r>
      <w:r w:rsidR="001E0821" w:rsidRPr="00BC0E34">
        <w:rPr>
          <w:rStyle w:val="StyleUnderline"/>
        </w:rPr>
        <w:t>regardless of</w:t>
      </w:r>
      <w:r w:rsidR="001E0821" w:rsidRPr="00BC0E34">
        <w:rPr>
          <w:sz w:val="16"/>
        </w:rPr>
        <w:t xml:space="preserve"> the strength of </w:t>
      </w:r>
      <w:r w:rsidR="001E0821" w:rsidRPr="00BC0E34">
        <w:rPr>
          <w:rStyle w:val="StyleUnderline"/>
        </w:rPr>
        <w:t>family ties.</w:t>
      </w:r>
      <w:r w:rsidR="001E0821" w:rsidRPr="00BC0E34">
        <w:rPr>
          <w:sz w:val="16"/>
        </w:rPr>
        <w:t xml:space="preserve">30 </w:t>
      </w:r>
      <w:r w:rsidR="001E0821" w:rsidRPr="00BC0E34">
        <w:rPr>
          <w:rStyle w:val="StyleUnderline"/>
        </w:rPr>
        <w:t>The Administration has also</w:t>
      </w:r>
      <w:r w:rsidRPr="00BC0E34">
        <w:rPr>
          <w:rStyle w:val="StyleUnderline"/>
        </w:rPr>
        <w:t xml:space="preserve"> </w:t>
      </w:r>
      <w:r w:rsidR="001E0821" w:rsidRPr="00BC0E34">
        <w:rPr>
          <w:rStyle w:val="StyleUnderline"/>
        </w:rPr>
        <w:t>markedly increased efforts to denaturalize U.S. citizens</w:t>
      </w:r>
      <w:r w:rsidR="001E0821" w:rsidRPr="00BC0E34">
        <w:rPr>
          <w:sz w:val="16"/>
        </w:rPr>
        <w:t>.31 While these changes</w:t>
      </w:r>
      <w:r w:rsidRPr="00BC0E34">
        <w:rPr>
          <w:sz w:val="16"/>
        </w:rPr>
        <w:t xml:space="preserve"> </w:t>
      </w:r>
      <w:r w:rsidR="001E0821" w:rsidRPr="00BC0E34">
        <w:rPr>
          <w:sz w:val="16"/>
        </w:rPr>
        <w:t>do not, on their face, target a specific group of noncitizens, the demographics</w:t>
      </w:r>
      <w:r w:rsidRPr="00BC0E34">
        <w:rPr>
          <w:sz w:val="16"/>
        </w:rPr>
        <w:t xml:space="preserve"> </w:t>
      </w:r>
      <w:r w:rsidR="001E0821" w:rsidRPr="00BC0E34">
        <w:rPr>
          <w:sz w:val="16"/>
        </w:rPr>
        <w:t>of immigration to this country mean that their impact falls predominantly on</w:t>
      </w:r>
      <w:r w:rsidRPr="00BC0E34">
        <w:rPr>
          <w:sz w:val="16"/>
        </w:rPr>
        <w:t xml:space="preserve"> </w:t>
      </w:r>
      <w:r w:rsidR="001E0821" w:rsidRPr="00BC0E34">
        <w:rPr>
          <w:sz w:val="16"/>
        </w:rPr>
        <w:t>noncitizens of color.32</w:t>
      </w:r>
      <w:r w:rsidR="00BC0E34" w:rsidRPr="00BC0E34">
        <w:rPr>
          <w:sz w:val="16"/>
        </w:rPr>
        <w:t xml:space="preserve"> </w:t>
      </w:r>
      <w:r w:rsidR="001E0821" w:rsidRPr="00BC0E34">
        <w:rPr>
          <w:sz w:val="16"/>
        </w:rPr>
        <w:t>It is true that neither nationality distinctions in immigration law nor efforts to control immigration are new. But the President’s racist statements and the breadth of the changes to immigration policy distinguish this Administration from prior efforts to restrict immigration.</w:t>
      </w:r>
      <w:r w:rsidR="00BC0E34" w:rsidRPr="00BC0E34">
        <w:rPr>
          <w:sz w:val="16"/>
        </w:rPr>
        <w:t xml:space="preserve"> </w:t>
      </w:r>
      <w:r w:rsidR="001E0821" w:rsidRPr="00BC0E34">
        <w:rPr>
          <w:sz w:val="16"/>
        </w:rPr>
        <w:t>Moreover, while it is fairly easy to link certain immigration policies, like the Muslim Travel Ban or the termination of TPS for Haitians, to the President’s hostile comments about those groups, the President’s statements cast doubt on the intent behind a wider swath of immigration policies</w:t>
      </w:r>
      <w:r w:rsidR="001E0821" w:rsidRPr="00BC0E34">
        <w:rPr>
          <w:rStyle w:val="StyleUnderline"/>
        </w:rPr>
        <w:t>. To the extent that the President’s statements reflect a view of U.S. national identity as centered in white identity, they render immigration policies suspect even if the President has not disparaged the particular nonwhite nationalities affected.</w:t>
      </w:r>
    </w:p>
    <w:p w:rsidR="00FE531B" w:rsidRDefault="00FE531B" w:rsidP="00FE531B">
      <w:pPr>
        <w:pStyle w:val="Heading3"/>
      </w:pPr>
      <w:r>
        <w:lastRenderedPageBreak/>
        <w:t>A2 Trump Good – Climate</w:t>
      </w:r>
    </w:p>
    <w:p w:rsidR="00FE531B" w:rsidRPr="00FE531B" w:rsidRDefault="00FE531B" w:rsidP="00FE531B">
      <w:pPr>
        <w:pStyle w:val="Heading4"/>
      </w:pPr>
      <w:r>
        <w:t>Claims of climate success are all hype – a trump presidency dooms the climate</w:t>
      </w:r>
    </w:p>
    <w:p w:rsidR="00FE531B" w:rsidRDefault="00FE531B" w:rsidP="00FE531B">
      <w:proofErr w:type="spellStart"/>
      <w:r w:rsidRPr="000765A9">
        <w:rPr>
          <w:rStyle w:val="Style13ptBold"/>
        </w:rPr>
        <w:t>Romm</w:t>
      </w:r>
      <w:proofErr w:type="spellEnd"/>
      <w:r w:rsidRPr="000765A9">
        <w:rPr>
          <w:rStyle w:val="Style13ptBold"/>
        </w:rPr>
        <w:t>, 2019</w:t>
      </w:r>
      <w:r>
        <w:t xml:space="preserve"> </w:t>
      </w:r>
      <w:r w:rsidRPr="000765A9">
        <w:rPr>
          <w:sz w:val="16"/>
        </w:rPr>
        <w:t>(Joe, founding editor, “Trump campaign plans to gaslight American people on climate change and clean energy,” ThinkProgress, April 3, https://thinkprogress.org/trump-campaign-climate-change-clean-energy-a45eeb1a00b3/)</w:t>
      </w:r>
    </w:p>
    <w:p w:rsidR="00FE531B" w:rsidRPr="00E05E3C" w:rsidRDefault="00FE531B" w:rsidP="00FE531B">
      <w:pPr>
        <w:rPr>
          <w:sz w:val="16"/>
        </w:rPr>
      </w:pPr>
      <w:r w:rsidRPr="00E05E3C">
        <w:rPr>
          <w:sz w:val="16"/>
        </w:rPr>
        <w:t xml:space="preserve">President Donald </w:t>
      </w:r>
      <w:r w:rsidRPr="00385B4A">
        <w:rPr>
          <w:rStyle w:val="StyleUnderline"/>
        </w:rPr>
        <w:t>Trump has led the most anti-climate and anti-clean energy administration in U.S. history</w:t>
      </w:r>
      <w:r w:rsidRPr="00E05E3C">
        <w:rPr>
          <w:sz w:val="16"/>
        </w:rPr>
        <w:t xml:space="preserve">. </w:t>
      </w:r>
      <w:r w:rsidRPr="00385B4A">
        <w:rPr>
          <w:rStyle w:val="StyleUnderline"/>
        </w:rPr>
        <w:t>He</w:t>
      </w:r>
      <w:r w:rsidRPr="00E05E3C">
        <w:rPr>
          <w:sz w:val="16"/>
        </w:rPr>
        <w:t xml:space="preserve"> has </w:t>
      </w:r>
      <w:r w:rsidRPr="00385B4A">
        <w:rPr>
          <w:rStyle w:val="StyleUnderline"/>
        </w:rPr>
        <w:t>gutted Obama</w:t>
      </w:r>
      <w:r w:rsidRPr="00E05E3C">
        <w:rPr>
          <w:sz w:val="16"/>
        </w:rPr>
        <w:t xml:space="preserve">-era </w:t>
      </w:r>
      <w:r w:rsidRPr="00385B4A">
        <w:rPr>
          <w:rStyle w:val="StyleUnderline"/>
        </w:rPr>
        <w:t>clean air rules</w:t>
      </w:r>
      <w:r w:rsidRPr="00E05E3C">
        <w:rPr>
          <w:sz w:val="16"/>
        </w:rPr>
        <w:t xml:space="preserve">, </w:t>
      </w:r>
      <w:r w:rsidRPr="00385B4A">
        <w:rPr>
          <w:rStyle w:val="StyleUnderline"/>
        </w:rPr>
        <w:t>appointed climate</w:t>
      </w:r>
      <w:r w:rsidRPr="00E05E3C">
        <w:rPr>
          <w:sz w:val="16"/>
        </w:rPr>
        <w:t xml:space="preserve"> science </w:t>
      </w:r>
      <w:r w:rsidRPr="00385B4A">
        <w:rPr>
          <w:rStyle w:val="StyleUnderline"/>
        </w:rPr>
        <w:t>deniers to key posts</w:t>
      </w:r>
      <w:r w:rsidRPr="00E05E3C">
        <w:rPr>
          <w:sz w:val="16"/>
        </w:rPr>
        <w:t xml:space="preserve">, </w:t>
      </w:r>
      <w:r w:rsidRPr="00385B4A">
        <w:rPr>
          <w:rStyle w:val="StyleUnderline"/>
        </w:rPr>
        <w:t>slashed</w:t>
      </w:r>
      <w:r w:rsidRPr="00E05E3C">
        <w:rPr>
          <w:sz w:val="16"/>
        </w:rPr>
        <w:t xml:space="preserve"> the </w:t>
      </w:r>
      <w:r w:rsidRPr="00385B4A">
        <w:rPr>
          <w:rStyle w:val="StyleUnderline"/>
        </w:rPr>
        <w:t>budgets for renewable energy</w:t>
      </w:r>
      <w:r w:rsidRPr="00E05E3C">
        <w:rPr>
          <w:sz w:val="16"/>
        </w:rPr>
        <w:t xml:space="preserve"> development, </w:t>
      </w:r>
      <w:r w:rsidRPr="00385B4A">
        <w:rPr>
          <w:rStyle w:val="StyleUnderline"/>
        </w:rPr>
        <w:t>and he’s</w:t>
      </w:r>
      <w:r w:rsidRPr="00E05E3C">
        <w:rPr>
          <w:sz w:val="16"/>
        </w:rPr>
        <w:t xml:space="preserve"> the only world leader to start the process of </w:t>
      </w:r>
      <w:r w:rsidRPr="00385B4A">
        <w:rPr>
          <w:rStyle w:val="StyleUnderline"/>
        </w:rPr>
        <w:t>withdrawing from the</w:t>
      </w:r>
      <w:r w:rsidRPr="00E05E3C">
        <w:rPr>
          <w:sz w:val="16"/>
        </w:rPr>
        <w:t xml:space="preserve"> 2015 </w:t>
      </w:r>
      <w:r w:rsidRPr="00385B4A">
        <w:rPr>
          <w:rStyle w:val="StyleUnderline"/>
        </w:rPr>
        <w:t>Paris</w:t>
      </w:r>
      <w:r w:rsidRPr="00E05E3C">
        <w:rPr>
          <w:sz w:val="16"/>
        </w:rPr>
        <w:t xml:space="preserve"> climate </w:t>
      </w:r>
      <w:r w:rsidRPr="00385B4A">
        <w:rPr>
          <w:rStyle w:val="StyleUnderline"/>
        </w:rPr>
        <w:t>agreement</w:t>
      </w:r>
      <w:r w:rsidRPr="00E05E3C">
        <w:rPr>
          <w:sz w:val="16"/>
        </w:rPr>
        <w:t xml:space="preserve">. Squaring that reality with recent polls that show growing public support for climate action puts his reelection effort in an impossible position. </w:t>
      </w:r>
      <w:r w:rsidRPr="00385B4A">
        <w:rPr>
          <w:rStyle w:val="StyleUnderline"/>
        </w:rPr>
        <w:t>Trump’s 2020 campaign strategy</w:t>
      </w:r>
      <w:r w:rsidRPr="00E05E3C">
        <w:rPr>
          <w:sz w:val="16"/>
        </w:rPr>
        <w:t>, therefore</w:t>
      </w:r>
      <w:r w:rsidRPr="00385B4A">
        <w:rPr>
          <w:rStyle w:val="StyleUnderline"/>
        </w:rPr>
        <w:t>, will seemingly involve rewriting history</w:t>
      </w:r>
      <w:r w:rsidRPr="00E05E3C">
        <w:rPr>
          <w:sz w:val="16"/>
        </w:rPr>
        <w:t xml:space="preserve"> — </w:t>
      </w:r>
      <w:r w:rsidRPr="00385B4A">
        <w:rPr>
          <w:rStyle w:val="StyleUnderline"/>
        </w:rPr>
        <w:t>touting nonexistent “climate change victories”</w:t>
      </w:r>
      <w:r w:rsidRPr="00E05E3C">
        <w:rPr>
          <w:sz w:val="16"/>
        </w:rPr>
        <w:t xml:space="preserve"> </w:t>
      </w:r>
      <w:r w:rsidRPr="00385B4A">
        <w:rPr>
          <w:rStyle w:val="StyleUnderline"/>
        </w:rPr>
        <w:t>while continuing to attack climate science</w:t>
      </w:r>
      <w:r w:rsidRPr="00E05E3C">
        <w:rPr>
          <w:sz w:val="16"/>
        </w:rPr>
        <w:t xml:space="preserve">, McClatchy reported Tuesday. The challenge for the campaign is that Trump, who has long argued climate science is a “hoax,” keeps telling lies so outrageous that few outside his core supporters believe him anymore. Tuesday evening, for instance, the president was speaking to House Republicans about wind power and bizarrely asserted, “They say the noise causes cancer.” There is literally no scientific basis for that claim, and he was widely mocked on Twitter. The claim that wind farms hurt property values is also false. For the record, the energy source that kills thousands of Americans a year and has actually been linked to cancer clinically is coal. As a January study from the Harvard School for Public Health concluded, “The more a country relies on coal-fired power plants to generate energy, the greater the lung cancer risk is among its citizens.” Nonetheless, </w:t>
      </w:r>
      <w:r w:rsidRPr="00E05E3C">
        <w:rPr>
          <w:rStyle w:val="StyleUnderline"/>
        </w:rPr>
        <w:t>Trump has been trying to resurrect coal and kill climate action for two years</w:t>
      </w:r>
      <w:r w:rsidRPr="00E05E3C">
        <w:rPr>
          <w:sz w:val="16"/>
        </w:rPr>
        <w:t xml:space="preserve">. “The most destructive action on Trump’s part,” as climatologist Michael Mann explained to ThinkProgress in January, has been his effort to withdraw from the Paris climate accord, “an agreement that every other country in the world has signed on to.” So it is jaw-dropping that McClatchy’s story says Trump’s 2020 campaign is looking for “climate change victories” in key states to tout, according to sources close to the campaign. “There’s been a lot of discussion around how easy it would be to be stack up victories on an issue that really matters in states that really matter,” one such source said. </w:t>
      </w:r>
      <w:r w:rsidRPr="00E05E3C">
        <w:rPr>
          <w:rStyle w:val="StyleUnderline"/>
        </w:rPr>
        <w:t>You may be wondering</w:t>
      </w:r>
      <w:r w:rsidRPr="00E05E3C">
        <w:rPr>
          <w:sz w:val="16"/>
        </w:rPr>
        <w:t xml:space="preserve"> exactly </w:t>
      </w:r>
      <w:r w:rsidRPr="00E05E3C">
        <w:rPr>
          <w:rStyle w:val="StyleUnderline"/>
        </w:rPr>
        <w:t>what easy victories on climate the Trump administration could</w:t>
      </w:r>
      <w:r w:rsidRPr="00E05E3C">
        <w:rPr>
          <w:sz w:val="16"/>
        </w:rPr>
        <w:t xml:space="preserve"> possibly </w:t>
      </w:r>
      <w:r w:rsidRPr="00E05E3C">
        <w:rPr>
          <w:rStyle w:val="StyleUnderline"/>
        </w:rPr>
        <w:t>claim</w:t>
      </w:r>
      <w:r w:rsidRPr="00E05E3C">
        <w:rPr>
          <w:sz w:val="16"/>
        </w:rPr>
        <w:t>, given its disastrous pro-coal, pro-pollution record. “</w:t>
      </w:r>
      <w:r w:rsidRPr="00E05E3C">
        <w:rPr>
          <w:rStyle w:val="StyleUnderline"/>
        </w:rPr>
        <w:t>Topping a list,” reports</w:t>
      </w:r>
      <w:r w:rsidRPr="00E05E3C">
        <w:rPr>
          <w:sz w:val="16"/>
        </w:rPr>
        <w:t xml:space="preserve"> Michael </w:t>
      </w:r>
      <w:proofErr w:type="spellStart"/>
      <w:r w:rsidRPr="00E05E3C">
        <w:rPr>
          <w:rStyle w:val="StyleUnderline"/>
        </w:rPr>
        <w:t>Wilner</w:t>
      </w:r>
      <w:proofErr w:type="spellEnd"/>
      <w:r w:rsidRPr="00E05E3C">
        <w:rPr>
          <w:rStyle w:val="StyleUnderline"/>
        </w:rPr>
        <w:t>, a McClatchy White House correspondent</w:t>
      </w:r>
      <w:r w:rsidRPr="00E05E3C">
        <w:rPr>
          <w:sz w:val="16"/>
        </w:rPr>
        <w:t>, “</w:t>
      </w:r>
      <w:r w:rsidRPr="00E05E3C">
        <w:rPr>
          <w:rStyle w:val="StyleUnderline"/>
        </w:rPr>
        <w:t>is their claim that U.S. greenhouse gas emissions decreased in Trump’s first year</w:t>
      </w:r>
      <w:r w:rsidRPr="00E05E3C">
        <w:rPr>
          <w:sz w:val="16"/>
        </w:rPr>
        <w:t xml:space="preserve"> in office.” </w:t>
      </w:r>
      <w:r w:rsidRPr="00E05E3C">
        <w:rPr>
          <w:rStyle w:val="StyleUnderline"/>
        </w:rPr>
        <w:t>The campaign plans to “argue that private sector innovation</w:t>
      </w:r>
      <w:r w:rsidRPr="00E05E3C">
        <w:rPr>
          <w:sz w:val="16"/>
        </w:rPr>
        <w:t xml:space="preserve"> — not regulations — </w:t>
      </w:r>
      <w:r w:rsidRPr="00E05E3C">
        <w:rPr>
          <w:rStyle w:val="StyleUnderline"/>
        </w:rPr>
        <w:t>have proven</w:t>
      </w:r>
      <w:r w:rsidRPr="00E05E3C">
        <w:rPr>
          <w:sz w:val="16"/>
        </w:rPr>
        <w:t xml:space="preserve"> under the Trump presidency to be a more </w:t>
      </w:r>
      <w:r w:rsidRPr="00E05E3C">
        <w:rPr>
          <w:rStyle w:val="StyleUnderline"/>
        </w:rPr>
        <w:t>effective</w:t>
      </w:r>
      <w:r w:rsidRPr="00E05E3C">
        <w:rPr>
          <w:sz w:val="16"/>
        </w:rPr>
        <w:t xml:space="preserve"> method of cutting emissions from major industrial sources.” </w:t>
      </w:r>
      <w:r w:rsidRPr="00E05E3C">
        <w:rPr>
          <w:rStyle w:val="StyleUnderline"/>
        </w:rPr>
        <w:t>There is only one small problem</w:t>
      </w:r>
      <w:r w:rsidRPr="00E05E3C">
        <w:rPr>
          <w:sz w:val="16"/>
        </w:rPr>
        <w:t xml:space="preserve"> with this Orwellian strategy. </w:t>
      </w:r>
      <w:r w:rsidRPr="00E05E3C">
        <w:rPr>
          <w:rStyle w:val="Emphasis"/>
        </w:rPr>
        <w:t>Carbon pollution from utilities and other industrial sources spiked 3.4 percent in 2018</w:t>
      </w:r>
      <w:r w:rsidRPr="00E05E3C">
        <w:rPr>
          <w:sz w:val="16"/>
        </w:rPr>
        <w:t xml:space="preserve">, Trump’s second year in office — </w:t>
      </w:r>
      <w:r w:rsidRPr="00E05E3C">
        <w:rPr>
          <w:rStyle w:val="StyleUnderline"/>
        </w:rPr>
        <w:t>the second biggest yearly jump in over 20 years</w:t>
      </w:r>
      <w:r w:rsidRPr="00E05E3C">
        <w:rPr>
          <w:sz w:val="16"/>
        </w:rPr>
        <w:t xml:space="preserve">. </w:t>
      </w:r>
      <w:r w:rsidRPr="00E05E3C">
        <w:rPr>
          <w:rStyle w:val="StyleUnderline"/>
        </w:rPr>
        <w:t>Carbon dioxide emissions are</w:t>
      </w:r>
      <w:r w:rsidRPr="00E05E3C">
        <w:rPr>
          <w:sz w:val="16"/>
        </w:rPr>
        <w:t xml:space="preserve"> now </w:t>
      </w:r>
      <w:r w:rsidRPr="00E05E3C">
        <w:rPr>
          <w:rStyle w:val="StyleUnderline"/>
        </w:rPr>
        <w:t>much higher since Trump took office</w:t>
      </w:r>
      <w:r w:rsidRPr="00E05E3C">
        <w:rPr>
          <w:sz w:val="16"/>
        </w:rPr>
        <w:t xml:space="preserve">. And </w:t>
      </w:r>
      <w:r w:rsidRPr="00E05E3C">
        <w:rPr>
          <w:rStyle w:val="StyleUnderline"/>
        </w:rPr>
        <w:t>everything the administration is currently doing ensures emissions will not decline sharply for the foreseeable future</w:t>
      </w:r>
      <w:r w:rsidRPr="00E05E3C">
        <w:rPr>
          <w:sz w:val="16"/>
        </w:rPr>
        <w:t xml:space="preserve"> — particularly the efforts to gut Obama-era rules designed to improve vehicle fuel efficiency and cut power plant emissions. </w:t>
      </w:r>
      <w:r w:rsidRPr="00E05E3C">
        <w:rPr>
          <w:rStyle w:val="StyleUnderline"/>
        </w:rPr>
        <w:t>Meanwhile, Trump has been lying nonstop about the Green New Deal</w:t>
      </w:r>
      <w:r w:rsidRPr="00E05E3C">
        <w:rPr>
          <w:sz w:val="16"/>
        </w:rPr>
        <w:t xml:space="preserve">, a proposal introduced by Democrats and others to mobilize clean energy fast enough to stop catastrophic climate change. He’s claimed it will cost $100 trillion and mean “no more airplanes, no more cows.” Fact-checkers keep debunking these falsehoods, but even they are overwhelmed by the more than 9,000 false or misleading claims the president has made since taking office. So just as with other key Trump campaign strategies — such as touting Republicans as the “party of health care” — </w:t>
      </w:r>
      <w:r w:rsidRPr="00E05E3C">
        <w:rPr>
          <w:rStyle w:val="StyleUnderline"/>
        </w:rPr>
        <w:t>the plan to persuade the public that Trump has climate change victories to claim is built on a foundation of smoke and lies</w:t>
      </w:r>
      <w:r w:rsidRPr="00E05E3C">
        <w:rPr>
          <w:sz w:val="16"/>
        </w:rPr>
        <w:t>.</w:t>
      </w:r>
    </w:p>
    <w:p w:rsidR="00FE531B" w:rsidRDefault="00CE79A2" w:rsidP="00CE79A2">
      <w:pPr>
        <w:pStyle w:val="Heading3"/>
      </w:pPr>
      <w:r>
        <w:lastRenderedPageBreak/>
        <w:t xml:space="preserve">A2 </w:t>
      </w:r>
      <w:proofErr w:type="spellStart"/>
      <w:r>
        <w:t>Util</w:t>
      </w:r>
      <w:proofErr w:type="spellEnd"/>
      <w:r>
        <w:t xml:space="preserve"> Good</w:t>
      </w:r>
    </w:p>
    <w:p w:rsidR="00CE79A2" w:rsidRPr="00E14D74" w:rsidRDefault="00CE79A2" w:rsidP="00CE79A2">
      <w:pPr>
        <w:pStyle w:val="Heading4"/>
      </w:pPr>
      <w:r w:rsidRPr="00E14D74">
        <w:t>Evaluate slow violence</w:t>
      </w:r>
      <w:r>
        <w:t xml:space="preserve"> first</w:t>
      </w:r>
    </w:p>
    <w:p w:rsidR="00CE79A2" w:rsidRPr="00E14D74" w:rsidRDefault="00CE79A2" w:rsidP="00CE79A2">
      <w:r w:rsidRPr="00E14D74">
        <w:rPr>
          <w:rStyle w:val="Style13ptBold"/>
        </w:rPr>
        <w:t>Nixon 11</w:t>
      </w:r>
      <w:r w:rsidRPr="00E14D74">
        <w:t xml:space="preserve"> </w:t>
      </w:r>
      <w:r w:rsidRPr="00CE79A2">
        <w:rPr>
          <w:sz w:val="16"/>
        </w:rPr>
        <w:t>(Rob, Rachel Carson Professor of English and an affiliate of the Nelson Institute Center for Culture, History and Environment “Book excerpt: Slow Violence and the Environmentalism of the Poor, continued”, http://nelson.wisc.edu/news/in-common/fall-winter2013/story.php?s=1439&amp;page=1) ALH</w:t>
      </w:r>
    </w:p>
    <w:p w:rsidR="00CE79A2" w:rsidRPr="00E14D74" w:rsidRDefault="00CE79A2" w:rsidP="00CE79A2">
      <w:pPr>
        <w:rPr>
          <w:sz w:val="16"/>
        </w:rPr>
      </w:pPr>
      <w:r w:rsidRPr="00CE79A2">
        <w:rPr>
          <w:rStyle w:val="StyleUnderline"/>
        </w:rPr>
        <w:t xml:space="preserve">Three primary concerns animate this book, chief among them my conviction that we urgently need to rethink politically, imaginatively, and theoretically what I call “slow violence.” By slow violence I mean a violence that occurs gradually and out of sight, a violence of delayed destruction that is dispersed across time and space, an attritional violence that is typically not viewed as violence at all. </w:t>
      </w:r>
      <w:r w:rsidRPr="00CE79A2">
        <w:rPr>
          <w:sz w:val="16"/>
        </w:rPr>
        <w:t xml:space="preserve">Violence is customarily conceived as an event or action that is immediate in time, explosive and spectacular in space, and as erupting into instant sensational visibility. </w:t>
      </w:r>
      <w:r w:rsidRPr="00CE79A2">
        <w:rPr>
          <w:rStyle w:val="StyleUnderline"/>
        </w:rPr>
        <w:t>We need</w:t>
      </w:r>
      <w:r w:rsidRPr="00CE79A2">
        <w:rPr>
          <w:sz w:val="16"/>
        </w:rPr>
        <w:t xml:space="preserve">, I believe, </w:t>
      </w:r>
      <w:r w:rsidRPr="00CE79A2">
        <w:rPr>
          <w:rStyle w:val="StyleUnderline"/>
        </w:rPr>
        <w:t>to engage a different kind of violence,</w:t>
      </w:r>
      <w:r w:rsidRPr="00CE79A2">
        <w:rPr>
          <w:sz w:val="16"/>
        </w:rPr>
        <w:t xml:space="preserve"> a violence </w:t>
      </w:r>
      <w:r w:rsidRPr="00CE79A2">
        <w:rPr>
          <w:rStyle w:val="StyleUnderline"/>
        </w:rPr>
        <w:t xml:space="preserve">that is neither spectacular nor instantaneous, but rather incremental and accretive, </w:t>
      </w:r>
      <w:r w:rsidRPr="00CE79A2">
        <w:rPr>
          <w:sz w:val="16"/>
        </w:rPr>
        <w:t xml:space="preserve">its calamitous repercussions </w:t>
      </w:r>
      <w:r w:rsidRPr="00CE79A2">
        <w:rPr>
          <w:rStyle w:val="StyleUnderline"/>
        </w:rPr>
        <w:t>playing out across a range of temporal scales.</w:t>
      </w:r>
      <w:r w:rsidRPr="00CE79A2">
        <w:rPr>
          <w:sz w:val="16"/>
        </w:rPr>
        <w:t xml:space="preserve"> In so doing, we also need to engage the representational, narrative, </w:t>
      </w:r>
      <w:proofErr w:type="spellStart"/>
      <w:r w:rsidRPr="00CE79A2">
        <w:rPr>
          <w:sz w:val="16"/>
        </w:rPr>
        <w:t>andstrategic</w:t>
      </w:r>
      <w:proofErr w:type="spellEnd"/>
      <w:r w:rsidRPr="00CE79A2">
        <w:rPr>
          <w:sz w:val="16"/>
        </w:rPr>
        <w:t xml:space="preserve"> challenges posed by the relative invisibility of slow violence. Climate change, the thawing cryosphere, toxic drift, biomagnification, deforestation, the radioactive aftermaths of wars, acidifying oceans, and a </w:t>
      </w:r>
      <w:proofErr w:type="spellStart"/>
      <w:r w:rsidRPr="00CE79A2">
        <w:rPr>
          <w:sz w:val="16"/>
        </w:rPr>
        <w:t>hostof</w:t>
      </w:r>
      <w:proofErr w:type="spellEnd"/>
      <w:r w:rsidRPr="00CE79A2">
        <w:rPr>
          <w:sz w:val="16"/>
        </w:rPr>
        <w:t xml:space="preserve"> other slowly unfolding environmental catastrophes present formidable representational obstacles that can hinder our efforts to mobilize and act decisively. </w:t>
      </w:r>
      <w:r w:rsidRPr="00CE79A2">
        <w:rPr>
          <w:rStyle w:val="StyleUnderline"/>
        </w:rPr>
        <w:t xml:space="preserve">The long </w:t>
      </w:r>
      <w:proofErr w:type="spellStart"/>
      <w:r w:rsidRPr="00CE79A2">
        <w:rPr>
          <w:rStyle w:val="StyleUnderline"/>
        </w:rPr>
        <w:t>dyings</w:t>
      </w:r>
      <w:proofErr w:type="spellEnd"/>
      <w:r w:rsidRPr="00CE79A2">
        <w:rPr>
          <w:rStyle w:val="StyleUnderline"/>
        </w:rPr>
        <w:t xml:space="preserve">—the staggered and staggeringly discounted casualties, both human and ecological that result from war’s toxic aftermaths or introduction climate change—are underrepresented in strategic planning as well as in human memory. </w:t>
      </w:r>
      <w:r w:rsidRPr="00CE79A2">
        <w:rPr>
          <w:sz w:val="16"/>
        </w:rPr>
        <w:t xml:space="preserve">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 </w:t>
      </w:r>
      <w:proofErr w:type="spellStart"/>
      <w:r w:rsidRPr="00CE79A2">
        <w:rPr>
          <w:sz w:val="16"/>
        </w:rPr>
        <w:t>sumptions</w:t>
      </w:r>
      <w:proofErr w:type="spellEnd"/>
      <w:r w:rsidRPr="00CE79A2">
        <w:rPr>
          <w:sz w:val="16"/>
        </w:rPr>
        <w:t xml:space="preserve"> of violence to include slow violence. Such a rethinking requires that we complicate conventional assumptions about violence as a highly visible act that is newsworthy because it is event focused, time bound, and body bound. We need to account for how the temporal dispersion of slow violence affects the way we perceive and respond to a variety of social afflictions — from domestic abuse to posttraumatic stress and, in particular, environmental calamities. A major challenge is representational: how to devise arresting stories, images, and symbols adequate to the pervasive but elusive violence of delayed effects. Crucially, slow violence is often not just attritional but also exponential, operating as a major threat multiplier; it can fuel long-term, proliferating conflicts </w:t>
      </w:r>
      <w:proofErr w:type="spellStart"/>
      <w:r w:rsidRPr="00CE79A2">
        <w:rPr>
          <w:sz w:val="16"/>
        </w:rPr>
        <w:t>insituations</w:t>
      </w:r>
      <w:proofErr w:type="spellEnd"/>
      <w:r w:rsidRPr="00CE79A2">
        <w:rPr>
          <w:sz w:val="16"/>
        </w:rPr>
        <w:t xml:space="preserve"> where the conditions for sustaining life become increasingly but gradually degraded. </w:t>
      </w:r>
      <w:r w:rsidRPr="00CE79A2">
        <w:rPr>
          <w:rStyle w:val="StyleUnderline"/>
        </w:rPr>
        <w:t>Politically and emotionally, different kinds of disaster possess unequal heft.</w:t>
      </w:r>
      <w:r w:rsidRPr="00CE79A2">
        <w:rPr>
          <w:sz w:val="16"/>
        </w:rPr>
        <w:t xml:space="preserve"> Falling bodies, burning towers, exploding heads, avalanches, volcanoes, and tsunamis have a visceral, eye-catching and page-turning power that tales of slow violence, unfolding over years, decades, even centuries, cannot match. </w:t>
      </w:r>
      <w:r w:rsidRPr="00CE79A2">
        <w:rPr>
          <w:rStyle w:val="StyleUnderline"/>
        </w:rPr>
        <w:t>Stories of toxic buildup, massing greenhouse gases, and accelerated species loss due to ravaged habitats are all cataclysmic, but they are scientifically convoluted cataclysms in which casualties are postponed, often for generations.</w:t>
      </w:r>
      <w:r w:rsidRPr="00CE79A2">
        <w:rPr>
          <w:sz w:val="16"/>
        </w:rPr>
        <w:t xml:space="preserve"> </w:t>
      </w:r>
      <w:r w:rsidRPr="00CE79A2">
        <w:rPr>
          <w:rStyle w:val="StyleUnderline"/>
        </w:rPr>
        <w:t>In an age when the media venerate the spectacular, when public policy is shaped primarily around perceived immediate need, a central question is strategic and representational: how can we convert into image and narrative the disasters that are slow moving and long in the making, disasters that are anonymous and that star nobody, disasters that are attritional and of indifferent interest to the sensation-driven technologies of our image-world?</w:t>
      </w:r>
      <w:r w:rsidRPr="00CE79A2">
        <w:rPr>
          <w:sz w:val="16"/>
        </w:rPr>
        <w:t xml:space="preserve"> How can we turn the long emergencies of slow violence into stories dramatic enough to rouse public sentiment and warrant political intervention, these emergencies whose repercussions have given rise to some of the most critical challenges of our time? Slow Violence In this book, I have sought to address our inattention to calamities that are slow and long lasting, calamities that patiently dispense their devastation while remaining outside our flickering attention spans and outside the purview of a spectacle-driven corporate media. </w:t>
      </w:r>
      <w:r w:rsidRPr="00CE79A2">
        <w:rPr>
          <w:rStyle w:val="StyleUnderline"/>
        </w:rPr>
        <w:t>The insidious workings of slow violence derive largely from the unequal attention given to spectacular and unspectacular time.</w:t>
      </w:r>
      <w:r w:rsidRPr="00CE79A2">
        <w:rPr>
          <w:sz w:val="16"/>
        </w:rPr>
        <w:t xml:space="preserve"> In an age that venerates instant spectacle, slow violence is deficient in the recognizable special effects that fill movie theaters and boost ratings on TV. Chemical and radiological violence, for example, is driven inward, </w:t>
      </w:r>
      <w:proofErr w:type="spellStart"/>
      <w:r w:rsidRPr="00CE79A2">
        <w:rPr>
          <w:sz w:val="16"/>
        </w:rPr>
        <w:t>somatized</w:t>
      </w:r>
      <w:proofErr w:type="spellEnd"/>
      <w:r w:rsidRPr="00CE79A2">
        <w:rPr>
          <w:sz w:val="16"/>
        </w:rPr>
        <w:t xml:space="preserve"> into cellular dramas of </w:t>
      </w:r>
      <w:proofErr w:type="spellStart"/>
      <w:r w:rsidRPr="00CE79A2">
        <w:rPr>
          <w:sz w:val="16"/>
        </w:rPr>
        <w:t>mutationthat</w:t>
      </w:r>
      <w:proofErr w:type="spellEnd"/>
      <w:r w:rsidRPr="00CE79A2">
        <w:rPr>
          <w:sz w:val="16"/>
        </w:rPr>
        <w:t xml:space="preserve"> particularly in the bodies of the poor remain largely unobserved, undiagnosed, and untreated. From a narrative perspective, such </w:t>
      </w:r>
      <w:r w:rsidRPr="00CE79A2">
        <w:rPr>
          <w:rStyle w:val="StyleUnderline"/>
        </w:rPr>
        <w:t>invisible, mutagenic theater is slow paced and open ended, eluding the tidy closure, the containment, imposed by the visual orthodoxies of victory and defeat</w:t>
      </w:r>
      <w:r w:rsidRPr="00CE79A2">
        <w:rPr>
          <w:sz w:val="16"/>
        </w:rPr>
        <w:t xml:space="preserve">. Let me ground this point by referring, in conjunction, to Rachel Carson’s Silent Spring and Frantz Fanon’s The Wretched of the Earth. In 1962 Silent Spring jolted a broad international public into an awareness of the protracted, cryptic, and indiscriminate casualties inflicted by dichlorodiphenyltrichloroethane (DDT). Yet, just one year earlier, Fanon, in the opening pages of Wretched of the Earth, had comfortably </w:t>
      </w:r>
      <w:r w:rsidRPr="00CE79A2">
        <w:rPr>
          <w:sz w:val="16"/>
        </w:rPr>
        <w:lastRenderedPageBreak/>
        <w:t xml:space="preserve">invoked DDT as an affirmative metaphor for anticolonial violence: he called for a DDT-filled spray gun to be wielded as a weapon against the “parasites” spread by the colonials’ Christian church. Fanon’s drama of decolonization is, of course, studded with the overt weaponry whereby subjugation is maintained (“by dint of a great array of bayonets and cannons”) or overthrown (“by the searing bullets and bloodstained knives”) after “a murderous and decisive struggle between the two protagonists.” Yet his temporal vision of violence and of what </w:t>
      </w:r>
      <w:proofErr w:type="spellStart"/>
      <w:r w:rsidRPr="00CE79A2">
        <w:rPr>
          <w:sz w:val="16"/>
        </w:rPr>
        <w:t>Aimé</w:t>
      </w:r>
      <w:proofErr w:type="spellEnd"/>
      <w:r w:rsidRPr="00CE79A2">
        <w:rPr>
          <w:sz w:val="16"/>
        </w:rPr>
        <w:t xml:space="preserve"> </w:t>
      </w:r>
      <w:proofErr w:type="spellStart"/>
      <w:r w:rsidRPr="00CE79A2">
        <w:rPr>
          <w:sz w:val="16"/>
        </w:rPr>
        <w:t>Césaire</w:t>
      </w:r>
      <w:proofErr w:type="spellEnd"/>
      <w:r w:rsidRPr="00CE79A2">
        <w:rPr>
          <w:sz w:val="16"/>
        </w:rPr>
        <w:t xml:space="preserve"> called “the rendezvous of victory” was uncomplicated by the concerns that an as-yet inchoate environmental justice movement (catalyzed in part by Silent Spring) would raise about lopsided risks that permeate the land long term, blurring the clean lines between defeat and victory, between colonial dispossession and official national self-determination. We can certainly read Fanon, in his concern with land as property and as fount of native dignity, retrospectively with an environmental eye. But our theories of violence today must be informed by a science unavailable to Fanon, a science that addresses environmentally embedded violence that is often difficult to source, oppose, and once set in motion, to reverse. </w:t>
      </w:r>
      <w:r w:rsidRPr="00CE79A2">
        <w:rPr>
          <w:rStyle w:val="StyleUnderline"/>
        </w:rPr>
        <w:t>Attritional catastrophes that overspill clear boundaries in time and space are marked above all by displacements temporal, geographical, rhetorical, and technological displacements that simplify violence and underestimate, in advance and in retrospect, the human and environmental costs. Such displacements smooth the way for amnesia,</w:t>
      </w:r>
      <w:r w:rsidRPr="00CE79A2">
        <w:rPr>
          <w:sz w:val="16"/>
        </w:rPr>
        <w:t xml:space="preserve"> as places are rendered irretrievable to those who once inhabited them, places that ordinarily pass </w:t>
      </w:r>
      <w:proofErr w:type="spellStart"/>
      <w:r w:rsidRPr="00CE79A2">
        <w:rPr>
          <w:sz w:val="16"/>
        </w:rPr>
        <w:t>unmourned</w:t>
      </w:r>
      <w:proofErr w:type="spellEnd"/>
      <w:r w:rsidRPr="00CE79A2">
        <w:rPr>
          <w:sz w:val="16"/>
        </w:rPr>
        <w:t xml:space="preserve"> in the corporate media. Places like the Marshall Islands, subjected between 1948 and 1958 to sixty-seven American atmospheric nuclear “tests,” the largest of them equal in force to 1,000 Hiroshima-sized bombs. In 1956 the Atomic Energy Commission declared the Marshall Islands “by far the most contaminated place in the world,” a condition that would compromise independence in the long term, despite the islands’ formal ascent in 1979 into the ranks of self-governing nations. The island republic was still in part governed by an irradiated past: well into the 1980s its history of nuclear colonialism, long forgotten by the colonizers, was still delivering into the world “jellyfish babies” headless, eyeless, limbless human infants who would live for just a few hours. If, as Said notes, struggles over geography are never reducible to armed struggle but have a profound symbolic and narrative component as well, and if, as Michael Watts insists, </w:t>
      </w:r>
      <w:r w:rsidRPr="00CE79A2">
        <w:rPr>
          <w:rStyle w:val="StyleUnderline"/>
        </w:rPr>
        <w:t xml:space="preserve">we must attend to the “violent geographies of fast capitalism,” </w:t>
      </w:r>
      <w:r w:rsidRPr="00CE79A2">
        <w:rPr>
          <w:rStyle w:val="Emphasis"/>
        </w:rPr>
        <w:t xml:space="preserve">we need to supplement </w:t>
      </w:r>
      <w:r w:rsidRPr="00CE79A2">
        <w:rPr>
          <w:rStyle w:val="StyleUnderline"/>
        </w:rPr>
        <w:t xml:space="preserve">both these </w:t>
      </w:r>
      <w:r w:rsidRPr="00CE79A2">
        <w:rPr>
          <w:rStyle w:val="Emphasis"/>
        </w:rPr>
        <w:t xml:space="preserve">injunctions with a deeper understanding of the slow violence of delayed effects that structures so many of our most consequential </w:t>
      </w:r>
      <w:proofErr w:type="spellStart"/>
      <w:r w:rsidRPr="00CE79A2">
        <w:rPr>
          <w:rStyle w:val="Emphasis"/>
        </w:rPr>
        <w:t>forgettings</w:t>
      </w:r>
      <w:proofErr w:type="spellEnd"/>
      <w:r w:rsidRPr="00CE79A2">
        <w:rPr>
          <w:sz w:val="16"/>
        </w:rPr>
        <w:t xml:space="preserve">. </w:t>
      </w:r>
      <w:r w:rsidRPr="00CE79A2">
        <w:rPr>
          <w:rStyle w:val="Emphasis"/>
        </w:rPr>
        <w:t>Violence</w:t>
      </w:r>
      <w:r w:rsidRPr="00CE79A2">
        <w:rPr>
          <w:sz w:val="16"/>
        </w:rPr>
        <w:t xml:space="preserve">, above all environmental violence, </w:t>
      </w:r>
      <w:r w:rsidRPr="00CE79A2">
        <w:rPr>
          <w:rStyle w:val="Emphasis"/>
        </w:rPr>
        <w:t>needs to be seen and deeply considered as a contest</w:t>
      </w:r>
      <w:r w:rsidRPr="00CE79A2">
        <w:rPr>
          <w:rStyle w:val="StyleUnderline"/>
        </w:rPr>
        <w:t xml:space="preserve"> not only over space, or bodies, or labor, or resources, but also </w:t>
      </w:r>
      <w:r w:rsidRPr="00CE79A2">
        <w:rPr>
          <w:rStyle w:val="Emphasis"/>
        </w:rPr>
        <w:t xml:space="preserve">over time. </w:t>
      </w:r>
      <w:r w:rsidRPr="00CE79A2">
        <w:rPr>
          <w:sz w:val="16"/>
        </w:rPr>
        <w:t xml:space="preserve">We need to bear in mind Faulkner’s dictum that “the past is never dead. It’s not even past.” His words resonate with particular force across landscapes permeated by slow violence, landscapes of temporal overspill that elude rhetorical cleanup operations with their sanitary beginnings and endings. Kwame Anthony Appiah famously asked, “Is the ‘Post-’ in ‘Postcolonial’ the ‘Post-’ in ‘Postmodern’?” As environmentalists we might ask similarly searching questions of the “post” in postindustrial, post–Cold War, and </w:t>
      </w:r>
      <w:proofErr w:type="spellStart"/>
      <w:r w:rsidRPr="00CE79A2">
        <w:rPr>
          <w:sz w:val="16"/>
        </w:rPr>
        <w:t>postconflict</w:t>
      </w:r>
      <w:proofErr w:type="spellEnd"/>
      <w:r w:rsidRPr="00CE79A2">
        <w:rPr>
          <w:sz w:val="16"/>
        </w:rPr>
        <w:t xml:space="preserve">. For if the past of slow violence is never past, so too the post is never fully post: industrial particulates and effluents live on in the environmental elements we inhabit and in our very </w:t>
      </w:r>
      <w:proofErr w:type="spellStart"/>
      <w:proofErr w:type="gramStart"/>
      <w:r w:rsidRPr="00CE79A2">
        <w:rPr>
          <w:sz w:val="16"/>
        </w:rPr>
        <w:t>bodies,which</w:t>
      </w:r>
      <w:proofErr w:type="spellEnd"/>
      <w:proofErr w:type="gramEnd"/>
      <w:r w:rsidRPr="00CE79A2">
        <w:rPr>
          <w:sz w:val="16"/>
        </w:rPr>
        <w:t xml:space="preserve"> epidemiologically and ecologically are never our simple contemporaries. Something similar applies to so-called </w:t>
      </w:r>
      <w:proofErr w:type="spellStart"/>
      <w:r w:rsidRPr="00CE79A2">
        <w:rPr>
          <w:sz w:val="16"/>
        </w:rPr>
        <w:t>postconflict</w:t>
      </w:r>
      <w:proofErr w:type="spellEnd"/>
      <w:r w:rsidRPr="00CE79A2">
        <w:rPr>
          <w:sz w:val="16"/>
        </w:rPr>
        <w:t xml:space="preserve"> societies whose leaders may annually commemorate, as marked on the calendar, the official cessation of hostilities, while ongoing intergenerational slow violence (inflicted by, say, unexploded landmines or carcinogens from an arms dump) may continue hostilities by other means. Ours is an age of onrushing turbo-capitalism, wherein the present feels more abbreviated than it used to at least for the world’s privileged classes who live surrounded by technological time-savers that often compound the sensation of not having enough time. </w:t>
      </w:r>
      <w:r w:rsidRPr="00CE79A2">
        <w:rPr>
          <w:rStyle w:val="StyleUnderline"/>
        </w:rPr>
        <w:t xml:space="preserve">Consequently, one of the most pressing challenges of our age is how to adjust our rapidly eroding attention spans to the slow erosions of environmental justice. </w:t>
      </w:r>
      <w:r w:rsidRPr="00CE79A2">
        <w:rPr>
          <w:sz w:val="16"/>
        </w:rPr>
        <w:t xml:space="preserve">If, under neoliberalism, the gulf between enclaved rich and outcast poor has become ever more pronounced, ours is also an era of enclaved time wherein for many speed has become a self-justifying, </w:t>
      </w:r>
      <w:r w:rsidRPr="00CE79A2">
        <w:rPr>
          <w:rStyle w:val="StyleUnderline"/>
        </w:rPr>
        <w:t>propulsive ethic that renders “uneventful” violence (to those who live remote from its attritional lethality) a weak claimant on our time.</w:t>
      </w:r>
      <w:r w:rsidRPr="00CE79A2">
        <w:rPr>
          <w:sz w:val="16"/>
        </w:rPr>
        <w:t xml:space="preserve"> The attosecond pace of our age, with its restless technologies of infinite promise and infinite disappointment, prompts us to </w:t>
      </w:r>
      <w:proofErr w:type="spellStart"/>
      <w:r w:rsidRPr="00CE79A2">
        <w:rPr>
          <w:sz w:val="16"/>
        </w:rPr>
        <w:t>keepflicking</w:t>
      </w:r>
      <w:proofErr w:type="spellEnd"/>
      <w:r w:rsidRPr="00CE79A2">
        <w:rPr>
          <w:sz w:val="16"/>
        </w:rPr>
        <w:t xml:space="preserve"> and clicking distractedly in an insatiable and often insensate quest for quicker sensation. “One of the most pressing challenges of our age is how to adjust our rapidly eroding attention spans to the slow erosions of environ- mental justice.” </w:t>
      </w:r>
      <w:r w:rsidRPr="00CE79A2">
        <w:rPr>
          <w:rStyle w:val="StyleUnderline"/>
        </w:rPr>
        <w:t>The oxymoronic notion of slow violence poses a number of challenges: scientific, legal, political, and representational.</w:t>
      </w:r>
      <w:r w:rsidRPr="00CE79A2">
        <w:rPr>
          <w:sz w:val="16"/>
        </w:rPr>
        <w:t xml:space="preserve"> In the long arc between the emergence of slow violence and its delayed effects, both the causes and the memory of catastrophe readily fade from view as the casualties incurred typically pass untallied and unremembered. </w:t>
      </w:r>
      <w:r w:rsidRPr="00CE79A2">
        <w:rPr>
          <w:rStyle w:val="StyleUnderline"/>
        </w:rPr>
        <w:t xml:space="preserve">Such discounting in turn makes it far more difficult to secure effective legal measures for prevention, restitution, and redress. Casualties from slow violence are, moreover, out of sync not only with our narrative and media expectations but also with the swift seasons of electoral change. Politicians routinely adopt a “last in, first out” stance toward environmental issues, </w:t>
      </w:r>
      <w:r w:rsidRPr="00CE79A2">
        <w:rPr>
          <w:sz w:val="16"/>
        </w:rPr>
        <w:t xml:space="preserve">admitting them when times are flush, dumping them as soon as times get tight. Because preventative or remedial environmental legislation typically targets slow violence, </w:t>
      </w:r>
      <w:r w:rsidRPr="00CE79A2">
        <w:rPr>
          <w:rStyle w:val="StyleUnderline"/>
        </w:rPr>
        <w:t xml:space="preserve">it cannot deliver dependable electoral cycle results, even though those results may ultimately be </w:t>
      </w:r>
      <w:proofErr w:type="spellStart"/>
      <w:r w:rsidRPr="00CE79A2">
        <w:rPr>
          <w:rStyle w:val="StyleUnderline"/>
        </w:rPr>
        <w:t>life saving</w:t>
      </w:r>
      <w:proofErr w:type="spellEnd"/>
      <w:r w:rsidRPr="00CE79A2">
        <w:rPr>
          <w:rStyle w:val="StyleUnderline"/>
        </w:rPr>
        <w:t>.</w:t>
      </w:r>
      <w:r w:rsidRPr="00CE79A2">
        <w:rPr>
          <w:sz w:val="16"/>
        </w:rPr>
        <w:t xml:space="preserve"> Relative to bankable pocketbook actions there’ll be a tax rebate check in the mail next August environmental payouts seem to lurk on a distant horizon</w:t>
      </w:r>
      <w:r w:rsidRPr="00CE79A2">
        <w:rPr>
          <w:rStyle w:val="StyleUnderline"/>
        </w:rPr>
        <w:t xml:space="preserve">. Many politicians and indeed many voters routinely treat environmental action as critical yet not urgent. And so generation after </w:t>
      </w:r>
      <w:r w:rsidRPr="00CE79A2">
        <w:rPr>
          <w:rStyle w:val="StyleUnderline"/>
        </w:rPr>
        <w:lastRenderedPageBreak/>
        <w:t xml:space="preserve">generation of two- or four-year </w:t>
      </w:r>
      <w:proofErr w:type="spellStart"/>
      <w:r w:rsidRPr="00CE79A2">
        <w:rPr>
          <w:rStyle w:val="StyleUnderline"/>
        </w:rPr>
        <w:t>cyclepoliticians</w:t>
      </w:r>
      <w:proofErr w:type="spellEnd"/>
      <w:r w:rsidRPr="00CE79A2">
        <w:rPr>
          <w:rStyle w:val="StyleUnderline"/>
        </w:rPr>
        <w:t xml:space="preserve"> add to the pileup of deferrable actions deferred. </w:t>
      </w:r>
      <w:r w:rsidRPr="00CE79A2">
        <w:rPr>
          <w:sz w:val="16"/>
        </w:rPr>
        <w:t>With rare exceptions</w:t>
      </w:r>
      <w:r w:rsidRPr="00CE79A2">
        <w:rPr>
          <w:rStyle w:val="Emphasis"/>
        </w:rPr>
        <w:t xml:space="preserve">, in the domain of slow violence “yes, but not now, not yet” becomes the modus operandi. </w:t>
      </w:r>
      <w:r w:rsidRPr="00CE79A2">
        <w:rPr>
          <w:sz w:val="16"/>
        </w:rPr>
        <w:t xml:space="preserve">How can leaders be goaded to avert catastrophe when the political rewards of their actions will not accrue to them but will be reaped on someone else’s watch decades, even centuries, from now? How can environmental activists and storytellers work to counter the potent political, corporate, and even scientific forces invested in immediate self-interest, procrastination, and dissembling? To address the challenges of slow violence is to confront the dilemma Rachel Carson faced almost half a century ago as she sought to dramatize what she eloquently called “death by indirection.” Carson’s subjects were biomagnification and toxic drift, forms of oblique, slow-acting violence that, like climate change, pose formidable imaginative difficulties for writers and activists alike. In struggling to give shape to amorphous menace, both Carson and reviewers of Silent Spring resorted to a narrative vocabulary: one reviewer portrayed the book as exposing “the new, unplotted and mysterious dangers we insist upon creating all around us,” while Carson herself wrote of “a shadow that is no less ominous because it is formless and obscure.” </w:t>
      </w:r>
      <w:r w:rsidRPr="00CE79A2">
        <w:rPr>
          <w:rStyle w:val="StyleUnderline"/>
        </w:rPr>
        <w:t>To confront slow violence requires, then, that we plot and give figurative shape to formless threats whose fatal repercussions are dispersed across space and time. The representational challenges are acute, requiring creative ways of drawing public attention to catastrophic acts that are low in instant spectacle but high in long-term effects.</w:t>
      </w:r>
      <w:r w:rsidRPr="00CE79A2">
        <w:rPr>
          <w:sz w:val="16"/>
        </w:rPr>
        <w:t xml:space="preserve"> To intervene representationally entails devising iconic symbols that embody amorphous calamities as well as narrative forms that infuse those symbols with dramatic urgency.</w:t>
      </w:r>
    </w:p>
    <w:p w:rsidR="00CE79A2" w:rsidRPr="00CE79A2" w:rsidRDefault="00CE79A2" w:rsidP="00CE79A2"/>
    <w:p w:rsidR="00CE79A2" w:rsidRPr="00E14D74" w:rsidRDefault="00CE79A2" w:rsidP="00CE79A2">
      <w:pPr>
        <w:pStyle w:val="Heading4"/>
        <w:rPr>
          <w:rStyle w:val="Style13ptBold"/>
          <w:b/>
        </w:rPr>
      </w:pPr>
      <w:r w:rsidRPr="00E14D74">
        <w:rPr>
          <w:rStyle w:val="Style13ptBold"/>
          <w:b/>
        </w:rPr>
        <w:t xml:space="preserve">Worst-case thinking is a bad metric for analysis – leads to policy </w:t>
      </w:r>
      <w:r>
        <w:rPr>
          <w:rStyle w:val="Style13ptBold"/>
          <w:b/>
        </w:rPr>
        <w:t>inaction</w:t>
      </w:r>
      <w:r w:rsidRPr="00E14D74">
        <w:rPr>
          <w:rStyle w:val="Style13ptBold"/>
          <w:b/>
        </w:rPr>
        <w:t xml:space="preserve"> </w:t>
      </w:r>
    </w:p>
    <w:p w:rsidR="00CE79A2" w:rsidRPr="00E14D74" w:rsidRDefault="00CE79A2" w:rsidP="00CE79A2">
      <w:proofErr w:type="spellStart"/>
      <w:r w:rsidRPr="00E14D74">
        <w:rPr>
          <w:rStyle w:val="Style13ptBold"/>
        </w:rPr>
        <w:t>Schneler</w:t>
      </w:r>
      <w:proofErr w:type="spellEnd"/>
      <w:r w:rsidRPr="00E14D74">
        <w:rPr>
          <w:rStyle w:val="Style13ptBold"/>
        </w:rPr>
        <w:t xml:space="preserve"> 10</w:t>
      </w:r>
      <w:r w:rsidRPr="00E14D74">
        <w:t xml:space="preserve"> </w:t>
      </w:r>
      <w:r w:rsidRPr="00CE79A2">
        <w:rPr>
          <w:sz w:val="16"/>
        </w:rPr>
        <w:t xml:space="preserve">(Bruce, American cryptographer, computer security professional, privacy specialist and writer, </w:t>
      </w:r>
      <w:proofErr w:type="gramStart"/>
      <w:r w:rsidRPr="00CE79A2">
        <w:rPr>
          <w:sz w:val="16"/>
        </w:rPr>
        <w:t>“ Worst</w:t>
      </w:r>
      <w:proofErr w:type="gramEnd"/>
      <w:r w:rsidRPr="00CE79A2">
        <w:rPr>
          <w:sz w:val="16"/>
        </w:rPr>
        <w:t xml:space="preserve">-case thinking makes us nuts, not safe”, CNN, http://www.cnn.com/2010/OPINION/05/12/schneier.worst.case.thinking/) ALH *edited for </w:t>
      </w:r>
      <w:proofErr w:type="spellStart"/>
      <w:r w:rsidRPr="00CE79A2">
        <w:rPr>
          <w:sz w:val="16"/>
        </w:rPr>
        <w:t>abelist</w:t>
      </w:r>
      <w:proofErr w:type="spellEnd"/>
      <w:r w:rsidRPr="00CE79A2">
        <w:rPr>
          <w:sz w:val="16"/>
        </w:rPr>
        <w:t xml:space="preserve"> language we do not endorse</w:t>
      </w:r>
    </w:p>
    <w:p w:rsidR="00CE79A2" w:rsidRDefault="00CE79A2" w:rsidP="00CE79A2">
      <w:pPr>
        <w:rPr>
          <w:rStyle w:val="StyleUnderline"/>
        </w:rPr>
      </w:pPr>
      <w:r w:rsidRPr="00CE79A2">
        <w:rPr>
          <w:sz w:val="16"/>
        </w:rPr>
        <w:t>(CNN) -- 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w:t>
      </w:r>
      <w:r w:rsidRPr="00CE79A2">
        <w:rPr>
          <w:rStyle w:val="StyleUnderline"/>
        </w:rPr>
        <w:t>My nightmare scenario is that people keep talking about their nightmare scenarios.</w:t>
      </w:r>
      <w:r w:rsidRPr="00CE79A2">
        <w:rPr>
          <w:sz w:val="16"/>
        </w:rPr>
        <w:t xml:space="preserve">" </w:t>
      </w:r>
      <w:r w:rsidRPr="00CE79A2">
        <w:rPr>
          <w:rStyle w:val="StyleUnderline"/>
        </w:rPr>
        <w:t>There's a certain blindness that comes from worst-case thinking</w:t>
      </w:r>
      <w:r w:rsidRPr="00CE79A2">
        <w:rPr>
          <w:sz w:val="16"/>
        </w:rPr>
        <w:t>. An extension of the precautionary principle</w:t>
      </w:r>
      <w:r w:rsidRPr="00CE79A2">
        <w:rPr>
          <w:rStyle w:val="StyleUnderline"/>
        </w:rPr>
        <w:t>, it involves imagining the worst possible outcome and then acting as if it were a certainty. It substitutes imagination for thinking, speculation for risk analysis and fear for reason</w:t>
      </w:r>
      <w:r w:rsidRPr="00CE79A2">
        <w:rPr>
          <w:sz w:val="16"/>
        </w:rPr>
        <w:t xml:space="preserve">. </w:t>
      </w:r>
      <w:r w:rsidRPr="00CE79A2">
        <w:rPr>
          <w:rStyle w:val="Emphasis"/>
        </w:rPr>
        <w:t xml:space="preserve">It fosters powerlessness and vulnerability and magnifies social </w:t>
      </w:r>
      <w:r w:rsidRPr="00CE79A2">
        <w:rPr>
          <w:strike/>
          <w:sz w:val="16"/>
          <w:szCs w:val="16"/>
        </w:rPr>
        <w:t>paralysis.</w:t>
      </w:r>
      <w:r w:rsidRPr="00CE79A2">
        <w:rPr>
          <w:sz w:val="16"/>
        </w:rPr>
        <w:t xml:space="preserve"> </w:t>
      </w:r>
      <w:r w:rsidRPr="00CE79A2">
        <w:rPr>
          <w:rStyle w:val="Emphasis"/>
        </w:rPr>
        <w:t>[inaction]</w:t>
      </w:r>
      <w:r w:rsidRPr="00CE79A2">
        <w:rPr>
          <w:sz w:val="16"/>
        </w:rPr>
        <w:t xml:space="preserve">And </w:t>
      </w:r>
      <w:r w:rsidRPr="00CE79A2">
        <w:rPr>
          <w:rStyle w:val="StyleUnderline"/>
        </w:rPr>
        <w:t xml:space="preserve">it makes us more vulnerable to the effects of terrorism. </w:t>
      </w:r>
      <w:r w:rsidRPr="00CE79A2">
        <w:rPr>
          <w:sz w:val="16"/>
        </w:rPr>
        <w:t xml:space="preserve">Worst-case thinking means generally bad decision making for several reasons. First, </w:t>
      </w:r>
      <w:r w:rsidRPr="00CE79A2">
        <w:rPr>
          <w:rStyle w:val="StyleUnderline"/>
        </w:rPr>
        <w:t>it's only half of the cost-benefit equation</w:t>
      </w:r>
      <w:r w:rsidRPr="00CE79A2">
        <w:rPr>
          <w:sz w:val="16"/>
        </w:rPr>
        <w:t xml:space="preserve">. Every decision has costs and benefits, risks and rewards. By speculating about what can possibly go wrong, and then acting as if that is likely to happen, </w:t>
      </w:r>
      <w:r w:rsidRPr="00CE79A2">
        <w:rPr>
          <w:rStyle w:val="Emphasis"/>
        </w:rPr>
        <w:t>worst-case thinking focuses only on the extreme but improbable risks and does a poor job at assessing outcomes.</w:t>
      </w:r>
      <w:r w:rsidRPr="00CE79A2">
        <w:rPr>
          <w:sz w:val="16"/>
        </w:rPr>
        <w:t xml:space="preserve"> Second</w:t>
      </w:r>
      <w:r w:rsidRPr="00CE79A2">
        <w:rPr>
          <w:rStyle w:val="StyleUnderline"/>
        </w:rPr>
        <w:t xml:space="preserve">, it's based on flawed logic. It begs the question by assuming that a proponent of an action must prove that the nightmare scenario is impossible. </w:t>
      </w:r>
      <w:r w:rsidRPr="00CE79A2">
        <w:rPr>
          <w:sz w:val="16"/>
        </w:rPr>
        <w:t>Third</w:t>
      </w:r>
      <w:r w:rsidRPr="00CE79A2">
        <w:rPr>
          <w:rStyle w:val="StyleUnderline"/>
        </w:rPr>
        <w:t>, it can be used to support any position or its opposite</w:t>
      </w:r>
      <w:r w:rsidRPr="00CE79A2">
        <w:rPr>
          <w:sz w:val="16"/>
        </w:rPr>
        <w:t>. If we build a nuclear power plant, it could melt down. If we don't build it, we will run short of power and society will collapse into anarchy. If we allow flights near Iceland's volcanic ash, planes will crash and people will die. If we don't, organs won't arrive in time for transplant operations and people will die. If we don't invade Iraq, Saddam Hussein might use the nuclear weapons he might have. If we do, we might destabilize the Middle East, leading to widespread violence and death. Of course</w:t>
      </w:r>
      <w:r w:rsidRPr="00CE79A2">
        <w:rPr>
          <w:rStyle w:val="StyleUnderline"/>
        </w:rPr>
        <w:t>, not all fears are equal. Those that we tend to exaggerate are more easily justified by worst-case thinking</w:t>
      </w:r>
      <w:r w:rsidRPr="00CE79A2">
        <w:rPr>
          <w:sz w:val="16"/>
        </w:rPr>
        <w:t xml:space="preserve">. So terrorism fears trump privacy fears, and almost everything else; technology is hard to understand and therefore scary; nuclear weapons are worse than conventional weapons; our children need to be protected at all costs; and annihilating the planet is bad. Basically, any fear that would make a good movie plot is amenable to worst-case thinking. Fourth and finally, </w:t>
      </w:r>
      <w:r w:rsidRPr="00CE79A2">
        <w:rPr>
          <w:rStyle w:val="StyleUnderline"/>
        </w:rPr>
        <w:t>worst-case thinking validates ignorance</w:t>
      </w:r>
      <w:r w:rsidRPr="00CE79A2">
        <w:rPr>
          <w:sz w:val="16"/>
        </w:rPr>
        <w:t xml:space="preserve">. Instead of focusing on what we know, </w:t>
      </w:r>
      <w:r w:rsidRPr="00CE79A2">
        <w:rPr>
          <w:rStyle w:val="StyleUnderline"/>
        </w:rPr>
        <w:t>it focuses on what we don't know -- and what we can imagine.</w:t>
      </w:r>
      <w:r w:rsidRPr="00CE79A2">
        <w:rPr>
          <w:sz w:val="16"/>
        </w:rPr>
        <w:t xml:space="preserve"> Remember Defense Secretary Donald Rumsfeld's quote? "Reports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 And this: "</w:t>
      </w:r>
      <w:r w:rsidRPr="00CE79A2">
        <w:rPr>
          <w:rStyle w:val="StyleUnderline"/>
        </w:rPr>
        <w:t>the absence of evidence is not evidence of absence</w:t>
      </w:r>
      <w:r w:rsidRPr="00CE79A2">
        <w:rPr>
          <w:sz w:val="16"/>
        </w:rPr>
        <w:t>." Ignorance isn't a cause for doubt; when you can fill that ignorance with imagination, it can be a call to action. Even worse</w:t>
      </w:r>
      <w:r w:rsidRPr="00CE79A2">
        <w:rPr>
          <w:rStyle w:val="StyleUnderline"/>
        </w:rPr>
        <w:t xml:space="preserve">, it can lead to hasty and dangerous acts. You can't wait for a smoking gun, so you act as if the gun is about to go off. Rather than making us safer, </w:t>
      </w:r>
      <w:r w:rsidRPr="00CE79A2">
        <w:rPr>
          <w:rStyle w:val="Emphasis"/>
        </w:rPr>
        <w:t xml:space="preserve">worst-case thinking has the potential to cause dangerous </w:t>
      </w:r>
      <w:r w:rsidRPr="00CE79A2">
        <w:rPr>
          <w:rStyle w:val="Emphasis"/>
        </w:rPr>
        <w:lastRenderedPageBreak/>
        <w:t xml:space="preserve">escalation. </w:t>
      </w:r>
      <w:r w:rsidRPr="00CE79A2">
        <w:rPr>
          <w:sz w:val="16"/>
        </w:rPr>
        <w:t xml:space="preserve">The new undercurrent in this is that our society no longer has the ability to calculate probabilities. Risk assessment is devalued. </w:t>
      </w:r>
      <w:r w:rsidRPr="00CE79A2">
        <w:rPr>
          <w:rStyle w:val="StyleUnderline"/>
        </w:rPr>
        <w:t>Probabilistic thinking is repudiated in favor of "possibilistic thinking": Since we can't know what's likely to go wrong, let's speculate about what can possibly go wrong. Worst-case thinking leads to bad decisions, bad systems design, and bad security.</w:t>
      </w:r>
      <w:r w:rsidRPr="00CE79A2">
        <w:rPr>
          <w:sz w:val="16"/>
        </w:rPr>
        <w:t xml:space="preserve"> And we all have direct experience with its effects: airline security and the TSA, which we make fun of when we're not appalled that they're harassing 93-year-old women or keeping first-graders off airplanes. You can't be too careful! 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proofErr w:type="spellStart"/>
      <w:r w:rsidRPr="00CE79A2">
        <w:rPr>
          <w:sz w:val="16"/>
        </w:rPr>
        <w:t>Furedi</w:t>
      </w:r>
      <w:proofErr w:type="spellEnd"/>
      <w:r w:rsidRPr="00CE79A2">
        <w:rPr>
          <w:sz w:val="16"/>
        </w:rPr>
        <w:t>, a sociology professor at the University of Kent, writes: "</w:t>
      </w:r>
      <w:r w:rsidRPr="00CE79A2">
        <w:rPr>
          <w:rStyle w:val="StyleUnderline"/>
        </w:rPr>
        <w:t>Worst-case thinking encourages society to adopt fear as one of the dominant principles around which the public, the government and institutions should organize their life. It institutionalizes insecurity and fosters a mood of confusion and powerlessness</w:t>
      </w:r>
      <w:r w:rsidRPr="00CE79A2">
        <w:rPr>
          <w:sz w:val="16"/>
        </w:rPr>
        <w:t xml:space="preserve">. Through popularizing the belief that worst cases are normal, it </w:t>
      </w:r>
      <w:r w:rsidRPr="00CE79A2">
        <w:rPr>
          <w:rStyle w:val="StyleUnderline"/>
        </w:rPr>
        <w:t>incites people to feel defenseless and vulnerable to a wide range of future threats."</w:t>
      </w:r>
      <w:r w:rsidRPr="00CE79A2">
        <w:rPr>
          <w:sz w:val="16"/>
        </w:rPr>
        <w:t xml:space="preserve"> Even worse, it plays directly into the hands of terrorists, creating a population that is easily terrorized -- even by failed terrorist attacks like the Christmas Day underwear bomber and the Times Square SUV bomber. When someone is proposing a change, the onus should be on them to justify it over the status quo. But </w:t>
      </w:r>
      <w:r w:rsidRPr="00CE79A2">
        <w:rPr>
          <w:rStyle w:val="StyleUnderline"/>
        </w:rPr>
        <w:t xml:space="preserve">worst case thinking is a way of looking at the world that exaggerates the rare and unusual and gives the rare much more credence than it deserves. </w:t>
      </w:r>
      <w:r w:rsidRPr="00CE79A2">
        <w:rPr>
          <w:sz w:val="16"/>
        </w:rPr>
        <w:t xml:space="preserve">It isn't really a principle; </w:t>
      </w:r>
      <w:r w:rsidRPr="00CE79A2">
        <w:rPr>
          <w:rStyle w:val="StyleUnderline"/>
        </w:rPr>
        <w:t>it's a cheap trick to justify what you already believe. It lets lazy or biased people make what seem to be cogent arguments without understanding the whole issue. And when people don't need to refute counterarguments, there's no point in listening to them.</w:t>
      </w:r>
    </w:p>
    <w:p w:rsidR="00CE79A2" w:rsidRPr="00CE79A2" w:rsidRDefault="00CE79A2" w:rsidP="00CE79A2"/>
    <w:p w:rsidR="00CE0B37" w:rsidRDefault="00CE0B37" w:rsidP="00CE0B37">
      <w:pPr>
        <w:pStyle w:val="Heading1"/>
      </w:pPr>
      <w:r>
        <w:lastRenderedPageBreak/>
        <w:t>Elections DA AFF</w:t>
      </w:r>
    </w:p>
    <w:p w:rsidR="00891558" w:rsidRDefault="00891558" w:rsidP="00891558">
      <w:pPr>
        <w:pStyle w:val="Heading2"/>
      </w:pPr>
      <w:r>
        <w:lastRenderedPageBreak/>
        <w:t>Uniqueness</w:t>
      </w:r>
    </w:p>
    <w:p w:rsidR="00CD1610" w:rsidRDefault="00CD1610" w:rsidP="00CD1610">
      <w:pPr>
        <w:pStyle w:val="Heading3"/>
      </w:pPr>
      <w:r>
        <w:lastRenderedPageBreak/>
        <w:t>Trump Wins – Experts</w:t>
      </w:r>
    </w:p>
    <w:p w:rsidR="00CD1610" w:rsidRDefault="00CD1610" w:rsidP="00CD1610">
      <w:pPr>
        <w:pStyle w:val="Heading4"/>
      </w:pPr>
      <w:r>
        <w:t xml:space="preserve">Trump wins now – expert predictions go </w:t>
      </w:r>
      <w:proofErr w:type="spellStart"/>
      <w:r>
        <w:t>aff</w:t>
      </w:r>
      <w:proofErr w:type="spellEnd"/>
    </w:p>
    <w:p w:rsidR="00CD1610" w:rsidRPr="008D66E6" w:rsidRDefault="00CD1610" w:rsidP="00CD1610">
      <w:pPr>
        <w:rPr>
          <w:sz w:val="16"/>
        </w:rPr>
      </w:pPr>
      <w:proofErr w:type="spellStart"/>
      <w:r w:rsidRPr="008D66E6">
        <w:rPr>
          <w:rStyle w:val="Style13ptBold"/>
        </w:rPr>
        <w:t>Pitofsky</w:t>
      </w:r>
      <w:proofErr w:type="spellEnd"/>
      <w:r w:rsidRPr="008D66E6">
        <w:rPr>
          <w:rStyle w:val="Style13ptBold"/>
        </w:rPr>
        <w:t>, 5/30</w:t>
      </w:r>
      <w:r>
        <w:t>/</w:t>
      </w:r>
      <w:r w:rsidRPr="008D66E6">
        <w:rPr>
          <w:sz w:val="16"/>
        </w:rPr>
        <w:t>2019 (Marina, The Hill, “Professor who has correctly predicted 9 presidential elections says Trump will win in 2020 unless Democrats impeach,” https://thehill.com/homenews/campaign/446136-professor-who-has-correctly-predicted-nine-presidential-elections-says)</w:t>
      </w:r>
    </w:p>
    <w:p w:rsidR="00CD1610" w:rsidRDefault="00CD1610" w:rsidP="00CD1610">
      <w:pPr>
        <w:rPr>
          <w:sz w:val="16"/>
        </w:rPr>
      </w:pPr>
      <w:r w:rsidRPr="008D66E6">
        <w:rPr>
          <w:rStyle w:val="StyleUnderline"/>
        </w:rPr>
        <w:t xml:space="preserve">An American University professor who has correctly predicted the last nine presidential elections says President </w:t>
      </w:r>
      <w:r w:rsidRPr="008D66E6">
        <w:rPr>
          <w:rStyle w:val="Emphasis"/>
        </w:rPr>
        <w:t>Trump will win the 2020 election</w:t>
      </w:r>
      <w:r w:rsidRPr="008D66E6">
        <w:rPr>
          <w:sz w:val="16"/>
        </w:rPr>
        <w:t xml:space="preserve"> unless congressional Democrats, “grow a spine,” CNN reported. Allan </w:t>
      </w:r>
      <w:r w:rsidRPr="008D66E6">
        <w:rPr>
          <w:rStyle w:val="StyleUnderline"/>
        </w:rPr>
        <w:t>Lichtman</w:t>
      </w:r>
      <w:r w:rsidRPr="008D66E6">
        <w:rPr>
          <w:sz w:val="16"/>
        </w:rPr>
        <w:t xml:space="preserve">, a political historian, </w:t>
      </w:r>
      <w:r w:rsidRPr="008D66E6">
        <w:rPr>
          <w:rStyle w:val="StyleUnderline"/>
        </w:rPr>
        <w:t>said Democrats only have a shot at the White House if they begin impeachment proceedings</w:t>
      </w:r>
      <w:r w:rsidRPr="008D66E6">
        <w:rPr>
          <w:sz w:val="16"/>
        </w:rPr>
        <w:t xml:space="preserve"> against Trump, calling the decision both “constitutionally” and “politically” right in the wake of special counsel Robert Mueller’s investigation into Russian interference in the 2016 presidential election. “It’s a false dichotomy to say Democrats have a choice between doing what is right and what is constitutional and what is politically right. Impeachment is also politically right,” Lichtman told CNN’s Brooke Baldwin on Wednesday. </w:t>
      </w:r>
      <w:r w:rsidRPr="008D66E6">
        <w:rPr>
          <w:rStyle w:val="StyleUnderline"/>
        </w:rPr>
        <w:t>Lichtman has developed a system of 13 “key factors” that help determine whether the party in the White House will maintain its hold,</w:t>
      </w:r>
      <w:r w:rsidRPr="008D66E6">
        <w:rPr>
          <w:sz w:val="16"/>
        </w:rPr>
        <w:t xml:space="preserve"> according to CNN. </w:t>
      </w:r>
      <w:r w:rsidRPr="008D66E6">
        <w:rPr>
          <w:rStyle w:val="StyleUnderline"/>
        </w:rPr>
        <w:t>The factors range from whether the party has an</w:t>
      </w:r>
      <w:r w:rsidRPr="008D66E6">
        <w:rPr>
          <w:sz w:val="16"/>
        </w:rPr>
        <w:t xml:space="preserve"> </w:t>
      </w:r>
      <w:r w:rsidRPr="008D66E6">
        <w:rPr>
          <w:rStyle w:val="StyleUnderline"/>
        </w:rPr>
        <w:t>incumbent</w:t>
      </w:r>
      <w:r w:rsidRPr="008D66E6">
        <w:rPr>
          <w:sz w:val="16"/>
        </w:rPr>
        <w:t xml:space="preserve"> president running </w:t>
      </w:r>
      <w:r w:rsidRPr="008D66E6">
        <w:rPr>
          <w:rStyle w:val="StyleUnderline"/>
        </w:rPr>
        <w:t>to the country’s s</w:t>
      </w:r>
      <w:r w:rsidRPr="008D66E6">
        <w:rPr>
          <w:sz w:val="16"/>
        </w:rPr>
        <w:t xml:space="preserve">hort- and long-term </w:t>
      </w:r>
      <w:r w:rsidRPr="008D66E6">
        <w:rPr>
          <w:rStyle w:val="StyleUnderline"/>
        </w:rPr>
        <w:t>economic conditions to foreign policy</w:t>
      </w:r>
      <w:r w:rsidRPr="008D66E6">
        <w:rPr>
          <w:sz w:val="16"/>
        </w:rPr>
        <w:t xml:space="preserve"> successes and failures. </w:t>
      </w:r>
      <w:r w:rsidRPr="008D66E6">
        <w:rPr>
          <w:rStyle w:val="StyleUnderline"/>
        </w:rPr>
        <w:t>If the party loses out on six factors or more, he says they will lose</w:t>
      </w:r>
      <w:r w:rsidRPr="008D66E6">
        <w:rPr>
          <w:sz w:val="16"/>
        </w:rPr>
        <w:t xml:space="preserve"> the presidency. </w:t>
      </w:r>
      <w:r w:rsidRPr="008D66E6">
        <w:rPr>
          <w:rStyle w:val="StyleUnderline"/>
        </w:rPr>
        <w:t>Lichtman says the Trump administration is down three key factors</w:t>
      </w:r>
      <w:r w:rsidRPr="008D66E6">
        <w:rPr>
          <w:sz w:val="16"/>
        </w:rPr>
        <w:t xml:space="preserve">: Republican </w:t>
      </w:r>
      <w:r w:rsidRPr="008D66E6">
        <w:rPr>
          <w:rStyle w:val="StyleUnderline"/>
        </w:rPr>
        <w:t>losses in the midterms</w:t>
      </w:r>
      <w:r w:rsidRPr="008D66E6">
        <w:rPr>
          <w:sz w:val="16"/>
        </w:rPr>
        <w:t xml:space="preserve"> elections, a “</w:t>
      </w:r>
      <w:r w:rsidRPr="008D66E6">
        <w:rPr>
          <w:rStyle w:val="StyleUnderline"/>
        </w:rPr>
        <w:t>lack of foreign policy success</w:t>
      </w:r>
      <w:r w:rsidRPr="008D66E6">
        <w:rPr>
          <w:sz w:val="16"/>
        </w:rPr>
        <w:t xml:space="preserve">” </w:t>
      </w:r>
      <w:r w:rsidRPr="008D66E6">
        <w:rPr>
          <w:rStyle w:val="StyleUnderline"/>
        </w:rPr>
        <w:t xml:space="preserve">and Trump’s “limited appeal </w:t>
      </w:r>
      <w:r w:rsidRPr="008D66E6">
        <w:rPr>
          <w:sz w:val="16"/>
        </w:rPr>
        <w:t>to voters,” CNN reported. Impeachment would trigger a fourth key — scandal over the proceeding’s public nature. “Let’s not forget, impeachment is not just a vote in the House,” Lichtman said. “It involves public hearings as part of the impeachment inquiry, and, what everyone forgets, a public trial in the Senate in which House prosecutors present evidence, present documents, make opening and closing statements.” Lichtman cited scandal as a central factor in former Vice President Al Gore’s loss in the 2000 presidential election after President Clinton’s impeachment process. "</w:t>
      </w:r>
      <w:r w:rsidRPr="008D66E6">
        <w:rPr>
          <w:rStyle w:val="StyleUnderline"/>
        </w:rPr>
        <w:t>Democrats are fundamentally wrong about the politics of impeachment and their prospects for victory in 2020,” Lichtman told CNN</w:t>
      </w:r>
      <w:r w:rsidRPr="008D66E6">
        <w:rPr>
          <w:sz w:val="16"/>
        </w:rPr>
        <w:t>’s Chris Cillizza on Tuesday.</w:t>
      </w:r>
    </w:p>
    <w:p w:rsidR="00087D5D" w:rsidRDefault="00087D5D" w:rsidP="00CD1610">
      <w:pPr>
        <w:pStyle w:val="Heading3"/>
      </w:pPr>
      <w:r>
        <w:lastRenderedPageBreak/>
        <w:t>Trump Wins – Popularity</w:t>
      </w:r>
    </w:p>
    <w:p w:rsidR="00087D5D" w:rsidRDefault="00087D5D" w:rsidP="00087D5D">
      <w:pPr>
        <w:pStyle w:val="Heading4"/>
      </w:pPr>
      <w:r>
        <w:t>T</w:t>
      </w:r>
      <w:r w:rsidR="00185057">
        <w:t>rump wins now – consistent base support and upward trending approval</w:t>
      </w:r>
    </w:p>
    <w:p w:rsidR="00087D5D" w:rsidRDefault="00185057" w:rsidP="00087D5D">
      <w:proofErr w:type="spellStart"/>
      <w:r w:rsidRPr="00185057">
        <w:rPr>
          <w:rStyle w:val="Style13ptBold"/>
        </w:rPr>
        <w:t>Vittert</w:t>
      </w:r>
      <w:proofErr w:type="spellEnd"/>
      <w:r w:rsidRPr="00185057">
        <w:rPr>
          <w:rStyle w:val="Style13ptBold"/>
        </w:rPr>
        <w:t xml:space="preserve"> and Lind, 6/11</w:t>
      </w:r>
      <w:r>
        <w:t>/</w:t>
      </w:r>
      <w:r w:rsidRPr="00185057">
        <w:rPr>
          <w:sz w:val="16"/>
        </w:rPr>
        <w:t>2019 (Liberty, professor of the Practice of Data Science at the Olin Business School at Washington University in St. Louis, Brendan, JD/MBA Candidate, Harvard Business School, “Donald Trump: The most unpopular US election winner could win again in 2020,” Business Standard, https://www.business-standard.com/article/international/donald-trump-the-most-unpopular-us-election-winner-could-win-again-in-2020-119061100233_1.html)</w:t>
      </w:r>
    </w:p>
    <w:p w:rsidR="00087D5D" w:rsidRPr="00185057" w:rsidRDefault="00087D5D" w:rsidP="00087D5D">
      <w:pPr>
        <w:rPr>
          <w:sz w:val="16"/>
        </w:rPr>
      </w:pPr>
      <w:r w:rsidRPr="00185057">
        <w:rPr>
          <w:sz w:val="16"/>
        </w:rPr>
        <w:t xml:space="preserve">Donald </w:t>
      </w:r>
      <w:r w:rsidRPr="00087D5D">
        <w:rPr>
          <w:rStyle w:val="StyleUnderline"/>
        </w:rPr>
        <w:t>Trump is the first president to ever be elected while being actively disliked</w:t>
      </w:r>
      <w:r w:rsidRPr="00185057">
        <w:rPr>
          <w:sz w:val="16"/>
        </w:rPr>
        <w:t xml:space="preserve"> by </w:t>
      </w:r>
      <w:proofErr w:type="gramStart"/>
      <w:r w:rsidRPr="00185057">
        <w:rPr>
          <w:sz w:val="16"/>
        </w:rPr>
        <w:t>the majority of</w:t>
      </w:r>
      <w:proofErr w:type="gramEnd"/>
      <w:r w:rsidRPr="00185057">
        <w:rPr>
          <w:sz w:val="16"/>
        </w:rPr>
        <w:t xml:space="preserve"> Americans. Trump was also the first person elected president who was significantly less popular than his counterpart.</w:t>
      </w:r>
      <w:r w:rsidR="00185057" w:rsidRPr="00185057">
        <w:rPr>
          <w:sz w:val="16"/>
        </w:rPr>
        <w:t xml:space="preserve"> </w:t>
      </w:r>
      <w:r w:rsidRPr="00185057">
        <w:rPr>
          <w:sz w:val="16"/>
        </w:rPr>
        <w:t xml:space="preserve">Most Americans have heard of presidents losing the popular vote but winning the election. But to win while </w:t>
      </w:r>
      <w:proofErr w:type="gramStart"/>
      <w:r w:rsidRPr="00185057">
        <w:rPr>
          <w:sz w:val="16"/>
        </w:rPr>
        <w:t>the majority of</w:t>
      </w:r>
      <w:proofErr w:type="gramEnd"/>
      <w:r w:rsidRPr="00185057">
        <w:rPr>
          <w:sz w:val="16"/>
        </w:rPr>
        <w:t xml:space="preserve"> Americans oppose you? How is that possible?</w:t>
      </w:r>
      <w:r w:rsidR="00185057" w:rsidRPr="00185057">
        <w:rPr>
          <w:sz w:val="16"/>
        </w:rPr>
        <w:t xml:space="preserve"> </w:t>
      </w:r>
      <w:r w:rsidRPr="00087D5D">
        <w:rPr>
          <w:rStyle w:val="StyleUnderline"/>
        </w:rPr>
        <w:t>At the time of the election</w:t>
      </w:r>
      <w:r w:rsidRPr="00185057">
        <w:rPr>
          <w:sz w:val="16"/>
        </w:rPr>
        <w:t xml:space="preserve">, </w:t>
      </w:r>
      <w:r w:rsidRPr="00087D5D">
        <w:rPr>
          <w:rStyle w:val="StyleUnderline"/>
        </w:rPr>
        <w:t xml:space="preserve">Trump had the highest </w:t>
      </w:r>
      <w:proofErr w:type="spellStart"/>
      <w:r w:rsidRPr="00087D5D">
        <w:rPr>
          <w:rStyle w:val="StyleUnderline"/>
        </w:rPr>
        <w:t>unfavorability</w:t>
      </w:r>
      <w:proofErr w:type="spellEnd"/>
      <w:r w:rsidRPr="00087D5D">
        <w:rPr>
          <w:rStyle w:val="StyleUnderline"/>
        </w:rPr>
        <w:t xml:space="preserve"> rating in history</w:t>
      </w:r>
      <w:r w:rsidRPr="00185057">
        <w:rPr>
          <w:sz w:val="16"/>
        </w:rPr>
        <w:t>, with over 61% of Americans having an “unfavorable” view or “disapproving” of Trump. (There’s also an “undecided” option.)</w:t>
      </w:r>
      <w:r w:rsidR="00185057" w:rsidRPr="00185057">
        <w:rPr>
          <w:sz w:val="16"/>
        </w:rPr>
        <w:t xml:space="preserve"> </w:t>
      </w:r>
      <w:r w:rsidRPr="00185057">
        <w:rPr>
          <w:sz w:val="16"/>
        </w:rPr>
        <w:t>Luckily for Trump, he faced a historically unpopular opponent. Before 2016, no losing presidential candidate had had an unfavorable rating above 47%. But on election eve, Hillary Clinton’s was 52%, an unprecedented election in American history.</w:t>
      </w:r>
      <w:r w:rsidR="00185057" w:rsidRPr="00185057">
        <w:rPr>
          <w:sz w:val="16"/>
        </w:rPr>
        <w:t xml:space="preserve"> </w:t>
      </w:r>
      <w:r w:rsidRPr="00087D5D">
        <w:rPr>
          <w:rStyle w:val="StyleUnderline"/>
        </w:rPr>
        <w:t>Pretty soon, Americans will start to hear nothing but</w:t>
      </w:r>
      <w:r w:rsidRPr="00185057">
        <w:rPr>
          <w:sz w:val="16"/>
        </w:rPr>
        <w:t xml:space="preserve"> polls, predictions and political </w:t>
      </w:r>
      <w:r w:rsidRPr="00087D5D">
        <w:rPr>
          <w:rStyle w:val="StyleUnderline"/>
        </w:rPr>
        <w:t>forecasts</w:t>
      </w:r>
      <w:r w:rsidRPr="00185057">
        <w:rPr>
          <w:sz w:val="16"/>
        </w:rPr>
        <w:t xml:space="preserve"> in the news cycle for the 2020 elections. </w:t>
      </w:r>
      <w:r w:rsidRPr="00087D5D">
        <w:rPr>
          <w:rStyle w:val="StyleUnderline"/>
        </w:rPr>
        <w:t xml:space="preserve">But, as a statistician and political polling expert, we think that there is one polling prediction device that will be overlooked </w:t>
      </w:r>
      <w:r w:rsidRPr="00185057">
        <w:rPr>
          <w:sz w:val="16"/>
        </w:rPr>
        <w:t xml:space="preserve">and misunderstood: </w:t>
      </w:r>
      <w:r w:rsidRPr="00087D5D">
        <w:rPr>
          <w:rStyle w:val="StyleUnderline"/>
        </w:rPr>
        <w:t>approval ratings</w:t>
      </w:r>
      <w:r w:rsidRPr="00185057">
        <w:rPr>
          <w:sz w:val="16"/>
        </w:rPr>
        <w:t>.</w:t>
      </w:r>
      <w:r w:rsidR="00185057" w:rsidRPr="00185057">
        <w:rPr>
          <w:sz w:val="16"/>
        </w:rPr>
        <w:t xml:space="preserve"> </w:t>
      </w:r>
      <w:r w:rsidRPr="00185057">
        <w:rPr>
          <w:sz w:val="16"/>
        </w:rPr>
        <w:t>Winning without the popular vote</w:t>
      </w:r>
      <w:r w:rsidR="00185057" w:rsidRPr="00185057">
        <w:rPr>
          <w:sz w:val="16"/>
        </w:rPr>
        <w:t xml:space="preserve"> </w:t>
      </w:r>
      <w:r w:rsidRPr="00185057">
        <w:rPr>
          <w:sz w:val="16"/>
        </w:rPr>
        <w:t>History has been rather kind to presidents who didn’t win the popular vote. Trump is the fifth U.S. president to lose the popular vote and win the Electoral College.</w:t>
      </w:r>
      <w:r w:rsidR="00185057" w:rsidRPr="00185057">
        <w:rPr>
          <w:sz w:val="16"/>
        </w:rPr>
        <w:t xml:space="preserve"> </w:t>
      </w:r>
      <w:r w:rsidRPr="00185057">
        <w:rPr>
          <w:sz w:val="16"/>
        </w:rPr>
        <w:t>All presidents have experienced a bump in popularity between election and Inauguration Day. But only Trump still found his approval rating – the percent of Americans who approve of the way the president is handling his job – below 50% upon entering office.</w:t>
      </w:r>
      <w:r w:rsidR="00185057" w:rsidRPr="00185057">
        <w:rPr>
          <w:sz w:val="16"/>
        </w:rPr>
        <w:t xml:space="preserve"> </w:t>
      </w:r>
      <w:r w:rsidRPr="00185057">
        <w:rPr>
          <w:sz w:val="16"/>
        </w:rPr>
        <w:t>According to FiveThirtyEight, the day Trump stepped into the White House, he had only a 45.5% approval rating. This stands in stark contrast to Barack Obama, for example, who took office with a 68% approval rating.</w:t>
      </w:r>
      <w:r w:rsidR="00185057" w:rsidRPr="00185057">
        <w:rPr>
          <w:sz w:val="16"/>
        </w:rPr>
        <w:t xml:space="preserve"> </w:t>
      </w:r>
      <w:r w:rsidRPr="00185057">
        <w:rPr>
          <w:sz w:val="16"/>
        </w:rPr>
        <w:t>Moreover, Trump has the lowest approval average in history, at only 40%. The next lowest is Harry Truman at 45.4%.</w:t>
      </w:r>
      <w:r w:rsidR="00185057" w:rsidRPr="00185057">
        <w:rPr>
          <w:sz w:val="16"/>
        </w:rPr>
        <w:t xml:space="preserve"> </w:t>
      </w:r>
      <w:r w:rsidRPr="00185057">
        <w:rPr>
          <w:sz w:val="16"/>
        </w:rPr>
        <w:t>These data clearly show that Trump is the least-liked president in American history. With such unpopularity, how could he possibly win again?</w:t>
      </w:r>
      <w:r w:rsidR="00185057" w:rsidRPr="00185057">
        <w:rPr>
          <w:sz w:val="16"/>
        </w:rPr>
        <w:t xml:space="preserve"> </w:t>
      </w:r>
      <w:r w:rsidRPr="00185057">
        <w:rPr>
          <w:sz w:val="16"/>
        </w:rPr>
        <w:t>Approval ratings and reelection</w:t>
      </w:r>
      <w:r w:rsidR="00185057" w:rsidRPr="00185057">
        <w:rPr>
          <w:sz w:val="16"/>
        </w:rPr>
        <w:t xml:space="preserve"> </w:t>
      </w:r>
      <w:r w:rsidRPr="00185057">
        <w:rPr>
          <w:sz w:val="16"/>
        </w:rPr>
        <w:t>While election forecasting has become increasingly complex with new prediction models and techniques, there is an unsung hero of polling predictions: the approval ratings.</w:t>
      </w:r>
      <w:r w:rsidR="00185057" w:rsidRPr="00185057">
        <w:rPr>
          <w:sz w:val="16"/>
        </w:rPr>
        <w:t xml:space="preserve"> </w:t>
      </w:r>
      <w:r w:rsidRPr="00185057">
        <w:rPr>
          <w:sz w:val="16"/>
        </w:rPr>
        <w:t xml:space="preserve">Introduced by George Gallup in the late 1920s, </w:t>
      </w:r>
      <w:r w:rsidRPr="00087D5D">
        <w:rPr>
          <w:rStyle w:val="StyleUnderline"/>
        </w:rPr>
        <w:t>presidential approval ratings aim</w:t>
      </w:r>
      <w:r w:rsidRPr="00185057">
        <w:rPr>
          <w:sz w:val="16"/>
        </w:rPr>
        <w:t xml:space="preserve">ed </w:t>
      </w:r>
      <w:r w:rsidRPr="00087D5D">
        <w:rPr>
          <w:rStyle w:val="StyleUnderline"/>
        </w:rPr>
        <w:t>to gauge the level of public support for the sitting president</w:t>
      </w:r>
      <w:r w:rsidRPr="00185057">
        <w:rPr>
          <w:sz w:val="16"/>
        </w:rPr>
        <w:t xml:space="preserve"> at any given time during his presidency.</w:t>
      </w:r>
      <w:r w:rsidR="00185057" w:rsidRPr="00185057">
        <w:rPr>
          <w:sz w:val="16"/>
        </w:rPr>
        <w:t xml:space="preserve"> </w:t>
      </w:r>
      <w:r w:rsidRPr="00087D5D">
        <w:rPr>
          <w:rStyle w:val="StyleUnderline"/>
        </w:rPr>
        <w:t>Every</w:t>
      </w:r>
      <w:r w:rsidRPr="00185057">
        <w:rPr>
          <w:sz w:val="16"/>
        </w:rPr>
        <w:t xml:space="preserve"> single reelected </w:t>
      </w:r>
      <w:r w:rsidRPr="00087D5D">
        <w:rPr>
          <w:rStyle w:val="StyleUnderline"/>
        </w:rPr>
        <w:t>president</w:t>
      </w:r>
      <w:r w:rsidRPr="00185057">
        <w:rPr>
          <w:sz w:val="16"/>
        </w:rPr>
        <w:t xml:space="preserve"> </w:t>
      </w:r>
      <w:r w:rsidRPr="00087D5D">
        <w:rPr>
          <w:rStyle w:val="StyleUnderline"/>
        </w:rPr>
        <w:t>since approval rating polls began</w:t>
      </w:r>
      <w:r w:rsidRPr="00185057">
        <w:rPr>
          <w:sz w:val="16"/>
        </w:rPr>
        <w:t xml:space="preserve"> </w:t>
      </w:r>
      <w:r w:rsidRPr="00087D5D">
        <w:rPr>
          <w:rStyle w:val="StyleUnderline"/>
        </w:rPr>
        <w:t xml:space="preserve">has had over </w:t>
      </w:r>
      <w:r w:rsidRPr="00185057">
        <w:rPr>
          <w:sz w:val="16"/>
        </w:rPr>
        <w:t>a</w:t>
      </w:r>
      <w:r w:rsidRPr="00087D5D">
        <w:rPr>
          <w:rStyle w:val="StyleUnderline"/>
        </w:rPr>
        <w:t xml:space="preserve"> 50%</w:t>
      </w:r>
      <w:r w:rsidRPr="00185057">
        <w:rPr>
          <w:sz w:val="16"/>
        </w:rPr>
        <w:t xml:space="preserve"> approval rating </w:t>
      </w:r>
      <w:r w:rsidRPr="00087D5D">
        <w:rPr>
          <w:rStyle w:val="StyleUnderline"/>
        </w:rPr>
        <w:t xml:space="preserve">when </w:t>
      </w:r>
      <w:proofErr w:type="gramStart"/>
      <w:r w:rsidRPr="00087D5D">
        <w:rPr>
          <w:rStyle w:val="StyleUnderline"/>
        </w:rPr>
        <w:t>reelected, or</w:t>
      </w:r>
      <w:proofErr w:type="gramEnd"/>
      <w:r w:rsidRPr="00087D5D">
        <w:rPr>
          <w:rStyle w:val="StyleUnderline"/>
        </w:rPr>
        <w:t xml:space="preserve"> been on an upward approval rating trend</w:t>
      </w:r>
      <w:r w:rsidRPr="00185057">
        <w:rPr>
          <w:sz w:val="16"/>
        </w:rPr>
        <w:t xml:space="preserve"> over 30 days before the election. If neither of those is satisfied, the incumbent loses.</w:t>
      </w:r>
      <w:r w:rsidR="00185057" w:rsidRPr="00185057">
        <w:rPr>
          <w:sz w:val="16"/>
        </w:rPr>
        <w:t xml:space="preserve"> </w:t>
      </w:r>
      <w:r w:rsidRPr="00185057">
        <w:rPr>
          <w:sz w:val="16"/>
        </w:rPr>
        <w:t>It has been that simple.</w:t>
      </w:r>
      <w:r w:rsidR="00185057" w:rsidRPr="00185057">
        <w:rPr>
          <w:sz w:val="16"/>
        </w:rPr>
        <w:t xml:space="preserve"> </w:t>
      </w:r>
      <w:r w:rsidRPr="00185057">
        <w:rPr>
          <w:sz w:val="16"/>
        </w:rPr>
        <w:t xml:space="preserve">As with any statistical analysis, </w:t>
      </w:r>
      <w:r w:rsidRPr="00087D5D">
        <w:rPr>
          <w:rStyle w:val="StyleUnderline"/>
        </w:rPr>
        <w:t>the trends are more important than the raw numbers</w:t>
      </w:r>
      <w:r w:rsidRPr="00185057">
        <w:rPr>
          <w:sz w:val="16"/>
        </w:rPr>
        <w:t>. The 2016 election was historically unprecedented in terms of favorability of the candidates, as is the political polarization of the U.S.</w:t>
      </w:r>
      <w:r w:rsidR="00185057" w:rsidRPr="00185057">
        <w:rPr>
          <w:sz w:val="16"/>
        </w:rPr>
        <w:t xml:space="preserve"> </w:t>
      </w:r>
      <w:r w:rsidRPr="00185057">
        <w:rPr>
          <w:sz w:val="16"/>
        </w:rPr>
        <w:t>Look at the spread</w:t>
      </w:r>
      <w:r w:rsidR="00185057" w:rsidRPr="00185057">
        <w:rPr>
          <w:sz w:val="16"/>
        </w:rPr>
        <w:t xml:space="preserve"> </w:t>
      </w:r>
      <w:r w:rsidRPr="00087D5D">
        <w:rPr>
          <w:rStyle w:val="StyleUnderline"/>
        </w:rPr>
        <w:t>We</w:t>
      </w:r>
      <w:r w:rsidRPr="00185057">
        <w:rPr>
          <w:sz w:val="16"/>
        </w:rPr>
        <w:t xml:space="preserve"> think that pollsters, and the general public, </w:t>
      </w:r>
      <w:r w:rsidRPr="00087D5D">
        <w:rPr>
          <w:rStyle w:val="StyleUnderline"/>
        </w:rPr>
        <w:t>shouldn’t compare Trump’s approval ratings to past presidents</w:t>
      </w:r>
      <w:r w:rsidRPr="00185057">
        <w:rPr>
          <w:sz w:val="16"/>
        </w:rPr>
        <w:t>.</w:t>
      </w:r>
      <w:r w:rsidR="00185057" w:rsidRPr="00185057">
        <w:rPr>
          <w:sz w:val="16"/>
        </w:rPr>
        <w:t xml:space="preserve"> </w:t>
      </w:r>
      <w:r w:rsidRPr="00185057">
        <w:rPr>
          <w:sz w:val="16"/>
        </w:rPr>
        <w:t>What can be compared? The difference of highs and lows.</w:t>
      </w:r>
      <w:r w:rsidR="00185057" w:rsidRPr="00185057">
        <w:rPr>
          <w:sz w:val="16"/>
        </w:rPr>
        <w:t xml:space="preserve"> </w:t>
      </w:r>
      <w:r w:rsidRPr="00087D5D">
        <w:rPr>
          <w:rStyle w:val="StyleUnderline"/>
        </w:rPr>
        <w:t>According to historical Gallup polls, Trump’s spread</w:t>
      </w:r>
      <w:r w:rsidRPr="00185057">
        <w:rPr>
          <w:sz w:val="16"/>
        </w:rPr>
        <w:t xml:space="preserve"> – the difference between the highest recorded and lowest recorded approval rating poll – </w:t>
      </w:r>
      <w:r w:rsidRPr="00087D5D">
        <w:rPr>
          <w:rStyle w:val="StyleUnderline"/>
        </w:rPr>
        <w:t>has never been more than 13%.</w:t>
      </w:r>
      <w:r w:rsidR="00185057" w:rsidRPr="00185057">
        <w:rPr>
          <w:sz w:val="16"/>
        </w:rPr>
        <w:t xml:space="preserve"> </w:t>
      </w:r>
      <w:r w:rsidRPr="00087D5D">
        <w:rPr>
          <w:rStyle w:val="StyleUnderline"/>
        </w:rPr>
        <w:t>Not a single president</w:t>
      </w:r>
      <w:r w:rsidRPr="00185057">
        <w:rPr>
          <w:sz w:val="16"/>
        </w:rPr>
        <w:t xml:space="preserve"> since this type of robust polling began, back to Franklin D. Roosevelt, </w:t>
      </w:r>
      <w:r w:rsidRPr="00087D5D">
        <w:rPr>
          <w:rStyle w:val="StyleUnderline"/>
        </w:rPr>
        <w:t>has ever shown this level of consistency in approval ratings</w:t>
      </w:r>
      <w:r w:rsidRPr="00185057">
        <w:rPr>
          <w:sz w:val="16"/>
        </w:rPr>
        <w:t>. In fact, the next-smallest spread was 27%, for John F. Kennedy.</w:t>
      </w:r>
      <w:r w:rsidR="00185057" w:rsidRPr="00185057">
        <w:rPr>
          <w:sz w:val="16"/>
        </w:rPr>
        <w:t xml:space="preserve"> </w:t>
      </w:r>
      <w:r w:rsidRPr="00087D5D">
        <w:rPr>
          <w:rStyle w:val="StyleUnderline"/>
        </w:rPr>
        <w:t>Trump’s approval ratings show that he has the strongest base in historical times</w:t>
      </w:r>
      <w:r w:rsidRPr="00185057">
        <w:rPr>
          <w:sz w:val="16"/>
        </w:rPr>
        <w:t>.</w:t>
      </w:r>
      <w:r w:rsidR="00185057" w:rsidRPr="00185057">
        <w:rPr>
          <w:sz w:val="16"/>
        </w:rPr>
        <w:t xml:space="preserve"> </w:t>
      </w:r>
      <w:r w:rsidRPr="00185057">
        <w:rPr>
          <w:sz w:val="16"/>
        </w:rPr>
        <w:t>2020 by the numbers</w:t>
      </w:r>
      <w:r w:rsidR="00185057" w:rsidRPr="00185057">
        <w:rPr>
          <w:sz w:val="16"/>
        </w:rPr>
        <w:t xml:space="preserve"> </w:t>
      </w:r>
      <w:r w:rsidRPr="00185057">
        <w:rPr>
          <w:sz w:val="16"/>
        </w:rPr>
        <w:t>There are still nine months to go until the first ballots will be cast in the race to the White House for 2020, and the Democratic nominee’s identity will most likely not be known for almost a year. Still, Trump’s chances of reelection are being discussed daily.</w:t>
      </w:r>
      <w:r w:rsidR="00185057" w:rsidRPr="00185057">
        <w:rPr>
          <w:sz w:val="16"/>
        </w:rPr>
        <w:t xml:space="preserve"> </w:t>
      </w:r>
      <w:r w:rsidRPr="00185057">
        <w:rPr>
          <w:sz w:val="16"/>
        </w:rPr>
        <w:t xml:space="preserve">Trump’s approval ratings are unlikely to go over 50%, given his lackluster starting point. </w:t>
      </w:r>
      <w:proofErr w:type="gramStart"/>
      <w:r w:rsidRPr="00185057">
        <w:rPr>
          <w:sz w:val="16"/>
        </w:rPr>
        <w:t>So</w:t>
      </w:r>
      <w:proofErr w:type="gramEnd"/>
      <w:r w:rsidRPr="00185057">
        <w:rPr>
          <w:sz w:val="16"/>
        </w:rPr>
        <w:t xml:space="preserve"> what does he actually need to win?</w:t>
      </w:r>
      <w:r w:rsidR="00185057" w:rsidRPr="00185057">
        <w:rPr>
          <w:sz w:val="16"/>
        </w:rPr>
        <w:t xml:space="preserve"> </w:t>
      </w:r>
      <w:r w:rsidRPr="00185057">
        <w:rPr>
          <w:sz w:val="16"/>
        </w:rPr>
        <w:t xml:space="preserve">A simple statistical model applied to recorded approval ratings shows </w:t>
      </w:r>
      <w:r w:rsidRPr="00087D5D">
        <w:rPr>
          <w:rStyle w:val="StyleUnderline"/>
        </w:rPr>
        <w:t>Trump has been garnering higher and higher approval ratings since taking office</w:t>
      </w:r>
      <w:r w:rsidRPr="00185057">
        <w:rPr>
          <w:sz w:val="16"/>
        </w:rPr>
        <w:t xml:space="preserve">. Put simply, </w:t>
      </w:r>
      <w:r w:rsidRPr="00087D5D">
        <w:rPr>
          <w:rStyle w:val="Emphasis"/>
        </w:rPr>
        <w:t>his base is staying strong and even growing</w:t>
      </w:r>
      <w:r w:rsidRPr="00185057">
        <w:rPr>
          <w:sz w:val="16"/>
        </w:rPr>
        <w:t>. This is in direct contrast to all presidents except Bill Clinton.</w:t>
      </w:r>
      <w:r w:rsidR="00185057" w:rsidRPr="00185057">
        <w:rPr>
          <w:sz w:val="16"/>
        </w:rPr>
        <w:t xml:space="preserve"> </w:t>
      </w:r>
      <w:r w:rsidRPr="00185057">
        <w:rPr>
          <w:sz w:val="16"/>
        </w:rPr>
        <w:t>Past incumbent presidents followed the rule that 49% approval and above means winning reelection, and anything below meant no second term. But Trump did not start at, nor will most likely ever reach, that level of approval.</w:t>
      </w:r>
      <w:r w:rsidR="00185057" w:rsidRPr="00185057">
        <w:rPr>
          <w:sz w:val="16"/>
        </w:rPr>
        <w:t xml:space="preserve"> </w:t>
      </w:r>
      <w:r w:rsidRPr="00185057">
        <w:rPr>
          <w:sz w:val="16"/>
        </w:rPr>
        <w:t>Americans may again see something that, statistically speaking, has never been seen before. Approval ratings have high correlations with predicting the next president, but with Trump, the numbers are outside any historical trends.</w:t>
      </w:r>
      <w:r w:rsidR="00185057" w:rsidRPr="00185057">
        <w:rPr>
          <w:sz w:val="16"/>
        </w:rPr>
        <w:t xml:space="preserve"> </w:t>
      </w:r>
      <w:r w:rsidRPr="00185057">
        <w:rPr>
          <w:rStyle w:val="StyleUnderline"/>
        </w:rPr>
        <w:t>The most unpopular winner ever may very likely win again</w:t>
      </w:r>
      <w:r w:rsidRPr="00185057">
        <w:rPr>
          <w:sz w:val="16"/>
        </w:rPr>
        <w:t>.</w:t>
      </w:r>
    </w:p>
    <w:p w:rsidR="00CD1610" w:rsidRDefault="00CD1610" w:rsidP="00CD1610">
      <w:pPr>
        <w:pStyle w:val="Heading3"/>
      </w:pPr>
      <w:r>
        <w:lastRenderedPageBreak/>
        <w:t>Trump Wins – A2 Polls</w:t>
      </w:r>
    </w:p>
    <w:p w:rsidR="00CD1610" w:rsidRDefault="00CD1610" w:rsidP="00CD1610">
      <w:pPr>
        <w:pStyle w:val="Heading4"/>
      </w:pPr>
      <w:r>
        <w:t>Polls aren’t accurate and we’re too far from the election to predict anything</w:t>
      </w:r>
    </w:p>
    <w:p w:rsidR="00CD1610" w:rsidRDefault="00CD1610" w:rsidP="00CD1610">
      <w:r w:rsidRPr="00DE550F">
        <w:rPr>
          <w:rStyle w:val="Style13ptBold"/>
        </w:rPr>
        <w:t>Daniel and Olson, 6/16</w:t>
      </w:r>
      <w:r>
        <w:t>/</w:t>
      </w:r>
      <w:r w:rsidRPr="00DE550F">
        <w:rPr>
          <w:sz w:val="16"/>
        </w:rPr>
        <w:t>2019 (Zoe, ABC’s US bureau chief, Emily, digital journalist based in the ABC's North American Bureau, “Donald Trump could be in re-election trouble, the polls say. Here's why you shouldn't believe them,” ABC News, https://www.abc.net.au/news/2019-06-14/donald-trump-did-the-us-learn-anything-from-2016-polls/11208412)</w:t>
      </w:r>
    </w:p>
    <w:p w:rsidR="00CD1610" w:rsidRPr="003860EC" w:rsidRDefault="00CD1610" w:rsidP="00CD1610">
      <w:pPr>
        <w:rPr>
          <w:sz w:val="16"/>
        </w:rPr>
      </w:pPr>
      <w:r w:rsidRPr="003860EC">
        <w:rPr>
          <w:rStyle w:val="StyleUnderline"/>
        </w:rPr>
        <w:t xml:space="preserve">Forgive </w:t>
      </w:r>
      <w:proofErr w:type="spellStart"/>
      <w:r w:rsidRPr="003860EC">
        <w:rPr>
          <w:rStyle w:val="StyleUnderline"/>
        </w:rPr>
        <w:t>my</w:t>
      </w:r>
      <w:proofErr w:type="spellEnd"/>
      <w:r w:rsidRPr="003860EC">
        <w:rPr>
          <w:sz w:val="16"/>
        </w:rPr>
        <w:t xml:space="preserve"> deeply felt </w:t>
      </w:r>
      <w:r w:rsidRPr="003860EC">
        <w:rPr>
          <w:rStyle w:val="StyleUnderline"/>
        </w:rPr>
        <w:t>eye roll over Washington's</w:t>
      </w:r>
      <w:r w:rsidRPr="003860EC">
        <w:rPr>
          <w:sz w:val="16"/>
        </w:rPr>
        <w:t xml:space="preserve"> current infection of </w:t>
      </w:r>
      <w:r w:rsidRPr="003860EC">
        <w:rPr>
          <w:rStyle w:val="StyleUnderline"/>
        </w:rPr>
        <w:t>Poll Fever</w:t>
      </w:r>
      <w:r w:rsidRPr="003860EC">
        <w:rPr>
          <w:sz w:val="16"/>
        </w:rPr>
        <w:t xml:space="preserve">. Really? </w:t>
      </w:r>
      <w:r w:rsidRPr="003860EC">
        <w:rPr>
          <w:rStyle w:val="Emphasis"/>
        </w:rPr>
        <w:t>We're 16 months out from the 2020 election</w:t>
      </w:r>
      <w:r w:rsidRPr="003860EC">
        <w:rPr>
          <w:sz w:val="16"/>
        </w:rPr>
        <w:t xml:space="preserve"> folks, </w:t>
      </w:r>
      <w:r w:rsidRPr="003860EC">
        <w:rPr>
          <w:rStyle w:val="Emphasis"/>
        </w:rPr>
        <w:t>and after the polling debacle that was 2016, will we ever learn?</w:t>
      </w:r>
      <w:r w:rsidRPr="003860EC">
        <w:rPr>
          <w:sz w:val="16"/>
        </w:rPr>
        <w:t xml:space="preserve"> Apparently not. </w:t>
      </w:r>
      <w:r w:rsidRPr="003860EC">
        <w:rPr>
          <w:rStyle w:val="StyleUnderline"/>
        </w:rPr>
        <w:t>Amid new polls showing</w:t>
      </w:r>
      <w:r w:rsidRPr="003860EC">
        <w:rPr>
          <w:sz w:val="16"/>
        </w:rPr>
        <w:t xml:space="preserve"> that Donald </w:t>
      </w:r>
      <w:r w:rsidRPr="003860EC">
        <w:rPr>
          <w:rStyle w:val="StyleUnderline"/>
        </w:rPr>
        <w:t>Trump</w:t>
      </w:r>
      <w:r w:rsidRPr="003860EC">
        <w:rPr>
          <w:sz w:val="16"/>
        </w:rPr>
        <w:t xml:space="preserve"> may be </w:t>
      </w:r>
      <w:r w:rsidRPr="003860EC">
        <w:rPr>
          <w:rStyle w:val="StyleUnderline"/>
        </w:rPr>
        <w:t>in re-election trouble</w:t>
      </w:r>
      <w:r w:rsidRPr="003860EC">
        <w:rPr>
          <w:sz w:val="16"/>
        </w:rPr>
        <w:t xml:space="preserve">, </w:t>
      </w:r>
      <w:r w:rsidRPr="003860EC">
        <w:rPr>
          <w:rStyle w:val="StyleUnderline"/>
        </w:rPr>
        <w:t>there's</w:t>
      </w:r>
      <w:r w:rsidRPr="003860EC">
        <w:rPr>
          <w:sz w:val="16"/>
        </w:rPr>
        <w:t xml:space="preserve"> already </w:t>
      </w:r>
      <w:r w:rsidRPr="003860EC">
        <w:rPr>
          <w:rStyle w:val="StyleUnderline"/>
        </w:rPr>
        <w:t>been a surge in Poll Fever</w:t>
      </w:r>
      <w:r w:rsidRPr="003860EC">
        <w:rPr>
          <w:sz w:val="16"/>
        </w:rPr>
        <w:t xml:space="preserve">. Symptoms include media chyrons flickering with minute developments, campaign staffers spinning desperate narratives, grown men in suits exchanging insults. </w:t>
      </w:r>
      <w:r w:rsidRPr="003860EC">
        <w:rPr>
          <w:rStyle w:val="StyleUnderline"/>
        </w:rPr>
        <w:t>The horse race narrative</w:t>
      </w:r>
      <w:r w:rsidRPr="003860EC">
        <w:rPr>
          <w:sz w:val="16"/>
        </w:rPr>
        <w:t xml:space="preserve"> of Biden v Trump, Bernie v Trump, Warren v Trump, Biden v Warren v Bernie v Harris v everyone-else-on-the-endless-blue-ticket </w:t>
      </w:r>
      <w:r w:rsidRPr="003860EC">
        <w:rPr>
          <w:rStyle w:val="StyleUnderline"/>
        </w:rPr>
        <w:t>is already emerging</w:t>
      </w:r>
      <w:r w:rsidRPr="003860EC">
        <w:rPr>
          <w:sz w:val="16"/>
        </w:rPr>
        <w:t xml:space="preserve">. </w:t>
      </w:r>
      <w:r w:rsidRPr="003860EC">
        <w:rPr>
          <w:rStyle w:val="StyleUnderline"/>
        </w:rPr>
        <w:t>Remember that US elections are almost entirely personality rather than policy driven</w:t>
      </w:r>
      <w:r w:rsidRPr="003860EC">
        <w:rPr>
          <w:sz w:val="16"/>
        </w:rPr>
        <w:t xml:space="preserve">. There are few deep political interviews. Thoughtful feature coverage of issues affecting actual people is largely limited to the long-form pages of the print media. </w:t>
      </w:r>
      <w:r w:rsidRPr="003860EC">
        <w:rPr>
          <w:rStyle w:val="StyleUnderline"/>
        </w:rPr>
        <w:t>The cable news is so partisan that if you're watching your chosen network, you will rarely see or hear a point of view that's different from your own.</w:t>
      </w:r>
      <w:r>
        <w:rPr>
          <w:rStyle w:val="StyleUnderline"/>
        </w:rPr>
        <w:t xml:space="preserve"> </w:t>
      </w:r>
      <w:r w:rsidRPr="003860EC">
        <w:rPr>
          <w:rStyle w:val="StyleUnderline"/>
        </w:rPr>
        <w:t>Remember</w:t>
      </w:r>
      <w:r w:rsidRPr="003860EC">
        <w:rPr>
          <w:sz w:val="16"/>
        </w:rPr>
        <w:t xml:space="preserve"> the 2016 presidential election, </w:t>
      </w:r>
      <w:r w:rsidRPr="003860EC">
        <w:rPr>
          <w:rStyle w:val="StyleUnderline"/>
        </w:rPr>
        <w:t xml:space="preserve">when </w:t>
      </w:r>
      <w:proofErr w:type="gramStart"/>
      <w:r w:rsidRPr="003860EC">
        <w:rPr>
          <w:rStyle w:val="StyleUnderline"/>
        </w:rPr>
        <w:t>a majority of</w:t>
      </w:r>
      <w:proofErr w:type="gramEnd"/>
      <w:r w:rsidRPr="003860EC">
        <w:rPr>
          <w:rStyle w:val="StyleUnderline"/>
        </w:rPr>
        <w:t xml:space="preserve"> the polls predicted </w:t>
      </w:r>
      <w:r w:rsidRPr="003860EC">
        <w:rPr>
          <w:sz w:val="16"/>
        </w:rPr>
        <w:t xml:space="preserve">Hillary </w:t>
      </w:r>
      <w:r w:rsidRPr="003860EC">
        <w:rPr>
          <w:rStyle w:val="StyleUnderline"/>
        </w:rPr>
        <w:t>Clinton achieving a sweeping victory</w:t>
      </w:r>
      <w:r w:rsidRPr="003860EC">
        <w:rPr>
          <w:sz w:val="16"/>
        </w:rPr>
        <w:t xml:space="preserve">? </w:t>
      </w:r>
      <w:r w:rsidRPr="003860EC">
        <w:rPr>
          <w:rStyle w:val="StyleUnderline"/>
        </w:rPr>
        <w:t>Or</w:t>
      </w:r>
      <w:r w:rsidRPr="003860EC">
        <w:rPr>
          <w:sz w:val="16"/>
        </w:rPr>
        <w:t xml:space="preserve">, more recently, </w:t>
      </w:r>
      <w:r w:rsidRPr="003860EC">
        <w:rPr>
          <w:rStyle w:val="StyleUnderline"/>
        </w:rPr>
        <w:t>the 2019 Australian election</w:t>
      </w:r>
      <w:r w:rsidRPr="003860EC">
        <w:rPr>
          <w:sz w:val="16"/>
        </w:rPr>
        <w:t>? When years of polling led analysts to label the election "unlosable" for the Labor party? In 2016, the polls went directly against everything I was seeing when I was out reporting in the field — that is, waves upon waves of Trump supporters in the very states that would give him a path to victory. But the polls! I thought I was going mad. It turns out the polls were.</w:t>
      </w:r>
    </w:p>
    <w:p w:rsidR="00CD1610" w:rsidRPr="00CD1610" w:rsidRDefault="00CD1610" w:rsidP="00CD1610"/>
    <w:p w:rsidR="00891558" w:rsidRPr="00891558" w:rsidRDefault="00891558" w:rsidP="00891558">
      <w:pPr>
        <w:pStyle w:val="Heading2"/>
      </w:pPr>
      <w:r>
        <w:lastRenderedPageBreak/>
        <w:t>Links</w:t>
      </w:r>
    </w:p>
    <w:p w:rsidR="00753A38" w:rsidRDefault="00753A38" w:rsidP="0011290A">
      <w:pPr>
        <w:pStyle w:val="Heading3"/>
      </w:pPr>
      <w:r>
        <w:lastRenderedPageBreak/>
        <w:t>Econ Outweighs</w:t>
      </w:r>
    </w:p>
    <w:p w:rsidR="00753A38" w:rsidRDefault="000170B7" w:rsidP="00753A38">
      <w:pPr>
        <w:pStyle w:val="Heading4"/>
      </w:pPr>
      <w:r>
        <w:t>Econ thumps the election – good markers outweigh the effect of the plan</w:t>
      </w:r>
    </w:p>
    <w:p w:rsidR="00753A38" w:rsidRDefault="00753A38" w:rsidP="00753A38">
      <w:r w:rsidRPr="000765A9">
        <w:rPr>
          <w:rStyle w:val="Style13ptBold"/>
        </w:rPr>
        <w:t>Schiller</w:t>
      </w:r>
      <w:r w:rsidRPr="000765A9">
        <w:rPr>
          <w:sz w:val="16"/>
          <w:szCs w:val="16"/>
        </w:rPr>
        <w:t xml:space="preserve">, </w:t>
      </w:r>
      <w:r w:rsidR="000765A9" w:rsidRPr="000765A9">
        <w:rPr>
          <w:sz w:val="16"/>
          <w:szCs w:val="16"/>
        </w:rPr>
        <w:t>6/4/</w:t>
      </w:r>
      <w:r w:rsidR="000765A9" w:rsidRPr="000765A9">
        <w:rPr>
          <w:rStyle w:val="Style13ptBold"/>
        </w:rPr>
        <w:t>2019</w:t>
      </w:r>
      <w:r w:rsidR="000765A9">
        <w:t xml:space="preserve"> </w:t>
      </w:r>
      <w:r w:rsidRPr="000765A9">
        <w:rPr>
          <w:sz w:val="16"/>
          <w:szCs w:val="16"/>
        </w:rPr>
        <w:t xml:space="preserve">(Brad, emeritus economics professor at American University and author of </w:t>
      </w:r>
      <w:r w:rsidRPr="000765A9">
        <w:rPr>
          <w:i/>
          <w:sz w:val="16"/>
          <w:szCs w:val="16"/>
        </w:rPr>
        <w:t>The Economy Today</w:t>
      </w:r>
      <w:r w:rsidRPr="000765A9">
        <w:rPr>
          <w:sz w:val="16"/>
          <w:szCs w:val="16"/>
        </w:rPr>
        <w:t>, “How can Trump get reelected? It’s still the economy, stupid,”</w:t>
      </w:r>
      <w:r w:rsidR="000765A9" w:rsidRPr="000765A9">
        <w:rPr>
          <w:sz w:val="16"/>
          <w:szCs w:val="16"/>
        </w:rPr>
        <w:t xml:space="preserve"> LA Times, https://www.latimes.com/opinion/op-ed/la-oe-schiller-trump-economic-campaign-2020-20190604-story.html)</w:t>
      </w:r>
    </w:p>
    <w:p w:rsidR="00753A38" w:rsidRPr="000170B7" w:rsidRDefault="00753A38" w:rsidP="00753A38">
      <w:pPr>
        <w:rPr>
          <w:sz w:val="16"/>
        </w:rPr>
      </w:pPr>
      <w:r w:rsidRPr="000170B7">
        <w:rPr>
          <w:sz w:val="16"/>
        </w:rPr>
        <w:t xml:space="preserve">President </w:t>
      </w:r>
      <w:r w:rsidRPr="00826AAF">
        <w:rPr>
          <w:rStyle w:val="StyleUnderline"/>
        </w:rPr>
        <w:t>Trump isn’t that worried about potential impeachment hearings</w:t>
      </w:r>
      <w:r w:rsidRPr="000170B7">
        <w:rPr>
          <w:sz w:val="16"/>
        </w:rPr>
        <w:t xml:space="preserve">. He even tries to goad Democrats into starting the process, knowing that will enliven his base and distract Democrats from their legislative agenda. And he has emerged from the Mueller investigation seemingly unscathed, despite serious evidence of obstruction and unsavory behavior. The storm over Ms. Daniels has long faded way, with only her lawyer, Michael </w:t>
      </w:r>
      <w:proofErr w:type="spellStart"/>
      <w:r w:rsidRPr="000170B7">
        <w:rPr>
          <w:sz w:val="16"/>
        </w:rPr>
        <w:t>Avenatti</w:t>
      </w:r>
      <w:proofErr w:type="spellEnd"/>
      <w:r w:rsidRPr="000170B7">
        <w:rPr>
          <w:sz w:val="16"/>
        </w:rPr>
        <w:t>, facing criminal charges.</w:t>
      </w:r>
      <w:r w:rsidR="000170B7" w:rsidRPr="000170B7">
        <w:rPr>
          <w:sz w:val="16"/>
        </w:rPr>
        <w:t xml:space="preserve"> </w:t>
      </w:r>
      <w:r w:rsidRPr="000170B7">
        <w:rPr>
          <w:sz w:val="16"/>
        </w:rPr>
        <w:t xml:space="preserve">Like him or not, </w:t>
      </w:r>
      <w:r w:rsidRPr="00826AAF">
        <w:rPr>
          <w:rStyle w:val="Emphasis"/>
        </w:rPr>
        <w:t>Trump has proven to be a “Teflon president.”</w:t>
      </w:r>
      <w:r w:rsidR="000170B7" w:rsidRPr="000170B7">
        <w:rPr>
          <w:sz w:val="16"/>
        </w:rPr>
        <w:t xml:space="preserve"> </w:t>
      </w:r>
      <w:r w:rsidRPr="00826AAF">
        <w:rPr>
          <w:rStyle w:val="StyleUnderline"/>
        </w:rPr>
        <w:t>As the 2020 election campaign gets underway, Trump is exuding confidence</w:t>
      </w:r>
      <w:r w:rsidRPr="000170B7">
        <w:rPr>
          <w:sz w:val="16"/>
        </w:rPr>
        <w:t>. He boasts that he can beat any of the potential challengers, including “Pocahontas,” “sleepy Joe,” “crazy Bernie,” “lightweight Kirsten” and, of course, “crooked Hillary.” He predicts that his 2020 margin of victory will exceed that of 2016.</w:t>
      </w:r>
      <w:r w:rsidR="000170B7" w:rsidRPr="000170B7">
        <w:rPr>
          <w:sz w:val="16"/>
        </w:rPr>
        <w:t xml:space="preserve"> </w:t>
      </w:r>
      <w:r w:rsidRPr="000170B7">
        <w:rPr>
          <w:sz w:val="16"/>
        </w:rPr>
        <w:t>While Trump may taunt his potential challengers and boast of easy victory, he surely harbors grave concerns about his reelection. He won in 2016 on economic issues. His promise to “Make America Great Again” reverberated with voters who had suffered through the worst post-recession recovery in U.S. history.</w:t>
      </w:r>
      <w:r w:rsidR="000170B7" w:rsidRPr="000170B7">
        <w:rPr>
          <w:sz w:val="16"/>
        </w:rPr>
        <w:t xml:space="preserve"> </w:t>
      </w:r>
      <w:r w:rsidRPr="000170B7">
        <w:rPr>
          <w:sz w:val="16"/>
        </w:rPr>
        <w:t>Now he faces a similar dilemma. Yes, the economy is doing quite well and unemployment is at historic lows — as Trump constantly reminds us. But voters have short memories. In November 2020 voters will be focused on contemporary economic conditions.</w:t>
      </w:r>
      <w:r w:rsidR="000170B7" w:rsidRPr="000170B7">
        <w:rPr>
          <w:sz w:val="16"/>
        </w:rPr>
        <w:t xml:space="preserve"> </w:t>
      </w:r>
      <w:r w:rsidRPr="00826AAF">
        <w:rPr>
          <w:rStyle w:val="StyleUnderline"/>
        </w:rPr>
        <w:t xml:space="preserve">An electoral prediction model </w:t>
      </w:r>
      <w:r w:rsidRPr="000170B7">
        <w:rPr>
          <w:sz w:val="16"/>
        </w:rPr>
        <w:t xml:space="preserve">constructed by Yale University professor Ray Fair </w:t>
      </w:r>
      <w:r w:rsidRPr="00826AAF">
        <w:rPr>
          <w:rStyle w:val="StyleUnderline"/>
        </w:rPr>
        <w:t>highlights Trump’s problem. The Fair model says that people do vote their pocketbooks</w:t>
      </w:r>
      <w:r w:rsidRPr="000170B7">
        <w:rPr>
          <w:sz w:val="16"/>
        </w:rPr>
        <w:t xml:space="preserve"> (“It’s the economy, stupid”). Further, their </w:t>
      </w:r>
      <w:r w:rsidRPr="000170B7">
        <w:rPr>
          <w:rStyle w:val="StyleUnderline"/>
        </w:rPr>
        <w:t>votes can be predicted</w:t>
      </w:r>
      <w:r w:rsidRPr="000170B7">
        <w:rPr>
          <w:sz w:val="16"/>
        </w:rPr>
        <w:t xml:space="preserve"> </w:t>
      </w:r>
      <w:r w:rsidRPr="000170B7">
        <w:rPr>
          <w:rStyle w:val="StyleUnderline"/>
        </w:rPr>
        <w:t>on the basis of</w:t>
      </w:r>
      <w:r w:rsidRPr="000170B7">
        <w:rPr>
          <w:sz w:val="16"/>
        </w:rPr>
        <w:t xml:space="preserve"> only two pocketbook variables: </w:t>
      </w:r>
      <w:r w:rsidRPr="000170B7">
        <w:rPr>
          <w:rStyle w:val="StyleUnderline"/>
        </w:rPr>
        <w:t>g</w:t>
      </w:r>
      <w:r w:rsidRPr="000170B7">
        <w:rPr>
          <w:sz w:val="16"/>
        </w:rPr>
        <w:t xml:space="preserve">ross </w:t>
      </w:r>
      <w:r w:rsidRPr="000170B7">
        <w:rPr>
          <w:rStyle w:val="StyleUnderline"/>
        </w:rPr>
        <w:t>d</w:t>
      </w:r>
      <w:r w:rsidRPr="000170B7">
        <w:rPr>
          <w:sz w:val="16"/>
        </w:rPr>
        <w:t xml:space="preserve">omestic </w:t>
      </w:r>
      <w:r w:rsidRPr="000170B7">
        <w:rPr>
          <w:rStyle w:val="StyleUnderline"/>
        </w:rPr>
        <w:t>p</w:t>
      </w:r>
      <w:r w:rsidRPr="000170B7">
        <w:rPr>
          <w:sz w:val="16"/>
        </w:rPr>
        <w:t xml:space="preserve">roduct growth </w:t>
      </w:r>
      <w:r w:rsidRPr="000170B7">
        <w:rPr>
          <w:rStyle w:val="StyleUnderline"/>
        </w:rPr>
        <w:t>and inflation</w:t>
      </w:r>
      <w:r w:rsidRPr="000170B7">
        <w:rPr>
          <w:sz w:val="16"/>
        </w:rPr>
        <w:t>. History has shown that this simple model is one of the best crystal balls for foreseeing the next election. It correctly predicted Trump’s 2016 win.</w:t>
      </w:r>
      <w:r w:rsidR="000170B7" w:rsidRPr="000170B7">
        <w:rPr>
          <w:sz w:val="16"/>
        </w:rPr>
        <w:t xml:space="preserve"> </w:t>
      </w:r>
      <w:r w:rsidRPr="000170B7">
        <w:rPr>
          <w:sz w:val="16"/>
        </w:rPr>
        <w:t xml:space="preserve">Based on current economic trends, </w:t>
      </w:r>
      <w:r w:rsidRPr="000170B7">
        <w:rPr>
          <w:rStyle w:val="Emphasis"/>
        </w:rPr>
        <w:t>the Fair model predicts a resounding victory for Trump in 2020</w:t>
      </w:r>
      <w:r w:rsidRPr="000170B7">
        <w:rPr>
          <w:sz w:val="16"/>
        </w:rPr>
        <w:t>. But trends can reverse. The problem for Trump is that voters won’t be thinking about four years of economic performance when they assess the economy in November 2020. They will be thinking about conditions earlier in the year.</w:t>
      </w:r>
      <w:r w:rsidR="000170B7" w:rsidRPr="000170B7">
        <w:rPr>
          <w:sz w:val="16"/>
        </w:rPr>
        <w:t xml:space="preserve"> </w:t>
      </w:r>
      <w:r w:rsidRPr="000170B7">
        <w:rPr>
          <w:sz w:val="16"/>
        </w:rPr>
        <w:t>If the economy grows well in the first three quarters of an election year, the incumbent gets credit — and many more votes. Fair calculates that an incumbent president picks up about two-thirds of a percentage point in the popular vote for every one point of per capita GDP growth in the first three quarters of an election year.</w:t>
      </w:r>
      <w:r w:rsidR="000170B7" w:rsidRPr="000170B7">
        <w:rPr>
          <w:sz w:val="16"/>
        </w:rPr>
        <w:t xml:space="preserve"> </w:t>
      </w:r>
      <w:r w:rsidRPr="000170B7">
        <w:rPr>
          <w:sz w:val="16"/>
        </w:rPr>
        <w:t>But if growth declines or turns negative, the same equation applies, except the president loses about two-thirds of a point in the popular vote. A president who lost the popular vote in 2016 with only a little more than 46% of the vote has to worry about such things.</w:t>
      </w:r>
      <w:r w:rsidR="000170B7" w:rsidRPr="000170B7">
        <w:rPr>
          <w:sz w:val="16"/>
        </w:rPr>
        <w:t xml:space="preserve"> </w:t>
      </w:r>
      <w:r w:rsidRPr="000170B7">
        <w:rPr>
          <w:sz w:val="16"/>
        </w:rPr>
        <w:t xml:space="preserve">Of course, electoral college math overcame Trump’s second-place popular vote. But that has happened only five times in U.S. history. Typically, the winning candidate needs at least 50% of the popular vote to win. Obama had 50.1% in 2012 and 52.9% in 2008. Bush had 50.7% in 2004. </w:t>
      </w:r>
      <w:r w:rsidRPr="000170B7">
        <w:rPr>
          <w:rStyle w:val="StyleUnderline"/>
        </w:rPr>
        <w:t xml:space="preserve">At present, the Fair model puts Trump comfortably </w:t>
      </w:r>
      <w:r w:rsidRPr="000170B7">
        <w:rPr>
          <w:sz w:val="16"/>
        </w:rPr>
        <w:t xml:space="preserve">above that threshold, </w:t>
      </w:r>
      <w:r w:rsidRPr="000170B7">
        <w:rPr>
          <w:rStyle w:val="StyleUnderline"/>
        </w:rPr>
        <w:t>with as much as 54% of the popular vote in 2020.</w:t>
      </w:r>
      <w:r w:rsidR="000170B7">
        <w:rPr>
          <w:rStyle w:val="StyleUnderline"/>
        </w:rPr>
        <w:t xml:space="preserve"> </w:t>
      </w:r>
      <w:r w:rsidRPr="000170B7">
        <w:rPr>
          <w:rStyle w:val="StyleUnderline"/>
        </w:rPr>
        <w:t>Trump’s apparent margin of victory can be strengthened by a few more really good quarters of economic growth</w:t>
      </w:r>
      <w:r w:rsidRPr="000170B7">
        <w:rPr>
          <w:sz w:val="16"/>
        </w:rPr>
        <w:t>. Specifically, for any calendar quarter in which economic growth exceeds the long-term average of 3.2%, the incumbent picks up an additional four-fifths of a point in the popular vote. So far, Trump has enjoyed three such “good news” quarters. They have added almost 2.4 points to his predicted vote share. Fair predicts those good quarters all but assure a Trump victory in 2020.</w:t>
      </w:r>
    </w:p>
    <w:p w:rsidR="00753A38" w:rsidRDefault="00753A38" w:rsidP="00753A38"/>
    <w:p w:rsidR="00385B4A" w:rsidRDefault="00385B4A" w:rsidP="0011290A">
      <w:pPr>
        <w:pStyle w:val="Heading3"/>
      </w:pPr>
      <w:r>
        <w:lastRenderedPageBreak/>
        <w:t>Immigration Thumper</w:t>
      </w:r>
    </w:p>
    <w:p w:rsidR="00385B4A" w:rsidRDefault="000170B7" w:rsidP="00385B4A">
      <w:pPr>
        <w:pStyle w:val="Heading4"/>
      </w:pPr>
      <w:r>
        <w:t>Immigration crisis distracts voters – overshadows the plan</w:t>
      </w:r>
    </w:p>
    <w:p w:rsidR="00385B4A" w:rsidRDefault="00385B4A" w:rsidP="00385B4A">
      <w:proofErr w:type="spellStart"/>
      <w:r w:rsidRPr="00385B4A">
        <w:rPr>
          <w:rStyle w:val="Style13ptBold"/>
        </w:rPr>
        <w:t>Drezner</w:t>
      </w:r>
      <w:proofErr w:type="spellEnd"/>
      <w:r w:rsidRPr="00385B4A">
        <w:rPr>
          <w:sz w:val="16"/>
        </w:rPr>
        <w:t>, 06/05/</w:t>
      </w:r>
      <w:r w:rsidRPr="00385B4A">
        <w:rPr>
          <w:rStyle w:val="Style13ptBold"/>
        </w:rPr>
        <w:t>2019</w:t>
      </w:r>
      <w:r>
        <w:t xml:space="preserve"> </w:t>
      </w:r>
      <w:r w:rsidRPr="00385B4A">
        <w:rPr>
          <w:sz w:val="16"/>
        </w:rPr>
        <w:t>(Daniel, professor of international politics at the Fletcher School of Law and Diplomacy at Tufts University, “Trump thinks immigration is a winning issue for 2020. Is he right?” Washington Post, https://www.washingtonpost.com/outlook/2019/06/05/trump-thinks-immigration-is-winning-issue-is-he-right/?noredirect=on&amp;utm_term=.178148cb2b35)</w:t>
      </w:r>
    </w:p>
    <w:p w:rsidR="00385B4A" w:rsidRPr="000170B7" w:rsidRDefault="00385B4A" w:rsidP="00385B4A">
      <w:pPr>
        <w:rPr>
          <w:rStyle w:val="Emphasis"/>
        </w:rPr>
      </w:pPr>
      <w:r w:rsidRPr="000170B7">
        <w:rPr>
          <w:rStyle w:val="StyleUnderline"/>
        </w:rPr>
        <w:t>I do wonder</w:t>
      </w:r>
      <w:r w:rsidRPr="000170B7">
        <w:rPr>
          <w:sz w:val="16"/>
        </w:rPr>
        <w:t xml:space="preserve">, however, </w:t>
      </w:r>
      <w:r w:rsidRPr="000170B7">
        <w:rPr>
          <w:rStyle w:val="StyleUnderline"/>
        </w:rPr>
        <w:t>whether immigration might prove to bolster Trump’s support</w:t>
      </w:r>
      <w:r w:rsidRPr="000170B7">
        <w:rPr>
          <w:sz w:val="16"/>
        </w:rPr>
        <w:t xml:space="preserve">, </w:t>
      </w:r>
      <w:proofErr w:type="spellStart"/>
      <w:r w:rsidRPr="000170B7">
        <w:rPr>
          <w:sz w:val="16"/>
        </w:rPr>
        <w:t>thought</w:t>
      </w:r>
      <w:proofErr w:type="spellEnd"/>
      <w:r w:rsidRPr="000170B7">
        <w:rPr>
          <w:sz w:val="16"/>
        </w:rPr>
        <w:t xml:space="preserve"> not for the reason he thinks.</w:t>
      </w:r>
      <w:r w:rsidR="000170B7" w:rsidRPr="000170B7">
        <w:rPr>
          <w:sz w:val="16"/>
        </w:rPr>
        <w:t xml:space="preserve"> </w:t>
      </w:r>
      <w:r w:rsidRPr="000170B7">
        <w:rPr>
          <w:sz w:val="16"/>
        </w:rPr>
        <w:t>Fifteen years ago, during the 2004 campaign</w:t>
      </w:r>
      <w:r w:rsidRPr="000170B7">
        <w:rPr>
          <w:rStyle w:val="StyleUnderline"/>
        </w:rPr>
        <w:t>, I suggested that the deteriorating situation in Iraq perversely helped George W. Bush</w:t>
      </w:r>
      <w:r w:rsidRPr="000170B7">
        <w:rPr>
          <w:sz w:val="16"/>
        </w:rPr>
        <w:t xml:space="preserve">: “Ordinarily, presidents are rewarded for doing their jobs well. In Bush’s case, however, </w:t>
      </w:r>
      <w:r w:rsidRPr="000170B7">
        <w:rPr>
          <w:rStyle w:val="StyleUnderline"/>
        </w:rPr>
        <w:t>quiet in Iraq would allow Americans to focus on their pocketbooks</w:t>
      </w:r>
      <w:r w:rsidRPr="000170B7">
        <w:rPr>
          <w:sz w:val="16"/>
        </w:rPr>
        <w:t>. ... The latest Gallup poll shows a 54 percent disapproval rating on Bush’s handling of the economy. Bush’s best hope for reelection is for the electorate to focus on his leadership abilities — and one way for that to happen is for there to be trouble in Iraq.”</w:t>
      </w:r>
      <w:r w:rsidR="000170B7" w:rsidRPr="000170B7">
        <w:rPr>
          <w:sz w:val="16"/>
        </w:rPr>
        <w:t xml:space="preserve"> </w:t>
      </w:r>
      <w:r w:rsidRPr="000170B7">
        <w:rPr>
          <w:rStyle w:val="StyleUnderline"/>
        </w:rPr>
        <w:t>The economy now is better than it was in 2004, but that has not been reflected in Trump’s approval numbers</w:t>
      </w:r>
      <w:r w:rsidRPr="000170B7">
        <w:rPr>
          <w:sz w:val="16"/>
        </w:rPr>
        <w:t xml:space="preserve">. Instead, </w:t>
      </w:r>
      <w:r w:rsidRPr="000170B7">
        <w:rPr>
          <w:rStyle w:val="StyleUnderline"/>
        </w:rPr>
        <w:t>people seem pretty dissatisfied with Trump</w:t>
      </w:r>
      <w:r w:rsidRPr="000170B7">
        <w:rPr>
          <w:sz w:val="16"/>
        </w:rPr>
        <w:t xml:space="preserve">’s toddler-like style of leadership. </w:t>
      </w:r>
      <w:r w:rsidRPr="000170B7">
        <w:rPr>
          <w:rStyle w:val="Emphasis"/>
        </w:rPr>
        <w:t>One wonders</w:t>
      </w:r>
      <w:r w:rsidRPr="000170B7">
        <w:rPr>
          <w:sz w:val="16"/>
        </w:rPr>
        <w:t xml:space="preserve">, therefore, </w:t>
      </w:r>
      <w:r w:rsidRPr="000170B7">
        <w:rPr>
          <w:rStyle w:val="Emphasis"/>
        </w:rPr>
        <w:t>if the same dynamic will play out for Trump on immigration</w:t>
      </w:r>
      <w:r w:rsidRPr="000170B7">
        <w:rPr>
          <w:sz w:val="16"/>
        </w:rPr>
        <w:t xml:space="preserve">. Much like Bush with the Iraq War, </w:t>
      </w:r>
      <w:r w:rsidRPr="000170B7">
        <w:rPr>
          <w:rStyle w:val="StyleUnderline"/>
        </w:rPr>
        <w:t>it is hard to deny that Trump’s approach to immigration has made the situation worse</w:t>
      </w:r>
      <w:r w:rsidRPr="000170B7">
        <w:rPr>
          <w:sz w:val="16"/>
        </w:rPr>
        <w:t xml:space="preserve"> on the southern border. </w:t>
      </w:r>
      <w:r w:rsidRPr="000170B7">
        <w:rPr>
          <w:rStyle w:val="StyleUnderline"/>
        </w:rPr>
        <w:t xml:space="preserve">Nonetheless, there is also a real crisis there, and </w:t>
      </w:r>
      <w:r w:rsidRPr="000170B7">
        <w:rPr>
          <w:rStyle w:val="Emphasis"/>
        </w:rPr>
        <w:t>Americans believe immigration to be one of the most important policy issues</w:t>
      </w:r>
      <w:r w:rsidRPr="000170B7">
        <w:rPr>
          <w:sz w:val="16"/>
        </w:rPr>
        <w:t xml:space="preserve"> facing the country. Unless Democrats can proffer a coherent and credible plan about what to do on the southern border, then Trump will be able to own this issue.</w:t>
      </w:r>
      <w:r w:rsidR="000170B7" w:rsidRPr="000170B7">
        <w:rPr>
          <w:sz w:val="16"/>
        </w:rPr>
        <w:t xml:space="preserve"> </w:t>
      </w:r>
      <w:r w:rsidRPr="000170B7">
        <w:rPr>
          <w:rStyle w:val="StyleUnderline"/>
        </w:rPr>
        <w:t xml:space="preserve">Trump has precipitated the current immigration crisis. But he also claims that he can fix it. Democrats seem reluctant to even discuss the issue. Until that changes, </w:t>
      </w:r>
      <w:r w:rsidRPr="000170B7">
        <w:rPr>
          <w:rStyle w:val="Emphasis"/>
        </w:rPr>
        <w:t>it is not insane for Trump to think of this topic as his political security blanket.</w:t>
      </w:r>
    </w:p>
    <w:p w:rsidR="00891558" w:rsidRDefault="00891558" w:rsidP="0011290A">
      <w:pPr>
        <w:pStyle w:val="Heading3"/>
      </w:pPr>
      <w:r>
        <w:lastRenderedPageBreak/>
        <w:t>Can’t Predict</w:t>
      </w:r>
    </w:p>
    <w:p w:rsidR="00891558" w:rsidRDefault="00891558" w:rsidP="00891558">
      <w:pPr>
        <w:pStyle w:val="Heading4"/>
      </w:pPr>
      <w:r>
        <w:t>The election is too far away to predict</w:t>
      </w:r>
    </w:p>
    <w:p w:rsidR="00891558" w:rsidRPr="00891558" w:rsidRDefault="00891558" w:rsidP="00891558">
      <w:pPr>
        <w:rPr>
          <w:sz w:val="16"/>
        </w:rPr>
      </w:pPr>
      <w:r w:rsidRPr="00891558">
        <w:rPr>
          <w:sz w:val="16"/>
        </w:rPr>
        <w:t xml:space="preserve">Stuart </w:t>
      </w:r>
      <w:r w:rsidRPr="003645B7">
        <w:rPr>
          <w:rStyle w:val="Style13ptBold"/>
        </w:rPr>
        <w:t xml:space="preserve">Rothenberg </w:t>
      </w:r>
      <w:r w:rsidRPr="00891558">
        <w:rPr>
          <w:sz w:val="16"/>
        </w:rPr>
        <w:t>1/3/</w:t>
      </w:r>
      <w:r w:rsidRPr="00891558">
        <w:rPr>
          <w:rStyle w:val="Style13ptBold"/>
        </w:rPr>
        <w:t>2019</w:t>
      </w:r>
      <w:r w:rsidRPr="00891558">
        <w:rPr>
          <w:sz w:val="16"/>
        </w:rPr>
        <w:t>, Roll Call, “An initial rating of the 2020 presidential race,” https://www.rollcall.com/news/politics/an-initial-rating-of-the-2020-presidential-race</w:t>
      </w:r>
    </w:p>
    <w:p w:rsidR="00891558" w:rsidRPr="00891558" w:rsidRDefault="00891558" w:rsidP="00891558">
      <w:pPr>
        <w:rPr>
          <w:u w:val="single"/>
        </w:rPr>
      </w:pPr>
      <w:r w:rsidRPr="00891558">
        <w:rPr>
          <w:sz w:val="16"/>
        </w:rPr>
        <w:t xml:space="preserve">Obviously, some of those </w:t>
      </w:r>
      <w:r w:rsidRPr="00891558">
        <w:rPr>
          <w:rStyle w:val="StyleUnderline"/>
        </w:rPr>
        <w:t>factors will change over the next 22 months, altering the two parties’ prospects</w:t>
      </w:r>
      <w:r w:rsidRPr="00891558">
        <w:rPr>
          <w:sz w:val="16"/>
        </w:rPr>
        <w:t xml:space="preserve"> at least a few times between now and Nov. 3, 2020. But you have to start somewhere. Watch: 2018 in 5 minutes — the best of congressional Hits and Misses The fundamentals Trump lost the popular vote by about 2.9 million votes (just over 2 percentage points), but won the White House by carrying states and districts that accounted for 306 electoral votes to Hillary Clinton’s 232. Narrow wins in three key Great Lakes states that often go Democratic in presidential contests — Pennsylvania (20 electoral votes), Wisconsin (10) and Michigan (16) — were crucial for him, as were Florida (29), Arizona (11) and North Carolina (15), which he also won narrowly. Clinton fell 38 electoral votes short of winning the election. Democrats showed renewed strength last year in Pennsylvania, Wisconsin and Michigan (including winning races for governor in all three), which complicates Trump’s re-election effort. Of course, Trump narrowly lost four states he could conceivably carry in 2020 — New Hampshire (4), Minnesota (10), Nevada (6) and Maine (4), giving him at least a couple of paths to 270 electoral votes next year. (He did receive one of Maine’s four votes in 2016 when he carried the state’s 2nd District.) Most other states don’t start off being in play in 2020, although a handful (e.g., Colorado, Iowa, Virginia and even Georgia) could be worth watching, if only to understand the dynamics of the larger fight. Want insight more often? Get Roll Call in your inbox email address In terms of his coalition, the good news for </w:t>
      </w:r>
      <w:r w:rsidRPr="00891558">
        <w:rPr>
          <w:rStyle w:val="StyleUnderline"/>
        </w:rPr>
        <w:t>Trump</w:t>
      </w:r>
      <w:r w:rsidRPr="00891558">
        <w:rPr>
          <w:sz w:val="16"/>
        </w:rPr>
        <w:t xml:space="preserve"> is that he </w:t>
      </w:r>
      <w:r w:rsidRPr="00891558">
        <w:rPr>
          <w:rStyle w:val="StyleUnderline"/>
        </w:rPr>
        <w:t>has suffered relatively few defections since his election</w:t>
      </w:r>
      <w:r w:rsidRPr="00891558">
        <w:rPr>
          <w:sz w:val="16"/>
        </w:rPr>
        <w:t xml:space="preserve">. He remains </w:t>
      </w:r>
      <w:r w:rsidRPr="00891558">
        <w:rPr>
          <w:rStyle w:val="StyleUnderline"/>
        </w:rPr>
        <w:t>strong in rural America, among</w:t>
      </w:r>
      <w:r w:rsidRPr="00891558">
        <w:rPr>
          <w:sz w:val="16"/>
        </w:rPr>
        <w:t xml:space="preserve"> </w:t>
      </w:r>
      <w:r w:rsidRPr="00891558">
        <w:rPr>
          <w:rStyle w:val="StyleUnderline"/>
        </w:rPr>
        <w:t>evangelicals</w:t>
      </w:r>
      <w:r w:rsidRPr="00891558">
        <w:rPr>
          <w:sz w:val="16"/>
        </w:rPr>
        <w:t xml:space="preserve">, with </w:t>
      </w:r>
      <w:r w:rsidRPr="00891558">
        <w:rPr>
          <w:rStyle w:val="StyleUnderline"/>
        </w:rPr>
        <w:t>non-college-educated white men</w:t>
      </w:r>
      <w:r w:rsidRPr="00891558">
        <w:rPr>
          <w:sz w:val="16"/>
        </w:rPr>
        <w:t xml:space="preserve"> and with </w:t>
      </w:r>
      <w:r w:rsidRPr="00891558">
        <w:rPr>
          <w:rStyle w:val="StyleUnderline"/>
        </w:rPr>
        <w:t>conservatives</w:t>
      </w:r>
      <w:r w:rsidRPr="00891558">
        <w:rPr>
          <w:sz w:val="16"/>
        </w:rPr>
        <w:t xml:space="preserve">. But the president has made no effort to broaden his appeal, a reality very much in evidence in 2018 survey data and in the midterm results. How little has Trump’s coalition changed? He won 46.1 percent of the vote in the 2016 presidential contest. Two years later, his job approval in the exit poll stood at 45 percent, and Republican House nominees drew 44.8 percent of the vote in midterm balloting, according to data gathered by David Wasserman of the Cook Political Report. Given the results of 2016 and 2018 (when Democratic House candidates drew almost 10 million votes more than GOP nominees), Trump again looks unlikely to win the popular vote next year. In that case, the president’s re-election map probably will need to resemble 2016’s if he is going to win a second term. The midterms showed that core Democratic constituencies that didn’t vote for Clinton in 2016, including younger voters, minorities and progressives, were back onboard against Trump. In addition, white college-educated women (particularly in the suburbs) moved toward the Democrats last year. If both of those developments occur again, the president will have huge problems, which is why Trump’s single-minded focus on his base over the past two years looks like a strategic error. The polls While initial 2020 polls should be taken with a pound of salt, they illuminate the president’s vulnerabilities. The Dec. 9-12 NBC News/Wall Street Journal poll showed Trump trailing a “generic Democrat” by 14 points, 52 percent to 38 percent. Of course, </w:t>
      </w:r>
      <w:r w:rsidRPr="00891558">
        <w:rPr>
          <w:rStyle w:val="StyleUnderline"/>
        </w:rPr>
        <w:t>without a specific Democrat named</w:t>
      </w:r>
      <w:r w:rsidRPr="00891558">
        <w:rPr>
          <w:sz w:val="16"/>
        </w:rPr>
        <w:t xml:space="preserve"> in the hypothetical ballot test, </w:t>
      </w:r>
      <w:r w:rsidRPr="00891558">
        <w:rPr>
          <w:rStyle w:val="StyleUnderline"/>
        </w:rPr>
        <w:t>the matchup is more of a referendum on Trump</w:t>
      </w:r>
      <w:r w:rsidRPr="00891558">
        <w:rPr>
          <w:sz w:val="16"/>
        </w:rPr>
        <w:t xml:space="preserve"> than the choice of nominees that 2020 will be. </w:t>
      </w:r>
      <w:r w:rsidRPr="00891558">
        <w:rPr>
          <w:rStyle w:val="StyleUnderline"/>
        </w:rPr>
        <w:t>The “generic ballot” test therefore</w:t>
      </w:r>
      <w:r w:rsidRPr="00891558">
        <w:rPr>
          <w:sz w:val="16"/>
        </w:rPr>
        <w:t xml:space="preserve"> may well </w:t>
      </w:r>
      <w:r w:rsidRPr="00891558">
        <w:rPr>
          <w:rStyle w:val="StyleUnderline"/>
        </w:rPr>
        <w:t>exaggerate the president’s weakness, since the eventual Democratic nominee is likely to have liabilities</w:t>
      </w:r>
      <w:r w:rsidRPr="00891558">
        <w:rPr>
          <w:sz w:val="16"/>
        </w:rPr>
        <w:t xml:space="preserve"> that don’t show up in any generic ballot. In addition, </w:t>
      </w:r>
      <w:r w:rsidRPr="00891558">
        <w:rPr>
          <w:rStyle w:val="StyleUnderline"/>
        </w:rPr>
        <w:t>Democrats will have a</w:t>
      </w:r>
      <w:r w:rsidRPr="00891558">
        <w:rPr>
          <w:sz w:val="16"/>
        </w:rPr>
        <w:t xml:space="preserve"> potentially </w:t>
      </w:r>
      <w:r w:rsidRPr="00891558">
        <w:rPr>
          <w:rStyle w:val="StyleUnderline"/>
        </w:rPr>
        <w:t>nasty primary fight</w:t>
      </w:r>
      <w:r w:rsidRPr="00891558">
        <w:rPr>
          <w:sz w:val="16"/>
        </w:rPr>
        <w:t xml:space="preserve"> in 2020, </w:t>
      </w:r>
      <w:r w:rsidRPr="00891558">
        <w:rPr>
          <w:rStyle w:val="StyleUnderline"/>
        </w:rPr>
        <w:t>which</w:t>
      </w:r>
      <w:r w:rsidRPr="00891558">
        <w:rPr>
          <w:sz w:val="16"/>
        </w:rPr>
        <w:t xml:space="preserve"> could easily </w:t>
      </w:r>
      <w:r w:rsidRPr="00891558">
        <w:rPr>
          <w:rStyle w:val="StyleUnderline"/>
        </w:rPr>
        <w:t>produce a flawed nominee who, like Clinton, cannot unite anti-Trump voters.</w:t>
      </w:r>
      <w:r w:rsidRPr="00891558">
        <w:rPr>
          <w:sz w:val="16"/>
        </w:rPr>
        <w:t xml:space="preserve"> And the eventual Democratic nominee may have to tack so far left to win the nomination that swing voters will not be comfortable supporting a progressive who calls for higher taxes and Medicare for all (single-payer health care). It’s wise to </w:t>
      </w:r>
      <w:r w:rsidRPr="00891558">
        <w:rPr>
          <w:rStyle w:val="StyleUnderline"/>
        </w:rPr>
        <w:t>be cautious about early polls</w:t>
      </w:r>
      <w:r w:rsidRPr="00891558">
        <w:rPr>
          <w:sz w:val="16"/>
        </w:rPr>
        <w:t xml:space="preserve">, since the president’s numbers surely will bounce around over the next year and a half. But his mediocre job approval ratings and weak early standing in ballot tests are troubling for GOP strategists. Events </w:t>
      </w:r>
      <w:r w:rsidRPr="00891558">
        <w:rPr>
          <w:rStyle w:val="StyleUnderline"/>
        </w:rPr>
        <w:t>There is no way of knowing what events will draw America’s attention</w:t>
      </w:r>
      <w:r w:rsidRPr="00891558">
        <w:rPr>
          <w:sz w:val="16"/>
        </w:rPr>
        <w:t xml:space="preserve"> 18 or 20 months from now, but Republicans have reasons for concern. Trump clearly likes to keep himself in the middle of things, and that inevitably leads to disruption and chaos. That’s not a problem for most of his base, of course, but it could make the Democratic nominee more appealing to some voters who supported Trump in 2016 but have tired of the circus. </w:t>
      </w:r>
      <w:r w:rsidRPr="00891558">
        <w:rPr>
          <w:rStyle w:val="StyleUnderline"/>
        </w:rPr>
        <w:t>The economy</w:t>
      </w:r>
      <w:r w:rsidRPr="00891558">
        <w:rPr>
          <w:sz w:val="16"/>
        </w:rPr>
        <w:t xml:space="preserve">, which has been strong during the first two years of the Trump presidency, </w:t>
      </w:r>
      <w:r w:rsidRPr="00891558">
        <w:rPr>
          <w:rStyle w:val="StyleUnderline"/>
        </w:rPr>
        <w:t>looks</w:t>
      </w:r>
      <w:r w:rsidRPr="00891558">
        <w:rPr>
          <w:sz w:val="16"/>
        </w:rPr>
        <w:t xml:space="preserve"> increasingly </w:t>
      </w:r>
      <w:r w:rsidRPr="00891558">
        <w:rPr>
          <w:rStyle w:val="StyleUnderline"/>
        </w:rPr>
        <w:t>vulnerable</w:t>
      </w:r>
      <w:r w:rsidRPr="00891558">
        <w:rPr>
          <w:sz w:val="16"/>
        </w:rPr>
        <w:t xml:space="preserve"> to higher interest rates, slower international growth and the normal ups and downs of the business cycle. Most economists expect slowing growth in the U.S. economy by later this year and in early 2020, and while that doesn’t necessarily mean a recession, even slower growth could cause additional headaches for the president’s campaign. Administration turnover, Trump’s leadership style, and questions involving </w:t>
      </w:r>
      <w:r w:rsidRPr="00891558">
        <w:rPr>
          <w:rStyle w:val="StyleUnderline"/>
        </w:rPr>
        <w:t>trade/tariffs</w:t>
      </w:r>
      <w:r w:rsidRPr="00891558">
        <w:rPr>
          <w:sz w:val="16"/>
        </w:rPr>
        <w:t xml:space="preserve">, China, </w:t>
      </w:r>
      <w:r w:rsidRPr="00891558">
        <w:rPr>
          <w:rStyle w:val="StyleUnderline"/>
        </w:rPr>
        <w:t>Russia</w:t>
      </w:r>
      <w:r w:rsidRPr="00891558">
        <w:rPr>
          <w:sz w:val="16"/>
        </w:rPr>
        <w:t xml:space="preserve">, NATO, the Middle East, the </w:t>
      </w:r>
      <w:r w:rsidRPr="00891558">
        <w:rPr>
          <w:rStyle w:val="StyleUnderline"/>
        </w:rPr>
        <w:t>budget deficit, health care,</w:t>
      </w:r>
      <w:r w:rsidRPr="00891558">
        <w:rPr>
          <w:sz w:val="16"/>
        </w:rPr>
        <w:t xml:space="preserve"> immigration, </w:t>
      </w:r>
      <w:r w:rsidRPr="00891558">
        <w:rPr>
          <w:rStyle w:val="StyleUnderline"/>
        </w:rPr>
        <w:t>gun control</w:t>
      </w:r>
      <w:r w:rsidRPr="00891558">
        <w:rPr>
          <w:sz w:val="16"/>
        </w:rPr>
        <w:t xml:space="preserve"> and defense could </w:t>
      </w:r>
      <w:r w:rsidRPr="00891558">
        <w:rPr>
          <w:rStyle w:val="StyleUnderline"/>
        </w:rPr>
        <w:t>all</w:t>
      </w:r>
      <w:r w:rsidRPr="00891558">
        <w:rPr>
          <w:sz w:val="16"/>
        </w:rPr>
        <w:t xml:space="preserve"> be </w:t>
      </w:r>
      <w:r w:rsidRPr="00891558">
        <w:rPr>
          <w:rStyle w:val="StyleUnderline"/>
        </w:rPr>
        <w:t>issues over the next couple of years</w:t>
      </w:r>
      <w:r w:rsidRPr="00891558">
        <w:rPr>
          <w:sz w:val="16"/>
        </w:rPr>
        <w:t xml:space="preserve">, keeping the president on the defensive. And </w:t>
      </w:r>
      <w:r w:rsidRPr="00891558">
        <w:rPr>
          <w:rStyle w:val="StyleUnderline"/>
        </w:rPr>
        <w:t>that doesn’t even include</w:t>
      </w:r>
      <w:r w:rsidRPr="00891558">
        <w:rPr>
          <w:sz w:val="16"/>
        </w:rPr>
        <w:t xml:space="preserve"> additional Trump problems stemming from the special counsel </w:t>
      </w:r>
      <w:r w:rsidRPr="00891558">
        <w:rPr>
          <w:rStyle w:val="StyleUnderline"/>
        </w:rPr>
        <w:t>investigation by</w:t>
      </w:r>
      <w:r w:rsidRPr="00891558">
        <w:rPr>
          <w:sz w:val="16"/>
        </w:rPr>
        <w:t xml:space="preserve"> Robert S. </w:t>
      </w:r>
      <w:r w:rsidRPr="00891558">
        <w:rPr>
          <w:rStyle w:val="StyleUnderline"/>
        </w:rPr>
        <w:t>Mueller</w:t>
      </w:r>
      <w:r w:rsidRPr="00891558">
        <w:rPr>
          <w:sz w:val="16"/>
        </w:rPr>
        <w:t xml:space="preserve"> III and House investigations into his business dealings and administration’s performance. Of course, House Democrats could overplay their hand, giving Trump more and better options than he has now and making themselves an issue rather than keeping the focus on the president and his administration. But so far, the Democratic leadership seems to understand the risks to impeachment. The bottom line Both parties face significant challenges. The president has alienated too many voters for his own good, limiting his appeal and forcing him to negotiate a narrow path toward a re-election that looks more difficult after Democratic victories in the midterms. </w:t>
      </w:r>
      <w:r w:rsidRPr="00891558">
        <w:rPr>
          <w:sz w:val="16"/>
        </w:rPr>
        <w:lastRenderedPageBreak/>
        <w:t xml:space="preserve">Democrats, on the other hand, face turnout and persuasion challenges as they seek a nominee who can both rally the party’s base and appeal to swing voters, some of whom find the party’s progressive agenda no more palatable than Trump’s performance in office. The president is not the political basket case that some portray him. Barack Obama won a second term even after a disastrous first midterm election, and Trump’s base remains largely intact. Moreover, </w:t>
      </w:r>
      <w:r w:rsidRPr="00891558">
        <w:rPr>
          <w:rStyle w:val="StyleUnderline"/>
        </w:rPr>
        <w:t>the electoral college narrowly favors the GOP.</w:t>
      </w:r>
      <w:r w:rsidRPr="00891558">
        <w:rPr>
          <w:sz w:val="16"/>
        </w:rPr>
        <w:t xml:space="preserve"> Given all of these considerations, 2020 starts off as a competitive contest, though not a pure toss-up. </w:t>
      </w:r>
      <w:r w:rsidRPr="00891558">
        <w:rPr>
          <w:rStyle w:val="StyleUnderline"/>
        </w:rPr>
        <w:t>There are too many questions surrounding the president’s re-election prospects to call the race</w:t>
      </w:r>
      <w:r w:rsidRPr="00891558">
        <w:rPr>
          <w:sz w:val="16"/>
        </w:rPr>
        <w:t xml:space="preserve"> even, and there are </w:t>
      </w:r>
      <w:r w:rsidRPr="00891558">
        <w:rPr>
          <w:rStyle w:val="StyleUnderline"/>
        </w:rPr>
        <w:t>too many opportunities for the Democrats to blunder</w:t>
      </w:r>
      <w:r w:rsidRPr="00891558">
        <w:rPr>
          <w:sz w:val="16"/>
        </w:rPr>
        <w:t xml:space="preserve"> toward a weak general election nominee to rate the race Leans Democratic.</w:t>
      </w:r>
    </w:p>
    <w:p w:rsidR="00891558" w:rsidRPr="00891558" w:rsidRDefault="00891558" w:rsidP="00891558"/>
    <w:p w:rsidR="0011290A" w:rsidRDefault="0011290A" w:rsidP="0011290A">
      <w:pPr>
        <w:pStyle w:val="Heading3"/>
      </w:pPr>
      <w:proofErr w:type="spellStart"/>
      <w:r>
        <w:lastRenderedPageBreak/>
        <w:t>Aff</w:t>
      </w:r>
      <w:proofErr w:type="spellEnd"/>
      <w:r>
        <w:t xml:space="preserve"> – Link Turn</w:t>
      </w:r>
    </w:p>
    <w:p w:rsidR="0011290A" w:rsidRDefault="0011290A" w:rsidP="0011290A">
      <w:pPr>
        <w:pStyle w:val="Heading4"/>
      </w:pPr>
      <w:r>
        <w:t>Arms sales are the key to the election – plan tanks trump</w:t>
      </w:r>
    </w:p>
    <w:p w:rsidR="0011290A" w:rsidRDefault="0011290A" w:rsidP="0011290A">
      <w:r w:rsidRPr="0011290A">
        <w:rPr>
          <w:rStyle w:val="Style13ptBold"/>
        </w:rPr>
        <w:t>Exum, 2017</w:t>
      </w:r>
      <w:r>
        <w:t xml:space="preserve"> </w:t>
      </w:r>
      <w:r w:rsidRPr="0011290A">
        <w:rPr>
          <w:sz w:val="16"/>
          <w:szCs w:val="16"/>
        </w:rPr>
        <w:t>(Andrew, contributing editor at The Atlantic. From 2015 to 2016, he was the U.S. deputy assistant secretary of defense for Middle East policy; “What Progressives Miss About Arms Sales,” The Atlantic, https://www.theatlantic.com/politics/archive/2017/05/americas-right-to-sell-arms/527805/)</w:t>
      </w:r>
    </w:p>
    <w:p w:rsidR="0011290A" w:rsidRPr="00891558" w:rsidRDefault="0011290A" w:rsidP="0011290A">
      <w:pPr>
        <w:rPr>
          <w:sz w:val="16"/>
        </w:rPr>
      </w:pPr>
      <w:r w:rsidRPr="00891558">
        <w:rPr>
          <w:sz w:val="16"/>
        </w:rPr>
        <w:t>Whew! For once, one of my predictions was correct: Donald Trump had a great visit to Saudi Arabia. It was a great visit for him, it was a great visit for the Saudis and the other Arab Gulf states, and—last but not least—it was a great visit for magical, glowing orbs.</w:t>
      </w:r>
      <w:r w:rsidR="00891558" w:rsidRPr="00891558">
        <w:rPr>
          <w:sz w:val="16"/>
        </w:rPr>
        <w:t xml:space="preserve"> </w:t>
      </w:r>
      <w:r w:rsidRPr="00891558">
        <w:rPr>
          <w:sz w:val="16"/>
        </w:rPr>
        <w:t xml:space="preserve">I want to spend a little time talking about one of the reasons why the trip went so well. I’ll warn you: This is a somewhat taboo subject for progressive foreign-policy types. The subject, friends, is arms sales. Progressives don’t like </w:t>
      </w:r>
      <w:r w:rsidRPr="000170B7">
        <w:rPr>
          <w:rStyle w:val="Emphasis"/>
        </w:rPr>
        <w:t>arms sales</w:t>
      </w:r>
      <w:r w:rsidRPr="00891558">
        <w:rPr>
          <w:sz w:val="16"/>
        </w:rPr>
        <w:t xml:space="preserve"> very much, but they need to pay attention to them, because they’re</w:t>
      </w:r>
      <w:r w:rsidR="000170B7" w:rsidRPr="00891558">
        <w:rPr>
          <w:sz w:val="16"/>
        </w:rPr>
        <w:t xml:space="preserve"> </w:t>
      </w:r>
      <w:r w:rsidR="000170B7" w:rsidRPr="000170B7">
        <w:rPr>
          <w:rStyle w:val="Emphasis"/>
        </w:rPr>
        <w:t>[are]</w:t>
      </w:r>
      <w:r w:rsidRPr="000170B7">
        <w:rPr>
          <w:rStyle w:val="Emphasis"/>
        </w:rPr>
        <w:t xml:space="preserve"> one</w:t>
      </w:r>
      <w:r w:rsidRPr="00891558">
        <w:rPr>
          <w:sz w:val="16"/>
        </w:rPr>
        <w:t xml:space="preserve"> big </w:t>
      </w:r>
      <w:r w:rsidRPr="000170B7">
        <w:rPr>
          <w:rStyle w:val="Emphasis"/>
        </w:rPr>
        <w:t>way Republicans are fighting for—and winning—the votes of working-class Americans who have traditionally voted for Democrats</w:t>
      </w:r>
      <w:r w:rsidRPr="00891558">
        <w:rPr>
          <w:sz w:val="16"/>
        </w:rPr>
        <w:t>.</w:t>
      </w:r>
      <w:r w:rsidR="00891558" w:rsidRPr="00891558">
        <w:rPr>
          <w:sz w:val="16"/>
        </w:rPr>
        <w:t xml:space="preserve"> </w:t>
      </w:r>
      <w:r w:rsidRPr="00891558">
        <w:rPr>
          <w:sz w:val="16"/>
        </w:rPr>
        <w:t xml:space="preserve">While the president was in Saudi Arabia, </w:t>
      </w:r>
      <w:r w:rsidRPr="000170B7">
        <w:rPr>
          <w:rStyle w:val="StyleUnderline"/>
        </w:rPr>
        <w:t>the Trump administration announced $110 billion in arms sales to Saudi Arabia</w:t>
      </w:r>
      <w:r w:rsidRPr="00891558">
        <w:rPr>
          <w:sz w:val="16"/>
        </w:rPr>
        <w:t>—with an additional $240 billion committed over a 10-year period. If you’ve ever worked in government, you know this is what is called a “deliverable,” the clunky management-</w:t>
      </w:r>
      <w:proofErr w:type="spellStart"/>
      <w:r w:rsidRPr="00891558">
        <w:rPr>
          <w:sz w:val="16"/>
        </w:rPr>
        <w:t>consultantese</w:t>
      </w:r>
      <w:proofErr w:type="spellEnd"/>
      <w:r w:rsidRPr="00891558">
        <w:rPr>
          <w:sz w:val="16"/>
        </w:rPr>
        <w:t xml:space="preserve"> term for a tangible outcome of a visit or meeting. When Donald Trump is asked to justify his trip to Saudi Arabia, he’ll cite that $110 billion in arms sales.</w:t>
      </w:r>
      <w:r w:rsidR="00891558" w:rsidRPr="00891558">
        <w:rPr>
          <w:sz w:val="16"/>
        </w:rPr>
        <w:t xml:space="preserve"> </w:t>
      </w:r>
      <w:r w:rsidRPr="00891558">
        <w:rPr>
          <w:sz w:val="16"/>
        </w:rPr>
        <w:t>There are a few interesting things about these sales. The first is that many of these sales were already in the works. The Obama administration spent eight years quietly selling a lot of arms to Saudi Arabia: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w:t>
      </w:r>
      <w:r w:rsidR="00891558" w:rsidRPr="00891558">
        <w:rPr>
          <w:sz w:val="16"/>
        </w:rPr>
        <w:t xml:space="preserve"> </w:t>
      </w:r>
      <w:r w:rsidRPr="00891558">
        <w:rPr>
          <w:sz w:val="16"/>
        </w:rPr>
        <w:t>Obama-era sales to Saudi Arabia were in keeping with sales to other Gulf states: Both Qatar and the United Arab Emirates bought a tremendous amount of U.S. arms between 2009 and 2017. Qatar bought more U.S. arms than any other state in 2014 and, in the waning days of the Obama administration, announced that it would buy nearly $4 billion in Boeing-made F-15s in addition to $19 billion in commercial aircraft, also from Boeing.</w:t>
      </w:r>
      <w:r w:rsidR="00891558" w:rsidRPr="00891558">
        <w:rPr>
          <w:sz w:val="16"/>
        </w:rPr>
        <w:t xml:space="preserve"> </w:t>
      </w:r>
      <w:r w:rsidRPr="00891558">
        <w:rPr>
          <w:sz w:val="16"/>
        </w:rPr>
        <w:t>Overall, the Arab Gulf states went on a spending spree during the Obama years, and most of the money was spent on American arms.</w:t>
      </w:r>
      <w:r w:rsidR="00891558" w:rsidRPr="00891558">
        <w:rPr>
          <w:sz w:val="16"/>
        </w:rPr>
        <w:t xml:space="preserve"> </w:t>
      </w:r>
      <w:r w:rsidRPr="00891558">
        <w:rPr>
          <w:sz w:val="16"/>
        </w:rPr>
        <w:t>So why didn’t you hear a lot about this from Democratic politicians during the 2016 election season? There are two main reasons—one strategic and one moral.</w:t>
      </w:r>
      <w:r w:rsidR="00891558" w:rsidRPr="00891558">
        <w:rPr>
          <w:sz w:val="16"/>
        </w:rPr>
        <w:t xml:space="preserve"> </w:t>
      </w:r>
      <w:r w:rsidRPr="00891558">
        <w:rPr>
          <w:sz w:val="16"/>
        </w:rPr>
        <w:t>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w:t>
      </w:r>
      <w:r w:rsidR="00891558" w:rsidRPr="00891558">
        <w:rPr>
          <w:sz w:val="16"/>
        </w:rPr>
        <w:t xml:space="preserve"> </w:t>
      </w:r>
      <w:r w:rsidRPr="00891558">
        <w:rPr>
          <w:sz w:val="16"/>
        </w:rPr>
        <w:t>The quick and unsatisfying answer to these concerns is the global market. The Arab Gulf states have money, and that money will buy the weapons that are available. If U.S. arms are not for sale, fine: French, Chinese, or Russian arms will be. (And if you don’t believe me, look at the way in which Gulf states—frustrated by U.S. export controls on drone technology—are turning to the Chinese.) Selling U.S. arms to the Gulf states,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w:t>
      </w:r>
      <w:r w:rsidR="00891558" w:rsidRPr="00891558">
        <w:rPr>
          <w:sz w:val="16"/>
        </w:rPr>
        <w:t xml:space="preserve"> </w:t>
      </w:r>
      <w:r w:rsidRPr="000170B7">
        <w:rPr>
          <w:rStyle w:val="StyleUnderline"/>
        </w:rPr>
        <w:t>Arms sales also drive down the cost of our own weapons and thus the amount of money U.S. tax-payers have to spend on defense instead of other priorities</w:t>
      </w:r>
      <w:r w:rsidRPr="00891558">
        <w:rPr>
          <w:sz w:val="16"/>
        </w:rPr>
        <w:t xml:space="preserve"> like, say, the State Department, school lunches, or housing subsidies. Here’s one example: Because the United States is buying fewer F-35s than originally planned and using more of its “fourth generation” fighters (F-15s, F-16s, etc.) in the skies over Iraq and Syria than previously anticipated, the Department of Defense will likely need to buy more of those fourth generation fighters in the coming years. The recent sales of F-15s to Qatar, F-18s to Kuwait, and F-16s to Bahrain will drive down the cost per plane for the Pentagon. That’s a good thing—at least financially.</w:t>
      </w:r>
      <w:r w:rsidR="00891558" w:rsidRPr="00891558">
        <w:rPr>
          <w:sz w:val="16"/>
        </w:rPr>
        <w:t xml:space="preserve"> </w:t>
      </w:r>
      <w:r w:rsidRPr="00891558">
        <w:rPr>
          <w:sz w:val="16"/>
        </w:rPr>
        <w:t>Morally, though, many progressives just grow ill at the idea of selling weapons abroad. Senator Chris Murphy, for example—one of the more eloquent and consistent critics of U.S. arms sales in the Senate, even though his own state has a very robust defense industrial base—sees nothing admirable about the idea of selling weapons to the Saudis that might be used in Yemen. Other progressives agree: Yes, they argue, we understand the demand of the market will be met by someone, but do we have to be complicit in providing the supply? In other countries, progressives have even taken to the courts in an effort to halt sales.</w:t>
      </w:r>
      <w:r w:rsidR="00891558" w:rsidRPr="00891558">
        <w:rPr>
          <w:sz w:val="16"/>
        </w:rPr>
        <w:t xml:space="preserve"> </w:t>
      </w:r>
      <w:r w:rsidRPr="000170B7">
        <w:rPr>
          <w:rStyle w:val="StyleUnderline"/>
        </w:rPr>
        <w:t>I have a lot of respect for</w:t>
      </w:r>
      <w:r w:rsidRPr="00891558">
        <w:rPr>
          <w:sz w:val="16"/>
        </w:rPr>
        <w:t xml:space="preserve"> these </w:t>
      </w:r>
      <w:r w:rsidRPr="000170B7">
        <w:rPr>
          <w:rStyle w:val="StyleUnderline"/>
        </w:rPr>
        <w:t>progressive</w:t>
      </w:r>
      <w:r w:rsidRPr="00891558">
        <w:rPr>
          <w:sz w:val="16"/>
        </w:rPr>
        <w:t xml:space="preserve">s and their </w:t>
      </w:r>
      <w:r w:rsidRPr="000170B7">
        <w:rPr>
          <w:rStyle w:val="StyleUnderline"/>
        </w:rPr>
        <w:t>values</w:t>
      </w:r>
      <w:r w:rsidRPr="00891558">
        <w:rPr>
          <w:sz w:val="16"/>
        </w:rPr>
        <w:t xml:space="preserve">. </w:t>
      </w:r>
      <w:r w:rsidRPr="000170B7">
        <w:rPr>
          <w:rStyle w:val="StyleUnderline"/>
        </w:rPr>
        <w:t>I</w:t>
      </w:r>
      <w:r w:rsidRPr="00891558">
        <w:rPr>
          <w:sz w:val="16"/>
        </w:rPr>
        <w:t xml:space="preserve"> spent too much time in Sunday School as a kid to not </w:t>
      </w:r>
      <w:r w:rsidRPr="000170B7">
        <w:rPr>
          <w:rStyle w:val="StyleUnderline"/>
        </w:rPr>
        <w:t>feel a little uneasy</w:t>
      </w:r>
      <w:r w:rsidRPr="00891558">
        <w:rPr>
          <w:sz w:val="16"/>
        </w:rPr>
        <w:t xml:space="preserve"> about the business of selling weapons. And the angst many progressives feel </w:t>
      </w:r>
      <w:r w:rsidRPr="000170B7">
        <w:rPr>
          <w:rStyle w:val="StyleUnderline"/>
        </w:rPr>
        <w:t>about U.S. arms sales</w:t>
      </w:r>
      <w:r w:rsidRPr="00891558">
        <w:rPr>
          <w:sz w:val="16"/>
        </w:rPr>
        <w:t xml:space="preserve"> has been enough to keep many Democrats from talking up their successes in helping U.S. industry abroad</w:t>
      </w:r>
      <w:r w:rsidRPr="000170B7">
        <w:rPr>
          <w:rStyle w:val="StyleUnderline"/>
        </w:rPr>
        <w:t xml:space="preserve">. </w:t>
      </w:r>
      <w:r w:rsidRPr="00891558">
        <w:rPr>
          <w:rStyle w:val="Emphasis"/>
        </w:rPr>
        <w:t>I wonder</w:t>
      </w:r>
      <w:r w:rsidRPr="00891558">
        <w:rPr>
          <w:sz w:val="16"/>
        </w:rPr>
        <w:t xml:space="preserve">, though, </w:t>
      </w:r>
      <w:r w:rsidRPr="00891558">
        <w:rPr>
          <w:rStyle w:val="Emphasis"/>
        </w:rPr>
        <w:t>if there isn’t a real political cost</w:t>
      </w:r>
      <w:r w:rsidRPr="00891558">
        <w:rPr>
          <w:sz w:val="16"/>
        </w:rPr>
        <w:t xml:space="preserve"> to not doing so.</w:t>
      </w:r>
      <w:r w:rsidR="00891558" w:rsidRPr="00891558">
        <w:rPr>
          <w:sz w:val="16"/>
        </w:rPr>
        <w:t xml:space="preserve"> </w:t>
      </w:r>
      <w:r w:rsidRPr="00891558">
        <w:rPr>
          <w:rStyle w:val="StyleUnderline"/>
        </w:rPr>
        <w:t>Boeing employs 157,000 people</w:t>
      </w:r>
      <w:r w:rsidRPr="00891558">
        <w:rPr>
          <w:sz w:val="16"/>
        </w:rPr>
        <w:t xml:space="preserve">—almost all of them in the United States. 14,500 people work in </w:t>
      </w:r>
      <w:r w:rsidRPr="00891558">
        <w:rPr>
          <w:rStyle w:val="StyleUnderline"/>
        </w:rPr>
        <w:t>Boeing’s facilities in Missouri</w:t>
      </w:r>
      <w:r w:rsidRPr="00891558">
        <w:rPr>
          <w:sz w:val="16"/>
        </w:rPr>
        <w:t xml:space="preserve">, where the F-15 and F-18 are made, where Senator Claire McCaskill is up for reelection next year, and </w:t>
      </w:r>
      <w:r w:rsidRPr="00891558">
        <w:rPr>
          <w:rStyle w:val="StyleUnderline"/>
        </w:rPr>
        <w:t>where Donald Trump trounced Hillary Clinton 56 to 38 percent in 2016</w:t>
      </w:r>
      <w:r w:rsidRPr="00891558">
        <w:rPr>
          <w:sz w:val="16"/>
        </w:rPr>
        <w:t>. (Those 14,500 people do not include the many thousands of other Americans who make parts for the F-15 and F-18 elsewhere in America.)</w:t>
      </w:r>
      <w:r w:rsidR="00891558" w:rsidRPr="00891558">
        <w:rPr>
          <w:sz w:val="16"/>
        </w:rPr>
        <w:t xml:space="preserve"> </w:t>
      </w:r>
      <w:r w:rsidRPr="00891558">
        <w:rPr>
          <w:rStyle w:val="StyleUnderline"/>
        </w:rPr>
        <w:t>Lockheed Martin</w:t>
      </w:r>
      <w:r w:rsidRPr="00891558">
        <w:rPr>
          <w:sz w:val="16"/>
        </w:rPr>
        <w:t xml:space="preserve">, meanwhile, a huge winner in the recent arms deal with Saudi Arabia (despite ace businessman Jared Kushner negotiating the price down on behalf of the Saudis), </w:t>
      </w:r>
      <w:r w:rsidRPr="00891558">
        <w:rPr>
          <w:rStyle w:val="StyleUnderline"/>
        </w:rPr>
        <w:t>employs an additional 97,000 workers</w:t>
      </w:r>
      <w:r w:rsidRPr="00891558">
        <w:rPr>
          <w:sz w:val="16"/>
        </w:rPr>
        <w:t xml:space="preserve">—again, most of them in the United States. And </w:t>
      </w:r>
      <w:r w:rsidRPr="00891558">
        <w:rPr>
          <w:rStyle w:val="StyleUnderline"/>
        </w:rPr>
        <w:t>Raytheon</w:t>
      </w:r>
      <w:r w:rsidRPr="00891558">
        <w:rPr>
          <w:sz w:val="16"/>
        </w:rPr>
        <w:t xml:space="preserve">, another big winner last week, </w:t>
      </w:r>
      <w:r w:rsidRPr="00891558">
        <w:rPr>
          <w:rStyle w:val="StyleUnderline"/>
        </w:rPr>
        <w:t>employs another 60,000 or so Americans</w:t>
      </w:r>
      <w:r w:rsidRPr="00891558">
        <w:rPr>
          <w:sz w:val="16"/>
        </w:rPr>
        <w:t>.</w:t>
      </w:r>
      <w:r w:rsidR="00891558" w:rsidRPr="00891558">
        <w:rPr>
          <w:sz w:val="16"/>
        </w:rPr>
        <w:t xml:space="preserve"> </w:t>
      </w:r>
      <w:r w:rsidRPr="00891558">
        <w:rPr>
          <w:sz w:val="16"/>
        </w:rPr>
        <w:t xml:space="preserve">Donald Trump obviously has no moral qualms about selling weapons to our </w:t>
      </w:r>
      <w:r w:rsidRPr="00891558">
        <w:rPr>
          <w:sz w:val="16"/>
        </w:rPr>
        <w:lastRenderedPageBreak/>
        <w:t xml:space="preserve">partners and allies abroad. And so </w:t>
      </w:r>
      <w:r w:rsidRPr="00891558">
        <w:rPr>
          <w:rStyle w:val="StyleUnderline"/>
        </w:rPr>
        <w:t>while Democrats leave points on the board with working-class voters by not talking about how much Democrats do to support U.S. industry</w:t>
      </w:r>
      <w:r w:rsidRPr="00891558">
        <w:rPr>
          <w:sz w:val="16"/>
        </w:rPr>
        <w:t xml:space="preserve">, </w:t>
      </w:r>
      <w:r w:rsidRPr="00891558">
        <w:rPr>
          <w:rStyle w:val="Emphasis"/>
        </w:rPr>
        <w:t xml:space="preserve">Republicans swoop in to take credit </w:t>
      </w:r>
      <w:r w:rsidRPr="00891558">
        <w:rPr>
          <w:sz w:val="16"/>
        </w:rPr>
        <w:t>with assembly line workers for even those things that Obama approved and set in motion.</w:t>
      </w:r>
      <w:r w:rsidR="00891558" w:rsidRPr="00891558">
        <w:rPr>
          <w:sz w:val="16"/>
        </w:rPr>
        <w:t xml:space="preserve"> </w:t>
      </w:r>
      <w:r w:rsidRPr="00891558">
        <w:rPr>
          <w:rStyle w:val="StyleUnderline"/>
        </w:rPr>
        <w:t>The way in which Trump brags about U.S. arms sales</w:t>
      </w:r>
      <w:r w:rsidRPr="00891558">
        <w:rPr>
          <w:sz w:val="16"/>
        </w:rPr>
        <w:t xml:space="preserve">, of course, is in keeping with the strain of economic mercantilism that ran through his populist campaign message. That message </w:t>
      </w:r>
      <w:r w:rsidRPr="00891558">
        <w:rPr>
          <w:rStyle w:val="StyleUnderline"/>
        </w:rPr>
        <w:t>worked with voters throughout the Midwest,</w:t>
      </w:r>
      <w:r w:rsidRPr="00891558">
        <w:rPr>
          <w:sz w:val="16"/>
        </w:rPr>
        <w:t xml:space="preserve"> </w:t>
      </w:r>
      <w:r w:rsidRPr="00891558">
        <w:rPr>
          <w:rStyle w:val="Emphasis"/>
        </w:rPr>
        <w:t>helping to cost Clinton the election</w:t>
      </w:r>
      <w:r w:rsidRPr="00891558">
        <w:rPr>
          <w:sz w:val="16"/>
        </w:rPr>
        <w:t xml:space="preserve">. So while progressives might have moral qualms about companies that sell weapons, </w:t>
      </w:r>
      <w:r w:rsidRPr="00891558">
        <w:rPr>
          <w:rStyle w:val="StyleUnderline"/>
        </w:rPr>
        <w:t>the roughly 1.2 million American voters who work in the aerospace and defense sector</w:t>
      </w:r>
      <w:r w:rsidRPr="00891558">
        <w:rPr>
          <w:sz w:val="16"/>
        </w:rPr>
        <w:t>—together with the roughly 3.2 million Americans who support the sector indirectly—</w:t>
      </w:r>
      <w:r w:rsidRPr="00891558">
        <w:rPr>
          <w:rStyle w:val="StyleUnderline"/>
        </w:rPr>
        <w:t>see little wrong with the sales</w:t>
      </w:r>
      <w:r w:rsidRPr="00891558">
        <w:rPr>
          <w:sz w:val="16"/>
        </w:rPr>
        <w:t xml:space="preserve"> that help ensure their livelihoods and provide a future for their children.</w:t>
      </w:r>
      <w:r w:rsidR="00891558" w:rsidRPr="00891558">
        <w:rPr>
          <w:sz w:val="16"/>
        </w:rPr>
        <w:t xml:space="preserve"> </w:t>
      </w:r>
      <w:r w:rsidRPr="00891558">
        <w:rPr>
          <w:rStyle w:val="StyleUnderline"/>
        </w:rPr>
        <w:t>This might be another area in which progressive elites</w:t>
      </w:r>
      <w:r w:rsidRPr="00891558">
        <w:rPr>
          <w:sz w:val="16"/>
        </w:rPr>
        <w:t>—who have the kinds of education and skills that don’t require them to seek work on the assembly line—</w:t>
      </w:r>
      <w:r w:rsidRPr="00891558">
        <w:rPr>
          <w:rStyle w:val="StyleUnderline"/>
        </w:rPr>
        <w:t>are simply out of touch with the voters</w:t>
      </w:r>
      <w:r w:rsidRPr="00891558">
        <w:rPr>
          <w:sz w:val="16"/>
        </w:rPr>
        <w:t xml:space="preserve"> they need to win back control of the Congress and state assemblies, never mind the presidency. And politics aside, surely even the moral calculus of arms sales gets more complicated when you think about the millions of American mouths that are fed by mothers and fathers who work in the aerospace and defense sector.</w:t>
      </w:r>
      <w:r w:rsidR="00891558" w:rsidRPr="00891558">
        <w:rPr>
          <w:sz w:val="16"/>
        </w:rPr>
        <w:t xml:space="preserve"> </w:t>
      </w:r>
      <w:r w:rsidRPr="00891558">
        <w:rPr>
          <w:sz w:val="16"/>
        </w:rPr>
        <w:t xml:space="preserve">Donald </w:t>
      </w:r>
      <w:r w:rsidRPr="00891558">
        <w:rPr>
          <w:rStyle w:val="Emphasis"/>
        </w:rPr>
        <w:t>Trump</w:t>
      </w:r>
      <w:r w:rsidRPr="00891558">
        <w:rPr>
          <w:sz w:val="16"/>
        </w:rPr>
        <w:t xml:space="preserve">, for his part, </w:t>
      </w:r>
      <w:r w:rsidRPr="00891558">
        <w:rPr>
          <w:rStyle w:val="Emphasis"/>
        </w:rPr>
        <w:t>is speaking to those voters</w:t>
      </w:r>
      <w:r w:rsidRPr="00891558">
        <w:rPr>
          <w:sz w:val="16"/>
        </w:rPr>
        <w:t>. And even as progressives fret about U.S. arms sales, they should also fret about what it will mean for the rest of their agenda when Republicans claim credit for protecting some of the last good assembly-line jobs in America.</w:t>
      </w:r>
    </w:p>
    <w:p w:rsidR="00891558" w:rsidRDefault="00891558" w:rsidP="00891558">
      <w:pPr>
        <w:pStyle w:val="Heading2"/>
      </w:pPr>
      <w:r>
        <w:lastRenderedPageBreak/>
        <w:t>Impact Defense</w:t>
      </w:r>
    </w:p>
    <w:p w:rsidR="00BC0E34" w:rsidRDefault="00BC0E34" w:rsidP="00BC0E34">
      <w:pPr>
        <w:pStyle w:val="Heading3"/>
      </w:pPr>
      <w:r>
        <w:lastRenderedPageBreak/>
        <w:t>Climate Change</w:t>
      </w:r>
    </w:p>
    <w:p w:rsidR="00891558" w:rsidRDefault="00891558" w:rsidP="00891558">
      <w:pPr>
        <w:pStyle w:val="Heading4"/>
      </w:pPr>
      <w:r>
        <w:t xml:space="preserve">Extinction requires 12 degrees which Paris can’t solve but provides time for adaption and other countries to solve </w:t>
      </w:r>
    </w:p>
    <w:p w:rsidR="00891558" w:rsidRPr="00891558" w:rsidRDefault="00891558" w:rsidP="00891558">
      <w:pPr>
        <w:rPr>
          <w:sz w:val="16"/>
        </w:rPr>
      </w:pPr>
      <w:bookmarkStart w:id="1" w:name="_Hlk3111099"/>
      <w:r w:rsidRPr="00891558">
        <w:rPr>
          <w:sz w:val="16"/>
        </w:rPr>
        <w:t xml:space="preserve">Sebastian </w:t>
      </w:r>
      <w:r w:rsidRPr="00985E67">
        <w:rPr>
          <w:rStyle w:val="Style13ptBold"/>
        </w:rPr>
        <w:t>Farquhar 17</w:t>
      </w:r>
      <w:r w:rsidRPr="00985E67">
        <w:t xml:space="preserve">, </w:t>
      </w:r>
      <w:r w:rsidRPr="00891558">
        <w:rPr>
          <w:sz w:val="16"/>
        </w:rPr>
        <w:t>master’s degree in Physics from the University of Oxford, leads the Global Priorities Project (GPP) at the Centre for Effective Altruism, et al., 2017, “Existential Risk: Diplomacy and Governance,” https://www.fhi.ox.ac.uk/wp-content/uploads/Existential-Risks-2017-01-23.pdf</w:t>
      </w:r>
    </w:p>
    <w:p w:rsidR="00891558" w:rsidRPr="00891558" w:rsidRDefault="00891558" w:rsidP="00891558">
      <w:pPr>
        <w:rPr>
          <w:sz w:val="16"/>
        </w:rPr>
      </w:pPr>
      <w:r w:rsidRPr="00891558">
        <w:rPr>
          <w:rStyle w:val="Emphasis"/>
        </w:rPr>
        <w:t>The most likely levels of global warming are very unlikely to cause human extinction</w:t>
      </w:r>
      <w:r w:rsidRPr="00891558">
        <w:rPr>
          <w:rStyle w:val="StyleUnderline"/>
        </w:rPr>
        <w:t>.15 The existential risks of climate change instead stem from tail risk climate change – the low probability of extreme levels of warming – and interaction with other sources of risk</w:t>
      </w:r>
      <w:r w:rsidRPr="00891558">
        <w:rPr>
          <w:sz w:val="16"/>
        </w:rPr>
        <w:t xml:space="preserve">. It is impossible to say with confidence at what point global warming would become severe enough to pose an existential threat. </w:t>
      </w:r>
      <w:r w:rsidRPr="00891558">
        <w:rPr>
          <w:rStyle w:val="StyleUnderline"/>
        </w:rPr>
        <w:t>Research has suggested that warming of 11-12°C would render most of the planet uninhabitable,</w:t>
      </w:r>
      <w:r w:rsidRPr="00891558">
        <w:rPr>
          <w:sz w:val="16"/>
        </w:rPr>
        <w:t xml:space="preserve">16 and would completely devastate agriculture.17 This would pose an extreme threat to human </w:t>
      </w:r>
      <w:proofErr w:type="spellStart"/>
      <w:r w:rsidRPr="00891558">
        <w:rPr>
          <w:sz w:val="16"/>
        </w:rPr>
        <w:t>civilisation</w:t>
      </w:r>
      <w:proofErr w:type="spellEnd"/>
      <w:r w:rsidRPr="00891558">
        <w:rPr>
          <w:sz w:val="16"/>
        </w:rPr>
        <w:t xml:space="preserve"> as we know it.18 Warming of around 7°C or more could potentially produce conflict and instability on such a scale that the indirect effects could be an existential risk, although it is extremely uncertain how likely such scenarios are.19 </w:t>
      </w:r>
      <w:r w:rsidRPr="00891558">
        <w:rPr>
          <w:rStyle w:val="Emphasis"/>
        </w:rPr>
        <w:t xml:space="preserve">Moreover, the timescales over which such changes might happen could mean that humanity is able to adapt enough to avoid extinction in even very extreme scenarios. </w:t>
      </w:r>
      <w:r w:rsidRPr="00891558">
        <w:rPr>
          <w:sz w:val="16"/>
        </w:rPr>
        <w:t xml:space="preserve">The probability of these levels of warming depends on eventual greenhouse gas concentrations. According to some experts, </w:t>
      </w:r>
      <w:r w:rsidRPr="00891558">
        <w:rPr>
          <w:rStyle w:val="Hyperlink"/>
          <w:sz w:val="16"/>
        </w:rPr>
        <w:t>unless strong action is taken soon by major emitters</w:t>
      </w:r>
      <w:r w:rsidRPr="00891558">
        <w:rPr>
          <w:sz w:val="16"/>
        </w:rPr>
        <w:t xml:space="preserve">, it is likely that </w:t>
      </w:r>
      <w:r w:rsidRPr="00891558">
        <w:rPr>
          <w:rStyle w:val="Hyperlink"/>
          <w:sz w:val="16"/>
        </w:rPr>
        <w:t>we will pursue a medium-high emissions pathway</w:t>
      </w:r>
      <w:r w:rsidRPr="00891558">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w:t>
      </w:r>
      <w:r w:rsidRPr="00891558">
        <w:rPr>
          <w:rStyle w:val="StyleUnderline"/>
        </w:rPr>
        <w:t xml:space="preserve">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w:t>
      </w:r>
      <w:r w:rsidRPr="00891558">
        <w:rPr>
          <w:rStyle w:val="Emphasis"/>
        </w:rPr>
        <w:t>These estimates are of course highly uncertain</w:t>
      </w:r>
      <w:r w:rsidRPr="00891558">
        <w:rPr>
          <w:rStyle w:val="StyleUnderline"/>
        </w:rPr>
        <w:t xml:space="preserve">. It is likely that the world will take action against climate change once it begins to impose large costs on human society, </w:t>
      </w:r>
      <w:r w:rsidRPr="00891558">
        <w:rPr>
          <w:rStyle w:val="Emphasis"/>
        </w:rPr>
        <w:t>long before</w:t>
      </w:r>
      <w:r w:rsidRPr="00891558">
        <w:rPr>
          <w:rStyle w:val="StyleUnderline"/>
        </w:rPr>
        <w:t xml:space="preserve"> there is warming of 10</w:t>
      </w:r>
      <w:r w:rsidRPr="00891558">
        <w:rPr>
          <w:rStyle w:val="Emphasis"/>
        </w:rPr>
        <w:t>°C</w:t>
      </w:r>
      <w:r w:rsidRPr="00891558">
        <w:rPr>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bookmarkEnd w:id="1"/>
    <w:p w:rsidR="00BC0E34" w:rsidRDefault="00BC0E34" w:rsidP="00BC0E34">
      <w:pPr>
        <w:pStyle w:val="Heading3"/>
      </w:pPr>
      <w:r>
        <w:lastRenderedPageBreak/>
        <w:t>Accidental War</w:t>
      </w:r>
    </w:p>
    <w:p w:rsidR="00891558" w:rsidRPr="00D9115A" w:rsidRDefault="00891558" w:rsidP="00891558">
      <w:pPr>
        <w:pStyle w:val="Heading4"/>
      </w:pPr>
      <w:bookmarkStart w:id="2" w:name="_Hlk512664901"/>
      <w:r w:rsidRPr="00D9115A">
        <w:t xml:space="preserve">Trump cant unilaterally go to war – even when provoking other countries, wont escalate </w:t>
      </w:r>
    </w:p>
    <w:p w:rsidR="00891558" w:rsidRDefault="00891558" w:rsidP="00891558">
      <w:r w:rsidRPr="00CE79A2">
        <w:rPr>
          <w:sz w:val="16"/>
        </w:rPr>
        <w:t xml:space="preserve">Peter </w:t>
      </w:r>
      <w:proofErr w:type="spellStart"/>
      <w:r>
        <w:rPr>
          <w:rStyle w:val="Style13ptBold"/>
        </w:rPr>
        <w:t>Feaver</w:t>
      </w:r>
      <w:proofErr w:type="spellEnd"/>
      <w:r>
        <w:t xml:space="preserve">, </w:t>
      </w:r>
      <w:r w:rsidRPr="00CE79A2">
        <w:rPr>
          <w:sz w:val="16"/>
        </w:rPr>
        <w:t>11-17-</w:t>
      </w:r>
      <w:r w:rsidRPr="00CE79A2">
        <w:rPr>
          <w:rStyle w:val="Style13ptBold"/>
        </w:rPr>
        <w:t>2017</w:t>
      </w:r>
      <w:r w:rsidRPr="00CE79A2">
        <w:rPr>
          <w:sz w:val="16"/>
        </w:rPr>
        <w:t>, (professor of political science and public policy and Bass Fellow at Duke University, and director of the Triangle Institute for Security Studies and the Duke Program in American Grand Strategy. "President Trump and the Risks of Nuclear War," Foreign Policy, http://foreignpolicy.com/2017/11/17/president-trump-and-the-risks-of-nuclear-war//)MBA HBJ</w:t>
      </w:r>
    </w:p>
    <w:p w:rsidR="00891558" w:rsidRPr="00CE79A2" w:rsidRDefault="00891558" w:rsidP="00891558">
      <w:pPr>
        <w:rPr>
          <w:sz w:val="16"/>
        </w:rPr>
      </w:pPr>
      <w:r w:rsidRPr="00CE79A2">
        <w:rPr>
          <w:rStyle w:val="StyleUnderline"/>
        </w:rPr>
        <w:t>It is a different matter in the other context: when it is the president who wakes up the military and tries to get them to go from peacetime to war</w:t>
      </w:r>
      <w:r w:rsidRPr="00CE79A2">
        <w:rPr>
          <w:sz w:val="16"/>
        </w:rPr>
        <w:t xml:space="preserve">, </w:t>
      </w:r>
      <w:r w:rsidRPr="00CE79A2">
        <w:rPr>
          <w:rStyle w:val="StyleUnderline"/>
        </w:rPr>
        <w:t>i.e. to launch a preventive nuclear attack.</w:t>
      </w:r>
      <w:r w:rsidRPr="00CE79A2">
        <w:rPr>
          <w:sz w:val="16"/>
        </w:rPr>
        <w:t xml:space="preserve"> In the preventive case</w:t>
      </w:r>
      <w:r w:rsidRPr="00CE79A2">
        <w:rPr>
          <w:rStyle w:val="Emphasis"/>
        </w:rPr>
        <w:t>, it is not reasonable to believe that the streamlined procedures of an emergency response would operate without anyone raising objections</w:t>
      </w:r>
      <w:r w:rsidRPr="00CE79A2">
        <w:rPr>
          <w:sz w:val="16"/>
        </w:rPr>
        <w:t xml:space="preserve">. </w:t>
      </w:r>
      <w:r w:rsidRPr="00CE79A2">
        <w:rPr>
          <w:rStyle w:val="StyleUnderline"/>
        </w:rPr>
        <w:t>The steps the president would have to take in order to pass a nuclear order to someone who could physically launch the missiles would simultaneously alert the rest of his national security team</w:t>
      </w:r>
      <w:r w:rsidRPr="00CE79A2">
        <w:rPr>
          <w:sz w:val="16"/>
        </w:rPr>
        <w:t xml:space="preserve">. </w:t>
      </w:r>
      <w:r w:rsidRPr="00CE79A2">
        <w:rPr>
          <w:rStyle w:val="Emphasis"/>
        </w:rPr>
        <w:t>Efforts to bypass the senior leadership would themselves further alarm subordinates, increasing the likelihood that they would draw in the rest of the national security team,</w:t>
      </w:r>
      <w:r w:rsidRPr="00CE79A2">
        <w:rPr>
          <w:sz w:val="16"/>
        </w:rPr>
        <w:t xml:space="preserve"> even if ordered not to. </w:t>
      </w:r>
      <w:r w:rsidRPr="00CE79A2">
        <w:rPr>
          <w:rStyle w:val="Emphasis"/>
        </w:rPr>
        <w:t>The military is trained to reject illegal orders and the president trying to order the military to go from peacetime to nuclear war without consulting with his national security advisors would set off alarms up and down the system</w:t>
      </w:r>
      <w:r w:rsidRPr="00CE79A2">
        <w:rPr>
          <w:sz w:val="16"/>
        </w:rPr>
        <w:t xml:space="preserve"> about whether the orders were legal. </w:t>
      </w:r>
      <w:r w:rsidRPr="00CE79A2">
        <w:rPr>
          <w:rStyle w:val="StyleUnderline"/>
        </w:rPr>
        <w:t xml:space="preserve">The president does not need anyone else to help him fire off a tweet, </w:t>
      </w:r>
      <w:r w:rsidRPr="00CE79A2">
        <w:rPr>
          <w:rStyle w:val="Emphasis"/>
        </w:rPr>
        <w:t>but he does need many others to help him fire off a nuclear</w:t>
      </w:r>
      <w:r w:rsidRPr="00CE79A2">
        <w:rPr>
          <w:sz w:val="16"/>
        </w:rPr>
        <w:t xml:space="preserve"> intercontinental ballistic </w:t>
      </w:r>
      <w:r w:rsidRPr="00CE79A2">
        <w:rPr>
          <w:rStyle w:val="Emphasis"/>
        </w:rPr>
        <w:t>missile</w:t>
      </w:r>
      <w:r w:rsidRPr="00CE79A2">
        <w:rPr>
          <w:sz w:val="16"/>
        </w:rPr>
        <w:t xml:space="preserve">. If he were trying to do so it would take an enormous effort of persuasion that would involve many more people than are involved in the streamlined, launch-under-attack scenario. What would happen in this second scenario? That question led to the second major topic of concern in the Q&amp;A period: how robust is the military training to resist illegal orders and how confident could we be that the Pentagon would view an order to “launch a preventive nuclear war without notifying my national security team” to be illegal? In testimony, General </w:t>
      </w:r>
      <w:proofErr w:type="spellStart"/>
      <w:r w:rsidRPr="00CE79A2">
        <w:rPr>
          <w:rStyle w:val="Emphasis"/>
        </w:rPr>
        <w:t>Kehler</w:t>
      </w:r>
      <w:proofErr w:type="spellEnd"/>
      <w:r w:rsidRPr="00CE79A2">
        <w:rPr>
          <w:rStyle w:val="Emphasis"/>
        </w:rPr>
        <w:t xml:space="preserve"> repeatedly emphasized that the military does not follow orders blindly [sic] and the ubiquity of lawyers at multiple layers of command gives us high confidence the legal questions would be asked</w:t>
      </w:r>
      <w:r w:rsidRPr="00CE79A2">
        <w:rPr>
          <w:sz w:val="16"/>
        </w:rPr>
        <w:t xml:space="preserve"> (and need to be answered) </w:t>
      </w:r>
      <w:r w:rsidRPr="00CE79A2">
        <w:rPr>
          <w:rStyle w:val="Emphasis"/>
        </w:rPr>
        <w:t xml:space="preserve">before a nuclear strike actually happened. </w:t>
      </w:r>
      <w:r w:rsidRPr="00CE79A2">
        <w:rPr>
          <w:sz w:val="16"/>
        </w:rPr>
        <w:t xml:space="preserve">This is true, though it is also true that the military are trained that authenticated orders from the national command authority have a presumption of legality. (Note: the presumption is even stronger in launch-under-attack scenarios, because the United States has long embraced the legal concept of anticipatory self-defense, which could result in a decision to strike under circumstances where the United States has not yet suffered an attack, but one is deemed to be imminent or even underway.) Nevertheless, I am inclined to share General </w:t>
      </w:r>
      <w:proofErr w:type="spellStart"/>
      <w:r w:rsidRPr="00CE79A2">
        <w:rPr>
          <w:sz w:val="16"/>
        </w:rPr>
        <w:t>Kehler’s</w:t>
      </w:r>
      <w:proofErr w:type="spellEnd"/>
      <w:r w:rsidRPr="00CE79A2">
        <w:rPr>
          <w:sz w:val="16"/>
        </w:rPr>
        <w:t xml:space="preserve"> confidence that </w:t>
      </w:r>
      <w:r w:rsidRPr="00CE79A2">
        <w:rPr>
          <w:rStyle w:val="Emphasis"/>
        </w:rPr>
        <w:t>a rogue president would find it exceedingly hard to persuade the military to act</w:t>
      </w:r>
      <w:r w:rsidRPr="00CE79A2">
        <w:rPr>
          <w:sz w:val="16"/>
        </w:rPr>
        <w:t xml:space="preserve"> in preventive war scenarios as rapidly as they are trained to act in launch-under-attack scenarios. </w:t>
      </w:r>
      <w:r w:rsidRPr="00CE79A2">
        <w:rPr>
          <w:rStyle w:val="StyleUnderline"/>
        </w:rPr>
        <w:t>Part of this comes from my understanding of the civil-military context of national security.</w:t>
      </w:r>
      <w:r w:rsidRPr="00CE79A2">
        <w:rPr>
          <w:sz w:val="16"/>
        </w:rPr>
        <w:t xml:space="preserve"> </w:t>
      </w:r>
      <w:r w:rsidRPr="00CE79A2">
        <w:rPr>
          <w:rStyle w:val="StyleUnderline"/>
        </w:rPr>
        <w:t xml:space="preserve">Presidents already find it challenging to persuade the military to embrace policies that the military object to </w:t>
      </w:r>
      <w:r w:rsidRPr="00CE79A2">
        <w:rPr>
          <w:sz w:val="16"/>
        </w:rPr>
        <w:t xml:space="preserve">— </w:t>
      </w:r>
      <w:r w:rsidRPr="00CE79A2">
        <w:rPr>
          <w:rStyle w:val="StyleUnderline"/>
        </w:rPr>
        <w:t>and which are far less consequential than preventive nuclear war</w:t>
      </w:r>
      <w:r w:rsidRPr="00CE79A2">
        <w:rPr>
          <w:sz w:val="16"/>
        </w:rPr>
        <w:t xml:space="preserve">. Another of my books, Armed Servants, explores in some detail the push and shove of civil-military relations. And still a third (co-authored with Chris </w:t>
      </w:r>
      <w:proofErr w:type="spellStart"/>
      <w:r w:rsidRPr="00CE79A2">
        <w:rPr>
          <w:sz w:val="16"/>
        </w:rPr>
        <w:t>Gelpi</w:t>
      </w:r>
      <w:proofErr w:type="spellEnd"/>
      <w:r w:rsidRPr="00CE79A2">
        <w:rPr>
          <w:sz w:val="16"/>
        </w:rPr>
        <w:t xml:space="preserve">), Choosing Your Battles, shows that </w:t>
      </w:r>
      <w:r w:rsidRPr="00CE79A2">
        <w:rPr>
          <w:rStyle w:val="Emphasis"/>
        </w:rPr>
        <w:t>the military are hardly chomping at the bit to initiate the use of force</w:t>
      </w:r>
      <w:r w:rsidRPr="00CE79A2">
        <w:rPr>
          <w:sz w:val="16"/>
        </w:rPr>
        <w:t>. To be sure, I also found, in Guarding the Guardians, that the military did favor a system inclined to the always rather than the never side of the always/never dilemma. This is in part why U.S. political leaders insisted that there be civilian control of the arsenal. Yet all of these policies were the result of a lengthy bureaucratic struggle that involved many more people than just the president and the few nuclear operators required to launch a missile.</w:t>
      </w:r>
    </w:p>
    <w:bookmarkEnd w:id="2"/>
    <w:p w:rsidR="00891558" w:rsidRPr="00891558" w:rsidRDefault="00891558" w:rsidP="00891558"/>
    <w:p w:rsidR="00BC0E34" w:rsidRDefault="00BC0E34" w:rsidP="00BC0E34">
      <w:pPr>
        <w:pStyle w:val="Heading3"/>
      </w:pPr>
      <w:r>
        <w:lastRenderedPageBreak/>
        <w:t>Economy</w:t>
      </w:r>
    </w:p>
    <w:p w:rsidR="00891558" w:rsidRPr="0085228E" w:rsidRDefault="00891558" w:rsidP="00891558">
      <w:pPr>
        <w:pStyle w:val="Heading4"/>
      </w:pPr>
      <w:r>
        <w:t>The impact is globally inevitable — trade, consumer spending, manufacturing, political fights, and bad investments</w:t>
      </w:r>
    </w:p>
    <w:p w:rsidR="00891558" w:rsidRDefault="00891558" w:rsidP="00891558">
      <w:r w:rsidRPr="00891558">
        <w:rPr>
          <w:sz w:val="16"/>
        </w:rPr>
        <w:t xml:space="preserve">George </w:t>
      </w:r>
      <w:r w:rsidRPr="00152AA1">
        <w:rPr>
          <w:rStyle w:val="Style13ptBold"/>
        </w:rPr>
        <w:t xml:space="preserve">Pickering </w:t>
      </w:r>
      <w:r w:rsidRPr="00891558">
        <w:rPr>
          <w:sz w:val="16"/>
        </w:rPr>
        <w:t>4/3/</w:t>
      </w:r>
      <w:r w:rsidRPr="00891558">
        <w:rPr>
          <w:rStyle w:val="Style13ptBold"/>
        </w:rPr>
        <w:t>2019</w:t>
      </w:r>
      <w:r>
        <w:t xml:space="preserve">, </w:t>
      </w:r>
      <w:r w:rsidRPr="00891558">
        <w:rPr>
          <w:sz w:val="16"/>
        </w:rPr>
        <w:t xml:space="preserve">2018 Mises Institute Research Fellow and a student of economic history at the London School of Economics, “It's Not a Recession, It's a "Global Economic Slowdown",” </w:t>
      </w:r>
      <w:hyperlink r:id="rId7" w:history="1">
        <w:r w:rsidRPr="00891558">
          <w:rPr>
            <w:rStyle w:val="Hyperlink"/>
            <w:sz w:val="16"/>
          </w:rPr>
          <w:t>https://mises.org/wire/its-not-recession-its-global-economic-slowdown</w:t>
        </w:r>
      </w:hyperlink>
      <w:r w:rsidRPr="00891558">
        <w:rPr>
          <w:sz w:val="16"/>
        </w:rPr>
        <w:t xml:space="preserve"> &lt;APY-G&gt;</w:t>
      </w:r>
    </w:p>
    <w:p w:rsidR="00891558" w:rsidRPr="00891558" w:rsidRDefault="00891558" w:rsidP="00891558">
      <w:pPr>
        <w:rPr>
          <w:sz w:val="16"/>
        </w:rPr>
      </w:pPr>
      <w:r w:rsidRPr="00891558">
        <w:rPr>
          <w:sz w:val="16"/>
        </w:rPr>
        <w:t xml:space="preserve">However, it is no coincidence that </w:t>
      </w:r>
      <w:r w:rsidRPr="00891558">
        <w:rPr>
          <w:rStyle w:val="StyleUnderline"/>
        </w:rPr>
        <w:t>predictions of a more pronounced slowdown have been on the rise over the past few months, given the noticeable stuttering of the global economy since the end of 2018. Even in the U.S. economy, consumer spending</w:t>
      </w:r>
      <w:r w:rsidRPr="00891558">
        <w:rPr>
          <w:sz w:val="16"/>
        </w:rPr>
        <w:t xml:space="preserve"> in December 2018 </w:t>
      </w:r>
      <w:r w:rsidRPr="00891558">
        <w:rPr>
          <w:rStyle w:val="StyleUnderline"/>
        </w:rPr>
        <w:t>exhibited its greatest drop</w:t>
      </w:r>
      <w:r w:rsidRPr="00891558">
        <w:rPr>
          <w:sz w:val="16"/>
        </w:rPr>
        <w:t xml:space="preserve"> since 2009, with personal income falling for the first time in three years in January, and factory activity hitting a two-year low in February. All of this contributed to a predicted annual growth rate of just 0.5% for the first quarter of 2019, and a flatlining dollar since the end of 2018. </w:t>
      </w:r>
      <w:r w:rsidRPr="00891558">
        <w:rPr>
          <w:rStyle w:val="StyleUnderline"/>
        </w:rPr>
        <w:t>The outlook is even worse outside the relative oasis of prosperity that is the U.S.</w:t>
      </w:r>
      <w:r w:rsidRPr="00891558">
        <w:rPr>
          <w:sz w:val="16"/>
        </w:rPr>
        <w:t xml:space="preserve"> economy at present. Both </w:t>
      </w:r>
      <w:r w:rsidRPr="00891558">
        <w:rPr>
          <w:rStyle w:val="StyleUnderline"/>
        </w:rPr>
        <w:t>Britain and the Eurozone</w:t>
      </w:r>
      <w:r w:rsidRPr="00891558">
        <w:rPr>
          <w:sz w:val="16"/>
        </w:rPr>
        <w:t xml:space="preserve"> grew by just 0.2% in the final quarter of 2018, Italy has </w:t>
      </w:r>
      <w:r w:rsidRPr="00891558">
        <w:rPr>
          <w:rStyle w:val="StyleUnderline"/>
        </w:rPr>
        <w:t>entered its fifth recession</w:t>
      </w:r>
      <w:r w:rsidRPr="00891558">
        <w:rPr>
          <w:sz w:val="16"/>
        </w:rPr>
        <w:t xml:space="preserve"> in two decades, and </w:t>
      </w:r>
      <w:r w:rsidRPr="00891558">
        <w:rPr>
          <w:rStyle w:val="StyleUnderline"/>
        </w:rPr>
        <w:t>recent</w:t>
      </w:r>
      <w:r w:rsidRPr="00891558">
        <w:rPr>
          <w:sz w:val="16"/>
        </w:rPr>
        <w:t xml:space="preserve"> news of a major </w:t>
      </w:r>
      <w:r w:rsidRPr="00891558">
        <w:rPr>
          <w:rStyle w:val="StyleUnderline"/>
        </w:rPr>
        <w:t>German</w:t>
      </w:r>
      <w:r w:rsidRPr="00891558">
        <w:rPr>
          <w:sz w:val="16"/>
        </w:rPr>
        <w:t xml:space="preserve"> manufacturing </w:t>
      </w:r>
      <w:r w:rsidRPr="00891558">
        <w:rPr>
          <w:rStyle w:val="StyleUnderline"/>
        </w:rPr>
        <w:t>slump suggests more dark clouds on the horizon</w:t>
      </w:r>
      <w:r w:rsidRPr="00891558">
        <w:rPr>
          <w:sz w:val="16"/>
        </w:rPr>
        <w:t xml:space="preserve"> for the European economy. In light of this dismal backdrop, it is easy to understand how economic analysts have so easily slipped into their current predictions of a significant worldwide slowdown for the remainder of 2019. So </w:t>
      </w:r>
      <w:r w:rsidRPr="00891558">
        <w:rPr>
          <w:rStyle w:val="StyleUnderline"/>
        </w:rPr>
        <w:t>what</w:t>
      </w:r>
      <w:r w:rsidRPr="00891558">
        <w:rPr>
          <w:sz w:val="16"/>
        </w:rPr>
        <w:t xml:space="preserve"> has </w:t>
      </w:r>
      <w:r w:rsidRPr="00891558">
        <w:rPr>
          <w:rStyle w:val="StyleUnderline"/>
        </w:rPr>
        <w:t>caused this worldwide weakening of growth</w:t>
      </w:r>
      <w:r w:rsidRPr="00891558">
        <w:rPr>
          <w:sz w:val="16"/>
        </w:rPr>
        <w:t xml:space="preserve">, which so many are expecting to develop into a global economic slowdown? Most pundits have painted the situation as something of </w:t>
      </w:r>
      <w:r w:rsidRPr="00891558">
        <w:rPr>
          <w:rStyle w:val="StyleUnderline"/>
        </w:rPr>
        <w:t>a perfect storm</w:t>
      </w:r>
      <w:r w:rsidRPr="00891558">
        <w:rPr>
          <w:sz w:val="16"/>
        </w:rPr>
        <w:t xml:space="preserve">, with numerous factors from different regions having combined in a manner likely to produce a worldwide impact. The </w:t>
      </w:r>
      <w:r w:rsidRPr="00891558">
        <w:rPr>
          <w:rStyle w:val="StyleUnderline"/>
        </w:rPr>
        <w:t>Chinese</w:t>
      </w:r>
      <w:r w:rsidRPr="00891558">
        <w:rPr>
          <w:sz w:val="16"/>
        </w:rPr>
        <w:t xml:space="preserve"> economic </w:t>
      </w:r>
      <w:r w:rsidRPr="00891558">
        <w:rPr>
          <w:rStyle w:val="StyleUnderline"/>
        </w:rPr>
        <w:t>slowdown</w:t>
      </w:r>
      <w:r w:rsidRPr="00891558">
        <w:rPr>
          <w:sz w:val="16"/>
        </w:rPr>
        <w:t xml:space="preserve"> has been one of the most talked-about of these factors, especially after Beijing’s announcement that it will be cutting its growth forecast for the rest of the year, down to between 6% and 6.5%, compared with last year’s official figure of 6.6%. Chinese </w:t>
      </w:r>
      <w:r w:rsidRPr="00891558">
        <w:rPr>
          <w:rStyle w:val="StyleUnderline"/>
        </w:rPr>
        <w:t>exports have</w:t>
      </w:r>
      <w:r w:rsidRPr="00891558">
        <w:rPr>
          <w:sz w:val="16"/>
        </w:rPr>
        <w:t xml:space="preserve"> also </w:t>
      </w:r>
      <w:r w:rsidRPr="00891558">
        <w:rPr>
          <w:rStyle w:val="StyleUnderline"/>
        </w:rPr>
        <w:t>taken a significant hit</w:t>
      </w:r>
      <w:r w:rsidRPr="00891558">
        <w:rPr>
          <w:sz w:val="16"/>
        </w:rPr>
        <w:t xml:space="preserve"> since the beginning of the year, with February’s export figures suggesting a 20.7% decline compared with the same month last year, doubtless due in part to the ongoing tariff war between China and the US. The </w:t>
      </w:r>
      <w:r w:rsidRPr="00891558">
        <w:rPr>
          <w:rStyle w:val="StyleUnderline"/>
        </w:rPr>
        <w:t>weakness of</w:t>
      </w:r>
      <w:r w:rsidRPr="00891558">
        <w:rPr>
          <w:sz w:val="16"/>
        </w:rPr>
        <w:t xml:space="preserve"> the </w:t>
      </w:r>
      <w:r w:rsidRPr="00891558">
        <w:rPr>
          <w:rStyle w:val="StyleUnderline"/>
        </w:rPr>
        <w:t>Europe</w:t>
      </w:r>
      <w:r w:rsidRPr="00891558">
        <w:rPr>
          <w:sz w:val="16"/>
        </w:rPr>
        <w:t xml:space="preserve">an economy, </w:t>
      </w:r>
      <w:r w:rsidRPr="00891558">
        <w:rPr>
          <w:rStyle w:val="StyleUnderline"/>
        </w:rPr>
        <w:t>mired</w:t>
      </w:r>
      <w:r w:rsidRPr="00891558">
        <w:rPr>
          <w:sz w:val="16"/>
        </w:rPr>
        <w:t xml:space="preserve"> as it is </w:t>
      </w:r>
      <w:r w:rsidRPr="00891558">
        <w:rPr>
          <w:rStyle w:val="StyleUnderline"/>
        </w:rPr>
        <w:t>in the uncertainty surrounding Brexit amongst other factors, has</w:t>
      </w:r>
      <w:r w:rsidRPr="00891558">
        <w:rPr>
          <w:sz w:val="16"/>
        </w:rPr>
        <w:t xml:space="preserve"> also </w:t>
      </w:r>
      <w:r w:rsidRPr="00891558">
        <w:rPr>
          <w:rStyle w:val="StyleUnderline"/>
        </w:rPr>
        <w:t>been cited as a millstone around the neck of the global economy</w:t>
      </w:r>
      <w:r w:rsidRPr="00891558">
        <w:rPr>
          <w:sz w:val="16"/>
        </w:rPr>
        <w:t xml:space="preserve">. However, the media focus on </w:t>
      </w:r>
      <w:r w:rsidRPr="00891558">
        <w:rPr>
          <w:rStyle w:val="StyleUnderline"/>
        </w:rPr>
        <w:t>these individual symptoms risks drawing attention away from the</w:t>
      </w:r>
      <w:r w:rsidRPr="00891558">
        <w:rPr>
          <w:sz w:val="16"/>
        </w:rPr>
        <w:t xml:space="preserve"> slowdown’s </w:t>
      </w:r>
      <w:r w:rsidRPr="00891558">
        <w:rPr>
          <w:rStyle w:val="StyleUnderline"/>
        </w:rPr>
        <w:t>underlying systemic cause: the past decade of artificially low interest rates</w:t>
      </w:r>
      <w:r w:rsidRPr="00891558">
        <w:rPr>
          <w:sz w:val="16"/>
        </w:rPr>
        <w:t xml:space="preserve">. In the aftermath of the global financial crisis of 2007/8, central banks around the world responded by implementing near-zero interest rate policies, which they then maintained for an unprecedented length of time as the slump dragged on. In response to the tentative recovery of the past two or so years, however, numerous key central banks have begun the gradual process of normalizing interest rates once again. As Ludwig von Mises explained with his Austrian Business Cycle Theory, </w:t>
      </w:r>
      <w:r w:rsidRPr="00891558">
        <w:rPr>
          <w:rStyle w:val="StyleUnderline"/>
        </w:rPr>
        <w:t>such an extended period</w:t>
      </w:r>
      <w:r w:rsidRPr="00891558">
        <w:rPr>
          <w:sz w:val="16"/>
        </w:rPr>
        <w:t xml:space="preserve"> of artificially low interest rates will have </w:t>
      </w:r>
      <w:r w:rsidRPr="00891558">
        <w:rPr>
          <w:rStyle w:val="StyleUnderline"/>
        </w:rPr>
        <w:t>induced businesses into a myriad of ‘malinvestments’: risky, long-term projects which only appear profitable for as long as the unsustainably low interest rates persist</w:t>
      </w:r>
      <w:r w:rsidRPr="00891558">
        <w:rPr>
          <w:sz w:val="16"/>
        </w:rPr>
        <w:t xml:space="preserve">. When the risk of runaway inflation eventually forces central banks to raise interest rates again, the new, higher cost of borrowing reveals that many of these projects cannot be completed profitably, forcing businesses to either significantly scale back their activities or face heavy losses, or both. </w:t>
      </w:r>
      <w:r w:rsidRPr="00891558">
        <w:rPr>
          <w:rStyle w:val="StyleUnderline"/>
        </w:rPr>
        <w:t>The timing of this</w:t>
      </w:r>
      <w:r w:rsidRPr="00891558">
        <w:rPr>
          <w:sz w:val="16"/>
        </w:rPr>
        <w:t xml:space="preserve"> current </w:t>
      </w:r>
      <w:r w:rsidRPr="00891558">
        <w:rPr>
          <w:rStyle w:val="StyleUnderline"/>
        </w:rPr>
        <w:t>stutter</w:t>
      </w:r>
      <w:r w:rsidRPr="00891558">
        <w:rPr>
          <w:sz w:val="16"/>
        </w:rPr>
        <w:t xml:space="preserve"> in the global economy certainly seems to </w:t>
      </w:r>
      <w:r w:rsidRPr="00891558">
        <w:rPr>
          <w:rStyle w:val="StyleUnderline"/>
        </w:rPr>
        <w:t>support the view that</w:t>
      </w:r>
      <w:r w:rsidRPr="00891558">
        <w:rPr>
          <w:sz w:val="16"/>
        </w:rPr>
        <w:t xml:space="preserve">, in line with Mises’ theory, </w:t>
      </w:r>
      <w:r w:rsidRPr="00891558">
        <w:rPr>
          <w:rStyle w:val="StyleUnderline"/>
        </w:rPr>
        <w:t>recent interest rate hikes have begun revealing the unsteady foundations on which the past few years’ recovery has been built</w:t>
      </w:r>
      <w:r w:rsidRPr="00891558">
        <w:rPr>
          <w:sz w:val="16"/>
        </w:rPr>
        <w:t xml:space="preserve">. Sensing this, central banks around the world have been following the Fed’s dovish turn since January, reconsidering or outright reversing their previously planned interest rate hikes. However, such </w:t>
      </w:r>
      <w:r w:rsidRPr="00891558">
        <w:rPr>
          <w:rStyle w:val="StyleUnderline"/>
        </w:rPr>
        <w:t>attempts to delay the inevitable</w:t>
      </w:r>
      <w:r w:rsidRPr="00891558">
        <w:rPr>
          <w:sz w:val="16"/>
        </w:rPr>
        <w:t xml:space="preserve"> readjustment can </w:t>
      </w:r>
      <w:r w:rsidRPr="00891558">
        <w:rPr>
          <w:rStyle w:val="StyleUnderline"/>
        </w:rPr>
        <w:t>only result in even greater</w:t>
      </w:r>
      <w:r w:rsidRPr="00891558">
        <w:rPr>
          <w:sz w:val="16"/>
        </w:rPr>
        <w:t xml:space="preserve"> numbers of </w:t>
      </w:r>
      <w:r w:rsidRPr="00891558">
        <w:rPr>
          <w:rStyle w:val="StyleUnderline"/>
        </w:rPr>
        <w:t>malinvestments</w:t>
      </w:r>
      <w:r w:rsidRPr="00891558">
        <w:rPr>
          <w:sz w:val="16"/>
        </w:rPr>
        <w:t xml:space="preserve"> being made in the meantime, </w:t>
      </w:r>
      <w:r w:rsidRPr="00891558">
        <w:rPr>
          <w:rStyle w:val="StyleUnderline"/>
        </w:rPr>
        <w:t>with the result being that when</w:t>
      </w:r>
      <w:r w:rsidRPr="00891558">
        <w:rPr>
          <w:sz w:val="16"/>
        </w:rPr>
        <w:t xml:space="preserve"> the </w:t>
      </w:r>
      <w:r w:rsidRPr="00891558">
        <w:rPr>
          <w:rStyle w:val="StyleUnderline"/>
        </w:rPr>
        <w:t>correction finally does arrive, a mere "global economic slowdown" may be the least of our worries.</w:t>
      </w:r>
    </w:p>
    <w:p w:rsidR="00891558" w:rsidRPr="00B9514C" w:rsidRDefault="00891558" w:rsidP="00891558">
      <w:pPr>
        <w:pStyle w:val="Heading4"/>
      </w:pPr>
      <w:r w:rsidRPr="00B9514C">
        <w:t>Economic downturns don’t cause conflict---stats prove</w:t>
      </w:r>
    </w:p>
    <w:p w:rsidR="00891558" w:rsidRPr="00891558" w:rsidRDefault="00891558" w:rsidP="00891558">
      <w:r w:rsidRPr="00891558">
        <w:rPr>
          <w:sz w:val="16"/>
        </w:rPr>
        <w:t xml:space="preserve">Christopher </w:t>
      </w:r>
      <w:r w:rsidRPr="00891558">
        <w:rPr>
          <w:rStyle w:val="Style13ptBold"/>
        </w:rPr>
        <w:t>Clary 15</w:t>
      </w:r>
      <w:r w:rsidRPr="00891558">
        <w:t xml:space="preserve">, </w:t>
      </w:r>
      <w:r w:rsidRPr="00891558">
        <w:rPr>
          <w:sz w:val="16"/>
        </w:rPr>
        <w:t>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891558" w:rsidRPr="00891558" w:rsidRDefault="00891558" w:rsidP="00891558">
      <w:pPr>
        <w:rPr>
          <w:rFonts w:asciiTheme="minorHAnsi" w:hAnsiTheme="minorHAnsi" w:cstheme="minorHAnsi"/>
          <w:sz w:val="14"/>
        </w:rPr>
      </w:pPr>
      <w:r w:rsidRPr="00891558">
        <w:rPr>
          <w:rFonts w:asciiTheme="minorHAnsi" w:hAnsiTheme="minorHAnsi" w:cstheme="minorHAnsi"/>
          <w:u w:val="single"/>
        </w:rPr>
        <w:t xml:space="preserve">Do </w:t>
      </w:r>
      <w:r w:rsidRPr="00891558">
        <w:rPr>
          <w:rStyle w:val="Emphasis"/>
          <w:rFonts w:asciiTheme="minorHAnsi" w:hAnsiTheme="minorHAnsi" w:cstheme="minorHAnsi"/>
        </w:rPr>
        <w:t>economic downturn</w:t>
      </w:r>
      <w:r w:rsidRPr="00891558">
        <w:rPr>
          <w:rFonts w:asciiTheme="minorHAnsi" w:hAnsiTheme="minorHAnsi" w:cstheme="minorHAnsi"/>
          <w:u w:val="single"/>
        </w:rPr>
        <w:t>s generate pressure for diversionary conflict?</w:t>
      </w:r>
      <w:r w:rsidRPr="00891558">
        <w:rPr>
          <w:rFonts w:asciiTheme="minorHAnsi" w:hAnsiTheme="minorHAnsi" w:cstheme="minorHAnsi"/>
          <w:sz w:val="14"/>
        </w:rPr>
        <w:t xml:space="preserve"> Or might downturns encourage austerity and economizing behavior in foreign policy? </w:t>
      </w:r>
      <w:r w:rsidRPr="00891558">
        <w:rPr>
          <w:rFonts w:asciiTheme="minorHAnsi" w:hAnsiTheme="minorHAnsi" w:cstheme="minorHAnsi"/>
          <w:u w:val="single"/>
        </w:rPr>
        <w:t xml:space="preserve">This paper provides new evidence that economic stress is associated with </w:t>
      </w:r>
      <w:r w:rsidRPr="00891558">
        <w:rPr>
          <w:rFonts w:asciiTheme="minorHAnsi" w:hAnsiTheme="minorHAnsi" w:cstheme="minorHAnsi"/>
          <w:b/>
          <w:iCs/>
          <w:u w:val="single"/>
          <w:bdr w:val="single" w:sz="8" w:space="0" w:color="auto"/>
        </w:rPr>
        <w:lastRenderedPageBreak/>
        <w:t>conciliatory policies between strategic rivals.</w:t>
      </w:r>
      <w:r w:rsidRPr="00891558">
        <w:rPr>
          <w:rFonts w:asciiTheme="minorHAnsi" w:hAnsiTheme="minorHAnsi" w:cstheme="minorHAnsi"/>
          <w:sz w:val="14"/>
        </w:rPr>
        <w:t xml:space="preserve"> For states that view each other as military threats, the biggest step possible toward bilateral cooperation is to terminate the rivalry by taking political steps to manage the competition. </w:t>
      </w:r>
      <w:r w:rsidRPr="00891558">
        <w:rPr>
          <w:rFonts w:asciiTheme="minorHAnsi" w:hAnsiTheme="minorHAnsi" w:cstheme="minorHAnsi"/>
          <w:u w:val="single"/>
        </w:rPr>
        <w:t xml:space="preserve">Drawing on data from </w:t>
      </w:r>
      <w:r w:rsidRPr="00891558">
        <w:rPr>
          <w:rFonts w:asciiTheme="minorHAnsi" w:hAnsiTheme="minorHAnsi" w:cstheme="minorHAnsi"/>
          <w:b/>
          <w:iCs/>
          <w:u w:val="single"/>
          <w:bdr w:val="single" w:sz="8" w:space="0" w:color="auto"/>
        </w:rPr>
        <w:t>109 distinct rival dyads</w:t>
      </w:r>
      <w:r w:rsidRPr="00891558">
        <w:rPr>
          <w:rFonts w:asciiTheme="minorHAnsi" w:hAnsiTheme="minorHAnsi" w:cstheme="minorHAnsi"/>
          <w:u w:val="single"/>
        </w:rPr>
        <w:t xml:space="preserve"> since 1950, </w:t>
      </w:r>
      <w:r w:rsidRPr="00891558">
        <w:rPr>
          <w:rFonts w:asciiTheme="minorHAnsi" w:hAnsiTheme="minorHAnsi" w:cstheme="minorHAnsi"/>
          <w:b/>
          <w:iCs/>
          <w:u w:val="single"/>
          <w:bdr w:val="single" w:sz="8" w:space="0" w:color="auto"/>
        </w:rPr>
        <w:t>67 of which terminated,</w:t>
      </w:r>
      <w:r w:rsidRPr="00891558">
        <w:rPr>
          <w:rFonts w:asciiTheme="minorHAnsi" w:hAnsiTheme="minorHAnsi" w:cstheme="minorHAnsi"/>
          <w:u w:val="single"/>
        </w:rPr>
        <w:t xml:space="preserve"> the evidence suggests rivalries were approximately </w:t>
      </w:r>
      <w:r w:rsidRPr="00891558">
        <w:rPr>
          <w:rFonts w:asciiTheme="minorHAnsi" w:hAnsiTheme="minorHAnsi" w:cstheme="minorHAnsi"/>
          <w:b/>
          <w:iCs/>
          <w:u w:val="single"/>
          <w:bdr w:val="single" w:sz="8" w:space="0" w:color="auto"/>
        </w:rPr>
        <w:t>twice as likely to terminate during economic downturns</w:t>
      </w:r>
      <w:r w:rsidRPr="00891558">
        <w:rPr>
          <w:rFonts w:asciiTheme="minorHAnsi" w:hAnsiTheme="minorHAnsi" w:cstheme="minorHAnsi"/>
          <w:sz w:val="14"/>
        </w:rPr>
        <w:t xml:space="preserve"> than they were during periods of economic normalcy. </w:t>
      </w:r>
      <w:r w:rsidRPr="00891558">
        <w:rPr>
          <w:rFonts w:asciiTheme="minorHAnsi" w:hAnsiTheme="minorHAnsi" w:cstheme="minorHAnsi"/>
          <w:u w:val="single"/>
        </w:rPr>
        <w:t xml:space="preserve">This is true controlling for </w:t>
      </w:r>
      <w:r w:rsidRPr="00891558">
        <w:rPr>
          <w:rFonts w:asciiTheme="minorHAnsi" w:hAnsiTheme="minorHAnsi" w:cstheme="minorHAnsi"/>
          <w:b/>
          <w:iCs/>
          <w:u w:val="single"/>
          <w:bdr w:val="single" w:sz="8" w:space="0" w:color="auto"/>
        </w:rPr>
        <w:t>all of the main alternative explanations for peaceful relations between foes</w:t>
      </w:r>
      <w:r w:rsidRPr="00891558">
        <w:rPr>
          <w:rFonts w:asciiTheme="minorHAnsi" w:hAnsiTheme="minorHAnsi" w:cstheme="minorHAnsi"/>
          <w:sz w:val="14"/>
        </w:rPr>
        <w:t xml:space="preserve"> (democratic status, nuclear weapons possession, capability imbalance, common enemies, and international </w:t>
      </w:r>
      <w:r w:rsidRPr="00891558">
        <w:rPr>
          <w:rFonts w:asciiTheme="minorHAnsi" w:hAnsiTheme="minorHAnsi" w:cstheme="minorHAnsi"/>
          <w:b/>
          <w:iCs/>
          <w:u w:val="single"/>
          <w:bdr w:val="single" w:sz="8" w:space="0" w:color="auto"/>
        </w:rPr>
        <w:t>systemic changes),</w:t>
      </w:r>
      <w:r w:rsidRPr="00891558">
        <w:rPr>
          <w:rFonts w:asciiTheme="minorHAnsi" w:hAnsiTheme="minorHAnsi" w:cstheme="minorHAnsi"/>
          <w:sz w:val="14"/>
        </w:rPr>
        <w:t xml:space="preserve"> </w:t>
      </w:r>
      <w:r w:rsidRPr="00891558">
        <w:rPr>
          <w:rFonts w:asciiTheme="minorHAnsi" w:hAnsiTheme="minorHAnsi" w:cstheme="minorHAnsi"/>
          <w:u w:val="single"/>
        </w:rPr>
        <w:t xml:space="preserve">as well as </w:t>
      </w:r>
      <w:r w:rsidRPr="00891558">
        <w:rPr>
          <w:rFonts w:asciiTheme="minorHAnsi" w:hAnsiTheme="minorHAnsi" w:cstheme="minorHAnsi"/>
          <w:b/>
          <w:iCs/>
          <w:u w:val="single"/>
          <w:bdr w:val="single" w:sz="8" w:space="0" w:color="auto"/>
        </w:rPr>
        <w:t>many</w:t>
      </w:r>
      <w:r w:rsidRPr="00891558">
        <w:rPr>
          <w:rFonts w:asciiTheme="minorHAnsi" w:hAnsiTheme="minorHAnsi" w:cstheme="minorHAnsi"/>
          <w:u w:val="single"/>
        </w:rPr>
        <w:t xml:space="preserve"> </w:t>
      </w:r>
      <w:r w:rsidRPr="00891558">
        <w:rPr>
          <w:rFonts w:asciiTheme="minorHAnsi" w:hAnsiTheme="minorHAnsi" w:cstheme="minorHAnsi"/>
          <w:b/>
          <w:iCs/>
          <w:u w:val="single"/>
          <w:bdr w:val="single" w:sz="8" w:space="0" w:color="auto"/>
        </w:rPr>
        <w:t>other</w:t>
      </w:r>
      <w:r w:rsidRPr="00891558">
        <w:rPr>
          <w:rFonts w:asciiTheme="minorHAnsi" w:hAnsiTheme="minorHAnsi" w:cstheme="minorHAnsi"/>
          <w:u w:val="single"/>
        </w:rPr>
        <w:t xml:space="preserve"> possible </w:t>
      </w:r>
      <w:r w:rsidRPr="00891558">
        <w:rPr>
          <w:rFonts w:asciiTheme="minorHAnsi" w:hAnsiTheme="minorHAnsi" w:cstheme="minorHAnsi"/>
          <w:b/>
          <w:iCs/>
          <w:u w:val="single"/>
          <w:bdr w:val="single" w:sz="8" w:space="0" w:color="auto"/>
        </w:rPr>
        <w:t>confounding variables</w:t>
      </w:r>
      <w:r w:rsidRPr="00891558">
        <w:rPr>
          <w:rFonts w:asciiTheme="minorHAnsi" w:hAnsiTheme="minorHAnsi" w:cstheme="minorHAnsi"/>
          <w:u w:val="single"/>
        </w:rPr>
        <w:t>. This</w:t>
      </w:r>
      <w:r w:rsidRPr="00891558">
        <w:rPr>
          <w:rFonts w:asciiTheme="minorHAnsi" w:hAnsiTheme="minorHAnsi" w:cstheme="minorHAnsi"/>
          <w:sz w:val="14"/>
        </w:rPr>
        <w:t xml:space="preserve"> research </w:t>
      </w:r>
      <w:r w:rsidRPr="00891558">
        <w:rPr>
          <w:rFonts w:asciiTheme="minorHAnsi" w:hAnsiTheme="minorHAnsi" w:cstheme="minorHAnsi"/>
          <w:b/>
          <w:iCs/>
          <w:u w:val="single"/>
          <w:bdr w:val="single" w:sz="8" w:space="0" w:color="auto"/>
        </w:rPr>
        <w:t>questions existing theories</w:t>
      </w:r>
      <w:r w:rsidRPr="00891558">
        <w:rPr>
          <w:rFonts w:asciiTheme="minorHAnsi" w:hAnsiTheme="minorHAnsi" w:cstheme="minorHAnsi"/>
          <w:sz w:val="14"/>
        </w:rPr>
        <w:t xml:space="preserve"> </w:t>
      </w:r>
      <w:r w:rsidRPr="00891558">
        <w:rPr>
          <w:rFonts w:asciiTheme="minorHAnsi" w:hAnsiTheme="minorHAnsi" w:cstheme="minorHAnsi"/>
          <w:u w:val="single"/>
        </w:rPr>
        <w:t>claiming</w:t>
      </w:r>
      <w:r w:rsidRPr="00891558">
        <w:rPr>
          <w:rFonts w:asciiTheme="minorHAnsi" w:hAnsiTheme="minorHAnsi" w:cstheme="minorHAnsi"/>
          <w:sz w:val="14"/>
        </w:rPr>
        <w:t xml:space="preserve"> that </w:t>
      </w:r>
      <w:r w:rsidRPr="00891558">
        <w:rPr>
          <w:rFonts w:asciiTheme="minorHAnsi" w:hAnsiTheme="minorHAnsi" w:cstheme="minorHAnsi"/>
          <w:u w:val="single"/>
        </w:rPr>
        <w:t xml:space="preserve">economic downturns are associated with </w:t>
      </w:r>
      <w:r w:rsidRPr="00891558">
        <w:rPr>
          <w:rFonts w:asciiTheme="minorHAnsi" w:hAnsiTheme="minorHAnsi" w:cstheme="minorHAnsi"/>
          <w:b/>
          <w:iCs/>
          <w:u w:val="single"/>
          <w:bdr w:val="single" w:sz="8" w:space="0" w:color="auto"/>
        </w:rPr>
        <w:t>diversionary war</w:t>
      </w:r>
      <w:r w:rsidRPr="00891558">
        <w:rPr>
          <w:rFonts w:asciiTheme="minorHAnsi" w:hAnsiTheme="minorHAnsi" w:cstheme="minorHAnsi"/>
          <w:u w:val="single"/>
        </w:rPr>
        <w:t>, and instead argues</w:t>
      </w:r>
      <w:r w:rsidRPr="00891558">
        <w:rPr>
          <w:rFonts w:asciiTheme="minorHAnsi" w:hAnsiTheme="minorHAnsi" w:cstheme="minorHAnsi"/>
          <w:sz w:val="14"/>
        </w:rPr>
        <w:t xml:space="preserve"> that in certain circumstances </w:t>
      </w:r>
      <w:r w:rsidRPr="00891558">
        <w:rPr>
          <w:rFonts w:asciiTheme="minorHAnsi" w:hAnsiTheme="minorHAnsi" w:cstheme="minorHAnsi"/>
          <w:b/>
          <w:iCs/>
          <w:u w:val="single"/>
          <w:bdr w:val="single" w:sz="8" w:space="0" w:color="auto"/>
        </w:rPr>
        <w:t>peace may result from economic troubles</w:t>
      </w:r>
      <w:r w:rsidRPr="00891558">
        <w:rPr>
          <w:rFonts w:asciiTheme="minorHAnsi" w:hAnsiTheme="minorHAnsi" w:cstheme="minorHAnsi"/>
          <w:sz w:val="14"/>
        </w:rPr>
        <w:t>.</w:t>
      </w:r>
    </w:p>
    <w:p w:rsidR="00891558" w:rsidRPr="00891558" w:rsidRDefault="00891558" w:rsidP="00891558"/>
    <w:p w:rsidR="00BC0E34" w:rsidRDefault="00BC0E34" w:rsidP="00BC0E34">
      <w:pPr>
        <w:pStyle w:val="Heading3"/>
      </w:pPr>
      <w:r>
        <w:lastRenderedPageBreak/>
        <w:t>Proliferation</w:t>
      </w:r>
    </w:p>
    <w:p w:rsidR="00CE79A2" w:rsidRPr="00CE79A2" w:rsidRDefault="00CE79A2" w:rsidP="00CE79A2">
      <w:pPr>
        <w:pStyle w:val="Heading4"/>
        <w:rPr>
          <w:rFonts w:eastAsia="Times New Roman"/>
        </w:rPr>
      </w:pPr>
      <w:r w:rsidRPr="00CE79A2">
        <w:rPr>
          <w:rFonts w:eastAsia="Times New Roman"/>
        </w:rPr>
        <w:t xml:space="preserve">No </w:t>
      </w:r>
      <w:proofErr w:type="spellStart"/>
      <w:r w:rsidRPr="00CE79A2">
        <w:rPr>
          <w:rFonts w:eastAsia="Times New Roman"/>
        </w:rPr>
        <w:t>prolif</w:t>
      </w:r>
      <w:proofErr w:type="spellEnd"/>
      <w:r w:rsidRPr="00CE79A2">
        <w:rPr>
          <w:rFonts w:eastAsia="Times New Roman"/>
        </w:rPr>
        <w:t xml:space="preserve"> impact</w:t>
      </w:r>
    </w:p>
    <w:p w:rsidR="00CE79A2" w:rsidRPr="00CE79A2" w:rsidRDefault="00CE79A2" w:rsidP="00CE79A2">
      <w:pPr>
        <w:rPr>
          <w:rFonts w:asciiTheme="minorHAnsi" w:eastAsia="Calibri" w:hAnsiTheme="minorHAnsi" w:cstheme="minorHAnsi"/>
        </w:rPr>
      </w:pPr>
      <w:r w:rsidRPr="00CE79A2">
        <w:rPr>
          <w:rStyle w:val="Style13ptBold"/>
        </w:rPr>
        <w:t>Van Der Meer 16</w:t>
      </w:r>
      <w:r w:rsidRPr="00CE79A2">
        <w:rPr>
          <w:rFonts w:asciiTheme="minorHAnsi" w:eastAsia="Calibri" w:hAnsiTheme="minorHAnsi" w:cstheme="minorHAnsi"/>
        </w:rPr>
        <w:t xml:space="preserve"> </w:t>
      </w:r>
      <w:r w:rsidRPr="00CE79A2">
        <w:rPr>
          <w:rFonts w:asciiTheme="minorHAnsi" w:eastAsia="Calibri" w:hAnsiTheme="minorHAnsi" w:cstheme="minorHAnsi"/>
          <w:sz w:val="16"/>
        </w:rPr>
        <w:t>– Expertise: Non-conventional weapons; Weapons of Mass Destruction (nuclear, biological, chemical and radiological weapons); Cyber weapons; Cyber security; Non-proliferation and disarmament; North Korea; Korean peninsula.,  (</w:t>
      </w:r>
      <w:proofErr w:type="spellStart"/>
      <w:r w:rsidRPr="00CE79A2">
        <w:rPr>
          <w:rFonts w:asciiTheme="minorHAnsi" w:eastAsia="Calibri" w:hAnsiTheme="minorHAnsi" w:cstheme="minorHAnsi"/>
          <w:sz w:val="16"/>
        </w:rPr>
        <w:t>Sico</w:t>
      </w:r>
      <w:proofErr w:type="spellEnd"/>
      <w:r w:rsidRPr="00CE79A2">
        <w:rPr>
          <w:rFonts w:asciiTheme="minorHAnsi" w:eastAsia="Calibri" w:hAnsiTheme="minorHAnsi" w:cstheme="minorHAnsi"/>
          <w:sz w:val="16"/>
        </w:rPr>
        <w:t xml:space="preserve"> Van Der Meer, 8-1-2016, "States' motivations to acquire or forgo nuclear weapons," Journal Of Military And Strategic Studies, Vol. 17 (2016), No. 1, Pp. 209-236, accessed 8-17-2016, https://www.clingendael.nl/publication/states-motivations-acquire-or-forgo-nuclear-weapons)</w:t>
      </w:r>
    </w:p>
    <w:p w:rsidR="00CE79A2" w:rsidRPr="00CE79A2" w:rsidRDefault="00CE79A2" w:rsidP="00CE79A2">
      <w:pPr>
        <w:rPr>
          <w:rFonts w:asciiTheme="minorHAnsi" w:eastAsia="Calibri" w:hAnsiTheme="minorHAnsi" w:cstheme="minorHAnsi"/>
          <w:sz w:val="12"/>
        </w:rPr>
      </w:pPr>
      <w:r w:rsidRPr="00CE79A2">
        <w:rPr>
          <w:rFonts w:asciiTheme="minorHAnsi" w:eastAsia="Calibri" w:hAnsiTheme="minorHAnsi" w:cstheme="minorHAnsi"/>
          <w:sz w:val="12"/>
        </w:rPr>
        <w:t xml:space="preserve">Introduction </w:t>
      </w:r>
      <w:r w:rsidRPr="00CE79A2">
        <w:rPr>
          <w:rFonts w:asciiTheme="minorHAnsi" w:eastAsia="Calibri" w:hAnsiTheme="minorHAnsi" w:cstheme="minorHAnsi"/>
          <w:u w:val="single"/>
        </w:rPr>
        <w:t>Since the</w:t>
      </w:r>
      <w:r w:rsidRPr="00CE79A2">
        <w:rPr>
          <w:rFonts w:asciiTheme="minorHAnsi" w:eastAsia="Calibri" w:hAnsiTheme="minorHAnsi" w:cstheme="minorHAnsi"/>
          <w:sz w:val="12"/>
        </w:rPr>
        <w:t xml:space="preserve"> invention and </w:t>
      </w:r>
      <w:r w:rsidRPr="00CE79A2">
        <w:rPr>
          <w:rFonts w:asciiTheme="minorHAnsi" w:eastAsia="Calibri" w:hAnsiTheme="minorHAnsi" w:cstheme="minorHAnsi"/>
          <w:u w:val="single"/>
        </w:rPr>
        <w:t>first use of nuclear weapons</w:t>
      </w:r>
      <w:r w:rsidRPr="00CE79A2">
        <w:rPr>
          <w:rFonts w:asciiTheme="minorHAnsi" w:eastAsia="Calibri" w:hAnsiTheme="minorHAnsi" w:cstheme="minorHAnsi"/>
          <w:sz w:val="12"/>
        </w:rPr>
        <w:t xml:space="preserve"> in 1945, </w:t>
      </w:r>
      <w:r w:rsidRPr="00CE79A2">
        <w:rPr>
          <w:rFonts w:asciiTheme="minorHAnsi" w:eastAsia="Calibri" w:hAnsiTheme="minorHAnsi" w:cstheme="minorHAnsi"/>
          <w:u w:val="single"/>
        </w:rPr>
        <w:t>predictions</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on</w:t>
      </w:r>
      <w:r w:rsidRPr="00CE79A2">
        <w:rPr>
          <w:rFonts w:asciiTheme="minorHAnsi" w:eastAsia="Calibri" w:hAnsiTheme="minorHAnsi" w:cstheme="minorHAnsi"/>
          <w:sz w:val="12"/>
        </w:rPr>
        <w:t xml:space="preserve"> the </w:t>
      </w:r>
      <w:r w:rsidRPr="00CE79A2">
        <w:rPr>
          <w:rFonts w:asciiTheme="minorHAnsi" w:eastAsia="Calibri" w:hAnsiTheme="minorHAnsi" w:cstheme="minorHAnsi"/>
          <w:u w:val="single"/>
        </w:rPr>
        <w:t>proliferation</w:t>
      </w:r>
      <w:r w:rsidRPr="00CE79A2">
        <w:rPr>
          <w:rFonts w:asciiTheme="minorHAnsi" w:eastAsia="Calibri" w:hAnsiTheme="minorHAnsi" w:cstheme="minorHAnsi"/>
          <w:sz w:val="12"/>
        </w:rPr>
        <w:t xml:space="preserve"> of these weapons </w:t>
      </w:r>
      <w:r w:rsidRPr="00CE79A2">
        <w:rPr>
          <w:rFonts w:asciiTheme="minorHAnsi" w:eastAsia="Calibri" w:hAnsiTheme="minorHAnsi" w:cstheme="minorHAnsi"/>
          <w:u w:val="single"/>
        </w:rPr>
        <w:t>have</w:t>
      </w:r>
      <w:r w:rsidRPr="00CE79A2">
        <w:rPr>
          <w:rFonts w:asciiTheme="minorHAnsi" w:eastAsia="Calibri" w:hAnsiTheme="minorHAnsi" w:cstheme="minorHAnsi"/>
          <w:sz w:val="12"/>
        </w:rPr>
        <w:t xml:space="preserve"> traditionally </w:t>
      </w:r>
      <w:r w:rsidRPr="00CE79A2">
        <w:rPr>
          <w:rFonts w:asciiTheme="minorHAnsi" w:eastAsia="Calibri" w:hAnsiTheme="minorHAnsi" w:cstheme="minorHAnsi"/>
          <w:u w:val="single"/>
        </w:rPr>
        <w:t>been</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overestimating</w:t>
      </w:r>
      <w:r w:rsidRPr="00CE79A2">
        <w:rPr>
          <w:rFonts w:asciiTheme="minorHAnsi" w:eastAsia="Calibri" w:hAnsiTheme="minorHAnsi" w:cstheme="minorHAnsi"/>
          <w:sz w:val="12"/>
        </w:rPr>
        <w:t xml:space="preserve">.1 </w:t>
      </w:r>
      <w:r w:rsidRPr="00CE79A2">
        <w:rPr>
          <w:rFonts w:asciiTheme="minorHAnsi" w:eastAsia="Calibri" w:hAnsiTheme="minorHAnsi" w:cstheme="minorHAnsi"/>
          <w:u w:val="single"/>
        </w:rPr>
        <w:t>Despite</w:t>
      </w:r>
      <w:r w:rsidRPr="00CE79A2">
        <w:rPr>
          <w:rFonts w:asciiTheme="minorHAnsi" w:eastAsia="Calibri" w:hAnsiTheme="minorHAnsi" w:cstheme="minorHAnsi"/>
          <w:sz w:val="12"/>
        </w:rPr>
        <w:t xml:space="preserve"> all </w:t>
      </w:r>
      <w:r w:rsidRPr="00CE79A2">
        <w:rPr>
          <w:rFonts w:asciiTheme="minorHAnsi" w:eastAsia="Calibri" w:hAnsiTheme="minorHAnsi" w:cstheme="minorHAnsi"/>
          <w:u w:val="single"/>
        </w:rPr>
        <w:t>gloomy forecasts, only nine states</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now</w:t>
      </w:r>
      <w:r w:rsidRPr="00CE79A2">
        <w:rPr>
          <w:rFonts w:asciiTheme="minorHAnsi" w:eastAsia="Calibri" w:hAnsiTheme="minorHAnsi" w:cstheme="minorHAnsi"/>
          <w:sz w:val="12"/>
        </w:rPr>
        <w:t xml:space="preserve">adays are considered to </w:t>
      </w:r>
      <w:r w:rsidRPr="00CE79A2">
        <w:rPr>
          <w:rFonts w:asciiTheme="minorHAnsi" w:eastAsia="Calibri" w:hAnsiTheme="minorHAnsi" w:cstheme="minorHAnsi"/>
          <w:u w:val="single"/>
        </w:rPr>
        <w:t>possess nuclear weapons</w:t>
      </w:r>
      <w:r w:rsidRPr="00CE79A2">
        <w:rPr>
          <w:rFonts w:asciiTheme="minorHAnsi" w:eastAsia="Calibri" w:hAnsiTheme="minorHAnsi" w:cstheme="minorHAnsi"/>
          <w:sz w:val="12"/>
        </w:rPr>
        <w:t xml:space="preserve">: the United States, Russia, China, the United Kingdom, France, Israel, India, Pakistan and North Korea. Although more states have operated nuclear weapons </w:t>
      </w:r>
      <w:proofErr w:type="spellStart"/>
      <w:r w:rsidRPr="00CE79A2">
        <w:rPr>
          <w:rFonts w:asciiTheme="minorHAnsi" w:eastAsia="Calibri" w:hAnsiTheme="minorHAnsi" w:cstheme="minorHAnsi"/>
          <w:sz w:val="12"/>
        </w:rPr>
        <w:t>programmes</w:t>
      </w:r>
      <w:proofErr w:type="spellEnd"/>
      <w:r w:rsidRPr="00CE79A2">
        <w:rPr>
          <w:rFonts w:asciiTheme="minorHAnsi" w:eastAsia="Calibri" w:hAnsiTheme="minorHAnsi" w:cstheme="minorHAnsi"/>
          <w:sz w:val="12"/>
        </w:rPr>
        <w:t xml:space="preserve"> at some point in the past 65 years – some experts argue that in total 39 states once engaged in nuclear weapons activities2 – </w:t>
      </w:r>
      <w:r w:rsidRPr="00CE79A2">
        <w:rPr>
          <w:rFonts w:asciiTheme="minorHAnsi" w:eastAsia="Calibri" w:hAnsiTheme="minorHAnsi" w:cstheme="minorHAnsi"/>
          <w:u w:val="single"/>
        </w:rPr>
        <w:t>most</w:t>
      </w:r>
      <w:r w:rsidRPr="00CE79A2">
        <w:rPr>
          <w:rFonts w:asciiTheme="minorHAnsi" w:eastAsia="Calibri" w:hAnsiTheme="minorHAnsi" w:cstheme="minorHAnsi"/>
          <w:sz w:val="12"/>
        </w:rPr>
        <w:t xml:space="preserve"> of them sooner or </w:t>
      </w:r>
      <w:r w:rsidRPr="00CE79A2">
        <w:rPr>
          <w:rFonts w:asciiTheme="minorHAnsi" w:eastAsia="Calibri" w:hAnsiTheme="minorHAnsi" w:cstheme="minorHAnsi"/>
          <w:u w:val="single"/>
        </w:rPr>
        <w:t xml:space="preserve">later </w:t>
      </w:r>
      <w:r w:rsidRPr="00CE79A2">
        <w:rPr>
          <w:rFonts w:asciiTheme="minorHAnsi" w:eastAsia="Calibri" w:hAnsiTheme="minorHAnsi" w:cstheme="minorHAnsi"/>
          <w:b/>
          <w:iCs/>
          <w:u w:val="single"/>
          <w:bdr w:val="single" w:sz="4" w:space="0" w:color="auto"/>
        </w:rPr>
        <w:t>gave up</w:t>
      </w:r>
      <w:r w:rsidRPr="00CE79A2">
        <w:rPr>
          <w:rFonts w:asciiTheme="minorHAnsi" w:eastAsia="Calibri" w:hAnsiTheme="minorHAnsi" w:cstheme="minorHAnsi"/>
          <w:sz w:val="12"/>
        </w:rPr>
        <w:t xml:space="preserve"> their </w:t>
      </w:r>
      <w:r w:rsidRPr="00CE79A2">
        <w:rPr>
          <w:rFonts w:asciiTheme="minorHAnsi" w:eastAsia="Calibri" w:hAnsiTheme="minorHAnsi" w:cstheme="minorHAnsi"/>
          <w:b/>
          <w:iCs/>
          <w:u w:val="single"/>
          <w:bdr w:val="single" w:sz="4" w:space="0" w:color="auto"/>
        </w:rPr>
        <w:t>ambition</w:t>
      </w:r>
      <w:r w:rsidRPr="00CE79A2">
        <w:rPr>
          <w:rFonts w:asciiTheme="minorHAnsi" w:eastAsia="Calibri" w:hAnsiTheme="minorHAnsi" w:cstheme="minorHAnsi"/>
          <w:sz w:val="12"/>
        </w:rPr>
        <w:t xml:space="preserve"> to acquire these weapons. Especially since the second half of the 1980s the number of states with nuclear weapons-related activities has become relatively low.3 Taking into account the historical trends, </w:t>
      </w:r>
      <w:r w:rsidRPr="00CE79A2">
        <w:rPr>
          <w:rFonts w:asciiTheme="minorHAnsi" w:eastAsia="Calibri" w:hAnsiTheme="minorHAnsi" w:cstheme="minorHAnsi"/>
          <w:u w:val="single"/>
        </w:rPr>
        <w:t xml:space="preserve">it looks like political and academic forecasts even nowadays tend to be </w:t>
      </w:r>
      <w:r w:rsidRPr="00CE79A2">
        <w:rPr>
          <w:rFonts w:asciiTheme="minorHAnsi" w:eastAsia="Calibri" w:hAnsiTheme="minorHAnsi" w:cstheme="minorHAnsi"/>
          <w:b/>
          <w:iCs/>
          <w:u w:val="single"/>
          <w:bdr w:val="single" w:sz="4" w:space="0" w:color="auto"/>
        </w:rPr>
        <w:t>overemphasizing the risks of further proliferation</w:t>
      </w:r>
      <w:r w:rsidRPr="00CE79A2">
        <w:rPr>
          <w:rFonts w:asciiTheme="minorHAnsi" w:eastAsia="Calibri" w:hAnsiTheme="minorHAnsi" w:cstheme="minorHAnsi"/>
          <w:sz w:val="12"/>
        </w:rPr>
        <w:t xml:space="preserve"> of nuclear weapons </w:t>
      </w:r>
      <w:r w:rsidRPr="00CE79A2">
        <w:rPr>
          <w:rFonts w:asciiTheme="minorHAnsi" w:eastAsia="Calibri" w:hAnsiTheme="minorHAnsi" w:cstheme="minorHAnsi"/>
          <w:b/>
          <w:iCs/>
          <w:u w:val="single"/>
          <w:bdr w:val="single" w:sz="4" w:space="0" w:color="auto"/>
        </w:rPr>
        <w:t>in the near future</w:t>
      </w:r>
      <w:r w:rsidRPr="00CE79A2">
        <w:rPr>
          <w:rFonts w:asciiTheme="minorHAnsi" w:eastAsia="Calibri" w:hAnsiTheme="minorHAnsi" w:cstheme="minorHAnsi"/>
          <w:u w:val="single"/>
        </w:rPr>
        <w:t xml:space="preserve">, for example by </w:t>
      </w:r>
      <w:r w:rsidRPr="00CE79A2">
        <w:rPr>
          <w:rFonts w:asciiTheme="minorHAnsi" w:eastAsia="Calibri" w:hAnsiTheme="minorHAnsi" w:cstheme="minorHAnsi"/>
          <w:b/>
          <w:iCs/>
          <w:u w:val="single"/>
          <w:bdr w:val="single" w:sz="4" w:space="0" w:color="auto"/>
        </w:rPr>
        <w:t>predicting nuclear domino effects</w:t>
      </w:r>
      <w:r w:rsidRPr="00CE79A2">
        <w:rPr>
          <w:rFonts w:asciiTheme="minorHAnsi" w:eastAsia="Calibri" w:hAnsiTheme="minorHAnsi" w:cstheme="minorHAnsi"/>
          <w:sz w:val="12"/>
        </w:rPr>
        <w:t xml:space="preserve"> if new nuclear weapons powers would arise and cause other states to develop nuclear weapons as well.4 </w:t>
      </w:r>
      <w:r w:rsidRPr="00CE79A2">
        <w:rPr>
          <w:rFonts w:asciiTheme="minorHAnsi" w:eastAsia="Calibri" w:hAnsiTheme="minorHAnsi" w:cstheme="minorHAnsi"/>
          <w:u w:val="single"/>
        </w:rPr>
        <w:t>The difficulties in forecasting nuclear weapons proliferation can be explained by one key factor</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it is</w:t>
      </w:r>
      <w:r w:rsidRPr="00CE79A2">
        <w:rPr>
          <w:rFonts w:asciiTheme="minorHAnsi" w:eastAsia="Calibri" w:hAnsiTheme="minorHAnsi" w:cstheme="minorHAnsi"/>
          <w:sz w:val="12"/>
        </w:rPr>
        <w:t xml:space="preserve"> still </w:t>
      </w:r>
      <w:r w:rsidRPr="00CE79A2">
        <w:rPr>
          <w:rFonts w:asciiTheme="minorHAnsi" w:eastAsia="Calibri" w:hAnsiTheme="minorHAnsi" w:cstheme="minorHAnsi"/>
          <w:b/>
          <w:iCs/>
          <w:u w:val="single"/>
          <w:bdr w:val="single" w:sz="4" w:space="0" w:color="auto"/>
        </w:rPr>
        <w:t>unclear among academics and policymakers</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why</w:t>
      </w:r>
      <w:r w:rsidRPr="00CE79A2">
        <w:rPr>
          <w:rFonts w:asciiTheme="minorHAnsi" w:eastAsia="Calibri" w:hAnsiTheme="minorHAnsi" w:cstheme="minorHAnsi"/>
          <w:sz w:val="12"/>
        </w:rPr>
        <w:t xml:space="preserve"> exactly </w:t>
      </w:r>
      <w:r w:rsidRPr="00CE79A2">
        <w:rPr>
          <w:rFonts w:asciiTheme="minorHAnsi" w:eastAsia="Calibri" w:hAnsiTheme="minorHAnsi" w:cstheme="minorHAnsi"/>
          <w:u w:val="single"/>
        </w:rPr>
        <w:t>states</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 xml:space="preserve">start nuclear weapons </w:t>
      </w:r>
      <w:proofErr w:type="spellStart"/>
      <w:r w:rsidRPr="00CE79A2">
        <w:rPr>
          <w:rFonts w:asciiTheme="minorHAnsi" w:eastAsia="Calibri" w:hAnsiTheme="minorHAnsi" w:cstheme="minorHAnsi"/>
          <w:u w:val="single"/>
        </w:rPr>
        <w:t>programmes</w:t>
      </w:r>
      <w:proofErr w:type="spellEnd"/>
      <w:r w:rsidRPr="00CE79A2">
        <w:rPr>
          <w:rFonts w:asciiTheme="minorHAnsi" w:eastAsia="Calibri" w:hAnsiTheme="minorHAnsi" w:cstheme="minorHAnsi"/>
          <w:u w:val="single"/>
        </w:rPr>
        <w:t xml:space="preserve"> or refrain from them. What makes nuclear weapons</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attractive or unattractive</w:t>
      </w:r>
      <w:r w:rsidRPr="00CE79A2">
        <w:rPr>
          <w:rFonts w:asciiTheme="minorHAnsi" w:eastAsia="Calibri" w:hAnsiTheme="minorHAnsi" w:cstheme="minorHAnsi"/>
          <w:sz w:val="12"/>
        </w:rPr>
        <w:t xml:space="preserve"> to the leadership of any state? True, </w:t>
      </w:r>
      <w:r w:rsidRPr="00CE79A2">
        <w:rPr>
          <w:rFonts w:asciiTheme="minorHAnsi" w:eastAsia="Calibri" w:hAnsiTheme="minorHAnsi" w:cstheme="minorHAnsi"/>
          <w:u w:val="single"/>
        </w:rPr>
        <w:t>many theories exist</w:t>
      </w:r>
      <w:r w:rsidRPr="00CE79A2">
        <w:rPr>
          <w:rFonts w:asciiTheme="minorHAnsi" w:eastAsia="Calibri" w:hAnsiTheme="minorHAnsi" w:cstheme="minorHAnsi"/>
          <w:sz w:val="12"/>
        </w:rPr>
        <w:t xml:space="preserve">. The problem with </w:t>
      </w:r>
      <w:r w:rsidRPr="00CE79A2">
        <w:rPr>
          <w:rFonts w:asciiTheme="minorHAnsi" w:eastAsia="Calibri" w:hAnsiTheme="minorHAnsi" w:cstheme="minorHAnsi"/>
          <w:u w:val="single"/>
        </w:rPr>
        <w:t>all</w:t>
      </w:r>
      <w:r w:rsidRPr="00CE79A2">
        <w:rPr>
          <w:rFonts w:asciiTheme="minorHAnsi" w:eastAsia="Calibri" w:hAnsiTheme="minorHAnsi" w:cstheme="minorHAnsi"/>
          <w:sz w:val="12"/>
        </w:rPr>
        <w:t xml:space="preserve"> existing theories on motivations for states to acquire or not to acquire nuclear weapons is that </w:t>
      </w:r>
      <w:r w:rsidRPr="00CE79A2">
        <w:rPr>
          <w:rFonts w:asciiTheme="minorHAnsi" w:eastAsia="Calibri" w:hAnsiTheme="minorHAnsi" w:cstheme="minorHAnsi"/>
          <w:u w:val="single"/>
        </w:rPr>
        <w:t>[have] supporting evidence</w:t>
      </w:r>
      <w:r w:rsidRPr="00CE79A2">
        <w:rPr>
          <w:rFonts w:asciiTheme="minorHAnsi" w:eastAsia="Calibri" w:hAnsiTheme="minorHAnsi" w:cstheme="minorHAnsi"/>
          <w:sz w:val="12"/>
        </w:rPr>
        <w:t xml:space="preserve"> may be found, </w:t>
      </w:r>
      <w:r w:rsidRPr="00CE79A2">
        <w:rPr>
          <w:rFonts w:asciiTheme="minorHAnsi" w:eastAsia="Calibri" w:hAnsiTheme="minorHAnsi" w:cstheme="minorHAnsi"/>
          <w:u w:val="single"/>
        </w:rPr>
        <w:t>but opposing evidence as well</w:t>
      </w:r>
      <w:r w:rsidRPr="00CE79A2">
        <w:rPr>
          <w:rFonts w:asciiTheme="minorHAnsi" w:eastAsia="Calibri" w:hAnsiTheme="minorHAnsi" w:cstheme="minorHAnsi"/>
          <w:sz w:val="12"/>
        </w:rPr>
        <w:t xml:space="preserve">. When studying nuclear weapons (non-)proliferation, one could consider any state in the world as an individual case, each with its own international and domestic circumstances, and with all the changes herein during history. It is, therefore, not surprising that </w:t>
      </w:r>
      <w:r w:rsidRPr="00CE79A2">
        <w:rPr>
          <w:rFonts w:asciiTheme="minorHAnsi" w:eastAsia="Calibri" w:hAnsiTheme="minorHAnsi" w:cstheme="minorHAnsi"/>
          <w:u w:val="single"/>
        </w:rPr>
        <w:t>specific explanations</w:t>
      </w:r>
      <w:r w:rsidRPr="00CE79A2">
        <w:rPr>
          <w:rFonts w:asciiTheme="minorHAnsi" w:eastAsia="Calibri" w:hAnsiTheme="minorHAnsi" w:cstheme="minorHAnsi"/>
          <w:sz w:val="12"/>
        </w:rPr>
        <w:t xml:space="preserve"> of nuclear </w:t>
      </w:r>
      <w:proofErr w:type="spellStart"/>
      <w:r w:rsidRPr="00CE79A2">
        <w:rPr>
          <w:rFonts w:asciiTheme="minorHAnsi" w:eastAsia="Calibri" w:hAnsiTheme="minorHAnsi" w:cstheme="minorHAnsi"/>
          <w:sz w:val="12"/>
        </w:rPr>
        <w:t>behaviour</w:t>
      </w:r>
      <w:proofErr w:type="spellEnd"/>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are</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repeatedly</w:t>
      </w:r>
      <w:r w:rsidRPr="00CE79A2">
        <w:rPr>
          <w:rFonts w:asciiTheme="minorHAnsi" w:eastAsia="Calibri" w:hAnsiTheme="minorHAnsi" w:cstheme="minorHAnsi"/>
          <w:sz w:val="12"/>
        </w:rPr>
        <w:t xml:space="preserve"> considered </w:t>
      </w:r>
      <w:r w:rsidRPr="00CE79A2">
        <w:rPr>
          <w:rFonts w:asciiTheme="minorHAnsi" w:eastAsia="Calibri" w:hAnsiTheme="minorHAnsi" w:cstheme="minorHAnsi"/>
          <w:b/>
          <w:iCs/>
          <w:u w:val="single"/>
          <w:bdr w:val="single" w:sz="4" w:space="0" w:color="auto"/>
        </w:rPr>
        <w:t>inadequate</w:t>
      </w:r>
      <w:r w:rsidRPr="00CE79A2">
        <w:rPr>
          <w:rFonts w:asciiTheme="minorHAnsi" w:eastAsia="Calibri" w:hAnsiTheme="minorHAnsi" w:cstheme="minorHAnsi"/>
          <w:sz w:val="12"/>
        </w:rPr>
        <w:t xml:space="preserve"> because they fail to account for all cases – currently more than 190 states. Without understanding what are the motivations of states to aim for or refrain from acquiring nuclear weapons, it is not only complicated to forecast nuclear proliferation dynamics, but even more important: it becomes difficult to develop policies aimed at influencing these dynamics – there is a risk of treating the symptoms while ignoring the disease.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purpose the many theories developed in the past decades will be grouped into four overarching groups. This analysis could be helpful to future researchers and policy makers who got lost in the current richness in theories and their critics. Grouping existing theories on nuclear (non-)proliferation motivations has, to a limited extent, been done before. Considering the general lack of unanimity in this research field, it is not surprising that these groupings also differ. To give some examples: a rather early study on proliferation motives by George Quester, dating from 1973, counted three groups of them: 1) military motives; 2) political motives; and 3) economic motives.5 Scott Sagan in 1996 also developed a grouping of three ‘models’ explaining why states wish to build nuclear weapons: 1) security; 2) domestic politics; and 3) norms.6 Assembling (non-)proliferation into four groups is also possible, as study from 2010 by William Potter and </w:t>
      </w:r>
      <w:proofErr w:type="spellStart"/>
      <w:r w:rsidRPr="00CE79A2">
        <w:rPr>
          <w:rFonts w:asciiTheme="minorHAnsi" w:eastAsia="Calibri" w:hAnsiTheme="minorHAnsi" w:cstheme="minorHAnsi"/>
          <w:sz w:val="12"/>
        </w:rPr>
        <w:t>Gaukhar</w:t>
      </w:r>
      <w:proofErr w:type="spellEnd"/>
      <w:r w:rsidRPr="00CE79A2">
        <w:rPr>
          <w:rFonts w:asciiTheme="minorHAnsi" w:eastAsia="Calibri" w:hAnsiTheme="minorHAnsi" w:cstheme="minorHAnsi"/>
          <w:sz w:val="12"/>
        </w:rPr>
        <w:t xml:space="preserve"> </w:t>
      </w:r>
      <w:proofErr w:type="spellStart"/>
      <w:r w:rsidRPr="00CE79A2">
        <w:rPr>
          <w:rFonts w:asciiTheme="minorHAnsi" w:eastAsia="Calibri" w:hAnsiTheme="minorHAnsi" w:cstheme="minorHAnsi"/>
          <w:sz w:val="12"/>
        </w:rPr>
        <w:t>Mukhatzhanova</w:t>
      </w:r>
      <w:proofErr w:type="spellEnd"/>
      <w:r w:rsidRPr="00CE79A2">
        <w:rPr>
          <w:rFonts w:asciiTheme="minorHAnsi" w:eastAsia="Calibri" w:hAnsiTheme="minorHAnsi" w:cstheme="minorHAnsi"/>
          <w:sz w:val="12"/>
        </w:rPr>
        <w:t xml:space="preserve">, shows. Summarized, Potter and </w:t>
      </w:r>
      <w:proofErr w:type="spellStart"/>
      <w:r w:rsidRPr="00CE79A2">
        <w:rPr>
          <w:rFonts w:asciiTheme="minorHAnsi" w:eastAsia="Calibri" w:hAnsiTheme="minorHAnsi" w:cstheme="minorHAnsi"/>
          <w:sz w:val="12"/>
        </w:rPr>
        <w:t>Mukhatzhanova</w:t>
      </w:r>
      <w:proofErr w:type="spellEnd"/>
      <w:r w:rsidRPr="00CE79A2">
        <w:rPr>
          <w:rFonts w:asciiTheme="minorHAnsi" w:eastAsia="Calibri" w:hAnsiTheme="minorHAnsi" w:cstheme="minorHAnsi"/>
          <w:sz w:val="12"/>
        </w:rPr>
        <w:t xml:space="preserve"> group all theories on nuclear weapons (non-)proliferation motivations into these four categories: 1) security; 2) international institutions; 3) international norms; and 4) domestic circumstances.7 </w:t>
      </w:r>
      <w:proofErr w:type="spellStart"/>
      <w:r w:rsidRPr="00CE79A2">
        <w:rPr>
          <w:rFonts w:asciiTheme="minorHAnsi" w:eastAsia="Calibri" w:hAnsiTheme="minorHAnsi" w:cstheme="minorHAnsi"/>
          <w:sz w:val="12"/>
        </w:rPr>
        <w:t>Etel</w:t>
      </w:r>
      <w:proofErr w:type="spellEnd"/>
      <w:r w:rsidRPr="00CE79A2">
        <w:rPr>
          <w:rFonts w:asciiTheme="minorHAnsi" w:eastAsia="Calibri" w:hAnsiTheme="minorHAnsi" w:cstheme="minorHAnsi"/>
          <w:sz w:val="12"/>
        </w:rPr>
        <w:t xml:space="preserve"> Solingen some years earlier (2007) defined the same four groups, but also added a fifth one: democracy versus autocracy.8 And to mention only one more possible classification: Joseph </w:t>
      </w:r>
      <w:proofErr w:type="spellStart"/>
      <w:r w:rsidRPr="00CE79A2">
        <w:rPr>
          <w:rFonts w:asciiTheme="minorHAnsi" w:eastAsia="Calibri" w:hAnsiTheme="minorHAnsi" w:cstheme="minorHAnsi"/>
          <w:sz w:val="12"/>
        </w:rPr>
        <w:t>Cirincione</w:t>
      </w:r>
      <w:proofErr w:type="spellEnd"/>
      <w:r w:rsidRPr="00CE79A2">
        <w:rPr>
          <w:rFonts w:asciiTheme="minorHAnsi" w:eastAsia="Calibri" w:hAnsiTheme="minorHAnsi" w:cstheme="minorHAnsi"/>
          <w:sz w:val="12"/>
        </w:rPr>
        <w:t xml:space="preserve"> in 2007 also defined five motivations for states to pursue or forgo nuclear weapons: 1) security; 2) prestige; 3) domestic politics; 4) technology; and 5) economics.9 These are just some examples to show that not only the amount of theoretical groups differs, but also their content. Nevertheless, some similarities can be noticed; although not every author mentions the same motivational factor theories, some overlap can obviously be noticed. This article groups the existing theories on motivations for nuclear weapons (non</w:t>
      </w:r>
      <w:proofErr w:type="gramStart"/>
      <w:r w:rsidRPr="00CE79A2">
        <w:rPr>
          <w:rFonts w:asciiTheme="minorHAnsi" w:eastAsia="Calibri" w:hAnsiTheme="minorHAnsi" w:cstheme="minorHAnsi"/>
          <w:sz w:val="12"/>
        </w:rPr>
        <w:t>- )acquisition</w:t>
      </w:r>
      <w:proofErr w:type="gramEnd"/>
      <w:r w:rsidRPr="00CE79A2">
        <w:rPr>
          <w:rFonts w:asciiTheme="minorHAnsi" w:eastAsia="Calibri" w:hAnsiTheme="minorHAnsi" w:cstheme="minorHAnsi"/>
          <w:sz w:val="12"/>
        </w:rPr>
        <w:t xml:space="preserve"> in four factors: 1) Capabilities; 2) Security; 3) International Norms &amp; Perceptions; and 4) Domestic Political Context. The article will discuss what they incorporate (including criticism) and why is chosen to group them in this manner. In conclusion some implications and recommendations for further research regarding nuclear (non-)proliferation dynamics will be presented. Capabilities The first group of incentives and disincentives for nuclear weapons (non-) proliferation is summarized here as ‘</w:t>
      </w:r>
      <w:proofErr w:type="gramStart"/>
      <w:r w:rsidRPr="00CE79A2">
        <w:rPr>
          <w:rFonts w:asciiTheme="minorHAnsi" w:eastAsia="Calibri" w:hAnsiTheme="minorHAnsi" w:cstheme="minorHAnsi"/>
          <w:sz w:val="12"/>
        </w:rPr>
        <w:t>capabilities’</w:t>
      </w:r>
      <w:proofErr w:type="gramEnd"/>
      <w:r w:rsidRPr="00CE79A2">
        <w:rPr>
          <w:rFonts w:asciiTheme="minorHAnsi" w:eastAsia="Calibri" w:hAnsiTheme="minorHAnsi" w:cstheme="minorHAnsi"/>
          <w:sz w:val="12"/>
        </w:rPr>
        <w:t xml:space="preserve">. Under this umbrella are brought together both the technological and economic capabilities of states to develop nuclear weapons. </w:t>
      </w:r>
      <w:r w:rsidRPr="00CE79A2">
        <w:rPr>
          <w:rFonts w:asciiTheme="minorHAnsi" w:eastAsia="Calibri" w:hAnsiTheme="minorHAnsi" w:cstheme="minorHAnsi"/>
          <w:u w:val="single"/>
        </w:rPr>
        <w:t>Nuclear weapons are</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not easy to develop</w:t>
      </w:r>
      <w:r w:rsidRPr="00CE79A2">
        <w:rPr>
          <w:rFonts w:asciiTheme="minorHAnsi" w:eastAsia="Calibri" w:hAnsiTheme="minorHAnsi" w:cstheme="minorHAnsi"/>
          <w:u w:val="single"/>
        </w:rPr>
        <w:t>, nor are the materials that are required cheap and commonly available. Technologically and scientifically</w:t>
      </w:r>
      <w:r w:rsidRPr="00CE79A2">
        <w:rPr>
          <w:rFonts w:asciiTheme="minorHAnsi" w:eastAsia="Calibri" w:hAnsiTheme="minorHAnsi" w:cstheme="minorHAnsi"/>
          <w:sz w:val="12"/>
        </w:rPr>
        <w:t xml:space="preserve"> the </w:t>
      </w:r>
      <w:r w:rsidRPr="00CE79A2">
        <w:rPr>
          <w:rFonts w:asciiTheme="minorHAnsi" w:eastAsia="Calibri" w:hAnsiTheme="minorHAnsi" w:cstheme="minorHAnsi"/>
          <w:u w:val="single"/>
        </w:rPr>
        <w:t>most challenging</w:t>
      </w:r>
      <w:r w:rsidRPr="00CE79A2">
        <w:rPr>
          <w:rFonts w:asciiTheme="minorHAnsi" w:eastAsia="Calibri" w:hAnsiTheme="minorHAnsi" w:cstheme="minorHAnsi"/>
          <w:sz w:val="12"/>
        </w:rPr>
        <w:t xml:space="preserve"> and costly </w:t>
      </w:r>
      <w:r w:rsidRPr="00CE79A2">
        <w:rPr>
          <w:rFonts w:asciiTheme="minorHAnsi" w:eastAsia="Calibri" w:hAnsiTheme="minorHAnsi" w:cstheme="minorHAnsi"/>
          <w:u w:val="single"/>
        </w:rPr>
        <w:t>is the production of fissile materials</w:t>
      </w:r>
      <w:r w:rsidRPr="00CE79A2">
        <w:rPr>
          <w:rFonts w:asciiTheme="minorHAnsi" w:eastAsia="Calibri" w:hAnsiTheme="minorHAnsi" w:cstheme="minorHAnsi"/>
          <w:sz w:val="12"/>
        </w:rPr>
        <w:t xml:space="preserve"> (highly enriched uranium or plutonium). </w:t>
      </w:r>
      <w:r w:rsidRPr="00CE79A2">
        <w:rPr>
          <w:rFonts w:asciiTheme="minorHAnsi" w:eastAsia="Calibri" w:hAnsiTheme="minorHAnsi" w:cstheme="minorHAnsi"/>
          <w:u w:val="single"/>
        </w:rPr>
        <w:t>Transforming</w:t>
      </w:r>
      <w:r w:rsidRPr="00CE79A2">
        <w:rPr>
          <w:rFonts w:asciiTheme="minorHAnsi" w:eastAsia="Calibri" w:hAnsiTheme="minorHAnsi" w:cstheme="minorHAnsi"/>
          <w:sz w:val="12"/>
        </w:rPr>
        <w:t xml:space="preserve"> the nuclear </w:t>
      </w:r>
      <w:r w:rsidRPr="00CE79A2">
        <w:rPr>
          <w:rFonts w:asciiTheme="minorHAnsi" w:eastAsia="Calibri" w:hAnsiTheme="minorHAnsi" w:cstheme="minorHAnsi"/>
          <w:u w:val="single"/>
        </w:rPr>
        <w:t>materials into</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reliable and deliverable weapons</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is</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another challenge</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 xml:space="preserve">that requires </w:t>
      </w:r>
      <w:r w:rsidRPr="00CE79A2">
        <w:rPr>
          <w:rFonts w:asciiTheme="minorHAnsi" w:eastAsia="Calibri" w:hAnsiTheme="minorHAnsi" w:cstheme="minorHAnsi"/>
          <w:b/>
          <w:iCs/>
          <w:u w:val="single"/>
          <w:bdr w:val="single" w:sz="4" w:space="0" w:color="auto"/>
        </w:rPr>
        <w:t>highly advanced</w:t>
      </w:r>
      <w:r w:rsidRPr="00CE79A2">
        <w:rPr>
          <w:rFonts w:asciiTheme="minorHAnsi" w:eastAsia="Calibri" w:hAnsiTheme="minorHAnsi" w:cstheme="minorHAnsi"/>
          <w:sz w:val="12"/>
        </w:rPr>
        <w:t xml:space="preserve"> technological </w:t>
      </w:r>
      <w:r w:rsidRPr="00CE79A2">
        <w:rPr>
          <w:rFonts w:asciiTheme="minorHAnsi" w:eastAsia="Calibri" w:hAnsiTheme="minorHAnsi" w:cstheme="minorHAnsi"/>
          <w:b/>
          <w:iCs/>
          <w:u w:val="single"/>
          <w:bdr w:val="single" w:sz="4" w:space="0" w:color="auto"/>
        </w:rPr>
        <w:t>expertise</w:t>
      </w:r>
      <w:r w:rsidRPr="00CE79A2">
        <w:rPr>
          <w:rFonts w:asciiTheme="minorHAnsi" w:eastAsia="Calibri" w:hAnsiTheme="minorHAnsi" w:cstheme="minorHAnsi"/>
          <w:sz w:val="12"/>
        </w:rPr>
        <w:t xml:space="preserve">, and </w:t>
      </w:r>
      <w:r w:rsidRPr="00CE79A2">
        <w:rPr>
          <w:rFonts w:asciiTheme="minorHAnsi" w:eastAsia="Calibri" w:hAnsiTheme="minorHAnsi" w:cstheme="minorHAnsi"/>
          <w:u w:val="single"/>
        </w:rPr>
        <w:t>the same</w:t>
      </w:r>
      <w:r w:rsidRPr="00CE79A2">
        <w:rPr>
          <w:rFonts w:asciiTheme="minorHAnsi" w:eastAsia="Calibri" w:hAnsiTheme="minorHAnsi" w:cstheme="minorHAnsi"/>
          <w:sz w:val="12"/>
        </w:rPr>
        <w:t xml:space="preserve"> applies </w:t>
      </w:r>
      <w:r w:rsidRPr="00CE79A2">
        <w:rPr>
          <w:rFonts w:asciiTheme="minorHAnsi" w:eastAsia="Calibri" w:hAnsiTheme="minorHAnsi" w:cstheme="minorHAnsi"/>
          <w:u w:val="single"/>
        </w:rPr>
        <w:t>to</w:t>
      </w:r>
      <w:r w:rsidRPr="00CE79A2">
        <w:rPr>
          <w:rFonts w:asciiTheme="minorHAnsi" w:eastAsia="Calibri" w:hAnsiTheme="minorHAnsi" w:cstheme="minorHAnsi"/>
          <w:sz w:val="12"/>
        </w:rPr>
        <w:t xml:space="preserve"> developing the </w:t>
      </w:r>
      <w:r w:rsidRPr="00CE79A2">
        <w:rPr>
          <w:rFonts w:asciiTheme="minorHAnsi" w:eastAsia="Calibri" w:hAnsiTheme="minorHAnsi" w:cstheme="minorHAnsi"/>
          <w:u w:val="single"/>
        </w:rPr>
        <w:t>delivery systems</w:t>
      </w:r>
      <w:r w:rsidRPr="00CE79A2">
        <w:rPr>
          <w:rFonts w:asciiTheme="minorHAnsi" w:eastAsia="Calibri" w:hAnsiTheme="minorHAnsi" w:cstheme="minorHAnsi"/>
          <w:sz w:val="12"/>
        </w:rPr>
        <w:t xml:space="preserve"> for the weapons – in this regard, nowadays states generally prefer ballistic missiles.10 It is often argued that </w:t>
      </w:r>
      <w:r w:rsidRPr="00CE79A2">
        <w:rPr>
          <w:rFonts w:asciiTheme="minorHAnsi" w:eastAsia="Calibri" w:hAnsiTheme="minorHAnsi" w:cstheme="minorHAnsi"/>
          <w:u w:val="single"/>
        </w:rPr>
        <w:t>the technological and financial capabilities required</w:t>
      </w:r>
      <w:r w:rsidRPr="00CE79A2">
        <w:rPr>
          <w:rFonts w:asciiTheme="minorHAnsi" w:eastAsia="Calibri" w:hAnsiTheme="minorHAnsi" w:cstheme="minorHAnsi"/>
          <w:sz w:val="12"/>
        </w:rPr>
        <w:t xml:space="preserve"> for developing nuclear weapons </w:t>
      </w:r>
      <w:r w:rsidRPr="00CE79A2">
        <w:rPr>
          <w:rFonts w:asciiTheme="minorHAnsi" w:eastAsia="Calibri" w:hAnsiTheme="minorHAnsi" w:cstheme="minorHAnsi"/>
          <w:u w:val="single"/>
        </w:rPr>
        <w:t>are an</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effective barrier</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especially to</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less developed countries</w:t>
      </w:r>
      <w:r w:rsidRPr="00CE79A2">
        <w:rPr>
          <w:rFonts w:asciiTheme="minorHAnsi" w:eastAsia="Calibri" w:hAnsiTheme="minorHAnsi" w:cstheme="minorHAnsi"/>
          <w:sz w:val="12"/>
        </w:rPr>
        <w:t xml:space="preserve"> without an advanced scientific and technological infrastructure and without the financial strength to afford the investments needed to start a nuclear weapons programme.11 Since Pakistan and North Korea – both relatively poor countries – acquired nuclear weapons in 1998 respectively 2006, this argument has generally faded away from the debate. Actually, the theoretical assumption that capabilities influence the motivation of states to pursue or forgo nuclear weapons, is fading away itself from the academic debate since, approximately, the early 1990s. The capabilities theory is dating back from the first decades of academic research into nuclear motivations and gradually became less popular. In the first decades of nuclear weapons existence, it was generally assumed that any state would like to have nuclear weapons, simply because these weapons were the most advanced and powerful military tools available. Stephen Meyer in 1984 summarized the consequences of this assumption as follows: ‘If one presumes that the incentives to acquire nuclear weapons are ever present – that all countries would like to have nuclear weapons – then the only determining factor becomes technology.’12 One could also describe the capabilities motivation as a ‘why not’ principle. When a state has the means available to build nuclear weapons, why should it refrain? When it is, for example, rather easy to convert civilian nuclear technology </w:t>
      </w:r>
      <w:proofErr w:type="spellStart"/>
      <w:r w:rsidRPr="00CE79A2">
        <w:rPr>
          <w:rFonts w:asciiTheme="minorHAnsi" w:eastAsia="Calibri" w:hAnsiTheme="minorHAnsi" w:cstheme="minorHAnsi"/>
          <w:sz w:val="12"/>
        </w:rPr>
        <w:t>programmes</w:t>
      </w:r>
      <w:proofErr w:type="spellEnd"/>
      <w:r w:rsidRPr="00CE79A2">
        <w:rPr>
          <w:rFonts w:asciiTheme="minorHAnsi" w:eastAsia="Calibri" w:hAnsiTheme="minorHAnsi" w:cstheme="minorHAnsi"/>
          <w:sz w:val="12"/>
        </w:rPr>
        <w:t xml:space="preserve"> into military ones, the costs of nuclear weapons may become relatively low enough that the perceived benefits – obtaining the most powerful weapons that exist – easily outweigh the negative consequences.13 Proponents of the capabilities theory regularly claim that scientists often play a crucial role in this process. Ralph Lapp, for example, in 1970 argued that ‘research and development has become an almost unchallenged force in directing the nation to arms. We may speak of this as technological determinism.’14 Hans Bethe in 1985 also pointed at ‘the </w:t>
      </w:r>
      <w:r w:rsidRPr="00CE79A2">
        <w:rPr>
          <w:rFonts w:asciiTheme="minorHAnsi" w:eastAsia="Calibri" w:hAnsiTheme="minorHAnsi" w:cstheme="minorHAnsi"/>
          <w:sz w:val="12"/>
        </w:rPr>
        <w:lastRenderedPageBreak/>
        <w:t xml:space="preserve">technological imperative’ with regard to nuclear weapons development, mentioning the feeling among scientists and government officials ‘that we must use this new technology’.15 In this respect, often an encompassing quotation of Robert Oppenheimer, one of the founders of the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of the United States, is presented about developing the hydrogen bomb (an improved kind of nuclear bomb): ‘When I saw how to do it, it was clear to me that one had to at least make the thing. [...] The program in 1951 [to develop the H-bomb] was technically so sweet that you could not argue about that.’16 The main evidence that the capabilities theory is not explaining nuclear weapons (non-)proliferation adequately is the fact that many countries have become technologically and economically able to develop nuclear weapons, but never did so. The technological ‘pull factor’ leading to a wish for nuclear weapons often seems nonexistent, at least not autonomously. These last two words, ‘not autonomously’, are important, because it may be assumed that the capabilities factor is still important in determining motivations to pursue or forgo nuclear weapons, even though it may not be a decisive factor on its own. In certain circumstances, the availability of capabilities to develop nuclear weapons may compel the leadership of a state to start a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even if it would not have done so when these capabilities were not available. On the other hand, a </w:t>
      </w:r>
      <w:r w:rsidRPr="00CE79A2">
        <w:rPr>
          <w:rFonts w:asciiTheme="minorHAnsi" w:eastAsia="Calibri" w:hAnsiTheme="minorHAnsi" w:cstheme="minorHAnsi"/>
          <w:u w:val="single"/>
        </w:rPr>
        <w:t>lack of tech</w:t>
      </w:r>
      <w:r w:rsidRPr="00CE79A2">
        <w:rPr>
          <w:rFonts w:asciiTheme="minorHAnsi" w:eastAsia="Calibri" w:hAnsiTheme="minorHAnsi" w:cstheme="minorHAnsi"/>
          <w:sz w:val="12"/>
        </w:rPr>
        <w:t xml:space="preserve">nological </w:t>
      </w:r>
      <w:r w:rsidRPr="00CE79A2">
        <w:rPr>
          <w:rFonts w:asciiTheme="minorHAnsi" w:eastAsia="Calibri" w:hAnsiTheme="minorHAnsi" w:cstheme="minorHAnsi"/>
          <w:u w:val="single"/>
        </w:rPr>
        <w:t>and / or econ</w:t>
      </w:r>
      <w:r w:rsidRPr="00CE79A2">
        <w:rPr>
          <w:rFonts w:asciiTheme="minorHAnsi" w:eastAsia="Calibri" w:hAnsiTheme="minorHAnsi" w:cstheme="minorHAnsi"/>
          <w:sz w:val="12"/>
        </w:rPr>
        <w:t xml:space="preserve">omical means </w:t>
      </w:r>
      <w:r w:rsidRPr="00CE79A2">
        <w:rPr>
          <w:rFonts w:asciiTheme="minorHAnsi" w:eastAsia="Calibri" w:hAnsiTheme="minorHAnsi" w:cstheme="minorHAnsi"/>
          <w:u w:val="single"/>
        </w:rPr>
        <w:t>may force state leaders with a wish for nuclear</w:t>
      </w:r>
      <w:r w:rsidRPr="00CE79A2">
        <w:rPr>
          <w:rFonts w:asciiTheme="minorHAnsi" w:eastAsia="Calibri" w:hAnsiTheme="minorHAnsi" w:cstheme="minorHAnsi"/>
          <w:sz w:val="12"/>
        </w:rPr>
        <w:t xml:space="preserve"> weapons </w:t>
      </w:r>
      <w:r w:rsidRPr="00CE79A2">
        <w:rPr>
          <w:rFonts w:asciiTheme="minorHAnsi" w:eastAsia="Calibri" w:hAnsiTheme="minorHAnsi" w:cstheme="minorHAnsi"/>
          <w:u w:val="single"/>
        </w:rPr>
        <w:t>to</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abstain from</w:t>
      </w:r>
      <w:r w:rsidRPr="00CE79A2">
        <w:rPr>
          <w:rFonts w:asciiTheme="minorHAnsi" w:eastAsia="Calibri" w:hAnsiTheme="minorHAnsi" w:cstheme="minorHAnsi"/>
          <w:sz w:val="12"/>
        </w:rPr>
        <w:t xml:space="preserve"> starting </w:t>
      </w:r>
      <w:r w:rsidRPr="00CE79A2">
        <w:rPr>
          <w:rFonts w:asciiTheme="minorHAnsi" w:eastAsia="Calibri" w:hAnsiTheme="minorHAnsi" w:cstheme="minorHAnsi"/>
          <w:b/>
          <w:iCs/>
          <w:u w:val="single"/>
          <w:bdr w:val="single" w:sz="4" w:space="0" w:color="auto"/>
        </w:rPr>
        <w:t>a</w:t>
      </w:r>
      <w:r w:rsidRPr="00CE79A2">
        <w:rPr>
          <w:rFonts w:asciiTheme="minorHAnsi" w:eastAsia="Calibri" w:hAnsiTheme="minorHAnsi" w:cstheme="minorHAnsi"/>
          <w:sz w:val="12"/>
        </w:rPr>
        <w:t xml:space="preserve"> nuclear weapons </w:t>
      </w:r>
      <w:proofErr w:type="spellStart"/>
      <w:r w:rsidRPr="00CE79A2">
        <w:rPr>
          <w:rFonts w:asciiTheme="minorHAnsi" w:eastAsia="Calibri" w:hAnsiTheme="minorHAnsi" w:cstheme="minorHAnsi"/>
          <w:b/>
          <w:iCs/>
          <w:u w:val="single"/>
          <w:bdr w:val="single" w:sz="4" w:space="0" w:color="auto"/>
        </w:rPr>
        <w:t>programme</w:t>
      </w:r>
      <w:proofErr w:type="spellEnd"/>
      <w:r w:rsidRPr="00CE79A2">
        <w:rPr>
          <w:rFonts w:asciiTheme="minorHAnsi" w:eastAsia="Calibri" w:hAnsiTheme="minorHAnsi" w:cstheme="minorHAnsi"/>
          <w:sz w:val="12"/>
        </w:rPr>
        <w:t xml:space="preserve"> – although this is still a choice with its own motivations, because it could always be a possibility to start acquiring the capabilities needed, even when this requires tough choices on how to spend limited state budgets.17 In this regard, the </w:t>
      </w:r>
      <w:r w:rsidRPr="00CE79A2">
        <w:rPr>
          <w:rFonts w:asciiTheme="minorHAnsi" w:eastAsia="Calibri" w:hAnsiTheme="minorHAnsi" w:cstheme="minorHAnsi"/>
          <w:u w:val="single"/>
        </w:rPr>
        <w:t>capabilities</w:t>
      </w:r>
      <w:r w:rsidRPr="00CE79A2">
        <w:rPr>
          <w:rFonts w:asciiTheme="minorHAnsi" w:eastAsia="Calibri" w:hAnsiTheme="minorHAnsi" w:cstheme="minorHAnsi"/>
          <w:sz w:val="12"/>
        </w:rPr>
        <w:t xml:space="preserve"> to acquire nuclear weapons </w:t>
      </w:r>
      <w:r w:rsidRPr="00CE79A2">
        <w:rPr>
          <w:rFonts w:asciiTheme="minorHAnsi" w:eastAsia="Calibri" w:hAnsiTheme="minorHAnsi" w:cstheme="minorHAnsi"/>
          <w:u w:val="single"/>
        </w:rPr>
        <w:t>may</w:t>
      </w:r>
      <w:r w:rsidRPr="00CE79A2">
        <w:rPr>
          <w:rFonts w:asciiTheme="minorHAnsi" w:eastAsia="Calibri" w:hAnsiTheme="minorHAnsi" w:cstheme="minorHAnsi"/>
          <w:sz w:val="12"/>
        </w:rPr>
        <w:t xml:space="preserve"> perhaps </w:t>
      </w:r>
      <w:r w:rsidRPr="00CE79A2">
        <w:rPr>
          <w:rFonts w:asciiTheme="minorHAnsi" w:eastAsia="Calibri" w:hAnsiTheme="minorHAnsi" w:cstheme="minorHAnsi"/>
          <w:u w:val="single"/>
        </w:rPr>
        <w:t>be</w:t>
      </w:r>
      <w:r w:rsidRPr="00CE79A2">
        <w:rPr>
          <w:rFonts w:asciiTheme="minorHAnsi" w:eastAsia="Calibri" w:hAnsiTheme="minorHAnsi" w:cstheme="minorHAnsi"/>
          <w:sz w:val="12"/>
        </w:rPr>
        <w:t xml:space="preserve"> considered a </w:t>
      </w:r>
      <w:r w:rsidRPr="00CE79A2">
        <w:rPr>
          <w:rFonts w:asciiTheme="minorHAnsi" w:eastAsia="Calibri" w:hAnsiTheme="minorHAnsi" w:cstheme="minorHAnsi"/>
          <w:u w:val="single"/>
        </w:rPr>
        <w:t>necessary, but</w:t>
      </w:r>
      <w:r w:rsidRPr="00CE79A2">
        <w:rPr>
          <w:rFonts w:asciiTheme="minorHAnsi" w:eastAsia="Calibri" w:hAnsiTheme="minorHAnsi" w:cstheme="minorHAnsi"/>
          <w:sz w:val="12"/>
        </w:rPr>
        <w:t xml:space="preserve"> at itself </w:t>
      </w:r>
      <w:r w:rsidRPr="00CE79A2">
        <w:rPr>
          <w:rFonts w:asciiTheme="minorHAnsi" w:eastAsia="Calibri" w:hAnsiTheme="minorHAnsi" w:cstheme="minorHAnsi"/>
          <w:u w:val="single"/>
        </w:rPr>
        <w:t>insufficient</w:t>
      </w:r>
      <w:r w:rsidRPr="00CE79A2">
        <w:rPr>
          <w:rFonts w:asciiTheme="minorHAnsi" w:eastAsia="Calibri" w:hAnsiTheme="minorHAnsi" w:cstheme="minorHAnsi"/>
          <w:sz w:val="12"/>
        </w:rPr>
        <w:t xml:space="preserve"> cause </w:t>
      </w:r>
      <w:r w:rsidRPr="00CE79A2">
        <w:rPr>
          <w:rFonts w:asciiTheme="minorHAnsi" w:eastAsia="Calibri" w:hAnsiTheme="minorHAnsi" w:cstheme="minorHAnsi"/>
          <w:u w:val="single"/>
        </w:rPr>
        <w:t>for</w:t>
      </w:r>
      <w:r w:rsidRPr="00CE79A2">
        <w:rPr>
          <w:rFonts w:asciiTheme="minorHAnsi" w:eastAsia="Calibri" w:hAnsiTheme="minorHAnsi" w:cstheme="minorHAnsi"/>
          <w:sz w:val="12"/>
        </w:rPr>
        <w:t xml:space="preserve"> nuclear weapons </w:t>
      </w:r>
      <w:r w:rsidRPr="00CE79A2">
        <w:rPr>
          <w:rFonts w:asciiTheme="minorHAnsi" w:eastAsia="Calibri" w:hAnsiTheme="minorHAnsi" w:cstheme="minorHAnsi"/>
          <w:u w:val="single"/>
        </w:rPr>
        <w:t>prolif</w:t>
      </w:r>
      <w:r w:rsidRPr="00CE79A2">
        <w:rPr>
          <w:rFonts w:asciiTheme="minorHAnsi" w:eastAsia="Calibri" w:hAnsiTheme="minorHAnsi" w:cstheme="minorHAnsi"/>
          <w:sz w:val="12"/>
        </w:rPr>
        <w:t xml:space="preserve">eration.18 Even today, there is no unanimity among scholars on the influence of capabilities on nuclear (non-)proliferation </w:t>
      </w:r>
      <w:proofErr w:type="spellStart"/>
      <w:r w:rsidRPr="00CE79A2">
        <w:rPr>
          <w:rFonts w:asciiTheme="minorHAnsi" w:eastAsia="Calibri" w:hAnsiTheme="minorHAnsi" w:cstheme="minorHAnsi"/>
          <w:sz w:val="12"/>
        </w:rPr>
        <w:t>behaviour</w:t>
      </w:r>
      <w:proofErr w:type="spellEnd"/>
      <w:r w:rsidRPr="00CE79A2">
        <w:rPr>
          <w:rFonts w:asciiTheme="minorHAnsi" w:eastAsia="Calibri" w:hAnsiTheme="minorHAnsi" w:cstheme="minorHAnsi"/>
          <w:sz w:val="12"/>
        </w:rPr>
        <w:t xml:space="preserve"> by states. A striking example of this lack of unanimity can be found in one and the same recent book: in an edited volume on nuclear forecasting, dating from 2010, two contributions come to opposite conclusions on the capabilities factor. A chapter by Harald Müller and Andreas Schmidt concludes that the hypothesis that nuclear weapons proliferation is capability driven (‘capability may be defined in economic or technological terms’) cannot be validated at all. The authors state: ‘[...] economic factors are almost completely irrelevant for the initiation of nuclear weapons activities. Rather, it is a question of political willingness to devote a considerable share of state’s resources to the military sector instead of, say, strengthening the public welfare program.’ And the same applies to technology, they contend: ‘There is no indication at all of a technological pull.’19 In the same volume, however, Philipp </w:t>
      </w:r>
      <w:proofErr w:type="spellStart"/>
      <w:r w:rsidRPr="00CE79A2">
        <w:rPr>
          <w:rFonts w:asciiTheme="minorHAnsi" w:eastAsia="Calibri" w:hAnsiTheme="minorHAnsi" w:cstheme="minorHAnsi"/>
          <w:sz w:val="12"/>
        </w:rPr>
        <w:t>Bleek</w:t>
      </w:r>
      <w:proofErr w:type="spellEnd"/>
      <w:r w:rsidRPr="00CE79A2">
        <w:rPr>
          <w:rFonts w:asciiTheme="minorHAnsi" w:eastAsia="Calibri" w:hAnsiTheme="minorHAnsi" w:cstheme="minorHAnsi"/>
          <w:sz w:val="12"/>
        </w:rPr>
        <w:t xml:space="preserve"> comes to the complete opposite conclusion: ‘Economic resources and technical capabilities are powerfully correlated with proliferation proclivity at all levels. More highly developed states, with access to commensurately greater resources and technical capabilities, are more likely to explore nuclear weapons options, launch nuclear weapons programs, and acquire nuclear weapons. Given how costly and technically challenging nuclear weapons development is, this is perhaps not a surprising finding; some might even brand it a resounding reinforcement of conventional wisdom. But it provides robust evidence to counter those who argue, often citing relatively undeveloped countries like China and Pakistan that nonetheless proliferated, that countries’ level of development has little to do with their proliferation proclivity. More highly developed countries proliferate more readily; less highly developed countries do so less readily.’20 Security The traditionally dominant theory on motivations for states to pursue nuclear weapons or not has been </w:t>
      </w:r>
      <w:proofErr w:type="spellStart"/>
      <w:r w:rsidRPr="00CE79A2">
        <w:rPr>
          <w:rFonts w:asciiTheme="minorHAnsi" w:eastAsia="Calibri" w:hAnsiTheme="minorHAnsi" w:cstheme="minorHAnsi"/>
          <w:sz w:val="12"/>
        </w:rPr>
        <w:t>focussing</w:t>
      </w:r>
      <w:proofErr w:type="spellEnd"/>
      <w:r w:rsidRPr="00CE79A2">
        <w:rPr>
          <w:rFonts w:asciiTheme="minorHAnsi" w:eastAsia="Calibri" w:hAnsiTheme="minorHAnsi" w:cstheme="minorHAnsi"/>
          <w:sz w:val="12"/>
        </w:rPr>
        <w:t xml:space="preserve"> on security. Since the beginning of research on dynamics of nuclear (non-)proliferation this has been by far the most supported factor explaining why states opt for nuclear weapons. The so-called ‘realist’ school of thinking – in the academic domain of International Relations (IR) in general, but also in the subfield of (non-)proliferation studies – considers the world as an anarchy. In this anarchy, states are in continuous competition and will only be able to survive as an independent state by ‘self-help’, which can be summarized as individualistic </w:t>
      </w:r>
      <w:proofErr w:type="spellStart"/>
      <w:r w:rsidRPr="00CE79A2">
        <w:rPr>
          <w:rFonts w:asciiTheme="minorHAnsi" w:eastAsia="Calibri" w:hAnsiTheme="minorHAnsi" w:cstheme="minorHAnsi"/>
          <w:sz w:val="12"/>
        </w:rPr>
        <w:t>behaviour</w:t>
      </w:r>
      <w:proofErr w:type="spellEnd"/>
      <w:r w:rsidRPr="00CE79A2">
        <w:rPr>
          <w:rFonts w:asciiTheme="minorHAnsi" w:eastAsia="Calibri" w:hAnsiTheme="minorHAnsi" w:cstheme="minorHAnsi"/>
          <w:sz w:val="12"/>
        </w:rPr>
        <w:t xml:space="preserve">, aiming for its own power and benefits and thus strengthening its position in comparison with other states. Following this theory, nuclear weapons are considered to be the ultimate tool for survival, because these powerful weapons will provide the best security guarantee against any external aggression. Any adversary state will think twice before it will attempt to harm the state in question in any way, because this may ultimately result in the nuclear destruction of this adversary itself. The only condition for having a successful nuclear deterrent is that the nuclear weapons arsenal should be so capacious that it cannot be totally destroyed by a surprise attack.21 When this realist theory is strictly applied, the conclusion should be that actually all states wish for nuclear weapons to be able to ensure their survival within the current international anarchic system. This may, in the end, be the case, but </w:t>
      </w:r>
      <w:r w:rsidRPr="00CE79A2">
        <w:rPr>
          <w:rFonts w:asciiTheme="minorHAnsi" w:eastAsia="Calibri" w:hAnsiTheme="minorHAnsi" w:cstheme="minorHAnsi"/>
          <w:u w:val="single"/>
        </w:rPr>
        <w:t>most realist thinkers agree that developing</w:t>
      </w:r>
      <w:r w:rsidRPr="00CE79A2">
        <w:rPr>
          <w:rFonts w:asciiTheme="minorHAnsi" w:eastAsia="Calibri" w:hAnsiTheme="minorHAnsi" w:cstheme="minorHAnsi"/>
          <w:sz w:val="12"/>
        </w:rPr>
        <w:t xml:space="preserve"> nuclear </w:t>
      </w:r>
      <w:r w:rsidRPr="00CE79A2">
        <w:rPr>
          <w:rFonts w:asciiTheme="minorHAnsi" w:eastAsia="Calibri" w:hAnsiTheme="minorHAnsi" w:cstheme="minorHAnsi"/>
          <w:u w:val="single"/>
        </w:rPr>
        <w:t>weapons is not easy, cheap or without risk</w:t>
      </w:r>
      <w:r w:rsidRPr="00CE79A2">
        <w:rPr>
          <w:rFonts w:asciiTheme="minorHAnsi" w:eastAsia="Calibri" w:hAnsiTheme="minorHAnsi" w:cstheme="minorHAnsi"/>
          <w:sz w:val="12"/>
        </w:rPr>
        <w:t xml:space="preserve">. This has culminated into a broadly supported nuance of the theory, acknowledging that </w:t>
      </w:r>
      <w:r w:rsidRPr="00CE79A2">
        <w:rPr>
          <w:rFonts w:asciiTheme="minorHAnsi" w:eastAsia="Calibri" w:hAnsiTheme="minorHAnsi" w:cstheme="minorHAnsi"/>
          <w:u w:val="single"/>
        </w:rPr>
        <w:t xml:space="preserve">only states with </w:t>
      </w:r>
      <w:r w:rsidRPr="00CE79A2">
        <w:rPr>
          <w:rFonts w:asciiTheme="minorHAnsi" w:eastAsia="Calibri" w:hAnsiTheme="minorHAnsi" w:cstheme="minorHAnsi"/>
          <w:b/>
          <w:iCs/>
          <w:u w:val="single"/>
          <w:bdr w:val="single" w:sz="4" w:space="0" w:color="auto"/>
        </w:rPr>
        <w:t>actual, pressing</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security problems</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will</w:t>
      </w:r>
      <w:r w:rsidRPr="00CE79A2">
        <w:rPr>
          <w:rFonts w:asciiTheme="minorHAnsi" w:eastAsia="Calibri" w:hAnsiTheme="minorHAnsi" w:cstheme="minorHAnsi"/>
          <w:sz w:val="12"/>
        </w:rPr>
        <w:t xml:space="preserve"> actively </w:t>
      </w:r>
      <w:r w:rsidRPr="00CE79A2">
        <w:rPr>
          <w:rFonts w:asciiTheme="minorHAnsi" w:eastAsia="Calibri" w:hAnsiTheme="minorHAnsi" w:cstheme="minorHAnsi"/>
          <w:u w:val="single"/>
        </w:rPr>
        <w:t>pursue nuclear weapons</w:t>
      </w:r>
      <w:r w:rsidRPr="00CE79A2">
        <w:rPr>
          <w:rFonts w:asciiTheme="minorHAnsi" w:eastAsia="Calibri" w:hAnsiTheme="minorHAnsi" w:cstheme="minorHAnsi"/>
          <w:sz w:val="12"/>
        </w:rPr>
        <w:t xml:space="preserve">.22 Especially the risk calculation factor is often used to explain why most states so far did not develop nuclear weapons. This explanation is necessary to defend the theory against its critics who state that </w:t>
      </w:r>
      <w:r w:rsidRPr="00CE79A2">
        <w:rPr>
          <w:rFonts w:asciiTheme="minorHAnsi" w:eastAsia="Calibri" w:hAnsiTheme="minorHAnsi" w:cstheme="minorHAnsi"/>
          <w:u w:val="single"/>
        </w:rPr>
        <w:t xml:space="preserve">the realist view cannot explain why </w:t>
      </w:r>
      <w:r w:rsidRPr="00CE79A2">
        <w:rPr>
          <w:rFonts w:asciiTheme="minorHAnsi" w:eastAsia="Calibri" w:hAnsiTheme="minorHAnsi" w:cstheme="minorHAnsi"/>
          <w:b/>
          <w:iCs/>
          <w:u w:val="single"/>
          <w:bdr w:val="single" w:sz="4" w:space="0" w:color="auto"/>
        </w:rPr>
        <w:t>so few states</w:t>
      </w:r>
      <w:r w:rsidRPr="00CE79A2">
        <w:rPr>
          <w:rFonts w:asciiTheme="minorHAnsi" w:eastAsia="Calibri" w:hAnsiTheme="minorHAnsi" w:cstheme="minorHAnsi"/>
          <w:u w:val="single"/>
        </w:rPr>
        <w:t xml:space="preserve"> did actually obtain nuclear weapons</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considering that</w:t>
      </w:r>
      <w:r w:rsidRPr="00CE79A2">
        <w:rPr>
          <w:rFonts w:asciiTheme="minorHAnsi" w:eastAsia="Calibri" w:hAnsiTheme="minorHAnsi" w:cstheme="minorHAnsi"/>
          <w:sz w:val="12"/>
        </w:rPr>
        <w:t xml:space="preserve"> ultimately </w:t>
      </w:r>
      <w:r w:rsidRPr="00CE79A2">
        <w:rPr>
          <w:rFonts w:asciiTheme="minorHAnsi" w:eastAsia="Calibri" w:hAnsiTheme="minorHAnsi" w:cstheme="minorHAnsi"/>
          <w:u w:val="single"/>
        </w:rPr>
        <w:t>all states would want to</w:t>
      </w:r>
      <w:r w:rsidRPr="00CE79A2">
        <w:rPr>
          <w:rFonts w:asciiTheme="minorHAnsi" w:eastAsia="Calibri" w:hAnsiTheme="minorHAnsi" w:cstheme="minorHAnsi"/>
          <w:sz w:val="12"/>
        </w:rPr>
        <w:t xml:space="preserve"> have them and many of the non-acquiring states have been, or still are, facing obvious security problems. Realist thinkers generally refute this critique by arguing that </w:t>
      </w:r>
      <w:r w:rsidRPr="00CE79A2">
        <w:rPr>
          <w:rFonts w:asciiTheme="minorHAnsi" w:eastAsia="Calibri" w:hAnsiTheme="minorHAnsi" w:cstheme="minorHAnsi"/>
          <w:u w:val="single"/>
        </w:rPr>
        <w:t>it is not</w:t>
      </w:r>
      <w:r w:rsidRPr="00CE79A2">
        <w:rPr>
          <w:rFonts w:asciiTheme="minorHAnsi" w:eastAsia="Calibri" w:hAnsiTheme="minorHAnsi" w:cstheme="minorHAnsi"/>
          <w:sz w:val="12"/>
        </w:rPr>
        <w:t xml:space="preserve"> being </w:t>
      </w:r>
      <w:r w:rsidRPr="00CE79A2">
        <w:rPr>
          <w:rFonts w:asciiTheme="minorHAnsi" w:eastAsia="Calibri" w:hAnsiTheme="minorHAnsi" w:cstheme="minorHAnsi"/>
          <w:u w:val="single"/>
        </w:rPr>
        <w:t>claimed that</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acquisition of nuclear weapons is always the best way to improve</w:t>
      </w:r>
      <w:r w:rsidRPr="00CE79A2">
        <w:rPr>
          <w:rFonts w:asciiTheme="minorHAnsi" w:eastAsia="Calibri" w:hAnsiTheme="minorHAnsi" w:cstheme="minorHAnsi"/>
          <w:sz w:val="12"/>
        </w:rPr>
        <w:t xml:space="preserve"> a state’s </w:t>
      </w:r>
      <w:r w:rsidRPr="00CE79A2">
        <w:rPr>
          <w:rFonts w:asciiTheme="minorHAnsi" w:eastAsia="Calibri" w:hAnsiTheme="minorHAnsi" w:cstheme="minorHAnsi"/>
          <w:u w:val="single"/>
        </w:rPr>
        <w:t>security</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 xml:space="preserve">Sometimes acquiring nuclear weapons may be a </w:t>
      </w:r>
      <w:r w:rsidRPr="00CE79A2">
        <w:rPr>
          <w:rFonts w:asciiTheme="minorHAnsi" w:eastAsia="Calibri" w:hAnsiTheme="minorHAnsi" w:cstheme="minorHAnsi"/>
          <w:b/>
          <w:iCs/>
          <w:u w:val="single"/>
          <w:bdr w:val="single" w:sz="4" w:space="0" w:color="auto"/>
        </w:rPr>
        <w:t>bigger threat</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to</w:t>
      </w:r>
      <w:r w:rsidRPr="00CE79A2">
        <w:rPr>
          <w:rFonts w:asciiTheme="minorHAnsi" w:eastAsia="Calibri" w:hAnsiTheme="minorHAnsi" w:cstheme="minorHAnsi"/>
          <w:sz w:val="12"/>
        </w:rPr>
        <w:t xml:space="preserve"> a state’s</w:t>
      </w:r>
      <w:r w:rsidRPr="00CE79A2">
        <w:rPr>
          <w:rFonts w:asciiTheme="minorHAnsi" w:eastAsia="Calibri" w:hAnsiTheme="minorHAnsi" w:cstheme="minorHAnsi"/>
          <w:u w:val="single"/>
        </w:rPr>
        <w:t xml:space="preserve"> security</w:t>
      </w:r>
      <w:r w:rsidRPr="00CE79A2">
        <w:rPr>
          <w:rFonts w:asciiTheme="minorHAnsi" w:eastAsia="Calibri" w:hAnsiTheme="minorHAnsi" w:cstheme="minorHAnsi"/>
          <w:sz w:val="12"/>
        </w:rPr>
        <w:t xml:space="preserve"> then to forgo them, </w:t>
      </w:r>
      <w:r w:rsidRPr="00CE79A2">
        <w:rPr>
          <w:rFonts w:asciiTheme="minorHAnsi" w:eastAsia="Calibri" w:hAnsiTheme="minorHAnsi" w:cstheme="minorHAnsi"/>
          <w:u w:val="single"/>
        </w:rPr>
        <w:t>because a</w:t>
      </w:r>
      <w:r w:rsidRPr="00CE79A2">
        <w:rPr>
          <w:rFonts w:asciiTheme="minorHAnsi" w:eastAsia="Calibri" w:hAnsiTheme="minorHAnsi" w:cstheme="minorHAnsi"/>
          <w:sz w:val="12"/>
        </w:rPr>
        <w:t xml:space="preserve"> nuclear weapons </w:t>
      </w:r>
      <w:proofErr w:type="spellStart"/>
      <w:r w:rsidRPr="00CE79A2">
        <w:rPr>
          <w:rFonts w:asciiTheme="minorHAnsi" w:eastAsia="Calibri" w:hAnsiTheme="minorHAnsi" w:cstheme="minorHAnsi"/>
          <w:u w:val="single"/>
        </w:rPr>
        <w:t>programme</w:t>
      </w:r>
      <w:proofErr w:type="spellEnd"/>
      <w:r w:rsidRPr="00CE79A2">
        <w:rPr>
          <w:rFonts w:asciiTheme="minorHAnsi" w:eastAsia="Calibri" w:hAnsiTheme="minorHAnsi" w:cstheme="minorHAnsi"/>
          <w:u w:val="single"/>
        </w:rPr>
        <w:t xml:space="preserve"> may cause more distrust and tension among (potential) adversaries</w:t>
      </w:r>
      <w:r w:rsidRPr="00CE79A2">
        <w:rPr>
          <w:rFonts w:asciiTheme="minorHAnsi" w:eastAsia="Calibri" w:hAnsiTheme="minorHAnsi" w:cstheme="minorHAnsi"/>
          <w:sz w:val="12"/>
        </w:rPr>
        <w:t xml:space="preserve"> than would be the case without a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An adversary state may feel so threatened by the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that it will launch a military attack to prevent its adversary from acquiring them. Even more, the adversary state may react by developing nuclear weapons itself, thus creating a nuclear arms race and causing even more insecurity and instability in the region. When this may be expected, realists claim, states often refrain from starting a nuclear weapons programme.23 T.V. Paul labels this ‘prudential realism’. In his words, this is a ‘soft realist version’ acknowledging that ‘nations under certain circumstances may prudently forgo military capabilities that other states see as threatening. [...] States are security-conscious entities, but their military policies are driven by ‘most probable threat’ assessments, as opposed to the worst-case assessments offered by hard realism.’24 Moreover, some more nuanced realist approaches also try to explain the small percentage of states actually aiming for nuclear weapons by adding levels of insecurity into the theory. From this point of view, states that are involved in an intense and / or longstanding conflict will aim for nuclear weapons more easily then states within a </w:t>
      </w:r>
      <w:proofErr w:type="spellStart"/>
      <w:r w:rsidRPr="00CE79A2">
        <w:rPr>
          <w:rFonts w:asciiTheme="minorHAnsi" w:eastAsia="Calibri" w:hAnsiTheme="minorHAnsi" w:cstheme="minorHAnsi"/>
          <w:sz w:val="12"/>
        </w:rPr>
        <w:t>lowintensity</w:t>
      </w:r>
      <w:proofErr w:type="spellEnd"/>
      <w:r w:rsidRPr="00CE79A2">
        <w:rPr>
          <w:rFonts w:asciiTheme="minorHAnsi" w:eastAsia="Calibri" w:hAnsiTheme="minorHAnsi" w:cstheme="minorHAnsi"/>
          <w:sz w:val="12"/>
        </w:rPr>
        <w:t xml:space="preserve"> conflict and / or a relatively short period of insecurity.25 On the other hand, many examples can be found of states in intense conflict situations that never started a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This, in turn, may be explained by an important variant of the realist school of thinking, which emphasizes the importance of security alliances. This variant has been one of the most supported theories for explaining nuclear (non-)proliferation during the Cold War – and even up to now many analysts </w:t>
      </w:r>
      <w:proofErr w:type="spellStart"/>
      <w:r w:rsidRPr="00CE79A2">
        <w:rPr>
          <w:rFonts w:asciiTheme="minorHAnsi" w:eastAsia="Calibri" w:hAnsiTheme="minorHAnsi" w:cstheme="minorHAnsi"/>
          <w:sz w:val="12"/>
        </w:rPr>
        <w:t>favour</w:t>
      </w:r>
      <w:proofErr w:type="spellEnd"/>
      <w:r w:rsidRPr="00CE79A2">
        <w:rPr>
          <w:rFonts w:asciiTheme="minorHAnsi" w:eastAsia="Calibri" w:hAnsiTheme="minorHAnsi" w:cstheme="minorHAnsi"/>
          <w:sz w:val="12"/>
        </w:rPr>
        <w:t xml:space="preserve"> the alliance explanation to account for nuclear (non-)proliferation dynamics. Instead of developing nuclear weapons to assure their security, proponents of this theory argue, states may also choose another option: seeking for an alliance with a nuclear weapons state that is willing to promise nuclear retaliation in case the nonnuclear ally will be (nuclear) attacked. This kind of security guarantee, often called a ‘nuclear umbrella’ or ‘positive security assurance’ makes a national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less necessary and the costs, difficulties, and risks associated with it can be avoided. The promise of retaliation by the nuclear armed ally functions as extended deterrence towards possible enemies.26 Critics of this alliance theory question the credibility of these extended deterrence guarantees. Extended deterrence may be more or less credible when it functions as deterrence against (overwhelming) conventional military threats, but would any nuclear weapons state risk nuclear warfare because of assisting a non-nuclear ally after an attack by another nuclear weapons state?27 Joseph </w:t>
      </w:r>
      <w:proofErr w:type="spellStart"/>
      <w:r w:rsidRPr="00CE79A2">
        <w:rPr>
          <w:rFonts w:asciiTheme="minorHAnsi" w:eastAsia="Calibri" w:hAnsiTheme="minorHAnsi" w:cstheme="minorHAnsi"/>
          <w:sz w:val="12"/>
        </w:rPr>
        <w:t>Cirincione</w:t>
      </w:r>
      <w:proofErr w:type="spellEnd"/>
      <w:r w:rsidRPr="00CE79A2">
        <w:rPr>
          <w:rFonts w:asciiTheme="minorHAnsi" w:eastAsia="Calibri" w:hAnsiTheme="minorHAnsi" w:cstheme="minorHAnsi"/>
          <w:sz w:val="12"/>
        </w:rPr>
        <w:t xml:space="preserve"> summarizes this credibility problem as follows: ‘National leaders will continue to ask themselves: ‘Would the President of the United States risk Washington to protect my capital city?’’28 Moreover, the reliance on nuclear-armed allies seems to contradict the base realist assumption of self-reliance. Jacques Hymans formulates this contradiction in this way: ‘At the very core of realism lies the notion that friends today may become enemies tomorrow. [...] Thus, the dominant strategy of states is to go for the bomb themselves and thus avoid any pleasant surprises.’29 The so-called Neo-realist theory, developed since the 1970s, combines the importance of security guarantees with the dimension of the international system: whether this system is unipolar, bipolar, or multipolar will influence the value of security guarantees. In a bipolar world like the Cold War era, neo-realists claim, security guarantees by one of the two superpowers will generally solve any security concern of other states. In a multipolar world, which arose after the end of the Cold War, the stabilizing role of security guarantees by superpowers is loosened because these superpowers themselves have become relatively less powerful.30 In a multipolar world states tend to start their own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more easily. Neo-realists nowadays have to admit, however, that the number of newly started nuclear </w:t>
      </w:r>
      <w:proofErr w:type="spellStart"/>
      <w:r w:rsidRPr="00CE79A2">
        <w:rPr>
          <w:rFonts w:asciiTheme="minorHAnsi" w:eastAsia="Calibri" w:hAnsiTheme="minorHAnsi" w:cstheme="minorHAnsi"/>
          <w:sz w:val="12"/>
        </w:rPr>
        <w:t>programmes</w:t>
      </w:r>
      <w:proofErr w:type="spellEnd"/>
      <w:r w:rsidRPr="00CE79A2">
        <w:rPr>
          <w:rFonts w:asciiTheme="minorHAnsi" w:eastAsia="Calibri" w:hAnsiTheme="minorHAnsi" w:cstheme="minorHAnsi"/>
          <w:sz w:val="12"/>
        </w:rPr>
        <w:t xml:space="preserve"> after the end of the Cold War has not been that impressive. Another rather modern realist way to defend the security motivation as principal factor explaining nuclear (non-)proliferation against its critics, has been the ‘opaque proliferation’ discussion.31 Especially since the 1990s the concept of ‘opacity’, ‘latency’, or ‘ambiguity’ has become more popular in nuclear proliferation studies. Especially realist thinkers turn around the argument that many states are able to build nuclear weapons, but never did so. They contend that several of these nuclear weapons capable states did, indeed, never develop nuclear weapons up to their final stage – in the end resulting in testing them – but that they in fact developed nuclear weapons without testing them, or at least developed the means to be able to build nuclear weapons in a very short timeframe. This is also called ‘threshold capacity’ – it takes little time to pass the threshold of nuclear weapons possession. This way, there are more nuclear weapons states in the world then is usually assumed. This assumption can be used to refute the criticism on the realist view on nuclear (non-)proliferation motivations.32 An additional phenomenon regarding the security imperative which is sometimes mentioned by academics is that nuclear weapons may provide deterrence against larger states and / or groups of states, but not necessarily against smaller, non-nuclear enemies. In this regard, much-</w:t>
      </w:r>
      <w:r w:rsidRPr="00CE79A2">
        <w:rPr>
          <w:rFonts w:asciiTheme="minorHAnsi" w:eastAsia="Calibri" w:hAnsiTheme="minorHAnsi" w:cstheme="minorHAnsi"/>
          <w:sz w:val="12"/>
        </w:rPr>
        <w:lastRenderedPageBreak/>
        <w:t xml:space="preserve">mentioned examples of non-nuclear parties that waged war against nuclear weapons states are Vietnam against the United States, Chechnya against the Russian Federation, and Argentina against the United Kingdom (during the Falklands War). Apparently, nuclear weapons are not a hundred percent reliable security guarantee against any military attacks.33 One may even argue, as Robert Rothstein did in 1966, that the argument that nuclear weapons offer security is hard to prove at all. Rothstein writes that ‘It is the impact of nuclear weapons which is most ambiguous and uncertain. Presumably they are designed to deter any enemy from aggressive actions. But in the circumstances we can only be sure when they fail, for the relationship between successful deterrence and nuclear weapons is hardly clear. Obviously the enemy might never have intended to attack at all or, conversely, could have intended to attack but been deterred by other factors present in the situation. The security argument is thus entirely hypothetical. It concerns what the defender thinks he has achieved in felt security, not what he actually has achieved.’34 Recent research by Ward Wilson also concludes that there is no evidence in history that nuclear weapons deter enemies to start any conflict: ‘[...] many people take the peace that’s being experienced over the past sixty years as significant proof of the power of nuclear deterrence. But there are some problems. First, proving the something by using the absence of something is tricky. Second, there are other factors that can adequately account for this period of peace [...].’35 Last but not least, it should be mentioned that few researchers completely reject the importance of security considerations as influencing (non-)proliferation dynamics. Many analysts recognize that perceptions of external insecurity among state leaderships are a necessary condition for decisions to start a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but that this condition alone is inadequate for explaining these decisions; other motivational factors have to be combined with the security motive.36 International Norms and Perceptions The third group of motivations for states to acquire or not acquire nuclear weapons is in this article titled ‘International Norms and Perceptions’. This cluster consists of various theories focusing on the role of perceptions among states on the influence that nuclear weapons could have on their position in the international community. On the one hand, these perceptions can be influenced by </w:t>
      </w:r>
      <w:r w:rsidRPr="00CE79A2">
        <w:rPr>
          <w:rFonts w:asciiTheme="minorHAnsi" w:eastAsia="Calibri" w:hAnsiTheme="minorHAnsi" w:cstheme="minorHAnsi"/>
          <w:b/>
          <w:iCs/>
          <w:u w:val="single"/>
          <w:bdr w:val="single" w:sz="4" w:space="0" w:color="auto"/>
        </w:rPr>
        <w:t>internationally shared norms</w:t>
      </w:r>
      <w:r w:rsidRPr="00CE79A2">
        <w:rPr>
          <w:rFonts w:asciiTheme="minorHAnsi" w:eastAsia="Calibri" w:hAnsiTheme="minorHAnsi" w:cstheme="minorHAnsi"/>
          <w:sz w:val="12"/>
        </w:rPr>
        <w:t xml:space="preserve"> that </w:t>
      </w:r>
      <w:r w:rsidRPr="00CE79A2">
        <w:rPr>
          <w:rFonts w:asciiTheme="minorHAnsi" w:eastAsia="Calibri" w:hAnsiTheme="minorHAnsi" w:cstheme="minorHAnsi"/>
          <w:u w:val="single"/>
        </w:rPr>
        <w:t>make the acquisition of nuclear weapons less attractive – especially those</w:t>
      </w:r>
      <w:r w:rsidRPr="00CE79A2">
        <w:rPr>
          <w:rFonts w:asciiTheme="minorHAnsi" w:eastAsia="Calibri" w:hAnsiTheme="minorHAnsi" w:cstheme="minorHAnsi"/>
          <w:sz w:val="12"/>
        </w:rPr>
        <w:t xml:space="preserve"> norms institutionalized </w:t>
      </w:r>
      <w:r w:rsidRPr="00CE79A2">
        <w:rPr>
          <w:rFonts w:asciiTheme="minorHAnsi" w:eastAsia="Calibri" w:hAnsiTheme="minorHAnsi" w:cstheme="minorHAnsi"/>
          <w:u w:val="single"/>
        </w:rPr>
        <w:t>in</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international treaties like the</w:t>
      </w:r>
      <w:r w:rsidRPr="00CE79A2">
        <w:rPr>
          <w:rFonts w:asciiTheme="minorHAnsi" w:eastAsia="Calibri" w:hAnsiTheme="minorHAnsi" w:cstheme="minorHAnsi"/>
          <w:sz w:val="12"/>
        </w:rPr>
        <w:t xml:space="preserve"> Nuclear Non-Proliferation Treaty (</w:t>
      </w:r>
      <w:r w:rsidRPr="00CE79A2">
        <w:rPr>
          <w:rFonts w:asciiTheme="minorHAnsi" w:eastAsia="Calibri" w:hAnsiTheme="minorHAnsi" w:cstheme="minorHAnsi"/>
          <w:u w:val="single"/>
        </w:rPr>
        <w:t>NPT</w:t>
      </w:r>
      <w:r w:rsidRPr="00CE79A2">
        <w:rPr>
          <w:rFonts w:asciiTheme="minorHAnsi" w:eastAsia="Calibri" w:hAnsiTheme="minorHAnsi" w:cstheme="minorHAnsi"/>
          <w:sz w:val="12"/>
        </w:rPr>
        <w:t xml:space="preserve">). On the other hand, some of these perceptions may make nuclear weapons more </w:t>
      </w:r>
      <w:proofErr w:type="spellStart"/>
      <w:r w:rsidRPr="00CE79A2">
        <w:rPr>
          <w:rFonts w:asciiTheme="minorHAnsi" w:eastAsia="Calibri" w:hAnsiTheme="minorHAnsi" w:cstheme="minorHAnsi"/>
          <w:sz w:val="12"/>
        </w:rPr>
        <w:t>favourable</w:t>
      </w:r>
      <w:proofErr w:type="spellEnd"/>
      <w:r w:rsidRPr="00CE79A2">
        <w:rPr>
          <w:rFonts w:asciiTheme="minorHAnsi" w:eastAsia="Calibri" w:hAnsiTheme="minorHAnsi" w:cstheme="minorHAnsi"/>
          <w:sz w:val="12"/>
        </w:rPr>
        <w:t xml:space="preserve">, because states may consider these weapons as increasing their status and prestige. Due to the nonproliferation norms, however, </w:t>
      </w:r>
      <w:r w:rsidRPr="00CE79A2">
        <w:rPr>
          <w:rFonts w:asciiTheme="minorHAnsi" w:eastAsia="Calibri" w:hAnsiTheme="minorHAnsi" w:cstheme="minorHAnsi"/>
          <w:b/>
          <w:iCs/>
          <w:u w:val="single"/>
          <w:bdr w:val="single" w:sz="4" w:space="0" w:color="auto"/>
        </w:rPr>
        <w:t>status and prestige</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may</w:t>
      </w:r>
      <w:r w:rsidRPr="00CE79A2">
        <w:rPr>
          <w:rFonts w:asciiTheme="minorHAnsi" w:eastAsia="Calibri" w:hAnsiTheme="minorHAnsi" w:cstheme="minorHAnsi"/>
          <w:sz w:val="12"/>
        </w:rPr>
        <w:t xml:space="preserve"> also </w:t>
      </w:r>
      <w:r w:rsidRPr="00CE79A2">
        <w:rPr>
          <w:rFonts w:asciiTheme="minorHAnsi" w:eastAsia="Calibri" w:hAnsiTheme="minorHAnsi" w:cstheme="minorHAnsi"/>
          <w:u w:val="single"/>
        </w:rPr>
        <w:t xml:space="preserve">be perceived to </w:t>
      </w:r>
      <w:r w:rsidRPr="00CE79A2">
        <w:rPr>
          <w:rFonts w:asciiTheme="minorHAnsi" w:eastAsia="Calibri" w:hAnsiTheme="minorHAnsi" w:cstheme="minorHAnsi"/>
          <w:b/>
          <w:iCs/>
          <w:u w:val="single"/>
          <w:bdr w:val="single" w:sz="4" w:space="0" w:color="auto"/>
        </w:rPr>
        <w:t>increase by foregoing nuclear weapons</w:t>
      </w:r>
      <w:r w:rsidRPr="00CE79A2">
        <w:rPr>
          <w:rFonts w:asciiTheme="minorHAnsi" w:eastAsia="Calibri" w:hAnsiTheme="minorHAnsi" w:cstheme="minorHAnsi"/>
          <w:sz w:val="12"/>
        </w:rPr>
        <w:t>. The literature on norms and perceptions on nuclear (non</w:t>
      </w:r>
      <w:proofErr w:type="gramStart"/>
      <w:r w:rsidRPr="00CE79A2">
        <w:rPr>
          <w:rFonts w:asciiTheme="minorHAnsi" w:eastAsia="Calibri" w:hAnsiTheme="minorHAnsi" w:cstheme="minorHAnsi"/>
          <w:sz w:val="12"/>
        </w:rPr>
        <w:t>- )proliferation</w:t>
      </w:r>
      <w:proofErr w:type="gramEnd"/>
      <w:r w:rsidRPr="00CE79A2">
        <w:rPr>
          <w:rFonts w:asciiTheme="minorHAnsi" w:eastAsia="Calibri" w:hAnsiTheme="minorHAnsi" w:cstheme="minorHAnsi"/>
          <w:sz w:val="12"/>
        </w:rPr>
        <w:t xml:space="preserve"> dynamics is rather modest37, mostly because this area of research is relatively young. Although especially prestige as a factor of influence on (non- )proliferation has been acknowledged early in the nuclear era already, in-depth research on norms and perceptions as motivational factors for nuclear weapons has been very limited before the 2000s. The motivational factor of international norms regarding states’ decisions towards nuclear weapons (non-)acquisition may be classified in several theoretical schools within the studies of International Relations. Most authors label the focus on norms as Constructivism38, but when combined with the norm-setting role of institutions and treaties, it could also be labelled as Liberalism, Neoliberalism or Neoliberal Institutionalism.39 Some researchers label it as Utilitarianism.40 Although there is a difference in focus among these theoretical schools, in this article they are all grouped into the ‘International Norms and Perceptions’ factor. This is conceivable because all theories included in this group are </w:t>
      </w:r>
      <w:proofErr w:type="spellStart"/>
      <w:r w:rsidRPr="00CE79A2">
        <w:rPr>
          <w:rFonts w:asciiTheme="minorHAnsi" w:eastAsia="Calibri" w:hAnsiTheme="minorHAnsi" w:cstheme="minorHAnsi"/>
          <w:sz w:val="12"/>
        </w:rPr>
        <w:t>focussing</w:t>
      </w:r>
      <w:proofErr w:type="spellEnd"/>
      <w:r w:rsidRPr="00CE79A2">
        <w:rPr>
          <w:rFonts w:asciiTheme="minorHAnsi" w:eastAsia="Calibri" w:hAnsiTheme="minorHAnsi" w:cstheme="minorHAnsi"/>
          <w:sz w:val="12"/>
        </w:rPr>
        <w:t xml:space="preserve"> on the normative environment41 for states in general. It should be noticed that some aspects of Constructivist, Liberal or Neoliberal theories will be incorporated in the fourth motivational factor of this article: the Domestic Political Context. Especially theories on the economic outlook of state leaders are considered to belong to the (Neo-)Liberalist school as well42, yet this article considers these particular theories as more domestically driven (improving the national economy) than to be motivated by a wish to adhere to international norms. The norms theory in (non-)proliferation studies claims that decisions regarding nuclear weapons serve important symbolic functions, depending on the perceived identity of the state (as well as shaping this identity itself). Decisions in this regard are determined by deeper norms and beliefs about what is legitimate and appropriate in international relations. The most significant </w:t>
      </w:r>
      <w:proofErr w:type="spellStart"/>
      <w:r w:rsidRPr="00CE79A2">
        <w:rPr>
          <w:rFonts w:asciiTheme="minorHAnsi" w:eastAsia="Calibri" w:hAnsiTheme="minorHAnsi" w:cstheme="minorHAnsi"/>
          <w:sz w:val="12"/>
        </w:rPr>
        <w:t>behavioural</w:t>
      </w:r>
      <w:proofErr w:type="spellEnd"/>
      <w:r w:rsidRPr="00CE79A2">
        <w:rPr>
          <w:rFonts w:asciiTheme="minorHAnsi" w:eastAsia="Calibri" w:hAnsiTheme="minorHAnsi" w:cstheme="minorHAnsi"/>
          <w:sz w:val="12"/>
        </w:rPr>
        <w:t xml:space="preserve"> norm regarding nuclear weapons is embodied in the international non-proliferation regime consisting of several multilateral treaties and United Nations resolutions, with the almost universal acceptance of the Nuclear Non-Proliferation Treaty (NPT) as its core.43 Jacques Hymans lucidly summarizes the effect of this non-proliferation regime as follows: ‘Most states think of themselves as, and want to be seen as, good international citizens. Thanks at least in part to the non-proliferation regime, there is today a widespread acceptance by states that good international citizens do not build nuclear arsenals. Therefore, </w:t>
      </w:r>
      <w:proofErr w:type="gramStart"/>
      <w:r w:rsidRPr="00CE79A2">
        <w:rPr>
          <w:rFonts w:asciiTheme="minorHAnsi" w:eastAsia="Calibri" w:hAnsiTheme="minorHAnsi" w:cstheme="minorHAnsi"/>
          <w:sz w:val="12"/>
        </w:rPr>
        <w:t>the overwhelming majority of</w:t>
      </w:r>
      <w:proofErr w:type="gramEnd"/>
      <w:r w:rsidRPr="00CE79A2">
        <w:rPr>
          <w:rFonts w:asciiTheme="minorHAnsi" w:eastAsia="Calibri" w:hAnsiTheme="minorHAnsi" w:cstheme="minorHAnsi"/>
          <w:sz w:val="12"/>
        </w:rPr>
        <w:t xml:space="preserve"> states have in fact not gone nuclear.’44 A recent publication by Harald Müller and Andreas Schmidt makes strong claims on the norm-setting impact of the NPT. Before the NPT entered into force in 1970, they write, more than two-fifths of the states that possessed the required capability to start nuclear weapons activities did so. In the meantime, only a fraction of these states renounced their nuclear </w:t>
      </w:r>
      <w:proofErr w:type="spellStart"/>
      <w:r w:rsidRPr="00CE79A2">
        <w:rPr>
          <w:rFonts w:asciiTheme="minorHAnsi" w:eastAsia="Calibri" w:hAnsiTheme="minorHAnsi" w:cstheme="minorHAnsi"/>
          <w:sz w:val="12"/>
        </w:rPr>
        <w:t>programmes</w:t>
      </w:r>
      <w:proofErr w:type="spellEnd"/>
      <w:r w:rsidRPr="00CE79A2">
        <w:rPr>
          <w:rFonts w:asciiTheme="minorHAnsi" w:eastAsia="Calibri" w:hAnsiTheme="minorHAnsi" w:cstheme="minorHAnsi"/>
          <w:sz w:val="12"/>
        </w:rPr>
        <w:t xml:space="preserve">. After the NPT altered the normative environment, however, the situation changed. Since 1970, less than 15 percent of the states that have the capacity to build nuclear weapons did actually start such a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Even more important, they argue, is that since 1970 almost 70 percent of all states that once started a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ended this programme.45 The authors explain this phenomenon by three ways in which the emergence of </w:t>
      </w:r>
      <w:r w:rsidRPr="00CE79A2">
        <w:rPr>
          <w:rFonts w:asciiTheme="minorHAnsi" w:eastAsia="Calibri" w:hAnsiTheme="minorHAnsi" w:cstheme="minorHAnsi"/>
          <w:u w:val="single"/>
        </w:rPr>
        <w:t xml:space="preserve">international norms influence the </w:t>
      </w:r>
      <w:proofErr w:type="spellStart"/>
      <w:r w:rsidRPr="00CE79A2">
        <w:rPr>
          <w:rFonts w:asciiTheme="minorHAnsi" w:eastAsia="Calibri" w:hAnsiTheme="minorHAnsi" w:cstheme="minorHAnsi"/>
          <w:u w:val="single"/>
        </w:rPr>
        <w:t>behaviour</w:t>
      </w:r>
      <w:proofErr w:type="spellEnd"/>
      <w:r w:rsidRPr="00CE79A2">
        <w:rPr>
          <w:rFonts w:asciiTheme="minorHAnsi" w:eastAsia="Calibri" w:hAnsiTheme="minorHAnsi" w:cstheme="minorHAnsi"/>
          <w:u w:val="single"/>
        </w:rPr>
        <w:t xml:space="preserve"> of states</w:t>
      </w:r>
      <w:r w:rsidRPr="00CE79A2">
        <w:rPr>
          <w:rFonts w:asciiTheme="minorHAnsi" w:eastAsia="Calibri" w:hAnsiTheme="minorHAnsi" w:cstheme="minorHAnsi"/>
          <w:sz w:val="12"/>
        </w:rPr>
        <w:t xml:space="preserve">. First, the non-proliferation </w:t>
      </w:r>
      <w:r w:rsidRPr="00CE79A2">
        <w:rPr>
          <w:rFonts w:asciiTheme="minorHAnsi" w:eastAsia="Calibri" w:hAnsiTheme="minorHAnsi" w:cstheme="minorHAnsi"/>
          <w:u w:val="single"/>
        </w:rPr>
        <w:t xml:space="preserve">norms changed the </w:t>
      </w:r>
      <w:r w:rsidRPr="00CE79A2">
        <w:rPr>
          <w:rFonts w:asciiTheme="minorHAnsi" w:eastAsia="Calibri" w:hAnsiTheme="minorHAnsi" w:cstheme="minorHAnsi"/>
          <w:b/>
          <w:iCs/>
          <w:u w:val="single"/>
          <w:bdr w:val="single" w:sz="4" w:space="0" w:color="auto"/>
        </w:rPr>
        <w:t>costs-benefits calculations</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by states</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Because of the broad supported non-prolif</w:t>
      </w:r>
      <w:r w:rsidRPr="00CE79A2">
        <w:rPr>
          <w:rFonts w:asciiTheme="minorHAnsi" w:eastAsia="Calibri" w:hAnsiTheme="minorHAnsi" w:cstheme="minorHAnsi"/>
          <w:sz w:val="12"/>
        </w:rPr>
        <w:t xml:space="preserve">eration </w:t>
      </w:r>
      <w:r w:rsidRPr="00CE79A2">
        <w:rPr>
          <w:rFonts w:asciiTheme="minorHAnsi" w:eastAsia="Calibri" w:hAnsiTheme="minorHAnsi" w:cstheme="minorHAnsi"/>
          <w:u w:val="single"/>
        </w:rPr>
        <w:t>regime</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including</w:t>
      </w:r>
      <w:r w:rsidRPr="00CE79A2">
        <w:rPr>
          <w:rFonts w:asciiTheme="minorHAnsi" w:eastAsia="Calibri" w:hAnsiTheme="minorHAnsi" w:cstheme="minorHAnsi"/>
          <w:sz w:val="12"/>
        </w:rPr>
        <w:t xml:space="preserve"> its </w:t>
      </w:r>
      <w:r w:rsidRPr="00CE79A2">
        <w:rPr>
          <w:rFonts w:asciiTheme="minorHAnsi" w:eastAsia="Calibri" w:hAnsiTheme="minorHAnsi" w:cstheme="minorHAnsi"/>
          <w:u w:val="single"/>
        </w:rPr>
        <w:t>verification and export control</w:t>
      </w:r>
      <w:r w:rsidRPr="00CE79A2">
        <w:rPr>
          <w:rFonts w:asciiTheme="minorHAnsi" w:eastAsia="Calibri" w:hAnsiTheme="minorHAnsi" w:cstheme="minorHAnsi"/>
          <w:sz w:val="12"/>
        </w:rPr>
        <w:t xml:space="preserve"> policies, </w:t>
      </w:r>
      <w:r w:rsidRPr="00CE79A2">
        <w:rPr>
          <w:rFonts w:asciiTheme="minorHAnsi" w:eastAsia="Calibri" w:hAnsiTheme="minorHAnsi" w:cstheme="minorHAnsi"/>
          <w:u w:val="single"/>
        </w:rPr>
        <w:t>developing nuclear weapons will be more difficult and costly</w:t>
      </w:r>
      <w:r w:rsidRPr="00CE79A2">
        <w:rPr>
          <w:rFonts w:asciiTheme="minorHAnsi" w:eastAsia="Calibri" w:hAnsiTheme="minorHAnsi" w:cstheme="minorHAnsi"/>
          <w:sz w:val="12"/>
        </w:rPr>
        <w:t xml:space="preserve"> (technically, financially, and politically). Second, </w:t>
      </w:r>
      <w:r w:rsidRPr="00CE79A2">
        <w:rPr>
          <w:rFonts w:asciiTheme="minorHAnsi" w:eastAsia="Calibri" w:hAnsiTheme="minorHAnsi" w:cstheme="minorHAnsi"/>
          <w:u w:val="single"/>
        </w:rPr>
        <w:t>the international norms affect the national balance</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of power between groups</w:t>
      </w:r>
      <w:r w:rsidRPr="00CE79A2">
        <w:rPr>
          <w:rFonts w:asciiTheme="minorHAnsi" w:eastAsia="Calibri" w:hAnsiTheme="minorHAnsi" w:cstheme="minorHAnsi"/>
          <w:sz w:val="12"/>
        </w:rPr>
        <w:t xml:space="preserve"> (within the government as well as the elite in general) when they differ in opinion on whether or not to develop nuclear weapons. Third, and </w:t>
      </w:r>
      <w:r w:rsidRPr="00CE79A2">
        <w:rPr>
          <w:rFonts w:asciiTheme="minorHAnsi" w:eastAsia="Calibri" w:hAnsiTheme="minorHAnsi" w:cstheme="minorHAnsi"/>
          <w:u w:val="single"/>
        </w:rPr>
        <w:t>according to</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Müller and Schmidt</w:t>
      </w:r>
      <w:r w:rsidRPr="00CE79A2">
        <w:rPr>
          <w:rFonts w:asciiTheme="minorHAnsi" w:eastAsia="Calibri" w:hAnsiTheme="minorHAnsi" w:cstheme="minorHAnsi"/>
          <w:sz w:val="12"/>
        </w:rPr>
        <w:t xml:space="preserve"> most importantly, </w:t>
      </w:r>
      <w:r w:rsidRPr="00CE79A2">
        <w:rPr>
          <w:rFonts w:asciiTheme="minorHAnsi" w:eastAsia="Calibri" w:hAnsiTheme="minorHAnsi" w:cstheme="minorHAnsi"/>
          <w:u w:val="single"/>
        </w:rPr>
        <w:t xml:space="preserve">the international norms </w:t>
      </w:r>
      <w:r w:rsidRPr="00CE79A2">
        <w:rPr>
          <w:rFonts w:asciiTheme="minorHAnsi" w:eastAsia="Calibri" w:hAnsiTheme="minorHAnsi" w:cstheme="minorHAnsi"/>
          <w:b/>
          <w:iCs/>
          <w:u w:val="single"/>
          <w:bdr w:val="single" w:sz="4" w:space="0" w:color="auto"/>
        </w:rPr>
        <w:t xml:space="preserve">change the assumptions about what is appropriate state </w:t>
      </w:r>
      <w:proofErr w:type="spellStart"/>
      <w:r w:rsidRPr="00CE79A2">
        <w:rPr>
          <w:rFonts w:asciiTheme="minorHAnsi" w:eastAsia="Calibri" w:hAnsiTheme="minorHAnsi" w:cstheme="minorHAnsi"/>
          <w:b/>
          <w:iCs/>
          <w:u w:val="single"/>
          <w:bdr w:val="single" w:sz="4" w:space="0" w:color="auto"/>
        </w:rPr>
        <w:t>behaviour</w:t>
      </w:r>
      <w:proofErr w:type="spellEnd"/>
      <w:r w:rsidRPr="00CE79A2">
        <w:rPr>
          <w:rFonts w:asciiTheme="minorHAnsi" w:eastAsia="Calibri" w:hAnsiTheme="minorHAnsi" w:cstheme="minorHAnsi"/>
          <w:sz w:val="12"/>
        </w:rPr>
        <w:t xml:space="preserve">. The emergence of the non-proliferation norms made clear that </w:t>
      </w:r>
      <w:r w:rsidRPr="00CE79A2">
        <w:rPr>
          <w:rFonts w:asciiTheme="minorHAnsi" w:eastAsia="Calibri" w:hAnsiTheme="minorHAnsi" w:cstheme="minorHAnsi"/>
          <w:u w:val="single"/>
        </w:rPr>
        <w:t xml:space="preserve">developing nuclear weapons is decisively </w:t>
      </w:r>
      <w:r w:rsidRPr="00CE79A2">
        <w:rPr>
          <w:rFonts w:asciiTheme="minorHAnsi" w:eastAsia="Calibri" w:hAnsiTheme="minorHAnsi" w:cstheme="minorHAnsi"/>
          <w:b/>
          <w:iCs/>
          <w:u w:val="single"/>
          <w:bdr w:val="single" w:sz="4" w:space="0" w:color="auto"/>
        </w:rPr>
        <w:t>not ‘what states do’</w:t>
      </w:r>
      <w:r w:rsidRPr="00CE79A2">
        <w:rPr>
          <w:rFonts w:asciiTheme="minorHAnsi" w:eastAsia="Calibri" w:hAnsiTheme="minorHAnsi" w:cstheme="minorHAnsi"/>
          <w:sz w:val="12"/>
        </w:rPr>
        <w:t xml:space="preserve">, even when faced with, for example, security problems.46 Other analyses also warn that it is difficult to prove a causal relationship between support for the NPT and the restraint of (capable) states to develop nuclear weapons. One might assume, these experts argue, that states that ratified the NPT simply did not intend to develop weapons beforehand, instead of signing the NPT under pressure of the norm while </w:t>
      </w:r>
      <w:proofErr w:type="gramStart"/>
      <w:r w:rsidRPr="00CE79A2">
        <w:rPr>
          <w:rFonts w:asciiTheme="minorHAnsi" w:eastAsia="Calibri" w:hAnsiTheme="minorHAnsi" w:cstheme="minorHAnsi"/>
          <w:sz w:val="12"/>
        </w:rPr>
        <w:t>actually wishing</w:t>
      </w:r>
      <w:proofErr w:type="gramEnd"/>
      <w:r w:rsidRPr="00CE79A2">
        <w:rPr>
          <w:rFonts w:asciiTheme="minorHAnsi" w:eastAsia="Calibri" w:hAnsiTheme="minorHAnsi" w:cstheme="minorHAnsi"/>
          <w:sz w:val="12"/>
        </w:rPr>
        <w:t xml:space="preserve"> for nuclear weapons. One may claim that states that ratified the NPT are less likely to acquire nuclear weapons, but it is not clear at all that they are less likely to do so as a consequence of having ratified the treaty.47 Moreover, critics of the norms theory put forward that determined proliferators will do whatever it takes to acquire nuclear weapons and that international norms are probably the least obstacle. It is hard to prove that the NPT did stop states from acquiring nuclear weapons, but there are enough cases to prove that the NPT does not automatically stop states to do so – North Korea, Iran and Syria are examples of states that ratified the NPT but still started a nuclear weapons programme.48 Proponents of the ‘opaque proliferation’ theory, discussed above, claim that the non-proliferation regime only made nuclear weapons </w:t>
      </w:r>
      <w:proofErr w:type="spellStart"/>
      <w:r w:rsidRPr="00CE79A2">
        <w:rPr>
          <w:rFonts w:asciiTheme="minorHAnsi" w:eastAsia="Calibri" w:hAnsiTheme="minorHAnsi" w:cstheme="minorHAnsi"/>
          <w:sz w:val="12"/>
        </w:rPr>
        <w:t>programmes</w:t>
      </w:r>
      <w:proofErr w:type="spellEnd"/>
      <w:r w:rsidRPr="00CE79A2">
        <w:rPr>
          <w:rFonts w:asciiTheme="minorHAnsi" w:eastAsia="Calibri" w:hAnsiTheme="minorHAnsi" w:cstheme="minorHAnsi"/>
          <w:sz w:val="12"/>
        </w:rPr>
        <w:t xml:space="preserve"> less visible because states wishing for these weapons behave even more secretively than before.49 Contrary to the ‘negative’ norms regarding nuclear weapons, also ‘positive’ norms exist, following which nuclear weapons offer prestige and great power status. Agatha Wong-Frazer describes the possession of nuclear weapons as ‘a token entitling the holder to claim a certain major power status’.50 As long as other states adhere to these ‘positive’ norms, maybe even without being aware, the status and prestige of nuclear weapons may offer the possessor more diplomatic leverage, or, in other words, more enhanced international bargaining power, towards these states.51 This kind of positive perceptions of nuclear weapons is regularly labelled as ‘symbolism’, because the weapons are not regarded positively because of their actual usefulness as military weapons, but more because of their symbolic value. Nuclear weapons are, in the perception of some observers, used to show how modern, technological advanced, prestigious, powerful, and/or sovereign the owner state is.52 Just like the non-proliferation norms, these positive norms regarding nuclear weapons possession are linked to a state’s identity, self-image and (desired) position in the international community. </w:t>
      </w:r>
      <w:proofErr w:type="spellStart"/>
      <w:r w:rsidRPr="00CE79A2">
        <w:rPr>
          <w:rFonts w:asciiTheme="minorHAnsi" w:eastAsia="Calibri" w:hAnsiTheme="minorHAnsi" w:cstheme="minorHAnsi"/>
          <w:sz w:val="12"/>
        </w:rPr>
        <w:t>Karsten</w:t>
      </w:r>
      <w:proofErr w:type="spellEnd"/>
      <w:r w:rsidRPr="00CE79A2">
        <w:rPr>
          <w:rFonts w:asciiTheme="minorHAnsi" w:eastAsia="Calibri" w:hAnsiTheme="minorHAnsi" w:cstheme="minorHAnsi"/>
          <w:sz w:val="12"/>
        </w:rPr>
        <w:t xml:space="preserve"> Frey names the positive and negative norms ‘the nuclear taboo’ and ‘the nuclear myth’ respectively.53 Some analysts consider ‘mythmakers’ as an important factor influencing nuclear weapons related decisions – in this article their role will be discussed in the cluster on the domestic political context. Instead of using the term ‘myths’, this article prefers to use the term ‘perceptions’ for this positive norms on nuclear weapons. ‘Myths’ have the connotation of being untrue, while one may argue that nuclear weapons truly give a state more international standing. Next to prestige in the sense of great power status and modernity states may also be motivated to start a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just to ‘gain attention’. When a state wants ‘to be taken seriously’ by other states but has little to offer, pursuing nuclear weapons will attract attention for sure – maybe in a negative way, but still: attention is attention. Nuclear weapons – or only the demonstrated intention to acquire them – may offer states more international status than they would normally have, which in turn may lead to diplomatic, political and economic benefits.54 Domestic political context The fourth cluster of factors influencing nuclear weapons motivations is in this article entitled ‘domestic political context’. The grouping of factors under this title is more or less copied from Philipp </w:t>
      </w:r>
      <w:proofErr w:type="spellStart"/>
      <w:r w:rsidRPr="00CE79A2">
        <w:rPr>
          <w:rFonts w:asciiTheme="minorHAnsi" w:eastAsia="Calibri" w:hAnsiTheme="minorHAnsi" w:cstheme="minorHAnsi"/>
          <w:sz w:val="12"/>
        </w:rPr>
        <w:t>Bleek</w:t>
      </w:r>
      <w:proofErr w:type="spellEnd"/>
      <w:r w:rsidRPr="00CE79A2">
        <w:rPr>
          <w:rFonts w:asciiTheme="minorHAnsi" w:eastAsia="Calibri" w:hAnsiTheme="minorHAnsi" w:cstheme="minorHAnsi"/>
          <w:sz w:val="12"/>
        </w:rPr>
        <w:t xml:space="preserve">, who uses the terminology of ‘domestic politics’ for a same kind of cluster.55 The present article prefers, however, to combine </w:t>
      </w:r>
      <w:proofErr w:type="spellStart"/>
      <w:r w:rsidRPr="00CE79A2">
        <w:rPr>
          <w:rFonts w:asciiTheme="minorHAnsi" w:eastAsia="Calibri" w:hAnsiTheme="minorHAnsi" w:cstheme="minorHAnsi"/>
          <w:sz w:val="12"/>
        </w:rPr>
        <w:t>Bleek’s</w:t>
      </w:r>
      <w:proofErr w:type="spellEnd"/>
      <w:r w:rsidRPr="00CE79A2">
        <w:rPr>
          <w:rFonts w:asciiTheme="minorHAnsi" w:eastAsia="Calibri" w:hAnsiTheme="minorHAnsi" w:cstheme="minorHAnsi"/>
          <w:sz w:val="12"/>
        </w:rPr>
        <w:t xml:space="preserve"> terminology with the concept ‘domestic context’ which is used by William Potter56 , merging it into ‘domestic political context’. By adding the word ‘political’, domestic factors like culture, geographical situation or technological capabilities are excluded. This cluster of domestic political context factors has many dimensions. Although one may criticize the diversity of this cluster, in fact the various dimensions can all be brought back to the domestic political situation in any state. The international situation – security, treaties, norms – has nothing to do with it directly, except maybe for how this situation is perceived and / or exploited by certain domestic actors. </w:t>
      </w:r>
      <w:proofErr w:type="spellStart"/>
      <w:r w:rsidRPr="00CE79A2">
        <w:rPr>
          <w:rFonts w:asciiTheme="minorHAnsi" w:eastAsia="Calibri" w:hAnsiTheme="minorHAnsi" w:cstheme="minorHAnsi"/>
          <w:sz w:val="12"/>
        </w:rPr>
        <w:t>Focussing</w:t>
      </w:r>
      <w:proofErr w:type="spellEnd"/>
      <w:r w:rsidRPr="00CE79A2">
        <w:rPr>
          <w:rFonts w:asciiTheme="minorHAnsi" w:eastAsia="Calibri" w:hAnsiTheme="minorHAnsi" w:cstheme="minorHAnsi"/>
          <w:sz w:val="12"/>
        </w:rPr>
        <w:t xml:space="preserve"> on domestic political factors as drivers for decisions to acquire or forgo nuclear weapons is a relatively new branch of nuclear (non-)proliferation research. Although the domestic political context is mentioned in some older literature </w:t>
      </w:r>
      <w:r w:rsidRPr="00CE79A2">
        <w:rPr>
          <w:rFonts w:asciiTheme="minorHAnsi" w:eastAsia="Calibri" w:hAnsiTheme="minorHAnsi" w:cstheme="minorHAnsi"/>
          <w:sz w:val="12"/>
        </w:rPr>
        <w:lastRenderedPageBreak/>
        <w:t xml:space="preserve">as (potentially) influential57, the more in-depth research into this subject dates from the 2000s. Sagan in 1996-1997 had yet to signal that there existed no well-developed political theory of nuclear weapons proliferation identifying how these domestic factors actually may influence decisions in this regard58, but ten years later two pioneering studies were published by Jacques Hymans and </w:t>
      </w:r>
      <w:proofErr w:type="spellStart"/>
      <w:r w:rsidRPr="00CE79A2">
        <w:rPr>
          <w:rFonts w:asciiTheme="minorHAnsi" w:eastAsia="Calibri" w:hAnsiTheme="minorHAnsi" w:cstheme="minorHAnsi"/>
          <w:sz w:val="12"/>
        </w:rPr>
        <w:t>Etel</w:t>
      </w:r>
      <w:proofErr w:type="spellEnd"/>
      <w:r w:rsidRPr="00CE79A2">
        <w:rPr>
          <w:rFonts w:asciiTheme="minorHAnsi" w:eastAsia="Calibri" w:hAnsiTheme="minorHAnsi" w:cstheme="minorHAnsi"/>
          <w:sz w:val="12"/>
        </w:rPr>
        <w:t xml:space="preserve"> Solingen; these studies will be described hereafter. Even nowadays, the number of studies on domestic factors influencing nuclear weapons (non-)proliferation is quite modest and the need for a more sophisticated understanding of the domestic context is still being emphasized in recent literature.59 A factor that is sometimes mentioned in literature on (non-)proliferation dynamics, but on which no in-depth research is known, is domestic turmoil that is perceived as threatening the power of the state leadership. States facing domestic tensions may use a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 and the international condemning reactions on it – as a method of diversion. Nuclear weapons </w:t>
      </w:r>
      <w:proofErr w:type="spellStart"/>
      <w:r w:rsidRPr="00CE79A2">
        <w:rPr>
          <w:rFonts w:asciiTheme="minorHAnsi" w:eastAsia="Calibri" w:hAnsiTheme="minorHAnsi" w:cstheme="minorHAnsi"/>
          <w:sz w:val="12"/>
        </w:rPr>
        <w:t>programmes</w:t>
      </w:r>
      <w:proofErr w:type="spellEnd"/>
      <w:r w:rsidRPr="00CE79A2">
        <w:rPr>
          <w:rFonts w:asciiTheme="minorHAnsi" w:eastAsia="Calibri" w:hAnsiTheme="minorHAnsi" w:cstheme="minorHAnsi"/>
          <w:sz w:val="12"/>
        </w:rPr>
        <w:t xml:space="preserve"> may respond to, or even bolster, nationalist sentiments and international negative reactions may cause a ‘rallying around the flag’ effect, ending domestic dissensions for some time. By diverting public attention from </w:t>
      </w:r>
      <w:proofErr w:type="spellStart"/>
      <w:r w:rsidRPr="00CE79A2">
        <w:rPr>
          <w:rFonts w:asciiTheme="minorHAnsi" w:eastAsia="Calibri" w:hAnsiTheme="minorHAnsi" w:cstheme="minorHAnsi"/>
          <w:sz w:val="12"/>
        </w:rPr>
        <w:t>unfavourable</w:t>
      </w:r>
      <w:proofErr w:type="spellEnd"/>
      <w:r w:rsidRPr="00CE79A2">
        <w:rPr>
          <w:rFonts w:asciiTheme="minorHAnsi" w:eastAsia="Calibri" w:hAnsiTheme="minorHAnsi" w:cstheme="minorHAnsi"/>
          <w:sz w:val="12"/>
        </w:rPr>
        <w:t xml:space="preserve"> domestic issues, the regime could strengthen its position.60 Related to this domestic turmoil aspect, Kurt Campbell introduced the term ‘regime pessimism’ as a factor of potential influence on nuclear weapons proliferation. He argues that especially ‘states in decline’ tend to consider developing nuclear weapons because they ‘often suffer from a kind of societal insecurity over future economic and security shortfalls.’ Due to this ‘regime pessimism’ states may use a nuclear weapons </w:t>
      </w:r>
      <w:proofErr w:type="spellStart"/>
      <w:r w:rsidRPr="00CE79A2">
        <w:rPr>
          <w:rFonts w:asciiTheme="minorHAnsi" w:eastAsia="Calibri" w:hAnsiTheme="minorHAnsi" w:cstheme="minorHAnsi"/>
          <w:sz w:val="12"/>
        </w:rPr>
        <w:t>programme</w:t>
      </w:r>
      <w:proofErr w:type="spellEnd"/>
      <w:r w:rsidRPr="00CE79A2">
        <w:rPr>
          <w:rFonts w:asciiTheme="minorHAnsi" w:eastAsia="Calibri" w:hAnsiTheme="minorHAnsi" w:cstheme="minorHAnsi"/>
          <w:sz w:val="12"/>
        </w:rPr>
        <w:t xml:space="preserve"> to prevent the state sinking into oblivion or being overshadowed by (regional) rival states.61 Another factor grouped in this ‘domestic political context’ cluster is the regime type of countries. In International Relations studies there exists a substantial number of studies suggesting that democracies are less likely to engage in armed conflict against each other compared to autocracies, and some authors have suggested that this may also be the case regarding the development of nuclear weapons. Some researchers that studied this hypothesis conclude that democracies are less likely to develop nuclear weapons, and they link this trend to the international norms and perceptions factor. Müller and Schmidt, for example, argue that ‘</w:t>
      </w:r>
      <w:r w:rsidRPr="00CE79A2">
        <w:rPr>
          <w:rFonts w:asciiTheme="minorHAnsi" w:eastAsia="Calibri" w:hAnsiTheme="minorHAnsi" w:cstheme="minorHAnsi"/>
          <w:b/>
          <w:iCs/>
          <w:u w:val="single"/>
          <w:bdr w:val="single" w:sz="4" w:space="0" w:color="auto"/>
        </w:rPr>
        <w:t>democracies</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 xml:space="preserve">show a relatively higher probability to abide by the rule of law and to take efforts to be </w:t>
      </w:r>
      <w:r w:rsidRPr="00CE79A2">
        <w:rPr>
          <w:rFonts w:asciiTheme="minorHAnsi" w:eastAsia="Calibri" w:hAnsiTheme="minorHAnsi" w:cstheme="minorHAnsi"/>
          <w:b/>
          <w:iCs/>
          <w:u w:val="single"/>
          <w:bdr w:val="single" w:sz="4" w:space="0" w:color="auto"/>
        </w:rPr>
        <w:t>good international citizens</w:t>
      </w:r>
      <w:r w:rsidRPr="00CE79A2">
        <w:rPr>
          <w:rFonts w:asciiTheme="minorHAnsi" w:eastAsia="Calibri" w:hAnsiTheme="minorHAnsi" w:cstheme="minorHAnsi"/>
          <w:sz w:val="12"/>
        </w:rPr>
        <w:t xml:space="preserve">.’ It should be acknowledged, they admit, that </w:t>
      </w:r>
      <w:r w:rsidRPr="00CE79A2">
        <w:rPr>
          <w:rFonts w:asciiTheme="minorHAnsi" w:eastAsia="Calibri" w:hAnsiTheme="minorHAnsi" w:cstheme="minorHAnsi"/>
          <w:u w:val="single"/>
        </w:rPr>
        <w:t>faithful norms observation is also common</w:t>
      </w:r>
      <w:r w:rsidRPr="00CE79A2">
        <w:rPr>
          <w:rFonts w:asciiTheme="minorHAnsi" w:eastAsia="Calibri" w:hAnsiTheme="minorHAnsi" w:cstheme="minorHAnsi"/>
          <w:sz w:val="12"/>
        </w:rPr>
        <w:t xml:space="preserve"> </w:t>
      </w:r>
      <w:proofErr w:type="spellStart"/>
      <w:r w:rsidRPr="00CE79A2">
        <w:rPr>
          <w:rFonts w:asciiTheme="minorHAnsi" w:eastAsia="Calibri" w:hAnsiTheme="minorHAnsi" w:cstheme="minorHAnsi"/>
          <w:sz w:val="12"/>
        </w:rPr>
        <w:t>behaviour</w:t>
      </w:r>
      <w:proofErr w:type="spellEnd"/>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among</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autocracies</w:t>
      </w:r>
      <w:r w:rsidRPr="00CE79A2">
        <w:rPr>
          <w:rFonts w:asciiTheme="minorHAnsi" w:eastAsia="Calibri" w:hAnsiTheme="minorHAnsi" w:cstheme="minorHAnsi"/>
          <w:sz w:val="12"/>
        </w:rPr>
        <w:t>. ‘</w:t>
      </w:r>
      <w:r w:rsidRPr="00CE79A2">
        <w:rPr>
          <w:rFonts w:asciiTheme="minorHAnsi" w:eastAsia="Calibri" w:hAnsiTheme="minorHAnsi" w:cstheme="minorHAnsi"/>
          <w:u w:val="single"/>
        </w:rPr>
        <w:t>Abiding by</w:t>
      </w:r>
      <w:r w:rsidRPr="00CE79A2">
        <w:rPr>
          <w:rFonts w:asciiTheme="minorHAnsi" w:eastAsia="Calibri" w:hAnsiTheme="minorHAnsi" w:cstheme="minorHAnsi"/>
          <w:sz w:val="12"/>
        </w:rPr>
        <w:t xml:space="preserve"> </w:t>
      </w:r>
      <w:r w:rsidRPr="00CE79A2">
        <w:rPr>
          <w:rFonts w:asciiTheme="minorHAnsi" w:eastAsia="Calibri" w:hAnsiTheme="minorHAnsi" w:cstheme="minorHAnsi"/>
          <w:b/>
          <w:iCs/>
          <w:u w:val="single"/>
          <w:bdr w:val="single" w:sz="4" w:space="0" w:color="auto"/>
        </w:rPr>
        <w:t>i</w:t>
      </w:r>
      <w:r w:rsidRPr="00CE79A2">
        <w:rPr>
          <w:rFonts w:asciiTheme="minorHAnsi" w:eastAsia="Calibri" w:hAnsiTheme="minorHAnsi" w:cstheme="minorHAnsi"/>
          <w:sz w:val="12"/>
        </w:rPr>
        <w:t xml:space="preserve">nternational </w:t>
      </w:r>
      <w:r w:rsidRPr="00CE79A2">
        <w:rPr>
          <w:rFonts w:asciiTheme="minorHAnsi" w:eastAsia="Calibri" w:hAnsiTheme="minorHAnsi" w:cstheme="minorHAnsi"/>
          <w:b/>
          <w:iCs/>
          <w:u w:val="single"/>
          <w:bdr w:val="single" w:sz="4" w:space="0" w:color="auto"/>
        </w:rPr>
        <w:t>law</w:t>
      </w:r>
      <w:r w:rsidRPr="00CE79A2">
        <w:rPr>
          <w:rFonts w:asciiTheme="minorHAnsi" w:eastAsia="Calibri" w:hAnsiTheme="minorHAnsi" w:cstheme="minorHAnsi"/>
          <w:sz w:val="12"/>
        </w:rPr>
        <w:t xml:space="preserve"> </w:t>
      </w:r>
      <w:r w:rsidRPr="00CE79A2">
        <w:rPr>
          <w:rFonts w:asciiTheme="minorHAnsi" w:eastAsia="Calibri" w:hAnsiTheme="minorHAnsi" w:cstheme="minorHAnsi"/>
          <w:u w:val="single"/>
        </w:rPr>
        <w:t xml:space="preserve">and its established norms is, by and large, normal </w:t>
      </w:r>
      <w:proofErr w:type="spellStart"/>
      <w:r w:rsidRPr="00CE79A2">
        <w:rPr>
          <w:rFonts w:asciiTheme="minorHAnsi" w:eastAsia="Calibri" w:hAnsiTheme="minorHAnsi" w:cstheme="minorHAnsi"/>
          <w:u w:val="single"/>
        </w:rPr>
        <w:t>behaviour</w:t>
      </w:r>
      <w:proofErr w:type="spellEnd"/>
      <w:r w:rsidRPr="00CE79A2">
        <w:rPr>
          <w:rFonts w:asciiTheme="minorHAnsi" w:eastAsia="Calibri" w:hAnsiTheme="minorHAnsi" w:cstheme="minorHAnsi"/>
          <w:u w:val="single"/>
        </w:rPr>
        <w:t xml:space="preserve"> in the international society of states</w:t>
      </w:r>
      <w:r w:rsidRPr="00CE79A2">
        <w:rPr>
          <w:rFonts w:asciiTheme="minorHAnsi" w:eastAsia="Calibri" w:hAnsiTheme="minorHAnsi" w:cstheme="minorHAnsi"/>
          <w:sz w:val="12"/>
        </w:rPr>
        <w:t>. However, some nondemocracies are more likely to end up in the minority that deviates from this normalcy. Totalitarian states with a power-seeking or paranoid leadership are more likely to breach their obligations openly or clandestinely.’62</w:t>
      </w:r>
    </w:p>
    <w:p w:rsidR="00CE79A2" w:rsidRPr="00CE79A2" w:rsidRDefault="00CE79A2" w:rsidP="00CE79A2">
      <w:pPr>
        <w:pStyle w:val="Heading4"/>
      </w:pPr>
      <w:r w:rsidRPr="00CE79A2">
        <w:t xml:space="preserve">No risk of nuclear </w:t>
      </w:r>
      <w:proofErr w:type="spellStart"/>
      <w:r w:rsidRPr="00CE79A2">
        <w:t>prolif</w:t>
      </w:r>
      <w:proofErr w:type="spellEnd"/>
      <w:r w:rsidRPr="00CE79A2">
        <w:t xml:space="preserve"> – Multiple reasons</w:t>
      </w:r>
    </w:p>
    <w:p w:rsidR="00CE79A2" w:rsidRPr="00CE79A2" w:rsidRDefault="00CE79A2" w:rsidP="00CE79A2">
      <w:pPr>
        <w:rPr>
          <w:rFonts w:asciiTheme="minorHAnsi" w:hAnsiTheme="minorHAnsi" w:cstheme="minorHAnsi"/>
          <w:sz w:val="16"/>
        </w:rPr>
      </w:pPr>
      <w:proofErr w:type="spellStart"/>
      <w:r w:rsidRPr="00CE79A2">
        <w:rPr>
          <w:rStyle w:val="Style13ptBold"/>
        </w:rPr>
        <w:t>Bano</w:t>
      </w:r>
      <w:proofErr w:type="spellEnd"/>
      <w:r w:rsidRPr="00CE79A2">
        <w:rPr>
          <w:rStyle w:val="Style13ptBold"/>
          <w:rFonts w:asciiTheme="minorHAnsi" w:hAnsiTheme="minorHAnsi" w:cstheme="minorHAnsi"/>
          <w:sz w:val="22"/>
        </w:rPr>
        <w:t xml:space="preserve">, </w:t>
      </w:r>
      <w:r w:rsidRPr="00CE79A2">
        <w:rPr>
          <w:sz w:val="16"/>
        </w:rPr>
        <w:t>6/12/</w:t>
      </w:r>
      <w:r w:rsidRPr="00CE79A2">
        <w:rPr>
          <w:rStyle w:val="Style13ptBold"/>
        </w:rPr>
        <w:t>2015</w:t>
      </w:r>
      <w:r w:rsidRPr="00CE79A2">
        <w:rPr>
          <w:rFonts w:asciiTheme="minorHAnsi" w:hAnsiTheme="minorHAnsi" w:cstheme="minorHAnsi"/>
          <w:sz w:val="16"/>
        </w:rPr>
        <w:t xml:space="preserve"> – [</w:t>
      </w:r>
      <w:proofErr w:type="spellStart"/>
      <w:r w:rsidRPr="00CE79A2">
        <w:rPr>
          <w:rFonts w:asciiTheme="minorHAnsi" w:hAnsiTheme="minorHAnsi" w:cstheme="minorHAnsi"/>
          <w:sz w:val="16"/>
        </w:rPr>
        <w:t>Saira</w:t>
      </w:r>
      <w:proofErr w:type="spellEnd"/>
      <w:r w:rsidRPr="00CE79A2">
        <w:rPr>
          <w:rFonts w:asciiTheme="minorHAnsi" w:hAnsiTheme="minorHAnsi" w:cstheme="minorHAnsi"/>
          <w:sz w:val="16"/>
        </w:rPr>
        <w:t xml:space="preserve"> </w:t>
      </w:r>
      <w:proofErr w:type="spellStart"/>
      <w:r w:rsidRPr="00CE79A2">
        <w:rPr>
          <w:rFonts w:asciiTheme="minorHAnsi" w:hAnsiTheme="minorHAnsi" w:cstheme="minorHAnsi"/>
          <w:sz w:val="16"/>
        </w:rPr>
        <w:t>Bano</w:t>
      </w:r>
      <w:proofErr w:type="spellEnd"/>
      <w:r w:rsidRPr="00CE79A2">
        <w:rPr>
          <w:rFonts w:asciiTheme="minorHAnsi" w:hAnsiTheme="minorHAnsi" w:cstheme="minorHAnsi"/>
          <w:sz w:val="16"/>
        </w:rPr>
        <w:t xml:space="preserve">, PhD candidate in the Centre for Military and Strategic Studies at the University of Calgary, 6-12-2015, A Nuclear Iran will not Lead to an Arms Race, International Policy Digest, http://www.internationalpolicydigest.org/2015/06/12/a-nuclear-iran-will-not-lead-to-an-arms-race/]  </w:t>
      </w:r>
      <w:proofErr w:type="spellStart"/>
      <w:r w:rsidRPr="00CE79A2">
        <w:rPr>
          <w:rFonts w:asciiTheme="minorHAnsi" w:hAnsiTheme="minorHAnsi" w:cstheme="minorHAnsi"/>
          <w:sz w:val="16"/>
        </w:rPr>
        <w:t>Jeong</w:t>
      </w:r>
      <w:proofErr w:type="spellEnd"/>
    </w:p>
    <w:p w:rsidR="00CE79A2" w:rsidRPr="00CE79A2" w:rsidRDefault="00CE79A2" w:rsidP="00CE79A2">
      <w:pPr>
        <w:rPr>
          <w:rFonts w:asciiTheme="minorHAnsi" w:hAnsiTheme="minorHAnsi" w:cstheme="minorHAnsi"/>
          <w:b/>
          <w:iCs/>
          <w:u w:val="single"/>
        </w:rPr>
      </w:pPr>
      <w:r w:rsidRPr="00CE79A2">
        <w:rPr>
          <w:rFonts w:asciiTheme="minorHAnsi" w:hAnsiTheme="minorHAnsi" w:cstheme="minorHAnsi"/>
          <w:sz w:val="16"/>
        </w:rPr>
        <w:t>George Shultz, former U.S. Secretary of State, once said, “Proliferation begets proliferation</w:t>
      </w:r>
      <w:r w:rsidRPr="00CE79A2">
        <w:rPr>
          <w:rStyle w:val="StyleUnderline"/>
          <w:rFonts w:asciiTheme="minorHAnsi" w:hAnsiTheme="minorHAnsi" w:cstheme="minorHAnsi"/>
        </w:rPr>
        <w:t>.” The possession of nuclear weapons or nuclear capability by a rival state is a constant stimulus to other states to acquire them.</w:t>
      </w:r>
      <w:r w:rsidRPr="00CE79A2">
        <w:rPr>
          <w:rFonts w:asciiTheme="minorHAnsi" w:hAnsiTheme="minorHAnsi" w:cstheme="minorHAnsi"/>
          <w:sz w:val="16"/>
        </w:rPr>
        <w:t xml:space="preserve"> It is often argued that possession of a nuclear capability by Iran would lead to a nuclear cascade in the region. Saudi Arabia, Egypt, and Turkey are likely to acquire nuclear technology if Iran is allowed to have sensitive nuclear technology – enrichment and reprocessing technology. </w:t>
      </w:r>
      <w:r w:rsidRPr="00CE79A2">
        <w:rPr>
          <w:rStyle w:val="Emphasis"/>
          <w:rFonts w:asciiTheme="minorHAnsi" w:hAnsiTheme="minorHAnsi" w:cstheme="minorHAnsi"/>
        </w:rPr>
        <w:t>This argument overlooks the international and domestic factors that point to the fact that the nuclear domino rarely falls.</w:t>
      </w:r>
      <w:r w:rsidRPr="00CE79A2">
        <w:rPr>
          <w:rFonts w:asciiTheme="minorHAnsi" w:hAnsiTheme="minorHAnsi" w:cstheme="minorHAnsi"/>
          <w:sz w:val="16"/>
        </w:rPr>
        <w:t xml:space="preserve"> </w:t>
      </w:r>
      <w:r w:rsidRPr="00CE79A2">
        <w:rPr>
          <w:rStyle w:val="Emphasis"/>
          <w:rFonts w:asciiTheme="minorHAnsi" w:hAnsiTheme="minorHAnsi" w:cstheme="minorHAnsi"/>
        </w:rPr>
        <w:t>Israel’s acquisition of nuclear weapons failed to bring about a nuclear arms race in the Middle East and Iran’s nuclear capability is also unlikely to have a domino effect in the region</w:t>
      </w:r>
      <w:r w:rsidRPr="00CE79A2">
        <w:rPr>
          <w:rFonts w:asciiTheme="minorHAnsi" w:hAnsiTheme="minorHAnsi" w:cstheme="minorHAnsi"/>
          <w:sz w:val="16"/>
        </w:rPr>
        <w:t xml:space="preserve">. </w:t>
      </w:r>
      <w:r w:rsidRPr="00CE79A2">
        <w:rPr>
          <w:rStyle w:val="StyleUnderline"/>
          <w:rFonts w:asciiTheme="minorHAnsi" w:hAnsiTheme="minorHAnsi" w:cstheme="minorHAnsi"/>
        </w:rPr>
        <w:t>Saudi Arabia, Egypt, and Turkey are often cited as likely to proliferate, but all of them either lack domestic capability or are bound by international factors that prevent them from acquiring nuclear capability.</w:t>
      </w:r>
      <w:r w:rsidRPr="00CE79A2">
        <w:rPr>
          <w:rFonts w:asciiTheme="minorHAnsi" w:hAnsiTheme="minorHAnsi" w:cstheme="minorHAnsi"/>
          <w:sz w:val="16"/>
        </w:rPr>
        <w:t xml:space="preserve"> Saudi Arabia is often cited as likely to acquire nuclear capability after the Iranian nuclear deal. Of the three most frequently identified potential proliferators, Riyadh is perhaps the most likely one. Saudi Arabia and Iran have a relatively antagonistic relationship. The Shiite mullahs who came to power in Iran’s Islamic revolution and the Sunni Saudi rulers have long been antagonistic toward each other. Saudi Arabia provided substantial financial assistance to Iraq during the Iran-Iraq war. It opposed the United States’ invasion of Iraq in 2003, to remove Saddam </w:t>
      </w:r>
      <w:proofErr w:type="spellStart"/>
      <w:r w:rsidRPr="00CE79A2">
        <w:rPr>
          <w:rFonts w:asciiTheme="minorHAnsi" w:hAnsiTheme="minorHAnsi" w:cstheme="minorHAnsi"/>
          <w:sz w:val="16"/>
        </w:rPr>
        <w:t>Hussian</w:t>
      </w:r>
      <w:proofErr w:type="spellEnd"/>
      <w:r w:rsidRPr="00CE79A2">
        <w:rPr>
          <w:rFonts w:asciiTheme="minorHAnsi" w:hAnsiTheme="minorHAnsi" w:cstheme="minorHAnsi"/>
          <w:sz w:val="16"/>
        </w:rPr>
        <w:t xml:space="preserve"> because Riyadh saw Saddam as a counter balance against Tehran and his removal would likely result in Iran’s domination of the region. Riyadh is against the Obama administration’s nuclear negotiation with Tehran because a nuclear Iran will become increasingly aggressive with its regional hegemony. Saudi King Salman did not attend the summit hosted by President Obama to build Arab support for Iran’s nuclear deal to demonstrate his displeasure. Saudi Arabia is threatening to acquire nuclear technology if Iran is allowed to have enrichment technology. These concerns were further fueled when Prince </w:t>
      </w:r>
      <w:proofErr w:type="spellStart"/>
      <w:r w:rsidRPr="00CE79A2">
        <w:rPr>
          <w:rFonts w:asciiTheme="minorHAnsi" w:hAnsiTheme="minorHAnsi" w:cstheme="minorHAnsi"/>
          <w:sz w:val="16"/>
        </w:rPr>
        <w:t>Turki</w:t>
      </w:r>
      <w:proofErr w:type="spellEnd"/>
      <w:r w:rsidRPr="00CE79A2">
        <w:rPr>
          <w:rFonts w:asciiTheme="minorHAnsi" w:hAnsiTheme="minorHAnsi" w:cstheme="minorHAnsi"/>
          <w:sz w:val="16"/>
        </w:rPr>
        <w:t xml:space="preserve"> al-Faisal, the former head of Saudi intelligence warned, “I’ve always said whatever comes out of these talks, we will want the same” and “if Iran has the ability to enrich uranium to whatever level, it’s not just Saudi Arabia that’s going to ask for that.” In 2008 Riyadh signed a Memorandum of Understanding with the United States in which it agreed not to pursue enrichment technology. </w:t>
      </w:r>
      <w:r w:rsidRPr="00CE79A2">
        <w:rPr>
          <w:rStyle w:val="StyleUnderline"/>
          <w:rFonts w:asciiTheme="minorHAnsi" w:hAnsiTheme="minorHAnsi" w:cstheme="minorHAnsi"/>
        </w:rPr>
        <w:t>Now if Riyadh wants to obtain enrichment technology it either has to build it domestically or get it from the international market. Saudi Arabia has little nuclear infrastructure</w:t>
      </w:r>
      <w:r w:rsidRPr="00CE79A2">
        <w:rPr>
          <w:rFonts w:asciiTheme="minorHAnsi" w:hAnsiTheme="minorHAnsi" w:cstheme="minorHAnsi"/>
          <w:sz w:val="16"/>
        </w:rPr>
        <w:t xml:space="preserve">. </w:t>
      </w:r>
      <w:r w:rsidRPr="00CE79A2">
        <w:rPr>
          <w:rStyle w:val="StyleUnderline"/>
          <w:rFonts w:asciiTheme="minorHAnsi" w:hAnsiTheme="minorHAnsi" w:cstheme="minorHAnsi"/>
        </w:rPr>
        <w:t>For this reason, it is often suggested that were Saudi Arabia to attempt to obtain nuclear weapons, it would be more likely to obtain nuclear technology and perhaps even weapons outright from Pakistan. Saudi Arabia provided substantial funds to Pakistan’s nuclear weapons program</w:t>
      </w:r>
      <w:r w:rsidRPr="00CE79A2">
        <w:rPr>
          <w:rFonts w:asciiTheme="minorHAnsi" w:hAnsiTheme="minorHAnsi" w:cstheme="minorHAnsi"/>
          <w:sz w:val="16"/>
        </w:rPr>
        <w:t xml:space="preserve">. Recently, Pakistan adopted a neutral position in the Yemen crisis, as aligning with Saudi Arabia would have risked sectarian conflicts within Pakistan because of its minority Shi’ite population, approximately twenty percent. Pakistan also shares a border with Iran and it is unlikely to antagonize its neighbor with a Shi’ite population at home. </w:t>
      </w:r>
      <w:r w:rsidRPr="00CE79A2">
        <w:rPr>
          <w:rStyle w:val="StyleUnderline"/>
          <w:rFonts w:asciiTheme="minorHAnsi" w:hAnsiTheme="minorHAnsi" w:cstheme="minorHAnsi"/>
        </w:rPr>
        <w:t xml:space="preserve">Pakistan is already under immense pressure to ensure the nonproliferation of its nuclear weapons after Pakistani nuclear scientist A Q Khan’s involvement in the transfer of nuclear technology to Iran, Libya and North Korea. Pakistan’s nuclear program is India-centric and Islamabad has </w:t>
      </w:r>
      <w:r w:rsidRPr="00CE79A2">
        <w:rPr>
          <w:rStyle w:val="StyleUnderline"/>
          <w:rFonts w:asciiTheme="minorHAnsi" w:hAnsiTheme="minorHAnsi" w:cstheme="minorHAnsi"/>
        </w:rPr>
        <w:lastRenderedPageBreak/>
        <w:t>a strong strategic incentive not to transfer its weapons to Riyadh and avoid opening up a second front by becoming involved in the Saudi-Iranian conflict</w:t>
      </w:r>
      <w:r w:rsidRPr="00CE79A2">
        <w:rPr>
          <w:rFonts w:asciiTheme="minorHAnsi" w:hAnsiTheme="minorHAnsi" w:cstheme="minorHAnsi"/>
          <w:sz w:val="16"/>
        </w:rPr>
        <w:t xml:space="preserve">. This means either Saudi Arabia has to build its own enrichment technology or buy if from somewhere else. In the first option, Riyadh has a rudimentary nuclear infrastructure and it might take two to three decades to build this technology. In the second option, it is hard for Saudi Arabia to buy enrichment technology from the international market. The Nuclear Suppliers Group (NSG) prohibits its 49 members from selling enrichment technology to a state that might risk the proliferation of nuclear weapons. It is evident that Riyadh is interested in obtaining nuclear weapons and any would-be nuclear-seller would be under intense international pressure not to sell this technology. There are four states with enrichment technology outside the NSG: India, Pakistan, Israel, and North Korea. India is bidding for NSG membership and has always been proud of its impeccable record of not transferring its nuclear technology. </w:t>
      </w:r>
      <w:r w:rsidRPr="00CE79A2">
        <w:rPr>
          <w:rStyle w:val="StyleUnderline"/>
          <w:rFonts w:asciiTheme="minorHAnsi" w:hAnsiTheme="minorHAnsi" w:cstheme="minorHAnsi"/>
        </w:rPr>
        <w:t>New Delhi is highly unlikely to jeopardize its NSG membership for Saudi Arabia. Pakistan is also demanding a NSG waiver like India and has a strong interest in improving its international image already plagued by the A Q Khan revelations</w:t>
      </w:r>
      <w:r w:rsidRPr="00CE79A2">
        <w:rPr>
          <w:rFonts w:asciiTheme="minorHAnsi" w:hAnsiTheme="minorHAnsi" w:cstheme="minorHAnsi"/>
          <w:sz w:val="16"/>
        </w:rPr>
        <w:t>. There are rumors in the media that Israel might transfer its nuclear weapons to Riyadh after Iran’s deal, but such prospects are highly unlikely. Israel maintains nuclear opacity and by transferring its technology would further deteriorate its relations with the United States. At the 2015 NPT review conference Washington again blocked the resolution for a Middle East Nuclear Weapons Free Zone (MENWFZ) that would have singled out Tele Aviv to give up its nuclear weapons. In the case of North Korea there is no self-evident link between Riyadh and Pyongyang. North Korea is already under tight international scrutiny and any transfer would prompt intelligence interception and international action. Egypt is another likely proliferator after the Iranian deal. If Egypt did little in response to Israel’s nuclear weapons, especially in the 1960’s when the rivalry was particularly intense, it is not clear why it should be expected to respond more robustly to Iran now. Cairo’s main security concern is Israel’s nuclear weapons.</w:t>
      </w:r>
      <w:r w:rsidRPr="00CE79A2">
        <w:rPr>
          <w:rStyle w:val="Emphasis"/>
          <w:rFonts w:asciiTheme="minorHAnsi" w:hAnsiTheme="minorHAnsi" w:cstheme="minorHAnsi"/>
        </w:rPr>
        <w:t xml:space="preserve"> It explored the nuclear weapons program of its own, but ultimately abandoned it.</w:t>
      </w:r>
      <w:r w:rsidRPr="00CE79A2">
        <w:rPr>
          <w:rFonts w:asciiTheme="minorHAnsi" w:hAnsiTheme="minorHAnsi" w:cstheme="minorHAnsi"/>
          <w:sz w:val="16"/>
        </w:rPr>
        <w:t xml:space="preserve"> It realized that its security is better served by pursuing a MENWFZ instead of involving itself in a nuclear arms race. Relations between Tehran and Cairo gradually improved through the 1990’s and there is little question that Egypt is extremely concerned about Iran’s pursuit of nuclear technology. Cairo’s main concern is Israel’s nuclear weapons and to counter that threat it is advocating for a MENWFZ. In addition to Saudi Arabia and Egypt, Turkey is often cited as likely to proliferate in response to Iran. </w:t>
      </w:r>
      <w:r w:rsidRPr="00CE79A2">
        <w:rPr>
          <w:rStyle w:val="StyleUnderline"/>
          <w:rFonts w:asciiTheme="minorHAnsi" w:hAnsiTheme="minorHAnsi" w:cstheme="minorHAnsi"/>
        </w:rPr>
        <w:t>It does not have an outright antagonistic relationship with Iran and relations are presently more constructive than antagonistic. Ankara also has limited nuclear infrastructure, and a strong security relationship with Washington as a NATO member</w:t>
      </w:r>
      <w:r w:rsidRPr="00CE79A2">
        <w:rPr>
          <w:rFonts w:asciiTheme="minorHAnsi" w:hAnsiTheme="minorHAnsi" w:cstheme="minorHAnsi"/>
          <w:sz w:val="16"/>
        </w:rPr>
        <w:t xml:space="preserve">. In the near term this appears an exceptionally unlikely outcome for Ankara to acquire nuclear weapons. Turkey certainly appears to be concerned by Iran’s nuclear capability, not because of its direct security or prestige ramifications for Ankara, but because of its potential to provoke regional conflict and instability. Turkey has a close relationship with the United States, as a member of NATO, with U.S. nuclear weapons on its soil, and possessing a formal nuclear security guarantee from the United States. </w:t>
      </w:r>
      <w:r w:rsidRPr="00CE79A2">
        <w:rPr>
          <w:rStyle w:val="StyleUnderline"/>
          <w:rFonts w:asciiTheme="minorHAnsi" w:hAnsiTheme="minorHAnsi" w:cstheme="minorHAnsi"/>
        </w:rPr>
        <w:t>Given Turkey’s not outright antagonistic relationship with Iran, its limited nuclear infrastructure and still good alliance relationship with the United States, Ankara appears to be unlikely to acquire nuclear weapons in response to Iran.</w:t>
      </w:r>
      <w:r w:rsidRPr="00CE79A2">
        <w:rPr>
          <w:rFonts w:asciiTheme="minorHAnsi" w:hAnsiTheme="minorHAnsi" w:cstheme="minorHAnsi"/>
          <w:sz w:val="16"/>
        </w:rPr>
        <w:t xml:space="preserve"> There are strong chances that Iran and P5+1 will conclude a comprehensive nuclear deal in which Tehran is allowed to have limited enrichment technology with intrusive IAEA (International Atomic Energy Agency) inspections. If Iran violates the negotiated agreement and develops nuclear weapons there are ample chances that it would result in a nuclear arms race in the region. </w:t>
      </w:r>
      <w:r w:rsidRPr="00CE79A2">
        <w:rPr>
          <w:rStyle w:val="Emphasis"/>
          <w:rFonts w:asciiTheme="minorHAnsi" w:hAnsiTheme="minorHAnsi" w:cstheme="minorHAnsi"/>
        </w:rPr>
        <w:t xml:space="preserve">Iran’s nuclear program constrained by a nuclear deal with the international community is unlikely to cause a nuclear cascade in the region. </w:t>
      </w:r>
    </w:p>
    <w:p w:rsidR="00CE79A2" w:rsidRPr="00CE79A2" w:rsidRDefault="00CE79A2" w:rsidP="00CE79A2"/>
    <w:p w:rsidR="00BC0E34" w:rsidRDefault="009C0E1A" w:rsidP="00BC0E34">
      <w:pPr>
        <w:pStyle w:val="Heading3"/>
      </w:pPr>
      <w:proofErr w:type="spellStart"/>
      <w:r>
        <w:lastRenderedPageBreak/>
        <w:t>Util</w:t>
      </w:r>
      <w:proofErr w:type="spellEnd"/>
      <w:r>
        <w:t xml:space="preserve"> Good</w:t>
      </w:r>
    </w:p>
    <w:p w:rsidR="00CE79A2" w:rsidRPr="00E14D74" w:rsidRDefault="00CE79A2" w:rsidP="00CE79A2">
      <w:pPr>
        <w:pStyle w:val="Heading4"/>
      </w:pPr>
      <w:r w:rsidRPr="00E14D74">
        <w:t>Prioritize extinction impacts – future generations o/w</w:t>
      </w:r>
    </w:p>
    <w:p w:rsidR="00CE79A2" w:rsidRPr="00E14D74" w:rsidRDefault="00CE79A2" w:rsidP="00CE79A2">
      <w:proofErr w:type="spellStart"/>
      <w:r w:rsidRPr="00E14D74">
        <w:rPr>
          <w:rStyle w:val="Style13ptBold"/>
        </w:rPr>
        <w:t>Beckstead</w:t>
      </w:r>
      <w:proofErr w:type="spellEnd"/>
      <w:r w:rsidRPr="00E14D74">
        <w:rPr>
          <w:rStyle w:val="Style13ptBold"/>
        </w:rPr>
        <w:t xml:space="preserve"> et al 14</w:t>
      </w:r>
      <w:r w:rsidRPr="00E14D74">
        <w:t xml:space="preserve"> </w:t>
      </w:r>
      <w:r w:rsidRPr="00CE79A2">
        <w:rPr>
          <w:sz w:val="16"/>
        </w:rPr>
        <w:t xml:space="preserve">(Nick </w:t>
      </w:r>
      <w:proofErr w:type="spellStart"/>
      <w:r w:rsidRPr="00CE79A2">
        <w:rPr>
          <w:sz w:val="16"/>
        </w:rPr>
        <w:t>Beckstead</w:t>
      </w:r>
      <w:proofErr w:type="spellEnd"/>
      <w:r w:rsidRPr="00CE79A2">
        <w:rPr>
          <w:sz w:val="16"/>
        </w:rPr>
        <w:t xml:space="preserve">, Future of Humanity Institute, University of Oxford Nick Bostrom, Director, Future of Humanity Institute, University of Oxford </w:t>
      </w:r>
      <w:proofErr w:type="spellStart"/>
      <w:r w:rsidRPr="00CE79A2">
        <w:rPr>
          <w:sz w:val="16"/>
        </w:rPr>
        <w:t>Niel</w:t>
      </w:r>
      <w:proofErr w:type="spellEnd"/>
      <w:r w:rsidRPr="00CE79A2">
        <w:rPr>
          <w:sz w:val="16"/>
        </w:rPr>
        <w:t xml:space="preserve"> Bowerman, Global Priorities Project, Centre for Effective Altruism; Department of Physics, University of Oxford Owen Cotton-Barratt, Global Priorities Project, Centre for Effective Altruism; Future of Humanity Institute, University of Oxford William MacAskill, </w:t>
      </w:r>
      <w:proofErr w:type="spellStart"/>
      <w:r w:rsidRPr="00CE79A2">
        <w:rPr>
          <w:sz w:val="16"/>
        </w:rPr>
        <w:t>Uehiro</w:t>
      </w:r>
      <w:proofErr w:type="spellEnd"/>
      <w:r w:rsidRPr="00CE79A2">
        <w:rPr>
          <w:sz w:val="16"/>
        </w:rPr>
        <w:t xml:space="preserve"> Centre for Practical Ethics, University of Oxford </w:t>
      </w:r>
      <w:proofErr w:type="spellStart"/>
      <w:r w:rsidRPr="00CE79A2">
        <w:rPr>
          <w:sz w:val="16"/>
        </w:rPr>
        <w:t>Seán</w:t>
      </w:r>
      <w:proofErr w:type="spellEnd"/>
      <w:r w:rsidRPr="00CE79A2">
        <w:rPr>
          <w:sz w:val="16"/>
        </w:rPr>
        <w:t xml:space="preserve"> Ó </w:t>
      </w:r>
      <w:proofErr w:type="spellStart"/>
      <w:r w:rsidRPr="00CE79A2">
        <w:rPr>
          <w:sz w:val="16"/>
        </w:rPr>
        <w:t>hÉigeartaigh</w:t>
      </w:r>
      <w:proofErr w:type="spellEnd"/>
      <w:r w:rsidRPr="00CE79A2">
        <w:rPr>
          <w:sz w:val="16"/>
        </w:rPr>
        <w:t xml:space="preserve">, Cambridge Centre for the Study of Existential Risk; Future of Humanity Institute, University of Oxford Toby Ord, </w:t>
      </w:r>
      <w:proofErr w:type="spellStart"/>
      <w:r w:rsidRPr="00CE79A2">
        <w:rPr>
          <w:sz w:val="16"/>
        </w:rPr>
        <w:t>Programme</w:t>
      </w:r>
      <w:proofErr w:type="spellEnd"/>
      <w:r w:rsidRPr="00CE79A2">
        <w:rPr>
          <w:sz w:val="16"/>
        </w:rPr>
        <w:t xml:space="preserve"> on the Impacts of Future Technology, Oxford Martin School, University of Oxford, “Unprecedented Technological Risks”, https://www.fhi.ox.ac.uk/wp-content/uploads/Unprecedented-Technological-Risks.pdf) ALH</w:t>
      </w:r>
    </w:p>
    <w:p w:rsidR="00CE79A2" w:rsidRPr="00851D4D" w:rsidRDefault="00CE79A2" w:rsidP="00CE79A2">
      <w:pPr>
        <w:rPr>
          <w:sz w:val="16"/>
        </w:rPr>
      </w:pPr>
      <w:r w:rsidRPr="00CE79A2">
        <w:rPr>
          <w:sz w:val="16"/>
        </w:rPr>
        <w:t xml:space="preserve">Evaluating Catastrophic Risks </w:t>
      </w:r>
      <w:r w:rsidRPr="00CE79A2">
        <w:rPr>
          <w:rStyle w:val="StyleUnderline"/>
        </w:rPr>
        <w:t xml:space="preserve">Though these technologies have the potential for a wide array of benefits, the bad outcomes, if they do occur, are truly catastrophic. The deployment of new weapons of mass destruction could kill hundreds of millions or billions of people. Even small probabilities of this outcome would give an expected loss on the order of millions of deaths. </w:t>
      </w:r>
      <w:r w:rsidRPr="00CE79A2">
        <w:rPr>
          <w:sz w:val="16"/>
        </w:rPr>
        <w:t xml:space="preserve">As well as sheer loss of life, </w:t>
      </w:r>
      <w:r w:rsidRPr="00CE79A2">
        <w:rPr>
          <w:rStyle w:val="StyleUnderline"/>
        </w:rPr>
        <w:t xml:space="preserve">such a bad outcome could lead to the collapse of modern </w:t>
      </w:r>
      <w:proofErr w:type="spellStart"/>
      <w:r w:rsidRPr="00CE79A2">
        <w:rPr>
          <w:rStyle w:val="StyleUnderline"/>
        </w:rPr>
        <w:t>civilisation</w:t>
      </w:r>
      <w:proofErr w:type="spellEnd"/>
      <w:r w:rsidRPr="00CE79A2">
        <w:rPr>
          <w:rStyle w:val="StyleUnderline"/>
        </w:rPr>
        <w:t xml:space="preserve"> in many or all parts of the world, undoing centuries of progress1</w:t>
      </w:r>
      <w:r w:rsidRPr="00CE79A2">
        <w:rPr>
          <w:sz w:val="16"/>
        </w:rPr>
        <w:t xml:space="preserve">0. Even from a narrowly economic perspective, </w:t>
      </w:r>
      <w:r w:rsidRPr="00CE79A2">
        <w:rPr>
          <w:rStyle w:val="StyleUnderline"/>
        </w:rPr>
        <w:t xml:space="preserve">the cost of a tiny risk of such a global catastrophe is staggering. </w:t>
      </w:r>
      <w:r w:rsidRPr="00CE79A2">
        <w:rPr>
          <w:sz w:val="16"/>
        </w:rPr>
        <w:t xml:space="preserve">Even assuming no long-term economic growth, and a 3% discount rate, today’s gross world product of $70 trillion per year implies that the present value of all future economic activity exceeds $2,000 trillion. If the Oxford-based risk estimate of 10% is distributed evenly over the century, and we conservatively assume a global catastrophe would wipe out one tenth of the value of civilization, then the expected value of insuring against technological catastrophe is at least $200 billion each year. And this figure does not account for risk aversion, nor include the non-financial worth of humanity’s scientific, artistic, and moral progress. Finally, </w:t>
      </w:r>
      <w:r w:rsidRPr="00CE79A2">
        <w:rPr>
          <w:rStyle w:val="StyleUnderline"/>
        </w:rPr>
        <w:t>some of these technologies, in particular synthetic biology and AGI, pose risks to the continued survival of the human race</w:t>
      </w:r>
      <w:r w:rsidRPr="00CE79A2">
        <w:rPr>
          <w:sz w:val="16"/>
        </w:rPr>
        <w:t xml:space="preserve">. The importance of preventing this from happening is difficult to overestimate. Only a small fraction of the people who may ever live have already been born, and human extinction therefore represents a loss of potential on a tremendous scale11. </w:t>
      </w:r>
      <w:r w:rsidRPr="00CE79A2">
        <w:rPr>
          <w:rStyle w:val="StyleUnderline"/>
        </w:rPr>
        <w:t xml:space="preserve">As the physicist Carl Sagan puts it: “If we are required to calibrate extinction in numerical terms, I would be sure to include the number of people in future generations who would not be born…. Even if the population remains static, with an average lifetime of the order of 100 years, over a typical time period for the biological evolution of a successful species </w:t>
      </w:r>
      <w:r w:rsidRPr="00CE79A2">
        <w:rPr>
          <w:sz w:val="16"/>
        </w:rPr>
        <w:t xml:space="preserve">(roughly ten million years), </w:t>
      </w:r>
      <w:r w:rsidRPr="00CE79A2">
        <w:rPr>
          <w:rStyle w:val="StyleUnderline"/>
        </w:rPr>
        <w:t xml:space="preserve">we are talking about some 500 trillion people yet to come.” </w:t>
      </w:r>
      <w:r w:rsidRPr="00CE79A2">
        <w:rPr>
          <w:sz w:val="16"/>
        </w:rPr>
        <w:t xml:space="preserve">12 Market and Political Complexity If these risks are significant, and if addressing them is so important, one might wonder why there hasn’t already been more effort to reduce them. However, several factors suggest that we should expect a large market failure in the area. First, </w:t>
      </w:r>
      <w:r w:rsidRPr="00CE79A2">
        <w:rPr>
          <w:rStyle w:val="StyleUnderline"/>
        </w:rPr>
        <w:t>reduction of the risk of a global catastrophe is a global public good</w:t>
      </w:r>
      <w:r w:rsidRPr="00CE79A2">
        <w:rPr>
          <w:sz w:val="16"/>
        </w:rPr>
        <w:t xml:space="preserve">, as everyone benefits and it is hard even for a large country doing such work to capture more than a small proportion of the value. Markets typically undersupply such goods, and large-scale cooperation is required to overcome this13. For some threats the situation may be even worse, since even a single non-compliant country could pose severe problems. Second, they are unprecedented. </w:t>
      </w:r>
      <w:r w:rsidRPr="00CE79A2">
        <w:rPr>
          <w:rStyle w:val="StyleUnderline"/>
        </w:rPr>
        <w:t>Risks tend to capture attention after an event of that type transpires. But the nature of these risks may make learning from experience impossible. So the measures we take against such risks are inevitably speculative.</w:t>
      </w:r>
      <w:r w:rsidRPr="00CE79A2">
        <w:rPr>
          <w:sz w:val="16"/>
        </w:rPr>
        <w:t xml:space="preserve"> In a normal market, speculators can use their judgement to assess unprecedented scenarios, so these risks are priced according to aggregate best judgement by the market even if only a few people are considering them. For global public goods, however, cooperation is needed, so all parties must come to an agreement on how to value the risk. This is a much taller order. Third, </w:t>
      </w:r>
      <w:r w:rsidRPr="00CE79A2">
        <w:rPr>
          <w:rStyle w:val="StyleUnderline"/>
        </w:rPr>
        <w:t>actions we might take to ameliorate these risks are likely to involve regulation</w:t>
      </w:r>
      <w:r w:rsidRPr="00CE79A2">
        <w:rPr>
          <w:sz w:val="16"/>
        </w:rPr>
        <w:t xml:space="preserve">. We can expect additional market failure here: the costs are concentrated (on the regulators and the industries), whereas the benefits are widely dispersed. When safety processes are functioning these benefits may be largely invisible. This is a typical case where lobbying is one-sided and so may hold too much sway. Finally, any global catastrophe threatens to affect not just the people of today but the people of tomorrow — our children and grandchildren. Many of the benefits of </w:t>
      </w:r>
      <w:proofErr w:type="spellStart"/>
      <w:r w:rsidRPr="00CE79A2">
        <w:rPr>
          <w:sz w:val="16"/>
        </w:rPr>
        <w:t>minimising</w:t>
      </w:r>
      <w:proofErr w:type="spellEnd"/>
      <w:r w:rsidRPr="00CE79A2">
        <w:rPr>
          <w:sz w:val="16"/>
        </w:rPr>
        <w:t xml:space="preserve"> such risks accrue to them: </w:t>
      </w:r>
      <w:r w:rsidRPr="00CE79A2">
        <w:rPr>
          <w:rStyle w:val="Emphasis"/>
        </w:rPr>
        <w:t xml:space="preserve">it is therefore not just a public good, but an intergenerational public </w:t>
      </w:r>
      <w:r w:rsidRPr="00CE79A2">
        <w:rPr>
          <w:rStyle w:val="StyleUnderline"/>
        </w:rPr>
        <w:t>good. Since future generations have no say on decisions made today, it is likely their interests are underrepresented in the status quo.</w:t>
      </w:r>
      <w:r w:rsidRPr="00CE79A2">
        <w:rPr>
          <w:sz w:val="16"/>
        </w:rPr>
        <w:t xml:space="preserve"> Moreover, short election cycles mean that political actors have limited incentive to deal with these longer-term considerations.</w:t>
      </w:r>
    </w:p>
    <w:p w:rsidR="00CE79A2" w:rsidRDefault="00CE79A2" w:rsidP="00CE79A2">
      <w:pPr>
        <w:pStyle w:val="Heading4"/>
      </w:pPr>
      <w:r>
        <w:t>Existential risks are unique impacts – it’s irreversible</w:t>
      </w:r>
    </w:p>
    <w:p w:rsidR="00CE79A2" w:rsidRPr="00615364" w:rsidRDefault="00CE79A2" w:rsidP="00CE79A2">
      <w:r w:rsidRPr="00615364">
        <w:rPr>
          <w:rStyle w:val="Style13ptBold"/>
        </w:rPr>
        <w:t>Bostrom 2</w:t>
      </w:r>
      <w:r>
        <w:t xml:space="preserve"> </w:t>
      </w:r>
      <w:r w:rsidRPr="00CE79A2">
        <w:rPr>
          <w:sz w:val="16"/>
        </w:rPr>
        <w:t>(Nick, Professor, Faculty of Philosophy, Oxford University, “Existential Risks Analyzing Human Extinction Scenarios and Related Hazards”, Journal of Evolution and Technology, Vol. 9, No. 1, https://nickbostrom.com/existential/risks.html) ALH</w:t>
      </w:r>
    </w:p>
    <w:p w:rsidR="00CE79A2" w:rsidRPr="00851D4D" w:rsidRDefault="00CE79A2" w:rsidP="00CE79A2">
      <w:pPr>
        <w:rPr>
          <w:u w:val="single"/>
        </w:rPr>
      </w:pPr>
      <w:r w:rsidRPr="00CE79A2">
        <w:rPr>
          <w:rStyle w:val="StyleUnderline"/>
        </w:rPr>
        <w:lastRenderedPageBreak/>
        <w:t xml:space="preserve">Risks in this sixth category are a recent phenomenon. </w:t>
      </w:r>
      <w:r w:rsidRPr="00CE79A2">
        <w:rPr>
          <w:sz w:val="16"/>
        </w:rPr>
        <w:t xml:space="preserve">This is part of the reason why </w:t>
      </w:r>
      <w:r w:rsidRPr="00CE79A2">
        <w:rPr>
          <w:rStyle w:val="StyleUnderline"/>
        </w:rPr>
        <w:t>it is useful to distinguish them from other risks. We have not evolved mechanisms</w:t>
      </w:r>
      <w:r w:rsidRPr="00CE79A2">
        <w:rPr>
          <w:sz w:val="16"/>
        </w:rPr>
        <w:t xml:space="preserve">, either biologically or culturally, </w:t>
      </w:r>
      <w:r w:rsidRPr="00CE79A2">
        <w:rPr>
          <w:rStyle w:val="StyleUnderline"/>
        </w:rPr>
        <w:t>for managing such risks.</w:t>
      </w:r>
      <w:r w:rsidRPr="00CE79A2">
        <w:rPr>
          <w:sz w:val="16"/>
        </w:rPr>
        <w:t xml:space="preserve">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They haven’t significantly affected the total amount of human suffering or happiness or determined the long-term fate of our species. With the exception of a species-destroying comet or asteroid impact (an extremely rare occurrence), there were probably no significant existential risks in human history until the mid-twentieth century, and certainly none that it was within our power to do something about. </w:t>
      </w:r>
      <w:r w:rsidRPr="00CE79A2">
        <w:rPr>
          <w:rStyle w:val="StyleUnderline"/>
        </w:rPr>
        <w:t>The first manmade existential risk was the inaugural detonation of an atomic bomb.</w:t>
      </w:r>
      <w:r w:rsidRPr="00CE79A2">
        <w:rPr>
          <w:sz w:val="16"/>
        </w:rPr>
        <w:t xml:space="preserve">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on.[2] At any given time we must use our best current subjective estimate of what the objective risk factors are.[3] A </w:t>
      </w:r>
      <w:r w:rsidRPr="00CE79A2">
        <w:rPr>
          <w:rStyle w:val="StyleUnderline"/>
        </w:rPr>
        <w:t xml:space="preserve">much greater existential risk emerged with the build-up of nuclear arsenals in the US and the USSR. An all-out nuclear war was a possibility with both a substantial probability and with consequences that might have been persistent enough to qualify as global and terminal. </w:t>
      </w:r>
      <w:r w:rsidRPr="00CE79A2">
        <w:rPr>
          <w:sz w:val="16"/>
        </w:rPr>
        <w:t xml:space="preserve">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w:t>
      </w:r>
      <w:proofErr w:type="spellStart"/>
      <w:r w:rsidRPr="00CE79A2">
        <w:rPr>
          <w:sz w:val="16"/>
        </w:rPr>
        <w:t>cities</w:t>
      </w:r>
      <w:proofErr w:type="spellEnd"/>
      <w:r w:rsidRPr="00CE79A2">
        <w:rPr>
          <w:sz w:val="16"/>
        </w:rPr>
        <w:t xml:space="preserve"> most likely to be targeted. Unfortunately, </w:t>
      </w:r>
      <w:r w:rsidRPr="00CE79A2">
        <w:rPr>
          <w:rStyle w:val="StyleUnderline"/>
        </w:rPr>
        <w:t xml:space="preserve">we shall see that nuclear Armageddon and comet or asteroid strikes are mere preludes to the existential risks that we will encounter in the 21st century. </w:t>
      </w:r>
      <w:r w:rsidRPr="00CE79A2">
        <w:rPr>
          <w:sz w:val="16"/>
        </w:rPr>
        <w:t xml:space="preserve">The special nature of the challenges posed by existential risks is illustrated by the following points: </w:t>
      </w:r>
      <w:r w:rsidRPr="00CE79A2">
        <w:rPr>
          <w:rStyle w:val="StyleUnderline"/>
        </w:rPr>
        <w:t>· Our approach to existential risks cannot be one of trial-and-error. There is no opportunity to learn from errors</w:t>
      </w:r>
      <w:r w:rsidRPr="00CE79A2">
        <w:rPr>
          <w:sz w:val="16"/>
        </w:rPr>
        <w:t>. The reactive approach – see what happens, limit damages, and learn from experience – is unworkable. Rather</w:t>
      </w:r>
      <w:r w:rsidRPr="00CE79A2">
        <w:rPr>
          <w:rStyle w:val="StyleUnderline"/>
        </w:rPr>
        <w:t>, we must take a proactive approach.</w:t>
      </w:r>
      <w:r w:rsidRPr="00CE79A2">
        <w:rPr>
          <w:sz w:val="16"/>
        </w:rPr>
        <w:t xml:space="preserve"> This requires foresight to anticipate new types of threats and a willingness to take decisive preventive action and to bear the costs (moral and economic) of such actions. · </w:t>
      </w:r>
      <w:r w:rsidRPr="00CE79A2">
        <w:rPr>
          <w:rStyle w:val="StyleUnderline"/>
        </w:rPr>
        <w:t xml:space="preserve">We cannot necessarily rely on the institutions, moral norms, social attitudes or national security policies that developed from our experience with managing other sorts of risks. Existential risks are a different kind of beast. We might find it hard to take them as seriously as we should simply because we have never yet witnessed such disasters.[5] Our collective fear-response is likely ill calibrated to the magnitude of threat. </w:t>
      </w:r>
      <w:r w:rsidRPr="00CE79A2">
        <w:rPr>
          <w:sz w:val="16"/>
        </w:rPr>
        <w:t xml:space="preserve">· </w:t>
      </w:r>
      <w:r w:rsidRPr="00CE79A2">
        <w:rPr>
          <w:rStyle w:val="StyleUnderline"/>
        </w:rPr>
        <w:t>Reductions in existential risks are global public goods</w:t>
      </w:r>
      <w:r w:rsidRPr="00CE79A2">
        <w:rPr>
          <w:sz w:val="16"/>
        </w:rPr>
        <w:t xml:space="preserve"> [13] and may therefore be undersupplied by the market [14]. </w:t>
      </w:r>
      <w:r w:rsidRPr="00CE79A2">
        <w:rPr>
          <w:rStyle w:val="StyleUnderline"/>
        </w:rPr>
        <w:t>Existential risks are a menace for everybody and may require acting on the international plane</w:t>
      </w:r>
      <w:r w:rsidRPr="00CE79A2">
        <w:rPr>
          <w:sz w:val="16"/>
        </w:rPr>
        <w:t xml:space="preserve">. Respect for national sovereignty is not a legitimate excuse for failing to take countermeasures against a major existential risk. · </w:t>
      </w:r>
      <w:r w:rsidRPr="00CE79A2">
        <w:rPr>
          <w:rStyle w:val="StyleUnderline"/>
        </w:rPr>
        <w:t xml:space="preserve">If we </w:t>
      </w:r>
      <w:proofErr w:type="gramStart"/>
      <w:r w:rsidRPr="00CE79A2">
        <w:rPr>
          <w:rStyle w:val="StyleUnderline"/>
        </w:rPr>
        <w:t>take into account</w:t>
      </w:r>
      <w:proofErr w:type="gramEnd"/>
      <w:r w:rsidRPr="00CE79A2">
        <w:rPr>
          <w:rStyle w:val="StyleUnderline"/>
        </w:rPr>
        <w:t xml:space="preserve"> the welfare of future generations, the harm done by existential risks is multiplied by another factor, t</w:t>
      </w:r>
      <w:r w:rsidRPr="00CE79A2">
        <w:rPr>
          <w:sz w:val="16"/>
        </w:rPr>
        <w:t xml:space="preserve">he size of which depends on whether and how much we discount future benefits [15,16]. In view of its undeniable importance, it is surprising how little systematic work has been done in this area. Part of the explanation may be that many of the gravest risks stem (as we shall see) from anticipated future technologies that we have only recently begun to understand. Another part of the explanation may be the unavoidably interdisciplinary and speculative nature of the subject. </w:t>
      </w:r>
      <w:r w:rsidRPr="00CE79A2">
        <w:rPr>
          <w:rStyle w:val="StyleUnderline"/>
        </w:rPr>
        <w:t>And in part the neglect may also be attributable to an aversion against thinking seriously about a depressing topic. The point, however, is not to wallow in gloom and doom but simply to take a sober look at what could go wrong so we can create responsible strategies for improving our chances of survival. In order to do that, we need to know where to focus our efforts.</w:t>
      </w:r>
    </w:p>
    <w:p w:rsidR="00BC0E34" w:rsidRPr="00BC0E34" w:rsidRDefault="00BC0E34" w:rsidP="00BC0E34"/>
    <w:sectPr w:rsidR="00BC0E34" w:rsidRPr="00BC0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93287400"/>
    <w:docVar w:name="VerbatimVersion" w:val="5.1"/>
  </w:docVars>
  <w:rsids>
    <w:rsidRoot w:val="0011290A"/>
    <w:rsid w:val="000139A3"/>
    <w:rsid w:val="000170B7"/>
    <w:rsid w:val="000726E1"/>
    <w:rsid w:val="000765A9"/>
    <w:rsid w:val="00087D5D"/>
    <w:rsid w:val="00100833"/>
    <w:rsid w:val="00104529"/>
    <w:rsid w:val="00105942"/>
    <w:rsid w:val="00107396"/>
    <w:rsid w:val="0011290A"/>
    <w:rsid w:val="00144A4C"/>
    <w:rsid w:val="001550F2"/>
    <w:rsid w:val="00176612"/>
    <w:rsid w:val="00176AB0"/>
    <w:rsid w:val="00177B7D"/>
    <w:rsid w:val="0018322D"/>
    <w:rsid w:val="00185057"/>
    <w:rsid w:val="001B5776"/>
    <w:rsid w:val="001D7F58"/>
    <w:rsid w:val="001E0821"/>
    <w:rsid w:val="001E527A"/>
    <w:rsid w:val="001F78CE"/>
    <w:rsid w:val="00251FC7"/>
    <w:rsid w:val="0026337A"/>
    <w:rsid w:val="002855A7"/>
    <w:rsid w:val="002B146A"/>
    <w:rsid w:val="002B5E17"/>
    <w:rsid w:val="002E7759"/>
    <w:rsid w:val="00315690"/>
    <w:rsid w:val="00316B75"/>
    <w:rsid w:val="00325646"/>
    <w:rsid w:val="00333A8E"/>
    <w:rsid w:val="003460F2"/>
    <w:rsid w:val="00351E4E"/>
    <w:rsid w:val="00364676"/>
    <w:rsid w:val="0038158C"/>
    <w:rsid w:val="00385B4A"/>
    <w:rsid w:val="003902BA"/>
    <w:rsid w:val="003A09E2"/>
    <w:rsid w:val="003B035D"/>
    <w:rsid w:val="003B2FF5"/>
    <w:rsid w:val="00407037"/>
    <w:rsid w:val="00455DE9"/>
    <w:rsid w:val="004605D6"/>
    <w:rsid w:val="004C60E8"/>
    <w:rsid w:val="004E3579"/>
    <w:rsid w:val="004E728B"/>
    <w:rsid w:val="004F39E0"/>
    <w:rsid w:val="005317EE"/>
    <w:rsid w:val="00537BD5"/>
    <w:rsid w:val="00551796"/>
    <w:rsid w:val="0057268A"/>
    <w:rsid w:val="005A1B17"/>
    <w:rsid w:val="005D2912"/>
    <w:rsid w:val="005E34A8"/>
    <w:rsid w:val="006065BD"/>
    <w:rsid w:val="00645FA9"/>
    <w:rsid w:val="00647866"/>
    <w:rsid w:val="00665003"/>
    <w:rsid w:val="00691D55"/>
    <w:rsid w:val="006A2AD0"/>
    <w:rsid w:val="006C2375"/>
    <w:rsid w:val="006D4ECC"/>
    <w:rsid w:val="00714D36"/>
    <w:rsid w:val="00716069"/>
    <w:rsid w:val="00722258"/>
    <w:rsid w:val="007243E5"/>
    <w:rsid w:val="00753A38"/>
    <w:rsid w:val="00766EA0"/>
    <w:rsid w:val="007A2226"/>
    <w:rsid w:val="007D63B5"/>
    <w:rsid w:val="007F5B66"/>
    <w:rsid w:val="00805F78"/>
    <w:rsid w:val="00823A1C"/>
    <w:rsid w:val="00826AAF"/>
    <w:rsid w:val="0083328E"/>
    <w:rsid w:val="00834B2F"/>
    <w:rsid w:val="00845B9D"/>
    <w:rsid w:val="00860984"/>
    <w:rsid w:val="008832B3"/>
    <w:rsid w:val="00891558"/>
    <w:rsid w:val="008B3ECB"/>
    <w:rsid w:val="008B4E85"/>
    <w:rsid w:val="008C1B2E"/>
    <w:rsid w:val="0091627E"/>
    <w:rsid w:val="009344AF"/>
    <w:rsid w:val="0097032B"/>
    <w:rsid w:val="009C050D"/>
    <w:rsid w:val="009C0E1A"/>
    <w:rsid w:val="009D011A"/>
    <w:rsid w:val="009D2EAD"/>
    <w:rsid w:val="009D54B2"/>
    <w:rsid w:val="009E1922"/>
    <w:rsid w:val="009F5D74"/>
    <w:rsid w:val="009F7ED2"/>
    <w:rsid w:val="00A56ADF"/>
    <w:rsid w:val="00A93661"/>
    <w:rsid w:val="00A95652"/>
    <w:rsid w:val="00AC0AB8"/>
    <w:rsid w:val="00B04CFF"/>
    <w:rsid w:val="00B305A1"/>
    <w:rsid w:val="00B33C6D"/>
    <w:rsid w:val="00B4508F"/>
    <w:rsid w:val="00B55AD5"/>
    <w:rsid w:val="00B644DB"/>
    <w:rsid w:val="00B8057C"/>
    <w:rsid w:val="00B85B08"/>
    <w:rsid w:val="00BC0E34"/>
    <w:rsid w:val="00BD6238"/>
    <w:rsid w:val="00BF593B"/>
    <w:rsid w:val="00BF773A"/>
    <w:rsid w:val="00BF7E81"/>
    <w:rsid w:val="00C13773"/>
    <w:rsid w:val="00C17CC8"/>
    <w:rsid w:val="00C3333C"/>
    <w:rsid w:val="00C56EE6"/>
    <w:rsid w:val="00C83417"/>
    <w:rsid w:val="00C9604F"/>
    <w:rsid w:val="00CA19AA"/>
    <w:rsid w:val="00CC5298"/>
    <w:rsid w:val="00CD1610"/>
    <w:rsid w:val="00CD736E"/>
    <w:rsid w:val="00CD798D"/>
    <w:rsid w:val="00CE0B37"/>
    <w:rsid w:val="00CE161E"/>
    <w:rsid w:val="00CE1C37"/>
    <w:rsid w:val="00CE79A2"/>
    <w:rsid w:val="00CF59A8"/>
    <w:rsid w:val="00D325A9"/>
    <w:rsid w:val="00D36A8A"/>
    <w:rsid w:val="00D61409"/>
    <w:rsid w:val="00D640A0"/>
    <w:rsid w:val="00D6691E"/>
    <w:rsid w:val="00D71170"/>
    <w:rsid w:val="00D800A6"/>
    <w:rsid w:val="00DA1C92"/>
    <w:rsid w:val="00DA25D4"/>
    <w:rsid w:val="00DA5B70"/>
    <w:rsid w:val="00DA6538"/>
    <w:rsid w:val="00E05E3C"/>
    <w:rsid w:val="00E15E75"/>
    <w:rsid w:val="00E33454"/>
    <w:rsid w:val="00E34102"/>
    <w:rsid w:val="00E5262C"/>
    <w:rsid w:val="00EC7DC4"/>
    <w:rsid w:val="00ED30CF"/>
    <w:rsid w:val="00F176EF"/>
    <w:rsid w:val="00F45E10"/>
    <w:rsid w:val="00F6364A"/>
    <w:rsid w:val="00F9113A"/>
    <w:rsid w:val="00FE2546"/>
    <w:rsid w:val="00FE4378"/>
    <w:rsid w:val="00FE531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BDC0"/>
  <w15:chartTrackingRefBased/>
  <w15:docId w15:val="{311FAD3A-4787-4F52-838D-CC75EA815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A5B70"/>
    <w:rPr>
      <w:rFonts w:ascii="Calibri" w:hAnsi="Calibri"/>
    </w:rPr>
  </w:style>
  <w:style w:type="paragraph" w:styleId="Heading1">
    <w:name w:val="heading 1"/>
    <w:aliases w:val="Pocket"/>
    <w:basedOn w:val="Normal"/>
    <w:next w:val="Normal"/>
    <w:link w:val="Heading1Char"/>
    <w:qFormat/>
    <w:rsid w:val="00DA5B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5B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A5B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No Spacing211,No Spacing12,No Spacing2111,No Spacing1,No Spacing11,No Spacing111,No Spacing112"/>
    <w:basedOn w:val="Normal"/>
    <w:next w:val="Normal"/>
    <w:link w:val="Heading4Char"/>
    <w:uiPriority w:val="3"/>
    <w:unhideWhenUsed/>
    <w:qFormat/>
    <w:rsid w:val="00DA5B7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5B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5B70"/>
  </w:style>
  <w:style w:type="character" w:customStyle="1" w:styleId="Heading1Char">
    <w:name w:val="Heading 1 Char"/>
    <w:aliases w:val="Pocket Char"/>
    <w:basedOn w:val="DefaultParagraphFont"/>
    <w:link w:val="Heading1"/>
    <w:rsid w:val="00DA5B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5B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A5B70"/>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No Spacing211 Char"/>
    <w:basedOn w:val="DefaultParagraphFont"/>
    <w:link w:val="Heading4"/>
    <w:uiPriority w:val="3"/>
    <w:rsid w:val="00DA5B70"/>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Box,B,Debate"/>
    <w:basedOn w:val="DefaultParagraphFont"/>
    <w:link w:val="textbold"/>
    <w:uiPriority w:val="7"/>
    <w:qFormat/>
    <w:rsid w:val="00DA5B7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DA5B70"/>
    <w:rPr>
      <w:b/>
      <w:bCs/>
      <w:sz w:val="26"/>
      <w:u w:val="none"/>
    </w:rPr>
  </w:style>
  <w:style w:type="character" w:customStyle="1" w:styleId="StyleUnderline">
    <w:name w:val="Style Underline"/>
    <w:aliases w:val="Underline,Style Bold Underline,Minimized Char,Heading 3 Char Char Char Char Char,c,Citation Char Char Char,ci,Intense Emphasis1111,Intense Emphasis1,Style,apple-style-span + 6 pt,Bold,Kern at 16 pt,Intense Emphasis11,Intense Emphasis111"/>
    <w:basedOn w:val="DefaultParagraphFont"/>
    <w:uiPriority w:val="6"/>
    <w:qFormat/>
    <w:rsid w:val="00DA5B7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uiPriority w:val="99"/>
    <w:unhideWhenUsed/>
    <w:rsid w:val="00DA5B70"/>
    <w:rPr>
      <w:color w:val="auto"/>
      <w:u w:val="none"/>
    </w:rPr>
  </w:style>
  <w:style w:type="character" w:styleId="FollowedHyperlink">
    <w:name w:val="FollowedHyperlink"/>
    <w:basedOn w:val="DefaultParagraphFont"/>
    <w:uiPriority w:val="99"/>
    <w:semiHidden/>
    <w:unhideWhenUsed/>
    <w:rsid w:val="00DA5B70"/>
    <w:rPr>
      <w:color w:val="auto"/>
      <w:u w:val="none"/>
    </w:rPr>
  </w:style>
  <w:style w:type="paragraph" w:customStyle="1" w:styleId="textbold">
    <w:name w:val="text bold"/>
    <w:basedOn w:val="Normal"/>
    <w:link w:val="Emphasis"/>
    <w:uiPriority w:val="7"/>
    <w:qFormat/>
    <w:rsid w:val="00E33454"/>
    <w:pPr>
      <w:spacing w:after="0" w:line="240" w:lineRule="auto"/>
      <w:ind w:left="720"/>
      <w:jc w:val="both"/>
    </w:pPr>
    <w:rPr>
      <w:b/>
      <w:iCs/>
      <w:u w:val="single"/>
    </w:rPr>
  </w:style>
  <w:style w:type="paragraph" w:customStyle="1" w:styleId="Emphasis1">
    <w:name w:val="Emphasis1"/>
    <w:basedOn w:val="Normal"/>
    <w:autoRedefine/>
    <w:uiPriority w:val="7"/>
    <w:qFormat/>
    <w:rsid w:val="002E7759"/>
    <w:pPr>
      <w:pBdr>
        <w:top w:val="single" w:sz="8" w:space="1" w:color="auto"/>
        <w:left w:val="single" w:sz="8" w:space="4" w:color="auto"/>
        <w:bottom w:val="single" w:sz="8" w:space="1" w:color="auto"/>
        <w:right w:val="single" w:sz="8" w:space="4" w:color="auto"/>
      </w:pBdr>
      <w:spacing w:line="240"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ises.org/wire/its-not-recession-its-global-economic-slowdow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scue.org/press-release/new-ircyougov-poll-pressure-mounts-yemen-ceasefire-us-opinion-united-end-support-wa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qof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333CA-4034-435A-B005-346E5D8C7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68</Pages>
  <Words>39258</Words>
  <Characters>223775</Characters>
  <Application>Microsoft Office Word</Application>
  <DocSecurity>0</DocSecurity>
  <Lines>1864</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aqof0</dc:creator>
  <cp:keywords>5.1.1</cp:keywords>
  <dc:description/>
  <cp:lastModifiedBy>aqof05@gmail.com</cp:lastModifiedBy>
  <cp:revision>3</cp:revision>
  <dcterms:created xsi:type="dcterms:W3CDTF">2019-06-17T05:30:00Z</dcterms:created>
  <dcterms:modified xsi:type="dcterms:W3CDTF">2019-06-17T16:34:00Z</dcterms:modified>
</cp:coreProperties>
</file>