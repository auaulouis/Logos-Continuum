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740099" w14:textId="5753C1D0" w:rsidR="00A95652" w:rsidRDefault="002C2E08" w:rsidP="002C2E08">
      <w:pPr>
        <w:pStyle w:val="Heading1"/>
      </w:pPr>
      <w:r>
        <w:t xml:space="preserve">**ukraine aff </w:t>
      </w:r>
      <w:r w:rsidR="00F27071">
        <w:t xml:space="preserve">+ neg </w:t>
      </w:r>
      <w:r>
        <w:t xml:space="preserve">– updates / patches </w:t>
      </w:r>
    </w:p>
    <w:p w14:paraId="5FFD3ECB" w14:textId="2983BFB9" w:rsidR="002C2E08" w:rsidRDefault="002C2E08" w:rsidP="002C2E08">
      <w:pPr>
        <w:pStyle w:val="Heading1"/>
      </w:pPr>
      <w:r>
        <w:t>russia war</w:t>
      </w:r>
      <w:r w:rsidR="006315A0">
        <w:t xml:space="preserve"> adv</w:t>
      </w:r>
    </w:p>
    <w:p w14:paraId="77C64F1A" w14:textId="7D386EB4" w:rsidR="0092365C" w:rsidRDefault="0092365C" w:rsidP="0092365C">
      <w:pPr>
        <w:pStyle w:val="Heading3"/>
      </w:pPr>
      <w:r>
        <w:t>2ac – at: no money to escalate</w:t>
      </w:r>
    </w:p>
    <w:p w14:paraId="0DD59A86" w14:textId="77777777" w:rsidR="0092365C" w:rsidRDefault="0092365C" w:rsidP="0092365C">
      <w:pPr>
        <w:pStyle w:val="Heading4"/>
      </w:pPr>
      <w:r>
        <w:t>Don’t trust their data – Russian spending is largely undisclosed and still makes up 3.9% of GDP</w:t>
      </w:r>
    </w:p>
    <w:p w14:paraId="5695C6BE" w14:textId="6278324C" w:rsidR="0092365C" w:rsidRDefault="0092365C" w:rsidP="0092365C">
      <w:r w:rsidRPr="00E53E46">
        <w:rPr>
          <w:rStyle w:val="Style13ptBold"/>
        </w:rPr>
        <w:t>Warsaw Institute, 19</w:t>
      </w:r>
      <w:r>
        <w:t xml:space="preserve"> (Warsaw Institute – Russia Monitor, “To What Extent Is Russia Cutting Military Spending?”, 5/7/19, </w:t>
      </w:r>
      <w:hyperlink r:id="rId6" w:history="1">
        <w:r w:rsidR="006C2F14" w:rsidRPr="00370925">
          <w:rPr>
            <w:rStyle w:val="Hyperlink"/>
          </w:rPr>
          <w:t>https://warsawinstitute.org/extent-russia-cutting-military-spending/)//rkp</w:t>
        </w:r>
      </w:hyperlink>
    </w:p>
    <w:p w14:paraId="11E42A54" w14:textId="77777777" w:rsidR="006C2F14" w:rsidRPr="00E53E46" w:rsidRDefault="006C2F14" w:rsidP="0092365C"/>
    <w:p w14:paraId="65E0BBE9" w14:textId="07B508B6" w:rsidR="0092365C" w:rsidRDefault="0092365C" w:rsidP="0092365C">
      <w:r w:rsidRPr="00976988">
        <w:rPr>
          <w:rStyle w:val="StyleUnderline"/>
        </w:rPr>
        <w:t>Russia has fallen out of the top five defense spending countries for the first time since 2006. The SIPRI study revealed that Russia’s 2018 defense spending amounted to $61.4 billion, slipping 3.5 percent compared to the 2017 figures and pushing Russia further to sixth place worldwide.</w:t>
      </w:r>
      <w:r>
        <w:t xml:space="preserve"> The United States has remained the global leader, spending $649 billion on military purposes, a 4.6-percent increase compared to 2017. According to the SIPRI index, China allocated $250 billion to defense as its military expenditure has been subject to continuous growth over the past 24 years. Among the world’s biggest defense spenders are also Saudi Arabia, India, and France. Overall, total world military expenditures rose to $1.882 trillion in 2018, the highest figure since SIPRI started measuring defense spending in 1988. Of all countries covered in the report, 15 leading states account together for 81 percent while the top five – for 60 percent of global military spending. </w:t>
      </w:r>
      <w:r w:rsidRPr="00976988">
        <w:rPr>
          <w:rStyle w:val="StyleUnderline"/>
        </w:rPr>
        <w:t>Russia’s expenditure accounts for 3.4 percent of the world’s overall military expenses while the United States spends one of three dollars allocated to defense purposes</w:t>
      </w:r>
      <w:r>
        <w:t>. In total, NATO allies designated $963 billion, or 53 percent of global military expenditure, to boost defense. In some Central and Eastern European countries, a high growth rate of military spending is linked to mounting perceptions of a threat from Moscow.</w:t>
      </w:r>
      <w:r w:rsidR="006C2F14">
        <w:t xml:space="preserve"> </w:t>
      </w:r>
      <w:r>
        <w:t xml:space="preserve">Russian budget allocated to armaments and army has plummeted by 20 percent over the last two years, a trend that resulted from the economic impacts of Western sanctions and low oil prices that both have negatively affected the state budget. </w:t>
      </w:r>
      <w:r w:rsidRPr="00976988">
        <w:rPr>
          <w:rStyle w:val="StyleUnderline"/>
        </w:rPr>
        <w:t xml:space="preserve">In 2018, Russian defense expenditure dwindled for the third year in a row, and </w:t>
      </w:r>
      <w:r w:rsidRPr="00976988">
        <w:rPr>
          <w:rStyle w:val="Emphasis"/>
        </w:rPr>
        <w:t>yet it should be assumed that the SIPRI data has been underestimated, though it is unknown to what extent</w:t>
      </w:r>
      <w:r w:rsidRPr="00976988">
        <w:rPr>
          <w:rStyle w:val="StyleUnderline"/>
        </w:rPr>
        <w:t>.</w:t>
      </w:r>
      <w:r>
        <w:t xml:space="preserve"> </w:t>
      </w:r>
      <w:r w:rsidRPr="00976988">
        <w:rPr>
          <w:rStyle w:val="StyleUnderline"/>
        </w:rPr>
        <w:t xml:space="preserve">Also, it is </w:t>
      </w:r>
      <w:r w:rsidRPr="00976988">
        <w:rPr>
          <w:rStyle w:val="Emphasis"/>
        </w:rPr>
        <w:t>problematic</w:t>
      </w:r>
      <w:r w:rsidRPr="00976988">
        <w:rPr>
          <w:rStyle w:val="StyleUnderline"/>
        </w:rPr>
        <w:t xml:space="preserve"> to calculate defense budget that is allotted to this purpose through distinct state institutions along with expenditure coming from hidden sources that are becoming more and more numerous. Though defense expenditure has decreased over the past two years, they have in total amounted to 3.9 percent of Russia’s GDP in 2018. A study by the Gaidar Institute noted that $108 billion were allocated to the military, yet adopting a distinct method than that of the Swedish think tank while converting roubles to dollars.</w:t>
      </w:r>
      <w:r>
        <w:t xml:space="preserve"> As reported, military expenditure decrease had been foreseen many years before when multiannual military upgrade plans were drawn up. When Russia implemented a plan to modernize its army and naval fleet in 2010–2015, it increased the annual defense budget by 4.9 up to 16 percent. Military spending has continuously slipped since 2016, marking 11-percent decrease in 2016 and 19-percent fall in 2017.</w:t>
      </w:r>
    </w:p>
    <w:p w14:paraId="7995C071" w14:textId="77777777" w:rsidR="0092365C" w:rsidRDefault="0092365C" w:rsidP="0092365C"/>
    <w:p w14:paraId="5C710B2B" w14:textId="2397EB82" w:rsidR="0092365C" w:rsidRPr="0092365C" w:rsidRDefault="0092365C" w:rsidP="0092365C"/>
    <w:p w14:paraId="63A2E0F0" w14:textId="5D12571F" w:rsidR="002C2E08" w:rsidRDefault="002C2E08" w:rsidP="002C2E08">
      <w:pPr>
        <w:pStyle w:val="Heading1"/>
      </w:pPr>
      <w:r>
        <w:t>north korea</w:t>
      </w:r>
      <w:r w:rsidR="006315A0">
        <w:t xml:space="preserve"> adv</w:t>
      </w:r>
    </w:p>
    <w:p w14:paraId="36111ABA" w14:textId="67A971DB" w:rsidR="00322A2F" w:rsidRDefault="00322A2F" w:rsidP="00322A2F">
      <w:pPr>
        <w:pStyle w:val="Heading3"/>
      </w:pPr>
      <w:r>
        <w:t xml:space="preserve">1ac – russia controls noko </w:t>
      </w:r>
    </w:p>
    <w:p w14:paraId="493B1920" w14:textId="77777777" w:rsidR="00322A2F" w:rsidRDefault="00322A2F" w:rsidP="00322A2F">
      <w:pPr>
        <w:pStyle w:val="Heading4"/>
      </w:pPr>
      <w:r>
        <w:t>Russia is the puppeteer of North Korea’s missile program</w:t>
      </w:r>
    </w:p>
    <w:p w14:paraId="7B3FCC5E" w14:textId="77777777" w:rsidR="00322A2F" w:rsidRPr="00B912DB" w:rsidRDefault="00322A2F" w:rsidP="00322A2F">
      <w:r w:rsidRPr="00B912DB">
        <w:rPr>
          <w:rStyle w:val="Style13ptBold"/>
        </w:rPr>
        <w:t>Kosaka, 6/3</w:t>
      </w:r>
      <w:r>
        <w:t>/19 (Tetsuro, “North Korea threat shows Russia's role behind missile program”, Nikkei Asian Review, https://asia.nikkei.com/Spotlight/Comment/North-Korea-threat-shows-Russia-s-role-behind-missile-program)//rkp</w:t>
      </w:r>
    </w:p>
    <w:p w14:paraId="599039FE" w14:textId="77777777" w:rsidR="00322A2F" w:rsidRPr="00733633" w:rsidRDefault="00322A2F" w:rsidP="00322A2F">
      <w:pPr>
        <w:rPr>
          <w:rStyle w:val="StyleUnderline"/>
        </w:rPr>
      </w:pPr>
      <w:r>
        <w:t xml:space="preserve">TOKYO -- </w:t>
      </w:r>
      <w:r w:rsidRPr="00733633">
        <w:rPr>
          <w:rStyle w:val="StyleUnderline"/>
        </w:rPr>
        <w:t>North Korea's missile launches in early May indicate that leader Kim Jong Un is growing increasingly frustrated now that talks with the U.S. have stalled. They also show Russia lurking behind North Korea's missile buildup.</w:t>
      </w:r>
    </w:p>
    <w:p w14:paraId="0D0DAB41" w14:textId="77777777" w:rsidR="00322A2F" w:rsidRPr="00733633" w:rsidRDefault="00322A2F" w:rsidP="00322A2F">
      <w:pPr>
        <w:rPr>
          <w:rStyle w:val="Emphasis"/>
        </w:rPr>
      </w:pPr>
      <w:r w:rsidRPr="00733633">
        <w:rPr>
          <w:rStyle w:val="StyleUnderline"/>
        </w:rPr>
        <w:t xml:space="preserve">North Korea fired what appeared to be Iskander short-range ballistic missiles on May 4 and May 9. </w:t>
      </w:r>
      <w:r w:rsidRPr="00733633">
        <w:rPr>
          <w:rStyle w:val="Emphasis"/>
        </w:rPr>
        <w:t>The Iskander is a Russian-designed solid-fuel missile that can be launched in a hurry.</w:t>
      </w:r>
    </w:p>
    <w:p w14:paraId="606F9841" w14:textId="77777777" w:rsidR="00322A2F" w:rsidRDefault="00322A2F" w:rsidP="00322A2F">
      <w:r>
        <w:t>North Korean troops put U.S. forces in South Korea on alert by launching the Iskander-like missiles from different locations on different days, demonstrating an ability to deploy fixed-fuel short-range missiles across the country.</w:t>
      </w:r>
    </w:p>
    <w:p w14:paraId="3430E5EF" w14:textId="77777777" w:rsidR="00322A2F" w:rsidRPr="00733633" w:rsidRDefault="00322A2F" w:rsidP="00322A2F">
      <w:pPr>
        <w:rPr>
          <w:rStyle w:val="StyleUnderline"/>
        </w:rPr>
      </w:pPr>
      <w:r>
        <w:t>The Iskander has great accuracy</w:t>
      </w:r>
      <w:r w:rsidRPr="00733633">
        <w:rPr>
          <w:rStyle w:val="StyleUnderline"/>
        </w:rPr>
        <w:t>. It uses the Global Navigation Satellite System, or Glonass, Russia's answer to the U.S.-deployed GPS, to strike no more than 2 meters from the bull's-eye.</w:t>
      </w:r>
    </w:p>
    <w:p w14:paraId="52F1C004" w14:textId="77777777" w:rsidR="00322A2F" w:rsidRDefault="00322A2F" w:rsidP="00322A2F">
      <w:r>
        <w:t>The missile gives North Korea the ability to strike fixed targets, or U.S. forces stationed in South Korea.</w:t>
      </w:r>
    </w:p>
    <w:p w14:paraId="1F602A27" w14:textId="77777777" w:rsidR="00322A2F" w:rsidRDefault="00322A2F" w:rsidP="00322A2F">
      <w:r w:rsidRPr="00733633">
        <w:rPr>
          <w:rStyle w:val="StyleUnderline"/>
        </w:rPr>
        <w:t>The Iskander is capable of carrying small, Russian-made warheads, but it is unclear whether North Korea has the ability to develop these on its own.</w:t>
      </w:r>
      <w:r>
        <w:t xml:space="preserve"> Still, dirty bombs, which disperse radioactive material, can be carried, which makes North Korea's launches a threat that cannot be underestimated.</w:t>
      </w:r>
    </w:p>
    <w:p w14:paraId="473DE5B2" w14:textId="77777777" w:rsidR="00322A2F" w:rsidRDefault="00322A2F" w:rsidP="00322A2F">
      <w:r>
        <w:t xml:space="preserve">What is more worrying is that advanced missile technology has leaked from Russia to North Korea. </w:t>
      </w:r>
      <w:r w:rsidRPr="00733633">
        <w:rPr>
          <w:rStyle w:val="Emphasis"/>
        </w:rPr>
        <w:t>Regardless of whether North Korea obtained the missiles directly from Russia, it is obvious that Moscow has played a key role in Pyongyang's weapons development programs.</w:t>
      </w:r>
    </w:p>
    <w:p w14:paraId="2CA1BB1A" w14:textId="77777777" w:rsidR="00322A2F" w:rsidRPr="00733633" w:rsidRDefault="00322A2F" w:rsidP="00322A2F">
      <w:pPr>
        <w:rPr>
          <w:rStyle w:val="StyleUnderline"/>
        </w:rPr>
      </w:pPr>
      <w:r w:rsidRPr="00733633">
        <w:rPr>
          <w:rStyle w:val="StyleUnderline"/>
        </w:rPr>
        <w:t>When North Korea fired a series of ballistic missiles in 2016 and 2017, Japanese and U.S. security officials noticed that Russia could have had something to do with the projectiles' development.</w:t>
      </w:r>
    </w:p>
    <w:p w14:paraId="53939B54" w14:textId="77777777" w:rsidR="00322A2F" w:rsidRPr="00733633" w:rsidRDefault="00322A2F" w:rsidP="00322A2F">
      <w:pPr>
        <w:rPr>
          <w:rStyle w:val="Emphasis"/>
        </w:rPr>
      </w:pPr>
      <w:r>
        <w:t>"</w:t>
      </w:r>
      <w:r w:rsidRPr="00733633">
        <w:rPr>
          <w:rStyle w:val="StyleUnderline"/>
        </w:rPr>
        <w:t>The accuracy of North Korea's missiles improved all at once," a Japanese security official said. "</w:t>
      </w:r>
      <w:r w:rsidRPr="00733633">
        <w:rPr>
          <w:rStyle w:val="Emphasis"/>
        </w:rPr>
        <w:t>That wouldn't have been possible without Russia's help."</w:t>
      </w:r>
    </w:p>
    <w:p w14:paraId="60BAB8E9" w14:textId="77777777" w:rsidR="00322A2F" w:rsidRDefault="00322A2F" w:rsidP="00322A2F">
      <w:r>
        <w:t>In May, North Korea tested a "lofted launch," which allows a missile to reach its target more quickly, and a "saturation attack" -- the simultaneous bombardment of a single target with multiple missiles.</w:t>
      </w:r>
    </w:p>
    <w:p w14:paraId="7654A2D9" w14:textId="77777777" w:rsidR="00322A2F" w:rsidRDefault="00322A2F" w:rsidP="00322A2F">
      <w:r>
        <w:t>Pyongyang also indicated it has the ability to conduct a high-altitude nuclear explosion -- a nuclear detonation in space aimed at destroying an enemy's satellites with powerful electromagnetic waves.</w:t>
      </w:r>
    </w:p>
    <w:p w14:paraId="27F867BA" w14:textId="77777777" w:rsidR="00322A2F" w:rsidRDefault="00322A2F" w:rsidP="00322A2F">
      <w:r w:rsidRPr="00733633">
        <w:rPr>
          <w:rStyle w:val="StyleUnderline"/>
        </w:rPr>
        <w:t>Russian engineers could have given advice and support to North Korea</w:t>
      </w:r>
      <w:r>
        <w:t>.</w:t>
      </w:r>
    </w:p>
    <w:p w14:paraId="7FB01F03" w14:textId="77777777" w:rsidR="00322A2F" w:rsidRDefault="00322A2F" w:rsidP="00322A2F">
      <w:r>
        <w:t>The multiple rockets that North Korea launched on May 4, along with the Iskander missiles, appeared to have been either Chinese or a copy of a Chinese missile. Either way, they were guided by Beidou, China's take on GPS.</w:t>
      </w:r>
    </w:p>
    <w:p w14:paraId="22A2AB21" w14:textId="77777777" w:rsidR="00322A2F" w:rsidRPr="00733633" w:rsidRDefault="00322A2F" w:rsidP="00322A2F">
      <w:pPr>
        <w:rPr>
          <w:rStyle w:val="StyleUnderline"/>
        </w:rPr>
      </w:pPr>
      <w:r w:rsidRPr="00733633">
        <w:rPr>
          <w:rStyle w:val="StyleUnderline"/>
        </w:rPr>
        <w:t>Quite a few European and U.S. security officials reckon that Russia and China, permanent members of the U.N. Security Council, are loosening the sanctions imposed on North Korea.</w:t>
      </w:r>
    </w:p>
    <w:p w14:paraId="558BE056" w14:textId="77777777" w:rsidR="00322A2F" w:rsidRPr="00733633" w:rsidRDefault="00322A2F" w:rsidP="00322A2F">
      <w:pPr>
        <w:rPr>
          <w:rStyle w:val="Emphasis"/>
        </w:rPr>
      </w:pPr>
      <w:r>
        <w:t xml:space="preserve">Is North Korea becoming a pawn of Russia and China, which would not mind a distracted U.S. military? </w:t>
      </w:r>
      <w:r w:rsidRPr="00733633">
        <w:rPr>
          <w:rStyle w:val="Emphasis"/>
        </w:rPr>
        <w:t>Should hostilities break out on the Korean Peninsula, U.S. troops would be tied down defending South Korea, making it easier for Russia to become more militarily aggressive in Ukraine and for China to do so against Taiwan.</w:t>
      </w:r>
    </w:p>
    <w:p w14:paraId="33691F2D" w14:textId="385E3349" w:rsidR="00322A2F" w:rsidRDefault="00322A2F" w:rsidP="00322A2F">
      <w:pPr>
        <w:pStyle w:val="Heading3"/>
      </w:pPr>
      <w:r>
        <w:t xml:space="preserve">2ac – russia controls noko </w:t>
      </w:r>
    </w:p>
    <w:p w14:paraId="722A2ACA" w14:textId="3C76C4CF" w:rsidR="00322A2F" w:rsidRDefault="00322A2F" w:rsidP="00322A2F">
      <w:pPr>
        <w:pStyle w:val="Heading4"/>
      </w:pPr>
      <w:r>
        <w:t>Putin and Kim are reviving relations as North Korea’s missile bases dissuading Chinese, US, and South Korean cooperation</w:t>
      </w:r>
    </w:p>
    <w:p w14:paraId="56B888A2" w14:textId="77777777" w:rsidR="00322A2F" w:rsidRPr="003E1C67" w:rsidRDefault="00322A2F" w:rsidP="00322A2F">
      <w:r w:rsidRPr="003E1C67">
        <w:rPr>
          <w:rStyle w:val="Style13ptBold"/>
        </w:rPr>
        <w:t>Busch, 5/5</w:t>
      </w:r>
      <w:r>
        <w:t>/19 - Professor at Webster University in London. Dr. Busch was a Professor at the University of Hawaii. He has also consulted for foreign governments on transport and logistics. Dr. Busch serves as Member of The Advisory Committee at Imperiali Inc. As a journalist, his writings are published throughout Europe, Russia and the Middle East. (Dr. Gary K., “What exactly is the extent of Russia’s influence on North Korea?”, Lima Charlie News, https://limacharlienews.com/asia/russias-influence-north-korea/)//rkp</w:t>
      </w:r>
    </w:p>
    <w:p w14:paraId="005E956F" w14:textId="77777777" w:rsidR="00322A2F" w:rsidRDefault="00322A2F" w:rsidP="00322A2F">
      <w:r>
        <w:t>Russia’s direct relations with North Korea have been largely ignored in the West. The general belief has been that the prime influence in North Korean economic and political affairs is that of its large northern neighbour, China, and that Russia is primarily interested in political and diplomatic influence and exchanges in conferences like the Six-Party talks.</w:t>
      </w:r>
    </w:p>
    <w:p w14:paraId="479769FD" w14:textId="77777777" w:rsidR="00322A2F" w:rsidRPr="00733633" w:rsidRDefault="00322A2F" w:rsidP="00322A2F">
      <w:pPr>
        <w:rPr>
          <w:rStyle w:val="Emphasis"/>
        </w:rPr>
      </w:pPr>
      <w:r w:rsidRPr="00733633">
        <w:rPr>
          <w:rStyle w:val="StyleUnderline"/>
        </w:rPr>
        <w:t>These talks, now stalled, were designed to find a solution to the challenges presented by North Korea’s nuclear program and its development of ICBMs</w:t>
      </w:r>
      <w:r>
        <w:t xml:space="preserve">. Russian President </w:t>
      </w:r>
      <w:r w:rsidRPr="00733633">
        <w:rPr>
          <w:rStyle w:val="Emphasis"/>
        </w:rPr>
        <w:t>Vladimir Putin and North Korean leader Kim Jong Un have now agreed to try and revive them.</w:t>
      </w:r>
    </w:p>
    <w:p w14:paraId="16C9DE43" w14:textId="77777777" w:rsidR="00322A2F" w:rsidRPr="00733633" w:rsidRDefault="00322A2F" w:rsidP="00322A2F">
      <w:pPr>
        <w:rPr>
          <w:rStyle w:val="StyleUnderline"/>
        </w:rPr>
      </w:pPr>
      <w:r w:rsidRPr="00733633">
        <w:rPr>
          <w:rStyle w:val="StyleUnderline"/>
        </w:rPr>
        <w:t>Despite two well-publicised meetings between President Trump and Kim, there has not been a lot of progress in resolving the U.S. demand for the total denuclearisation of North Korea, nor in reducing or eliminating the severe restrictions enforced against North Korea by the U.S. and some of its allies.</w:t>
      </w:r>
    </w:p>
    <w:p w14:paraId="59607FEA" w14:textId="77777777" w:rsidR="00322A2F" w:rsidRDefault="00322A2F" w:rsidP="00322A2F">
      <w:r>
        <w:t>On 21 September 2017, President Trump issued Executive Order (EO) 13810 which broadly expanded sanctions against North Korea. North Korea has been under international sanctions since the late 1950s, in 1988 it was added to the U.S. list of state-sponsors of terrorism, and in 2006 additional sanctions were imposed by the UN. The 2017 EO significantly expanded the U.S. Treasury’s authorities to cut from its financial system or freeze assets of any companies, businesses, organizations, and individuals trading in goods, services, or technology with North Korea. U.S. Treasury Secretary Steven Mnuchin declared that, “Foreign financial institutions are now on notice that, going forward, they can choose to do business with the United States or with North Korea, but not both.”</w:t>
      </w:r>
    </w:p>
    <w:p w14:paraId="66180A19" w14:textId="77777777" w:rsidR="00322A2F" w:rsidRDefault="00322A2F" w:rsidP="00322A2F">
      <w:r>
        <w:t>Under these sanctions, any aircraft or ship entering the DPRK is banned for 180 days from entering the U.S. This same restriction also applies to ships which conduct ship-to-ship transfers with North Korean vessels. Upon the U.S. announcement, China’s central bank reportedly ordered banks to strictly implement UN sanctions against North Korea amid U.S. concerns that Beijing had not been tough enough over North Korea’s repeated nuclear tests.</w:t>
      </w:r>
    </w:p>
    <w:p w14:paraId="434855F8" w14:textId="77777777" w:rsidR="00322A2F" w:rsidRDefault="00322A2F" w:rsidP="00322A2F">
      <w:r>
        <w:t>On April 25, President Putin and Kim Jong Un conducted unstructured discussions in the Eastern Russian port city of Vladivostok about how to proceed further in getting these sanctions reduced or removed. Considering this is a subject near and dear to the heart of Russians, suffering similar sanctions, there was much to be gained, or lost.</w:t>
      </w:r>
    </w:p>
    <w:p w14:paraId="4916F2B8" w14:textId="77777777" w:rsidR="00322A2F" w:rsidRPr="00733633" w:rsidRDefault="00322A2F" w:rsidP="00322A2F">
      <w:pPr>
        <w:rPr>
          <w:rStyle w:val="StyleUnderline"/>
        </w:rPr>
      </w:pPr>
      <w:r w:rsidRPr="00733633">
        <w:rPr>
          <w:rStyle w:val="StyleUnderline"/>
        </w:rPr>
        <w:t>This Saturday, just hours after a phone call in which President Trump urged Putin to put more pressure on North Korea, North Korea conducted a missile test firing several short range projectiles that flew up to 200 kilometers before crashing into the Sea of Japan. Three weapon systems were tested that included an unidentified Short-Range Ballistic Missile (SRBM), and 240mm and 300mm Multiple Rocket Launchers (MRL).</w:t>
      </w:r>
    </w:p>
    <w:p w14:paraId="106A5EB4" w14:textId="77777777" w:rsidR="00322A2F" w:rsidRPr="00733633" w:rsidRDefault="00322A2F" w:rsidP="00322A2F">
      <w:pPr>
        <w:rPr>
          <w:rStyle w:val="StyleUnderline"/>
        </w:rPr>
      </w:pPr>
      <w:r w:rsidRPr="00733633">
        <w:rPr>
          <w:rStyle w:val="StyleUnderline"/>
        </w:rPr>
        <w:t>The test was a clear message to the United States.</w:t>
      </w:r>
    </w:p>
    <w:p w14:paraId="5BBFDB68" w14:textId="77777777" w:rsidR="00322A2F" w:rsidRDefault="00322A2F" w:rsidP="00322A2F">
      <w:r>
        <w:t>Russia’s influence on North Korea?</w:t>
      </w:r>
    </w:p>
    <w:p w14:paraId="6A511193" w14:textId="77777777" w:rsidR="00322A2F" w:rsidRDefault="00322A2F" w:rsidP="00322A2F">
      <w:r>
        <w:t>Russia has more extensive economic influence on North Korea than is often cited.</w:t>
      </w:r>
    </w:p>
    <w:p w14:paraId="431C2AB7" w14:textId="77777777" w:rsidR="00322A2F" w:rsidRDefault="00322A2F" w:rsidP="00322A2F">
      <w:r>
        <w:t>Before the economic advance of China after its embrace of proto-capitalism, Russia was the main foreign partner of North Korea. In the 1970s and 1980s the Soviet Union accounted for up to 50% of North Korea’s foreign trade. Today, Russia is reportedly now responsible for a mere 1.2% of the North’s external trade. While Russia is still the DPRK’s second largest trading partner, albeit a very distant second, China holds the unassailable top position with 92.5%.</w:t>
      </w:r>
    </w:p>
    <w:p w14:paraId="2A9F810E" w14:textId="77777777" w:rsidR="00322A2F" w:rsidRDefault="00322A2F" w:rsidP="00322A2F">
      <w:r>
        <w:t>According to the Federal Customs Service of Russia, as reported by Artyom Lukin and Lyudmila Zakharova in Foreign Policy Research Institute (FPRI), “in 2016, bilateral turnover stood at $76.8 million. North Korean exports ($8.8 million) included frozen fish (24.6%), parts and accessories for tractors (22.3%), articles of apparel and clothing accessories (16%), and wind musical instruments (12.4%). Russian exports ($68 million) consisted mainly of bituminous coal (75%), lignite (5%), petroleum oils and gas (4%), as well as wheat (5%), and frozen fish and crustaceans (3%).”</w:t>
      </w:r>
    </w:p>
    <w:p w14:paraId="4426B001" w14:textId="77777777" w:rsidR="00322A2F" w:rsidRPr="00733633" w:rsidRDefault="00322A2F" w:rsidP="00322A2F">
      <w:pPr>
        <w:rPr>
          <w:rStyle w:val="StyleUnderline"/>
        </w:rPr>
      </w:pPr>
      <w:r w:rsidRPr="00733633">
        <w:rPr>
          <w:rStyle w:val="StyleUnderline"/>
        </w:rPr>
        <w:t>While China has historically been the main supplier of bituminous coal to North Korea – a critical raw material in smelting iron ore – since 2015, North Korea received most of its coal imports from Russia (85% in 2015 and 75% in 2016). While North Korea “runs a chronic deficit in bilateral trade with Russia,” this is compensated somewhat by other economic exchanges such as the exportation to Russia of North Korean labour.</w:t>
      </w:r>
    </w:p>
    <w:p w14:paraId="1B3AFFDD" w14:textId="77777777" w:rsidR="00322A2F" w:rsidRPr="00733633" w:rsidRDefault="00322A2F" w:rsidP="00322A2F">
      <w:pPr>
        <w:rPr>
          <w:rStyle w:val="Emphasis"/>
        </w:rPr>
      </w:pPr>
      <w:r w:rsidRPr="00733633">
        <w:rPr>
          <w:rStyle w:val="Emphasis"/>
        </w:rPr>
        <w:t>There is also considerable evidence that Russia actually exports a great deal more to North Korea via shipments made through third parties, primarily China. A large volume of petroleum products are shipped from China to North Korea, but the origin of the oil and refined products is Russia.</w:t>
      </w:r>
    </w:p>
    <w:p w14:paraId="41769189" w14:textId="77777777" w:rsidR="00322A2F" w:rsidRDefault="00322A2F" w:rsidP="00322A2F">
      <w:r>
        <w:t>According to Russia’s Ministry for Far East Development, up to one third of China’s exports to North Korea (roughly $900 million in 2015) was actually made up of Russian-originated goods. This indirect trade is mostly constituted by petroleum products. It is estimated that China exports about 500,000 metric tons of crude oil and 270,000 tons of oil products to North Korea each year while Russian-originated oil supplies to the DPRK, mostly gasoline and diesel fuel, are estimated to be within the range of 200,000-300,000 tons per year, which amounts to roughly $200-300 million in the current prices. (“As U.S. and China find common ground on North Korea, is Russia the wild card?”).</w:t>
      </w:r>
    </w:p>
    <w:p w14:paraId="7CB9FCD9" w14:textId="77777777" w:rsidR="00322A2F" w:rsidRDefault="00322A2F" w:rsidP="00322A2F">
      <w:r>
        <w:t>While Chinese oil deliveries to North Korea are made through the state-owned pipeline, Russians supply petroleum products brought to Primorskiy Krai by the Eastern Siberia-Pacific Ocean (ESPO) oil pipeline’s main terminal near Nakhodka and shipped on small North Korean tankers from Nakhodka, Slavyanka, Vostochny and Vladivostok.</w:t>
      </w:r>
    </w:p>
    <w:p w14:paraId="062606FF" w14:textId="77777777" w:rsidR="00322A2F" w:rsidRDefault="00322A2F" w:rsidP="00322A2F">
      <w:r>
        <w:t>Deliveries by small tankers have not always been from Russian ports. Along with these port pickups there are numbers of North Korean registered tankers loading at sea from larger vessels operated by China’s People’s Liberation Army (PLA) and private Russian corporations engaged in sanctions busting.</w:t>
      </w:r>
    </w:p>
    <w:p w14:paraId="7BE72958" w14:textId="77777777" w:rsidR="00322A2F" w:rsidRDefault="00322A2F" w:rsidP="00322A2F">
      <w:r>
        <w:t>In March 2019, a North Korea-flagged tanker was caught violating UN sanctions as it engaged a ship-to-ship transfer of fuel with an unidentified vessel. The North Korea-flagged tanker ‘Saebyol’, which was transmitting on ship tracking systems as a fishing boat, was spotted alongside a vessel of unknown nationality on the high seas, conducting a prohibited ship-to-ship transfer. The illicit operation was documented by a Royal Navy frigate which was operating in the East China Sea in cooperation with Japan, enforcing the UN sanctions against North Korea.</w:t>
      </w:r>
    </w:p>
    <w:p w14:paraId="6E2A0476" w14:textId="77777777" w:rsidR="00322A2F" w:rsidRDefault="00322A2F" w:rsidP="00322A2F">
      <w:r>
        <w:t>Russia’s North Korea Trade Routes</w:t>
      </w:r>
    </w:p>
    <w:p w14:paraId="5CFA077F" w14:textId="77777777" w:rsidR="00322A2F" w:rsidRDefault="00322A2F" w:rsidP="00322A2F">
      <w:r>
        <w:t>In an attempt to deal with its economic plight, North Korea established a number of trade zones to assist in the expansion of its international trade. These are spread among three regions of the country. The most advanced is the Rason Special Economic Zone, earlier called the Rajin-Sonbong Economic Special Zone. Established in 1992 near Rason to promote economic growth through foreign investment, shipping is conducted through the port of Rajin, a warm-water port near the border with China and Russia. It is being expanded with new energy supplies from China and fuel deliveries from Vladivostok in Russia.</w:t>
      </w:r>
    </w:p>
    <w:p w14:paraId="7EFE6AE0" w14:textId="77777777" w:rsidR="00322A2F" w:rsidRDefault="00322A2F" w:rsidP="00322A2F">
      <w:r>
        <w:t>Although rail is the easiest link for this region the rail system to nearby Russia has suffered from a major impediment. There are significant variations in track infrastructure and rail connections and facilities vary considerably in size and capabilities.</w:t>
      </w:r>
    </w:p>
    <w:p w14:paraId="0157081E" w14:textId="77777777" w:rsidR="00322A2F" w:rsidRDefault="00322A2F" w:rsidP="00322A2F">
      <w:r>
        <w:t>For example, Korean rail lines are Standard gauge rails of 1,435 mm (4 ft. 8 1/2 in), the same as for China, while the Russian gauge is 1520 mm (4 ft. 11 27⁄32 in). In order to load railcars in North Korea for onward shipment to Russia on the Trans-Siberian Railroad, the carriages must be lifted at a crossing near the Tumen River bridge (at a crossing that consists of the Korean-Russian Friendship Bridge, Tumangang railyard and Khasan railyard), and placed on Russian bogies for their onward journey on Russian tracks. Currently, the Tumangang facilities remain active year-round.</w:t>
      </w:r>
    </w:p>
    <w:p w14:paraId="02DF1A61" w14:textId="77777777" w:rsidR="00322A2F" w:rsidRDefault="00322A2F" w:rsidP="00322A2F">
      <w:r>
        <w:t>The same is true in the other direction. Since 2013 the line over the Tumen River to Rajin has been rebuilt with dual gauge track, so that standard gauge and Russian broad gauge trains from the Russian Khasan can access the port of Rajin. A Russian railway from Khasan in Siberia across the border to Rason began operations in 2014. Shipments have been steadily increasing ever since. Russia plans on bringing more than 1 million tons of coal through here. The appeal of Rason to Russia is simple: it’s a gateway to Chinese markets.</w:t>
      </w:r>
    </w:p>
    <w:p w14:paraId="4403A68C" w14:textId="77777777" w:rsidR="00322A2F" w:rsidRDefault="00322A2F" w:rsidP="00322A2F">
      <w:r>
        <w:t>Transhipments of coal through the North aren’t banned under UN sanctions, and it’s far cheaper to transit Rason than to get coal to China using other routes or means. Russian and Chinese cargo ships are used because the North doesn’t have any ships built for that purpose that are big enough.</w:t>
      </w:r>
    </w:p>
    <w:p w14:paraId="5B192DBF" w14:textId="77777777" w:rsidR="00322A2F" w:rsidRDefault="00322A2F" w:rsidP="00322A2F">
      <w:r>
        <w:t>Now there are four new ferries plying the Russian-Korean route as it is cheaper than trying to use rail. The ferry service will move up to 200 passengers and 1,000 tonnes of cargo six times a month between North Korea and the Russian port of Vladivostok. There has also been a recent steady flow of oil tanker traffic from Vladivostok into North Korean east coast ports.</w:t>
      </w:r>
    </w:p>
    <w:p w14:paraId="6FFCE4A8" w14:textId="77777777" w:rsidR="00322A2F" w:rsidRDefault="00322A2F" w:rsidP="00322A2F">
      <w:r>
        <w:t>Why Kim Needs Russia</w:t>
      </w:r>
    </w:p>
    <w:p w14:paraId="53DCECED" w14:textId="77777777" w:rsidR="00322A2F" w:rsidRDefault="00322A2F" w:rsidP="00322A2F">
      <w:r>
        <w:t>During the period when Kim enjoyed a so-called “love fest” with President Trump, China was as accommodating to North Korea as possible. As a price for its assistance, China demanded a series of reforms in North Korea; reforms which didn’t take place or were suspended.</w:t>
      </w:r>
    </w:p>
    <w:p w14:paraId="5D7A2F84" w14:textId="77777777" w:rsidR="00322A2F" w:rsidRDefault="00322A2F" w:rsidP="00322A2F">
      <w:r>
        <w:t xml:space="preserve">In March 2019, </w:t>
      </w:r>
      <w:r w:rsidRPr="00733633">
        <w:rPr>
          <w:rStyle w:val="StyleUnderline"/>
        </w:rPr>
        <w:t>North Korea resumed work on nuclear and missile facilities. Worse, greater scrutiny of satellite photos revealed additional nuclear and missile development sites that North Korea never admitted it had. America, and its allies (South Korea and Japan) now have more reason not to trust North Korea.</w:t>
      </w:r>
    </w:p>
    <w:p w14:paraId="337DB89D" w14:textId="77777777" w:rsidR="00322A2F" w:rsidRPr="00733633" w:rsidRDefault="00322A2F" w:rsidP="00322A2F">
      <w:pPr>
        <w:rPr>
          <w:rStyle w:val="StyleUnderline"/>
        </w:rPr>
      </w:pPr>
      <w:r>
        <w:t xml:space="preserve">This distrust has </w:t>
      </w:r>
      <w:r w:rsidRPr="00733633">
        <w:rPr>
          <w:rStyle w:val="StyleUnderline"/>
        </w:rPr>
        <w:t>made it more difficult for North Korea to appeal to South Korea for relief from both the U.S. and China,</w:t>
      </w:r>
      <w:r>
        <w:t xml:space="preserve"> which have been negotiating a new trade deal and the removal of tariffs. </w:t>
      </w:r>
      <w:r w:rsidRPr="00733633">
        <w:rPr>
          <w:rStyle w:val="StyleUnderline"/>
        </w:rPr>
        <w:t>North Korea found that it had few options, deciding that its only possible saviour would be Russia, particularly when it came to smuggling.</w:t>
      </w:r>
    </w:p>
    <w:p w14:paraId="79203AD2" w14:textId="77777777" w:rsidR="00322A2F" w:rsidRDefault="00322A2F" w:rsidP="00322A2F">
      <w:r>
        <w:t>President Putin was happy to agree to the April 25th meeting with Kim in Vladivostok, yet Russia has very little more it can do to assist. Russia operates under relatively severe international sanctions right now and is attempting to carve a greater role for itself as an arbiter in the Middle East, along with efforts in Venezuela and Africa.</w:t>
      </w:r>
    </w:p>
    <w:p w14:paraId="7438EA5C" w14:textId="77777777" w:rsidR="00322A2F" w:rsidRDefault="00322A2F" w:rsidP="00322A2F">
      <w:pPr>
        <w:pStyle w:val="Heading3"/>
      </w:pPr>
      <w:r>
        <w:t>2ac – at: china is key</w:t>
      </w:r>
    </w:p>
    <w:p w14:paraId="4683C0FC" w14:textId="77777777" w:rsidR="00322A2F" w:rsidRPr="00BB2877" w:rsidRDefault="00322A2F" w:rsidP="00322A2F">
      <w:pPr>
        <w:pStyle w:val="Heading4"/>
      </w:pPr>
      <w:r>
        <w:t xml:space="preserve">Even if china is more influential, Russia is building on open opportunities </w:t>
      </w:r>
    </w:p>
    <w:p w14:paraId="478F5D3C" w14:textId="77777777" w:rsidR="00322A2F" w:rsidRPr="007535DB" w:rsidRDefault="00322A2F" w:rsidP="00322A2F">
      <w:r w:rsidRPr="007535DB">
        <w:rPr>
          <w:rStyle w:val="Style13ptBold"/>
        </w:rPr>
        <w:t>Stratfor Worldview, 17</w:t>
      </w:r>
      <w:r>
        <w:t xml:space="preserve"> (“Russia Seizes an Opportunity in North Korea”, Stratfor Worldview Assessments, https://worldview.stratfor.com/article/russia-seizes-opportunity-north-korea)//rkp</w:t>
      </w:r>
    </w:p>
    <w:p w14:paraId="61F8B0E5" w14:textId="77777777" w:rsidR="00322A2F" w:rsidRDefault="00322A2F" w:rsidP="00322A2F">
      <w:r>
        <w:t xml:space="preserve">After Japan and the West levied sanctions on Russia for its involvement in the Ukraine conflict and its annexation of Crimea, Russia's view of North Korea shifted. </w:t>
      </w:r>
      <w:r w:rsidRPr="0071739E">
        <w:rPr>
          <w:rStyle w:val="StyleUnderline"/>
        </w:rPr>
        <w:t>Russia began quietly laying the groundwork that would strengthen its ties to North Korea, thus increasing its global political leverage should it need it.</w:t>
      </w:r>
      <w:r>
        <w:t xml:space="preserve"> </w:t>
      </w:r>
      <w:r w:rsidRPr="00BB2877">
        <w:rPr>
          <w:rStyle w:val="Emphasis"/>
        </w:rPr>
        <w:t>Russia can never replace China's influence over North Korea, but it could interfere with measures employed by China, the United States or their allies to try to pressure Pyongyang</w:t>
      </w:r>
      <w:r>
        <w:t xml:space="preserve">. </w:t>
      </w:r>
      <w:r w:rsidRPr="0071739E">
        <w:rPr>
          <w:rStyle w:val="StyleUnderline"/>
        </w:rPr>
        <w:t>Moscow's evolving position has won praise from Pyongyang, whose Korean Central News Agency has named Russia as the country friendliest to North Korea, supplanting China</w:t>
      </w:r>
      <w:r>
        <w:t>. This shows Pyongyang's interest in attracting increased Russian support at a time when Moscow needs as much political leverage as it can get.</w:t>
      </w:r>
    </w:p>
    <w:p w14:paraId="1CA722D3" w14:textId="77777777" w:rsidR="00322A2F" w:rsidRDefault="00322A2F" w:rsidP="00322A2F">
      <w:r>
        <w:t>Russia Smells Opportunity</w:t>
      </w:r>
    </w:p>
    <w:p w14:paraId="52EFC621" w14:textId="77777777" w:rsidR="00322A2F" w:rsidRDefault="00322A2F" w:rsidP="00322A2F">
      <w:r>
        <w:t>Rhetorically, Russia and North Korea have long considered rekindling ties in several areas, and now the breakdown in relations between Russia and the West has created a favorable environment for this to happen. Over the past few years, Russia has increased its involvement in several strategic areas for North Korea, which could position Moscow as a minor, but crucial, partner for Pyongyang.</w:t>
      </w:r>
    </w:p>
    <w:p w14:paraId="5390B2C8" w14:textId="77777777" w:rsidR="00322A2F" w:rsidRDefault="00322A2F" w:rsidP="00322A2F">
      <w:r>
        <w:t>In 2014, Moscow officially settled North Korea's Soviet-era debt of $11 billion, writing off 90 percent of it and allowing North Korea to pay the rest over 20 years without interest. That same year, North Korea granted Russian business executives long-term multiple-entry visas for the first time. The next year, a business council was set up between the countries. Russia's direct trade to North Korea remains limited, at about $100 million of North Korea's total $7.6 billion in foreign trade. However, those figures are conservative, given one-third of China's exports to North Korea are goods, particularly fuel, that originated in Russia. In addition, Russia has provided millions of dollars worth of food aid to North Korea in recent years, including nearly half of the country's grain imports.</w:t>
      </w:r>
    </w:p>
    <w:p w14:paraId="712797D7" w14:textId="77777777" w:rsidR="00322A2F" w:rsidRDefault="00322A2F" w:rsidP="00322A2F">
      <w:r>
        <w:t>In Russia's biggest project with North Korea, it is building transportation infrastructure on both sides of the border to increase future trade. In 2013, Russia completed a renovation of the only rail line directly connecting the countries, adding to it bridges, tunnels and modern equipment.</w:t>
      </w:r>
    </w:p>
    <w:p w14:paraId="16F9169C" w14:textId="77777777" w:rsidR="00322A2F" w:rsidRDefault="00322A2F" w:rsidP="00322A2F">
      <w:r>
        <w:t>Because there are no cross-border roads between the countries, plans to further upgrade the rail line and to create a universal freight terminal at the North Korean port of Rajin were accelerated in 2014. Russian firms are bankrolling the expansion of the port, which handled 100,000 tons of Russian coal exported through North Korea in 2014. In 2015, Russian Railways planned to move 1.5 million of coal through the port. Russia's Center for Korean Studies estimates that if South Korea used that transit route, it could save approximately 15 percent in coal import costs. But the elevated tensions on the peninsula have shelved plans for the rail line to be expanded to South Korea. In addition, a proposal for expanding a Russian natural gas pipeline running through North Korea to the South has also been put on hold. In January, Russian Railways proposed an even greater expansion of the rail lines connecting Rajin to Russia, including an agreement that would allow North Korean workers to receive training in Russian technical expertise.</w:t>
      </w:r>
    </w:p>
    <w:p w14:paraId="6CE509C1" w14:textId="77777777" w:rsidR="00322A2F" w:rsidRDefault="00322A2F" w:rsidP="00322A2F">
      <w:r>
        <w:t>Beyond rail, Russia plans to start regular cargo and passenger ferry service between Rajin and Vladivostok on May 8. The giant North Korean ferry Man Gyong Bong-92, which will be used on the route, previously sailed between North Korea and Japan, but Tokyo recently halted that service. When it ran to Japan, the ferry reportedly was used to spirit cash out of North Korea and skirt sanctions. In spite of Japan's cutoff, North Koreans wanting to scrub financial transactions would now be able to either transit on the ferry through Russia to Japan or deal with Russian banks directly.</w:t>
      </w:r>
    </w:p>
    <w:p w14:paraId="29B41BF6" w14:textId="77777777" w:rsidR="00322A2F" w:rsidRDefault="00322A2F" w:rsidP="00322A2F">
      <w:r>
        <w:t>A Financial Conduit</w:t>
      </w:r>
    </w:p>
    <w:p w14:paraId="7DA1871A" w14:textId="77777777" w:rsidR="00322A2F" w:rsidRDefault="00322A2F" w:rsidP="00322A2F">
      <w:r>
        <w:t>Financial ties between Russia and North Korea have changed in recent years. In 2014, Russia and North Korea agreed to denominate all bank transfers in rubles, as sanctions on both countries make it difficult to move money. But in mid-2016, responding to Western pressure, Russia's central bank blocked all financial transfers from North Korea, a policy it is already reconsidering. In recent years, Russia has created a financial transaction system that is increasingly independent from the Western-dominated SWIFT system. Technical agreements are in place to restore financial transactions between North Korea and Russia, though the Kremlin would need to grant permission to resume moving money, which can now be done electronically outside of Western notice.</w:t>
      </w:r>
    </w:p>
    <w:p w14:paraId="38C8EF60" w14:textId="77777777" w:rsidR="00322A2F" w:rsidRDefault="00322A2F" w:rsidP="00322A2F">
      <w:r w:rsidRPr="0071739E">
        <w:rPr>
          <w:rStyle w:val="Emphasis"/>
        </w:rPr>
        <w:t>When China recently threatened to cut off fuel exports to North Korea if it conducted its sixth nuclear weapons test, Russia hinted it could replace at least some of that supply</w:t>
      </w:r>
      <w:r>
        <w:t xml:space="preserve">. Most Russian fuel destined for North Korea ships from Siberian firms through China. On occasion, Russia has sent fuel directly from Vladivostok to Rajin. The value of Russian fuel exports to North Korea reportedly dropped from $18 million in 2015 to just more than $1 million last year. </w:t>
      </w:r>
      <w:r w:rsidRPr="0071739E">
        <w:rPr>
          <w:rStyle w:val="StyleUnderline"/>
        </w:rPr>
        <w:t>However, NK Pro, a North Korea watchdog agency, claims there was no decrease in the number of fuel tankers traveling between Russia and North Korea last year, leading to the possibility that Moscow underreported the amount</w:t>
      </w:r>
      <w:r>
        <w:t>. Future energy cooperation could include a natural gas pipeline project and electricity exports from Russia to North Korea.</w:t>
      </w:r>
    </w:p>
    <w:p w14:paraId="0F940454" w14:textId="77777777" w:rsidR="00322A2F" w:rsidRPr="007535DB" w:rsidRDefault="00322A2F" w:rsidP="00322A2F">
      <w:r>
        <w:t>North Korea relies on the income from its coal exports, which were recently targeted by a United Nations ban. However, exports of foreign coal through North Korean transit points are allowed. In 2013 and 2014, a subsidiary of Russian mining conglomerate Evraz delivered more than 170,000 tons of coal to North Korea for export, and Severstal, another big mining firm, added to the total in 2015 when the port at Rajin began to expand. The U.N. ban will add the opportunity for Russia to export North Korean coal under its flag if it chooses.</w:t>
      </w:r>
    </w:p>
    <w:p w14:paraId="79511149" w14:textId="46BDC45A" w:rsidR="00322A2F" w:rsidRDefault="00892D8F" w:rsidP="00892D8F">
      <w:pPr>
        <w:pStyle w:val="Heading2"/>
      </w:pPr>
      <w:r>
        <w:t>china-taiwan a/o</w:t>
      </w:r>
    </w:p>
    <w:p w14:paraId="310E4E99" w14:textId="77777777" w:rsidR="00892D8F" w:rsidRDefault="00892D8F" w:rsidP="00892D8F">
      <w:pPr>
        <w:pStyle w:val="Heading3"/>
      </w:pPr>
      <w:r>
        <w:t>2ac – china-taiwan conflict a/o</w:t>
      </w:r>
    </w:p>
    <w:p w14:paraId="0CEA0E70" w14:textId="77777777" w:rsidR="00892D8F" w:rsidRPr="0063314C" w:rsidRDefault="00892D8F" w:rsidP="00892D8F">
      <w:pPr>
        <w:pStyle w:val="Heading4"/>
      </w:pPr>
      <w:r>
        <w:t xml:space="preserve">North Korean war makes deterrence failure inevitable globally – specifically causes China-Taiwan escalation </w:t>
      </w:r>
    </w:p>
    <w:p w14:paraId="0A38A3C6" w14:textId="77777777" w:rsidR="00892D8F" w:rsidRPr="00B912DB" w:rsidRDefault="00892D8F" w:rsidP="00892D8F">
      <w:r w:rsidRPr="00B912DB">
        <w:rPr>
          <w:rStyle w:val="Style13ptBold"/>
        </w:rPr>
        <w:t>Kosaka, 6/3</w:t>
      </w:r>
      <w:r>
        <w:t>/19 (Tetsuro, “North Korea threat shows Russia's role behind missile program”, Nikkei Asian Review, https://asia.nikkei.com/Spotlight/Comment/North-Korea-threat-shows-Russia-s-role-behind-missile-program)//rkp</w:t>
      </w:r>
    </w:p>
    <w:p w14:paraId="39EFA88A" w14:textId="77777777" w:rsidR="00892D8F" w:rsidRPr="00733633" w:rsidRDefault="00892D8F" w:rsidP="00892D8F">
      <w:pPr>
        <w:rPr>
          <w:rStyle w:val="StyleUnderline"/>
        </w:rPr>
      </w:pPr>
      <w:r>
        <w:t xml:space="preserve">TOKYO -- </w:t>
      </w:r>
      <w:r w:rsidRPr="00733633">
        <w:rPr>
          <w:rStyle w:val="StyleUnderline"/>
        </w:rPr>
        <w:t>North Korea's missile launches in early May indicate that leader Kim Jong Un is growing increasingly frustrated now that talks with the U.S. have stalled. They also show Russia lurking behind North Korea's missile buildup.</w:t>
      </w:r>
    </w:p>
    <w:p w14:paraId="3A218628" w14:textId="77777777" w:rsidR="00892D8F" w:rsidRPr="00733633" w:rsidRDefault="00892D8F" w:rsidP="00892D8F">
      <w:pPr>
        <w:rPr>
          <w:rStyle w:val="Emphasis"/>
        </w:rPr>
      </w:pPr>
      <w:r w:rsidRPr="00733633">
        <w:rPr>
          <w:rStyle w:val="StyleUnderline"/>
        </w:rPr>
        <w:t xml:space="preserve">North Korea fired what appeared to be Iskander short-range ballistic missiles on May 4 and May 9. </w:t>
      </w:r>
      <w:r w:rsidRPr="00733633">
        <w:rPr>
          <w:rStyle w:val="Emphasis"/>
        </w:rPr>
        <w:t>The Iskander is a Russian-designed solid-fuel missile that can be launched in a hurry.</w:t>
      </w:r>
    </w:p>
    <w:p w14:paraId="33248612" w14:textId="77777777" w:rsidR="00892D8F" w:rsidRDefault="00892D8F" w:rsidP="00892D8F">
      <w:r>
        <w:t>North Korean troops put U.S. forces in South Korea on alert by launching the Iskander-like missiles from different locations on different days, demonstrating an ability to deploy fixed-fuel short-range missiles across the country.</w:t>
      </w:r>
    </w:p>
    <w:p w14:paraId="1B383CB4" w14:textId="77777777" w:rsidR="00892D8F" w:rsidRPr="00733633" w:rsidRDefault="00892D8F" w:rsidP="00892D8F">
      <w:pPr>
        <w:rPr>
          <w:rStyle w:val="StyleUnderline"/>
        </w:rPr>
      </w:pPr>
      <w:r>
        <w:t>The Iskander has great accuracy</w:t>
      </w:r>
      <w:r w:rsidRPr="00733633">
        <w:rPr>
          <w:rStyle w:val="StyleUnderline"/>
        </w:rPr>
        <w:t>. It uses the Global Navigation Satellite System, or Glonass, Russia's answer to the U.S.-deployed GPS, to strike no more than 2 meters from the bull's-eye.</w:t>
      </w:r>
    </w:p>
    <w:p w14:paraId="577D88E6" w14:textId="77777777" w:rsidR="00892D8F" w:rsidRDefault="00892D8F" w:rsidP="00892D8F">
      <w:r>
        <w:t>The missile gives North Korea the ability to strike fixed targets, or U.S. forces stationed in South Korea.</w:t>
      </w:r>
    </w:p>
    <w:p w14:paraId="05F9D2A6" w14:textId="77777777" w:rsidR="00892D8F" w:rsidRDefault="00892D8F" w:rsidP="00892D8F">
      <w:r w:rsidRPr="00733633">
        <w:rPr>
          <w:rStyle w:val="StyleUnderline"/>
        </w:rPr>
        <w:t>The Iskander is capable of carrying small, Russian-made warheads, but it is unclear whether North Korea has the ability to develop these on its own.</w:t>
      </w:r>
      <w:r>
        <w:t xml:space="preserve"> Still, dirty bombs, which disperse radioactive material, can be carried, which makes North Korea's launches a threat that cannot be underestimated.</w:t>
      </w:r>
    </w:p>
    <w:p w14:paraId="5C12DDC7" w14:textId="77777777" w:rsidR="00892D8F" w:rsidRDefault="00892D8F" w:rsidP="00892D8F">
      <w:r>
        <w:t xml:space="preserve">What is more worrying is that advanced missile technology has leaked from Russia to North Korea. </w:t>
      </w:r>
      <w:r w:rsidRPr="00733633">
        <w:rPr>
          <w:rStyle w:val="Emphasis"/>
        </w:rPr>
        <w:t>Regardless of whether North Korea obtained the missiles directly from Russia, it is obvious that Moscow has played a key role in Pyongyang's weapons development programs.</w:t>
      </w:r>
    </w:p>
    <w:p w14:paraId="5AD31354" w14:textId="77777777" w:rsidR="00892D8F" w:rsidRPr="00733633" w:rsidRDefault="00892D8F" w:rsidP="00892D8F">
      <w:pPr>
        <w:rPr>
          <w:rStyle w:val="StyleUnderline"/>
        </w:rPr>
      </w:pPr>
      <w:r w:rsidRPr="00733633">
        <w:rPr>
          <w:rStyle w:val="StyleUnderline"/>
        </w:rPr>
        <w:t>When North Korea fired a series of ballistic missiles in 2016 and 2017, Japanese and U.S. security officials noticed that Russia could have had something to do with the projectiles' development.</w:t>
      </w:r>
    </w:p>
    <w:p w14:paraId="6E9956E7" w14:textId="77777777" w:rsidR="00892D8F" w:rsidRPr="00733633" w:rsidRDefault="00892D8F" w:rsidP="00892D8F">
      <w:pPr>
        <w:rPr>
          <w:rStyle w:val="Emphasis"/>
        </w:rPr>
      </w:pPr>
      <w:r>
        <w:t>"</w:t>
      </w:r>
      <w:r w:rsidRPr="00733633">
        <w:rPr>
          <w:rStyle w:val="StyleUnderline"/>
        </w:rPr>
        <w:t>The accuracy of North Korea's missiles improved all at once," a Japanese security official said. "</w:t>
      </w:r>
      <w:r w:rsidRPr="00733633">
        <w:rPr>
          <w:rStyle w:val="Emphasis"/>
        </w:rPr>
        <w:t>That wouldn't have been possible without Russia's help."</w:t>
      </w:r>
    </w:p>
    <w:p w14:paraId="0BA7D083" w14:textId="77777777" w:rsidR="00892D8F" w:rsidRDefault="00892D8F" w:rsidP="00892D8F">
      <w:r>
        <w:t>In May, North Korea tested a "lofted launch," which allows a missile to reach its target more quickly, and a "saturation attack" -- the simultaneous bombardment of a single target with multiple missiles.</w:t>
      </w:r>
    </w:p>
    <w:p w14:paraId="3FF6D6FB" w14:textId="77777777" w:rsidR="00892D8F" w:rsidRDefault="00892D8F" w:rsidP="00892D8F">
      <w:r>
        <w:t>Pyongyang also indicated it has the ability to conduct a high-altitude nuclear explosion -- a nuclear detonation in space aimed at destroying an enemy's satellites with powerful electromagnetic waves.</w:t>
      </w:r>
    </w:p>
    <w:p w14:paraId="7BA22728" w14:textId="77777777" w:rsidR="00892D8F" w:rsidRDefault="00892D8F" w:rsidP="00892D8F">
      <w:r w:rsidRPr="00733633">
        <w:rPr>
          <w:rStyle w:val="StyleUnderline"/>
        </w:rPr>
        <w:t>Russian engineers could have given advice and support to North Korea</w:t>
      </w:r>
      <w:r>
        <w:t>.</w:t>
      </w:r>
    </w:p>
    <w:p w14:paraId="16C530C8" w14:textId="77777777" w:rsidR="00892D8F" w:rsidRDefault="00892D8F" w:rsidP="00892D8F">
      <w:r>
        <w:t>The multiple rockets that North Korea launched on May 4, along with the Iskander missiles, appeared to have been either Chinese or a copy of a Chinese missile. Either way, they were guided by Beidou, China's take on GPS.</w:t>
      </w:r>
    </w:p>
    <w:p w14:paraId="25ED16E4" w14:textId="77777777" w:rsidR="00892D8F" w:rsidRPr="00733633" w:rsidRDefault="00892D8F" w:rsidP="00892D8F">
      <w:pPr>
        <w:rPr>
          <w:rStyle w:val="StyleUnderline"/>
        </w:rPr>
      </w:pPr>
      <w:r w:rsidRPr="00733633">
        <w:rPr>
          <w:rStyle w:val="StyleUnderline"/>
        </w:rPr>
        <w:t>Quite a few European and U.S. security officials reckon that Russia and China, permanent members of the U.N. Security Council, are loosening the sanctions imposed on North Korea.</w:t>
      </w:r>
    </w:p>
    <w:p w14:paraId="1393DF14" w14:textId="77777777" w:rsidR="00892D8F" w:rsidRPr="00733633" w:rsidRDefault="00892D8F" w:rsidP="00892D8F">
      <w:pPr>
        <w:rPr>
          <w:rStyle w:val="Emphasis"/>
        </w:rPr>
      </w:pPr>
      <w:r>
        <w:t xml:space="preserve">Is North Korea becoming a pawn of Russia and China, which would not mind a distracted U.S. military? </w:t>
      </w:r>
      <w:r w:rsidRPr="00733633">
        <w:rPr>
          <w:rStyle w:val="Emphasis"/>
        </w:rPr>
        <w:t>Should hostilities break out on the Korean Peninsula, U.S. troops would be tied down defending South Korea, making it easier for Russia to become more militarily aggressive in Ukraine and for China to do so against Taiwan.</w:t>
      </w:r>
    </w:p>
    <w:p w14:paraId="2AE1C939" w14:textId="77777777" w:rsidR="00892D8F" w:rsidRPr="005D76C6" w:rsidRDefault="00892D8F" w:rsidP="00892D8F">
      <w:pPr>
        <w:pStyle w:val="Heading4"/>
        <w:rPr>
          <w:rFonts w:cs="Calibri"/>
        </w:rPr>
      </w:pPr>
      <w:r w:rsidRPr="005D76C6">
        <w:rPr>
          <w:rFonts w:cs="Calibri"/>
        </w:rPr>
        <w:t xml:space="preserve">Best </w:t>
      </w:r>
      <w:r w:rsidRPr="005D76C6">
        <w:rPr>
          <w:rFonts w:cs="Calibri"/>
          <w:u w:val="single"/>
        </w:rPr>
        <w:t>scholarship</w:t>
      </w:r>
      <w:r w:rsidRPr="005D76C6">
        <w:rPr>
          <w:rFonts w:cs="Calibri"/>
        </w:rPr>
        <w:t xml:space="preserve"> proves China is </w:t>
      </w:r>
      <w:r w:rsidRPr="005D76C6">
        <w:rPr>
          <w:rFonts w:cs="Calibri"/>
          <w:u w:val="single"/>
        </w:rPr>
        <w:t>expansionist</w:t>
      </w:r>
      <w:r w:rsidRPr="005D76C6">
        <w:rPr>
          <w:rFonts w:cs="Calibri"/>
        </w:rPr>
        <w:t xml:space="preserve"> – the plan’s </w:t>
      </w:r>
      <w:r w:rsidRPr="005D76C6">
        <w:rPr>
          <w:rFonts w:cs="Calibri"/>
          <w:u w:val="single"/>
        </w:rPr>
        <w:t>concession</w:t>
      </w:r>
      <w:r w:rsidRPr="005D76C6">
        <w:rPr>
          <w:rFonts w:cs="Calibri"/>
        </w:rPr>
        <w:t xml:space="preserve"> will only </w:t>
      </w:r>
      <w:r w:rsidRPr="005D76C6">
        <w:rPr>
          <w:rFonts w:cs="Calibri"/>
          <w:i/>
        </w:rPr>
        <w:t>greenlight</w:t>
      </w:r>
      <w:r w:rsidRPr="005D76C6">
        <w:rPr>
          <w:rFonts w:cs="Calibri"/>
        </w:rPr>
        <w:t xml:space="preserve"> </w:t>
      </w:r>
      <w:r w:rsidRPr="005D76C6">
        <w:rPr>
          <w:rFonts w:cs="Calibri"/>
          <w:u w:val="single"/>
        </w:rPr>
        <w:t>further aggression</w:t>
      </w:r>
      <w:r w:rsidRPr="005D76C6">
        <w:rPr>
          <w:rFonts w:cs="Calibri"/>
        </w:rPr>
        <w:t xml:space="preserve"> and </w:t>
      </w:r>
      <w:r w:rsidRPr="005D76C6">
        <w:rPr>
          <w:rFonts w:cs="Calibri"/>
          <w:i/>
        </w:rPr>
        <w:t>empower</w:t>
      </w:r>
      <w:r w:rsidRPr="005D76C6">
        <w:rPr>
          <w:rFonts w:cs="Calibri"/>
        </w:rPr>
        <w:t xml:space="preserve"> </w:t>
      </w:r>
      <w:r w:rsidRPr="005D76C6">
        <w:rPr>
          <w:rFonts w:cs="Calibri"/>
          <w:u w:val="single"/>
        </w:rPr>
        <w:t>nationalists</w:t>
      </w:r>
      <w:r w:rsidRPr="005D76C6">
        <w:rPr>
          <w:rFonts w:cs="Calibri"/>
        </w:rPr>
        <w:t xml:space="preserve">, increasing the risk of war </w:t>
      </w:r>
    </w:p>
    <w:p w14:paraId="32F16A12" w14:textId="77777777" w:rsidR="00892D8F" w:rsidRPr="005D76C6" w:rsidRDefault="00892D8F" w:rsidP="00892D8F">
      <w:r w:rsidRPr="005D76C6">
        <w:rPr>
          <w:rStyle w:val="Style13ptBold"/>
        </w:rPr>
        <w:t>Wang 18</w:t>
      </w:r>
      <w:r w:rsidRPr="005D76C6">
        <w:t xml:space="preserve"> --- PhD in poli sci from U of Chicago (Yuan-kang Wang is Professor in the Department of Political Science at Western Michigan University, former International Security Fellow at Harvard University's Belfer Center for Science and International Affairs, a Visiting Fellow at the Brookings Institution's Center for Northeast Asian Policy Studies, and a visiting scholar at the Institute of Politcal Science, Academia Sinica, “Rethinking US Security Commitment to Taiwan,” book chapter in: “Taiwan’s Political Re-Alignment and Diplomatic Challenges, Politics and Development of Contemporary China,” google books) </w:t>
      </w:r>
    </w:p>
    <w:p w14:paraId="727F10A0" w14:textId="77777777" w:rsidR="00892D8F" w:rsidRPr="005D76C6" w:rsidRDefault="00892D8F" w:rsidP="00892D8F">
      <w:r w:rsidRPr="005D76C6">
        <w:t xml:space="preserve">Does China Have Limited Aims? </w:t>
      </w:r>
      <w:r w:rsidRPr="005D76C6">
        <w:rPr>
          <w:rStyle w:val="StyleUnderline"/>
        </w:rPr>
        <w:t>The claim of a limited-aims China is not backed up by logic and evidence</w:t>
      </w:r>
      <w:r w:rsidRPr="005D76C6">
        <w:t xml:space="preserve">. To begin with, </w:t>
      </w:r>
      <w:r w:rsidRPr="005D76C6">
        <w:rPr>
          <w:rStyle w:val="StyleUnderline"/>
        </w:rPr>
        <w:t xml:space="preserve">whether a state has limited aims is private information that outsiders cannot discern with confidence. </w:t>
      </w:r>
      <w:r w:rsidRPr="005D76C6">
        <w:rPr>
          <w:rStyle w:val="StyleUnderline"/>
          <w:highlight w:val="cyan"/>
        </w:rPr>
        <w:t>States</w:t>
      </w:r>
      <w:r w:rsidRPr="005D76C6">
        <w:rPr>
          <w:rStyle w:val="StyleUnderline"/>
        </w:rPr>
        <w:t xml:space="preserve"> also </w:t>
      </w:r>
      <w:r w:rsidRPr="005D76C6">
        <w:rPr>
          <w:rStyle w:val="StyleUnderline"/>
          <w:highlight w:val="cyan"/>
        </w:rPr>
        <w:t>have incentives to conceal</w:t>
      </w:r>
      <w:r w:rsidRPr="005D76C6">
        <w:rPr>
          <w:rStyle w:val="StyleUnderline"/>
        </w:rPr>
        <w:t xml:space="preserve"> or misrepresent </w:t>
      </w:r>
      <w:r w:rsidRPr="005D76C6">
        <w:rPr>
          <w:rStyle w:val="StyleUnderline"/>
          <w:highlight w:val="cyan"/>
        </w:rPr>
        <w:t>their</w:t>
      </w:r>
      <w:r w:rsidRPr="005D76C6">
        <w:rPr>
          <w:rStyle w:val="StyleUnderline"/>
        </w:rPr>
        <w:t xml:space="preserve"> true </w:t>
      </w:r>
      <w:r w:rsidRPr="005D76C6">
        <w:rPr>
          <w:rStyle w:val="StyleUnderline"/>
          <w:highlight w:val="cyan"/>
        </w:rPr>
        <w:t>aims to mislead others</w:t>
      </w:r>
      <w:r w:rsidRPr="005D76C6">
        <w:rPr>
          <w:rStyle w:val="StyleUnderline"/>
        </w:rPr>
        <w:t xml:space="preserve"> and to gain advantages</w:t>
      </w:r>
      <w:r w:rsidRPr="005D76C6">
        <w:t xml:space="preserve">. </w:t>
      </w:r>
      <w:r w:rsidRPr="005D76C6">
        <w:rPr>
          <w:rStyle w:val="StyleUnderline"/>
        </w:rPr>
        <w:t>More importantly, present aims can change in the future as a state’s power increases</w:t>
      </w:r>
      <w:r w:rsidRPr="005D76C6">
        <w:t xml:space="preserve">. </w:t>
      </w:r>
      <w:r w:rsidRPr="005D76C6">
        <w:rPr>
          <w:rStyle w:val="StyleUnderline"/>
        </w:rPr>
        <w:t>A state that professes status quo aims today may shift to an expansionist stance in the future when it has developed the capabilities to alter the status quo</w:t>
      </w:r>
      <w:r w:rsidRPr="005D76C6">
        <w:t xml:space="preserve">, such as existing territorial arrangements and alignment patterns among states. Thus, </w:t>
      </w:r>
      <w:r w:rsidRPr="005D76C6">
        <w:rPr>
          <w:rStyle w:val="StyleUnderline"/>
        </w:rPr>
        <w:t xml:space="preserve">claiming that China is motivated by limited aims is </w:t>
      </w:r>
      <w:r w:rsidRPr="005D76C6">
        <w:rPr>
          <w:rStyle w:val="Emphasis"/>
        </w:rPr>
        <w:t>logically unpersuasive</w:t>
      </w:r>
      <w:r w:rsidRPr="005D76C6">
        <w:rPr>
          <w:rStyle w:val="StyleUnderline"/>
        </w:rPr>
        <w:t xml:space="preserve"> and </w:t>
      </w:r>
      <w:r w:rsidRPr="005D76C6">
        <w:rPr>
          <w:rStyle w:val="Emphasis"/>
        </w:rPr>
        <w:t>empirically unknowable</w:t>
      </w:r>
      <w:r w:rsidRPr="005D76C6">
        <w:t xml:space="preserve">. In addition, </w:t>
      </w:r>
      <w:r w:rsidRPr="005D76C6">
        <w:rPr>
          <w:rStyle w:val="Emphasis"/>
          <w:highlight w:val="cyan"/>
        </w:rPr>
        <w:t>there is no conclusive evidence to support a limited-aims China</w:t>
      </w:r>
      <w:r w:rsidRPr="005D76C6">
        <w:t xml:space="preserve">. </w:t>
      </w:r>
      <w:r w:rsidRPr="005D76C6">
        <w:rPr>
          <w:rStyle w:val="StyleUnderline"/>
        </w:rPr>
        <w:t>There is no agreement, let alone consensus, among analysts when it comes to China’s foreign policy goals.</w:t>
      </w:r>
      <w:r w:rsidRPr="005D76C6">
        <w:t xml:space="preserve"> Some view China as a conservative, defensive power intent on protecting its territory, while others see China as an aggressive, expansionist state seeking to dominate Asia.33 To complicate matters further, there are no widely accepted guidelines for determining a state’s foreign policy goals. After a conflict has occurred, scholars often find themselves debating whether the initiator was motivated by security or by greed. For instance, one hundred years after the outbreak of World War I, there is still no consensus among scholars about whether Germany was driven by the limited aims of insecurity or by a greedy desire for hegemony. As Sebastian Rosato persuasively argues, “if scholars armed with definitions and the documentary record cannot agree about what states wanted long after the fact, it is unlikely that great powers can do so in real time.”34 </w:t>
      </w:r>
      <w:r w:rsidRPr="005D76C6">
        <w:rPr>
          <w:rStyle w:val="StyleUnderline"/>
        </w:rPr>
        <w:t xml:space="preserve">Since we face uncertainty about China’s foreign policy goals, </w:t>
      </w:r>
      <w:r w:rsidRPr="005D76C6">
        <w:rPr>
          <w:rStyle w:val="Emphasis"/>
          <w:highlight w:val="cyan"/>
        </w:rPr>
        <w:t>abandoning Taiwan to China is highly risky and dangerous</w:t>
      </w:r>
      <w:r w:rsidRPr="005D76C6">
        <w:rPr>
          <w:rStyle w:val="StyleUnderline"/>
        </w:rPr>
        <w:t>.</w:t>
      </w:r>
      <w:r w:rsidRPr="005D76C6">
        <w:t xml:space="preserve"> It </w:t>
      </w:r>
      <w:r w:rsidRPr="005D76C6">
        <w:rPr>
          <w:rStyle w:val="StyleUnderline"/>
        </w:rPr>
        <w:t>would not convince Beijing that Washington harbors only benign intentions toward China and seeks cooperative relations</w:t>
      </w:r>
      <w:r w:rsidRPr="005D76C6">
        <w:t xml:space="preserve">. Instead, </w:t>
      </w:r>
      <w:r w:rsidRPr="005D76C6">
        <w:rPr>
          <w:rStyle w:val="StyleUnderline"/>
        </w:rPr>
        <w:t xml:space="preserve">Beijing is likely to see such a concession as a sign of </w:t>
      </w:r>
      <w:r w:rsidRPr="005D76C6">
        <w:rPr>
          <w:rStyle w:val="Emphasis"/>
        </w:rPr>
        <w:t>growing US weakness</w:t>
      </w:r>
      <w:r w:rsidRPr="005D76C6">
        <w:rPr>
          <w:rStyle w:val="StyleUnderline"/>
        </w:rPr>
        <w:t xml:space="preserve"> and as a vindication of China’s successful pursuit of power. </w:t>
      </w:r>
      <w:r w:rsidRPr="005D76C6">
        <w:rPr>
          <w:rStyle w:val="StyleUnderline"/>
          <w:highlight w:val="cyan"/>
        </w:rPr>
        <w:t xml:space="preserve">US concession on Taiwan would also fuel </w:t>
      </w:r>
      <w:r w:rsidRPr="005D76C6">
        <w:rPr>
          <w:rStyle w:val="Emphasis"/>
          <w:highlight w:val="cyan"/>
        </w:rPr>
        <w:t>Chinese nationalism</w:t>
      </w:r>
      <w:r w:rsidRPr="005D76C6">
        <w:t xml:space="preserve">.35 It is dangerous to assume that, once Washington abandons Taiwan, Beijing would restrain its foreign policy ambitions or become a status quo power. On the contrary, </w:t>
      </w:r>
      <w:r w:rsidRPr="005D76C6">
        <w:rPr>
          <w:rStyle w:val="StyleUnderline"/>
        </w:rPr>
        <w:t>by acquiring a forward base in the First Island Chain, China’s capabilities to project power would be substantially enhanced should Taiwan fall into Beijing’s orbit</w:t>
      </w:r>
      <w:r w:rsidRPr="005D76C6">
        <w:t xml:space="preserve">. Rather than limiting its aims, </w:t>
      </w:r>
      <w:r w:rsidRPr="005D76C6">
        <w:rPr>
          <w:rStyle w:val="StyleUnderline"/>
        </w:rPr>
        <w:t xml:space="preserve">Beijing would likely push for </w:t>
      </w:r>
      <w:r w:rsidRPr="005D76C6">
        <w:rPr>
          <w:rStyle w:val="Emphasis"/>
        </w:rPr>
        <w:t>more concessions</w:t>
      </w:r>
      <w:r w:rsidRPr="005D76C6">
        <w:rPr>
          <w:rStyle w:val="StyleUnderline"/>
        </w:rPr>
        <w:t xml:space="preserve"> on </w:t>
      </w:r>
      <w:r w:rsidRPr="005D76C6">
        <w:rPr>
          <w:rStyle w:val="Emphasis"/>
        </w:rPr>
        <w:t>other issues</w:t>
      </w:r>
      <w:r w:rsidRPr="005D76C6">
        <w:t>. As John Mearsheimer points out, “</w:t>
      </w:r>
      <w:r w:rsidRPr="005D76C6">
        <w:rPr>
          <w:rStyle w:val="StyleUnderline"/>
        </w:rPr>
        <w:t>appeasement is likely to make a dangerous rival more, not less, dangerous.</w:t>
      </w:r>
      <w:r w:rsidRPr="005D76C6">
        <w:t xml:space="preserve">”36 </w:t>
      </w:r>
      <w:r w:rsidRPr="005D76C6">
        <w:rPr>
          <w:rStyle w:val="StyleUnderline"/>
        </w:rPr>
        <w:t>The structurally driven imperatives for China to maximize relative power in Asia will not stop at the waters of Taiwan</w:t>
      </w:r>
      <w:r w:rsidRPr="005D76C6">
        <w:t xml:space="preserve">. </w:t>
      </w:r>
      <w:r w:rsidRPr="005D76C6">
        <w:rPr>
          <w:rStyle w:val="StyleUnderline"/>
        </w:rPr>
        <w:t>We have evidence that accommodation encourages more aggressive behavior by China</w:t>
      </w:r>
      <w:r w:rsidRPr="005D76C6">
        <w:t xml:space="preserve">. </w:t>
      </w:r>
      <w:r w:rsidRPr="005D76C6">
        <w:rPr>
          <w:rStyle w:val="StyleUnderline"/>
        </w:rPr>
        <w:t>In the early years of</w:t>
      </w:r>
      <w:r w:rsidRPr="005D76C6">
        <w:t xml:space="preserve"> the </w:t>
      </w:r>
      <w:r w:rsidRPr="005D76C6">
        <w:rPr>
          <w:rStyle w:val="StyleUnderline"/>
        </w:rPr>
        <w:t>Obama</w:t>
      </w:r>
      <w:r w:rsidRPr="005D76C6">
        <w:t xml:space="preserve"> administration, </w:t>
      </w:r>
      <w:r w:rsidRPr="005D76C6">
        <w:rPr>
          <w:rStyle w:val="StyleUnderline"/>
        </w:rPr>
        <w:t>the U</w:t>
      </w:r>
      <w:r w:rsidRPr="005D76C6">
        <w:t xml:space="preserve">nited </w:t>
      </w:r>
      <w:r w:rsidRPr="005D76C6">
        <w:rPr>
          <w:rStyle w:val="StyleUnderline"/>
        </w:rPr>
        <w:t>S</w:t>
      </w:r>
      <w:r w:rsidRPr="005D76C6">
        <w:t xml:space="preserve">tates </w:t>
      </w:r>
      <w:r w:rsidRPr="005D76C6">
        <w:rPr>
          <w:rStyle w:val="Emphasis"/>
        </w:rPr>
        <w:t>attempted</w:t>
      </w:r>
      <w:r w:rsidRPr="005D76C6">
        <w:t xml:space="preserve"> </w:t>
      </w:r>
      <w:r w:rsidRPr="005D76C6">
        <w:rPr>
          <w:rStyle w:val="StyleUnderline"/>
        </w:rPr>
        <w:t>to accommodate China</w:t>
      </w:r>
      <w:r w:rsidRPr="005D76C6">
        <w:t xml:space="preserve"> </w:t>
      </w:r>
      <w:r w:rsidRPr="005D76C6">
        <w:rPr>
          <w:rStyle w:val="StyleUnderline"/>
        </w:rPr>
        <w:t>by</w:t>
      </w:r>
      <w:r w:rsidRPr="005D76C6">
        <w:t xml:space="preserve"> refraining from criticizing China’s human rights records, </w:t>
      </w:r>
      <w:r w:rsidRPr="005D76C6">
        <w:rPr>
          <w:rStyle w:val="Emphasis"/>
        </w:rPr>
        <w:t>postponing arms sales to Taiwan</w:t>
      </w:r>
      <w:r w:rsidRPr="005D76C6">
        <w:t xml:space="preserve">, demonstrating willingness to respect China’s “core interests,” and delaying meeting with the Dalai Lama. </w:t>
      </w:r>
      <w:r w:rsidRPr="005D76C6">
        <w:rPr>
          <w:rStyle w:val="Emphasis"/>
        </w:rPr>
        <w:t xml:space="preserve">Instead of moderating its foreign policy aims, </w:t>
      </w:r>
      <w:r w:rsidRPr="005D76C6">
        <w:rPr>
          <w:rStyle w:val="Emphasis"/>
          <w:highlight w:val="cyan"/>
        </w:rPr>
        <w:t>China took</w:t>
      </w:r>
      <w:r w:rsidRPr="005D76C6">
        <w:rPr>
          <w:rStyle w:val="Emphasis"/>
        </w:rPr>
        <w:t xml:space="preserve"> these unilateral co</w:t>
      </w:r>
      <w:r w:rsidRPr="005D76C6">
        <w:rPr>
          <w:rStyle w:val="Emphasis"/>
          <w:highlight w:val="cyan"/>
        </w:rPr>
        <w:t>ncessions as “signs of American weakness, and proof that China could get away with more assertiveness</w:t>
      </w:r>
      <w:r w:rsidRPr="005D76C6">
        <w:rPr>
          <w:rStyle w:val="Emphasis"/>
        </w:rPr>
        <w:t>.”</w:t>
      </w:r>
      <w:r w:rsidRPr="005D76C6">
        <w:t>37 The outbreak of World War II in Europe exemplifies the danger of accommodation as well as the inherent difficulty of discerning an adversary’s foreign policy goals. Before the war, many European leaders and analysts considered Nazi Germany a limited-aims state driven by its security needs. They found excuses for Hitler’s demands and proposed a policy of appeasement. Winston Churchill’s warning about Hitler, which turned out to be correct, was considered alarmist. During the Munich Crisis, Sir Neville Henderson, the British ambassador in Berlin, found excuses in Hitler’s action and rationalized it in this way: “One must also try to understand the German point of view. If we were in Germany’s place what would we, in the midst of all this war psychosis, be doing: exactly what I think the Germans are today doing.”38 In hindsight, policymakers misread Germany’s foreign policy goals and chose the disastrous policy of appeasement.</w:t>
      </w:r>
    </w:p>
    <w:p w14:paraId="0FADAD09" w14:textId="77777777" w:rsidR="00892D8F" w:rsidRPr="005D76C6" w:rsidRDefault="00892D8F" w:rsidP="00892D8F">
      <w:pPr>
        <w:pStyle w:val="Heading4"/>
        <w:rPr>
          <w:rFonts w:cs="Calibri"/>
        </w:rPr>
      </w:pPr>
      <w:r w:rsidRPr="005D76C6">
        <w:rPr>
          <w:rFonts w:cs="Calibri"/>
        </w:rPr>
        <w:t>Loss of great power competition with China risks global war</w:t>
      </w:r>
    </w:p>
    <w:p w14:paraId="14D3DCC2" w14:textId="77777777" w:rsidR="00892D8F" w:rsidRPr="005D76C6" w:rsidRDefault="00892D8F" w:rsidP="00892D8F">
      <w:r w:rsidRPr="005D76C6">
        <w:rPr>
          <w:rStyle w:val="Style13ptBold"/>
        </w:rPr>
        <w:t>Cohen 13</w:t>
      </w:r>
      <w:r w:rsidRPr="005D76C6">
        <w:t xml:space="preserve"> - directs the Strategic Studies program at Johns Hopkins School of Advanced International Studies (Elliot, “American Withdrawal and Global Disorder” Wall Street Journal, 3/19, </w:t>
      </w:r>
      <w:hyperlink r:id="rId7" w:history="1">
        <w:r w:rsidRPr="005D76C6">
          <w:rPr>
            <w:rStyle w:val="Hyperlink"/>
          </w:rPr>
          <w:t>http://www.wsj.com/articles/SB10001424127887324196204578300262454939952</w:t>
        </w:r>
      </w:hyperlink>
    </w:p>
    <w:p w14:paraId="1EC8B194" w14:textId="77777777" w:rsidR="00892D8F" w:rsidRPr="005D76C6" w:rsidRDefault="00892D8F" w:rsidP="00892D8F">
      <w:r w:rsidRPr="005D76C6">
        <w:t xml:space="preserve">In Mr. Obama's second term the limits of such withdrawal from conventional military commitments abroad will be tested. In East Asia, </w:t>
      </w:r>
      <w:r w:rsidRPr="005D76C6">
        <w:rPr>
          <w:rStyle w:val="StyleUnderline"/>
        </w:rPr>
        <w:t xml:space="preserve">an </w:t>
      </w:r>
      <w:r w:rsidRPr="005D76C6">
        <w:rPr>
          <w:rStyle w:val="StyleUnderline"/>
          <w:highlight w:val="cyan"/>
        </w:rPr>
        <w:t>assertive China has bullied the Philippines</w:t>
      </w:r>
      <w:r w:rsidRPr="005D76C6">
        <w:t xml:space="preserve"> (with which the U.S. has a 61-year-old defense pact) over the Spratly islands, </w:t>
      </w:r>
      <w:r w:rsidRPr="005D76C6">
        <w:rPr>
          <w:rStyle w:val="StyleUnderline"/>
        </w:rPr>
        <w:t>and</w:t>
      </w:r>
      <w:r w:rsidRPr="005D76C6">
        <w:t xml:space="preserve"> China has </w:t>
      </w:r>
      <w:r w:rsidRPr="005D76C6">
        <w:rPr>
          <w:rStyle w:val="StyleUnderline"/>
          <w:highlight w:val="cyan"/>
        </w:rPr>
        <w:t>pressed its claims on Japan</w:t>
      </w:r>
      <w:r w:rsidRPr="005D76C6">
        <w:t xml:space="preserve"> (a 53-year-old defense pact) over the Senkaku Islands. </w:t>
      </w:r>
      <w:r w:rsidRPr="005D76C6">
        <w:rPr>
          <w:rStyle w:val="StyleUnderline"/>
        </w:rPr>
        <w:t>At stake are territorial waters and mineral resources—</w:t>
      </w:r>
      <w:r w:rsidRPr="005D76C6">
        <w:rPr>
          <w:rStyle w:val="StyleUnderline"/>
          <w:highlight w:val="cyan"/>
        </w:rPr>
        <w:t>symbols of China's drive for hegemony</w:t>
      </w:r>
      <w:r w:rsidRPr="005D76C6">
        <w:rPr>
          <w:rStyle w:val="StyleUnderline"/>
        </w:rPr>
        <w:t xml:space="preserve"> and an outburst of national egotism</w:t>
      </w:r>
      <w:r w:rsidRPr="005D76C6">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5D76C6">
        <w:rPr>
          <w:rStyle w:val="StyleUnderline"/>
        </w:rPr>
        <w:t>an oil-rich Russia is rebuilding its conventional arsenal while modernizing</w:t>
      </w:r>
      <w:r w:rsidRPr="005D76C6">
        <w:t xml:space="preserve"> (as have China and Pakistan) </w:t>
      </w:r>
      <w:r w:rsidRPr="005D76C6">
        <w:rPr>
          <w:rStyle w:val="StyleUnderline"/>
        </w:rPr>
        <w:t xml:space="preserve">its nuclear arsenal. </w:t>
      </w:r>
      <w:r w:rsidRPr="005D76C6">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5D76C6">
        <w:rPr>
          <w:rStyle w:val="StyleUnderline"/>
        </w:rPr>
        <w:t>America's Gulf allies</w:t>
      </w:r>
      <w:r w:rsidRPr="005D76C6">
        <w:t xml:space="preserve"> may not have treaties to rely upon—but they do </w:t>
      </w:r>
      <w:r w:rsidRPr="005D76C6">
        <w:rPr>
          <w:rStyle w:val="StyleUnderline"/>
        </w:rPr>
        <w:t>have decades of promises</w:t>
      </w:r>
      <w:r w:rsidRPr="005D76C6">
        <w:t xml:space="preserve"> and the evidence of two wars </w:t>
      </w:r>
      <w:r w:rsidRPr="005D76C6">
        <w:rPr>
          <w:rStyle w:val="StyleUnderline"/>
        </w:rPr>
        <w:t>that the U.S. would stand by them</w:t>
      </w:r>
      <w:r w:rsidRPr="005D76C6">
        <w:t xml:space="preserve">. Today they wait for the long-promised (by Presidents Obama and George W. Bush) nuclear disarmament of a revolutionary Iranian government that has been relentless in its efforts to intimidate and subvert Iran's neighbors. They may wait in vain. </w:t>
      </w:r>
      <w:r w:rsidRPr="005D76C6">
        <w:rPr>
          <w:rStyle w:val="StyleUnderline"/>
          <w:highlight w:val="cyan"/>
        </w:rPr>
        <w:t>Americans take for granted the world in which</w:t>
      </w:r>
      <w:r w:rsidRPr="005D76C6">
        <w:t xml:space="preserve"> they grew up—a world in which, for better or worse, </w:t>
      </w:r>
      <w:r w:rsidRPr="005D76C6">
        <w:rPr>
          <w:rStyle w:val="StyleUnderline"/>
          <w:highlight w:val="cyan"/>
        </w:rPr>
        <w:t>the U.S. was the ultimate security guarantor of</w:t>
      </w:r>
      <w:r w:rsidRPr="005D76C6">
        <w:t xml:space="preserve"> scores of states, and in many ways </w:t>
      </w:r>
      <w:r w:rsidRPr="005D76C6">
        <w:rPr>
          <w:rStyle w:val="Emphasis"/>
          <w:highlight w:val="cyan"/>
        </w:rPr>
        <w:t>the entire international system</w:t>
      </w:r>
      <w:r w:rsidRPr="005D76C6">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5D76C6">
        <w:rPr>
          <w:rStyle w:val="StyleUnderline"/>
        </w:rPr>
        <w:t xml:space="preserve">if history is any guide, foreign policy as </w:t>
      </w:r>
      <w:r w:rsidRPr="005D76C6">
        <w:t xml:space="preserve">a political-science field experiment or </w:t>
      </w:r>
      <w:r w:rsidRPr="005D76C6">
        <w:rPr>
          <w:rStyle w:val="StyleUnderline"/>
        </w:rPr>
        <w:t>what-me-worryism</w:t>
      </w:r>
      <w:r w:rsidRPr="005D76C6">
        <w:t xml:space="preserve"> </w:t>
      </w:r>
      <w:r w:rsidRPr="005D76C6">
        <w:rPr>
          <w:rStyle w:val="StyleUnderline"/>
        </w:rPr>
        <w:t>will yield some ugly results</w:t>
      </w:r>
      <w:r w:rsidRPr="005D76C6">
        <w:t xml:space="preserve">. </w:t>
      </w:r>
      <w:r w:rsidRPr="005D76C6">
        <w:rPr>
          <w:rStyle w:val="StyleUnderline"/>
        </w:rPr>
        <w:t>Syria is a harbinger of things to come</w:t>
      </w:r>
      <w:r w:rsidRPr="005D76C6">
        <w:t xml:space="preserve">. In that case, the dislocation, torture and death have first afflicted the locals. But it will not end there, as incidents on Syria's borders and rumors of the movement of chemical weapons suggest. </w:t>
      </w:r>
      <w:r w:rsidRPr="005D76C6">
        <w:rPr>
          <w:rStyle w:val="StyleUnderline"/>
        </w:rPr>
        <w:t xml:space="preserve">A world in which the U.S. abnegates its leadership will be </w:t>
      </w:r>
      <w:r w:rsidRPr="005D76C6">
        <w:rPr>
          <w:rStyle w:val="StyleUnderline"/>
          <w:highlight w:val="cyan"/>
        </w:rPr>
        <w:t>a world</w:t>
      </w:r>
      <w:r w:rsidRPr="005D76C6">
        <w:rPr>
          <w:rStyle w:val="StyleUnderline"/>
        </w:rPr>
        <w:t xml:space="preserve"> of unrestricted self-help </w:t>
      </w:r>
      <w:r w:rsidRPr="005D76C6">
        <w:rPr>
          <w:rStyle w:val="StyleUnderline"/>
          <w:highlight w:val="cyan"/>
        </w:rPr>
        <w:t>in which China sets the rules of politics</w:t>
      </w:r>
      <w:r w:rsidRPr="005D76C6">
        <w:t xml:space="preserve"> and trade in Asia, </w:t>
      </w:r>
      <w:r w:rsidRPr="005D76C6">
        <w:rPr>
          <w:rStyle w:val="StyleUnderline"/>
        </w:rPr>
        <w:t>mayhem and chaos is the order of the day in the Middle East, and timidity and appeasement paralyze the free European states. A world</w:t>
      </w:r>
      <w:r w:rsidRPr="005D76C6">
        <w:t xml:space="preserve">, in short, </w:t>
      </w:r>
      <w:r w:rsidRPr="005D76C6">
        <w:rPr>
          <w:rStyle w:val="StyleUnderline"/>
        </w:rPr>
        <w:t xml:space="preserve">where the strong do what they will, the weak suffer what they must, and </w:t>
      </w:r>
      <w:r w:rsidRPr="005D76C6">
        <w:rPr>
          <w:rStyle w:val="StyleUnderline"/>
          <w:highlight w:val="cyan"/>
        </w:rPr>
        <w:t>those with an option hurry up and get nuclear weapons</w:t>
      </w:r>
      <w:r w:rsidRPr="005D76C6">
        <w:rPr>
          <w:highlight w:val="cyan"/>
        </w:rPr>
        <w:t>.</w:t>
      </w:r>
    </w:p>
    <w:p w14:paraId="3DB0955D" w14:textId="6DCEBFC8" w:rsidR="00892D8F" w:rsidRDefault="00892D8F" w:rsidP="00892D8F">
      <w:pPr>
        <w:pStyle w:val="Heading3"/>
      </w:pPr>
      <w:r>
        <w:t xml:space="preserve">2nc – no </w:t>
      </w:r>
      <w:r w:rsidR="0043555E">
        <w:t>trade-off</w:t>
      </w:r>
      <w:r>
        <w:t xml:space="preserve"> </w:t>
      </w:r>
    </w:p>
    <w:p w14:paraId="55C992B7" w14:textId="3764450D" w:rsidR="00892D8F" w:rsidRDefault="0043555E" w:rsidP="0043555E">
      <w:pPr>
        <w:pStyle w:val="Heading4"/>
      </w:pPr>
      <w:r>
        <w:t>No trade-off – the US doesn’t get “bogged down” – simultaneous wars in Syria, Iraq, and Afghanistan prove</w:t>
      </w:r>
    </w:p>
    <w:p w14:paraId="61B74893" w14:textId="3B847BD2" w:rsidR="0043555E" w:rsidRPr="0043555E" w:rsidRDefault="0043555E" w:rsidP="0043555E">
      <w:r w:rsidRPr="0043555E">
        <w:rPr>
          <w:rStyle w:val="Style13ptBold"/>
        </w:rPr>
        <w:t>Myre, 17</w:t>
      </w:r>
      <w:r>
        <w:t xml:space="preserve"> - national security correspondent with a focus on the intelligence community, a position that follows his many years as a foreign correspondent covering conflicts around the globe. (Greg, “Under Trump, U.S. Troops In War Zones Are On The Rise”, NPR, https://www.npr.org/sections/parallels/2017/12/01/566798632/under-trump-u-s-troops-in-war-zones-are-on-the-rise)//rkp</w:t>
      </w:r>
    </w:p>
    <w:p w14:paraId="3EB2049D" w14:textId="65A98503" w:rsidR="0043555E" w:rsidRPr="00CD5EFE" w:rsidRDefault="0043555E" w:rsidP="0043555E">
      <w:pPr>
        <w:rPr>
          <w:rStyle w:val="StyleUnderline"/>
        </w:rPr>
      </w:pPr>
      <w:r w:rsidRPr="00CD5EFE">
        <w:rPr>
          <w:rStyle w:val="StyleUnderline"/>
        </w:rPr>
        <w:t>Since President Trump came into office, U.S. troop numbers have been edging up in the three countries where the U.S. is most deeply involved in fighting — Syria, Iraq and Afghanistan.</w:t>
      </w:r>
    </w:p>
    <w:p w14:paraId="4B795DF8" w14:textId="5C08D938" w:rsidR="0043555E" w:rsidRDefault="0043555E" w:rsidP="0043555E">
      <w:r>
        <w:t xml:space="preserve">U.S. </w:t>
      </w:r>
      <w:r w:rsidRPr="00CD5EFE">
        <w:rPr>
          <w:rStyle w:val="StyleUnderline"/>
        </w:rPr>
        <w:t>forces totaled just over 18,000 in these three countries at the end of last December</w:t>
      </w:r>
      <w:r>
        <w:t>, just before President Obama completed his term, according to the Pentagon's Defense Manpower Data Center.</w:t>
      </w:r>
    </w:p>
    <w:p w14:paraId="32804066" w14:textId="4F005D51" w:rsidR="0043555E" w:rsidRPr="00CD5EFE" w:rsidRDefault="0043555E" w:rsidP="0043555E">
      <w:pPr>
        <w:rPr>
          <w:rStyle w:val="StyleUnderline"/>
        </w:rPr>
      </w:pPr>
      <w:r w:rsidRPr="00CD5EFE">
        <w:rPr>
          <w:rStyle w:val="StyleUnderline"/>
        </w:rPr>
        <w:t>The combined figure was about 26,000 as of the end of September, the most recent data available from the Pentagon.</w:t>
      </w:r>
    </w:p>
    <w:p w14:paraId="3AB42D01" w14:textId="4615D7B0" w:rsidR="0043555E" w:rsidRDefault="0043555E" w:rsidP="0043555E">
      <w:r>
        <w:t>Neither President Trump nor the military likes to talk about troop numbers. A Pentagon spokesman, Army Col. Rob Manning, said multiple factors can be influence the figures, such as troop rotations, the changing nature of military missions and the political sensitivities of the host country.</w:t>
      </w:r>
    </w:p>
    <w:p w14:paraId="70F4114B" w14:textId="5A822FA7" w:rsidR="0043555E" w:rsidRPr="00CD5EFE" w:rsidRDefault="0043555E" w:rsidP="0043555E">
      <w:pPr>
        <w:rPr>
          <w:rStyle w:val="StyleUnderline"/>
        </w:rPr>
      </w:pPr>
      <w:r w:rsidRPr="00CD5EFE">
        <w:rPr>
          <w:rStyle w:val="StyleUnderline"/>
        </w:rPr>
        <w:t>He told reporters not to place too much stock in the quarterly figures put out by the Defense Manpower Data Center."The DMDC numbers are not the official deployment count," he said. "There are several other things that go into those numbers, it is a snapshot in time."</w:t>
      </w:r>
    </w:p>
    <w:p w14:paraId="31C66DE5" w14:textId="4F6B129A" w:rsidR="0043555E" w:rsidRDefault="0043555E" w:rsidP="0043555E">
      <w:r>
        <w:t>Yet these figures point to a troop presence in multiple countries that is substantially higher than Pentagon officials acknowledge.</w:t>
      </w:r>
    </w:p>
    <w:p w14:paraId="34E59153" w14:textId="59B57E3A" w:rsidR="0043555E" w:rsidRDefault="0043555E" w:rsidP="0043555E">
      <w:r>
        <w:t>For example, Pentagon spokesmen often cite a figure of around 500 U.S. forces in Syria. But the Pentagon report on manpower puts the number at 1,720.</w:t>
      </w:r>
    </w:p>
    <w:p w14:paraId="09EE1520" w14:textId="22B86092" w:rsidR="0043555E" w:rsidRDefault="0043555E" w:rsidP="0043555E">
      <w:r>
        <w:t>In Iraq, Pentagon officials generally put the number of U.S. forces at around 5,000. The report puts it at 8,892.</w:t>
      </w:r>
    </w:p>
    <w:p w14:paraId="51C2E438" w14:textId="165D914A" w:rsidR="0043555E" w:rsidRDefault="0043555E" w:rsidP="0043555E">
      <w:r>
        <w:t>When President Trump outlined his plan for Afghanistan in August, he authorized additional forces, and the numbers there have risen from 11,000 at the end of last year to more than 15,000 recently.</w:t>
      </w:r>
    </w:p>
    <w:p w14:paraId="33762831" w14:textId="1E9B8BF7" w:rsidR="0043555E" w:rsidRDefault="0043555E" w:rsidP="0043555E">
      <w:r>
        <w:t>The president has made clear he wants the generals to wage these wars as they see fit and he does not intend to delve into the tactical details.</w:t>
      </w:r>
    </w:p>
    <w:p w14:paraId="26B8526C" w14:textId="50555287" w:rsidR="0043555E" w:rsidRDefault="0043555E" w:rsidP="0043555E">
      <w:r>
        <w:t>Defense Secretary Jim Mattis has pledged greater transparency on the question of troop numbers. But the latest report points to inconsistencies that still exist.</w:t>
      </w:r>
    </w:p>
    <w:p w14:paraId="2F699B86" w14:textId="744BF00A" w:rsidR="0043555E" w:rsidRDefault="0043555E" w:rsidP="0043555E">
      <w:r>
        <w:t>For perspective, all these numbers are relatively small compared to what they were at the height of the U.S. ground wars in Iraq and Afghanistan nearly a decade ago, when the combined troop total approached 200,000.</w:t>
      </w:r>
    </w:p>
    <w:p w14:paraId="32CC9E02" w14:textId="77777777" w:rsidR="0043555E" w:rsidRDefault="0043555E" w:rsidP="0043555E">
      <w:r>
        <w:t>Also, U.S. forces currently deployed in Iraq, Syria and Afghanistan are engaged primarily in air campaigns and are working to train and assist local allies.</w:t>
      </w:r>
    </w:p>
    <w:p w14:paraId="0A332F93" w14:textId="20449829" w:rsidR="0043555E" w:rsidRPr="00CD5EFE" w:rsidRDefault="0043555E" w:rsidP="0043555E">
      <w:pPr>
        <w:rPr>
          <w:rStyle w:val="StyleUnderline"/>
        </w:rPr>
      </w:pPr>
      <w:r w:rsidRPr="00CD5EFE">
        <w:rPr>
          <w:rStyle w:val="StyleUnderline"/>
        </w:rPr>
        <w:t>The main U.S. target in Iraq and Syria — the Islamic State — has lost virtually all the territory it once controlled. This is changing the nature of these two conflicts, though it's not clear what impact it might have on U.S. troop levels. In Afghanistan, the longest war in U.S. history, now 16 years and counting, is widely seen as a stalemate.</w:t>
      </w:r>
    </w:p>
    <w:p w14:paraId="67946988" w14:textId="028E1F5C" w:rsidR="0043555E" w:rsidRDefault="0043555E" w:rsidP="0043555E">
      <w:r>
        <w:t>The U.S. forces in these and other countries are not supposed to be involved in ground combat, though circumstances do bring them into the line of fire at times.</w:t>
      </w:r>
    </w:p>
    <w:p w14:paraId="114B24AE" w14:textId="2155C452" w:rsidR="0043555E" w:rsidRPr="00CD5EFE" w:rsidRDefault="0043555E" w:rsidP="0043555E">
      <w:pPr>
        <w:rPr>
          <w:rStyle w:val="StyleUnderline"/>
        </w:rPr>
      </w:pPr>
      <w:r w:rsidRPr="00CD5EFE">
        <w:rPr>
          <w:rStyle w:val="StyleUnderline"/>
        </w:rPr>
        <w:t>Four U.S. troops were killed in an ambush on Oct. 4 in the African nation of Niger, a deployment the U.S. military has acknowledged but doesn't discuss in detail. The U.S. officially had 546 troops in Niger at the end of September, where the forces are working with the local army against radical Islamist groups.</w:t>
      </w:r>
    </w:p>
    <w:p w14:paraId="4871B557" w14:textId="72594499" w:rsidR="0043555E" w:rsidRDefault="0043555E" w:rsidP="0043555E">
      <w:r>
        <w:t>Somalia has been a sensitive place ever since U.S. Black Hawk helicopters were shot down during a 1993 mission, leading to a U.S. withdrawal. But as of two months ago, the U.S. military presence was up to 289 in Somalia, part of a campaign against al-Shabaab militants, a group aligned with al-Qaida.</w:t>
      </w:r>
    </w:p>
    <w:p w14:paraId="5883C3FD" w14:textId="298FC18E" w:rsidR="0043555E" w:rsidRPr="0043555E" w:rsidRDefault="0043555E" w:rsidP="0043555E">
      <w:r w:rsidRPr="00CD5EFE">
        <w:rPr>
          <w:rStyle w:val="StyleUnderline"/>
        </w:rPr>
        <w:t>The Pentagon report puts the total U.S. troop presence abroad at just over 257,000. These range from large, long-standing contingents — such as in Japan (45,000) and Germany (36,000</w:t>
      </w:r>
      <w:r>
        <w:t>) — to tiny, single-digit deployments in many smaller nations.</w:t>
      </w:r>
    </w:p>
    <w:p w14:paraId="59919D7C" w14:textId="77777777" w:rsidR="0065787C" w:rsidRDefault="002C2E08" w:rsidP="002C2E08">
      <w:pPr>
        <w:pStyle w:val="Heading1"/>
      </w:pPr>
      <w:r>
        <w:t>topicality</w:t>
      </w:r>
    </w:p>
    <w:p w14:paraId="425381A0" w14:textId="77777777" w:rsidR="0065787C" w:rsidRDefault="0065787C" w:rsidP="0065787C">
      <w:pPr>
        <w:pStyle w:val="Heading2"/>
      </w:pPr>
      <w:r>
        <w:t xml:space="preserve">t substantial </w:t>
      </w:r>
    </w:p>
    <w:p w14:paraId="18A0C054" w14:textId="77777777" w:rsidR="0065787C" w:rsidRPr="008C6E7B" w:rsidRDefault="0065787C" w:rsidP="0065787C">
      <w:pPr>
        <w:pStyle w:val="Heading3"/>
      </w:pPr>
      <w:r>
        <w:t>2ac – we meet</w:t>
      </w:r>
    </w:p>
    <w:p w14:paraId="69FF0AE3" w14:textId="77777777" w:rsidR="0065787C" w:rsidRDefault="0065787C" w:rsidP="0065787C">
      <w:pPr>
        <w:pStyle w:val="Heading4"/>
      </w:pPr>
      <w:r>
        <w:t xml:space="preserve">We meet </w:t>
      </w:r>
    </w:p>
    <w:p w14:paraId="7851A564" w14:textId="73C4E7CF" w:rsidR="0065787C" w:rsidRDefault="0065787C" w:rsidP="0065787C">
      <w:r w:rsidRPr="00EC3F5E">
        <w:rPr>
          <w:rStyle w:val="Style13ptBold"/>
        </w:rPr>
        <w:t>Carpenter, 18</w:t>
      </w:r>
      <w:r>
        <w:t xml:space="preserve"> (Ted, “Washington Quietly Increases Lethal Weapons to Ukraine”, CATO Institute – originally appeared on American Conservative, </w:t>
      </w:r>
      <w:hyperlink r:id="rId8" w:history="1">
        <w:r w:rsidR="006C2F14" w:rsidRPr="00370925">
          <w:rPr>
            <w:rStyle w:val="Hyperlink"/>
          </w:rPr>
          <w:t>https://www.cato.org/publications/commentary/washington-quietly-increases-lethal-weapons-ukraine)//rkp</w:t>
        </w:r>
      </w:hyperlink>
    </w:p>
    <w:p w14:paraId="4C1A4E63" w14:textId="77777777" w:rsidR="006C2F14" w:rsidRPr="00EC3F5E" w:rsidRDefault="006C2F14" w:rsidP="0065787C"/>
    <w:p w14:paraId="73E4A011" w14:textId="733A3B6E" w:rsidR="0065787C" w:rsidRPr="001903C9" w:rsidRDefault="0065787C" w:rsidP="0065787C">
      <w:pPr>
        <w:rPr>
          <w:rStyle w:val="Emphasis"/>
        </w:rPr>
      </w:pPr>
      <w:r>
        <w:t xml:space="preserve">Secretary of Defense James Mattis acknowledges that U.S. instructors are training Ukrainian military units at a base in western Ukraine. Washington also has approved two important arms sales to Kiev’s ground forces in just the past nine months. </w:t>
      </w:r>
      <w:r w:rsidRPr="001903C9">
        <w:rPr>
          <w:rStyle w:val="StyleUnderline"/>
        </w:rPr>
        <w:t>The first transaction in December 2017 was limited to small arms that at least could be portrayed as purely defensive weapons. That agreement included the export of Model M107A1 Sniper Systems, ammunition, and associated parts and accessories, a sale valued at $41.5 million.</w:t>
      </w:r>
      <w:r w:rsidR="006C2F14">
        <w:rPr>
          <w:rStyle w:val="StyleUnderline"/>
        </w:rPr>
        <w:t xml:space="preserve"> </w:t>
      </w:r>
      <w:r w:rsidRPr="001903C9">
        <w:rPr>
          <w:rStyle w:val="StyleUnderline"/>
        </w:rPr>
        <w:t>A transaction in April 2018 was more serious. Not only was it larger ($47 million), it included far more lethal weaponry, particularly 210 Javelin anti-tank missiles—the kind of weapons that Barack Obama’s administration had declined to give Kiev</w:t>
      </w:r>
      <w:r>
        <w:t xml:space="preserve">. Needless to say, the Kremlin was not pleased about either sale. </w:t>
      </w:r>
      <w:r w:rsidRPr="001903C9">
        <w:rPr>
          <w:rStyle w:val="Emphasis"/>
        </w:rPr>
        <w:t>Moreover, Congress soon passed legislation in May that authorized $250 million in military assistance, including lethal weaponry, to Ukraine in 2019</w:t>
      </w:r>
      <w:r>
        <w:t xml:space="preserve">. </w:t>
      </w:r>
      <w:r w:rsidRPr="001903C9">
        <w:rPr>
          <w:rStyle w:val="StyleUnderline"/>
        </w:rPr>
        <w:t xml:space="preserve">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passage of the May 2018 legislation means that the path is now </w:t>
      </w:r>
      <w:r w:rsidRPr="001903C9">
        <w:rPr>
          <w:rStyle w:val="Emphasis"/>
        </w:rPr>
        <w:t>open for a d</w:t>
      </w:r>
      <w:r w:rsidRPr="00856EDE">
        <w:rPr>
          <w:rStyle w:val="Emphasis"/>
          <w:sz w:val="28"/>
          <w:szCs w:val="28"/>
        </w:rPr>
        <w:t>ramatic escalation</w:t>
      </w:r>
      <w:r w:rsidRPr="001903C9">
        <w:rPr>
          <w:rStyle w:val="Emphasis"/>
        </w:rPr>
        <w:t xml:space="preserve"> of U.S. military backing for Kiev.</w:t>
      </w:r>
    </w:p>
    <w:p w14:paraId="0411F3DF" w14:textId="77777777" w:rsidR="0065787C" w:rsidRDefault="0065787C" w:rsidP="0065787C">
      <w:pPr>
        <w:pStyle w:val="Heading4"/>
      </w:pPr>
      <w:r>
        <w:t xml:space="preserve">Lethal weapons deals represent a significant increase in support </w:t>
      </w:r>
    </w:p>
    <w:p w14:paraId="3FC56B7B" w14:textId="224F3915" w:rsidR="0065787C" w:rsidRDefault="0065787C" w:rsidP="0065787C">
      <w:r w:rsidRPr="00EC3F5E">
        <w:rPr>
          <w:rStyle w:val="Style13ptBold"/>
        </w:rPr>
        <w:t>Finnegan, 18</w:t>
      </w:r>
      <w:r>
        <w:t xml:space="preserve"> (Conor, “US announces sale of anti-tank missiles to Ukraine over Russian opposition”, ABC News, </w:t>
      </w:r>
      <w:hyperlink r:id="rId9" w:history="1">
        <w:r w:rsidR="006C2F14" w:rsidRPr="00370925">
          <w:rPr>
            <w:rStyle w:val="Hyperlink"/>
          </w:rPr>
          <w:t>https://abcnews.go.com/International/us-announces-sale-anti-tank-missiles-ukraine-russian/story?id=53450406)//rkp</w:t>
        </w:r>
      </w:hyperlink>
    </w:p>
    <w:p w14:paraId="1E8C81B9" w14:textId="77777777" w:rsidR="006C2F14" w:rsidRPr="00EC3F5E" w:rsidRDefault="006C2F14" w:rsidP="0065787C"/>
    <w:p w14:paraId="3072AF96" w14:textId="4FB203B6" w:rsidR="0065787C" w:rsidRPr="0047554C" w:rsidRDefault="0065787C" w:rsidP="0065787C">
      <w:r>
        <w:t>The U.S. has announced it will sell Ukraine 210 Javelin anti-tank missiles and 37 launchers, worth $47 million.</w:t>
      </w:r>
      <w:r w:rsidR="006C2F14">
        <w:t xml:space="preserve"> </w:t>
      </w:r>
      <w:r w:rsidRPr="00762A50">
        <w:rPr>
          <w:rStyle w:val="StyleUnderline"/>
        </w:rPr>
        <w:t xml:space="preserve">The sale marks a </w:t>
      </w:r>
      <w:r w:rsidRPr="00E258CC">
        <w:rPr>
          <w:rStyle w:val="Emphasis"/>
        </w:rPr>
        <w:t>significant increase in U.S. military support for Ukraine</w:t>
      </w:r>
      <w:r w:rsidRPr="00762A50">
        <w:rPr>
          <w:rStyle w:val="StyleUnderline"/>
        </w:rPr>
        <w:t xml:space="preserve"> — the first lethal weapons sale of its kind since Russian-backed separatists launched a war against the central government in Ukraine's eastern provinces</w:t>
      </w:r>
      <w:r>
        <w:t>.</w:t>
      </w:r>
      <w:r w:rsidR="006C2F14">
        <w:t xml:space="preserve"> </w:t>
      </w:r>
      <w:r>
        <w:t>ABC News first broke news of the sale in December when President Trump approved the plan and began informal notifications with Congress about it. With Thursday's formal notification, Congress now has 30 days to sink the deal or it will go through, which is expected.</w:t>
      </w:r>
      <w:r w:rsidR="006C2F14">
        <w:t xml:space="preserve"> </w:t>
      </w:r>
      <w:r>
        <w:t>The Trump administration has touted the sale as evidence it is "tougher" on Russia than President Barack Obama, although its Special Representative for Ukraine Negotiations sought to downplay the significance on Monday.</w:t>
      </w:r>
    </w:p>
    <w:p w14:paraId="3AC6CA8F" w14:textId="77777777" w:rsidR="0065787C" w:rsidRDefault="0065787C" w:rsidP="0065787C">
      <w:pPr>
        <w:pStyle w:val="Heading3"/>
      </w:pPr>
      <w:r>
        <w:t>2ac – no baseline</w:t>
      </w:r>
    </w:p>
    <w:p w14:paraId="7755AB35" w14:textId="77777777" w:rsidR="0065787C" w:rsidRDefault="0065787C" w:rsidP="0065787C">
      <w:pPr>
        <w:pStyle w:val="Heading4"/>
      </w:pPr>
      <w:r>
        <w:t>No baselines for arms sales – there’s no standard reporting which makes setting a numerical base impossible</w:t>
      </w:r>
    </w:p>
    <w:p w14:paraId="2C961999" w14:textId="2DDA37DE" w:rsidR="0065787C" w:rsidRDefault="0065787C" w:rsidP="0065787C">
      <w:r w:rsidRPr="0047554C">
        <w:rPr>
          <w:rStyle w:val="Style13ptBold"/>
        </w:rPr>
        <w:t>Denisenetsev</w:t>
      </w:r>
      <w:r w:rsidR="004D69C1">
        <w:rPr>
          <w:rStyle w:val="Style13ptBold"/>
        </w:rPr>
        <w:t>,</w:t>
      </w:r>
      <w:r w:rsidRPr="0047554C">
        <w:rPr>
          <w:rStyle w:val="Style13ptBold"/>
        </w:rPr>
        <w:t xml:space="preserve"> 17</w:t>
      </w:r>
      <w:r>
        <w:t xml:space="preserve"> – Visiting Fellow @ CSIS (Sergey, “Russia in the Global Arms Market,” </w:t>
      </w:r>
      <w:r w:rsidRPr="006C2F14">
        <w:rPr>
          <w:i/>
        </w:rPr>
        <w:t>CSIS</w:t>
      </w:r>
      <w:r>
        <w:t xml:space="preserve">, </w:t>
      </w:r>
      <w:hyperlink r:id="rId10" w:history="1">
        <w:r w:rsidR="006C2F14" w:rsidRPr="00370925">
          <w:rPr>
            <w:rStyle w:val="Hyperlink"/>
          </w:rPr>
          <w:t>https://csis-prod.s3.amazonaws.com/s3fs-public/publication/170816_Denisentsev_RussiaGlobalArmsMarket_Web.pdf?VHDgCY.h54QWJm1lPCa2w1Lc.BjElJH)//BB</w:t>
        </w:r>
      </w:hyperlink>
    </w:p>
    <w:p w14:paraId="6B14CC7A" w14:textId="77777777" w:rsidR="006C2F14" w:rsidRDefault="006C2F14" w:rsidP="0065787C"/>
    <w:p w14:paraId="1560DA7A" w14:textId="77777777" w:rsidR="0065787C" w:rsidRDefault="0065787C" w:rsidP="0065787C">
      <w:r w:rsidRPr="00FA4189">
        <w:rPr>
          <w:rStyle w:val="StyleUnderline"/>
        </w:rPr>
        <w:t xml:space="preserve">What, then, are the key </w:t>
      </w:r>
      <w:r w:rsidRPr="009F16B4">
        <w:rPr>
          <w:rStyle w:val="StyleUnderline"/>
        </w:rPr>
        <w:t>reasons for the differences between statistics released by various monitoring organizations? Firstly, the international arms market lacks transparency. It is extremely opaque, and information about some deals is not released to the public domain at all. This is often true of ammunition and spare parts contracts for weaponry that has already been supplied, as well as for numerous services such as weapons repair, upgrades, and personnel training.</w:t>
      </w:r>
      <w:r>
        <w:t xml:space="preserve"> </w:t>
      </w:r>
      <w:r w:rsidRPr="009F16B4">
        <w:rPr>
          <w:rStyle w:val="Emphasis"/>
        </w:rPr>
        <w:t>In many cases, there is some open-source information available about the quantity of systems being delivered, but the price and the financial side of contracts remains a secret.</w:t>
      </w:r>
      <w:r>
        <w:t xml:space="preserve"> This also applies to entirely legitimate international deliveries. </w:t>
      </w:r>
      <w:r w:rsidRPr="002F0C5F">
        <w:rPr>
          <w:rStyle w:val="StyleUnderline"/>
        </w:rPr>
        <w:t>Many arms importers insist that the financial aspects of contracts be kept under wraps, and the reasons underlying this are not always commercial. Buyers often want to conceal the precise figures because they do not want the public to know about "corruption surcharges" paid on such deals, that is, kickbacks.</w:t>
      </w:r>
      <w:r>
        <w:t xml:space="preserve"> In an attempt to solve this problem, SIPRI developed an index called the trend-indicator value (T IV), which, as SIPRI describes, "is based on the known unit production costs of a core set of weapons and is intended to represent the transfer of military resources rather than the financial value of the transfer. "12 </w:t>
      </w:r>
      <w:r w:rsidRPr="009F16B4">
        <w:rPr>
          <w:rStyle w:val="StyleUnderline"/>
        </w:rPr>
        <w:t>In essence, the SIPRI figures represent a value estimate of arms exports in terms of the combat potential of weaponry being transferred, not the monetary value of the transferred equipment</w:t>
      </w:r>
      <w:r>
        <w:t xml:space="preserve">. Therefore, the TIV is a useful instrument for assessing the individual contributions of various arms suppliers to military capability-building programs in the importer state. It should, however, be noted that TIV estimates do not always correspond with real commercial figures. </w:t>
      </w:r>
    </w:p>
    <w:p w14:paraId="3FAA3045" w14:textId="77777777" w:rsidR="0065787C" w:rsidRDefault="0065787C" w:rsidP="0065787C">
      <w:r w:rsidRPr="009F16B4">
        <w:rPr>
          <w:rStyle w:val="Emphasis"/>
        </w:rPr>
        <w:t>Additionally, there is the obvious problem of methodology</w:t>
      </w:r>
      <w:r w:rsidRPr="009F16B4">
        <w:rPr>
          <w:rStyle w:val="StyleUnderline"/>
        </w:rPr>
        <w:t>. The boundaries between defense product categories are often blurred, and leading research organizations sometimes disagree as to what falls under the scope of an "arms market" definition</w:t>
      </w:r>
      <w:r>
        <w:t xml:space="preserve">. </w:t>
      </w:r>
      <w:r w:rsidRPr="009F16B4">
        <w:rPr>
          <w:rStyle w:val="StyleUnderline"/>
        </w:rPr>
        <w:t>For example, one common approach is to consider only those arms transfers that fall under one of the categories outlined in the UN Register of Conventional Arms:</w:t>
      </w:r>
      <w:r>
        <w:t xml:space="preserve"> battle tanks, armored combat vehicles, large-caliber artillery systems, combat aircraft, attack helicopters, warships, missiles and missile launchers, and a category added in 2003: small arms.13 </w:t>
      </w:r>
      <w:r w:rsidRPr="009F16B4">
        <w:rPr>
          <w:rStyle w:val="Emphasis"/>
        </w:rPr>
        <w:t xml:space="preserve">SIPRI uses a broader definition that excludes small arms, </w:t>
      </w:r>
      <w:r w:rsidRPr="00856EDE">
        <w:t>but includes radars, sensors, satellites, and engines for military hardware.14 The U.S. Congressional Research Service has a very broad formal definition of the arms market. Its statistics include all categories of weapons and ammunition, military spare parts, military construction, military assistance and training programs, and all associated services.1S As will be</w:t>
      </w:r>
      <w:r>
        <w:t xml:space="preserve"> demonstrated in later sections, the CRS, of all monitoring organizations, actually produces the most conservative estimates of arms trade volumes—suggesting that it probably relies only on open-source data. </w:t>
      </w:r>
    </w:p>
    <w:p w14:paraId="7F0A9883" w14:textId="77777777" w:rsidR="0065787C" w:rsidRPr="009F16B4" w:rsidRDefault="0065787C" w:rsidP="0065787C">
      <w:pPr>
        <w:pStyle w:val="Heading4"/>
      </w:pPr>
      <w:r>
        <w:t>Arms can’t be measured – lack of standard definitions, openness, and transparency means there’s no accurate data</w:t>
      </w:r>
    </w:p>
    <w:p w14:paraId="5489C470" w14:textId="77777777" w:rsidR="0065787C" w:rsidRPr="005F3CB1" w:rsidRDefault="0065787C" w:rsidP="0065787C">
      <w:r w:rsidRPr="005F3CB1">
        <w:rPr>
          <w:rStyle w:val="Style13ptBold"/>
        </w:rPr>
        <w:t xml:space="preserve">Holton and Bromley, </w:t>
      </w:r>
      <w:r>
        <w:rPr>
          <w:rStyle w:val="Style13ptBold"/>
        </w:rPr>
        <w:t xml:space="preserve">10 </w:t>
      </w:r>
      <w:r>
        <w:t>- Paul Holtom is director of the arms transfers program at the Stockholm International Peace Research Institute. Mark Bromley is a researcher in the same program. (Paul and Mark, “The International Arms Trade: Difficult to Define, Measure, and Control”, Arms Control Association, https://www.armscontrol.org/print/4306)//rkp</w:t>
      </w:r>
    </w:p>
    <w:p w14:paraId="33FB60D5" w14:textId="43926BD9" w:rsidR="00027F04" w:rsidRPr="00027F04" w:rsidRDefault="0065787C" w:rsidP="00027F04">
      <w:r w:rsidRPr="00E8320A">
        <w:rPr>
          <w:rStyle w:val="Emphasis"/>
        </w:rPr>
        <w:t>For several reasons, there is no straightforward answer to the question, “How big is the international arms trade?”</w:t>
      </w:r>
      <w:r>
        <w:t xml:space="preserve"> </w:t>
      </w:r>
      <w:r w:rsidRPr="00E8320A">
        <w:rPr>
          <w:rStyle w:val="StyleUnderline"/>
        </w:rPr>
        <w:t xml:space="preserve">First, there is no globally agreed definition of “arms.” </w:t>
      </w:r>
      <w:r>
        <w:t xml:space="preserve">States and international organizations that seek to measure or control the arms trade use lists of items that vary in their complexity and coverage, most notably with regard to their inclusion of “dual-use goods,” items with both military and civilian applications.[1] </w:t>
      </w:r>
      <w:r w:rsidRPr="00E8320A">
        <w:rPr>
          <w:rStyle w:val="StyleUnderline"/>
        </w:rPr>
        <w:t>Second, there is no common agreement on what types of activities constitute the arms trade</w:t>
      </w:r>
      <w:r>
        <w:t xml:space="preserve">. Examples of areas where differences exist </w:t>
      </w:r>
      <w:r w:rsidRPr="00E8320A">
        <w:rPr>
          <w:rStyle w:val="StyleUnderline"/>
        </w:rPr>
        <w:t>include arms leased to other states; gifts and donations; the transfer of technology to produce arms and military equipment; and upgrades, parts, and services related to the transfer of arms and military equipment. Third, the lack of openness and transparency by many arms suppliers and recipients regarding the value and volume of their arms exports and imports makes it difficult to collect accurate data.</w:t>
      </w:r>
      <w:r>
        <w:t xml:space="preserve"> As a</w:t>
      </w:r>
      <w:r w:rsidRPr="00856EDE">
        <w:t xml:space="preserve"> result, a variety of different definitions of the international arms trade and estimates of its scale exists. This has implications for efforts to establish controls on arms transfers via a future international arms trade treaty (ATT). This article will </w:t>
      </w:r>
      <w:r>
        <w:t>outline some of the challenges in defining, measuring, and controlling the international arms trade.</w:t>
      </w:r>
    </w:p>
    <w:p w14:paraId="62F77EDF" w14:textId="3EDAF5E0" w:rsidR="002C2E08" w:rsidRDefault="002C2E08" w:rsidP="002C2E08">
      <w:pPr>
        <w:pStyle w:val="Heading1"/>
      </w:pPr>
      <w:r>
        <w:t xml:space="preserve">disadvantages </w:t>
      </w:r>
    </w:p>
    <w:p w14:paraId="5FBE90E7" w14:textId="63403427" w:rsidR="00F56722" w:rsidRDefault="00F56722" w:rsidP="00F56722">
      <w:pPr>
        <w:pStyle w:val="Heading2"/>
      </w:pPr>
      <w:r>
        <w:t xml:space="preserve">nato bad </w:t>
      </w:r>
    </w:p>
    <w:p w14:paraId="311DB195" w14:textId="5ADD48F9" w:rsidR="00856EDE" w:rsidRDefault="00856EDE" w:rsidP="00856EDE">
      <w:r>
        <w:t>The allies DA sufficiently covers NATO good, for those worried about the other side of this.</w:t>
      </w:r>
    </w:p>
    <w:p w14:paraId="764568C6" w14:textId="03118287" w:rsidR="006C2F14" w:rsidRDefault="006C2F14" w:rsidP="00856EDE">
      <w:r>
        <w:t>Burns</w:t>
      </w:r>
    </w:p>
    <w:p w14:paraId="51C92CCA" w14:textId="31073820" w:rsidR="006C2F14" w:rsidRDefault="006C2F14" w:rsidP="00856EDE">
      <w:r>
        <w:t>Sano</w:t>
      </w:r>
    </w:p>
    <w:p w14:paraId="7D00FC30" w14:textId="45CF11DB" w:rsidR="006C2F14" w:rsidRDefault="006C2F14" w:rsidP="00856EDE">
      <w:r>
        <w:t>Lissner</w:t>
      </w:r>
    </w:p>
    <w:p w14:paraId="33ECD8A0" w14:textId="1E150AA8" w:rsidR="006C2F14" w:rsidRDefault="006C2F14" w:rsidP="00856EDE">
      <w:r>
        <w:t>Gramer</w:t>
      </w:r>
    </w:p>
    <w:p w14:paraId="28468DF9" w14:textId="17C7E04A" w:rsidR="006C2F14" w:rsidRPr="00856EDE" w:rsidRDefault="006C2F14" w:rsidP="00856EDE">
      <w:r>
        <w:t>Katz</w:t>
      </w:r>
    </w:p>
    <w:p w14:paraId="30C0683B" w14:textId="77777777" w:rsidR="00EA2444" w:rsidRPr="00DE3D07" w:rsidRDefault="00EA2444" w:rsidP="00EA2444">
      <w:pPr>
        <w:pStyle w:val="Heading3"/>
      </w:pPr>
      <w:r>
        <w:t xml:space="preserve">2ac – nato bad </w:t>
      </w:r>
    </w:p>
    <w:p w14:paraId="606B5B60" w14:textId="77777777" w:rsidR="00EA2444" w:rsidRPr="00322BA6" w:rsidRDefault="00EA2444" w:rsidP="00EA2444">
      <w:pPr>
        <w:pStyle w:val="Heading4"/>
      </w:pPr>
      <w:r>
        <w:t xml:space="preserve">NATO cohesion increases the risk of war with Russia and escalates global hotspots </w:t>
      </w:r>
    </w:p>
    <w:p w14:paraId="119D6EB5" w14:textId="77777777" w:rsidR="00EA2444" w:rsidRPr="00BB5A9C" w:rsidRDefault="00EA2444" w:rsidP="00EA2444">
      <w:r w:rsidRPr="00BB5A9C">
        <w:rPr>
          <w:rStyle w:val="Style13ptBold"/>
        </w:rPr>
        <w:t>Marcetic, 18</w:t>
      </w:r>
      <w:r>
        <w:t xml:space="preserve"> - a writer at Jacobin magazine and a 2019-2020 Leonard C. Goodman Institute for Investigative Reporting fellow. He hails from Auckland, New Zealand, where he received his Masters in American history (Branko, “The Mysteriously Vanished NATO Critique”, Jacobin Mag, https://www.jacobinmag.com/2018/07/nato-donald-trump-putin-cold-war)//rkp</w:t>
      </w:r>
    </w:p>
    <w:p w14:paraId="5FACE0C1" w14:textId="77777777" w:rsidR="00EA2444" w:rsidRDefault="00EA2444" w:rsidP="00EA2444">
      <w:r>
        <w:t xml:space="preserve">Meanwhile, back in Europe, </w:t>
      </w:r>
      <w:r w:rsidRPr="00BB5A9C">
        <w:rPr>
          <w:rStyle w:val="StyleUnderline"/>
        </w:rPr>
        <w:t xml:space="preserve">NATO’s continued existence — and, in fact, its expansion — has </w:t>
      </w:r>
      <w:r w:rsidRPr="00DF78E8">
        <w:rPr>
          <w:rStyle w:val="Emphasis"/>
        </w:rPr>
        <w:t>mostly served to resuscitate the very issue it was created to solve: Russian aggression</w:t>
      </w:r>
      <w:r w:rsidRPr="00BB5A9C">
        <w:rPr>
          <w:rStyle w:val="StyleUnderline"/>
        </w:rPr>
        <w:t>. Soviet leaders had long viewed NATO with suspicion</w:t>
      </w:r>
      <w:r>
        <w:t>, and the fact that it continued to soldier on even after the ostensible basis for its existence had ceased to be only heightened this suspicion.</w:t>
      </w:r>
    </w:p>
    <w:p w14:paraId="06374580" w14:textId="77777777" w:rsidR="00EA2444" w:rsidRDefault="00EA2444" w:rsidP="00EA2444">
      <w:r>
        <w:t>According to declassified documents, both Mikhail Gorbachev and Boris Yeltsin were repeatedly assured by the first Bush and Clinton administrations, respectively, that NATO wouldn’t expand eastward, something Russians viewed as unacceptable. Imagine, for instance, how US policymakers might feel if the Soviet Union had established a military alliance with a handful of South American states during the Cold War explicitly as a bulwark against the United States, then when peace at last came, began inviting more and more South and Central American countries to the alliance while breaking an explicit promise not to do so.</w:t>
      </w:r>
    </w:p>
    <w:p w14:paraId="1171FCDF" w14:textId="77777777" w:rsidR="00EA2444" w:rsidRDefault="00EA2444" w:rsidP="00EA2444">
      <w:r>
        <w:t>This is effectively what NATO has done during the 1990s and beyond in Eastern Europe. With sixteen member states by the end of the Cold War (all North American and European), NATO has, between 1999 and now 2018, added fourteen new member states, all from Eastern Europe, including two (Latvia and Estonia) right on the Russian border. Macedonia has officially joined as of last week’s summit.</w:t>
      </w:r>
    </w:p>
    <w:p w14:paraId="5CFEA16B" w14:textId="77777777" w:rsidR="00EA2444" w:rsidRPr="00DF78E8" w:rsidRDefault="00EA2444" w:rsidP="00EA2444">
      <w:pPr>
        <w:rPr>
          <w:rStyle w:val="StyleUnderline"/>
        </w:rPr>
      </w:pPr>
      <w:r>
        <w:t xml:space="preserve">Not all US officials thought this was smart. Kennan, for instance, warned at the time that eastward expansion of NATO would be a “strategic blunder of potentially epic proportions” and “the most fateful error of American policy in the entire post-Cold War era.” Robert Gates, secretary of defense for both Bush and Obama, has said that </w:t>
      </w:r>
      <w:r w:rsidRPr="00DF78E8">
        <w:rPr>
          <w:rStyle w:val="StyleUnderline"/>
        </w:rPr>
        <w:t>“pressing ahead with expansion of NATO eastward … aggravated the relationship between the United States and Russia.”</w:t>
      </w:r>
    </w:p>
    <w:p w14:paraId="2F837EBB" w14:textId="77777777" w:rsidR="00EA2444" w:rsidRPr="00DF78E8" w:rsidRDefault="00EA2444" w:rsidP="00EA2444">
      <w:pPr>
        <w:rPr>
          <w:rStyle w:val="StyleUnderline"/>
        </w:rPr>
      </w:pPr>
      <w:r w:rsidRPr="00DF78E8">
        <w:rPr>
          <w:rStyle w:val="StyleUnderline"/>
        </w:rPr>
        <w:t>This was compounded, said Gates, by the fact that just a few weeks after adding its first three eastern European member states in 1999, NATO began bombing Belgrade, a conflict that was only prevented from spinning into a wider, more dangerous confrontation because NATO captain James Blunt</w:t>
      </w:r>
      <w:r>
        <w:t xml:space="preserve"> — yes, that James Blunt — </w:t>
      </w:r>
      <w:r w:rsidRPr="00DF78E8">
        <w:rPr>
          <w:rStyle w:val="StyleUnderline"/>
        </w:rPr>
        <w:t>and a British general refused to follow Wesley Clark’s command to take control of a Russian-held airport in Pristina, Kosovo.</w:t>
      </w:r>
    </w:p>
    <w:p w14:paraId="62A1A53F" w14:textId="77777777" w:rsidR="00EA2444" w:rsidRDefault="00EA2444" w:rsidP="00EA2444">
      <w:r>
        <w:t xml:space="preserve">Kennan’s warnings about the </w:t>
      </w:r>
      <w:r w:rsidRPr="00DF78E8">
        <w:rPr>
          <w:rStyle w:val="StyleUnderline"/>
        </w:rPr>
        <w:t>effect of this expansion were prescient</w:t>
      </w:r>
      <w:r>
        <w:t>. He warned that it would “</w:t>
      </w:r>
      <w:r w:rsidRPr="00DF78E8">
        <w:rPr>
          <w:rStyle w:val="StyleUnderline"/>
        </w:rPr>
        <w:t>inflame the nationalistic, anti-Western and militaristic tendencies in Russian opinion” and “</w:t>
      </w:r>
      <w:r w:rsidRPr="00DF78E8">
        <w:rPr>
          <w:rStyle w:val="Emphasis"/>
        </w:rPr>
        <w:t>impel Russian foreign policy in a direction decidedly not to our liking.”</w:t>
      </w:r>
      <w:r>
        <w:t xml:space="preserve"> When Yeltsin, leading a weakened Russia, had no choice but to accept NATO expansion at a 1997 summit with Clinton in Helsinki, Russian politicians denounced it as “the largest military threat to our country over the last fifty years” and “a Treaty of Versailles for Russia.”</w:t>
      </w:r>
    </w:p>
    <w:p w14:paraId="6E4D4F81" w14:textId="77777777" w:rsidR="00EA2444" w:rsidRDefault="00EA2444" w:rsidP="00EA2444">
      <w:r>
        <w:t>“There was no reason for this whatsoever,” Kennan told the New York Times’s Thomas Friedman about the expansion. “Of course there is going to be a bad reaction from Russia, and then [the NATO expanders] will say that we always told you that is how the Russians are — but this is just wrong.” As early as 1997, Kennan fretted that it would result in “a new Cold War, probably ending in a hot one, and the end of the effort to achieve a workable democracy in Russia.”</w:t>
      </w:r>
    </w:p>
    <w:p w14:paraId="26EFFE1A" w14:textId="77777777" w:rsidR="00EA2444" w:rsidRDefault="00EA2444" w:rsidP="00EA2444">
      <w:r>
        <w:t xml:space="preserve">This is a history that is almost entirely left out of most defenses of </w:t>
      </w:r>
      <w:r w:rsidRPr="00DF78E8">
        <w:rPr>
          <w:rStyle w:val="StyleUnderline"/>
        </w:rPr>
        <w:t>NATO</w:t>
      </w:r>
      <w:r>
        <w:t xml:space="preserve"> in the mainstream press, not to mention in accounts of Putin’s aggressive actions. And it’s no mere excuse-making on behalf of the Kremlin. Even Michael McFaul — Obama’s ambassador to Russia between 2012 and 2014, and far from a Putin apologist or dove — acknowledged in a recent debate that Russian policymakers have reacted to “aggressive US policies,” including the Iraq War and US support for “color revolutions” in Eastern Europe, which “</w:t>
      </w:r>
      <w:r w:rsidRPr="00DF78E8">
        <w:rPr>
          <w:rStyle w:val="StyleUnderline"/>
        </w:rPr>
        <w:t>intensified conflict and tension in US-Russia relations.”</w:t>
      </w:r>
      <w:r>
        <w:t xml:space="preserve"> McFaul also argues that the other major ingredient was the 2012 return to power of Putin, a reactive leader paranoid about American intentions in the region who is inclined to view US actions with mistrust.</w:t>
      </w:r>
    </w:p>
    <w:p w14:paraId="5FF3F732" w14:textId="77777777" w:rsidR="00EA2444" w:rsidRPr="00DF78E8" w:rsidRDefault="00EA2444" w:rsidP="00EA2444">
      <w:pPr>
        <w:rPr>
          <w:rStyle w:val="StyleUnderline"/>
        </w:rPr>
      </w:pPr>
      <w:r w:rsidRPr="00DF78E8">
        <w:rPr>
          <w:rStyle w:val="StyleUnderline"/>
        </w:rPr>
        <w:t xml:space="preserve">This is an alarming cocktail, especially as the Bulletin of Atomic Scientists has warned that the </w:t>
      </w:r>
      <w:r w:rsidRPr="00DF78E8">
        <w:rPr>
          <w:rStyle w:val="Emphasis"/>
        </w:rPr>
        <w:t xml:space="preserve">world is closer to nuclear annihilation than it’s ever </w:t>
      </w:r>
      <w:r w:rsidRPr="00DF78E8">
        <w:rPr>
          <w:rStyle w:val="StyleUnderline"/>
        </w:rPr>
        <w:t>been thanks partly due to tensions with Russia. And it’s only been made worse by last week’s summit.</w:t>
      </w:r>
    </w:p>
    <w:p w14:paraId="2D5F2B82" w14:textId="77777777" w:rsidR="00EA2444" w:rsidRDefault="00EA2444" w:rsidP="00EA2444">
      <w:r>
        <w:t xml:space="preserve">While most of the media spent the NATO summit chiding Trump for supposedly undermining NATO at the behest of Putin, the summit </w:t>
      </w:r>
      <w:r w:rsidRPr="00DF78E8">
        <w:rPr>
          <w:rStyle w:val="StyleUnderline"/>
        </w:rPr>
        <w:t>produced a marked military escalation implicitly aimed at Russia</w:t>
      </w:r>
      <w:r>
        <w:t>, and there is evidence that Trump’s haranguing of European leaders actually succeeded in ramping up already provocative NATO military spending.</w:t>
      </w:r>
    </w:p>
    <w:p w14:paraId="3714D4BF" w14:textId="77777777" w:rsidR="00EA2444" w:rsidRDefault="00EA2444" w:rsidP="00EA2444">
      <w:r>
        <w:t>Yet not only is there an almost total absence of voices in the mainstream media calling for a de-escalation of tensions between the US and Russia, it’s members of the media — liberal ones, very often — who are virtually baying for conflict with Putin, arguing, as George Kennan had warned they would, that Putin’s reactive aggression is simply “how the Russians are.”</w:t>
      </w:r>
    </w:p>
    <w:p w14:paraId="353277E8" w14:textId="77777777" w:rsidR="00EA2444" w:rsidRDefault="00EA2444" w:rsidP="00EA2444">
      <w:r>
        <w:t xml:space="preserve">With two minutes until midnight on the doomsday clock, and </w:t>
      </w:r>
      <w:r w:rsidRPr="00DF78E8">
        <w:rPr>
          <w:rStyle w:val="StyleUnderline"/>
        </w:rPr>
        <w:t>an atmosphere of historically bad mutual mistrust between Russia and Western leadership,</w:t>
      </w:r>
      <w:r>
        <w:t xml:space="preserve"> the commentariat has nearly unanimously cast suspicion on an entirely routine diplomatic meeting between Trump and his Russian counterpart (and one Trump has taken more than twice as long to undertake than his predecessors) where they are set to discuss reducing their nuclear weapons, before transitioning to calling for its cancellation.</w:t>
      </w:r>
    </w:p>
    <w:p w14:paraId="6C2ED4EC" w14:textId="77777777" w:rsidR="00EA2444" w:rsidRDefault="00EA2444" w:rsidP="00EA2444">
      <w:r>
        <w:t xml:space="preserve">When you ignore Trump’s rhetoric — as commentators correctly tend to do when the subject is domestic policy — his administration has been one of the more aggressive toward Russia in recent memory. </w:t>
      </w:r>
      <w:r w:rsidRPr="00DF78E8">
        <w:rPr>
          <w:rStyle w:val="StyleUnderline"/>
        </w:rPr>
        <w:t xml:space="preserve">That most of the media ignores this is mirrored by their fierce, unanimous defense of NATO, one that entirely </w:t>
      </w:r>
      <w:r w:rsidRPr="00DF78E8">
        <w:rPr>
          <w:rStyle w:val="Emphasis"/>
        </w:rPr>
        <w:t>leaves out the alliance’s failures</w:t>
      </w:r>
      <w:r w:rsidRPr="00DF78E8">
        <w:rPr>
          <w:rStyle w:val="StyleUnderline"/>
        </w:rPr>
        <w:t xml:space="preserve"> and the fact that it’s brought us to this perilous moment</w:t>
      </w:r>
      <w:r>
        <w:t>.</w:t>
      </w:r>
    </w:p>
    <w:p w14:paraId="5BAB532D" w14:textId="77777777" w:rsidR="00EA2444" w:rsidRDefault="00EA2444" w:rsidP="00EA2444">
      <w:r>
        <w:t>Turning Back the Clock</w:t>
      </w:r>
    </w:p>
    <w:p w14:paraId="56A2BF7C" w14:textId="77777777" w:rsidR="00EA2444" w:rsidRPr="00DF78E8" w:rsidRDefault="00EA2444" w:rsidP="00EA2444">
      <w:pPr>
        <w:rPr>
          <w:rStyle w:val="Emphasis"/>
        </w:rPr>
      </w:pPr>
      <w:r w:rsidRPr="00DF78E8">
        <w:rPr>
          <w:rStyle w:val="StyleUnderline"/>
        </w:rPr>
        <w:t xml:space="preserve">At best, NATO is a Cold War relic whose attempts to broaden its mission in the twenty-first century have been disastrous failures. At worst, it’s a </w:t>
      </w:r>
      <w:r w:rsidRPr="00DF78E8">
        <w:rPr>
          <w:rStyle w:val="Emphasis"/>
        </w:rPr>
        <w:t>vehicle for anti-Russian provocation</w:t>
      </w:r>
      <w:r w:rsidRPr="00DF78E8">
        <w:rPr>
          <w:rStyle w:val="StyleUnderline"/>
        </w:rPr>
        <w:t xml:space="preserve"> that both </w:t>
      </w:r>
      <w:r w:rsidRPr="00DF78E8">
        <w:rPr>
          <w:rStyle w:val="Emphasis"/>
        </w:rPr>
        <w:t>strengthens the hand of reactionary forces</w:t>
      </w:r>
      <w:r w:rsidRPr="00DF78E8">
        <w:rPr>
          <w:rStyle w:val="StyleUnderline"/>
        </w:rPr>
        <w:t xml:space="preserve"> in Russia and </w:t>
      </w:r>
      <w:r w:rsidRPr="00DF78E8">
        <w:rPr>
          <w:rStyle w:val="Emphasis"/>
        </w:rPr>
        <w:t>edges the world closer and closer to armed, potentially nuclear, conflict.</w:t>
      </w:r>
    </w:p>
    <w:p w14:paraId="3C98E598" w14:textId="77777777" w:rsidR="00EA2444" w:rsidRDefault="00EA2444" w:rsidP="00EA2444">
      <w:r>
        <w:t>Yes, getting rid of NATO is one of Putin’s most cherished goals. But that fact alone shouldn’t color debate over NATO, any more than it would be a good idea to launch a full-scale invasion of Ukraine just because Putin wouldn’t like it.</w:t>
      </w:r>
    </w:p>
    <w:p w14:paraId="50ACC120" w14:textId="77777777" w:rsidR="00EA2444" w:rsidRPr="00BB5A9C" w:rsidRDefault="00EA2444" w:rsidP="00EA2444">
      <w:r>
        <w:t xml:space="preserve">We are in a dangerous moment in history, as the vast majority of media coverage has focused on wild conspiracies about whether or not the US president is Putin’s “asset” instead of on the rapidly escalating tensions between Russia and the West. This escalation should be rolled back. </w:t>
      </w:r>
      <w:r w:rsidRPr="00DF78E8">
        <w:rPr>
          <w:rStyle w:val="StyleUnderline"/>
        </w:rPr>
        <w:t>One way to do that involves questioning the continued existence of NATO, as it has played a key role in bringing tensions to their current boiling point</w:t>
      </w:r>
      <w:r>
        <w:t>. The scope of debate shouldn’t depend on whatever the US president does or says on any given day.</w:t>
      </w:r>
    </w:p>
    <w:p w14:paraId="0E79B85A" w14:textId="77777777" w:rsidR="00EA2444" w:rsidRDefault="00EA2444" w:rsidP="00EA2444">
      <w:pPr>
        <w:pStyle w:val="Heading4"/>
      </w:pPr>
      <w:r>
        <w:t>Collapse doesn’t cause war – European defense fill-in solves their offense</w:t>
      </w:r>
    </w:p>
    <w:p w14:paraId="6EA2125C" w14:textId="77777777" w:rsidR="00EA2444" w:rsidRPr="00CA7201" w:rsidRDefault="00EA2444" w:rsidP="00EA2444">
      <w:r w:rsidRPr="00E5725F">
        <w:rPr>
          <w:rStyle w:val="Style13ptBold"/>
        </w:rPr>
        <w:t>Bandow, 13</w:t>
      </w:r>
      <w:r>
        <w:t xml:space="preserve"> - Senior Fellow at the Cato Institute, former Special Assistant to President Ronald Reagan, and a Senior Fellow in International Religious Persecution with the Institute on Religion and Public Policy. (Doug, “NATO's Lack Of Any Serious Purpose Means It Should Retire”, Forbes, </w:t>
      </w:r>
      <w:hyperlink r:id="rId11" w:anchor="7e83c2c85c8a)//rkp" w:history="1">
        <w:r w:rsidRPr="004C7D25">
          <w:rPr>
            <w:rStyle w:val="Hyperlink"/>
          </w:rPr>
          <w:t>https://www.forbes.com/sites/dougbandow/2013/04/22/natos-lack-of-any-serious-purpose-means-it-should-retire/#7e83c2c85c8a)//rkp</w:t>
        </w:r>
      </w:hyperlink>
    </w:p>
    <w:p w14:paraId="5AA74011" w14:textId="77777777" w:rsidR="00EA2444" w:rsidRPr="00CA7201" w:rsidRDefault="00EA2444" w:rsidP="00EA2444">
      <w:pPr>
        <w:rPr>
          <w:rStyle w:val="StyleUnderline"/>
        </w:rPr>
      </w:pPr>
      <w:r w:rsidRPr="00CA7201">
        <w:rPr>
          <w:rStyle w:val="StyleUnderline"/>
        </w:rPr>
        <w:t xml:space="preserve">The most plausible continuing NATO role is to train the militaries of friendly nations to empower them to handle military contingencies in their own neighborhoods. But that doesn’t require a formal military alliance constantly looking for new wars to fight. </w:t>
      </w:r>
    </w:p>
    <w:p w14:paraId="5D51B4B3" w14:textId="77777777" w:rsidR="00EA2444" w:rsidRPr="00CA7201" w:rsidRDefault="00EA2444" w:rsidP="00EA2444">
      <w:pPr>
        <w:rPr>
          <w:rStyle w:val="StyleUnderline"/>
        </w:rPr>
      </w:pPr>
      <w:r w:rsidRPr="00CA7201">
        <w:rPr>
          <w:rStyle w:val="StyleUnderline"/>
        </w:rPr>
        <w:t>The biggest challenge facing the alliance is shrinking national force structures.</w:t>
      </w:r>
      <w:r w:rsidRPr="00CA7201">
        <w:t xml:space="preserve"> The NATO visitor acknowledged that “all Europeans are cutting their militaries, including the big spenders.” Defense Secretaries Robert Gates and Leon Panetta both lamented Europe’s waning efforts. NATO Secretary General Anders Fogh Rasmussen recently admitted: “</w:t>
      </w:r>
      <w:r w:rsidRPr="00CA7201">
        <w:rPr>
          <w:rStyle w:val="StyleUnderline"/>
        </w:rPr>
        <w:t xml:space="preserve">if European defense spending cuts continue, Europe’s ability to be a stabilizing force even in its neighborhood will </w:t>
      </w:r>
      <w:r w:rsidRPr="00CA7201">
        <w:rPr>
          <w:rStyle w:val="Emphasis"/>
        </w:rPr>
        <w:t>rapidly disappear</w:t>
      </w:r>
      <w:r w:rsidRPr="00CA7201">
        <w:rPr>
          <w:rStyle w:val="StyleUnderline"/>
        </w:rPr>
        <w:t xml:space="preserve">.” </w:t>
      </w:r>
    </w:p>
    <w:p w14:paraId="228E1FC7" w14:textId="77777777" w:rsidR="00EA2444" w:rsidRPr="00CA7201" w:rsidRDefault="00EA2444" w:rsidP="00EA2444">
      <w:pPr>
        <w:rPr>
          <w:rStyle w:val="StyleUnderline"/>
        </w:rPr>
      </w:pPr>
      <w:r w:rsidRPr="00CA7201">
        <w:rPr>
          <w:rStyle w:val="StyleUnderline"/>
        </w:rPr>
        <w:t>There’s no reason to believe the reductions won’t continue</w:t>
      </w:r>
      <w:r w:rsidRPr="00CA7201">
        <w:t>. Last year the Brookings Institution published a report reviewing widespread cutbacks across the continent. Explained Clara Marina O’Donnell: “</w:t>
      </w:r>
      <w:r w:rsidRPr="00CA7201">
        <w:rPr>
          <w:rStyle w:val="StyleUnderline"/>
        </w:rPr>
        <w:t xml:space="preserve">current military spending trends are </w:t>
      </w:r>
      <w:r w:rsidRPr="00CA7201">
        <w:rPr>
          <w:rStyle w:val="Emphasis"/>
        </w:rPr>
        <w:t xml:space="preserve">reducing the ability of </w:t>
      </w:r>
      <w:r w:rsidRPr="00CA7201">
        <w:rPr>
          <w:rStyle w:val="StyleUnderline"/>
        </w:rPr>
        <w:t xml:space="preserve">most NATO </w:t>
      </w:r>
      <w:r w:rsidRPr="00CA7201">
        <w:rPr>
          <w:rStyle w:val="Emphasis"/>
        </w:rPr>
        <w:t>allies to contribute to international security.”</w:t>
      </w:r>
      <w:r w:rsidRPr="00CA7201">
        <w:rPr>
          <w:rStyle w:val="StyleUnderline"/>
        </w:rPr>
        <w:t xml:space="preserve"> </w:t>
      </w:r>
    </w:p>
    <w:p w14:paraId="4165EC96" w14:textId="77777777" w:rsidR="00EA2444" w:rsidRPr="00CA7201" w:rsidRDefault="00EA2444" w:rsidP="00EA2444">
      <w:r w:rsidRPr="00CA7201">
        <w:rPr>
          <w:rStyle w:val="StyleUnderline"/>
        </w:rPr>
        <w:t xml:space="preserve">Troop numbers are coming down sharply. </w:t>
      </w:r>
      <w:r w:rsidRPr="00CA7201">
        <w:t xml:space="preserve">Moreover, recently reported Stars and Stripes, “Cuts by countries as large as Germany and as small as Latvia have resulted in program cancellations, changed equipment orders and, in the case of Britain, a plan to mothball a new aircraft carrier.” </w:t>
      </w:r>
    </w:p>
    <w:p w14:paraId="7E32016B" w14:textId="77777777" w:rsidR="00EA2444" w:rsidRPr="00CA7201" w:rsidRDefault="00EA2444" w:rsidP="00EA2444">
      <w:r w:rsidRPr="00CA7201">
        <w:t xml:space="preserve">Earlier this year Rasmussen declared that “There is a lower limit on how little we can spend on defense.” Where is it? </w:t>
      </w:r>
      <w:r w:rsidRPr="00CA7201">
        <w:rPr>
          <w:rStyle w:val="StyleUnderline"/>
        </w:rPr>
        <w:t xml:space="preserve">In 2006 the NATO members promised to spend two percent of GDP on the military. Today the Europeans collectively spend 1.5 percent of GDP on defense, compared to America’s five percent. </w:t>
      </w:r>
      <w:r w:rsidRPr="00CA7201">
        <w:t xml:space="preserve">Americans spend $2333 per person on the military, compared to just $503 by Europeans. Despite the much-maligned budget sequester, Washington continues to account for roughly 40 percent of the entire globe’s military outlays. </w:t>
      </w:r>
    </w:p>
    <w:p w14:paraId="5F6D5849" w14:textId="77777777" w:rsidR="00EA2444" w:rsidRPr="00CA7201" w:rsidRDefault="00EA2444" w:rsidP="00EA2444">
      <w:r w:rsidRPr="00CA7201">
        <w:t xml:space="preserve">The visiting official recognized the problem. If we take Secretary </w:t>
      </w:r>
      <w:r w:rsidRPr="00CA7201">
        <w:rPr>
          <w:rStyle w:val="StyleUnderline"/>
        </w:rPr>
        <w:t xml:space="preserve">Gates’ formulation “that </w:t>
      </w:r>
      <w:r w:rsidRPr="00CA7201">
        <w:rPr>
          <w:rStyle w:val="Emphasis"/>
        </w:rPr>
        <w:t>NATO is dead if members don’t spend two percent of GDP</w:t>
      </w:r>
      <w:r w:rsidRPr="00CA7201">
        <w:rPr>
          <w:rStyle w:val="StyleUnderline"/>
        </w:rPr>
        <w:t>, then NATO is dead as they will not spend two percent of GD</w:t>
      </w:r>
      <w:r w:rsidRPr="00CA7201">
        <w:t xml:space="preserve">P.” Thus, he complained that “focusing burden-sharing on finances doesn’t get us anywhere.” Instead, he suggested giving “burden-sharing a different spin.” </w:t>
      </w:r>
    </w:p>
    <w:p w14:paraId="00E0D073" w14:textId="77777777" w:rsidR="00EA2444" w:rsidRPr="00CA7201" w:rsidRDefault="00EA2444" w:rsidP="00EA2444">
      <w:r w:rsidRPr="00CA7201">
        <w:t xml:space="preserve">He argued that despite Europe’s diminishing commitment to the alliance, America still benefited. “The European allies may be useless for many things, but they still provide legitimacy and the continent acts as a worldwide operational hub.” </w:t>
      </w:r>
    </w:p>
    <w:p w14:paraId="4BA97CC8" w14:textId="77777777" w:rsidR="00EA2444" w:rsidRPr="00CA7201" w:rsidRDefault="00EA2444" w:rsidP="00EA2444">
      <w:r w:rsidRPr="00CA7201">
        <w:t xml:space="preserve">However, that legitimacy is of little account if Washington believes a vital issue to be at stake. </w:t>
      </w:r>
      <w:r w:rsidRPr="00CA7201">
        <w:rPr>
          <w:rStyle w:val="StyleUnderline"/>
        </w:rPr>
        <w:t>The American people</w:t>
      </w:r>
      <w:r w:rsidRPr="00CA7201">
        <w:t xml:space="preserve"> don’t care; they </w:t>
      </w:r>
      <w:r w:rsidRPr="00CA7201">
        <w:rPr>
          <w:rStyle w:val="StyleUnderline"/>
        </w:rPr>
        <w:t>will support their government even in the face of widespread international opposition, evident in Vietnam and Iraq, for instance</w:t>
      </w:r>
      <w:r w:rsidRPr="00CA7201">
        <w:t xml:space="preserve">. What turned the U.S. public against these wars were the reality of casualties and the perception of failure. Where legitimacy seems to be important, either the United Nations or a coalition of the willing would prove sufficient. </w:t>
      </w:r>
    </w:p>
    <w:p w14:paraId="4024D68E" w14:textId="77777777" w:rsidR="00EA2444" w:rsidRPr="00CA7201" w:rsidRDefault="00EA2444" w:rsidP="00EA2444">
      <w:pPr>
        <w:rPr>
          <w:rStyle w:val="StyleUnderline"/>
        </w:rPr>
      </w:pPr>
      <w:r w:rsidRPr="00CA7201">
        <w:t xml:space="preserve">Nor is a formal alliance necessary for base access and logistical backing. </w:t>
      </w:r>
      <w:r w:rsidRPr="00CA7201">
        <w:rPr>
          <w:rStyle w:val="StyleUnderline"/>
        </w:rPr>
        <w:t xml:space="preserve">Washington could forge replacement arrangements with individual European states as well as any continental European military alliance. Given the </w:t>
      </w:r>
      <w:r w:rsidRPr="00CA7201">
        <w:rPr>
          <w:rStyle w:val="Emphasis"/>
        </w:rPr>
        <w:t>deep differences</w:t>
      </w:r>
      <w:r w:rsidRPr="00CA7201">
        <w:rPr>
          <w:rStyle w:val="StyleUnderline"/>
        </w:rPr>
        <w:t xml:space="preserve"> of opinion which emerged over such issues as Iraq, Libya, and Syria, </w:t>
      </w:r>
      <w:r w:rsidRPr="00CA7201">
        <w:rPr>
          <w:rStyle w:val="Emphasis"/>
        </w:rPr>
        <w:t>less formal</w:t>
      </w:r>
      <w:r w:rsidRPr="00CA7201">
        <w:rPr>
          <w:rStyle w:val="StyleUnderline"/>
        </w:rPr>
        <w:t xml:space="preserve"> cooperative mechanisms would </w:t>
      </w:r>
      <w:r w:rsidRPr="00CA7201">
        <w:rPr>
          <w:rStyle w:val="Emphasis"/>
        </w:rPr>
        <w:t>reduce political tensions</w:t>
      </w:r>
      <w:r w:rsidRPr="00CA7201">
        <w:rPr>
          <w:rStyle w:val="StyleUnderline"/>
        </w:rPr>
        <w:t xml:space="preserve">. A country could offer operational support without providing combat units or even endorsing a particular conflict. Funding for a nation’s military would not be undercut by participation in an unpopular international conflict. </w:t>
      </w:r>
    </w:p>
    <w:p w14:paraId="6047D8FB" w14:textId="77777777" w:rsidR="00EA2444" w:rsidRPr="00CA7201" w:rsidRDefault="00EA2444" w:rsidP="00EA2444">
      <w:r w:rsidRPr="00CA7201">
        <w:t xml:space="preserve">Despite its problems at home, NATO bizarrely is seeking to expand abroad. Rasmussen recently traveled to Japan and South Korea to promote NATO cooperation in Asia. </w:t>
      </w:r>
    </w:p>
    <w:p w14:paraId="3F5BF564" w14:textId="77777777" w:rsidR="00EA2444" w:rsidRPr="00CA7201" w:rsidRDefault="00EA2444" w:rsidP="00EA2444">
      <w:pPr>
        <w:rPr>
          <w:rStyle w:val="StyleUnderline"/>
        </w:rPr>
      </w:pPr>
      <w:r w:rsidRPr="00CA7201">
        <w:t xml:space="preserve">How can a European alliance increasingly incapable of defending Europe play a role in Asia? </w:t>
      </w:r>
      <w:r w:rsidRPr="00CA7201">
        <w:rPr>
          <w:rStyle w:val="StyleUnderline"/>
        </w:rPr>
        <w:t>There are opportunities for non-military cooperation: sharing expertise on civil emergencies, advancing cyber-security, and promoting non-proliferation.</w:t>
      </w:r>
      <w:r w:rsidRPr="00CA7201">
        <w:t xml:space="preserve"> However, </w:t>
      </w:r>
      <w:r w:rsidRPr="00CA7201">
        <w:rPr>
          <w:rStyle w:val="StyleUnderline"/>
        </w:rPr>
        <w:t xml:space="preserve">these relationships could as easily involve the European Union as NATO. Noted Richard Weitz of the Hudson Institute, “while NATO has adopted a global perspective, its main activities beyond Europe and Afghanistan thus far have consisted primarily of dialogue.” </w:t>
      </w:r>
    </w:p>
    <w:p w14:paraId="45E1DFDC" w14:textId="77777777" w:rsidR="00EA2444" w:rsidRPr="00CA7201" w:rsidRDefault="00EA2444" w:rsidP="00EA2444">
      <w:r w:rsidRPr="00CA7201">
        <w:rPr>
          <w:rStyle w:val="StyleUnderline"/>
        </w:rPr>
        <w:t>Alliances should be based on international circumstance</w:t>
      </w:r>
      <w:r w:rsidRPr="00CA7201">
        <w:t>. Rasmussen recently argued that “</w:t>
      </w:r>
      <w:r w:rsidRPr="00CA7201">
        <w:rPr>
          <w:rStyle w:val="StyleUnderline"/>
        </w:rPr>
        <w:t>The need for a strong military alliance between Europe and North America</w:t>
      </w:r>
      <w:r w:rsidRPr="00CA7201">
        <w:t xml:space="preserve"> has never been stronger.” That </w:t>
      </w:r>
      <w:r w:rsidRPr="00CA7201">
        <w:rPr>
          <w:rStyle w:val="StyleUnderline"/>
        </w:rPr>
        <w:t>is nonsense</w:t>
      </w:r>
      <w:r w:rsidRPr="00CA7201">
        <w:t xml:space="preserve">. </w:t>
      </w:r>
      <w:r w:rsidRPr="00CA7201">
        <w:rPr>
          <w:rStyle w:val="StyleUnderline"/>
        </w:rPr>
        <w:t xml:space="preserve">Neither continent faces an existential military threat. Neither faces a significant global competitor. Neither has a compelling interest to meddle in regional conflicts. </w:t>
      </w:r>
      <w:r w:rsidRPr="00CA7201">
        <w:t xml:space="preserve">While there is much about which the U.S. and Europe should cooperate, </w:t>
      </w:r>
      <w:r w:rsidRPr="00CA7201">
        <w:rPr>
          <w:rStyle w:val="StyleUnderline"/>
        </w:rPr>
        <w:t>there is no need for an American-dominated transatlantic military alliance.</w:t>
      </w:r>
      <w:r w:rsidRPr="00CA7201">
        <w:t xml:space="preserve"> </w:t>
      </w:r>
    </w:p>
    <w:p w14:paraId="0555CF4C" w14:textId="77777777" w:rsidR="00EA2444" w:rsidRPr="00CA7201" w:rsidRDefault="00EA2444" w:rsidP="00EA2444">
      <w:r w:rsidRPr="00CA7201">
        <w:t xml:space="preserve">Thus, </w:t>
      </w:r>
      <w:r w:rsidRPr="00CA7201">
        <w:rPr>
          <w:rStyle w:val="StyleUnderline"/>
        </w:rPr>
        <w:t xml:space="preserve">what is needed is U.S. </w:t>
      </w:r>
      <w:r w:rsidRPr="00CA7201">
        <w:rPr>
          <w:rStyle w:val="Emphasis"/>
        </w:rPr>
        <w:t>burden-shedding</w:t>
      </w:r>
      <w:r w:rsidRPr="00CA7201">
        <w:rPr>
          <w:rStyle w:val="StyleUnderline"/>
        </w:rPr>
        <w:t xml:space="preserve"> rather than allied burden-sharing. Europeans could provide forces sufficient to defend themselves, patrol the Mediterranean, aid the Central Asia states, and protect their interests in North Africa and the Middle East. If they chose not to do so, no worries for America. But </w:t>
      </w:r>
      <w:r w:rsidRPr="00CA7201">
        <w:rPr>
          <w:rStyle w:val="Emphasis"/>
        </w:rPr>
        <w:t>they shouldn’t expect Washington to step in</w:t>
      </w:r>
      <w:r w:rsidRPr="00CA7201">
        <w:t xml:space="preserve">. And U.S. officials then could stop their unproductive whining about Europe’s defense choices. </w:t>
      </w:r>
    </w:p>
    <w:p w14:paraId="47FE37F4" w14:textId="77777777" w:rsidR="00EA2444" w:rsidRPr="00CA7201" w:rsidRDefault="00EA2444" w:rsidP="00EA2444">
      <w:r w:rsidRPr="00CA7201">
        <w:rPr>
          <w:rStyle w:val="StyleUnderline"/>
        </w:rPr>
        <w:t xml:space="preserve">America’s Cold War security policy shielded war-torn allies until they could recover and gain the economic means and political stability to defend themselves. That policy was a great success. Now </w:t>
      </w:r>
      <w:r w:rsidRPr="00CA7201">
        <w:rPr>
          <w:rStyle w:val="Emphasis"/>
        </w:rPr>
        <w:t>Washington should celebrate by turning NATO over the Europeans.</w:t>
      </w:r>
    </w:p>
    <w:p w14:paraId="7EB55EF5" w14:textId="77777777" w:rsidR="00EA2444" w:rsidRDefault="00EA2444" w:rsidP="00EA2444">
      <w:pPr>
        <w:pStyle w:val="Heading3"/>
      </w:pPr>
      <w:r>
        <w:t xml:space="preserve">1ar – nato bad – russia </w:t>
      </w:r>
    </w:p>
    <w:p w14:paraId="0F08DC9C" w14:textId="77777777" w:rsidR="00EA2444" w:rsidRDefault="00EA2444" w:rsidP="00EA2444"/>
    <w:p w14:paraId="3722480F" w14:textId="77777777" w:rsidR="001359DF" w:rsidRPr="00366E1F" w:rsidRDefault="001359DF" w:rsidP="001359DF">
      <w:pPr>
        <w:pStyle w:val="Heading4"/>
      </w:pPr>
      <w:r>
        <w:t xml:space="preserve">NATO doesn’t solve Russian expansionism – their invasions cause it </w:t>
      </w:r>
    </w:p>
    <w:p w14:paraId="3933391F" w14:textId="77777777" w:rsidR="001359DF" w:rsidRDefault="001359DF" w:rsidP="001359DF">
      <w:r w:rsidRPr="00175C2A">
        <w:rPr>
          <w:rStyle w:val="Style13ptBold"/>
        </w:rPr>
        <w:t>Mearsheimer, 14</w:t>
      </w:r>
      <w:r>
        <w:t xml:space="preserve"> –  R. Wendell Harrison Distinguished Service Professor at the University of Chicago. (John J.,  “Why the Ukraine Crisis Is the West’s Fault”, Foreign Affairs, September/October 2014, </w:t>
      </w:r>
      <w:hyperlink r:id="rId12" w:history="1">
        <w:r w:rsidRPr="004C7D25">
          <w:rPr>
            <w:rStyle w:val="Hyperlink"/>
          </w:rPr>
          <w:t>http://www.foreignaffairs.com/articles/141769/john-j-mearsheimer/why-the-ukraine-crisis-is-the-wests-fault?cid=emc-sep14promoa-content-081914&amp;sp_mid=46779936&amp;sp_rid=aHVyd2pzMTJAd2Z1LmVkdQS2</w:t>
        </w:r>
      </w:hyperlink>
      <w:r>
        <w:t>)//rkp</w:t>
      </w:r>
    </w:p>
    <w:p w14:paraId="7D2333A6" w14:textId="77777777" w:rsidR="001359DF" w:rsidRPr="001E465D" w:rsidRDefault="001359DF" w:rsidP="001359DF">
      <w:pPr>
        <w:rPr>
          <w:rStyle w:val="Emphasis"/>
        </w:rPr>
      </w:pPr>
      <w:r w:rsidRPr="00C025F1">
        <w:rPr>
          <w:rStyle w:val="StyleUnderline"/>
        </w:rPr>
        <w:t xml:space="preserve">But this account is wrong: the United States and its European allies share most of the responsibility for the crisis. The </w:t>
      </w:r>
      <w:r w:rsidRPr="00C025F1">
        <w:rPr>
          <w:rStyle w:val="Emphasis"/>
        </w:rPr>
        <w:t>taproot of the trouble is NATO enlargement,</w:t>
      </w:r>
      <w:r w:rsidRPr="00C025F1">
        <w:rPr>
          <w:rStyle w:val="StyleUnderline"/>
        </w:rPr>
        <w:t xml:space="preserve"> the central element of a larger strategy to move Ukraine out of Russia’s orbit and integrate it into the West.</w:t>
      </w:r>
      <w:r>
        <w:t xml:space="preserve"> At the same time, the EU’s expansion eastward and the West’s backing of the pro-democracy movement in Ukraine -- beginning with the Orange Revolution in 2004 -- were critical elements, too. </w:t>
      </w:r>
      <w:r w:rsidRPr="001E465D">
        <w:rPr>
          <w:rStyle w:val="StyleUnderline"/>
        </w:rPr>
        <w:t>Since the mid-1990s, Russian leaders have adamantly opposed NATO enlargement, and in recent years, they have made it clear that they would not stand by while their strategically important neighbor turned into a Western bastion</w:t>
      </w:r>
      <w:r>
        <w:t>. For Putin, the illegal overthrow of Ukraine’s democratically elected and pro-Russian president -- which he rightly labeled a “coup” -- was the final straw</w:t>
      </w:r>
      <w:r w:rsidRPr="001E465D">
        <w:rPr>
          <w:rStyle w:val="Emphasis"/>
        </w:rPr>
        <w:t xml:space="preserve">. He responded by taking Crimea, a peninsula he feared would host a NATO naval base, and working to destabilize Ukraine until it abandoned its efforts to join the West. </w:t>
      </w:r>
    </w:p>
    <w:p w14:paraId="4A815BE5" w14:textId="77777777" w:rsidR="001359DF" w:rsidRDefault="001359DF" w:rsidP="001359DF">
      <w:r w:rsidRPr="001E465D">
        <w:rPr>
          <w:rStyle w:val="StyleUnderline"/>
        </w:rPr>
        <w:t>Putin’s pushback should have come as no surprise. After all, the West had been moving into Russia’s backyard and threatening its core strategic interests, a point Putin made emphatically and repeatedly</w:t>
      </w:r>
      <w:r>
        <w:t>. Elites in the United States and Europe have been blindsided by events only because they subscribe to a flawed view of international politics. They tend to believe that the logic of realism holds little relevance in the twenty-first century and that Europe can be kept whole and free on the basis of such liberal principles as the rule of law, economic interdependence, and democracy.</w:t>
      </w:r>
    </w:p>
    <w:p w14:paraId="5FAF2BF1" w14:textId="77777777" w:rsidR="001359DF" w:rsidRPr="001E465D" w:rsidRDefault="001359DF" w:rsidP="001359DF">
      <w:pPr>
        <w:rPr>
          <w:rStyle w:val="StyleUnderline"/>
        </w:rPr>
      </w:pPr>
      <w:r>
        <w:t xml:space="preserve">But this grand scheme went awry in Ukraine. The crisis there shows that realpolitik remains relevant—and states that ignore it do so at their own peril. U.S. and European leaders blundered in attempting to turn Ukraine into a Western stronghold on Russia’s border. </w:t>
      </w:r>
      <w:r w:rsidRPr="001E465D">
        <w:rPr>
          <w:rStyle w:val="StyleUnderline"/>
        </w:rPr>
        <w:t>Now that the consequences have been laid bare, it would be an even greater mistake to continue this misbegotten policy.</w:t>
      </w:r>
    </w:p>
    <w:p w14:paraId="5E35AEE4" w14:textId="77777777" w:rsidR="001359DF" w:rsidRDefault="001359DF" w:rsidP="001359DF">
      <w:r>
        <w:t>THE WESTERN AFFRONT</w:t>
      </w:r>
    </w:p>
    <w:p w14:paraId="4C8341B6" w14:textId="77777777" w:rsidR="001359DF" w:rsidRDefault="001359DF" w:rsidP="001359DF">
      <w:r>
        <w:t>As the Cold War came to a close, Soviet leaders preferred that U.S. forces remain in Europe and NATO stay intact, an arrangement they thought would keep a reunified Germany pacified. But they and their Russian successors did not want NATO to grow any larger and assumed that Western diplomats understood their concerns. The Clinton administration evidently thought otherwise, and in the mid-1990s, it began pushing for NATO to expand.</w:t>
      </w:r>
    </w:p>
    <w:p w14:paraId="627CB7A2" w14:textId="77777777" w:rsidR="001359DF" w:rsidRPr="001E465D" w:rsidRDefault="001359DF" w:rsidP="001359DF">
      <w:pPr>
        <w:rPr>
          <w:rStyle w:val="StyleUnderline"/>
        </w:rPr>
      </w:pPr>
      <w:r>
        <w:t xml:space="preserve">The first round of enlargement took place in 1999 and brought in the Czech Republic, Hungary, and Poland. The second occurred in 2004; it included Bulgaria, Estonia, Latvia, Lithuania, Romania, Slovakia, and Slovenia. Moscow complained bitterly from the start. During NATO’s 1995 bombing campaign against the Bosnian Serbs, for example, Russian President Boris Yeltsin said, </w:t>
      </w:r>
      <w:r w:rsidRPr="001E465D">
        <w:rPr>
          <w:rStyle w:val="StyleUnderline"/>
        </w:rPr>
        <w:t>“This is the first sign of what could happen when NATO comes right up to the Russian Federation’s borders. ... The flame of war could burst out across the whole of Europe.” But the Russians were too weak at the time to derail NATO’s eastward movement -- which, at any rate, did not look so threatening, since none of the new members shared a border with Russia, save for the tiny Baltic countries.</w:t>
      </w:r>
    </w:p>
    <w:p w14:paraId="659DBDDB" w14:textId="77777777" w:rsidR="001359DF" w:rsidRDefault="001359DF" w:rsidP="001359DF">
      <w:r>
        <w:t xml:space="preserve">Then NATO began looking further east. At its April 2008 summit in Bucharest, the alliance considered admitting Georgia and Ukraine. The George W. Bush administration supported doing so, but France and Germany opposed the move for fear that it would unduly antagonize Russia. In the end, NATO’s members reached a compromise: the alliance did not begin the formal process leading to membership, but it issued a statement endorsing the aspirations of Georgia and Ukraine and boldly declaring, “These countries will become members of NATO.” </w:t>
      </w:r>
    </w:p>
    <w:p w14:paraId="6F896BFF" w14:textId="77777777" w:rsidR="001359DF" w:rsidRPr="001E465D" w:rsidRDefault="001359DF" w:rsidP="001359DF">
      <w:pPr>
        <w:rPr>
          <w:rStyle w:val="StyleUnderline"/>
        </w:rPr>
      </w:pPr>
      <w:r>
        <w:t xml:space="preserve">Moscow, however, did not see the outcome as much of a compromise. Alexander Grushko, then Russia’s deputy foreign minister, said, “Georgia’s and Ukraine’s membership in the alliance is a huge strategic mistake which would have most serious consequences for pan-European security.” </w:t>
      </w:r>
      <w:r w:rsidRPr="001E465D">
        <w:rPr>
          <w:rStyle w:val="StyleUnderline"/>
        </w:rPr>
        <w:t>Putin maintained that admitting those two countries to NATO would represent a “direct threat” to Russia. One Russian newspaper reported that Putin, while speaking with Bush, “very transparently hinted that if Ukraine was accepted into NATO, it would cease to exist.”</w:t>
      </w:r>
    </w:p>
    <w:p w14:paraId="060115FE" w14:textId="77777777" w:rsidR="001359DF" w:rsidRDefault="001359DF" w:rsidP="001359DF">
      <w:r>
        <w:t xml:space="preserve">Russia’s invasion of Georgia in August 2008 should have dispelled any remaining doubts about Putin’s determination to prevent Georgia and Ukraine from joining NATO. </w:t>
      </w:r>
      <w:r w:rsidRPr="001E465D">
        <w:rPr>
          <w:rStyle w:val="StyleUnderline"/>
        </w:rPr>
        <w:t>Georgian President Mikheil Saakashvili, who was deeply committed to bringing his country into NATO, had decided in the summer of 2008 to reincorporate two separatist regions, Abkhazia and South Ossetia. But Putin sought to keep Georgia weak and divided -- and out of NATO.</w:t>
      </w:r>
      <w:r>
        <w:t xml:space="preserve"> After fighting broke out between the Georgian government and South Ossetian separatists, Russian forces took control of Abkhazia and South Ossetia. Moscow had made its point. Yet despite this clear warning, NATO never publicly abandoned its goal of bringing Georgia and Ukraine into the alliance. And NATO expansion continued marching forward, with Albania and Croatia becoming members in 2009. </w:t>
      </w:r>
    </w:p>
    <w:p w14:paraId="72B56A97" w14:textId="77777777" w:rsidR="001359DF" w:rsidRDefault="001359DF" w:rsidP="001359DF"/>
    <w:p w14:paraId="62040D09" w14:textId="77777777" w:rsidR="00EA2444" w:rsidRDefault="00EA2444" w:rsidP="00EA2444">
      <w:pPr>
        <w:pStyle w:val="Heading4"/>
      </w:pPr>
      <w:r>
        <w:t>NATO leads to increasing Russian militarization</w:t>
      </w:r>
    </w:p>
    <w:p w14:paraId="5074ED3B" w14:textId="77777777" w:rsidR="00EA2444" w:rsidRDefault="00EA2444" w:rsidP="00EA2444">
      <w:r w:rsidRPr="00DB6491">
        <w:rPr>
          <w:rStyle w:val="Style13ptBold"/>
        </w:rPr>
        <w:t>Akram</w:t>
      </w:r>
      <w:r>
        <w:rPr>
          <w:rStyle w:val="Style13ptBold"/>
        </w:rPr>
        <w:t>,</w:t>
      </w:r>
      <w:r w:rsidRPr="00DB6491">
        <w:rPr>
          <w:rStyle w:val="Style13ptBold"/>
        </w:rPr>
        <w:t xml:space="preserve"> 18</w:t>
      </w:r>
      <w:r>
        <w:t xml:space="preserve"> – Permanent Representative of Pakistan from the United Nations from 2002 to 2008 (</w:t>
      </w:r>
      <w:r w:rsidRPr="00A65B9D">
        <w:t>Munir</w:t>
      </w:r>
      <w:r>
        <w:t xml:space="preserve">, “The 2018 US Nuclear Posture Review: Global and Regional Security”, </w:t>
      </w:r>
      <w:hyperlink r:id="rId13" w:history="1">
        <w:r w:rsidRPr="00E96344">
          <w:rPr>
            <w:rStyle w:val="Hyperlink"/>
          </w:rPr>
          <w:t>https://ssii.com.pk/wp-content/uploads/2018/07/Final-Journal-Volume-III-Issue-No.-1-1.pdf</w:t>
        </w:r>
      </w:hyperlink>
      <w:r>
        <w:t>)//rkp</w:t>
      </w:r>
    </w:p>
    <w:p w14:paraId="30BDDDE8" w14:textId="77777777" w:rsidR="00EA2444" w:rsidRPr="00A60E89" w:rsidRDefault="00EA2444" w:rsidP="00EA2444">
      <w:r w:rsidRPr="00A60E89">
        <w:t xml:space="preserve">An unstated fact is that </w:t>
      </w:r>
      <w:r w:rsidRPr="00A60E89">
        <w:rPr>
          <w:rStyle w:val="StyleUnderline"/>
        </w:rPr>
        <w:t>Russia’s entire rearmament</w:t>
      </w:r>
      <w:r w:rsidRPr="00A60E89">
        <w:t xml:space="preserve"> process </w:t>
      </w:r>
      <w:r w:rsidRPr="00A60E89">
        <w:rPr>
          <w:rStyle w:val="StyleUnderline"/>
        </w:rPr>
        <w:t>started because of</w:t>
      </w:r>
      <w:r w:rsidRPr="00A60E89">
        <w:t xml:space="preserve"> two developments. The first being the expansion of </w:t>
      </w:r>
      <w:r w:rsidRPr="00A60E89">
        <w:rPr>
          <w:rStyle w:val="Emphasis"/>
        </w:rPr>
        <w:t>NATO</w:t>
      </w:r>
      <w:r w:rsidRPr="00A60E89">
        <w:t xml:space="preserve">. </w:t>
      </w:r>
      <w:r w:rsidRPr="00A60E89">
        <w:rPr>
          <w:rStyle w:val="StyleUnderline"/>
        </w:rPr>
        <w:t>When the Soviet Union collapsed there was an informal understanding given to the Russians</w:t>
      </w:r>
      <w:r w:rsidRPr="00A60E89">
        <w:t xml:space="preserve"> by the former US Secretary of State, James Baker, </w:t>
      </w:r>
      <w:r w:rsidRPr="00A60E89">
        <w:rPr>
          <w:rStyle w:val="StyleUnderline"/>
        </w:rPr>
        <w:t xml:space="preserve">that NATO would not be expanded to the borders of new Russia </w:t>
      </w:r>
      <w:r w:rsidRPr="00A60E89">
        <w:t xml:space="preserve">and especially that it would not include any of the former Soviet Republics. </w:t>
      </w:r>
      <w:r w:rsidRPr="00A60E89">
        <w:rPr>
          <w:rStyle w:val="StyleUnderline"/>
        </w:rPr>
        <w:t xml:space="preserve">However, NATO invited almost everybody from Europe to join in </w:t>
      </w:r>
      <w:r w:rsidRPr="00A60E89">
        <w:rPr>
          <w:rStyle w:val="Emphasis"/>
        </w:rPr>
        <w:t>except for Russia</w:t>
      </w:r>
      <w:r w:rsidRPr="00A60E89">
        <w:t xml:space="preserve"> and </w:t>
      </w:r>
      <w:r w:rsidRPr="00A60E89">
        <w:rPr>
          <w:rStyle w:val="StyleUnderline"/>
        </w:rPr>
        <w:t xml:space="preserve">therefore it was quite clear that the purpose of NATO and </w:t>
      </w:r>
      <w:r w:rsidRPr="00A60E89">
        <w:rPr>
          <w:rStyle w:val="Emphasis"/>
        </w:rPr>
        <w:t>the posture of NATO is an anti-Russia posture</w:t>
      </w:r>
      <w:r w:rsidRPr="00A60E89">
        <w:t xml:space="preserve">. </w:t>
      </w:r>
      <w:r w:rsidRPr="00A60E89">
        <w:rPr>
          <w:rStyle w:val="StyleUnderline"/>
        </w:rPr>
        <w:t>This was the</w:t>
      </w:r>
      <w:r w:rsidRPr="00A60E89">
        <w:t xml:space="preserve"> beginning of the </w:t>
      </w:r>
      <w:r w:rsidRPr="00A60E89">
        <w:rPr>
          <w:rStyle w:val="StyleUnderline"/>
        </w:rPr>
        <w:t>rationalisation for Russia’s rearmament</w:t>
      </w:r>
      <w:r w:rsidRPr="00A60E89">
        <w:t xml:space="preserve">. Secondly, the US walked out of the Anti-Ballistic Missile Treaty and this was the other significant development which led to Russian nuclear rearmament. It was one of the most important arms control treaties in history because it recognised that the threat of the Mutual Assured Destruction (MAD) doctrine would become less credible if there was a credible Anti-Ballistic Missile system (ABMs) in place and although systems had been developed by both sides it was agreed that they would be limited to one each, one system to protect the command and control by the US and one system to protect the command and control by the Russians. Once that treaty was abrogated by the US, the Russians obviously needed to rethink how deterrence would be maintained. </w:t>
      </w:r>
    </w:p>
    <w:p w14:paraId="582BFC80" w14:textId="332A6CB7" w:rsidR="001359DF" w:rsidRDefault="001359DF" w:rsidP="001359DF">
      <w:pPr>
        <w:pStyle w:val="Heading3"/>
      </w:pPr>
      <w:r>
        <w:t xml:space="preserve">1ar – nato fails – general </w:t>
      </w:r>
    </w:p>
    <w:p w14:paraId="2A82A1C1" w14:textId="77777777" w:rsidR="001359DF" w:rsidRDefault="001359DF" w:rsidP="001359DF">
      <w:pPr>
        <w:pStyle w:val="Heading4"/>
      </w:pPr>
      <w:r>
        <w:t>NATO makes all European states American welfare clients and gives no benefit to the US</w:t>
      </w:r>
    </w:p>
    <w:p w14:paraId="70842820" w14:textId="77777777" w:rsidR="001359DF" w:rsidRDefault="001359DF" w:rsidP="001359DF">
      <w:r w:rsidRPr="00175C2A">
        <w:rPr>
          <w:rStyle w:val="Style13ptBold"/>
        </w:rPr>
        <w:t>Bandow, 14</w:t>
      </w:r>
      <w:r>
        <w:t xml:space="preserve"> – is a senior fellow at the Cato Institute, specializing in foreign policy and civil liberties. He worked as special assistant to President Reagan and editor of the political magazine Inquiry. He writes regularly for leading publications such as Fortune magazine, National Interest, Wall Street Journal, and Washington Times. Bandow speaks frequently at academic conferences, on college campuses, and to business groups. Bandow has been a regular commentator on ABC, CBS, NBC, CNN, Fox News Channel, and MSNBC. He holds a J.D. from Stanford University. (Doug, 7-28, “Ukraine Crisis Reminds Americans Why NATO Should Not Expand: Not To Ukraine, Georgia, Or Anyone Else”, </w:t>
      </w:r>
      <w:hyperlink r:id="rId14" w:history="1">
        <w:r w:rsidRPr="007D6E36">
          <w:rPr>
            <w:rStyle w:val="Hyperlink"/>
          </w:rPr>
          <w:t>http://www.forbes.com/sites/dougbandow/2014/07/28/ukraine-crisis-reminds-americans-why-nato-should-not-expand-not-to-ukraine-georgia-or-anyone-else/</w:t>
        </w:r>
      </w:hyperlink>
      <w:r>
        <w:t>)//rkp</w:t>
      </w:r>
    </w:p>
    <w:p w14:paraId="19044A9D" w14:textId="77777777" w:rsidR="001359DF" w:rsidRDefault="001359DF" w:rsidP="001359DF">
      <w:r>
        <w:t>Included as new members were countries in the Baltic region, Eastern Europe, and the Balkans, areas that never had been and almost certainly never will be important for U.S. security.  Prior to the collapse of the U.S.S.R. no one would have imagined America offering security guarantees to nations which did not matter for America’s defense.</w:t>
      </w:r>
    </w:p>
    <w:p w14:paraId="54AF2D98" w14:textId="77777777" w:rsidR="001359DF" w:rsidRPr="001C1620" w:rsidRDefault="001359DF" w:rsidP="001359DF">
      <w:pPr>
        <w:rPr>
          <w:rStyle w:val="StyleUnderline"/>
        </w:rPr>
      </w:pPr>
      <w:r>
        <w:t xml:space="preserve">In fact, alliance officials acted as if the organization was an international gentleman’s club.  Expansion advocates downplayed the fact that the U.S. would be putting its full military faith and credit on the line.  </w:t>
      </w:r>
      <w:r w:rsidRPr="001C1620">
        <w:rPr>
          <w:rStyle w:val="StyleUnderline"/>
        </w:rPr>
        <w:t>No one explained why America, finding peace within its grasp after decades of dangerous Cold War uncertainties, should toss away the fruits of victory by adding anew to its military responsibilities.</w:t>
      </w:r>
    </w:p>
    <w:p w14:paraId="5F7501C6" w14:textId="77777777" w:rsidR="001359DF" w:rsidRPr="001C1620" w:rsidRDefault="001359DF" w:rsidP="001359DF">
      <w:pPr>
        <w:rPr>
          <w:rStyle w:val="StyleUnderline"/>
        </w:rPr>
      </w:pPr>
      <w:r>
        <w:t>NATO turned into a dole for indolent rich countries</w:t>
      </w:r>
      <w:r w:rsidRPr="001C1620">
        <w:rPr>
          <w:rStyle w:val="Emphasis"/>
        </w:rPr>
        <w:t>.  Wealthy European nations could have become partners with America in promoting global security; instead, they became U.S. welfare clients</w:t>
      </w:r>
      <w:r>
        <w:t xml:space="preserve">.  After Moscow’s collapse the Europeans steadily reduced their military outlays.  Even the newer members closest to Russia put little effort into augmenting their armed forces.  </w:t>
      </w:r>
      <w:r w:rsidRPr="001C1620">
        <w:rPr>
          <w:rStyle w:val="StyleUnderline"/>
        </w:rPr>
        <w:t>Today the continent’s biggest military players, France and Great Britain, also are cutting back.  When intervening against military pipsqueak Libya European governments ran out of missiles and had to beg Washington for resupply</w:t>
      </w:r>
    </w:p>
    <w:p w14:paraId="26D1F5CD" w14:textId="77777777" w:rsidR="001359DF" w:rsidRPr="001C1620" w:rsidRDefault="001359DF" w:rsidP="001359DF">
      <w:pPr>
        <w:rPr>
          <w:rStyle w:val="StyleUnderline"/>
        </w:rPr>
      </w:pPr>
      <w:r>
        <w:t xml:space="preserve">None of this might seem to matter when NATO is bombing nations with little ability fight back, such as Serbia and Libya.  </w:t>
      </w:r>
      <w:r w:rsidRPr="001C1620">
        <w:rPr>
          <w:rStyle w:val="StyleUnderline"/>
        </w:rPr>
        <w:t>However, the Ukraine crisis reminded everyone that the alliance might be called upon to fulfill its responsibilities against Russia, with a recovering conventional capability and significant nuclear force.  Several of the newest members now are screaming for America to “reassure” them by establishing bases and deploying troops.</w:t>
      </w:r>
    </w:p>
    <w:p w14:paraId="5FCF9063" w14:textId="77777777" w:rsidR="001359DF" w:rsidRPr="001C1620" w:rsidRDefault="001359DF" w:rsidP="001359DF">
      <w:pPr>
        <w:rPr>
          <w:rStyle w:val="Emphasis"/>
        </w:rPr>
      </w:pPr>
      <w:r>
        <w:t xml:space="preserve">This ludicrous situation demonstrates the folly of NATO expansion.  </w:t>
      </w:r>
      <w:r w:rsidRPr="001C1620">
        <w:rPr>
          <w:rStyle w:val="Emphasis"/>
        </w:rPr>
        <w:t>How did promising to go to war with Russia over Estonia and Latvia make Americans safer?  How would moving America’s overstretched armed forces to countries such as Lithuania and Poland make the U.S. more secure?</w:t>
      </w:r>
    </w:p>
    <w:p w14:paraId="38E31AC7" w14:textId="77777777" w:rsidR="001359DF" w:rsidRDefault="001359DF" w:rsidP="001359DF">
      <w:r>
        <w:t>Today all these countries are members of the alliance, the result of a foolish decision that cannot be easily undone.  This mistake should not be compounded by bringing in additional members with even less strategic value—at the very moment that there is talk of augmenting U.S. forces in Asia, confronting China over its aggressive territorial claims, returning to Iraq to fight Islamic extremists, ousting the Syrian regime, remaining in Afghanistan to protect the embattled government, and bombing a recalcitrant Iran.</w:t>
      </w:r>
    </w:p>
    <w:p w14:paraId="7B8724F2" w14:textId="77777777" w:rsidR="001359DF" w:rsidRDefault="001359DF" w:rsidP="001359DF">
      <w:r>
        <w:t>The list of potential members suggests strategic madness in Washington.  For instance, Bosnia-Herzegovina, Macedonia, and Montenegro are tiny states in the Balkans.  They never have mattered and never will matter for U.S. security.  A willingness to provide handfuls of soldiers for America’s wars of choice—Macedonians manned the gate at Camp Eggers in Kabul when I visited a couple years ago—does not justify guaranteeing their defense against Russia, which, in fact, has never threatened them.</w:t>
      </w:r>
    </w:p>
    <w:p w14:paraId="0AA16442" w14:textId="77777777" w:rsidR="001359DF" w:rsidRDefault="001359DF" w:rsidP="001359DF">
      <w:r>
        <w:t>Kosovo is even worse.  This disputed state is the product of NATO’s first aggressive war, the 1989 campaign to dismember Serbia, which had neither attacked nor threatened a member of the alliance.  On the West’s watch the newly victorious ethnic Albanian guerrillas proceeded to ethnically cleanse a couple hundred thousand Serbs, Roma, Jews, and non-Albanian Muslims and set up what even some Europeans characterized as a gangster state.  Tens of thousands of ethnic Serbs remain trapped in Kosovo, denied the right to self-determination granted Kosovars, Slovenes, Macedonians, Croats, Montenegrins, and Bosnians.  Defending Pristina never has been and never will be a good use of U.S. troops.</w:t>
      </w:r>
    </w:p>
    <w:p w14:paraId="6C8FF3B1" w14:textId="77777777" w:rsidR="001359DF" w:rsidRDefault="001359DF" w:rsidP="001359DF">
      <w:r>
        <w:t>Finland and Sweden are perfectly pleasant nations which followed independent, neutralist policies during the Cold War and face no significant threats today.  Their security policy succeeded during the depths of the Cold War.  Why should America attempt to fix what ain’t broken by taking on their defense?  Isn’t there at least one nation Washington need not protect?</w:t>
      </w:r>
    </w:p>
    <w:p w14:paraId="6984C496" w14:textId="77777777" w:rsidR="001359DF" w:rsidRDefault="001359DF" w:rsidP="001359DF">
      <w:r>
        <w:t>Armenia, a former republic in the Soviet Union, is the most distant country now proposed for NATO membership.  It’s impossible to concoct even a vaguely plausible argument that this nation, locked in a bitter territorial dispute with neighboring Azerbaijan, has the slightest relevance to the security of America or any other member of the alliance.  Moscow hasn’t been threatening to invade and if it did it isn’t obvious how America—since no one seriously believes that German, Italian, Dutch, or Latvian troops would jet off to the Caucasus in the event of a crisis—would actually defend Armenia.  Drop in the 82nd Airborne?  Bomb St. Petersburg?  Threaten nuclear Armageddon?</w:t>
      </w:r>
    </w:p>
    <w:p w14:paraId="25768EED" w14:textId="77777777" w:rsidR="001359DF" w:rsidRDefault="001359DF" w:rsidP="001359DF">
      <w:r>
        <w:t>Then there are Moldova, Georgia, and Ukraine.  They are the worst of the potential new members.  Attempting to defend them would dramatically degrade U.S. defense since all three have territorial disputes with nuclear-armed Russia that have triggered or could trigger war.</w:t>
      </w:r>
    </w:p>
    <w:p w14:paraId="5055EB2B" w14:textId="77777777" w:rsidR="001359DF" w:rsidRDefault="001359DF" w:rsidP="001359DF">
      <w:r>
        <w:t>Moldova is a small nation nestled between Romania and Ukraine.  A piece of Moldova, Transnistria, broke away with Moscow’s support.  Chisinau is in difficult circumstances, but not one warranting American military involvement.  The U.S. simply has nothing at stake in this ongoing confrontation involving Moscow.</w:t>
      </w:r>
    </w:p>
    <w:p w14:paraId="0B2BBEFE" w14:textId="77777777" w:rsidR="001359DF" w:rsidRDefault="001359DF" w:rsidP="001359DF">
      <w:r>
        <w:t>Georgia long has wanted to join NATO.  And no wonder.  After escaping the Soviet Union the Georgian people suffered from political instability and international irrationality.  Georgia’s independence triggered another round of secession, of Abkhazia and South Ossetia backed by Russia.  Tbilisi sacrificed the lives of its soldiers in America’s Afghan and Iraqi misadventures hoping that providing cannon fodder for Washington would convince U.S. politicians to risk the lives of American military personnel in any Georgian war against Russia.</w:t>
      </w:r>
    </w:p>
    <w:p w14:paraId="284ADF1B" w14:textId="77777777" w:rsidR="001359DF" w:rsidRDefault="001359DF" w:rsidP="001359DF">
      <w:r>
        <w:t>The Bush administration, with notoriously bad judgment, was willing to do so, and therefore advocated admission of Tbilisi to NATO.  However, the Europeans were not so foolish and blocked the move.  For which we can all be thankful.  Tbilisi’s volatile president, Mikhail Saakashvili, foolishly started the 2008 Russo-Georgian war by bombarding Russian military forces located in South Ossetia, apparently in the expectation of U.S. military support.  That was a step too far even for the myopic Bush administration.</w:t>
      </w:r>
    </w:p>
    <w:p w14:paraId="5B5DD790" w14:textId="77777777" w:rsidR="001359DF" w:rsidRDefault="001359DF" w:rsidP="001359DF">
      <w:r>
        <w:t>Georgia illustrated how alliances risk passing decisions for war and peace to small, unstable client states.  Whatever America’s modest economic and energy interests in the region, none warrant confronting Russia on its border, a region treated as a vital interest by Moscow.  Certainly nothing justifies backing a state which recklessly provoked Moscow to arms and attempted to drag Washington into war.</w:t>
      </w:r>
    </w:p>
    <w:p w14:paraId="3A239777" w14:textId="77777777" w:rsidR="001359DF" w:rsidRPr="001C1620" w:rsidRDefault="001359DF" w:rsidP="001359DF">
      <w:pPr>
        <w:rPr>
          <w:rStyle w:val="StyleUnderline"/>
        </w:rPr>
      </w:pPr>
      <w:r w:rsidRPr="001C1620">
        <w:rPr>
          <w:rStyle w:val="StyleUnderline"/>
        </w:rPr>
        <w:t>The only less appropriate NATO member would be Ukraine.  Until recently, at least, most Ukrainians thought the same.  While inclined toward the West economically, Ukrainians saw no reason to treat as a military enemy Russia, with which cultural, economic, and historical ties remained strong.  While Ukraine’s status is largely of theoretical interest to America and economic value to Europe, Russia views its connection to the former Soviet republic to be of critical security importance.</w:t>
      </w:r>
    </w:p>
    <w:p w14:paraId="02767625" w14:textId="77777777" w:rsidR="001359DF" w:rsidRDefault="001359DF" w:rsidP="001359DF">
      <w:r>
        <w:t>With Kiev consumed by internal conflict aided and abetted by Moscow, bringing the former into the transatlantic alliance would create a dangerous game of military chicken with nuclear-armed Russia.  Since Moscow’s interests are far greater, Russia is unlikely to back down whether under Vladimir Putin or a future president.  After preserving the peace with the Soviet Union throughout the entire Cold War, Washington should not risk conflict with Russia today over far lesser stakes.</w:t>
      </w:r>
    </w:p>
    <w:p w14:paraId="159F089D" w14:textId="77777777" w:rsidR="001359DF" w:rsidRDefault="001359DF" w:rsidP="001359DF">
      <w:r w:rsidRPr="001C1620">
        <w:rPr>
          <w:rStyle w:val="StyleUnderline"/>
        </w:rPr>
        <w:t>Allies are good for America if they advance U.S. security.</w:t>
      </w:r>
      <w:r>
        <w:t xml:space="preserve">  All </w:t>
      </w:r>
      <w:r w:rsidRPr="001C1620">
        <w:t>of</w:t>
      </w:r>
      <w:r w:rsidRPr="001C1620">
        <w:rPr>
          <w:rStyle w:val="StyleUnderline"/>
        </w:rPr>
        <w:t xml:space="preserve"> the countries proposed for NATO membership today would be defense liabilities.</w:t>
      </w:r>
      <w:r>
        <w:t xml:space="preserve">  The organization’s raison d’etre was to block Soviet domination of Eurasia.  That possibility no longer exists.  </w:t>
      </w:r>
      <w:r w:rsidRPr="001C1620">
        <w:rPr>
          <w:rStyle w:val="Emphasis"/>
        </w:rPr>
        <w:t>Washington should turn Europe’s security back to Europe</w:t>
      </w:r>
      <w:r>
        <w:t>.</w:t>
      </w:r>
      <w:r w:rsidRPr="001C1620">
        <w:rPr>
          <w:rStyle w:val="StyleUnderline"/>
        </w:rPr>
        <w:t xml:space="preserve">  There’s no reason for Americans to threaten war over such tiny irrelevancies as Montenegro and Kosovo, distant obscurities as Armenia, and conflict magnets as Georgia and Ukraine.</w:t>
      </w:r>
    </w:p>
    <w:p w14:paraId="63CFD506" w14:textId="77777777" w:rsidR="001359DF" w:rsidRDefault="001359DF" w:rsidP="001359DF">
      <w:pPr>
        <w:pStyle w:val="Heading3"/>
      </w:pPr>
      <w:r>
        <w:t>1ar – nato fails – specific countries</w:t>
      </w:r>
    </w:p>
    <w:p w14:paraId="372C32ED" w14:textId="77777777" w:rsidR="001359DF" w:rsidRDefault="001359DF" w:rsidP="001359DF">
      <w:pPr>
        <w:pStyle w:val="Heading4"/>
      </w:pPr>
      <w:r>
        <w:t>Afghanistan – NATO air strikes decimated civilian populations and couldn’t stop the emergence of terrorist groups</w:t>
      </w:r>
    </w:p>
    <w:p w14:paraId="35AA8F95" w14:textId="77777777" w:rsidR="001359DF" w:rsidRDefault="001359DF" w:rsidP="001359DF">
      <w:r w:rsidRPr="00CB2E1E">
        <w:rPr>
          <w:rStyle w:val="Style13ptBold"/>
        </w:rPr>
        <w:t>Zia, 18</w:t>
      </w:r>
      <w:r>
        <w:t xml:space="preserve"> (Hujjatullah, “NATO’s failed mission in Afghanistan”, China Daily, http://www.chinadaily.com.cn/a/201807/17/WS5b4d9282a310796df4df6f02.html)//rkp</w:t>
      </w:r>
    </w:p>
    <w:p w14:paraId="6B5306AA" w14:textId="77777777" w:rsidR="001359DF" w:rsidRDefault="001359DF" w:rsidP="001359DF">
      <w:r>
        <w:t>The incumbent US President Donald Trump claimed he would eradicate radical terrorism “completely from the face of earth” and ordered air strikes against the militant fighters saying “we are killing” terrorists, which indicated seeking peace through war.</w:t>
      </w:r>
    </w:p>
    <w:p w14:paraId="6B33A928" w14:textId="77777777" w:rsidR="001359DF" w:rsidRDefault="001359DF" w:rsidP="001359DF">
      <w:r w:rsidRPr="00457CEC">
        <w:rPr>
          <w:rStyle w:val="StyleUnderline"/>
        </w:rPr>
        <w:t>Although war on terror toppled the Taliban regime and facilitated a democratic and electoral administration in Afghanistan, militancy could not be ended. Afghan civilians have sustained heavy casualties not only as a result of terrorist offensives but also US-backed NATO air strikes</w:t>
      </w:r>
      <w:r>
        <w:t>. For example, the United States said last year the number of civilian casualties in Afghanistan was 70 percent more in the first half year than that of 2016 in the wake of US air strikes.</w:t>
      </w:r>
    </w:p>
    <w:p w14:paraId="37ED580C" w14:textId="77777777" w:rsidR="001359DF" w:rsidRDefault="001359DF" w:rsidP="001359DF">
      <w:r w:rsidRPr="00457CEC">
        <w:rPr>
          <w:rStyle w:val="StyleUnderline"/>
        </w:rPr>
        <w:t>Similarly, dozens of people, including 24 patients and 14 members of the NGO, were killed as the US air strike targeted a hospital, run by Doctors Without Border</w:t>
      </w:r>
      <w:r>
        <w:t>, in northern Kunduz province in October 2015.</w:t>
      </w:r>
    </w:p>
    <w:p w14:paraId="27578938" w14:textId="77777777" w:rsidR="001359DF" w:rsidRPr="00457CEC" w:rsidRDefault="001359DF" w:rsidP="001359DF">
      <w:pPr>
        <w:rPr>
          <w:rStyle w:val="StyleUnderline"/>
        </w:rPr>
      </w:pPr>
      <w:r w:rsidRPr="00457CEC">
        <w:rPr>
          <w:rStyle w:val="StyleUnderline"/>
        </w:rPr>
        <w:t>Despite the fact that the protracted war on terror inflicted heavy casualties on soldiers and civilians, it did not bear the desired outcome, which is a bitter pill for the NATO troops to swallow</w:t>
      </w:r>
      <w:r>
        <w:t>. Worst of all, the self-styled Islamic State of Iraq and Syria (</w:t>
      </w:r>
      <w:r w:rsidRPr="00457CEC">
        <w:rPr>
          <w:rStyle w:val="StyleUnderline"/>
        </w:rPr>
        <w:t>ISIS) emerged in Afghanistan in 2016 with the presence of NATO forces.</w:t>
      </w:r>
    </w:p>
    <w:p w14:paraId="64380069" w14:textId="77777777" w:rsidR="001359DF" w:rsidRDefault="001359DF" w:rsidP="001359DF">
      <w:r>
        <w:t xml:space="preserve">In his Friday remark on the 7th World Peace Forum themed “Constructing a Security Community: Equality, Equity, and Justice” held in Beijing, </w:t>
      </w:r>
      <w:r w:rsidRPr="00457CEC">
        <w:rPr>
          <w:rStyle w:val="StyleUnderline"/>
        </w:rPr>
        <w:t>Afghan former president Hamid Karzai slammed the US-led NATO strategy toward peace and stability in Afghanistan and doubted its genuine intention in combating terrorism</w:t>
      </w:r>
      <w:r>
        <w:t>. He said that “the emergence of new terrorist groups in Afghanistan while the US was present” triggered suspicion and doubt adding the counterinsurgency of Afghanistan’s western allies within the past 17 years “failed”.</w:t>
      </w:r>
    </w:p>
    <w:p w14:paraId="53749888" w14:textId="77777777" w:rsidR="001359DF" w:rsidRDefault="001359DF" w:rsidP="001359DF">
      <w:r>
        <w:t>NATO forces have figured out the war on terror will not be won only through military means and seek to nudge the Taliban fighters to negotiating table. NATO Secretary General Jens Stoltenberg has said NATO seeks to ensure peace through negotiation and call the Taliban to hold talks with Kabul government.</w:t>
      </w:r>
    </w:p>
    <w:p w14:paraId="3B0C71D2" w14:textId="77777777" w:rsidR="001359DF" w:rsidRPr="00457CEC" w:rsidRDefault="001359DF" w:rsidP="001359DF">
      <w:pPr>
        <w:rPr>
          <w:rStyle w:val="StyleUnderline"/>
        </w:rPr>
      </w:pPr>
      <w:r w:rsidRPr="00457CEC">
        <w:rPr>
          <w:rStyle w:val="StyleUnderline"/>
        </w:rPr>
        <w:t xml:space="preserve">The unmitigated militancy and frequent terrorist attacks in Afghanistan </w:t>
      </w:r>
      <w:r w:rsidRPr="00457CEC">
        <w:rPr>
          <w:rStyle w:val="Emphasis"/>
        </w:rPr>
        <w:t>reflect both the lukewarm response of the militants to peace talks and failure of NATO forces within the past 17 years</w:t>
      </w:r>
      <w:r w:rsidRPr="00457CEC">
        <w:rPr>
          <w:rStyle w:val="StyleUnderline"/>
        </w:rPr>
        <w:t xml:space="preserve"> of war on terror. In short, the war has come to an unbreakable stalemate and there seems no light at the end of the tunnel.</w:t>
      </w:r>
    </w:p>
    <w:p w14:paraId="67776C03" w14:textId="77777777" w:rsidR="001359DF" w:rsidRPr="000313E4" w:rsidRDefault="001359DF" w:rsidP="001359DF">
      <w:r w:rsidRPr="00457CEC">
        <w:rPr>
          <w:rStyle w:val="StyleUnderline"/>
        </w:rPr>
        <w:t>There is a sense of mistrust in the air and Afghan people have lost their confidence in NATO forces believing that its summit will not bring an end to the ongoing violence</w:t>
      </w:r>
      <w:r>
        <w:t>. None of the strategies of three US presidents could ensure security in the country. With the Trump’s harsh and threatening terms against terrorists such as eradicating the insurgents “completely from the face of earth”, a gleam of hope emerged in Afghanistan and the US for winning the war, but it did not last long because of the insurgents’ large-scale offensives. Now Trump seems more engaged in regional affairs and economic and political game with many other countries and no more threatens the insurgents in the way he did during his campaign and inaugural address.</w:t>
      </w:r>
    </w:p>
    <w:p w14:paraId="6B77B06A" w14:textId="77777777" w:rsidR="001359DF" w:rsidRDefault="001359DF" w:rsidP="001359DF">
      <w:pPr>
        <w:pStyle w:val="Heading4"/>
      </w:pPr>
      <w:r>
        <w:t>Yugoslavia – the war began on miscalc and ended in political failure</w:t>
      </w:r>
    </w:p>
    <w:p w14:paraId="69B7BFFA" w14:textId="77777777" w:rsidR="001359DF" w:rsidRPr="00D83BEB" w:rsidRDefault="001359DF" w:rsidP="001359DF">
      <w:r w:rsidRPr="00D83BEB">
        <w:rPr>
          <w:rStyle w:val="Style13ptBold"/>
        </w:rPr>
        <w:t>Mandelbaum, 99</w:t>
      </w:r>
      <w:r>
        <w:t xml:space="preserve"> - Whitney H. Shepardson Fellow of the Council on Foreign Relations for 1999-2000 (Michael, “A Perfect Failure: NATO's War against Yugoslavia”, Foreign Affairs, Vol. 78, No. 5, (Sept. – Oct. 1999), pp. 2-8, jstor)//rkp</w:t>
      </w:r>
    </w:p>
    <w:p w14:paraId="494CC232" w14:textId="77777777" w:rsidR="001359DF" w:rsidRDefault="001359DF" w:rsidP="001359DF">
      <w:r>
        <w:t xml:space="preserve"> But nato chose a different course.</w:t>
      </w:r>
    </w:p>
    <w:p w14:paraId="20C2D2FB" w14:textId="77777777" w:rsidR="001359DF" w:rsidRDefault="001359DF" w:rsidP="001359DF">
      <w:r>
        <w:t>Led by Secretary of State Madeleine K. Albright, it summoned the Serbs and the KLA to the French chateau of Rambouillet, presented them with a detailed plan for political autonomy in Kosovo under nato auspices, demanded that both agree to it, and threatened military reprisals if either refused. Both did refuse. The Americans thereupon negotiated with the kla, ac quired its assent to the Rambouillet plan, and, when the Serbs persisted in their refusal, waited for the withdrawal of the osce monitors and then began to bomb.</w:t>
      </w:r>
    </w:p>
    <w:p w14:paraId="6D24A05A" w14:textId="77777777" w:rsidR="001359DF" w:rsidRPr="005F781F" w:rsidRDefault="001359DF" w:rsidP="001359DF">
      <w:pPr>
        <w:rPr>
          <w:rStyle w:val="StyleUnderline"/>
        </w:rPr>
      </w:pPr>
      <w:r w:rsidRPr="005F781F">
        <w:rPr>
          <w:rStyle w:val="StyleUnderline"/>
        </w:rPr>
        <w:t>Albright later said that "before resorting to force, nato went the extra mile to find a peaceful resolution," but the terms on which the bombing ended cast doubt on her assertion: they included important departures from Rambouillet that amount to concessions to the Serbs.</w:t>
      </w:r>
      <w:r>
        <w:t xml:space="preserve"> The United Nations received ultimate authority for Kosovo, giving Russia, a country friendly to the Serbs, the power of veto. The Rambouillet document had called for a referendum after three years to decide Kosovo's ultimate status, which would certainly have produced a large majority for independence; the terms on which the war ended made no mention of a referendum. </w:t>
      </w:r>
      <w:r w:rsidRPr="005F781F">
        <w:rPr>
          <w:rStyle w:val="StyleUnderline"/>
        </w:rPr>
        <w:t>And whereas Rambouillet gave nato forces unimpeded access to all of Yugoslavia, including Serbia, the June settlement allowed the alliance free rein only in Kosovo.</w:t>
      </w:r>
    </w:p>
    <w:p w14:paraId="31288D3D" w14:textId="77777777" w:rsidR="001359DF" w:rsidRPr="005F781F" w:rsidRDefault="001359DF" w:rsidP="001359DF">
      <w:pPr>
        <w:rPr>
          <w:rStyle w:val="StyleUnderline"/>
        </w:rPr>
      </w:pPr>
      <w:r>
        <w:t xml:space="preserve">Whether such modifications, if offered before the bombing began and combined with a more robust osce presence in Kosovo, could have avoided what followed can never be known. </w:t>
      </w:r>
      <w:r w:rsidRPr="005F781F">
        <w:rPr>
          <w:rStyle w:val="Emphasis"/>
        </w:rPr>
        <w:t>What is clear is that natos leaders believed that concessions were unnecessary because a few exemplary salvos would quickly bring the Serbs to heel</w:t>
      </w:r>
      <w:r>
        <w:t xml:space="preserve">. "I think this is ... achievable within a relatively short period of time," Albright said when the bombing began. She and her colleagues were said to consider Milosevic a Balkan "schoolyard bully" who would back down when challenged. Apparently the customs in Serbian school yards differ from those in the institutions where the senior officials of the Clinton administration were educated, for he did not back down. </w:t>
      </w:r>
      <w:r w:rsidRPr="005F781F">
        <w:rPr>
          <w:rStyle w:val="Emphasis"/>
        </w:rPr>
        <w:t>Nato thus began its war on the basis of a miscalculation</w:t>
      </w:r>
      <w:r w:rsidRPr="005F781F">
        <w:rPr>
          <w:rStyle w:val="StyleUnderline"/>
        </w:rPr>
        <w:t>. It was a miscalculation that exacted a high price. The people of the Balkans paid it.</w:t>
      </w:r>
    </w:p>
    <w:p w14:paraId="7BBF3067" w14:textId="77777777" w:rsidR="001359DF" w:rsidRDefault="001359DF" w:rsidP="001359DF">
      <w:r w:rsidRPr="008848E6">
        <w:rPr>
          <w:rStyle w:val="StyleUnderline"/>
        </w:rPr>
        <w:t xml:space="preserve">Yet when the war ended, the political question at its heart remained unsettled. That question concerned the proper prin ciple for determining sovereignty. </w:t>
      </w:r>
      <w:r>
        <w:t xml:space="preserve">The Albanians had fought for independence based on the right to national self determination. The Serbs had fought to keep Kosovo part of Yugoslavia in the name of the inviolability of existing borders. </w:t>
      </w:r>
      <w:r w:rsidRPr="008848E6">
        <w:rPr>
          <w:rStyle w:val="StyleUnderline"/>
        </w:rPr>
        <w:t>While insisting that Kosovo be granted autonomy, nato asserted that it must remain part of Yugoslavia. The alliance had therefore intervened in a civil war and defeated one side, but embraced the position of the party it had defeated on the issue over which the war had been fought</w:t>
      </w:r>
      <w:r>
        <w:t>.</w:t>
      </w:r>
    </w:p>
    <w:p w14:paraId="70B0D80D" w14:textId="77777777" w:rsidR="001359DF" w:rsidRDefault="001359DF" w:rsidP="001359DF">
      <w:r>
        <w:t>This made the war, as a deliberate act of policy, a perfect failure. The humanitarian goal nato sought – the prevention of suffering – was not achieved by the bomb ing; the political goal the air campaign made possible and the Albanian Kosovars favored – independence – nato not only did not seek but actively opposed.</w:t>
      </w:r>
    </w:p>
    <w:p w14:paraId="4B5D55A5" w14:textId="77777777" w:rsidR="001359DF" w:rsidRPr="00D83BEB" w:rsidRDefault="001359DF" w:rsidP="001359DF">
      <w:r>
        <w:t xml:space="preserve"> Moreover, the Albanian Kosovars were unlikely to accept any continuing connection to Belgrade, in which case nato would face an awkward choice. An effort to grant independence to Kosovo would encounter opposition from Russia and China, which, as permanent members of the U.N. Security Council, would be able to block it. Denying independence, however, would risk putting the nato troops in Kosovo at odds with the kla and repeating the unhappy experiences of the British army in Northern Ireland since the early 1970s and the American troops in Lebanon in 1982-83, both of which arrived as peacekeepers but eventually found themselves the targets of local forces.</w:t>
      </w:r>
    </w:p>
    <w:p w14:paraId="56AB7C92" w14:textId="77777777" w:rsidR="001359DF" w:rsidRDefault="001359DF" w:rsidP="001359DF">
      <w:pPr>
        <w:pStyle w:val="Heading4"/>
      </w:pPr>
      <w:r>
        <w:t>The war against Yugoslavia was plagued by miscalc and mistakes</w:t>
      </w:r>
    </w:p>
    <w:p w14:paraId="0BD6E0E2" w14:textId="77777777" w:rsidR="001359DF" w:rsidRPr="0018733C" w:rsidRDefault="001359DF" w:rsidP="001359DF">
      <w:r w:rsidRPr="00D83BEB">
        <w:rPr>
          <w:rStyle w:val="Style13ptBold"/>
        </w:rPr>
        <w:t>Mandelbaum, 99</w:t>
      </w:r>
      <w:r>
        <w:t xml:space="preserve"> - Whitney H. Shepardson Fellow of the Council on Foreign Relations for 1999-2000 (Michael, “A Perfect Failure: NATO's War against Yugoslavia”, Foreign Affairs, Vol. 78, No. 5, (Sept. – Oct. 1999), pp. 2-8, jstor)//rkp</w:t>
      </w:r>
    </w:p>
    <w:p w14:paraId="4D7DEA89" w14:textId="77777777" w:rsidR="001359DF" w:rsidRPr="001C1B37" w:rsidRDefault="001359DF" w:rsidP="001359DF">
      <w:pPr>
        <w:rPr>
          <w:rStyle w:val="StyleUnderline"/>
        </w:rPr>
      </w:pPr>
      <w:r>
        <w:t xml:space="preserve">On the night of May 7,1999 – the 45th day of natos air campaign against Yugoslavia – bombs struck the Chinese embassy in downtown Belgrade, crushing the building and killing three Chinese who were said to be </w:t>
      </w:r>
      <w:r w:rsidRPr="001C1B37">
        <w:rPr>
          <w:rStyle w:val="StyleUnderline"/>
        </w:rPr>
        <w:t>journalists. An investigation revealed that American intelligence had mis identified the structure as the headquarters of the Yugoslav Bureau of Federal Supply and Procurement. On that basis, nato planners had put it on the list of approved targets and, guided by satellite, an American B-2 bomber destroyed it.</w:t>
      </w:r>
    </w:p>
    <w:p w14:paraId="729B5897" w14:textId="77777777" w:rsidR="001359DF" w:rsidRDefault="001359DF" w:rsidP="001359DF">
      <w:r w:rsidRPr="001C1B37">
        <w:rPr>
          <w:rStyle w:val="StyleUnderline"/>
        </w:rPr>
        <w:t xml:space="preserve">The attack on the embassy was therefore </w:t>
      </w:r>
      <w:r w:rsidRPr="001C1B37">
        <w:rPr>
          <w:rStyle w:val="Emphasis"/>
        </w:rPr>
        <w:t>a mistake. It was not, however, an aberration</w:t>
      </w:r>
      <w:r w:rsidRPr="001C1B37">
        <w:rPr>
          <w:rStyle w:val="StyleUnderline"/>
        </w:rPr>
        <w:t>. It symbolized natos Yugoslav war, a conflict marked by military success and political failure</w:t>
      </w:r>
      <w:r>
        <w:t>. The alliance's air forces carried out their missions with dispatch; the assault forced the Serb military's withdrawal from the southern Yugoslav province of Kosovo. The wider political consequences of the war, however, were the opposite of what nato's political leaders intended.</w:t>
      </w:r>
    </w:p>
    <w:p w14:paraId="4CA29C5B" w14:textId="77777777" w:rsidR="001359DF" w:rsidRPr="00F1096C" w:rsidRDefault="001359DF" w:rsidP="001359DF">
      <w:pPr>
        <w:rPr>
          <w:u w:val="single"/>
        </w:rPr>
      </w:pPr>
      <w:r w:rsidRPr="005F781F">
        <w:rPr>
          <w:rStyle w:val="StyleUnderline"/>
        </w:rPr>
        <w:t>Every war has unanticipated consequences, but in this case virtually all the major political effects were unplanned, unanticipated, and unwelcome</w:t>
      </w:r>
      <w:r>
        <w:t xml:space="preserve">. The war itself was the unintended consequence of a gross error in political judgment. Having begun it, </w:t>
      </w:r>
      <w:r w:rsidRPr="005F781F">
        <w:rPr>
          <w:rStyle w:val="StyleUnderline"/>
        </w:rPr>
        <w:t>Western political leaders declared that they were fighting for the sake of the people of the Balkans, who nevertheless emerged from the war considerably worse off than they had been before.</w:t>
      </w:r>
      <w:r>
        <w:t xml:space="preserve"> The alliance also fought to establish a new principle governing the use of force in the post-Cold War world. But the war set precedents that it would be neither feasible nor desirable to follow. Finally, like all wars, this one affected the national interests of the countries that waged it. The </w:t>
      </w:r>
      <w:r w:rsidRPr="005F781F">
        <w:rPr>
          <w:rStyle w:val="StyleUnderline"/>
        </w:rPr>
        <w:t>effects were negative: relations with two large, important, and troublesome formerly communist countries, Russia and China, were set back by the military operations in the Balkans.</w:t>
      </w:r>
    </w:p>
    <w:p w14:paraId="15552082" w14:textId="77777777" w:rsidR="001359DF" w:rsidRPr="00F1096C" w:rsidRDefault="001359DF" w:rsidP="001359DF">
      <w:pPr>
        <w:pStyle w:val="Heading4"/>
      </w:pPr>
      <w:r>
        <w:t xml:space="preserve">Libya – major players refused to aid and squabbles and divisions plagued any concrete action </w:t>
      </w:r>
    </w:p>
    <w:p w14:paraId="7DCCDFB5" w14:textId="77777777" w:rsidR="001359DF" w:rsidRDefault="001359DF" w:rsidP="001359DF">
      <w:r w:rsidRPr="004D5051">
        <w:rPr>
          <w:rStyle w:val="Style13ptBold"/>
        </w:rPr>
        <w:t>Carpenter, 11</w:t>
      </w:r>
      <w:r>
        <w:t xml:space="preserve"> – is senior fellow for defense and foreign policy studies at the Cato Institute (Ted Galen, 4-28, "NATO: A Victim of U.S. Smothering", </w:t>
      </w:r>
      <w:hyperlink r:id="rId15" w:history="1">
        <w:r w:rsidRPr="007D6E36">
          <w:rPr>
            <w:rStyle w:val="Hyperlink"/>
          </w:rPr>
          <w:t>http://nationalinterest.org/blog/the-skeptics/nato-victim-us-smothering-5236?page=show</w:t>
        </w:r>
      </w:hyperlink>
      <w:r>
        <w:t>)//rkp</w:t>
      </w:r>
    </w:p>
    <w:p w14:paraId="37AF23B5" w14:textId="77777777" w:rsidR="001359DF" w:rsidRPr="00287701" w:rsidRDefault="001359DF" w:rsidP="001359DF">
      <w:pPr>
        <w:rPr>
          <w:rStyle w:val="StyleUnderline"/>
        </w:rPr>
      </w:pPr>
      <w:r w:rsidRPr="008D1DFC">
        <w:rPr>
          <w:rStyle w:val="StyleUnderline"/>
        </w:rPr>
        <w:t>European leadership of the second phase of the military intervention in Libya has not gone especially well. Although the United States officially transferred responsibility for the operation to NATO, that change was more impressive in the realm of press releases and organizational charts than substance</w:t>
      </w:r>
      <w:r>
        <w:t xml:space="preserve">. </w:t>
      </w:r>
      <w:r w:rsidRPr="008D1DFC">
        <w:rPr>
          <w:rStyle w:val="Emphasis"/>
        </w:rPr>
        <w:t>Even the notion of a “NATO” command was largely an illusion</w:t>
      </w:r>
      <w:r>
        <w:t xml:space="preserve">. </w:t>
      </w:r>
      <w:r w:rsidRPr="00287701">
        <w:rPr>
          <w:rStyle w:val="StyleUnderline"/>
        </w:rPr>
        <w:t>It really meant transition to a British and French-led mission with token support from some other European NATO members. Several key alliance players, especially Germany and Turkey, are noticeable by their absence. In fact, both Berlin and Ankara have refused even to endorse the mission, much less contribute military forces.</w:t>
      </w:r>
    </w:p>
    <w:p w14:paraId="54F9A175" w14:textId="77777777" w:rsidR="001359DF" w:rsidRDefault="001359DF" w:rsidP="001359DF">
      <w:r>
        <w:t xml:space="preserve">There have also been embarrassing intra-alliance squabbles. </w:t>
      </w:r>
      <w:r w:rsidRPr="0068405D">
        <w:rPr>
          <w:rStyle w:val="StyleUnderline"/>
        </w:rPr>
        <w:t>Paris and London accused other NATO members of failing to bear their fair share of the military burden—a barb that seemed primarily directed at Germany.</w:t>
      </w:r>
      <w:r>
        <w:t xml:space="preserve"> Americans who have made similar complaints about European free-riding on U.S. security exertions for the past six decades might find it difficult to suppress a bitter smile.</w:t>
      </w:r>
    </w:p>
    <w:p w14:paraId="07B3E305" w14:textId="77777777" w:rsidR="001359DF" w:rsidRDefault="001359DF" w:rsidP="001359DF">
      <w:r w:rsidRPr="0068405D">
        <w:rPr>
          <w:rStyle w:val="StyleUnderline"/>
        </w:rPr>
        <w:t>And once U.S. aircraft and missile attacks during the initial phase of the intervention subsided, the effectiveness of the subsequent NATO measures has been unclear</w:t>
      </w:r>
      <w:r>
        <w:t xml:space="preserve">. Although British and French military commanders deny recent rumors that their forces are running low on laser-guided munitions, the </w:t>
      </w:r>
      <w:r w:rsidRPr="0068405D">
        <w:rPr>
          <w:rStyle w:val="StyleUnderline"/>
        </w:rPr>
        <w:t>capabilities of those forces at least appear to be stretched</w:t>
      </w:r>
      <w:r>
        <w:t>. Indeed, after a brief hiatus, Paris and London quietly asked the United States to resume some operations.</w:t>
      </w:r>
    </w:p>
    <w:p w14:paraId="1B18DE4E" w14:textId="77777777" w:rsidR="001359DF" w:rsidRDefault="001359DF" w:rsidP="001359DF">
      <w:r w:rsidRPr="0068405D">
        <w:rPr>
          <w:rStyle w:val="Emphasis"/>
        </w:rPr>
        <w:t>In short, European leadership of the follow-up stage of the Libya intervention appears to be half-hearted, fraught with divisions and squabbling, and rather ineffectual.</w:t>
      </w:r>
      <w:r>
        <w:t xml:space="preserve"> For those pundits who assert that U.S. leadership is indispensable, the Libya venture will be cited as another piece of evidence.</w:t>
      </w:r>
    </w:p>
    <w:p w14:paraId="2415259D" w14:textId="77777777" w:rsidR="001359DF" w:rsidRDefault="001359DF" w:rsidP="001359DF">
      <w:r>
        <w:t>But the United States has the NATO it created and nurtured. Administration after administration fostered European dependence on America’s security shield and leadership. U.S. officials treated even the mildest aspirations for a significant, independent European security capability with suspicion, and they took active measures to discourage and undermine such ambitions. When those officials spoke of the need for greater “burden sharing,” they implicitly meant greater European contributions to advance policies formulated by the United States. For all the talk of a transatlantic partnership and an alliance of equals, the reality has always been very different.</w:t>
      </w:r>
    </w:p>
    <w:p w14:paraId="5A50B241" w14:textId="77777777" w:rsidR="001359DF" w:rsidRDefault="001359DF" w:rsidP="001359DF">
      <w:r>
        <w:t>Nearly two decades ago, writer and analyst Alan Tonelson aptly described Washington’s approach to its European allies (and its East Asian allies as well) as a “smothering strategy.” It has preserved U.S. leadership, but at a disturbing and rising cost. That cost includes a steady decline in the defense spending levels and tangible military capabilities of NATO’s European members.</w:t>
      </w:r>
    </w:p>
    <w:p w14:paraId="64D3469F" w14:textId="77777777" w:rsidR="001359DF" w:rsidRDefault="001359DF" w:rsidP="001359DF">
      <w:r w:rsidRPr="0068405D">
        <w:rPr>
          <w:rStyle w:val="StyleUnderline"/>
        </w:rPr>
        <w:t>Even worse, the smothering strategy has made those members timid and ineffectual in dealing with security problems in the European theater and on Europe’s volatile southern and southeastern perimeter. That phenomenon was evident during the 1990s when the NATO allies ultimately looked to Washington to take the lead in dealing with the turmoil in the disintegrating Yugoslav state—a problem that they should have been willing and able to handle on their own.</w:t>
      </w:r>
      <w:r>
        <w:t xml:space="preserve"> The disorganized, fractious intervention in Libya suggests that matters have not improved much. </w:t>
      </w:r>
      <w:r w:rsidRPr="0068405D">
        <w:rPr>
          <w:rStyle w:val="Emphasis"/>
        </w:rPr>
        <w:t>Nor will the situation get better until Washington stops trying to dominate transatlantic military affairs and finally creates the incentives for its allies to grow up and take responsibility for the security of their neighborhood</w:t>
      </w:r>
      <w:r>
        <w:t>.</w:t>
      </w:r>
    </w:p>
    <w:p w14:paraId="7EF6CF37" w14:textId="77777777" w:rsidR="00EA2444" w:rsidRDefault="00EA2444" w:rsidP="00EA2444">
      <w:pPr>
        <w:pStyle w:val="Heading3"/>
      </w:pPr>
      <w:r>
        <w:t>1ar – fill in solves</w:t>
      </w:r>
    </w:p>
    <w:p w14:paraId="5D786B30" w14:textId="77777777" w:rsidR="00EA2444" w:rsidRPr="00F037AC" w:rsidRDefault="00EA2444" w:rsidP="00EA2444">
      <w:pPr>
        <w:pStyle w:val="Heading4"/>
        <w:rPr>
          <w:rStyle w:val="Style13ptBold"/>
          <w:b/>
          <w:bCs w:val="0"/>
          <w:sz w:val="26"/>
          <w:u w:val="single"/>
        </w:rPr>
      </w:pPr>
      <w:r>
        <w:t>Specifically, a shift to the CSDP solves any offense</w:t>
      </w:r>
    </w:p>
    <w:p w14:paraId="6FB4F42A" w14:textId="77777777" w:rsidR="00EA2444" w:rsidRPr="00FA6F88" w:rsidRDefault="00EA2444" w:rsidP="00EA2444">
      <w:r w:rsidRPr="00FA6F88">
        <w:rPr>
          <w:rStyle w:val="Style13ptBold"/>
        </w:rPr>
        <w:t>Howorth, 13</w:t>
      </w:r>
      <w:r w:rsidRPr="00FA6F88">
        <w:t xml:space="preserve"> </w:t>
      </w:r>
      <w:r>
        <w:t xml:space="preserve">- Jean Monnet Professor of European Politics ad personam and Emeritus Professor of European Studies at the University of Bath (UK), Visiting Professor of Political Science, Yale University, has published extensively in the field of European politics and history, especially security and defense policy and transatlantic relations, including fourteen books and over two hundred and fifty journal articles and book chapters </w:t>
      </w:r>
      <w:r w:rsidRPr="00FA6F88">
        <w:t>(Jolyon, “The EU and NATO after Libya and Afghanistan: The Future of Euro-U.S. Security Cooperation,” Yale Journal of International Affairs, 2</w:t>
      </w:r>
      <w:r>
        <w:t>/</w:t>
      </w:r>
      <w:r w:rsidRPr="00FA6F88">
        <w:t>26</w:t>
      </w:r>
      <w:r>
        <w:t>/</w:t>
      </w:r>
      <w:r w:rsidRPr="00FA6F88">
        <w:t>13,</w:t>
      </w:r>
      <w:r>
        <w:t xml:space="preserve"> http://yalejournal.org/article_post/the-eu-and-nato-after-libya-and-afghanistan-the-future-of-euro-u-s-security-cooperation/</w:t>
      </w:r>
      <w:r w:rsidRPr="00FA6F88">
        <w:t>)</w:t>
      </w:r>
      <w:r>
        <w:t>//rkp</w:t>
      </w:r>
    </w:p>
    <w:p w14:paraId="0C07E666" w14:textId="77777777" w:rsidR="00EA2444" w:rsidRPr="00B54833" w:rsidRDefault="00EA2444" w:rsidP="00EA2444">
      <w:r w:rsidRPr="00B54833">
        <w:rPr>
          <w:rStyle w:val="StyleUnderline"/>
        </w:rPr>
        <w:t>The second option for CSDP is to continue to attempt to carve out a workable relationship with NATO as a separate and autonomous entity. That option presents a number of challenges. Why would another twenty years produce markedly better results for CSDP than the last twenty?</w:t>
      </w:r>
      <w:r w:rsidRPr="00B54833">
        <w:rPr>
          <w:rStyle w:val="Emphasis"/>
        </w:rPr>
        <w:t xml:space="preserve"> As long as the two organizations remain</w:t>
      </w:r>
      <w:r w:rsidRPr="00B54833">
        <w:t xml:space="preserve">, or are kept distinct, </w:t>
      </w:r>
      <w:r w:rsidRPr="00B54833">
        <w:rPr>
          <w:rStyle w:val="StyleUnderline"/>
        </w:rPr>
        <w:t xml:space="preserve">there will be a </w:t>
      </w:r>
      <w:r w:rsidRPr="00B54833">
        <w:rPr>
          <w:rStyle w:val="Emphasis"/>
        </w:rPr>
        <w:t>huge</w:t>
      </w:r>
      <w:r w:rsidRPr="00B54833">
        <w:rPr>
          <w:rStyle w:val="StyleUnderline"/>
        </w:rPr>
        <w:t xml:space="preserve"> tendency to revert to an </w:t>
      </w:r>
      <w:r w:rsidRPr="00B54833">
        <w:rPr>
          <w:rStyle w:val="Emphasis"/>
        </w:rPr>
        <w:t>uneven</w:t>
      </w:r>
      <w:r w:rsidRPr="00B54833">
        <w:rPr>
          <w:rStyle w:val="StyleUnderline"/>
        </w:rPr>
        <w:t xml:space="preserve"> and </w:t>
      </w:r>
      <w:r w:rsidRPr="00B54833">
        <w:rPr>
          <w:rStyle w:val="Emphasis"/>
        </w:rPr>
        <w:t>inequitable</w:t>
      </w:r>
      <w:r w:rsidRPr="00B54833">
        <w:rPr>
          <w:rStyle w:val="StyleUnderline"/>
        </w:rPr>
        <w:t xml:space="preserve"> division of labor—with NATO doing the heavy-lifting and CSDP serving as a mere </w:t>
      </w:r>
      <w:r w:rsidRPr="00B54833">
        <w:rPr>
          <w:rStyle w:val="Emphasis"/>
        </w:rPr>
        <w:t>back-up</w:t>
      </w:r>
      <w:r w:rsidRPr="00B54833">
        <w:rPr>
          <w:rStyle w:val="StyleUnderline"/>
        </w:rPr>
        <w:t xml:space="preserve"> organization for minor missions</w:t>
      </w:r>
      <w:r w:rsidRPr="00B54833">
        <w:t xml:space="preserve">. But that again will prove unsatisfactory both to the United States and to the European Union. As long as the two organizations remain separate in their membership and objectives, sparring and generally dysfunctional behavior will afflict both. There have, in recent years, been strong arguments in favor of the EU developing its own OHQ, separate from NATO’s Supreme Headquarters Allied Powers Europe (SHAPE), because that was the logic of autonomy.29 It is easy to grasp the problem in leaving the EU dependent, through lack of an OHQ, on U.S. goodwill in the event of a mission the United States might not support, although it is hard to see what that mission might be. But in a period of general and massive economic retrenchment, is this type of duplication viable? The EU should aim to become more and more capable of doing high-level operational planning through SHAPE. </w:t>
      </w:r>
    </w:p>
    <w:p w14:paraId="261E8357" w14:textId="77777777" w:rsidR="00EA2444" w:rsidRPr="00B54833" w:rsidRDefault="00EA2444" w:rsidP="00EA2444">
      <w:r w:rsidRPr="00B54833">
        <w:rPr>
          <w:rStyle w:val="StyleUnderline"/>
        </w:rPr>
        <w:t>The third</w:t>
      </w:r>
      <w:r w:rsidRPr="00B54833">
        <w:t xml:space="preserve"> CSDP-NATO </w:t>
      </w:r>
      <w:r w:rsidRPr="00B54833">
        <w:rPr>
          <w:rStyle w:val="StyleUnderline"/>
        </w:rPr>
        <w:t>option is for CSDP to</w:t>
      </w:r>
      <w:r w:rsidRPr="00B54833">
        <w:t xml:space="preserve"> merge with NATO and </w:t>
      </w:r>
      <w:r w:rsidRPr="00B54833">
        <w:rPr>
          <w:rStyle w:val="Emphasis"/>
        </w:rPr>
        <w:t>take over NATO functions</w:t>
      </w:r>
      <w:r w:rsidRPr="00B54833">
        <w:t xml:space="preserve">. </w:t>
      </w:r>
      <w:r w:rsidRPr="00B54833">
        <w:rPr>
          <w:rStyle w:val="StyleUnderline"/>
        </w:rPr>
        <w:t>This</w:t>
      </w:r>
      <w:r w:rsidRPr="00B54833">
        <w:t xml:space="preserve"> also presents a number of major challenges and </w:t>
      </w:r>
      <w:r w:rsidRPr="00B54833">
        <w:rPr>
          <w:rStyle w:val="StyleUnderline"/>
        </w:rPr>
        <w:t xml:space="preserve">is predicated on </w:t>
      </w:r>
      <w:r w:rsidRPr="00B54833">
        <w:t>two</w:t>
      </w:r>
      <w:r w:rsidRPr="00B54833">
        <w:rPr>
          <w:rStyle w:val="StyleUnderline"/>
        </w:rPr>
        <w:t xml:space="preserve"> key assumptions</w:t>
      </w:r>
      <w:r w:rsidRPr="00B54833">
        <w:t xml:space="preserve">. The first is </w:t>
      </w:r>
      <w:r w:rsidRPr="00B54833">
        <w:rPr>
          <w:rStyle w:val="StyleUnderline"/>
        </w:rPr>
        <w:t>that the United States is serious about encouraging the Europeans progressively to become consequential players,</w:t>
      </w:r>
      <w:r w:rsidRPr="00B54833">
        <w:t xml:space="preserve"> essentially responsible for taking on the leadership of stability and security in the greater EU area. In the triple context outlined above,</w:t>
      </w:r>
      <w:r w:rsidRPr="00B54833">
        <w:rPr>
          <w:rStyle w:val="Emphasis"/>
        </w:rPr>
        <w:t xml:space="preserve"> the odds seem in favor of this being the case</w:t>
      </w:r>
      <w:r w:rsidRPr="00B54833">
        <w:t xml:space="preserve">. Why would the United States continue to want the burden and expense of carrying the security of the Europeans (who are more numerous and wealthier than they) in an era of austerity and retrenchment and when the world of 1947–49 has moved on several times? The U.S. “decline” has been seriously exaggerated, but even Washington now has to make real choices and focus its attention on strategic priorities. </w:t>
      </w:r>
    </w:p>
    <w:p w14:paraId="7BA1617D" w14:textId="77777777" w:rsidR="00EA2444" w:rsidRPr="00B54833" w:rsidRDefault="00EA2444" w:rsidP="00EA2444">
      <w:r w:rsidRPr="00B54833">
        <w:t xml:space="preserve">In the short- and medium-terms, it is reasonable to expect that, despite Gates’ warnings and the uncertain fate of the U.S. defense budget, the United States will be prepared to continue to underpin NATO for a transitional period. Washington remains committed to the transatlantic relationship, which constitutes a vital interest for U.S. foreign and security policy. But there are two caveats. First, it will do so increasingly reluctantly, especially if the Europeans persist in shirking their historical and strategic responsibilities. Second, the United States will not do so forever. There is a real time limit on the 1949 arrangements—the “O” in NATO.30 However, </w:t>
      </w:r>
      <w:r w:rsidRPr="00B54833">
        <w:rPr>
          <w:rStyle w:val="StyleUnderline"/>
        </w:rPr>
        <w:t xml:space="preserve">if the Europeans are seen to be </w:t>
      </w:r>
      <w:r w:rsidRPr="00B54833">
        <w:rPr>
          <w:rStyle w:val="Emphasis"/>
        </w:rPr>
        <w:t>taking control</w:t>
      </w:r>
      <w:r w:rsidRPr="00B54833">
        <w:rPr>
          <w:rStyle w:val="StyleUnderline"/>
        </w:rPr>
        <w:t xml:space="preserve"> of their own destiny and neighborhood, then there are reasons to believe that the </w:t>
      </w:r>
      <w:r w:rsidRPr="00B54833">
        <w:rPr>
          <w:rStyle w:val="Emphasis"/>
        </w:rPr>
        <w:t>U</w:t>
      </w:r>
      <w:r w:rsidRPr="00B54833">
        <w:rPr>
          <w:rStyle w:val="StyleUnderline"/>
        </w:rPr>
        <w:t xml:space="preserve">nited </w:t>
      </w:r>
      <w:r w:rsidRPr="00B54833">
        <w:rPr>
          <w:rStyle w:val="Emphasis"/>
        </w:rPr>
        <w:t>S</w:t>
      </w:r>
      <w:r w:rsidRPr="00B54833">
        <w:rPr>
          <w:rStyle w:val="StyleUnderline"/>
        </w:rPr>
        <w:t xml:space="preserve">tates will be willing to </w:t>
      </w:r>
      <w:r w:rsidRPr="00B54833">
        <w:t>share and eventually even to</w:t>
      </w:r>
      <w:r w:rsidRPr="00B54833">
        <w:rPr>
          <w:rStyle w:val="StyleUnderline"/>
        </w:rPr>
        <w:t xml:space="preserve"> </w:t>
      </w:r>
      <w:r w:rsidRPr="00B54833">
        <w:rPr>
          <w:rStyle w:val="Emphasis"/>
        </w:rPr>
        <w:t>transfer responsibilities to</w:t>
      </w:r>
      <w:r w:rsidRPr="00B54833">
        <w:t xml:space="preserve"> the</w:t>
      </w:r>
      <w:r w:rsidRPr="00B54833">
        <w:rPr>
          <w:rStyle w:val="Emphasis"/>
        </w:rPr>
        <w:t xml:space="preserve"> Europeans,</w:t>
      </w:r>
      <w:r w:rsidRPr="00B54833">
        <w:rPr>
          <w:rStyle w:val="StyleUnderline"/>
        </w:rPr>
        <w:t xml:space="preserve"> </w:t>
      </w:r>
      <w:r w:rsidRPr="00B54833">
        <w:t xml:space="preserve">who will progressively become the major stakeholder(s) in the “Alliance.” This is a major assumption. </w:t>
      </w:r>
    </w:p>
    <w:p w14:paraId="79260426" w14:textId="77777777" w:rsidR="00EA2444" w:rsidRPr="00B54833" w:rsidRDefault="00EA2444" w:rsidP="00EA2444">
      <w:r w:rsidRPr="00B54833">
        <w:t xml:space="preserve">The second assumption is perhaps even more difficult to make. It is that the EU (collectively) will agree to shoulder the responsibilities of regional security and stabilization and to provide the resources that shift will require. If the EU intends to become a global player, it has no alternative than to become a global military (and civilian-military) power. The generation of a credible CSDP, however, can only happen if the EU, in the wake of developments at the economic and financial level (the Eurozone), agrees to move forward in significant pooling of sovereignty. If it does not, then it is probable that the EU will never succeed in forging a common security and defense policy. </w:t>
      </w:r>
    </w:p>
    <w:p w14:paraId="427A1CDE" w14:textId="77777777" w:rsidR="00EA2444" w:rsidRPr="00B54833" w:rsidRDefault="00EA2444" w:rsidP="00EA2444">
      <w:r w:rsidRPr="00B54833">
        <w:t xml:space="preserve">The biggest challenge remains that of capacity generation. The dynamics of pooling and sharing should be concentrated in the EU.31 It makes no sense to have two separate processes, one operating within NATO and another within the EU. There is very little chance that mere coordination of national means would suffice to meet European requirements.32 Shared sovereignty is only meaningful if accompanied by policy convergence and shared security and strategic objectives—in other words, a process of political integration. Pooling and sharing have political, economic, industrial, and operational implications. </w:t>
      </w:r>
      <w:r w:rsidRPr="00B54833">
        <w:rPr>
          <w:rStyle w:val="StyleUnderline"/>
        </w:rPr>
        <w:t>The EU is a global political project, whereas NATO deals “merely” with security. The EU is also the framework within which Europe generates common interests. Logically, therefore, it is the place where these interests can best be harmonized at the level of the defense industrial base</w:t>
      </w:r>
      <w:r w:rsidRPr="00B54833">
        <w:t xml:space="preserve">. This European procurement process should be conducted in tight liaison with NATO, but the EU framework will remain indispensable. The role of the EDA should be central and the Allied Command Transformation (ACT) should morph into an agency which ensures liaison with the U.S. defense industrial base. There are two key reasons why, to date, EU capacity-generation has not had the desired effect. First, </w:t>
      </w:r>
      <w:r w:rsidRPr="00B54833">
        <w:rPr>
          <w:rStyle w:val="Emphasis"/>
        </w:rPr>
        <w:t xml:space="preserve">as long as the United States gives the impression that it will “cover” Europe, the motivation for Europeans to stump up for defense is removed. </w:t>
      </w:r>
      <w:r w:rsidRPr="00B54833">
        <w:t>Second, Europeans have not yet gone anywhere near as far as they will eventually have to go in the direction of pooling/sharing, rationalization, and specialization.</w:t>
      </w:r>
    </w:p>
    <w:p w14:paraId="61B23C40" w14:textId="77777777" w:rsidR="00EA2444" w:rsidRPr="0043347C" w:rsidRDefault="00EA2444" w:rsidP="00EA2444"/>
    <w:p w14:paraId="5EDD9B08" w14:textId="77777777" w:rsidR="001359DF" w:rsidRDefault="001359DF" w:rsidP="001359DF">
      <w:pPr>
        <w:pStyle w:val="Heading4"/>
      </w:pPr>
      <w:r>
        <w:t>NATO forces are inadequate in numbers and skills BUT Europe is capable of mounting defenses absent US interference</w:t>
      </w:r>
    </w:p>
    <w:p w14:paraId="76916316" w14:textId="77777777" w:rsidR="001359DF" w:rsidRPr="00F207A1" w:rsidRDefault="001359DF" w:rsidP="001359DF">
      <w:r w:rsidRPr="00F207A1">
        <w:rPr>
          <w:rStyle w:val="Style13ptBold"/>
        </w:rPr>
        <w:t>Bacevich, 10</w:t>
      </w:r>
      <w:r w:rsidRPr="00F207A1">
        <w:t xml:space="preserve"> -  a professor of history and international relations at Boston University</w:t>
      </w:r>
      <w:r>
        <w:t>, former director of its Center for International Relations</w:t>
      </w:r>
      <w:r w:rsidRPr="00F207A1">
        <w:t xml:space="preserve"> (Andrew J., March/April, “Let Europe be Europe: Why the United States Must Withdraw from NATO,” </w:t>
      </w:r>
      <w:hyperlink r:id="rId16" w:history="1">
        <w:r w:rsidRPr="00F207A1">
          <w:rPr>
            <w:rStyle w:val="Hyperlink"/>
          </w:rPr>
          <w:t>http://www.foreignpolicy.com/articles/2010/02/22/let_europe_be_europe?page=0,1</w:t>
        </w:r>
      </w:hyperlink>
      <w:r w:rsidRPr="00F207A1">
        <w:t>)</w:t>
      </w:r>
      <w:r>
        <w:t>//rkp</w:t>
      </w:r>
    </w:p>
    <w:p w14:paraId="42933363" w14:textId="77777777" w:rsidR="001359DF" w:rsidRPr="009A7C9F" w:rsidRDefault="001359DF" w:rsidP="001359DF">
      <w:pPr>
        <w:pStyle w:val="CiteCard"/>
        <w:ind w:left="0"/>
        <w:rPr>
          <w:rFonts w:asciiTheme="minorHAnsi" w:hAnsiTheme="minorHAnsi" w:cstheme="minorHAnsi"/>
        </w:rPr>
      </w:pPr>
      <w:r w:rsidRPr="009A7C9F">
        <w:rPr>
          <w:rFonts w:asciiTheme="minorHAnsi" w:hAnsiTheme="minorHAnsi" w:cstheme="minorHAnsi"/>
        </w:rPr>
        <w:t xml:space="preserve">Over the course of the disastrous 20th century, inhabitants of the liberal democratic world in ever-increasing numbers reached this conclusion: War doesn't pay and usually doesn't work. As recounted by historian James J. Sheehan in his excellent book, </w:t>
      </w:r>
      <w:hyperlink r:id="rId17" w:tgtFrame="_blank" w:history="1">
        <w:r w:rsidRPr="009A7C9F">
          <w:rPr>
            <w:rStyle w:val="Hyperlink"/>
            <w:rFonts w:asciiTheme="minorHAnsi" w:eastAsia="Times New Roman" w:hAnsiTheme="minorHAnsi" w:cstheme="minorHAnsi"/>
            <w:i/>
          </w:rPr>
          <w:t>Where Have All the Soldiers Gone?</w:t>
        </w:r>
      </w:hyperlink>
      <w:r w:rsidRPr="009A7C9F">
        <w:rPr>
          <w:rFonts w:asciiTheme="minorHAnsi" w:hAnsiTheme="minorHAnsi" w:cstheme="minorHAnsi"/>
        </w:rPr>
        <w:t xml:space="preserve">, the countries possessing the greatest capability to employ force to further their political aims lost their enthusiasm for doing so. Over time, they turned away from war.  Of course, there were lingering exceptions. The United States and Israel have remained adamant in their determination to harness war and demonstrate its utility.  Europe, however, is another matter. By the dawn of this century, </w:t>
      </w:r>
      <w:r w:rsidRPr="00F207A1">
        <w:rPr>
          <w:rStyle w:val="StyleUnderline"/>
          <w:rFonts w:asciiTheme="minorHAnsi" w:hAnsiTheme="minorHAnsi" w:cstheme="minorHAnsi"/>
        </w:rPr>
        <w:t>Europeans had long since lost their stomach for battle. The change was not simply political. It was profoundly cultural.</w:t>
      </w:r>
      <w:r w:rsidRPr="009A7C9F">
        <w:rPr>
          <w:rFonts w:asciiTheme="minorHAnsi" w:hAnsiTheme="minorHAnsi" w:cstheme="minorHAnsi"/>
        </w:rPr>
        <w:t xml:space="preserve">  The cradle of Western civilization -- and incubator of ambitions that drenched the contemporary age in blood -- had become thoroughly debellicized. As a consequence, however willing they are to spend money updating military museums or maintaining war memorials, </w:t>
      </w:r>
      <w:r w:rsidRPr="00F207A1">
        <w:rPr>
          <w:rStyle w:val="StyleUnderline"/>
          <w:rFonts w:asciiTheme="minorHAnsi" w:hAnsiTheme="minorHAnsi" w:cstheme="minorHAnsi"/>
        </w:rPr>
        <w:t>present-day Europeans have become altogether stingy when it comes to raising and equipping fighting armies</w:t>
      </w:r>
      <w:r w:rsidRPr="009A7C9F">
        <w:rPr>
          <w:rFonts w:asciiTheme="minorHAnsi" w:hAnsiTheme="minorHAnsi" w:cstheme="minorHAnsi"/>
        </w:rPr>
        <w:t xml:space="preserve">.  </w:t>
      </w:r>
      <w:r w:rsidRPr="00F207A1">
        <w:rPr>
          <w:rStyle w:val="StyleUnderline"/>
          <w:rFonts w:asciiTheme="minorHAnsi" w:hAnsiTheme="minorHAnsi" w:cstheme="minorHAnsi"/>
        </w:rPr>
        <w:t>This pacification of Europe is quite likely to prove irreversible</w:t>
      </w:r>
      <w:r w:rsidRPr="009A7C9F">
        <w:rPr>
          <w:rFonts w:asciiTheme="minorHAnsi" w:hAnsiTheme="minorHAnsi" w:cstheme="minorHAnsi"/>
        </w:rPr>
        <w:t xml:space="preserve">. Yet even if reigniting an affinity for war among the people of, say, Germany and France </w:t>
      </w:r>
      <w:r w:rsidRPr="009A7C9F">
        <w:rPr>
          <w:rFonts w:asciiTheme="minorHAnsi" w:hAnsiTheme="minorHAnsi" w:cstheme="minorHAnsi"/>
          <w:i/>
        </w:rPr>
        <w:t>were</w:t>
      </w:r>
      <w:r w:rsidRPr="009A7C9F">
        <w:rPr>
          <w:rFonts w:asciiTheme="minorHAnsi" w:hAnsiTheme="minorHAnsi" w:cstheme="minorHAnsi"/>
        </w:rPr>
        <w:t xml:space="preserve"> possible, why would any sane person even try? Why not allow Europeans to busy themselves with their never-ending European unification project? It keeps them out of mischief.  </w:t>
      </w:r>
      <w:r w:rsidRPr="00F207A1">
        <w:rPr>
          <w:rStyle w:val="StyleUnderline"/>
          <w:rFonts w:asciiTheme="minorHAnsi" w:hAnsiTheme="minorHAnsi" w:cstheme="minorHAnsi"/>
        </w:rPr>
        <w:t>Washington, however, finds it difficult to accept this extraordinary gift</w:t>
      </w:r>
      <w:r w:rsidRPr="009A7C9F">
        <w:rPr>
          <w:rFonts w:asciiTheme="minorHAnsi" w:hAnsiTheme="minorHAnsi" w:cstheme="minorHAnsi"/>
        </w:rPr>
        <w:t xml:space="preserve"> -- purchased in part through the sacrifices of U.S. soldiers -- of a Europe that has laid down its arms. Instead, </w:t>
      </w:r>
      <w:r w:rsidRPr="00F207A1">
        <w:rPr>
          <w:rStyle w:val="StyleUnderline"/>
          <w:rFonts w:asciiTheme="minorHAnsi" w:hAnsiTheme="minorHAnsi" w:cstheme="minorHAnsi"/>
        </w:rPr>
        <w:t>successive U.S. administrations have pushed, prodded, cajoled, and browbeaten European democracies to shoulder a heavier share of responsibility for maintaining world order and enforcing liberal norms</w:t>
      </w:r>
      <w:r w:rsidRPr="009A7C9F">
        <w:rPr>
          <w:rFonts w:asciiTheme="minorHAnsi" w:hAnsiTheme="minorHAnsi" w:cstheme="minorHAnsi"/>
        </w:rPr>
        <w:t xml:space="preserve">.  In concrete terms, this attempt </w:t>
      </w:r>
      <w:r w:rsidRPr="00F207A1">
        <w:rPr>
          <w:rStyle w:val="StyleUnderline"/>
          <w:rFonts w:asciiTheme="minorHAnsi" w:hAnsiTheme="minorHAnsi" w:cstheme="minorHAnsi"/>
        </w:rPr>
        <w:t xml:space="preserve">to reignite Europe's martial spirit has found expression in the attempted conversion of the North Atlantic Treaty Organization (NATO) from a defensive alliance into an instrument of power projection. Washington's aim is </w:t>
      </w:r>
      <w:r w:rsidRPr="009A7C9F">
        <w:rPr>
          <w:rFonts w:asciiTheme="minorHAnsi" w:hAnsiTheme="minorHAnsi" w:cstheme="minorHAnsi"/>
        </w:rPr>
        <w:t xml:space="preserve">this: take a Cold War-inspired organization designed </w:t>
      </w:r>
      <w:r w:rsidRPr="00F207A1">
        <w:rPr>
          <w:rStyle w:val="StyleUnderline"/>
          <w:rFonts w:asciiTheme="minorHAnsi" w:hAnsiTheme="minorHAnsi" w:cstheme="minorHAnsi"/>
        </w:rPr>
        <w:t>to</w:t>
      </w:r>
      <w:r w:rsidRPr="009A7C9F">
        <w:rPr>
          <w:rFonts w:asciiTheme="minorHAnsi" w:hAnsiTheme="minorHAnsi" w:cstheme="minorHAnsi"/>
        </w:rPr>
        <w:t xml:space="preserve"> keep the Germans down, the Russians out, and the Americans in, and </w:t>
      </w:r>
      <w:r w:rsidRPr="00F207A1">
        <w:rPr>
          <w:rStyle w:val="StyleUnderline"/>
          <w:rFonts w:asciiTheme="minorHAnsi" w:hAnsiTheme="minorHAnsi" w:cstheme="minorHAnsi"/>
        </w:rPr>
        <w:t>transform it into a post-Cold War arrangement in which Europe will help underwrite American globalism without</w:t>
      </w:r>
      <w:r w:rsidRPr="009A7C9F">
        <w:rPr>
          <w:rFonts w:asciiTheme="minorHAnsi" w:hAnsiTheme="minorHAnsi" w:cstheme="minorHAnsi"/>
        </w:rPr>
        <w:t xml:space="preserve">, of course, </w:t>
      </w:r>
      <w:r w:rsidRPr="00F207A1">
        <w:rPr>
          <w:rStyle w:val="StyleUnderline"/>
          <w:rFonts w:asciiTheme="minorHAnsi" w:hAnsiTheme="minorHAnsi" w:cstheme="minorHAnsi"/>
        </w:rPr>
        <w:t xml:space="preserve">being permitted any notable say regarding U.S. policy. </w:t>
      </w:r>
      <w:r w:rsidRPr="009A7C9F">
        <w:rPr>
          <w:rFonts w:asciiTheme="minorHAnsi" w:hAnsiTheme="minorHAnsi" w:cstheme="minorHAnsi"/>
        </w:rPr>
        <w:t xml:space="preserve"> </w:t>
      </w:r>
      <w:r w:rsidRPr="00F207A1">
        <w:rPr>
          <w:rStyle w:val="StyleUnderline"/>
          <w:rFonts w:asciiTheme="minorHAnsi" w:hAnsiTheme="minorHAnsi" w:cstheme="minorHAnsi"/>
        </w:rPr>
        <w:t>The allies have not proven accommodating</w:t>
      </w:r>
      <w:r w:rsidRPr="009A7C9F">
        <w:rPr>
          <w:rFonts w:asciiTheme="minorHAnsi" w:hAnsiTheme="minorHAnsi" w:cstheme="minorHAnsi"/>
        </w:rPr>
        <w:t xml:space="preserve">. True, NATO has gotten bigger -- there were 16 member states 20 years ago, 28 today -- but growth has come at the expense of cohesion. Once an organization that possessed considerable capability, NATO today resembles a club that just about anyone can join, including, most recently, such military powerhouses as Albania and Croatia.  A club with lax entrance requirements is unlikely to inspire respect even from its own members. NATO's agreed-upon target for defense spending, for example, is a paltry 2 percent of GDP. Last year, aside from the United States, exactly </w:t>
      </w:r>
      <w:hyperlink r:id="rId18" w:tgtFrame="_blank" w:history="1">
        <w:r w:rsidRPr="009A7C9F">
          <w:rPr>
            <w:rStyle w:val="Hyperlink"/>
            <w:rFonts w:asciiTheme="minorHAnsi" w:eastAsia="Times New Roman" w:hAnsiTheme="minorHAnsi" w:cstheme="minorHAnsi"/>
          </w:rPr>
          <w:t>four member states</w:t>
        </w:r>
      </w:hyperlink>
      <w:r w:rsidRPr="009A7C9F">
        <w:rPr>
          <w:rFonts w:asciiTheme="minorHAnsi" w:hAnsiTheme="minorHAnsi" w:cstheme="minorHAnsi"/>
        </w:rPr>
        <w:t xml:space="preserve"> met that goal.  The Supreme Allied Commander in Europe -- today, as always, a U.S. general -- still presides in splendor over NATO's military headquarters in Belgium. Yet SACEUR wields about as much clout as the president of a decent-sized university. He is not a commander. He is a supplicant. SACEUR's impressive title, a relic of World War II, is merely an honorific, akin to calling Elvis the King or Bruce the Boss.  </w:t>
      </w:r>
      <w:r w:rsidRPr="00F207A1">
        <w:rPr>
          <w:rStyle w:val="StyleUnderline"/>
          <w:rFonts w:asciiTheme="minorHAnsi" w:hAnsiTheme="minorHAnsi" w:cstheme="minorHAnsi"/>
        </w:rPr>
        <w:t>Afghanistan provides the most important leading indicator of where Washington's attempt to nurture a muscle-flexing new NATO is heading; it is the decisive test of whether the alliance can handle large-scale, out-of-area missions. And after eight years, the results have been disappointing. Complaints about the courage and commitment of NATO soldiers have been few. Complaints about their limited numbers and the inadequacy of their kit have been legion. An immense complicating factor has been the tendency of national governments to impose restrictions on where and how their forces are permitted to operate. The result has been dysfunction</w:t>
      </w:r>
      <w:r w:rsidRPr="009A7C9F">
        <w:rPr>
          <w:rFonts w:asciiTheme="minorHAnsi" w:hAnsiTheme="minorHAnsi" w:cstheme="minorHAnsi"/>
        </w:rPr>
        <w:t xml:space="preserve">. </w:t>
      </w:r>
      <w:r w:rsidRPr="00F207A1">
        <w:rPr>
          <w:rStyle w:val="StyleUnderline"/>
          <w:rFonts w:asciiTheme="minorHAnsi" w:hAnsiTheme="minorHAnsi" w:cstheme="minorHAnsi"/>
        </w:rPr>
        <w:t>When Gen. Stanley McChrystal's famous assessment of the situation in Afghanistan leaked to the media last year, most observers focused on his call for additional U.S. troops. Yet the report was also a scathing demand for change in NATO's International Security Assistance Force</w:t>
      </w:r>
      <w:r w:rsidRPr="009A7C9F">
        <w:rPr>
          <w:rFonts w:asciiTheme="minorHAnsi" w:hAnsiTheme="minorHAnsi" w:cstheme="minorHAnsi"/>
        </w:rPr>
        <w:t xml:space="preserve"> (ISAF). "ISAF will change its operating culture.... ISAF will change the way it does business," he wrote. "ISAF's subordinate headquarters must stop fighting separate campaigns." The U.S. general found just about nothing in ISAF's performance to commend.  But </w:t>
      </w:r>
      <w:r w:rsidRPr="00F207A1">
        <w:rPr>
          <w:rStyle w:val="StyleUnderline"/>
          <w:rFonts w:asciiTheme="minorHAnsi" w:hAnsiTheme="minorHAnsi" w:cstheme="minorHAnsi"/>
        </w:rPr>
        <w:t>McChrystal's prospects for fixing ISAF run headlong into two stubborn facts. First, European governments prioritize social welfare over all other considerations -- including funding their armed forces. Second, European governments have an exceedingly limited appetite for casualties.</w:t>
      </w:r>
      <w:r w:rsidRPr="009A7C9F">
        <w:rPr>
          <w:rFonts w:asciiTheme="minorHAnsi" w:hAnsiTheme="minorHAnsi" w:cstheme="minorHAnsi"/>
        </w:rPr>
        <w:t xml:space="preserve"> So the tepid, condition-laden European response to McChrystal's call for reinforcements -- a couple of battalions here, a few dozen trainers there, some creative bookkeeping to count units that deployed months ago as fresh arrivals -- is hardly surprising.  </w:t>
      </w:r>
      <w:r w:rsidRPr="00F207A1">
        <w:rPr>
          <w:rStyle w:val="StyleUnderline"/>
          <w:rFonts w:asciiTheme="minorHAnsi" w:hAnsiTheme="minorHAnsi" w:cstheme="minorHAnsi"/>
        </w:rPr>
        <w:t xml:space="preserve">This doesn't mean that NATO is without value. It does suggest that relying on the alliance to sustain a protracted counterinsurgency aimed at dragging Afghans kicking and screaming into modernity makes about as much sense as expecting the "war on drugs" to curb the world's appetite for various banned substances. It's not going to happen.  If NATO has a future, it will find that future back where the alliance began: in Europe. NATO's founding mission of guaranteeing the security of European democracies has lost none of its relevance. </w:t>
      </w:r>
      <w:r w:rsidRPr="009A7C9F">
        <w:t>Although the Soviet threat has vanished, Russia remains. And Russia, even if no longer a military superpower, does not exactly qualify as a status quo country</w:t>
      </w:r>
      <w:r w:rsidRPr="00F207A1">
        <w:rPr>
          <w:rStyle w:val="StyleUnderline"/>
          <w:rFonts w:asciiTheme="minorHAnsi" w:hAnsiTheme="minorHAnsi" w:cstheme="minorHAnsi"/>
        </w:rPr>
        <w:t>. The Kremlin nurses grudges and complaints, not least of them stemming from NATO's own steady expansion eastward.  So let NATO attend to this new (or residual) Russian problem. Present-day Europeans -- even Europeans with a pronounced aversion to war -- are fully capable of mounting the defenses necessary to deflect a much reduced Eastern threat.</w:t>
      </w:r>
      <w:r w:rsidRPr="009A7C9F">
        <w:rPr>
          <w:rFonts w:asciiTheme="minorHAnsi" w:hAnsiTheme="minorHAnsi" w:cstheme="minorHAnsi"/>
        </w:rPr>
        <w:t xml:space="preserve"> So why not have the citizens of France and Germany guarantee the territorial integrity of Poland and Lithuania, instead of fruitlessly demanding that Europeans take on responsibilities on the other side of the world that they can't and won't?  Like Nixon setting out for Beijing, like Sadat flying to Jerusalem, like Reagan deciding that Gorbachev was cut from a different cloth, </w:t>
      </w:r>
      <w:r w:rsidRPr="00F207A1">
        <w:rPr>
          <w:rStyle w:val="StyleUnderline"/>
          <w:rFonts w:asciiTheme="minorHAnsi" w:hAnsiTheme="minorHAnsi" w:cstheme="minorHAnsi"/>
        </w:rPr>
        <w:t>the United States should dare to do the unthinkable: allow NATO to devolve into a European organization, directed by Europeans to serve European needs, upholding the safety and well-being of a Europe that is whole and free -- and more than able to manage its own affairs</w:t>
      </w:r>
      <w:r w:rsidRPr="009A7C9F">
        <w:rPr>
          <w:rFonts w:asciiTheme="minorHAnsi" w:hAnsiTheme="minorHAnsi" w:cstheme="minorHAnsi"/>
        </w:rPr>
        <w:t xml:space="preserve">. </w:t>
      </w:r>
    </w:p>
    <w:p w14:paraId="24272220" w14:textId="77777777" w:rsidR="001359DF" w:rsidRDefault="001359DF" w:rsidP="001359DF"/>
    <w:p w14:paraId="0C54F235" w14:textId="77777777" w:rsidR="001359DF" w:rsidRPr="00EA2444" w:rsidRDefault="001359DF" w:rsidP="001359DF"/>
    <w:p w14:paraId="1912B4ED" w14:textId="77777777" w:rsidR="001359DF" w:rsidRDefault="001359DF" w:rsidP="001359DF">
      <w:pPr>
        <w:pStyle w:val="Heading3"/>
      </w:pPr>
      <w:r>
        <w:t>1ar – nato stops fill-in</w:t>
      </w:r>
    </w:p>
    <w:p w14:paraId="7DB3B293" w14:textId="77777777" w:rsidR="001359DF" w:rsidRDefault="001359DF" w:rsidP="001359DF">
      <w:pPr>
        <w:pStyle w:val="Heading4"/>
      </w:pPr>
      <w:r>
        <w:t xml:space="preserve">Pressure to support NATO hinders alternate European defensive fill-in </w:t>
      </w:r>
    </w:p>
    <w:p w14:paraId="71D6A05E" w14:textId="77777777" w:rsidR="001359DF" w:rsidRPr="00AF1D5D" w:rsidRDefault="001359DF" w:rsidP="001359DF">
      <w:r w:rsidRPr="00AF1D5D">
        <w:rPr>
          <w:rStyle w:val="Style13ptBold"/>
        </w:rPr>
        <w:t>Herszenhorn, 2/14</w:t>
      </w:r>
      <w:r>
        <w:t>/19 - chief Brussels correspondent of POLITICO. Before joining POLITICO, David worked for more than 20 years at The New York Times, as a reporter, Washington correspondent and foreign correspondent based in Moscow. (David, “Europe’s NATO Problem”, Politico, https://www.politico.eu/article/europe-nato-problem-defense-procurement-training-research/)//rkp</w:t>
      </w:r>
    </w:p>
    <w:p w14:paraId="51D336CD" w14:textId="77777777" w:rsidR="001359DF" w:rsidRPr="00B4543F" w:rsidRDefault="001359DF" w:rsidP="001359DF">
      <w:pPr>
        <w:rPr>
          <w:rStyle w:val="StyleUnderline"/>
        </w:rPr>
      </w:pPr>
      <w:r w:rsidRPr="00B4543F">
        <w:rPr>
          <w:rStyle w:val="StyleUnderline"/>
        </w:rPr>
        <w:t>With U.S. President Donald Trump raising previously unthinkable doubts about America’s willingness to defend its traditional NATO allies, some European leaders, officials and military experts insist the Continent must do more to defend itself.</w:t>
      </w:r>
    </w:p>
    <w:p w14:paraId="2EEA2BAB" w14:textId="77777777" w:rsidR="001359DF" w:rsidRDefault="001359DF" w:rsidP="001359DF">
      <w:r>
        <w:t>“The EU for decades has profited from the protection the U.S. has provided,” Wolfgang Ischinger, a former German ambassador to Washington who is the chairman of the Munich Security Conference, said in an interview last weekend with the Funke media group. “Today, this protection is not a certainty anymore.”</w:t>
      </w:r>
    </w:p>
    <w:p w14:paraId="689A06C0" w14:textId="77777777" w:rsidR="001359DF" w:rsidRPr="00B4543F" w:rsidRDefault="001359DF" w:rsidP="001359DF">
      <w:pPr>
        <w:rPr>
          <w:rStyle w:val="StyleUnderline"/>
        </w:rPr>
      </w:pPr>
      <w:r w:rsidRPr="00B4543F">
        <w:rPr>
          <w:rStyle w:val="StyleUnderline"/>
        </w:rPr>
        <w:t>Proposals for more robust European defense range from a series of Brussels-based initiatives on procurement, training, and research and development, to the extension of France’s nuclear umbrella, to the development of a full-blown EU army, as endorsed recently by French President Emmanuel Macron and German Chancellor Angela Merkel.</w:t>
      </w:r>
    </w:p>
    <w:p w14:paraId="7801E676" w14:textId="77777777" w:rsidR="001359DF" w:rsidRDefault="001359DF" w:rsidP="001359DF">
      <w:r>
        <w:t>Paradoxically, perhaps, the biggest obstacle to the boldest of these proposals might be NATO — the very alliance that has safeguarded the Continent since the end of World War II.</w:t>
      </w:r>
    </w:p>
    <w:p w14:paraId="7BF34096" w14:textId="77777777" w:rsidR="001359DF" w:rsidRPr="00B4543F" w:rsidRDefault="001359DF" w:rsidP="001359DF">
      <w:pPr>
        <w:rPr>
          <w:rStyle w:val="Emphasis"/>
        </w:rPr>
      </w:pPr>
      <w:r w:rsidRPr="00B4543F">
        <w:rPr>
          <w:rStyle w:val="StyleUnderline"/>
        </w:rPr>
        <w:t xml:space="preserve">Opposition comes not only from the U.S., which despite Trump’s browbeating of allies to spend more, is intent on preserving a 70-year-old framework that lets Washington call the shots and put its interests first. </w:t>
      </w:r>
      <w:r w:rsidRPr="00B4543F">
        <w:rPr>
          <w:rStyle w:val="Emphasis"/>
        </w:rPr>
        <w:t>There’s also pushback from NATO political leaders who are keen to protect their own institutional turf, as well as heavy reluctance from self-doubting Europeans.</w:t>
      </w:r>
    </w:p>
    <w:p w14:paraId="3E01C748" w14:textId="77777777" w:rsidR="001359DF" w:rsidRDefault="001359DF" w:rsidP="001359DF">
      <w:r>
        <w:t>“There are some allies who are incentivized, say, to spend more on transportation infrastructure or health services" — Senior NATO diplomat</w:t>
      </w:r>
    </w:p>
    <w:p w14:paraId="6546FAAF" w14:textId="77777777" w:rsidR="001359DF" w:rsidRPr="00B4543F" w:rsidRDefault="001359DF" w:rsidP="001359DF">
      <w:pPr>
        <w:rPr>
          <w:rStyle w:val="StyleUnderline"/>
        </w:rPr>
      </w:pPr>
      <w:r>
        <w:t>Proponents of a strong European defense insist the stumbling blocks have more to do with political and financial will than logistics</w:t>
      </w:r>
      <w:r w:rsidRPr="00B4543F">
        <w:rPr>
          <w:rStyle w:val="StyleUnderline"/>
        </w:rPr>
        <w:t>. European diplomats and military experts who have considered the necessity and possibility of a Europe-led collective defense say that the EU’s capabilities are vastly underestimated — including by many Europeans.</w:t>
      </w:r>
    </w:p>
    <w:p w14:paraId="6F0BEA22" w14:textId="77777777" w:rsidR="001359DF" w:rsidRDefault="001359DF" w:rsidP="001359DF">
      <w:r>
        <w:t>Were the EU simply to mass its serving military members it would have the second largest armed force in the world — a total of roughly 1.5 million service members — with only China having more, nearly 2.2 million.</w:t>
      </w:r>
    </w:p>
    <w:p w14:paraId="3721FD08" w14:textId="77777777" w:rsidR="001359DF" w:rsidRDefault="001359DF" w:rsidP="001359DF">
      <w:r>
        <w:t>Europe must avoid another East-West missile race</w:t>
      </w:r>
    </w:p>
    <w:p w14:paraId="2DF4FE4A" w14:textId="77777777" w:rsidR="001359DF" w:rsidRDefault="001359DF" w:rsidP="001359DF">
      <w:r>
        <w:t>Military experts point to at least one conceivable approach that could deliver relatively quick deterrence against Russia without help from Washington, NATO or the U.K., which is aiming to leave the EU this year.</w:t>
      </w:r>
    </w:p>
    <w:p w14:paraId="2ACC2351" w14:textId="77777777" w:rsidR="001359DF" w:rsidRDefault="001359DF" w:rsidP="001359DF">
      <w:r>
        <w:t>Rough-sketched, the plan would require massing enough conventional forces in Eastern Europe so as to force Russian President Vladimir Putin, or his successor, to make clear any hostile intentions. And it would require an extension of France’s nuclear capabilities — the so-called force de frappe — to provide a security umbrella over the entire European Continent, with a confirmed large-scale Russian invasion theoretically triggering an immediate strike.</w:t>
      </w:r>
    </w:p>
    <w:p w14:paraId="7473AA5F" w14:textId="77777777" w:rsidR="001359DF" w:rsidRDefault="001359DF" w:rsidP="001359DF">
      <w:r>
        <w:t>‘Moral hazard’</w:t>
      </w:r>
    </w:p>
    <w:p w14:paraId="145BF773" w14:textId="77777777" w:rsidR="001359DF" w:rsidRDefault="001359DF" w:rsidP="001359DF">
      <w:r>
        <w:t>Yet, as tantalizing as this sort of coordination and capability might be to Europe’s lonely hawks, such talk has barely moved beyond chit-chat in the non-classified “Public Square” space at NATO’s new headquarters in Brussels, where military officials in uniform and diplomats in business suits grab coffee, take money from the ATM, or pick up magazines in the press shop.</w:t>
      </w:r>
    </w:p>
    <w:p w14:paraId="2730B0D9" w14:textId="77777777" w:rsidR="001359DF" w:rsidRDefault="001359DF" w:rsidP="001359DF">
      <w:r>
        <w:t>And that’s largely because of the alliance itself.</w:t>
      </w:r>
    </w:p>
    <w:p w14:paraId="11FD45E8" w14:textId="77777777" w:rsidR="001359DF" w:rsidRDefault="001359DF" w:rsidP="001359DF">
      <w:r>
        <w:t>Under the guise of avoiding “duplication” and demanding “complementary” capabilities, the U.S. and NATO’s political leaders continue to put up strong resistance to the EU ever developing the command-and-control capabilities that would allow it to operate outside of the alliance’s existing umbrella.</w:t>
      </w:r>
    </w:p>
    <w:p w14:paraId="3C6F9D4A" w14:textId="77777777" w:rsidR="001359DF" w:rsidRPr="00B4543F" w:rsidRDefault="001359DF" w:rsidP="001359DF">
      <w:pPr>
        <w:rPr>
          <w:rStyle w:val="StyleUnderline"/>
        </w:rPr>
      </w:pPr>
      <w:r w:rsidRPr="00B4543F">
        <w:rPr>
          <w:rStyle w:val="StyleUnderline"/>
        </w:rPr>
        <w:t>At NATO, no one wants to be seen discouraging greater EU military investment or cooperation. But the alliance has long served as an excuse for many European governments unwilling to tap tax-payers for often unpopular military spending.</w:t>
      </w:r>
    </w:p>
    <w:p w14:paraId="20F1E8B7" w14:textId="77777777" w:rsidR="001359DF" w:rsidRDefault="001359DF" w:rsidP="001359DF">
      <w:r>
        <w:t>“There is a certain moral hazard in the classic economic sense here,” said a senior NATO diplomat. “There are some allies who are incentivized, say, to spend more on transportation infrastructure or health services.”</w:t>
      </w:r>
    </w:p>
    <w:p w14:paraId="7B797D3C" w14:textId="77777777" w:rsidR="001359DF" w:rsidRPr="00B4543F" w:rsidRDefault="001359DF" w:rsidP="001359DF">
      <w:pPr>
        <w:rPr>
          <w:rStyle w:val="StyleUnderline"/>
        </w:rPr>
      </w:pPr>
      <w:r w:rsidRPr="00B4543F">
        <w:rPr>
          <w:rStyle w:val="StyleUnderline"/>
        </w:rPr>
        <w:t>When a senior European diplomat at NATO was asked if Europe might be safer — not to mention more in control of its own circumstances — if it were to be able to stand up for itself, the diplomat answered that there is no viable alternative to the existing transatlantic alliance anchored by U.S. supremacy.</w:t>
      </w:r>
    </w:p>
    <w:p w14:paraId="7EC64EF2" w14:textId="77777777" w:rsidR="001359DF" w:rsidRDefault="001359DF" w:rsidP="001359DF">
      <w:r>
        <w:t>“It’s not a very good idea; it’s not very realistic,” the diplomat said. “What would we have to put up, to put up a collective European defense? It would require much more than 2 percent [of GDP on military spending]. Parliaments taking decisions to spend 4 percent on defense is just not realistic.”</w:t>
      </w:r>
    </w:p>
    <w:p w14:paraId="18CF8657" w14:textId="77777777" w:rsidR="001359DF" w:rsidRDefault="001359DF" w:rsidP="001359DF">
      <w:r>
        <w:t>“The European Union is essentially in a different business than NATO,” the European diplomat said.</w:t>
      </w:r>
    </w:p>
    <w:p w14:paraId="6C6164C9" w14:textId="77777777" w:rsidR="001359DF" w:rsidRDefault="001359DF" w:rsidP="001359DF">
      <w:r>
        <w:t>Russia worries</w:t>
      </w:r>
    </w:p>
    <w:p w14:paraId="6F646129" w14:textId="77777777" w:rsidR="001359DF" w:rsidRDefault="001359DF" w:rsidP="001359DF">
      <w:r>
        <w:t>The U.S. ambassador to NATO, Kay Bailey Hutchison, has also raised one clear U.S. concern about EU military cooperation: that it not become a cover for protectionism and excluding U.S. defense contractors.</w:t>
      </w:r>
    </w:p>
    <w:p w14:paraId="78F062B1" w14:textId="77777777" w:rsidR="001359DF" w:rsidRDefault="001359DF" w:rsidP="001359DF">
      <w:r>
        <w:t>“We do not want this to be a protectionist vehicle for the EU,” Hutchison said at a news conference last year. “We want the Europeans to have capabilities and strength, but not to fence off American products, of course. Or Norwegian products. Or potentially U.K. products.”</w:t>
      </w:r>
    </w:p>
    <w:p w14:paraId="390729CC" w14:textId="77777777" w:rsidR="001359DF" w:rsidRDefault="001359DF" w:rsidP="001359DF">
      <w:r>
        <w:t>Asked on Wednesday in an interview with Deutsche Welle about a new poll showing German and French citizens trust Putin more than Trump, Hutchison was quick to note where Berlin and Paris would seek safety in time of need. “I just think if Germany or France were invaded by a hostile country, they would call America — not Russia,” she said.</w:t>
      </w:r>
    </w:p>
    <w:p w14:paraId="62DB3692" w14:textId="77777777" w:rsidR="001359DF" w:rsidRPr="00B4543F" w:rsidRDefault="001359DF" w:rsidP="001359DF">
      <w:pPr>
        <w:rPr>
          <w:rStyle w:val="Emphasis"/>
        </w:rPr>
      </w:pPr>
      <w:r w:rsidRPr="00B4543F">
        <w:rPr>
          <w:rStyle w:val="Emphasis"/>
        </w:rPr>
        <w:t>But the demand for NATO unity — which Europeans have called for in response to Trump’s criticism of the alliance — also presents something of a trap for the Europeans, who feel pressure not to break publicly with Washington for fear of exposing weakness to rivals like Russia.</w:t>
      </w:r>
    </w:p>
    <w:p w14:paraId="0EC9797A" w14:textId="77777777" w:rsidR="001359DF" w:rsidRPr="00A540EB" w:rsidRDefault="001359DF" w:rsidP="001359DF">
      <w:pPr>
        <w:pStyle w:val="Heading4"/>
      </w:pPr>
      <w:r>
        <w:t>US disinterest in Europe enables a specialization and pooling of resources to boost overall defense spending</w:t>
      </w:r>
    </w:p>
    <w:p w14:paraId="6245E927" w14:textId="77777777" w:rsidR="001359DF" w:rsidRDefault="001359DF" w:rsidP="001359DF">
      <w:r w:rsidRPr="001E5136">
        <w:rPr>
          <w:rStyle w:val="Style13ptBold"/>
        </w:rPr>
        <w:t>Bergmann, 10</w:t>
      </w:r>
      <w:r>
        <w:t xml:space="preserve"> - Policy Analyst at the Center for American Progress (Max, “U.S. Neglect May Be Just What the EU Needs,” </w:t>
      </w:r>
      <w:hyperlink r:id="rId19" w:history="1">
        <w:r w:rsidRPr="007D6E36">
          <w:rPr>
            <w:rStyle w:val="Hyperlink"/>
          </w:rPr>
          <w:t>http://www.worldpoliticsreview.com/articles/5241/u-s-neglect-may-be-just-what-the-eu-needs</w:t>
        </w:r>
      </w:hyperlink>
      <w:r>
        <w:t>)//rkp</w:t>
      </w:r>
    </w:p>
    <w:p w14:paraId="2F0E60F9" w14:textId="77777777" w:rsidR="001359DF" w:rsidRPr="00CF08AC" w:rsidRDefault="001359DF" w:rsidP="001359DF">
      <w:pPr>
        <w:rPr>
          <w:rStyle w:val="StyleUnderline"/>
        </w:rPr>
      </w:pPr>
      <w:r>
        <w:t xml:space="preserve">It is doubtful the transatlantic alliance will ever be as central as it once was. But despite the current uncertainty with regard to the European project, Europe does have the ability to reinvigorate the transatlantic relationship. The integration of European foreign policy will inevitably advance to some degree as a result of the Lisbon Treaty taking effect. </w:t>
      </w:r>
      <w:r w:rsidRPr="00CF08AC">
        <w:rPr>
          <w:rStyle w:val="StyleUnderline"/>
        </w:rPr>
        <w:t xml:space="preserve">More importantly, though, U.S. disinterest and increasingly scarce resources will force Europe to reassess its defense posture, which could over this decade lead to a more capable and strategically coherent EU. </w:t>
      </w:r>
    </w:p>
    <w:p w14:paraId="55AB0832" w14:textId="77777777" w:rsidR="001359DF" w:rsidRDefault="001359DF" w:rsidP="001359DF">
      <w:r>
        <w:t xml:space="preserve">With Lisbon now in effect, Brussels is developing the tools to be a more influential </w:t>
      </w:r>
      <w:r w:rsidRPr="00A540EB">
        <w:t>actor</w:t>
      </w:r>
      <w:r w:rsidRPr="00CF08AC">
        <w:rPr>
          <w:rStyle w:val="StyleUnderline"/>
        </w:rPr>
        <w:t>. For instance, the development of the EU diplomatic corps, the European External Affairs Service, will inevitably create more foreign policy coordination and expand the EU’s visibility. The establishment of a permanent president of the European Council and a more empowered high representative for foreign and security policy should eventually serve to make Brussels a greater center of gravity for foreign policy decision-making on the continent</w:t>
      </w:r>
      <w:r>
        <w:t xml:space="preserve">. While there was disappointment with the appointments of Herman Van Rampuy and Catherine Ashton to these positions, their lower profiles could be a boon in the long run, as Brussels may be able to quietly expand its influence without triggering national governments’ anxieties over losing control. In this sense, now that institutional barriers have been removed, the integration that has occurred in other policy areas can take place foreign affairs. </w:t>
      </w:r>
    </w:p>
    <w:p w14:paraId="1D665AE8" w14:textId="77777777" w:rsidR="001359DF" w:rsidRPr="00A540EB" w:rsidRDefault="001359DF" w:rsidP="001359DF">
      <w:pPr>
        <w:rPr>
          <w:rStyle w:val="StyleUnderline"/>
        </w:rPr>
      </w:pPr>
      <w:r w:rsidRPr="00A540EB">
        <w:rPr>
          <w:rStyle w:val="StyleUnderline"/>
        </w:rPr>
        <w:t xml:space="preserve">More significantly, perhaps, is the growing disinterest of the U.S. in Europe. Following the White House’s snub of the EU-U.S. Summit, Justine Vaisse of the Brookings Institution wrote that “much of Europe’s progress in foreign policy in the past two decades came after similar moments of frustration, humiliation and antagonism.” And here, European foreign and defense policy stands to be the big beneficiary of Washington’s current neglect. </w:t>
      </w:r>
    </w:p>
    <w:p w14:paraId="7ABA299B" w14:textId="77777777" w:rsidR="001359DF" w:rsidRDefault="001359DF" w:rsidP="001359DF">
      <w:r w:rsidRPr="00A540EB">
        <w:rPr>
          <w:rStyle w:val="StyleUnderline"/>
        </w:rPr>
        <w:t>During their first trips to Europe upon taking office, both Obama and Vice President Joe Biden took a subtle but important step toward removing one of the major factors contributing to European paralysis on defense: America’s implicit and sometimes explicit opposition to an EU defense force.</w:t>
      </w:r>
      <w:r>
        <w:t xml:space="preserve"> The policy of blocking such a force, developed by former Secretary of State Madeleine Albright, served to split Europe between Atlanticists, who argued that Europe should develop its defense capabilities through NATO, and Integrationists, who advocated for doing so through the EU. It also exposed a significant division within Europe over the direction of European defense and had become a major impediment to the development of a cohesive European approach to military affairs. </w:t>
      </w:r>
    </w:p>
    <w:p w14:paraId="52DB0968" w14:textId="77777777" w:rsidR="001359DF" w:rsidRDefault="001359DF" w:rsidP="001359DF">
      <w:r>
        <w:t xml:space="preserve">By dropping American opposition -- and by welcoming France’s integration of NATO’s command structure -- the Obama administration opened a pathway for greater European action on defense. The decision also demonstrated that the Obama administration cared little about how Europe develops its capabilities, so long as it develops them. While it is unclear how this will play out, the shift has removed a major obstacle preventing the development of such an EU force. </w:t>
      </w:r>
    </w:p>
    <w:p w14:paraId="3804BC6A" w14:textId="77777777" w:rsidR="001359DF" w:rsidRPr="00A540EB" w:rsidRDefault="001359DF" w:rsidP="001359DF">
      <w:pPr>
        <w:rPr>
          <w:rStyle w:val="StyleUnderline"/>
        </w:rPr>
      </w:pPr>
      <w:r>
        <w:t xml:space="preserve">There are now some signs of life in this area. </w:t>
      </w:r>
      <w:r w:rsidRPr="00A540EB">
        <w:rPr>
          <w:rStyle w:val="StyleUnderline"/>
        </w:rPr>
        <w:t xml:space="preserve">As the need to rein in spiraling budget deficits becomes more urgent, the opportunity to rationalize and focus defense spending across Europe will grow, as well as calls for greater pooling of resources and specialization. The release of a new Strategic Concept for NATO later this year will likely call for just that within the alliance. But a recent green paper from the U.K. Ministry of Defense indicated an openness to pooling resources not just within NATO, but also with the EU -- an unexpected shift for the British, as Clara Marina O’Donnell of the Centre for European Reform noted. </w:t>
      </w:r>
    </w:p>
    <w:p w14:paraId="28BCFBFC" w14:textId="77777777" w:rsidR="001359DF" w:rsidRDefault="001359DF" w:rsidP="001359DF">
      <w:r>
        <w:t xml:space="preserve">At the Munich Security Conference this year, German Foreign Minister Guide Westerwelle argued that, “The long-term goal is the establishment of a European army under full parliamentary control.” However, there are real questions about what a European force would do, especially since developing an expeditionary force with grand strategic aims would for now simply be politically unpalatable. </w:t>
      </w:r>
    </w:p>
    <w:p w14:paraId="751BC557" w14:textId="77777777" w:rsidR="001359DF" w:rsidRDefault="001359DF" w:rsidP="001359DF">
      <w:r w:rsidRPr="00A540EB">
        <w:rPr>
          <w:rStyle w:val="StyleUnderline"/>
        </w:rPr>
        <w:t>One potential approach would be a strategic focus on the development of EU capabilities tailored to humanitarian and disaster response</w:t>
      </w:r>
      <w:r>
        <w:t xml:space="preserve">. Such an emphasis may play into the American stereotype of Europe as weak-kneed. But this perception, if shared in Europe, might also serve to make investments in capabilities relating to these areas relatively uncontroversial. </w:t>
      </w:r>
    </w:p>
    <w:p w14:paraId="456E8FCB" w14:textId="77777777" w:rsidR="001359DF" w:rsidRPr="00A540EB" w:rsidRDefault="001359DF" w:rsidP="001359DF">
      <w:pPr>
        <w:rPr>
          <w:rStyle w:val="StyleUnderline"/>
        </w:rPr>
      </w:pPr>
      <w:r w:rsidRPr="00CF08AC">
        <w:rPr>
          <w:rStyle w:val="StyleUnderline"/>
        </w:rPr>
        <w:t>This could be a good way for the EU to get its foot in the door on defense, since the capabilities needed to respond to humanitarian crisis are also generically relevant to hard power military purposes.</w:t>
      </w:r>
      <w:r>
        <w:t xml:space="preserve"> Effective disaster response requires an ability to rapidly deploy personnel and transfer sizable quantities of goods to affected areas potentially thousands of miles away. </w:t>
      </w:r>
      <w:r w:rsidRPr="00A540EB">
        <w:rPr>
          <w:rStyle w:val="StyleUnderline"/>
        </w:rPr>
        <w:t>This requires significant materiel in the form of helicopters, aircraft, and naval vessels – all assets that Europe currently sorely lacks. Investing in these areas would make European forces inherently more deployable and improve Europe’s defense capabilities in general.</w:t>
      </w:r>
    </w:p>
    <w:p w14:paraId="0DBE47A8" w14:textId="77777777" w:rsidR="00EA2444" w:rsidRDefault="00EA2444" w:rsidP="00EA2444">
      <w:pPr>
        <w:pStyle w:val="Heading3"/>
      </w:pPr>
      <w:r>
        <w:t>1ar – nato causes balkans invasion</w:t>
      </w:r>
    </w:p>
    <w:p w14:paraId="57CFBACB" w14:textId="77777777" w:rsidR="00EA2444" w:rsidRDefault="00EA2444" w:rsidP="00EA2444">
      <w:pPr>
        <w:pStyle w:val="Heading4"/>
      </w:pPr>
      <w:r>
        <w:t>Increased NATO presence is the only possible trigger for an invasion of the Baltics</w:t>
      </w:r>
    </w:p>
    <w:p w14:paraId="573DD184" w14:textId="77777777" w:rsidR="00EA2444" w:rsidRDefault="00EA2444" w:rsidP="00EA2444">
      <w:r w:rsidRPr="00BA026E">
        <w:rPr>
          <w:rStyle w:val="Style13ptBold"/>
        </w:rPr>
        <w:t>Radin, 17</w:t>
      </w:r>
      <w:r>
        <w:t xml:space="preserve"> - a political scientist, is a visiting public policy scholar at the Woodrow Wilson International Center for Scholars in Washington DC. (Andrew, “How NATO Could Accidentally Trigger a War with Russia”, National Interest, </w:t>
      </w:r>
      <w:hyperlink r:id="rId20" w:history="1">
        <w:r w:rsidRPr="004C7D25">
          <w:rPr>
            <w:rStyle w:val="Hyperlink"/>
          </w:rPr>
          <w:t>https://nationalinterest.org/feature/how-nato-could-accidentally-trigger-war-russia-23156)//rkp</w:t>
        </w:r>
      </w:hyperlink>
      <w:r>
        <w:t xml:space="preserve"> </w:t>
      </w:r>
    </w:p>
    <w:p w14:paraId="799B91A3" w14:textId="77777777" w:rsidR="00EA2444" w:rsidRDefault="00EA2444" w:rsidP="00EA2444">
      <w:r w:rsidRPr="00C71106">
        <w:rPr>
          <w:rStyle w:val="StyleUnderline"/>
        </w:rPr>
        <w:t>An increased NATO presence in the Baltics could lead Moscow to feel a need to invade, even if the forces deployed there could not realistically challenge Russia’s military</w:t>
      </w:r>
      <w:r>
        <w:t>.</w:t>
      </w:r>
    </w:p>
    <w:p w14:paraId="602F0E80" w14:textId="77777777" w:rsidR="00EA2444" w:rsidRDefault="00EA2444" w:rsidP="00EA2444">
      <w:r>
        <w:t>After Russia seized Crimea and supported separatists in the Donbas region of Ukraine, U.S. and Western military analysts raised concerns about the potential for Russian aggression in the Baltic states. A 2016 RAND report, for example, demonstrated that in the event of a short-notice Russian invasion, Russian forces could be on the outskirts of the capitals of Estonia and Latvia in sixty hours. Because it would take three-to-six months to deploy U.S. forces sufficient to retake the Baltic states, and the risk of a nuclear response, the United States would be left with few good options to respond. Given Russian military capabilities in the Baltic region, there was significant concern that Russia’s September 2017 Zapad military exercise could be the precursor to an attack on the Baltic states. Nevertheless, the exercise went ahead, and Russian troops appear to have returned to their bases without incident.</w:t>
      </w:r>
    </w:p>
    <w:p w14:paraId="084C411C" w14:textId="77777777" w:rsidR="00EA2444" w:rsidRDefault="00EA2444" w:rsidP="00EA2444">
      <w:r w:rsidRPr="00C71106">
        <w:rPr>
          <w:rStyle w:val="StyleUnderline"/>
        </w:rPr>
        <w:t>The fact that Russia did not use the long-planned Zapad as an opportunity for aggressive action raises questions about whether Russia does potentially harbor aggressive intentions against Baltic states. As it currently stands, Russia’s foreign-policy interests do not give it any reason to attack the Baltics, and Russia’s foreign-policy priorities in other regions should be of greater concern to the West</w:t>
      </w:r>
      <w:r w:rsidRPr="00C71106">
        <w:rPr>
          <w:rStyle w:val="Emphasis"/>
        </w:rPr>
        <w:t>. Indeed, the main way that Russia would develop an interest in attacking the Baltics is if it perceives NATO building up sufficient forces to pose a threat</w:t>
      </w:r>
      <w:r>
        <w:t>. The United States and NATO could pay less attention to the Baltics and instead work to understand what Russia’s real interests are and where these interests threaten Western democracy and security.</w:t>
      </w:r>
    </w:p>
    <w:p w14:paraId="706A8544" w14:textId="77777777" w:rsidR="00EA2444" w:rsidRPr="00C71106" w:rsidRDefault="00EA2444" w:rsidP="00EA2444">
      <w:pPr>
        <w:rPr>
          <w:rStyle w:val="StyleUnderline"/>
        </w:rPr>
      </w:pPr>
      <w:r w:rsidRPr="00C71106">
        <w:rPr>
          <w:rStyle w:val="StyleUnderline"/>
        </w:rPr>
        <w:t>Analysts who warned of a potential Russian attack in the Baltics recognized that an invasion was unlikely. Still, they argued that NATO should increase its posture in the region</w:t>
      </w:r>
      <w:r>
        <w:t xml:space="preserve"> because Russia’s intentions were uncertain, given its interests in the region. Russian actions in Ukraine could be a sign of a broader aggressive or revisionist intent. The Baltic states had been part of the Soviet Union, and by some Western accounts were within Russia’s desired sphere of influence, given the sizable minorities of non-Baltic Soviet citizens and their decedents (referred to as “Russian-speakers”) in Estonia and Latvia. Even if Russia did not seek to occupy the Baltic states, Russia could take military action against them with the objective of undermining the NATO alliance. By this line of argument, if Russia seized part or all of the Baltic states, and the NATO alliance did not respond according to its Article 5 guarantee to treat an attack on one as an attack on all, Russia could destroy the alliance. Even if the probability of an invasion was low, analysts reasoned that the consequences were so severe that they justified a significant reinforcement of U.S. forces.</w:t>
      </w:r>
    </w:p>
    <w:p w14:paraId="41878773" w14:textId="77777777" w:rsidR="00EA2444" w:rsidRDefault="00EA2444" w:rsidP="00EA2444">
      <w:r w:rsidRPr="00C71106">
        <w:rPr>
          <w:rStyle w:val="StyleUnderline"/>
        </w:rPr>
        <w:t>This reasoning, however, does not accurately describe Russian interests and foreign-policy discourse.</w:t>
      </w:r>
      <w:r>
        <w:t xml:space="preserve"> In a recent report analyzing Russian view of the international order, we outline Russia’s core foreign-policy interests, including defense of the country and regime; influence in the “near abroad,” Russia’s term for its immediate neighborhood; and, relatedly, a vision of itself as a great power. According to Russian analysts, the near abroad includes all of the republics of former Soviet Union except the Baltic states. They see the Baltic states as foreign, and fully incorporated into NATO. With the exception of a few hardline “Eurasianists” such as Aleksandr Dugin, with little direct influence on policymaking, there is little interest in occupying these territories. Russia does maintain some interest in continuing a relationship with the Russian speakers, including through its “compatriots policy,” but this is a low priority. Absent a threat to its security, it is hard to see how these core interests would lead Russia to want to attack the Baltic states. Indeed, in reviewing the Russian strategic literature, another recent RAND report found “no serious discussion of the strategic value of retaking part or all of the Baltic States, either for their intrinsic value or as a way of weakening NATO.”</w:t>
      </w:r>
    </w:p>
    <w:p w14:paraId="07642976" w14:textId="77777777" w:rsidR="00EA2444" w:rsidRDefault="00EA2444" w:rsidP="00EA2444">
      <w:r>
        <w:t>The Russian discourse on Ukraine highlights the limited importance of the Baltics for Russian foreign policy. Russians appear to view Ukraine as an extension of Russia: by some accounts as “little Russia,” or as Putin explained to President Bush in 2008, “not even a real country,” given the close relationship between Russia and parts of Ukraine. By contrast, the Baltic states are where movies staged in the West were filmed during the Soviet Union. Ukraine is front and center in the major Russian strategic documents, such as the Foreign Policy Concept or National Security Strategy, but the Baltic states do not appear. Russian media and other public discourse see a coordinated and intentional Western effort to undermine Russia’s position in Ukraine. By contrast, they cannot imagine that Western concerns about Russian military action in the Baltics are legitimate, and tend to see them either as manipulation by the Baltic states or the U.S. military-industrial complex. Russia might not broadcast a plan to invade the Baltics, but its public description of the importance of Baltics is inconsistent with Russia launching an offensive military operation against them.</w:t>
      </w:r>
    </w:p>
    <w:p w14:paraId="28974FD0" w14:textId="77777777" w:rsidR="00EA2444" w:rsidRPr="00C71106" w:rsidRDefault="00EA2444" w:rsidP="00EA2444">
      <w:pPr>
        <w:rPr>
          <w:rStyle w:val="StyleUnderline"/>
        </w:rPr>
      </w:pPr>
      <w:r w:rsidRPr="00C71106">
        <w:rPr>
          <w:rStyle w:val="StyleUnderline"/>
        </w:rPr>
        <w:t>Russia does see NATO as a threat to its security and influence in its region, but this concern stems from NATO’s movement east, not from the defensive guarantees of the alliance</w:t>
      </w:r>
      <w:r>
        <w:t xml:space="preserve">. When Russian defense officials highlight the threat of NATO, they discuss military infrastructure close to Russia, Western support for “color revolutions” (in which existing leadership of countries are overthrown in favor of democratically elected officials), and NATO’s support for the eventual integration of former Soviet republics such as Georgia and Ukraine. </w:t>
      </w:r>
      <w:r w:rsidRPr="00C71106">
        <w:rPr>
          <w:rStyle w:val="StyleUnderline"/>
        </w:rPr>
        <w:t>By one analyst’s account, the collapse of NATO would be highly destabilizing, and pose a greater threat to Russia’s security. Without NATO, there could be substantial European rearmament, and even German pursuit of nuclear weapons.</w:t>
      </w:r>
    </w:p>
    <w:p w14:paraId="21FDCCEA" w14:textId="239913A8" w:rsidR="001359DF" w:rsidRDefault="0017763A" w:rsidP="0017763A">
      <w:pPr>
        <w:pStyle w:val="Heading3"/>
      </w:pPr>
      <w:r>
        <w:t>2ac – moral hazard</w:t>
      </w:r>
    </w:p>
    <w:p w14:paraId="30F7DCB6" w14:textId="77777777" w:rsidR="0017763A" w:rsidRPr="00354C7D" w:rsidRDefault="0017763A" w:rsidP="0017763A">
      <w:pPr>
        <w:pStyle w:val="Heading4"/>
      </w:pPr>
      <w:r>
        <w:t xml:space="preserve">Uncertainty is good – NATO causes moral hazard and makes our allies overconfident and more likely to escalate because of US protection </w:t>
      </w:r>
    </w:p>
    <w:p w14:paraId="2FDB08BC" w14:textId="77777777" w:rsidR="0017763A" w:rsidRDefault="0017763A" w:rsidP="0017763A">
      <w:r w:rsidRPr="00A973E7">
        <w:rPr>
          <w:rStyle w:val="Style13ptBold"/>
        </w:rPr>
        <w:t>Posen, 13</w:t>
      </w:r>
      <w:r>
        <w:t xml:space="preserve"> – Ford International Professor of Political Science and Director of the Security Studies Program at the Massachusetts Institute of Technology (Barry R., Jan/Feb 2013, “Pull Back: The Case for a Less Activist Foreign Policy,” p. 4-5)//rkp</w:t>
      </w:r>
    </w:p>
    <w:p w14:paraId="00EAED3E" w14:textId="77777777" w:rsidR="0017763A" w:rsidRDefault="0017763A" w:rsidP="0017763A">
      <w:r>
        <w:t xml:space="preserve">FRIENDS WITHOUT BENEFITS Another problematic response to the United States' grand strategy comes from its friends: free-riding. </w:t>
      </w:r>
      <w:r w:rsidRPr="007F21BA">
        <w:rPr>
          <w:rStyle w:val="StyleUnderline"/>
        </w:rPr>
        <w:t>The Cold War alliances that the country has worked so hard to maintain -- namely, NATO and the U.S.-Japanese security agreement -- have provided U.S. partners in Europe and Asia with such a high level of insurance that they have been able to steadily shrink their militaries and outsource their defense to Washington.</w:t>
      </w:r>
      <w:r>
        <w:t xml:space="preserve"> European nations have cut their military spending by roughly 15 percent in real terms since the end of the Cold War, with the exception of the United Kingdom, which will soon join the rest as it carries out its austerity policy. Depending on how one counts, Japanese defense spending has been cut, or at best has remained stable, over the past decade. The government has unwisely devoted too much spending to ground forces, even as its leaders have expressed alarm at the rise of Chinese military power -- an air, missile, and naval threat. </w:t>
      </w:r>
      <w:r w:rsidRPr="00CC4C89">
        <w:rPr>
          <w:rStyle w:val="StyleUnderline"/>
        </w:rPr>
        <w:t>Although these regions have avoided major wars, the United States has had to bear more and more of the burden of keeping the peace</w:t>
      </w:r>
      <w:r>
        <w:t xml:space="preserve">. It now spends 4.6 percent of its GDP on defense, whereas its European NATO allies collectively spend 1.6 percent and Japan spends 1.0 percent. </w:t>
      </w:r>
      <w:r w:rsidRPr="00CC4C89">
        <w:rPr>
          <w:rStyle w:val="Emphasis"/>
        </w:rPr>
        <w:t xml:space="preserve">With their high per capita GDPs, these allies can afford to devote more money to their militaries, yet they have no incentive to do so. </w:t>
      </w:r>
      <w:r>
        <w:t xml:space="preserve">And so while the U.S. government considers draconian cuts in social spending to restore the United States' fiscal health, it continues to subsidize the security of Germany and Japan. </w:t>
      </w:r>
      <w:r w:rsidRPr="00CC4C89">
        <w:rPr>
          <w:rStyle w:val="StyleUnderline"/>
        </w:rPr>
        <w:t xml:space="preserve">This is welfare for the rich. U.S. security guarantees also encourage plucky allies to challenge more powerful states, confident that Washington will save them in the end -- a </w:t>
      </w:r>
      <w:r w:rsidRPr="00354C7D">
        <w:rPr>
          <w:rStyle w:val="Emphasis"/>
        </w:rPr>
        <w:t>classic case of moral hazard</w:t>
      </w:r>
      <w:r w:rsidRPr="00CC4C89">
        <w:rPr>
          <w:rStyle w:val="StyleUnderline"/>
        </w:rPr>
        <w:t>.</w:t>
      </w:r>
      <w:r>
        <w:t xml:space="preserve"> This phenomenon has caused the United States to incur political costs, antagonizing powers great and small for no gain and encouraging them to seek opportunities to provoke the United States in return. So far, the United States has escaped getting sucked into unnecessary wars, although </w:t>
      </w:r>
      <w:r w:rsidRPr="00354C7D">
        <w:rPr>
          <w:rStyle w:val="StyleUnderline"/>
        </w:rPr>
        <w:t>Washington dodged a bullet in Taiwan when the Democratic Progressive Party of Chen Shui-bian governed the island</w:t>
      </w:r>
      <w:r>
        <w:t xml:space="preserve">, from 2000 to 2008. His frequent allusions to independence, which ran counter to U.S. policy but which </w:t>
      </w:r>
      <w:r w:rsidRPr="00354C7D">
        <w:rPr>
          <w:rStyle w:val="StyleUnderline"/>
        </w:rPr>
        <w:t>some Bush administration officials reportedly encouraged, unnecessarily provoked the Chinese government; had he proceeded, he would have surely triggered a dangerous crisis. Chen would never have entertained such reckless rhetoric absent the long-standing backing of the U.S. government. The Philippines and Vietnam (the latter of which has no formal defense treaty with Washington) also seem to have figured out that they can needle China over maritime boundary disputes and then seek shelter under the U.S. umbrella when China inevitably reacts</w:t>
      </w:r>
      <w:r>
        <w:t xml:space="preserve">. Not only do these disputes make it harder for Washington to cooperate with Beijing on issues of global importance; they </w:t>
      </w:r>
      <w:r w:rsidRPr="00354C7D">
        <w:rPr>
          <w:rStyle w:val="StyleUnderline"/>
        </w:rPr>
        <w:t>also risk roping the United States into conflicts over strategically marginal territory.</w:t>
      </w:r>
      <w:r>
        <w:t xml:space="preserve"> Georgia is another state that has played this game to the United States' detriment. Overly confident of Washington's affection for it, the tiny republic deliberately challenged Russia over control of the disputed region of South Ossetia in August 2008. Regardless of how exactly the fighting began, Georgia acted far too adventurously given its size, proximity to Russia, and distance from any plausible source of military help. This needless war ironically made Russia look tough and the United States unreliable. </w:t>
      </w:r>
    </w:p>
    <w:p w14:paraId="2FD5A75D" w14:textId="77777777" w:rsidR="0017763A" w:rsidRPr="00722C74" w:rsidRDefault="0017763A" w:rsidP="0017763A">
      <w:pPr>
        <w:pStyle w:val="Heading4"/>
        <w:rPr>
          <w:u w:val="single"/>
        </w:rPr>
      </w:pPr>
      <w:r>
        <w:t xml:space="preserve">The risk is high – </w:t>
      </w:r>
      <w:r>
        <w:rPr>
          <w:u w:val="single"/>
        </w:rPr>
        <w:t>competitive multipolarity</w:t>
      </w:r>
      <w:r>
        <w:t xml:space="preserve"> risks </w:t>
      </w:r>
      <w:r w:rsidRPr="00722C74">
        <w:rPr>
          <w:u w:val="single"/>
        </w:rPr>
        <w:t>entrapment</w:t>
      </w:r>
      <w:r>
        <w:t xml:space="preserve"> and </w:t>
      </w:r>
      <w:r w:rsidRPr="00722C74">
        <w:rPr>
          <w:u w:val="single"/>
        </w:rPr>
        <w:t>miscalculation</w:t>
      </w:r>
      <w:r>
        <w:t xml:space="preserve">.  Managing action-reaction spirals is key to prevent </w:t>
      </w:r>
      <w:r>
        <w:rPr>
          <w:u w:val="single"/>
        </w:rPr>
        <w:t>great power nuclear conflict</w:t>
      </w:r>
    </w:p>
    <w:p w14:paraId="328266C3" w14:textId="77777777" w:rsidR="0017763A" w:rsidRPr="00310CBD" w:rsidRDefault="0017763A" w:rsidP="0017763A">
      <w:r>
        <w:rPr>
          <w:b/>
          <w:bCs/>
        </w:rPr>
        <w:t xml:space="preserve">Porter, 19 - </w:t>
      </w:r>
      <w:r w:rsidRPr="00310CBD">
        <w:t xml:space="preserve">Patrick Porter is a professor of International Security and Strategy at the University of Birmingham (“Advice for a Dark Age: Managing Great Power Competition” Washington Quarterly, • 42:1 pp. 7–25 </w:t>
      </w:r>
      <w:hyperlink r:id="rId21" w:history="1">
        <w:r w:rsidRPr="00310CBD">
          <w:rPr>
            <w:rStyle w:val="Hyperlink"/>
          </w:rPr>
          <w:t>https://doi.org/10.1080/0163660X.2019.1590079</w:t>
        </w:r>
      </w:hyperlink>
    </w:p>
    <w:p w14:paraId="7B908D36" w14:textId="77777777" w:rsidR="0017763A" w:rsidRPr="00861B73" w:rsidRDefault="0017763A" w:rsidP="0017763A">
      <w:pPr>
        <w:rPr>
          <w:rStyle w:val="StyleUnderline"/>
        </w:rPr>
      </w:pPr>
      <w:r>
        <w:t xml:space="preserve">American grand strategy since 1945 has been one of “primacy,” to secure itself by acquiring unrivalled dominance and denying key regions to hostile powers. Against hopes to the contrary, Washington’s consolidation of its primacy since the collapse of the Soviet Union has not created an international order content to submit to its will. Despite—or </w:t>
      </w:r>
      <w:r w:rsidRPr="00A5173F">
        <w:rPr>
          <w:rStyle w:val="Emphasis"/>
          <w:highlight w:val="cyan"/>
        </w:rPr>
        <w:t>because of—expanded alliances</w:t>
      </w:r>
      <w:r w:rsidRPr="00A5173F">
        <w:rPr>
          <w:rStyle w:val="StyleUnderline"/>
          <w:highlight w:val="cyan"/>
        </w:rPr>
        <w:t xml:space="preserve"> in Europe and Asia</w:t>
      </w:r>
      <w:r w:rsidRPr="00A5173F">
        <w:rPr>
          <w:highlight w:val="cyan"/>
        </w:rPr>
        <w:t>,</w:t>
      </w:r>
      <w:r>
        <w:t xml:space="preserve"> a globe-girdling </w:t>
      </w:r>
      <w:r w:rsidRPr="00861B73">
        <w:t>military presence, wars of regime change and occupation, and the spread of capitalism on</w:t>
      </w:r>
      <w:r>
        <w:t xml:space="preserve"> Washington’s terms, </w:t>
      </w:r>
      <w:r w:rsidRPr="00A5173F">
        <w:rPr>
          <w:rStyle w:val="StyleUnderline"/>
          <w:highlight w:val="cyan"/>
        </w:rPr>
        <w:t>U.S. rivals have</w:t>
      </w:r>
      <w:r w:rsidRPr="009A6245">
        <w:rPr>
          <w:rStyle w:val="StyleUnderline"/>
        </w:rPr>
        <w:t xml:space="preserve"> amassed greater capability and </w:t>
      </w:r>
      <w:r w:rsidRPr="00A5173F">
        <w:rPr>
          <w:rStyle w:val="StyleUnderline"/>
          <w:highlight w:val="cyan"/>
        </w:rPr>
        <w:t xml:space="preserve">increased appetite for </w:t>
      </w:r>
      <w:r w:rsidRPr="00236E6A">
        <w:rPr>
          <w:rStyle w:val="Emphasis"/>
          <w:highlight w:val="cyan"/>
        </w:rPr>
        <w:t>risk-taking</w:t>
      </w:r>
      <w:r>
        <w:t xml:space="preserve">. Additionally, U.S. allies are hedging—for instance through their participation in the Asia Infrastructure Investment Bank (AIIB) or their opposition to Washington’s abrogation of the JCPOA nuclear agreement and its new sanctions against Iran, all over the United States’ urging.2 Emerging powers, such as India, also hedge, sharing intelligence with Washington while buying S-400 missiles from Russia and muting criticism of Beijing.3 And </w:t>
      </w:r>
      <w:r w:rsidRPr="00A5173F">
        <w:rPr>
          <w:rStyle w:val="StyleUnderline"/>
          <w:highlight w:val="cyan"/>
        </w:rPr>
        <w:t>American allies</w:t>
      </w:r>
      <w:r>
        <w:t xml:space="preserve"> in Asia </w:t>
      </w:r>
      <w:r w:rsidRPr="00861B73">
        <w:rPr>
          <w:rStyle w:val="StyleUnderline"/>
        </w:rPr>
        <w:t>are investing increasingly heavily in defense.</w:t>
      </w:r>
      <w:r>
        <w:t xml:space="preserve"> Though this has come partly through U.S. urging, </w:t>
      </w:r>
      <w:r w:rsidRPr="00861B73">
        <w:rPr>
          <w:rStyle w:val="StyleUnderline"/>
        </w:rPr>
        <w:t xml:space="preserve">it </w:t>
      </w:r>
      <w:r w:rsidRPr="00A5173F">
        <w:rPr>
          <w:rStyle w:val="StyleUnderline"/>
          <w:highlight w:val="cyan"/>
        </w:rPr>
        <w:t>could tip</w:t>
      </w:r>
      <w:r w:rsidRPr="00861B73">
        <w:rPr>
          <w:rStyle w:val="StyleUnderline"/>
        </w:rPr>
        <w:t xml:space="preserve"> potentially </w:t>
      </w:r>
      <w:r w:rsidRPr="00A5173F">
        <w:rPr>
          <w:rStyle w:val="StyleUnderline"/>
          <w:highlight w:val="cyan"/>
        </w:rPr>
        <w:t>into an arms race.</w:t>
      </w:r>
    </w:p>
    <w:p w14:paraId="7386420E" w14:textId="77777777" w:rsidR="0017763A" w:rsidRDefault="0017763A" w:rsidP="0017763A">
      <w:r w:rsidRPr="00A5173F">
        <w:rPr>
          <w:rStyle w:val="StyleUnderline"/>
          <w:highlight w:val="cyan"/>
        </w:rPr>
        <w:t>The U</w:t>
      </w:r>
      <w:r>
        <w:t xml:space="preserve">nited </w:t>
      </w:r>
      <w:r w:rsidRPr="00A5173F">
        <w:rPr>
          <w:rStyle w:val="StyleUnderline"/>
          <w:highlight w:val="cyan"/>
        </w:rPr>
        <w:t>S</w:t>
      </w:r>
      <w:r>
        <w:t xml:space="preserve">tates </w:t>
      </w:r>
      <w:r w:rsidRPr="00A5173F">
        <w:rPr>
          <w:rStyle w:val="StyleUnderline"/>
          <w:highlight w:val="cyan"/>
        </w:rPr>
        <w:t>is not willingly accepting</w:t>
      </w:r>
      <w:r>
        <w:t xml:space="preserve"> these </w:t>
      </w:r>
      <w:r w:rsidRPr="00A5173F">
        <w:rPr>
          <w:rStyle w:val="StyleUnderline"/>
          <w:highlight w:val="cyan"/>
        </w:rPr>
        <w:t>developments that undermine its primacy</w:t>
      </w:r>
      <w:r w:rsidRPr="009A6245">
        <w:rPr>
          <w:rStyle w:val="StyleUnderline"/>
        </w:rPr>
        <w:t>. It neither makes major concessions nor willingly shares power</w:t>
      </w:r>
      <w:r>
        <w:t xml:space="preserve">. Despite President Donald Trump’s campaign rhetoric, </w:t>
      </w:r>
      <w:r w:rsidRPr="009A6245">
        <w:rPr>
          <w:rStyle w:val="StyleUnderline"/>
        </w:rPr>
        <w:t>the U</w:t>
      </w:r>
      <w:r>
        <w:t xml:space="preserve">nited </w:t>
      </w:r>
      <w:r w:rsidRPr="009A6245">
        <w:rPr>
          <w:rStyle w:val="StyleUnderline"/>
        </w:rPr>
        <w:t>S</w:t>
      </w:r>
      <w:r>
        <w:t xml:space="preserve">tates on his watch </w:t>
      </w:r>
      <w:r w:rsidRPr="009A6245">
        <w:rPr>
          <w:rStyle w:val="StyleUnderline"/>
        </w:rPr>
        <w:t>pursues a more illiberal version of dominance, enlarging its footprint in Europe, the Middle East and Asia</w:t>
      </w:r>
      <w:r>
        <w:t xml:space="preserve">.4 </w:t>
      </w:r>
      <w:r w:rsidRPr="009A6245">
        <w:rPr>
          <w:rStyle w:val="StyleUnderline"/>
        </w:rPr>
        <w:t>Trump has drawn down a small garrison in Syria, but increased the overall U.S. presence in the Gulf</w:t>
      </w:r>
      <w:r>
        <w:t xml:space="preserve">, and his administration is attempting to isolate and contain Iran. </w:t>
      </w:r>
      <w:r w:rsidRPr="009A6245">
        <w:rPr>
          <w:rStyle w:val="StyleUnderline"/>
        </w:rPr>
        <w:t>Trump’s domestic opponents</w:t>
      </w:r>
      <w:r>
        <w:t xml:space="preserve">, too, </w:t>
      </w:r>
      <w:r w:rsidRPr="009A6245">
        <w:rPr>
          <w:rStyle w:val="StyleUnderline"/>
        </w:rPr>
        <w:t>show no signs of renouncing</w:t>
      </w:r>
      <w:r>
        <w:t xml:space="preserve"> the pursuit of </w:t>
      </w:r>
      <w:r w:rsidRPr="009A6245">
        <w:rPr>
          <w:rStyle w:val="StyleUnderline"/>
        </w:rPr>
        <w:t>primacy</w:t>
      </w:r>
      <w:r w:rsidRPr="009A6245">
        <w:rPr>
          <w:rStyle w:val="StyleUnderline"/>
          <w:u w:val="none"/>
        </w:rPr>
        <w:t xml:space="preserve"> </w:t>
      </w:r>
      <w:r>
        <w:t xml:space="preserve">abroad. Apart from opposing his trade wars, they denounce the White House for being too accommodating to adversaries and not supportive enough of allies. </w:t>
      </w:r>
      <w:r w:rsidRPr="00A5173F">
        <w:rPr>
          <w:rStyle w:val="StyleUnderline"/>
          <w:highlight w:val="cyan"/>
        </w:rPr>
        <w:t>With escalating rivalries underway against</w:t>
      </w:r>
      <w:r w:rsidRPr="009A6245">
        <w:rPr>
          <w:rStyle w:val="StyleUnderline"/>
        </w:rPr>
        <w:t xml:space="preserve"> two Eurasian heavyweights, </w:t>
      </w:r>
      <w:r w:rsidRPr="00A5173F">
        <w:rPr>
          <w:rStyle w:val="StyleUnderline"/>
          <w:highlight w:val="cyan"/>
        </w:rPr>
        <w:t>Russia and China, and potential confrontations with</w:t>
      </w:r>
      <w:r w:rsidRPr="009A6245">
        <w:rPr>
          <w:rStyle w:val="StyleUnderline"/>
        </w:rPr>
        <w:t xml:space="preserve"> two designated proliferation “rogues” in </w:t>
      </w:r>
      <w:r w:rsidRPr="00A5173F">
        <w:rPr>
          <w:rStyle w:val="StyleUnderline"/>
          <w:highlight w:val="cyan"/>
        </w:rPr>
        <w:t>Iran, North Korea and</w:t>
      </w:r>
      <w:r>
        <w:t xml:space="preserve"> possibly </w:t>
      </w:r>
      <w:r w:rsidRPr="00A5173F">
        <w:rPr>
          <w:rStyle w:val="StyleUnderline"/>
          <w:highlight w:val="cyan"/>
        </w:rPr>
        <w:t>Venezuela, the U</w:t>
      </w:r>
      <w:r>
        <w:t xml:space="preserve">nited </w:t>
      </w:r>
      <w:r w:rsidRPr="00A5173F">
        <w:rPr>
          <w:rStyle w:val="StyleUnderline"/>
          <w:highlight w:val="cyan"/>
        </w:rPr>
        <w:t>S</w:t>
      </w:r>
      <w:r>
        <w:t xml:space="preserve">tates </w:t>
      </w:r>
      <w:r w:rsidRPr="00A5173F">
        <w:rPr>
          <w:rStyle w:val="StyleUnderline"/>
          <w:highlight w:val="cyan"/>
        </w:rPr>
        <w:t xml:space="preserve">is in danger of being </w:t>
      </w:r>
      <w:r w:rsidRPr="00A5173F">
        <w:rPr>
          <w:rStyle w:val="Emphasis"/>
          <w:highlight w:val="cyan"/>
        </w:rPr>
        <w:t>locked into combat with five adversaries simultaneously</w:t>
      </w:r>
      <w:r w:rsidRPr="00A5173F">
        <w:rPr>
          <w:highlight w:val="cyan"/>
        </w:rPr>
        <w:t>.</w:t>
      </w:r>
    </w:p>
    <w:p w14:paraId="00A11398" w14:textId="77777777" w:rsidR="0017763A" w:rsidRDefault="0017763A" w:rsidP="0017763A">
      <w:r>
        <w:t>How did we get here? Until recently, some observers argued that competitive multipolarity was not foreordained. Classical realists, including this author, advised that the superpower and its peers should actively negotiate the shift to a more polycentric world.5 If, historically, “power transitions” are dangerous, powers could still ease the transition without the eruption of major war, as Britain and the United States did at the turn of the century. Retrenchment of some commitments, mutual accommodation, power-sharing bargains and spheres of influence could stabilize relations, lower the mutual sense of threat, accord other powers space to grow, and facilitate the capacity to cooperate in areas of shared interests. Instead of courting insolvency, the United States could regain its footing.6 From a liberal internationalist position, others prophesied that competitive multipolarity was a thing of the past. A “liberal world order” of institutions, free trade, permanent alliances and norms of sovereignty and human rights would prevail, and even convert would-be competitors, locking in the states of the international system even in a post-American world.7 The tectonic plates of international order were shifting away from violent competition.8 Even if we are seeing an intensification of great power antagonism, they argued, a “free world” is still possible, if the United States strives to rebuild it.9 Neoconservative hawks, who put a premium on political will, argued that if only the United States summoned the belief, and avoided the disease of “declinism,” it could perpetuate the Pax Americana. 10 Others argued that U.S. material and structural power is so great that it need not embark on risky, belligerent behavior—in other words, that there is no “power transition” underway to prevent.11</w:t>
      </w:r>
    </w:p>
    <w:p w14:paraId="3E794F1D" w14:textId="77777777" w:rsidR="0017763A" w:rsidRDefault="0017763A" w:rsidP="0017763A">
      <w:r>
        <w:t xml:space="preserve">For better or worse, neither Washington nor its adversaries heeded this advice. Though we critics of primacy will still make the case for a new grand strategy, as things stand a shift away from the pursuit of U.S. dominance is not the direction of travel. </w:t>
      </w:r>
      <w:r w:rsidRPr="00A5173F">
        <w:rPr>
          <w:rStyle w:val="StyleUnderline"/>
          <w:highlight w:val="cyan"/>
        </w:rPr>
        <w:t>We are entering</w:t>
      </w:r>
      <w:r w:rsidRPr="00AB3707">
        <w:rPr>
          <w:rStyle w:val="StyleUnderline"/>
        </w:rPr>
        <w:t xml:space="preserve"> a period of </w:t>
      </w:r>
      <w:r w:rsidRPr="00A5173F">
        <w:rPr>
          <w:rStyle w:val="StyleUnderline"/>
          <w:highlight w:val="cyan"/>
        </w:rPr>
        <w:t>competitive multipolarity</w:t>
      </w:r>
      <w:r w:rsidRPr="009A6245">
        <w:rPr>
          <w:rStyle w:val="StyleUnderline"/>
        </w:rPr>
        <w:t xml:space="preserve"> partly because major</w:t>
      </w:r>
      <w:r>
        <w:rPr>
          <w:rStyle w:val="StyleUnderline"/>
        </w:rPr>
        <w:t xml:space="preserve"> </w:t>
      </w:r>
      <w:r w:rsidRPr="009A6245">
        <w:rPr>
          <w:rStyle w:val="StyleUnderline"/>
        </w:rPr>
        <w:t>players have decided to.</w:t>
      </w:r>
      <w:r>
        <w:t xml:space="preserve"> </w:t>
      </w:r>
      <w:r w:rsidRPr="009A6245">
        <w:rPr>
          <w:rStyle w:val="StyleUnderline"/>
        </w:rPr>
        <w:t>The declaratory statements of Washington, Beijing and</w:t>
      </w:r>
      <w:r>
        <w:rPr>
          <w:rStyle w:val="StyleUnderline"/>
        </w:rPr>
        <w:t xml:space="preserve"> </w:t>
      </w:r>
      <w:r w:rsidRPr="009A6245">
        <w:rPr>
          <w:rStyle w:val="StyleUnderline"/>
        </w:rPr>
        <w:t>Moscow are unambiguous.</w:t>
      </w:r>
      <w:r>
        <w:t xml:space="preserve"> The United States’ National Security Strategy of 2017, its 2018 National Defense Strategy and Nuclear Posture Review explicitly speak of a world of interstate strategic competition and a “rapidly deteriorating threat environment.” 12</w:t>
      </w:r>
    </w:p>
    <w:p w14:paraId="4EDCDB69" w14:textId="77777777" w:rsidR="0017763A" w:rsidRDefault="0017763A" w:rsidP="0017763A">
      <w:r>
        <w:t>Judging from public pronouncements and officials’ observations, China is now viewed as aspiring for dominance in the Asia-Pacific and eastern Eurasia more broadly, bidding for primacy by evicting the United States.13 Across multiple dimensions, China is seen as asserting itself aggressively, seizing disputed territories in the South China Sea, infiltrating the domestic politics of U.S. democratic allies as far away as Australia, openly threatening Taiwan with reunification by force, and attempting to bring states into its orbit via the Belt and Road Initiative (BRI) of infrastructure development.</w:t>
      </w:r>
    </w:p>
    <w:p w14:paraId="09DA2237" w14:textId="77777777" w:rsidR="0017763A" w:rsidRDefault="0017763A" w:rsidP="0017763A">
      <w:r>
        <w:t>Russia is in a state of “mobilization,” having enhanced its readiness to respond to emergencies in an “arc of crisis” around its borders, from the Baltic states to Ukraine and the Black Sea to the Caucuses.14 Whether it is primarily driven by revanchist imperial power ambitions, by a desire to rebuild its domination of the “near abroad,” or is defensively fending off the expansion of the Euro-Atlantic world into its orbit, it accepts security competition with the United States as a fact of life. Moscow fears that the superpower sponsors subversion and “color” revolutions—externally sponsored mass uprisings to overthrow governments—along its frontiers and within its capital. Ominously, it regards major war as a strong possibility.15</w:t>
      </w:r>
    </w:p>
    <w:p w14:paraId="105F4E02" w14:textId="77777777" w:rsidR="0017763A" w:rsidRPr="009F657B" w:rsidRDefault="0017763A" w:rsidP="0017763A">
      <w:r>
        <w:t>In March 2018, Russia used a chemical weapon on the soil of the most senior American ally, the United Kingdom, attempting to kill a former defector and his wife using a nerve agent.16 This act of aggression narrowed the debate within the British and U.S. government and security services about Russia’s hostile intentions. Far from being accepted as a great power with legitimate security interests to be negotiated with, Russia in western eyes increasingly resembles a predator. Its attack in Britain followed a series of Russian actions over the past decade perceived by the West as the actions of an offensively-minded greedy state, from its invasion of Georgia in 2008 to the seizure of the Crimea in 2014 to its ongoing campaign supporting secessionists in Ukraine, its military probes of air and sea space proximate to NATO’s borders, its cyber-mischief, its use of “dark money” to sabotage western democratic politics, and its support for Syria’s tyrant Bashar al Assad. While its aggregate wealth and power is considerably less than NATO’s, it retains advantages such as localized military superiority, a ruthless intelligence network, its pioneering expansion of asymmetric tactics and information warfare, and a large nuclear arsenal. Russia also has a reputation—justified or not—of being willing to resort suddenly to nuclear use against military targets to settle conflicts on its terms, given its rehearsal of such scenarios in doctrine and deed.17 This record makes it difficult to press alternative arguments about the need for mutual accommodation, as Russia’s record at least since Putin’s return has reinforced the designation of the country itself, and not interactions between Russia and the West, as a principle source of threat.18</w:t>
      </w:r>
    </w:p>
    <w:p w14:paraId="334054C8" w14:textId="77777777" w:rsidR="0017763A" w:rsidRPr="0023711A" w:rsidRDefault="0017763A" w:rsidP="0017763A">
      <w:pPr>
        <w:rPr>
          <w:rFonts w:asciiTheme="minorHAnsi" w:hAnsiTheme="minorHAnsi" w:cstheme="minorHAnsi"/>
        </w:rPr>
      </w:pPr>
      <w:r w:rsidRPr="0023711A">
        <w:rPr>
          <w:rFonts w:asciiTheme="minorHAnsi" w:hAnsiTheme="minorHAnsi" w:cstheme="minorHAnsi"/>
        </w:rPr>
        <w:t xml:space="preserve">What will this evolving world of protracted security competition look like? </w:t>
      </w:r>
      <w:r w:rsidRPr="00A5173F">
        <w:rPr>
          <w:rStyle w:val="StyleUnderline"/>
          <w:rFonts w:asciiTheme="minorHAnsi" w:hAnsiTheme="minorHAnsi" w:cstheme="minorHAnsi"/>
          <w:highlight w:val="cyan"/>
        </w:rPr>
        <w:t>Historical multipolar periods suggest</w:t>
      </w:r>
      <w:r w:rsidRPr="0023711A">
        <w:rPr>
          <w:rFonts w:asciiTheme="minorHAnsi" w:hAnsiTheme="minorHAnsi" w:cstheme="minorHAnsi"/>
        </w:rPr>
        <w:t xml:space="preserve"> underlying dynamics: </w:t>
      </w:r>
      <w:r w:rsidRPr="00A5173F">
        <w:rPr>
          <w:rStyle w:val="StyleUnderline"/>
          <w:rFonts w:asciiTheme="minorHAnsi" w:hAnsiTheme="minorHAnsi" w:cstheme="minorHAnsi"/>
          <w:highlight w:val="cyan"/>
        </w:rPr>
        <w:t>antagonistic powers will seek to maximize their security at others’ expense</w:t>
      </w:r>
      <w:r w:rsidRPr="0023711A">
        <w:rPr>
          <w:rFonts w:asciiTheme="minorHAnsi" w:hAnsiTheme="minorHAnsi" w:cstheme="minorHAnsi"/>
        </w:rPr>
        <w:t xml:space="preserve">; competition will feature constant measures to seize advantage in areas short of head-on combat. </w:t>
      </w:r>
      <w:r w:rsidRPr="00A5173F">
        <w:rPr>
          <w:rStyle w:val="StyleUnderline"/>
          <w:rFonts w:asciiTheme="minorHAnsi" w:hAnsiTheme="minorHAnsi" w:cstheme="minorHAnsi"/>
          <w:highlight w:val="cyan"/>
        </w:rPr>
        <w:t>This includes expansion into</w:t>
      </w:r>
      <w:r w:rsidRPr="0023711A">
        <w:rPr>
          <w:rFonts w:asciiTheme="minorHAnsi" w:hAnsiTheme="minorHAnsi" w:cstheme="minorHAnsi"/>
        </w:rPr>
        <w:t xml:space="preserve"> and around </w:t>
      </w:r>
      <w:r w:rsidRPr="00A5173F">
        <w:rPr>
          <w:rStyle w:val="StyleUnderline"/>
          <w:rFonts w:asciiTheme="minorHAnsi" w:hAnsiTheme="minorHAnsi" w:cstheme="minorHAnsi"/>
          <w:highlight w:val="cyan"/>
        </w:rPr>
        <w:t>disputed territories</w:t>
      </w:r>
      <w:r w:rsidRPr="0023711A">
        <w:rPr>
          <w:rStyle w:val="StyleUnderline"/>
          <w:rFonts w:asciiTheme="minorHAnsi" w:hAnsiTheme="minorHAnsi" w:cstheme="minorHAnsi"/>
        </w:rPr>
        <w:t xml:space="preserve">; espionage and theft; </w:t>
      </w:r>
      <w:r w:rsidRPr="0023711A">
        <w:rPr>
          <w:rFonts w:asciiTheme="minorHAnsi" w:hAnsiTheme="minorHAnsi" w:cstheme="minorHAnsi"/>
        </w:rPr>
        <w:t xml:space="preserve">competition for allies; competition for legitimacy through propaganda; </w:t>
      </w:r>
      <w:r w:rsidRPr="0023711A">
        <w:rPr>
          <w:rStyle w:val="StyleUnderline"/>
          <w:rFonts w:asciiTheme="minorHAnsi" w:hAnsiTheme="minorHAnsi" w:cstheme="minorHAnsi"/>
        </w:rPr>
        <w:t xml:space="preserve">trade wars; </w:t>
      </w:r>
      <w:r w:rsidRPr="00A5173F">
        <w:rPr>
          <w:rStyle w:val="StyleUnderline"/>
          <w:rFonts w:asciiTheme="minorHAnsi" w:hAnsiTheme="minorHAnsi" w:cstheme="minorHAnsi"/>
          <w:highlight w:val="cyan"/>
        </w:rPr>
        <w:t>competition for military advantage</w:t>
      </w:r>
      <w:r w:rsidRPr="00A5173F">
        <w:rPr>
          <w:rFonts w:asciiTheme="minorHAnsi" w:hAnsiTheme="minorHAnsi" w:cstheme="minorHAnsi"/>
          <w:highlight w:val="cyan"/>
        </w:rPr>
        <w:t xml:space="preserve">, </w:t>
      </w:r>
      <w:r w:rsidRPr="00A5173F">
        <w:rPr>
          <w:rStyle w:val="Emphasis"/>
          <w:highlight w:val="cyan"/>
        </w:rPr>
        <w:t>both nuclear and conventional</w:t>
      </w:r>
      <w:r w:rsidRPr="00A5173F">
        <w:rPr>
          <w:rStyle w:val="StyleUnderline"/>
          <w:rFonts w:asciiTheme="minorHAnsi" w:hAnsiTheme="minorHAnsi" w:cstheme="minorHAnsi"/>
          <w:highlight w:val="cyan"/>
        </w:rPr>
        <w:t>; arms races</w:t>
      </w:r>
      <w:r w:rsidRPr="0023711A">
        <w:rPr>
          <w:rFonts w:asciiTheme="minorHAnsi" w:hAnsiTheme="minorHAnsi" w:cstheme="minorHAnsi"/>
        </w:rPr>
        <w:t xml:space="preserve"> and the abandonment (or loosening) of mutual restraints such as arms control treaties. In the field of cyberwar, </w:t>
      </w:r>
      <w:r w:rsidRPr="0023711A">
        <w:rPr>
          <w:rStyle w:val="StyleUnderline"/>
          <w:rFonts w:asciiTheme="minorHAnsi" w:hAnsiTheme="minorHAnsi" w:cstheme="minorHAnsi"/>
        </w:rPr>
        <w:t>actors will fear all-out strikes on critical infrastructure</w:t>
      </w:r>
      <w:r w:rsidRPr="0023711A">
        <w:rPr>
          <w:rFonts w:asciiTheme="minorHAnsi" w:hAnsiTheme="minorHAnsi" w:cstheme="minorHAnsi"/>
        </w:rPr>
        <w:t xml:space="preserve">, and prepare such capabilities for themselves. </w:t>
      </w:r>
      <w:r w:rsidRPr="00A5173F">
        <w:rPr>
          <w:rStyle w:val="StyleUnderline"/>
          <w:rFonts w:asciiTheme="minorHAnsi" w:hAnsiTheme="minorHAnsi" w:cstheme="minorHAnsi"/>
          <w:highlight w:val="cyan"/>
        </w:rPr>
        <w:t>Nuclear weapons will</w:t>
      </w:r>
      <w:r w:rsidRPr="0023711A">
        <w:rPr>
          <w:rFonts w:asciiTheme="minorHAnsi" w:hAnsiTheme="minorHAnsi" w:cstheme="minorHAnsi"/>
        </w:rPr>
        <w:t xml:space="preserve"> probably </w:t>
      </w:r>
      <w:r w:rsidRPr="0023711A">
        <w:rPr>
          <w:rStyle w:val="StyleUnderline"/>
          <w:rFonts w:asciiTheme="minorHAnsi" w:hAnsiTheme="minorHAnsi" w:cstheme="minorHAnsi"/>
        </w:rPr>
        <w:t xml:space="preserve">have a </w:t>
      </w:r>
      <w:r w:rsidRPr="00A5173F">
        <w:rPr>
          <w:rStyle w:val="StyleUnderline"/>
          <w:rFonts w:asciiTheme="minorHAnsi" w:hAnsiTheme="minorHAnsi" w:cstheme="minorHAnsi"/>
          <w:highlight w:val="cyan"/>
        </w:rPr>
        <w:t>restrain</w:t>
      </w:r>
      <w:r w:rsidRPr="0023711A">
        <w:rPr>
          <w:rStyle w:val="StyleUnderline"/>
          <w:rFonts w:asciiTheme="minorHAnsi" w:hAnsiTheme="minorHAnsi" w:cstheme="minorHAnsi"/>
        </w:rPr>
        <w:t>ing effect</w:t>
      </w:r>
      <w:r w:rsidRPr="0023711A">
        <w:rPr>
          <w:rFonts w:asciiTheme="minorHAnsi" w:hAnsiTheme="minorHAnsi" w:cstheme="minorHAnsi"/>
        </w:rPr>
        <w:t xml:space="preserve"> at the highest level of competition, and reduce the chances of miscalculation, </w:t>
      </w:r>
      <w:r w:rsidRPr="00A5173F">
        <w:rPr>
          <w:rStyle w:val="StyleUnderline"/>
          <w:rFonts w:asciiTheme="minorHAnsi" w:hAnsiTheme="minorHAnsi" w:cstheme="minorHAnsi"/>
          <w:highlight w:val="cyan"/>
        </w:rPr>
        <w:t xml:space="preserve">but </w:t>
      </w:r>
      <w:r w:rsidRPr="00492C28">
        <w:rPr>
          <w:rStyle w:val="StyleUnderline"/>
          <w:rFonts w:asciiTheme="minorHAnsi" w:hAnsiTheme="minorHAnsi" w:cstheme="minorHAnsi"/>
        </w:rPr>
        <w:t>if growing instability heightens reciprocal fear of surprise attack, it</w:t>
      </w:r>
      <w:r w:rsidRPr="0023711A">
        <w:rPr>
          <w:rFonts w:asciiTheme="minorHAnsi" w:hAnsiTheme="minorHAnsi" w:cstheme="minorHAnsi"/>
        </w:rPr>
        <w:t xml:space="preserve"> also </w:t>
      </w:r>
      <w:r w:rsidRPr="00A5173F">
        <w:rPr>
          <w:rStyle w:val="StyleUnderline"/>
          <w:rFonts w:asciiTheme="minorHAnsi" w:hAnsiTheme="minorHAnsi" w:cstheme="minorHAnsi"/>
          <w:highlight w:val="cyan"/>
        </w:rPr>
        <w:t xml:space="preserve">makes </w:t>
      </w:r>
      <w:r w:rsidRPr="00A5173F">
        <w:rPr>
          <w:rStyle w:val="Emphasis"/>
          <w:highlight w:val="cyan"/>
        </w:rPr>
        <w:t>miscalculation</w:t>
      </w:r>
      <w:r w:rsidRPr="0023711A">
        <w:rPr>
          <w:rStyle w:val="StyleUnderline"/>
          <w:rFonts w:asciiTheme="minorHAnsi" w:hAnsiTheme="minorHAnsi" w:cstheme="minorHAnsi"/>
        </w:rPr>
        <w:t xml:space="preserve"> </w:t>
      </w:r>
      <w:r w:rsidRPr="0023711A">
        <w:rPr>
          <w:rFonts w:asciiTheme="minorHAnsi" w:hAnsiTheme="minorHAnsi" w:cstheme="minorHAnsi"/>
        </w:rPr>
        <w:t xml:space="preserve">potentially </w:t>
      </w:r>
      <w:r w:rsidRPr="00A5173F">
        <w:rPr>
          <w:rStyle w:val="Emphasis"/>
          <w:highlight w:val="cyan"/>
        </w:rPr>
        <w:t>deadlier</w:t>
      </w:r>
      <w:r w:rsidRPr="0023711A">
        <w:rPr>
          <w:rFonts w:asciiTheme="minorHAnsi" w:hAnsiTheme="minorHAnsi" w:cstheme="minorHAnsi"/>
        </w:rPr>
        <w:t xml:space="preserve">. </w:t>
      </w:r>
      <w:r w:rsidRPr="0023711A">
        <w:rPr>
          <w:rStyle w:val="StyleUnderline"/>
          <w:rFonts w:asciiTheme="minorHAnsi" w:hAnsiTheme="minorHAnsi" w:cstheme="minorHAnsi"/>
        </w:rPr>
        <w:t>New technologies from communication to weapons systems will lend the competition greater velocity</w:t>
      </w:r>
      <w:r w:rsidRPr="0023711A">
        <w:rPr>
          <w:rFonts w:asciiTheme="minorHAnsi" w:hAnsiTheme="minorHAnsi" w:cstheme="minorHAnsi"/>
        </w:rPr>
        <w:t>.</w:t>
      </w:r>
    </w:p>
    <w:p w14:paraId="46013D05" w14:textId="77777777" w:rsidR="0017763A" w:rsidRPr="0023711A" w:rsidRDefault="0017763A" w:rsidP="0017763A">
      <w:pPr>
        <w:rPr>
          <w:rFonts w:asciiTheme="minorHAnsi" w:hAnsiTheme="minorHAnsi" w:cstheme="minorHAnsi"/>
        </w:rPr>
      </w:pPr>
      <w:r w:rsidRPr="0023711A">
        <w:rPr>
          <w:rStyle w:val="StyleUnderline"/>
          <w:rFonts w:asciiTheme="minorHAnsi" w:hAnsiTheme="minorHAnsi" w:cstheme="minorHAnsi"/>
        </w:rPr>
        <w:t>As fears rise, states</w:t>
      </w:r>
      <w:r w:rsidRPr="0023711A">
        <w:rPr>
          <w:rFonts w:asciiTheme="minorHAnsi" w:hAnsiTheme="minorHAnsi" w:cstheme="minorHAnsi"/>
        </w:rPr>
        <w:t xml:space="preserve"> may lose sight of geographical limitation, viewing threats not as discrete, but monolithic and worldwide. They </w:t>
      </w:r>
      <w:r w:rsidRPr="0023711A">
        <w:rPr>
          <w:rStyle w:val="StyleUnderline"/>
          <w:rFonts w:asciiTheme="minorHAnsi" w:hAnsiTheme="minorHAnsi" w:cstheme="minorHAnsi"/>
        </w:rPr>
        <w:t>will fear the fall of dominoes</w:t>
      </w:r>
      <w:r w:rsidRPr="0023711A">
        <w:rPr>
          <w:rFonts w:asciiTheme="minorHAnsi" w:hAnsiTheme="minorHAnsi" w:cstheme="minorHAnsi"/>
        </w:rPr>
        <w:t xml:space="preserve">, leading to the loss of international credibility and the defection of allies. </w:t>
      </w:r>
      <w:r w:rsidRPr="00AB3707">
        <w:rPr>
          <w:rStyle w:val="StyleUnderline"/>
          <w:rFonts w:asciiTheme="minorHAnsi" w:hAnsiTheme="minorHAnsi" w:cstheme="minorHAnsi"/>
          <w:highlight w:val="cyan"/>
        </w:rPr>
        <w:t>Defensively-motivated actions will</w:t>
      </w:r>
      <w:r w:rsidRPr="0023711A">
        <w:rPr>
          <w:rFonts w:asciiTheme="minorHAnsi" w:hAnsiTheme="minorHAnsi" w:cstheme="minorHAnsi"/>
        </w:rPr>
        <w:t xml:space="preserve"> resemble and </w:t>
      </w:r>
      <w:r w:rsidRPr="00AB3707">
        <w:rPr>
          <w:rStyle w:val="StyleUnderline"/>
          <w:rFonts w:asciiTheme="minorHAnsi" w:hAnsiTheme="minorHAnsi" w:cstheme="minorHAnsi"/>
          <w:highlight w:val="cyan"/>
        </w:rPr>
        <w:t>appear as offense</w:t>
      </w:r>
      <w:r w:rsidRPr="00AB3707">
        <w:rPr>
          <w:rStyle w:val="Emphasis"/>
          <w:highlight w:val="cyan"/>
        </w:rPr>
        <w:t>, creating an “action-reaction” spiral</w:t>
      </w:r>
      <w:r w:rsidRPr="0023711A">
        <w:rPr>
          <w:rFonts w:asciiTheme="minorHAnsi" w:hAnsiTheme="minorHAnsi" w:cstheme="minorHAnsi"/>
        </w:rPr>
        <w:t xml:space="preserve">.19 </w:t>
      </w:r>
      <w:r w:rsidRPr="0023711A">
        <w:rPr>
          <w:rStyle w:val="StyleUnderline"/>
          <w:rFonts w:asciiTheme="minorHAnsi" w:hAnsiTheme="minorHAnsi" w:cstheme="minorHAnsi"/>
        </w:rPr>
        <w:t>Self-protective forward deployments will look like encirclement</w:t>
      </w:r>
      <w:r w:rsidRPr="0023711A">
        <w:rPr>
          <w:rFonts w:asciiTheme="minorHAnsi" w:hAnsiTheme="minorHAnsi" w:cstheme="minorHAnsi"/>
        </w:rPr>
        <w:t xml:space="preserve">. </w:t>
      </w:r>
      <w:r w:rsidRPr="0023711A">
        <w:rPr>
          <w:rStyle w:val="StyleUnderline"/>
          <w:rFonts w:asciiTheme="minorHAnsi" w:hAnsiTheme="minorHAnsi" w:cstheme="minorHAnsi"/>
        </w:rPr>
        <w:t>Efforts at negotiation will attract suspicions of cheating.</w:t>
      </w:r>
      <w:r w:rsidRPr="0023711A">
        <w:rPr>
          <w:rFonts w:asciiTheme="minorHAnsi" w:hAnsiTheme="minorHAnsi" w:cstheme="minorHAnsi"/>
        </w:rPr>
        <w:t xml:space="preserve"> Support for human rights will look like fomenting revolution. </w:t>
      </w:r>
      <w:r w:rsidRPr="00AB3707">
        <w:rPr>
          <w:rStyle w:val="StyleUnderline"/>
          <w:rFonts w:asciiTheme="minorHAnsi" w:hAnsiTheme="minorHAnsi" w:cstheme="minorHAnsi"/>
        </w:rPr>
        <w:t>All sides will adopt images of the enemy that become self-fulfilling</w:t>
      </w:r>
      <w:r w:rsidRPr="00AB3707">
        <w:rPr>
          <w:rFonts w:asciiTheme="minorHAnsi" w:hAnsiTheme="minorHAnsi" w:cstheme="minorHAnsi"/>
        </w:rPr>
        <w:t xml:space="preserve">. </w:t>
      </w:r>
      <w:r w:rsidRPr="00AB3707">
        <w:rPr>
          <w:rStyle w:val="StyleUnderline"/>
          <w:rFonts w:asciiTheme="minorHAnsi" w:hAnsiTheme="minorHAnsi" w:cstheme="minorHAnsi"/>
        </w:rPr>
        <w:t>Great powers will see adversaries as one-dimensional,</w:t>
      </w:r>
      <w:r w:rsidRPr="0023711A">
        <w:rPr>
          <w:rStyle w:val="StyleUnderline"/>
          <w:rFonts w:asciiTheme="minorHAnsi" w:hAnsiTheme="minorHAnsi" w:cstheme="minorHAnsi"/>
        </w:rPr>
        <w:t xml:space="preserve"> predatory, greedy states</w:t>
      </w:r>
      <w:r w:rsidRPr="0023711A">
        <w:rPr>
          <w:rFonts w:asciiTheme="minorHAnsi" w:hAnsiTheme="minorHAnsi" w:cstheme="minorHAnsi"/>
        </w:rPr>
        <w:t xml:space="preserve">, without legitimate security interests, that can only be countered by creating situations of strength that give firm signals of resolve. An “us” versus “them” mentality is likely to emerge, where “we” have benign motives and must look strong to repel the aggression of malign states and evil empires, and “they” are a killer breed that looks to probe our weaknesses and test our commitment. In a nuclear world, states will not ordinarily seek major war, just seek the fruits of that war by other means. </w:t>
      </w:r>
      <w:r w:rsidRPr="0023711A">
        <w:rPr>
          <w:rStyle w:val="StyleUnderline"/>
          <w:rFonts w:asciiTheme="minorHAnsi" w:hAnsiTheme="minorHAnsi" w:cstheme="minorHAnsi"/>
        </w:rPr>
        <w:t xml:space="preserve">To prevent decline and unfavorable power shifts, </w:t>
      </w:r>
      <w:r w:rsidRPr="00722C74">
        <w:rPr>
          <w:rStyle w:val="StyleUnderline"/>
          <w:rFonts w:asciiTheme="minorHAnsi" w:hAnsiTheme="minorHAnsi" w:cstheme="minorHAnsi"/>
        </w:rPr>
        <w:t>they will conduct proxy wars, initiate crises and dangerous games of “chicken” to coerce concessions</w:t>
      </w:r>
      <w:r w:rsidRPr="00722C74">
        <w:rPr>
          <w:rFonts w:asciiTheme="minorHAnsi" w:hAnsiTheme="minorHAnsi" w:cstheme="minorHAnsi"/>
        </w:rPr>
        <w:t>.20</w:t>
      </w:r>
    </w:p>
    <w:p w14:paraId="388EC3C8" w14:textId="77777777" w:rsidR="0017763A" w:rsidRPr="00236E6A" w:rsidRDefault="0017763A" w:rsidP="0017763A">
      <w:pPr>
        <w:rPr>
          <w:rFonts w:asciiTheme="minorHAnsi" w:hAnsiTheme="minorHAnsi" w:cstheme="minorHAnsi"/>
        </w:rPr>
      </w:pPr>
      <w:r>
        <w:rPr>
          <w:rFonts w:asciiTheme="minorHAnsi" w:hAnsiTheme="minorHAnsi" w:cstheme="minorHAnsi"/>
        </w:rPr>
        <w:t xml:space="preserve">In sum, a competition is emerging that could be more unconstrained and unaffordable than it needs to be. As far as possible, </w:t>
      </w:r>
      <w:r w:rsidRPr="00A5173F">
        <w:rPr>
          <w:rStyle w:val="StyleUnderline"/>
          <w:highlight w:val="cyan"/>
        </w:rPr>
        <w:t>the U</w:t>
      </w:r>
      <w:r>
        <w:rPr>
          <w:rFonts w:asciiTheme="minorHAnsi" w:hAnsiTheme="minorHAnsi" w:cstheme="minorHAnsi"/>
        </w:rPr>
        <w:t xml:space="preserve">nited </w:t>
      </w:r>
      <w:r w:rsidRPr="00A5173F">
        <w:rPr>
          <w:rStyle w:val="StyleUnderline"/>
          <w:highlight w:val="cyan"/>
        </w:rPr>
        <w:t>S</w:t>
      </w:r>
      <w:r>
        <w:rPr>
          <w:rFonts w:asciiTheme="minorHAnsi" w:hAnsiTheme="minorHAnsi" w:cstheme="minorHAnsi"/>
        </w:rPr>
        <w:t xml:space="preserve">tates </w:t>
      </w:r>
      <w:r w:rsidRPr="00A5173F">
        <w:rPr>
          <w:rStyle w:val="StyleUnderline"/>
          <w:highlight w:val="cyan"/>
        </w:rPr>
        <w:t xml:space="preserve">should seek to get a handle on the action-reaction dynamic to </w:t>
      </w:r>
      <w:r w:rsidRPr="00492C28">
        <w:rPr>
          <w:rStyle w:val="Emphasis"/>
          <w:highlight w:val="cyan"/>
        </w:rPr>
        <w:t>manage such competition</w:t>
      </w:r>
      <w:r>
        <w:rPr>
          <w:rFonts w:asciiTheme="minorHAnsi" w:hAnsiTheme="minorHAnsi" w:cstheme="minorHAnsi"/>
        </w:rPr>
        <w:t>. How?</w:t>
      </w:r>
    </w:p>
    <w:p w14:paraId="085CD1A6" w14:textId="77777777" w:rsidR="0017763A" w:rsidRPr="007E4424" w:rsidRDefault="0017763A" w:rsidP="0017763A">
      <w:pPr>
        <w:pStyle w:val="Heading4"/>
      </w:pPr>
      <w:r>
        <w:t xml:space="preserve">Moral hazard is </w:t>
      </w:r>
      <w:r>
        <w:rPr>
          <w:u w:val="single"/>
        </w:rPr>
        <w:t>global</w:t>
      </w:r>
      <w:r>
        <w:t xml:space="preserve"> – a signal of </w:t>
      </w:r>
      <w:r>
        <w:rPr>
          <w:u w:val="single"/>
        </w:rPr>
        <w:t>alliance discipline</w:t>
      </w:r>
      <w:r>
        <w:t xml:space="preserve"> is vital to restrain allies and </w:t>
      </w:r>
      <w:r>
        <w:rPr>
          <w:u w:val="single"/>
        </w:rPr>
        <w:t>limit escalation spirals</w:t>
      </w:r>
      <w:r>
        <w:t xml:space="preserve"> in Europe and Asia</w:t>
      </w:r>
    </w:p>
    <w:p w14:paraId="6BE389FF" w14:textId="77777777" w:rsidR="0017763A" w:rsidRPr="00310CBD" w:rsidRDefault="0017763A" w:rsidP="0017763A">
      <w:r>
        <w:rPr>
          <w:b/>
          <w:bCs/>
        </w:rPr>
        <w:t xml:space="preserve">Porter, 19 - </w:t>
      </w:r>
      <w:r w:rsidRPr="00310CBD">
        <w:t xml:space="preserve">Patrick Porter is a professor of International Security and Strategy at the University of Birmingham (“Advice for a Dark Age: Managing Great Power Competition” Washington Quarterly, • 42:1 pp. 7–25 </w:t>
      </w:r>
      <w:hyperlink r:id="rId22" w:history="1">
        <w:r w:rsidRPr="00310CBD">
          <w:rPr>
            <w:rStyle w:val="Hyperlink"/>
          </w:rPr>
          <w:t>https://doi.org/10.1080/0163660X.2019.1590079</w:t>
        </w:r>
      </w:hyperlink>
    </w:p>
    <w:p w14:paraId="186ECE42" w14:textId="77777777" w:rsidR="0017763A" w:rsidRDefault="0017763A" w:rsidP="0017763A">
      <w:r>
        <w:t xml:space="preserve">To make alliances work for its interests, </w:t>
      </w:r>
      <w:r w:rsidRPr="00686C9D">
        <w:rPr>
          <w:rStyle w:val="StyleUnderline"/>
        </w:rPr>
        <w:t>the U</w:t>
      </w:r>
      <w:r w:rsidRPr="00686C9D">
        <w:t xml:space="preserve">nited </w:t>
      </w:r>
      <w:r w:rsidRPr="00686C9D">
        <w:rPr>
          <w:rStyle w:val="StyleUnderline"/>
        </w:rPr>
        <w:t>S</w:t>
      </w:r>
      <w:r w:rsidRPr="00686C9D">
        <w:t xml:space="preserve">tates </w:t>
      </w:r>
      <w:r w:rsidRPr="00686C9D">
        <w:rPr>
          <w:rStyle w:val="StyleUnderline"/>
        </w:rPr>
        <w:t xml:space="preserve">should restore what used to be part of its repertoire as a great power —the imposition of conditions on its protection, and the </w:t>
      </w:r>
      <w:r w:rsidRPr="00686C9D">
        <w:rPr>
          <w:rStyle w:val="Emphasis"/>
        </w:rPr>
        <w:t>credible threat of abandonment</w:t>
      </w:r>
      <w:r>
        <w:t xml:space="preserve">. In other words, contrary to the standard orthodoxy often invoked by Trump’s critics, </w:t>
      </w:r>
      <w:r w:rsidRPr="00EE556E">
        <w:rPr>
          <w:rStyle w:val="StyleUnderline"/>
          <w:highlight w:val="cyan"/>
        </w:rPr>
        <w:t xml:space="preserve">a </w:t>
      </w:r>
      <w:r w:rsidRPr="00EE556E">
        <w:rPr>
          <w:rStyle w:val="Emphasis"/>
          <w:highlight w:val="cyan"/>
        </w:rPr>
        <w:t>critical ingredient</w:t>
      </w:r>
      <w:r w:rsidRPr="00EE556E">
        <w:rPr>
          <w:rStyle w:val="StyleUnderline"/>
          <w:highlight w:val="cyan"/>
        </w:rPr>
        <w:t xml:space="preserve"> in an </w:t>
      </w:r>
      <w:r w:rsidRPr="00EE556E">
        <w:rPr>
          <w:rStyle w:val="Emphasis"/>
          <w:highlight w:val="cyan"/>
        </w:rPr>
        <w:t>effective patron-client relationship</w:t>
      </w:r>
      <w:r w:rsidRPr="00EE556E">
        <w:rPr>
          <w:rStyle w:val="StyleUnderline"/>
          <w:highlight w:val="cyan"/>
        </w:rPr>
        <w:t xml:space="preserve"> is the cultivation of a </w:t>
      </w:r>
      <w:r w:rsidRPr="00EE556E">
        <w:rPr>
          <w:rStyle w:val="Emphasis"/>
          <w:highlight w:val="cyan"/>
        </w:rPr>
        <w:t>reputation for limited reliability</w:t>
      </w:r>
      <w:r w:rsidRPr="00937174">
        <w:rPr>
          <w:rStyle w:val="StyleUnderline"/>
        </w:rPr>
        <w:t>, if not unreliability</w:t>
      </w:r>
      <w:r>
        <w:t xml:space="preserve">. Thus, </w:t>
      </w:r>
      <w:r w:rsidRPr="00EE556E">
        <w:rPr>
          <w:rStyle w:val="StyleUnderline"/>
          <w:highlight w:val="cyan"/>
        </w:rPr>
        <w:t>the U</w:t>
      </w:r>
      <w:r>
        <w:t xml:space="preserve">nited </w:t>
      </w:r>
      <w:r w:rsidRPr="00EE556E">
        <w:rPr>
          <w:rStyle w:val="StyleUnderline"/>
          <w:highlight w:val="cyan"/>
        </w:rPr>
        <w:t>S</w:t>
      </w:r>
      <w:r>
        <w:t xml:space="preserve">tates </w:t>
      </w:r>
      <w:r w:rsidRPr="00EE556E">
        <w:rPr>
          <w:rStyle w:val="StyleUnderline"/>
          <w:highlight w:val="cyan"/>
        </w:rPr>
        <w:t xml:space="preserve">should make clear that it is </w:t>
      </w:r>
      <w:r w:rsidRPr="00EE556E">
        <w:rPr>
          <w:rStyle w:val="Emphasis"/>
          <w:highlight w:val="cyan"/>
        </w:rPr>
        <w:t>willing to walk</w:t>
      </w:r>
      <w:r w:rsidRPr="00EE556E">
        <w:rPr>
          <w:rStyle w:val="StyleUnderline"/>
          <w:highlight w:val="cyan"/>
        </w:rPr>
        <w:t xml:space="preserve"> </w:t>
      </w:r>
      <w:r w:rsidRPr="007E4424">
        <w:rPr>
          <w:rStyle w:val="StyleUnderline"/>
        </w:rPr>
        <w:t>away</w:t>
      </w:r>
      <w:r w:rsidRPr="00EE556E">
        <w:rPr>
          <w:rStyle w:val="StyleUnderline"/>
          <w:highlight w:val="cyan"/>
        </w:rPr>
        <w:t xml:space="preserve"> and </w:t>
      </w:r>
      <w:r w:rsidRPr="007E4424">
        <w:rPr>
          <w:rStyle w:val="StyleUnderline"/>
        </w:rPr>
        <w:t xml:space="preserve">that </w:t>
      </w:r>
      <w:r w:rsidRPr="00EE556E">
        <w:rPr>
          <w:rStyle w:val="StyleUnderline"/>
          <w:highlight w:val="cyan"/>
        </w:rPr>
        <w:t xml:space="preserve">its alliance commitments are </w:t>
      </w:r>
      <w:r w:rsidRPr="00EE556E">
        <w:rPr>
          <w:rStyle w:val="Emphasis"/>
          <w:highlight w:val="cyan"/>
        </w:rPr>
        <w:t>conditional on its ally’s prudent behavior</w:t>
      </w:r>
      <w:r>
        <w:t xml:space="preserve">. </w:t>
      </w:r>
      <w:r w:rsidRPr="00EE556E">
        <w:rPr>
          <w:rStyle w:val="StyleUnderline"/>
          <w:highlight w:val="cyan"/>
        </w:rPr>
        <w:t xml:space="preserve">In a world of worsening rivalries, the U.S. ability to </w:t>
      </w:r>
      <w:r w:rsidRPr="00EE556E">
        <w:rPr>
          <w:rStyle w:val="Emphasis"/>
          <w:highlight w:val="cyan"/>
        </w:rPr>
        <w:t>control escalation</w:t>
      </w:r>
      <w:r w:rsidRPr="00EE556E">
        <w:rPr>
          <w:rStyle w:val="StyleUnderline"/>
          <w:highlight w:val="cyan"/>
        </w:rPr>
        <w:t xml:space="preserve"> and </w:t>
      </w:r>
      <w:r w:rsidRPr="00EE556E">
        <w:rPr>
          <w:rStyle w:val="Emphasis"/>
          <w:highlight w:val="cyan"/>
        </w:rPr>
        <w:t>limit inadvertent spirals</w:t>
      </w:r>
      <w:r w:rsidRPr="00EE556E">
        <w:rPr>
          <w:rStyle w:val="StyleUnderline"/>
          <w:highlight w:val="cyan"/>
        </w:rPr>
        <w:t xml:space="preserve"> depends</w:t>
      </w:r>
      <w:r>
        <w:t xml:space="preserve"> partly </w:t>
      </w:r>
      <w:r w:rsidRPr="00EE556E">
        <w:rPr>
          <w:rStyle w:val="StyleUnderline"/>
          <w:highlight w:val="cyan"/>
        </w:rPr>
        <w:t xml:space="preserve">on its </w:t>
      </w:r>
      <w:r w:rsidRPr="007E4424">
        <w:rPr>
          <w:rStyle w:val="Emphasis"/>
          <w:highlight w:val="cyan"/>
        </w:rPr>
        <w:t>capacity to restrain third parties</w:t>
      </w:r>
      <w:r w:rsidRPr="007E4424">
        <w:rPr>
          <w:rStyle w:val="Emphasis"/>
        </w:rPr>
        <w:t xml:space="preserve"> </w:t>
      </w:r>
      <w:r w:rsidRPr="00937174">
        <w:rPr>
          <w:rStyle w:val="StyleUnderline"/>
        </w:rPr>
        <w:t xml:space="preserve">and keep its initiative. </w:t>
      </w:r>
      <w:r w:rsidRPr="00EE556E">
        <w:rPr>
          <w:rStyle w:val="StyleUnderline"/>
          <w:highlight w:val="cyan"/>
        </w:rPr>
        <w:t>To make this threat credible, it may require the U</w:t>
      </w:r>
      <w:r>
        <w:t xml:space="preserve">nited </w:t>
      </w:r>
      <w:r w:rsidRPr="00EE556E">
        <w:rPr>
          <w:rStyle w:val="StyleUnderline"/>
          <w:highlight w:val="cyan"/>
        </w:rPr>
        <w:t>S</w:t>
      </w:r>
      <w:r>
        <w:t xml:space="preserve">tates </w:t>
      </w:r>
      <w:r w:rsidRPr="00937174">
        <w:rPr>
          <w:rStyle w:val="StyleUnderline"/>
        </w:rPr>
        <w:t xml:space="preserve">occasionally to </w:t>
      </w:r>
      <w:r w:rsidRPr="00EE556E">
        <w:rPr>
          <w:rStyle w:val="StyleUnderline"/>
          <w:highlight w:val="cyan"/>
        </w:rPr>
        <w:t>terminate an alliance relationship</w:t>
      </w:r>
      <w:r>
        <w:t>.</w:t>
      </w:r>
    </w:p>
    <w:p w14:paraId="6DEB83DA" w14:textId="77777777" w:rsidR="0017763A" w:rsidRDefault="0017763A" w:rsidP="0017763A">
      <w:r w:rsidRPr="009F657B">
        <w:rPr>
          <w:rStyle w:val="StyleUnderline"/>
        </w:rPr>
        <w:t>There are fine lines to be walked</w:t>
      </w:r>
      <w:r>
        <w:t xml:space="preserve"> here. The United States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 </w:t>
      </w:r>
      <w:r w:rsidRPr="009F657B">
        <w:rPr>
          <w:rStyle w:val="StyleUnderline"/>
        </w:rPr>
        <w:t>By providing security,</w:t>
      </w:r>
      <w:r>
        <w:t xml:space="preserve"> </w:t>
      </w:r>
      <w:r w:rsidRPr="009F657B">
        <w:rPr>
          <w:rStyle w:val="StyleUnderline"/>
        </w:rPr>
        <w:t xml:space="preserve">Washington </w:t>
      </w:r>
      <w:r>
        <w:t xml:space="preserve">in theory </w:t>
      </w:r>
      <w:r w:rsidRPr="009F657B">
        <w:rPr>
          <w:rStyle w:val="StyleUnderline"/>
        </w:rPr>
        <w:t>removes incentives for its allies to rearm and reassert themselves as challengers</w:t>
      </w:r>
      <w:r>
        <w:t xml:space="preserve">. This imperative, to depress allies’ defense expenditure, requires in turn that Washington must establish a reputation for being a reliable security provider. </w:t>
      </w:r>
      <w:r w:rsidRPr="009F657B">
        <w:rPr>
          <w:rStyle w:val="StyleUnderline"/>
        </w:rPr>
        <w:t>Failure to maintain that baseline of confidence could lead the client to pursue belligerent self-help,</w:t>
      </w:r>
      <w:r>
        <w:t xml:space="preserve"> or even other allies in lieu of the United States. </w:t>
      </w:r>
      <w:r w:rsidRPr="009F657B">
        <w:rPr>
          <w:rStyle w:val="StyleUnderline"/>
        </w:rPr>
        <w:t>Yet,</w:t>
      </w:r>
      <w:r>
        <w:t xml:space="preserve"> </w:t>
      </w:r>
      <w:r w:rsidRPr="00EE556E">
        <w:rPr>
          <w:rStyle w:val="StyleUnderline"/>
          <w:highlight w:val="cyan"/>
        </w:rPr>
        <w:t>establishing a reputation for reliable security provision</w:t>
      </w:r>
      <w:r w:rsidRPr="00937174">
        <w:rPr>
          <w:rStyle w:val="StyleUnderline"/>
        </w:rPr>
        <w:t xml:space="preserve"> can and does have a perverse result—it </w:t>
      </w:r>
      <w:r w:rsidRPr="00EE556E">
        <w:rPr>
          <w:rStyle w:val="StyleUnderline"/>
          <w:highlight w:val="cyan"/>
        </w:rPr>
        <w:t xml:space="preserve">creates a </w:t>
      </w:r>
      <w:r w:rsidRPr="00EE556E">
        <w:rPr>
          <w:rStyle w:val="Emphasis"/>
          <w:highlight w:val="cyan"/>
        </w:rPr>
        <w:t>moral hazard</w:t>
      </w:r>
      <w:r w:rsidRPr="00EE556E">
        <w:rPr>
          <w:rStyle w:val="Emphasis"/>
        </w:rPr>
        <w:t xml:space="preserve">. </w:t>
      </w:r>
      <w:r w:rsidRPr="00EE556E">
        <w:rPr>
          <w:rStyle w:val="StyleUnderline"/>
          <w:highlight w:val="cyan"/>
        </w:rPr>
        <w:t>Allies’ confidence in American backing can embolden them to behave recklessl</w:t>
      </w:r>
      <w:r w:rsidRPr="00722C74">
        <w:rPr>
          <w:rStyle w:val="StyleUnderline"/>
          <w:highlight w:val="cyan"/>
        </w:rPr>
        <w:t>y</w:t>
      </w:r>
      <w:r w:rsidRPr="00937174">
        <w:rPr>
          <w:rStyle w:val="StyleUnderline"/>
        </w:rPr>
        <w:t xml:space="preserve"> in ways that Washington dislikes</w:t>
      </w:r>
      <w:r>
        <w:t xml:space="preserve">. Conversely, </w:t>
      </w:r>
      <w:r w:rsidRPr="00EE556E">
        <w:rPr>
          <w:rStyle w:val="StyleUnderline"/>
          <w:highlight w:val="cyan"/>
        </w:rPr>
        <w:t xml:space="preserve">the dependency Washington forms </w:t>
      </w:r>
      <w:r w:rsidRPr="00686C9D">
        <w:rPr>
          <w:rStyle w:val="StyleUnderline"/>
        </w:rPr>
        <w:t>on the alliance,</w:t>
      </w:r>
      <w:r w:rsidRPr="00937174">
        <w:rPr>
          <w:rStyle w:val="StyleUnderline"/>
        </w:rPr>
        <w:t xml:space="preserve"> as an indispensable platform for its power projection</w:t>
      </w:r>
      <w:r w:rsidRPr="00EE556E">
        <w:rPr>
          <w:rStyle w:val="StyleUnderline"/>
          <w:highlight w:val="cyan"/>
        </w:rPr>
        <w:t xml:space="preserve">, </w:t>
      </w:r>
      <w:r w:rsidRPr="00EE556E">
        <w:rPr>
          <w:rStyle w:val="Emphasis"/>
          <w:highlight w:val="cyan"/>
        </w:rPr>
        <w:t>creates reverse leverage</w:t>
      </w:r>
      <w:r w:rsidRPr="00EE556E">
        <w:rPr>
          <w:rStyle w:val="StyleUnderline"/>
          <w:highlight w:val="cyan"/>
        </w:rPr>
        <w:t xml:space="preserve">, making Washington reluctant </w:t>
      </w:r>
      <w:r w:rsidRPr="00EE556E">
        <w:rPr>
          <w:rStyle w:val="StyleUnderline"/>
        </w:rPr>
        <w:t xml:space="preserve">to attempt </w:t>
      </w:r>
      <w:r w:rsidRPr="00EE556E">
        <w:rPr>
          <w:rStyle w:val="StyleUnderline"/>
          <w:highlight w:val="cyan"/>
        </w:rPr>
        <w:t>to impose itself with threats of abandonment</w:t>
      </w:r>
      <w:r>
        <w:t xml:space="preserve"> or even public criticism.31</w:t>
      </w:r>
    </w:p>
    <w:p w14:paraId="7F2E4624" w14:textId="77777777" w:rsidR="0017763A" w:rsidRPr="00937174" w:rsidRDefault="0017763A" w:rsidP="0017763A">
      <w:pPr>
        <w:rPr>
          <w:rStyle w:val="StyleUnderline"/>
        </w:rPr>
      </w:pPr>
      <w:r>
        <w:t xml:space="preserve">Some </w:t>
      </w:r>
      <w:r w:rsidRPr="00EE556E">
        <w:rPr>
          <w:rStyle w:val="StyleUnderline"/>
          <w:highlight w:val="cyan"/>
        </w:rPr>
        <w:t>allied states have tested the</w:t>
      </w:r>
      <w:r w:rsidRPr="00937174">
        <w:rPr>
          <w:rStyle w:val="StyleUnderline"/>
        </w:rPr>
        <w:t xml:space="preserve"> possibilities of this </w:t>
      </w:r>
      <w:r w:rsidRPr="00EE556E">
        <w:rPr>
          <w:rStyle w:val="StyleUnderline"/>
          <w:highlight w:val="cyan"/>
        </w:rPr>
        <w:t>relationship</w:t>
      </w:r>
      <w:r>
        <w:t xml:space="preserve"> with a spirit of adventure, tolerating or encouraging militant Islamist activity, suppressing peaceful protests, committing human rights violations, locking up citizens of allied countries in humiliating and brazen fashion, and threatening or </w:t>
      </w:r>
      <w:r w:rsidRPr="00EE556E">
        <w:rPr>
          <w:rStyle w:val="StyleUnderline"/>
          <w:highlight w:val="cyan"/>
        </w:rPr>
        <w:t>carrying out military campaigns</w:t>
      </w:r>
      <w:r w:rsidRPr="00937174">
        <w:rPr>
          <w:rStyle w:val="StyleUnderline"/>
        </w:rPr>
        <w:t xml:space="preserve"> against Washington’s wishes </w:t>
      </w:r>
      <w:r w:rsidRPr="00492C28">
        <w:rPr>
          <w:rStyle w:val="StyleUnderline"/>
        </w:rPr>
        <w:t>with strategically corrosive results, such as</w:t>
      </w:r>
      <w:r w:rsidRPr="00937174">
        <w:rPr>
          <w:rStyle w:val="StyleUnderline"/>
        </w:rPr>
        <w:t xml:space="preserve"> the present onslaught </w:t>
      </w:r>
      <w:r w:rsidRPr="00EE556E">
        <w:rPr>
          <w:rStyle w:val="StyleUnderline"/>
          <w:highlight w:val="cyan"/>
        </w:rPr>
        <w:t xml:space="preserve">in </w:t>
      </w:r>
      <w:r w:rsidRPr="00EE556E">
        <w:rPr>
          <w:rStyle w:val="Emphasis"/>
          <w:highlight w:val="cyan"/>
        </w:rPr>
        <w:t>Yemen</w:t>
      </w:r>
      <w:r>
        <w:t xml:space="preserve">. Even the most outspoken supporters of the U.S.-Israel alliance will admit that U.S. guarantees have not restrained Tel Aviv from settlement expansion. </w:t>
      </w:r>
      <w:r w:rsidRPr="00937174">
        <w:rPr>
          <w:rStyle w:val="StyleUnderline"/>
        </w:rPr>
        <w:t xml:space="preserve">As Asia becomes more competitive, </w:t>
      </w:r>
      <w:r w:rsidRPr="00EE556E">
        <w:rPr>
          <w:rStyle w:val="StyleUnderline"/>
          <w:highlight w:val="cyan"/>
        </w:rPr>
        <w:t xml:space="preserve">a rearming Japan could </w:t>
      </w:r>
      <w:r w:rsidRPr="00686C9D">
        <w:rPr>
          <w:rStyle w:val="StyleUnderline"/>
        </w:rPr>
        <w:t xml:space="preserve">also </w:t>
      </w:r>
      <w:r w:rsidRPr="00EE556E">
        <w:rPr>
          <w:rStyle w:val="StyleUnderline"/>
          <w:highlight w:val="cyan"/>
        </w:rPr>
        <w:t>start to test alliance boundaries</w:t>
      </w:r>
      <w:r>
        <w:t xml:space="preserve">, either because of lost faith in American security guarantees or because it takes them for granted. </w:t>
      </w:r>
      <w:r w:rsidRPr="00EE556E">
        <w:rPr>
          <w:rStyle w:val="StyleUnderline"/>
          <w:highlight w:val="cyan"/>
        </w:rPr>
        <w:t xml:space="preserve">In Eastern Europe, the cast-iron guarantee built into NATO could lead states to </w:t>
      </w:r>
      <w:r w:rsidRPr="00686C9D">
        <w:rPr>
          <w:rStyle w:val="Emphasis"/>
          <w:highlight w:val="cyan"/>
        </w:rPr>
        <w:t>miscalculate</w:t>
      </w:r>
      <w:r w:rsidRPr="00EE556E">
        <w:rPr>
          <w:rStyle w:val="StyleUnderline"/>
          <w:highlight w:val="cyan"/>
        </w:rPr>
        <w:t xml:space="preserve"> </w:t>
      </w:r>
      <w:r w:rsidRPr="00686C9D">
        <w:rPr>
          <w:rStyle w:val="StyleUnderline"/>
        </w:rPr>
        <w:t xml:space="preserve">and behave recklessly </w:t>
      </w:r>
      <w:r w:rsidRPr="00EE556E">
        <w:rPr>
          <w:rStyle w:val="StyleUnderline"/>
          <w:highlight w:val="cyan"/>
        </w:rPr>
        <w:t>against Russian minorities</w:t>
      </w:r>
      <w:r w:rsidRPr="00937174">
        <w:rPr>
          <w:rStyle w:val="StyleUnderline"/>
        </w:rPr>
        <w:t xml:space="preserve"> in their own territory, quickly </w:t>
      </w:r>
      <w:r w:rsidRPr="00EE556E">
        <w:rPr>
          <w:rStyle w:val="StyleUnderline"/>
          <w:highlight w:val="cyan"/>
        </w:rPr>
        <w:t>fomenting a cross-border crisis</w:t>
      </w:r>
      <w:r w:rsidRPr="00937174">
        <w:rPr>
          <w:rStyle w:val="StyleUnderline"/>
        </w:rPr>
        <w:t>.</w:t>
      </w:r>
    </w:p>
    <w:p w14:paraId="2D45CE56" w14:textId="77777777" w:rsidR="0017763A" w:rsidRDefault="0017763A" w:rsidP="0017763A">
      <w:r w:rsidRPr="00937174">
        <w:rPr>
          <w:rStyle w:val="StyleUnderline"/>
        </w:rPr>
        <w:t>There is a difficult balancing act to be struck here, if the U</w:t>
      </w:r>
      <w:r>
        <w:t xml:space="preserve">nited </w:t>
      </w:r>
      <w:r w:rsidRPr="00937174">
        <w:rPr>
          <w:rStyle w:val="StyleUnderline"/>
        </w:rPr>
        <w:t>S</w:t>
      </w:r>
      <w:r>
        <w:t xml:space="preserve">tates </w:t>
      </w:r>
      <w:r w:rsidRPr="00937174">
        <w:rPr>
          <w:rStyle w:val="StyleUnderline"/>
        </w:rPr>
        <w:t>chooses to maintain allies to increase its material strength while containing those same allies</w:t>
      </w:r>
      <w:r>
        <w:t xml:space="preserve">. The threat of abandonment, or withdrawal of patronage, was once a greater part of U.S. diplomatic repertoire behind the scenes.34 The United States explicitly threatened West Germany, South Korea and Taiwan in order to prevent nuclear proliferation, for instance. It seems to have receded to an extent, after the Cold War, when the sense weakened of the need to keep allies in line coercively. </w:t>
      </w:r>
      <w:r w:rsidRPr="00EE556E">
        <w:rPr>
          <w:rStyle w:val="StyleUnderline"/>
          <w:highlight w:val="cyan"/>
        </w:rPr>
        <w:t>Trump’s</w:t>
      </w:r>
      <w:r w:rsidRPr="009F657B">
        <w:rPr>
          <w:rStyle w:val="StyleUnderline"/>
        </w:rPr>
        <w:t xml:space="preserve"> public humiliation of and </w:t>
      </w:r>
      <w:r w:rsidRPr="00EE556E">
        <w:rPr>
          <w:rStyle w:val="StyleUnderline"/>
          <w:highlight w:val="cyan"/>
        </w:rPr>
        <w:t>threats to allies</w:t>
      </w:r>
      <w:r w:rsidRPr="009F657B">
        <w:rPr>
          <w:rStyle w:val="StyleUnderline"/>
        </w:rPr>
        <w:t xml:space="preserve">, usually </w:t>
      </w:r>
      <w:r w:rsidRPr="00EE556E">
        <w:rPr>
          <w:rStyle w:val="StyleUnderline"/>
          <w:highlight w:val="cyan"/>
        </w:rPr>
        <w:t>followed swiftly by increased U.S. commitment, are</w:t>
      </w:r>
      <w:r w:rsidRPr="009F657B">
        <w:rPr>
          <w:rStyle w:val="StyleUnderline"/>
        </w:rPr>
        <w:t xml:space="preserve"> probably </w:t>
      </w:r>
      <w:r w:rsidRPr="00EE556E">
        <w:rPr>
          <w:rStyle w:val="StyleUnderline"/>
          <w:highlight w:val="cyan"/>
        </w:rPr>
        <w:t>too hollow</w:t>
      </w:r>
      <w:r>
        <w:t xml:space="preserve"> and less effective in the long run than the quiet threats made by past administrations.</w:t>
      </w:r>
    </w:p>
    <w:p w14:paraId="6A098B70" w14:textId="77777777" w:rsidR="0017763A" w:rsidRDefault="0017763A" w:rsidP="0017763A">
      <w:r>
        <w:t xml:space="preserve">Certainly, </w:t>
      </w:r>
      <w:r w:rsidRPr="004C5D42">
        <w:rPr>
          <w:rStyle w:val="StyleUnderline"/>
        </w:rPr>
        <w:t>the U</w:t>
      </w:r>
      <w:r>
        <w:t xml:space="preserve">nited </w:t>
      </w:r>
      <w:r w:rsidRPr="004C5D42">
        <w:rPr>
          <w:rStyle w:val="StyleUnderline"/>
        </w:rPr>
        <w:t>S</w:t>
      </w:r>
      <w:r>
        <w:t xml:space="preserve">tates </w:t>
      </w:r>
      <w:r w:rsidRPr="004C5D42">
        <w:rPr>
          <w:rStyle w:val="StyleUnderline"/>
        </w:rPr>
        <w:t>has an interest in preventing allies being complacent about American guarantees, or worse, of the U</w:t>
      </w:r>
      <w:r>
        <w:t xml:space="preserve">nited </w:t>
      </w:r>
      <w:r w:rsidRPr="004C5D42">
        <w:rPr>
          <w:rStyle w:val="StyleUnderline"/>
        </w:rPr>
        <w:t>S</w:t>
      </w:r>
      <w:r>
        <w:t xml:space="preserve">tates </w:t>
      </w:r>
      <w:r w:rsidRPr="004C5D42">
        <w:rPr>
          <w:rStyle w:val="StyleUnderline"/>
        </w:rPr>
        <w:t>being so anxious about losing access and influence that it dare not exercise it.</w:t>
      </w:r>
      <w:r>
        <w:t xml:space="preserve"> </w:t>
      </w:r>
      <w:r w:rsidRPr="004C5D42">
        <w:rPr>
          <w:rStyle w:val="StyleUnderline"/>
        </w:rPr>
        <w:t>One of the superpower’s greatest advantages is its ability to leave. This is a possibility it should deftly exploit</w:t>
      </w:r>
      <w:r>
        <w:t xml:space="preserve">. Against traditional orthodoxies about “global leadership,” </w:t>
      </w:r>
      <w:r w:rsidRPr="004C5D42">
        <w:rPr>
          <w:rStyle w:val="StyleUnderline"/>
        </w:rPr>
        <w:t>the overall U.S. position would benefit from the possibility that Washington might not have an ally’s “back” if it behaves recklessly</w:t>
      </w:r>
      <w:r>
        <w:t xml:space="preserve"> against the superpower’s stated preferences, or if it hedges too much in favor of rivals. In other words, U.S. alliances are likely to serve U.S. interests better if it ceases fetishizing them.</w:t>
      </w:r>
    </w:p>
    <w:p w14:paraId="61EBD84B" w14:textId="77777777" w:rsidR="0017763A" w:rsidRPr="0017763A" w:rsidRDefault="0017763A" w:rsidP="0017763A"/>
    <w:p w14:paraId="385865B2" w14:textId="69EF2160" w:rsidR="00210B3F" w:rsidRDefault="00210B3F" w:rsidP="00F56722">
      <w:pPr>
        <w:pStyle w:val="Heading2"/>
      </w:pPr>
      <w:bookmarkStart w:id="0" w:name="_GoBack"/>
      <w:bookmarkEnd w:id="0"/>
      <w:r>
        <w:t xml:space="preserve">nato good </w:t>
      </w:r>
    </w:p>
    <w:p w14:paraId="15E054D7" w14:textId="738E0244" w:rsidR="00210B3F" w:rsidRPr="00210B3F" w:rsidRDefault="00210B3F" w:rsidP="00210B3F">
      <w:r>
        <w:t xml:space="preserve">the other cards for this exist across all the neg files already </w:t>
      </w:r>
    </w:p>
    <w:p w14:paraId="34A86BA0" w14:textId="09D72D4B" w:rsidR="009C3E67" w:rsidRDefault="00210B3F" w:rsidP="009C3E67">
      <w:pPr>
        <w:pStyle w:val="Heading3"/>
      </w:pPr>
      <w:r>
        <w:t xml:space="preserve">2nc – no fill in </w:t>
      </w:r>
      <w:r w:rsidR="00E64A05">
        <w:t>/ eu fails</w:t>
      </w:r>
    </w:p>
    <w:p w14:paraId="1EF14D65" w14:textId="7825D5A7" w:rsidR="003806A1" w:rsidRDefault="003E5E2D" w:rsidP="003806A1">
      <w:pPr>
        <w:pStyle w:val="Heading4"/>
      </w:pPr>
      <w:r>
        <w:t>NATO is key – the EU is unpopular and makes unified European defense impossible</w:t>
      </w:r>
    </w:p>
    <w:p w14:paraId="5B33B5D1" w14:textId="75C00900" w:rsidR="003E5E2D" w:rsidRPr="003E5E2D" w:rsidRDefault="003E5E2D" w:rsidP="003E5E2D">
      <w:r>
        <w:t xml:space="preserve">**this is also potentially a cp solvency advocate </w:t>
      </w:r>
    </w:p>
    <w:p w14:paraId="41C76749" w14:textId="59CA9C9C" w:rsidR="003806A1" w:rsidRPr="003806A1" w:rsidRDefault="003806A1" w:rsidP="003806A1">
      <w:r w:rsidRPr="00A6204B">
        <w:rPr>
          <w:rStyle w:val="Style13ptBold"/>
        </w:rPr>
        <w:t>Stavridis, 18</w:t>
      </w:r>
      <w:r>
        <w:t xml:space="preserve"> </w:t>
      </w:r>
      <w:r w:rsidR="00A6204B">
        <w:t xml:space="preserve">- dean emeritus of the Fletcher School of Law and Diplomacy at Tufts University. He is also an operating executive consultant at the Carlyle Group and chairs the board of counselors at McLarty Associates. </w:t>
      </w:r>
      <w:r>
        <w:t>(James, “The EU Is Looking Like Europe’s Next Failed Empire”, Bloomberg, https://www.bloomberg.com/opinion/articles/2018-09-20/the-eu-is-looking-like-europe-s-next-failed-empire)//rkp</w:t>
      </w:r>
    </w:p>
    <w:p w14:paraId="16477119" w14:textId="4CE6F5CC" w:rsidR="003806A1" w:rsidRDefault="003806A1" w:rsidP="003806A1">
      <w:r>
        <w:t xml:space="preserve">Walking the streets of Budapest along the banks of the Danube, one is constantly reminded of the glories of the Austro-Hungarian Empire. The grand buildings hearken back to an unwieldy political entity that eventually disintegrated in the aftermath of the First World War. </w:t>
      </w:r>
      <w:r w:rsidRPr="003E5E2D">
        <w:rPr>
          <w:rStyle w:val="StyleUnderline"/>
        </w:rPr>
        <w:t>Today in Europe, we see another awkward federation — the European Union — under extreme centrifugal forces of its own, threatening to pull apart the dream of unifying the continent.</w:t>
      </w:r>
    </w:p>
    <w:p w14:paraId="05B7240C" w14:textId="537066E1" w:rsidR="003806A1" w:rsidRDefault="003806A1" w:rsidP="003806A1">
      <w:r>
        <w:t>Spending a long weekend in Hungary, I’ve gained a palpable sense of those destabilizing forces at work. This vibrant and proud nation of roughly 10 million sits uneasily on the fault line between the EU and Russia. And it’s pretty clear which way things are now leaning — witness Hungary’s prime minister, Viktor Orban, and Russian strongman Vladimir Putin at Tuesday’s press conference in Moscow announcing the strong state of their nations’ relationship.</w:t>
      </w:r>
    </w:p>
    <w:p w14:paraId="1C2D2EEC" w14:textId="1A27A26D" w:rsidR="003806A1" w:rsidRDefault="003806A1" w:rsidP="003806A1">
      <w:r>
        <w:t>In discussions I’ve had with Hungarians ranging from shopkeepers to government officials, the sense of engagement with Moscow came through strongly. I could see why Putin counts the Hungarian leader as his strongest supporter within the EU and NATO — Orban was just censured by the EU for instituting “illiberal democracy,” which includes dominating the media and undermining any political opposition.</w:t>
      </w:r>
    </w:p>
    <w:p w14:paraId="7840A153" w14:textId="7D8EFD85" w:rsidR="003806A1" w:rsidRPr="003E5E2D" w:rsidRDefault="003806A1" w:rsidP="003806A1">
      <w:pPr>
        <w:rPr>
          <w:rStyle w:val="StyleUnderline"/>
        </w:rPr>
      </w:pPr>
      <w:r w:rsidRPr="003E5E2D">
        <w:rPr>
          <w:rStyle w:val="StyleUnderline"/>
        </w:rPr>
        <w:t xml:space="preserve">There are similar currents in Poland, where the judiciary has been suspended from the EU’s governing body of justice over concerns that it has lost its independence from political influence. In Italy, an avowedly anti-EU government has taken power with widespread support for its resentments over immigration policy and financial controls. </w:t>
      </w:r>
    </w:p>
    <w:p w14:paraId="58EBF246" w14:textId="71A0D3EB" w:rsidR="003806A1" w:rsidRDefault="003806A1" w:rsidP="003806A1">
      <w:r w:rsidRPr="003E5E2D">
        <w:rPr>
          <w:rStyle w:val="StyleUnderline"/>
        </w:rPr>
        <w:t>And, in the biggest blow of all, the U.K. continues to stagger toward its exit from the EU, with deepening uncertainty of what kind of post-departure structure will be in place</w:t>
      </w:r>
      <w:r>
        <w:t xml:space="preserve">. Despite efforts to hold another Brexit referendum by some leading politicians (including the influential mayor of London, Sadiq Khan), the odds are that the world’s fifth-largest economy will depart the union in 2019. </w:t>
      </w:r>
    </w:p>
    <w:p w14:paraId="653D83B0" w14:textId="41EEE145" w:rsidR="003806A1" w:rsidRDefault="003806A1" w:rsidP="003806A1">
      <w:r>
        <w:t>All of this is bad news for the U.S., which benefits greatly in the international system from a Europe pulling together. A unified continent has the largest economy in the world, a highly capable military with the second-largest defense budget after our own, and a shared sense of the values that truly make nations great — democracy, liberty, personal freedoms, gender and racial equality. Americans will never have a better pool of partners.</w:t>
      </w:r>
    </w:p>
    <w:p w14:paraId="183D5B8D" w14:textId="0444FA7F" w:rsidR="003806A1" w:rsidRDefault="003806A1" w:rsidP="003806A1">
      <w:r>
        <w:t>Yet, despite some positive traction out of France under President Emmanuel Macron and the continuing influence of Chancellor Angela Merkel in Germany, the forces tugging at Europe seem to be growing. Russia, of course, is the principal beneficiary, and will do all that it can — in subtle and direct ways — to accelerate the process of decomposition.</w:t>
      </w:r>
    </w:p>
    <w:p w14:paraId="0D3918C6" w14:textId="654A9939" w:rsidR="003806A1" w:rsidRDefault="003806A1" w:rsidP="003806A1">
      <w:r>
        <w:t>What can the U.S. do to help avert the demise of the European Project?</w:t>
      </w:r>
    </w:p>
    <w:p w14:paraId="333B6060" w14:textId="79E51DA9" w:rsidR="003806A1" w:rsidRDefault="003806A1" w:rsidP="003806A1">
      <w:r>
        <w:t xml:space="preserve">First, based on a year of extensive travel throughout Europe, I can testify that there is still a hunger for U.S. engagement and leadership — but without overt preaching or obvious interference. Americans should be talking at every level about the value of a unified Europe; conducting high-level discussions not just with officials from partner nations but also from the European Parliament and European Union; expanding trade and cultural missions at the EU level; coordinating economic policies through the IMF and World Bank; and supporting EU institutions wherever we can. </w:t>
      </w:r>
    </w:p>
    <w:p w14:paraId="0DA2245E" w14:textId="65AFC332" w:rsidR="003806A1" w:rsidRDefault="003806A1" w:rsidP="003806A1">
      <w:r w:rsidRPr="003E5E2D">
        <w:rPr>
          <w:rStyle w:val="Emphasis"/>
        </w:rPr>
        <w:t>Second, NATO is at the absolute center of a unified Europe</w:t>
      </w:r>
      <w:r>
        <w:t xml:space="preserve"> — the overlap between the EU and the security alliance is almost perfect (just a few countries are in one but not the other). </w:t>
      </w:r>
      <w:r w:rsidRPr="003E5E2D">
        <w:rPr>
          <w:rStyle w:val="StyleUnderline"/>
        </w:rPr>
        <w:t>Anything the U.S. can do to support NATO ultimately supports the idea of a unified continent. Even in Hungary, where the EU is viewed with increasing skepticism, NATO remains very popular.</w:t>
      </w:r>
      <w:r>
        <w:t xml:space="preserve"> I heard again and again how proud Hungarians are to be in the alliance, and for all the current friendliness with Russia they remember well the harsh times under the Warsaw Pact and the 1956 invasion by Soviet troops.</w:t>
      </w:r>
    </w:p>
    <w:p w14:paraId="3CB4A447" w14:textId="22E03719" w:rsidR="003806A1" w:rsidRDefault="003806A1" w:rsidP="003806A1">
      <w:r>
        <w:t xml:space="preserve">We should take advantage of this sentiment not only in Hungary, but in Poland, Italy and other NATO member-states where anti-EU attitudes are growing. </w:t>
      </w:r>
      <w:r w:rsidRPr="003E5E2D">
        <w:rPr>
          <w:rStyle w:val="StyleUnderline"/>
        </w:rPr>
        <w:t>This could involve conducting NATO exercises locally in ways that help the economy; appointing representatives from these nations to key positions in the NATO standing command; conducting frequent high-level visits by U.S. and NATO senior officers such as the supreme allied commander; and praising the efforts of these nations on operational missions from Afghanistan to the Balkans to counter-piracy.</w:t>
      </w:r>
      <w:r>
        <w:t xml:space="preserve"> NATO can be one element in a broader strategy to maintain the strength of the trans-Atlantic bridge, and thus of efforts to keep the EU moving forward.</w:t>
      </w:r>
    </w:p>
    <w:p w14:paraId="139A080A" w14:textId="0EAE7D12" w:rsidR="003806A1" w:rsidRDefault="003806A1" w:rsidP="003806A1">
      <w:r>
        <w:t>Finally, the U.S. should continue to explore wider economic and trade relationships with Europe in the broadest sense. At the heart of this could be a revitalized Trans-Atlantic Trade and Investment Partnership, the on-again/off-again effort to bind the U.S. and European economies in the largest free-trade zone in world history. Despite the antipathy of the Donald Trump administration to multilateral trade agreements (it canceled the Pacific version of this, the Trans-Pacific Partnership), there is an extremely compelling geopolitical case to be made that T-TIP should be back on the table — especially if Russia continues to make inroads against EU and NATO unity.</w:t>
      </w:r>
    </w:p>
    <w:p w14:paraId="7AFEC4BD" w14:textId="3B2F79B8" w:rsidR="003806A1" w:rsidRPr="003806A1" w:rsidRDefault="003806A1" w:rsidP="003806A1">
      <w:r>
        <w:t>A few days among the ghosts of the Austro-Hungarian Empire reminded me not only that unwieldy political structures are prone to collapse, but that they often do so at inopportune moments</w:t>
      </w:r>
      <w:r w:rsidRPr="003E5E2D">
        <w:rPr>
          <w:rStyle w:val="StyleUnderline"/>
        </w:rPr>
        <w:t>. The EU is anything but an empire, and this is hardly the chaotic end of World War I. But the cracks in Europe’s structure are becoming evident just as Russia is looking to regain its former glories. The U.S. can help hold Europe together, and it is strongly in our interest to do so.</w:t>
      </w:r>
    </w:p>
    <w:p w14:paraId="53054428" w14:textId="55D82A6A" w:rsidR="006D6721" w:rsidRDefault="006D6721" w:rsidP="006D6721">
      <w:pPr>
        <w:pStyle w:val="Heading4"/>
      </w:pPr>
      <w:r>
        <w:t>No fill in – the EU has n</w:t>
      </w:r>
      <w:r w:rsidR="009C3E67" w:rsidRPr="00A53C02">
        <w:t>o political or military capability</w:t>
      </w:r>
    </w:p>
    <w:p w14:paraId="697E7F44" w14:textId="3458B504" w:rsidR="006D6721" w:rsidRPr="00984EF0" w:rsidRDefault="006D6721" w:rsidP="00856EDE">
      <w:r w:rsidRPr="006D6721">
        <w:rPr>
          <w:rStyle w:val="Style13ptBold"/>
        </w:rPr>
        <w:t>Watkins, 13</w:t>
      </w:r>
      <w:r>
        <w:t xml:space="preserve"> - program associate at ISIS Europe, M.A. Conflict Prevention, Peacebuilding and Security, Durham University (Nic, “The Sorry State of European Military Strength”, ISIS Europe, https://isiseurope.wordpress.com/2013/10/07/the-sorry-state-of-european-military-strength/)//rkp</w:t>
      </w:r>
    </w:p>
    <w:p w14:paraId="08BB8CE8" w14:textId="77777777" w:rsidR="006D6721" w:rsidRPr="006D6721" w:rsidRDefault="009C3E67" w:rsidP="009C3E67">
      <w:r w:rsidRPr="006D6721">
        <w:t xml:space="preserve">For one moment indulge me </w:t>
      </w:r>
      <w:r w:rsidRPr="006D6721">
        <w:rPr>
          <w:rStyle w:val="StyleUnderline"/>
        </w:rPr>
        <w:t>and put aside the plethora of political and operational issues relating to</w:t>
      </w:r>
      <w:r w:rsidRPr="006D6721">
        <w:t xml:space="preserve"> EU Common Security and Defence Policy (</w:t>
      </w:r>
      <w:r w:rsidRPr="006D6721">
        <w:rPr>
          <w:rStyle w:val="StyleUnderline"/>
        </w:rPr>
        <w:t>CSDP) and</w:t>
      </w:r>
      <w:r w:rsidRPr="006D6721">
        <w:t xml:space="preserve"> just </w:t>
      </w:r>
      <w:r w:rsidRPr="006D6721">
        <w:rPr>
          <w:rStyle w:val="StyleUnderline"/>
        </w:rPr>
        <w:t>imagine a scenario in which the member states put aside their sovereignty concerns and their geo-political ambitions and committed to launching a large scale military operation.</w:t>
      </w:r>
      <w:r w:rsidRPr="006D6721">
        <w:t xml:space="preserve"> Do member states have the military capabilities to run an operation?</w:t>
      </w:r>
    </w:p>
    <w:p w14:paraId="7D69CC29" w14:textId="77777777" w:rsidR="006D6721" w:rsidRPr="006D6721" w:rsidRDefault="009C3E67" w:rsidP="009C3E67">
      <w:r w:rsidRPr="006D6721">
        <w:t xml:space="preserve"> For all of</w:t>
      </w:r>
      <w:r w:rsidRPr="006D6721">
        <w:rPr>
          <w:rStyle w:val="StyleUnderline"/>
        </w:rPr>
        <w:t xml:space="preserve"> CSDP</w:t>
      </w:r>
      <w:r w:rsidRPr="006D6721">
        <w:t xml:space="preserve"> ambitions there </w:t>
      </w:r>
      <w:r w:rsidRPr="006D6721">
        <w:rPr>
          <w:rStyle w:val="StyleUnderline"/>
        </w:rPr>
        <w:t>is</w:t>
      </w:r>
      <w:r w:rsidRPr="006D6721">
        <w:t xml:space="preserve"> one fundamental drawback, it's </w:t>
      </w:r>
      <w:r w:rsidRPr="006D6721">
        <w:rPr>
          <w:rStyle w:val="Emphasis"/>
        </w:rPr>
        <w:t>all talk and no ‘teeth'</w:t>
      </w:r>
      <w:r w:rsidRPr="006D6721">
        <w:t xml:space="preserve">, </w:t>
      </w:r>
      <w:r w:rsidRPr="006D6721">
        <w:rPr>
          <w:rStyle w:val="StyleUnderline"/>
        </w:rPr>
        <w:t>the EU members lacks fundamental military capability</w:t>
      </w:r>
      <w:r w:rsidRPr="006D6721">
        <w:t xml:space="preserve">. </w:t>
      </w:r>
      <w:r w:rsidRPr="006D6721">
        <w:rPr>
          <w:rStyle w:val="StyleUnderline"/>
        </w:rPr>
        <w:t>The last few years have seen monumental reductions in military spending across Europe</w:t>
      </w:r>
      <w:r w:rsidRPr="006D6721">
        <w:t>. Governments have passed much of this as tactical reshaping but it's hard to believe that all these reductions are solely strategically driven and have no relation to state belt tightening.</w:t>
      </w:r>
    </w:p>
    <w:p w14:paraId="11B3157B" w14:textId="77777777" w:rsidR="006D6721" w:rsidRPr="006D6721" w:rsidRDefault="009C3E67" w:rsidP="009C3E67">
      <w:r w:rsidRPr="006D6721">
        <w:t>The blade of budget reductions has been chopping its way across the continent. Middle sized European countries have averaged cuts of between 10 and 15 percent. The Czech Republic reduced their defense budget by 10 percent in 2011 and Greek military spending dropped by 18 percent in 2010 and a further 19 percent in 2011. Several of the smallest countries reduced their military budgets by more than 20 percent including Latvia by 21 percent in 2009 and Lithuania by a whopping 36 percent in 2010. Between 2009 and 2011 European states discharged 160,000 soldiers and reduced military spending at a rate equivalent to removing the entire German military.</w:t>
      </w:r>
    </w:p>
    <w:p w14:paraId="4F1551CC" w14:textId="77777777" w:rsidR="006D6721" w:rsidRPr="006D6721" w:rsidRDefault="009C3E67" w:rsidP="009C3E67">
      <w:r w:rsidRPr="006D6721">
        <w:t xml:space="preserve">Many of these reductions have reduced further already limited capabilities. </w:t>
      </w:r>
      <w:r w:rsidRPr="006D6721">
        <w:rPr>
          <w:rStyle w:val="StyleUnderline"/>
        </w:rPr>
        <w:t>Massive reductions in already limited capabilities are leading to the EU becoming increasingly militarily irrelevant.</w:t>
      </w:r>
      <w:r w:rsidRPr="006D6721">
        <w:t xml:space="preserve"> Some may argue that cuts to minority powers don't limit CSDP capabilities as long as we have the ‘big boys' of military capability. The UK, Germany and France's militaries dwarf the rest of Europe. Historically they are the most active in projecting their military capabilities and at least one of them will be required to commit for any operation under the EU flag to be a success. Even amongst Europe's military ‘powerhouses' we see a similar trend.</w:t>
      </w:r>
    </w:p>
    <w:p w14:paraId="62D8B24A" w14:textId="77777777" w:rsidR="006D6721" w:rsidRPr="006D6721" w:rsidRDefault="009C3E67" w:rsidP="009C3E67">
      <w:r w:rsidRPr="006D6721">
        <w:t>The UK has cut its defense budget by 7.5 percent over four years, in reality the reduction is nearly 25 percent after budgetary calamities with updating the trident nuclear deterrent system. The Army 2020 review means Britain's professional army will number a mere 84,000 by 2020 leaving Britain only able to sustain a force one third smaller than the force it deployed to Iraq in 2003. Britain is also giving up the ability to fly planes off aircraft carriers for a decade. In August, France announced the reduction of a further 34000 troops reducing its military from 324,000 in 2008 to 242,000 by 2019. They have also slashed their orders of the new Rafale fighter.</w:t>
      </w:r>
    </w:p>
    <w:p w14:paraId="2E653D4D" w14:textId="5DAFD65F" w:rsidR="009C3E67" w:rsidRDefault="009C3E67" w:rsidP="009C3E67">
      <w:pPr>
        <w:rPr>
          <w:rStyle w:val="StyleUnderline"/>
        </w:rPr>
      </w:pPr>
      <w:r w:rsidRPr="006D6721">
        <w:t xml:space="preserve"> It all paints a very bleak picture, made even worse when compared with US military capabilities; The EU figures appear to dwindle even further. The Americans spent approximately $645.7 billion on defense last year compared with $280.1 billion spend in Europe. The entire combined air forces of Cyprus, Lithuania, Austria, Czech Republic, Romania, Estonia, Ireland and Slovenia could comfortably fit on the US aircraft carrier John C. Stennis, whilst simultaneously the entire armies of Malta, Luxembourg and Estonia could be accommodated onboard. The US has more troops deployed in Japan and South Korea than Britain has soldiers. While Europeans talked up their efforts in Libya and Mali they were in fact heavily reliant on US support in the shape of intelligence, ammunition stocks, missiles, refueling and transport aircraft as well as drones.¶ </w:t>
      </w:r>
      <w:r w:rsidRPr="006D6721">
        <w:rPr>
          <w:rStyle w:val="Emphasis"/>
        </w:rPr>
        <w:t>Any considerations for the future direction of CSDP must be framed within current capabilities.</w:t>
      </w:r>
      <w:r w:rsidRPr="006D6721">
        <w:rPr>
          <w:rStyle w:val="StyleUnderline"/>
        </w:rPr>
        <w:t xml:space="preserve"> It's unwise for CSDP supporters to talk of grandiose EU operations when they simply don't have the capabilities.</w:t>
      </w:r>
      <w:r w:rsidRPr="006D6721">
        <w:t xml:space="preserve"> It's possible the EU does not even have the capabilities to cover any strategic threats closer to home let alone partake in expansive CSDP missions. </w:t>
      </w:r>
      <w:r w:rsidRPr="006D6721">
        <w:rPr>
          <w:rStyle w:val="StyleUnderline"/>
        </w:rPr>
        <w:t xml:space="preserve">It certainly appears unlikely that Europeans will be able to sustain operations on multiple fronts.¶ </w:t>
      </w:r>
      <w:r w:rsidRPr="006D6721">
        <w:t xml:space="preserve">Fortunately, none of this really matters, as </w:t>
      </w:r>
      <w:r w:rsidRPr="006D6721">
        <w:rPr>
          <w:rStyle w:val="Emphasis"/>
        </w:rPr>
        <w:t>CSDP is so wrangled in political issues</w:t>
      </w:r>
      <w:r w:rsidRPr="006D6721">
        <w:rPr>
          <w:rStyle w:val="StyleUnderline"/>
        </w:rPr>
        <w:t>, it's very unlikely to reach the stage of actually deploying and by that point it will be too late.</w:t>
      </w:r>
    </w:p>
    <w:p w14:paraId="07385BF4" w14:textId="23FE5787" w:rsidR="00F56722" w:rsidRDefault="00856EDE" w:rsidP="00F56722">
      <w:pPr>
        <w:pStyle w:val="Heading2"/>
      </w:pPr>
      <w:r>
        <w:t>Baltics D</w:t>
      </w:r>
    </w:p>
    <w:p w14:paraId="704C4DCE" w14:textId="77777777" w:rsidR="00F56722" w:rsidRPr="00C14B5E" w:rsidRDefault="00F56722" w:rsidP="00F56722">
      <w:pPr>
        <w:pStyle w:val="Heading4"/>
      </w:pPr>
      <w:r>
        <w:t>No chance of an invasion – 6 warrants</w:t>
      </w:r>
    </w:p>
    <w:p w14:paraId="3A51B9EB" w14:textId="77777777" w:rsidR="00F56722" w:rsidRDefault="00F56722" w:rsidP="00F56722">
      <w:r w:rsidRPr="00C14B5E">
        <w:rPr>
          <w:rStyle w:val="Style13ptBold"/>
        </w:rPr>
        <w:t>Person, 15</w:t>
      </w:r>
      <w:r>
        <w:t xml:space="preserve"> - an assistant professor of international relations and comparative politics at the United States Military at West Point. He specializes in the foreign and domestic politics of Russia and the post­Soviet states. (Robert, “6 reasons not to worry about Russia invading the Baltics”, </w:t>
      </w:r>
      <w:hyperlink r:id="rId23" w:history="1">
        <w:r w:rsidRPr="00091F2A">
          <w:rPr>
            <w:rStyle w:val="Hyperlink"/>
          </w:rPr>
          <w:t>https://www.washingtonpost.com/news/monkey-cage/wp/2015/11/12/6-reasons-not-to-worry-about-russia-invading-the-baltics/</w:t>
        </w:r>
      </w:hyperlink>
      <w:r>
        <w:t>)//rkp</w:t>
      </w:r>
    </w:p>
    <w:p w14:paraId="6C563D5E" w14:textId="77777777" w:rsidR="00F56722" w:rsidRPr="00CF332D" w:rsidRDefault="00F56722" w:rsidP="00F56722">
      <w:pPr>
        <w:rPr>
          <w:rStyle w:val="StyleUnderline"/>
        </w:rPr>
      </w:pPr>
      <w:r w:rsidRPr="00CF332D">
        <w:rPr>
          <w:rStyle w:val="StyleUnderline"/>
        </w:rPr>
        <w:t>At the beginning of November, Politico reported that U.S. military planners are worried that the Baltics might be the next targets of Russian military aggression, be it a replay of Russia’s hybrid warfare in Ukraine or a conventional lighting strike that could be executed before NATO could react.</w:t>
      </w:r>
    </w:p>
    <w:p w14:paraId="437D268D" w14:textId="77777777" w:rsidR="00F56722" w:rsidRDefault="00F56722" w:rsidP="00F56722">
      <w:r w:rsidRPr="00CF332D">
        <w:rPr>
          <w:rStyle w:val="Emphasis"/>
        </w:rPr>
        <w:t>Fear of these “nightmare scenarios” is nothing new.</w:t>
      </w:r>
      <w:r>
        <w:t xml:space="preserve"> The ink had barely dried on Vladimir Putin’s signature annexing Crimea on March 18, 2014, when people on both sides of the Atlantic began sounding the alarm. Just as Putin had invaded Crimea (and later eastern Ukraine) to “protect” ethnic Russians, they said, so too would he soon target the Baltic states of Estonia, Latvia and Lithuania.</w:t>
      </w:r>
    </w:p>
    <w:p w14:paraId="333CBC2D" w14:textId="77777777" w:rsidR="00F56722" w:rsidRDefault="00F56722" w:rsidP="00F56722">
      <w:r>
        <w:t>Since then, the warning has been repeated in recent months by the news media, by Baltic government officials, by E.U. officials and by U.S. and NATO military officials.</w:t>
      </w:r>
    </w:p>
    <w:p w14:paraId="3C0BD2BB" w14:textId="77777777" w:rsidR="00F56722" w:rsidRDefault="00F56722" w:rsidP="00F56722">
      <w:r>
        <w:t xml:space="preserve">Here’s why observers are worried that Russia will roll into the Baltics. </w:t>
      </w:r>
    </w:p>
    <w:p w14:paraId="2CA0153E" w14:textId="77777777" w:rsidR="00F56722" w:rsidRPr="00CF332D" w:rsidRDefault="00F56722" w:rsidP="00F56722">
      <w:pPr>
        <w:rPr>
          <w:rStyle w:val="StyleUnderline"/>
        </w:rPr>
      </w:pPr>
      <w:r w:rsidRPr="00CF332D">
        <w:rPr>
          <w:rStyle w:val="StyleUnderline"/>
        </w:rPr>
        <w:t>The fear of Russian military intervention in the Baltics is based on two tempting but flawed analogies with the conflict in Ukraine.</w:t>
      </w:r>
    </w:p>
    <w:p w14:paraId="145BC60A" w14:textId="77777777" w:rsidR="00F56722" w:rsidRDefault="00F56722" w:rsidP="00F56722">
      <w:r w:rsidRPr="00CF332D">
        <w:rPr>
          <w:rStyle w:val="StyleUnderline"/>
        </w:rPr>
        <w:t>First, like Ukraine, the Baltics have large ethnic Russian minorities.</w:t>
      </w:r>
      <w:r>
        <w:t xml:space="preserve"> Latvia’s population is approximately 26 percent Russian, while the corresponding figures for Estonia and Lithuania are 24 percent and 6 percent, respectively. Furthermore, these Russian populations have a long history of grievances over language, citizenship and cultural policies that excluded them from political and economic life after the Baltics gained independence in 1991.</w:t>
      </w:r>
    </w:p>
    <w:p w14:paraId="1FC9314C" w14:textId="77777777" w:rsidR="00F56722" w:rsidRDefault="00F56722" w:rsidP="00F56722">
      <w:r w:rsidRPr="00CF332D">
        <w:rPr>
          <w:rStyle w:val="StyleUnderline"/>
        </w:rPr>
        <w:t>Second, just as the annexation of Crimea secured Russia’s access to its Black Sea Fleet headquarters in the Crimean city of Sevastopol, so too might Putin want access to Russia’s exclave in Kaliningrad.</w:t>
      </w:r>
      <w:r>
        <w:t xml:space="preserve"> The province is part of Russia but is separated from the Russian “mainland” by Latvia, Lithuania and Belarus. More importantly, Kaliningrad is the headquarters of Russia’s Baltic Fleet. Many fear that Putin might try to cut through Poland or Lithuania with the support of his Belarusian ally, Alexander Lukashenko, and seize a transit route to Kaliningrad.</w:t>
      </w:r>
    </w:p>
    <w:p w14:paraId="0474E4EA" w14:textId="77777777" w:rsidR="00F56722" w:rsidRPr="00CF332D" w:rsidRDefault="00F56722" w:rsidP="00F56722">
      <w:pPr>
        <w:rPr>
          <w:rStyle w:val="StyleUnderline"/>
        </w:rPr>
      </w:pPr>
      <w:r w:rsidRPr="00CF332D">
        <w:rPr>
          <w:rStyle w:val="StyleUnderline"/>
        </w:rPr>
        <w:t xml:space="preserve">But don’t worry. Here’s why. </w:t>
      </w:r>
    </w:p>
    <w:p w14:paraId="137E903F" w14:textId="77777777" w:rsidR="00F56722" w:rsidRDefault="00F56722" w:rsidP="00F56722">
      <w:r>
        <w:t>So could the Baltics be next? I don’t think so, for six reasons.</w:t>
      </w:r>
    </w:p>
    <w:p w14:paraId="79706CF1" w14:textId="77777777" w:rsidR="00F56722" w:rsidRDefault="00F56722" w:rsidP="00F56722">
      <w:r w:rsidRPr="00CF332D">
        <w:rPr>
          <w:rStyle w:val="StyleUnderline"/>
        </w:rPr>
        <w:t>1. Vladimir Putin can’t keep the Baltics out of NATO or the E.U. International relations scholar John Mearsheimer has made a provocative argument</w:t>
      </w:r>
      <w:r>
        <w:t xml:space="preserve"> </w:t>
      </w:r>
      <w:r w:rsidRPr="00CF332D">
        <w:rPr>
          <w:rStyle w:val="StyleUnderline"/>
        </w:rPr>
        <w:t>that Russia’s invasion of Ukraine was provoked by NATO expansion in the 1990s and 2000s.</w:t>
      </w:r>
      <w:r>
        <w:t xml:space="preserve"> Whether or not you agree, the Baltics made it into the club before Russia had the capacity to stop them. Some experts have argued that one of the main reasons Russia provoked conflict in Georgia in 2008 and in Ukraine in 2014 was to effectively veto NATO membership for those countries — because NATO would be unlikely to let in new members with open territorial disputes.</w:t>
      </w:r>
    </w:p>
    <w:p w14:paraId="69105242" w14:textId="77777777" w:rsidR="00F56722" w:rsidRPr="00CF332D" w:rsidRDefault="00F56722" w:rsidP="00F56722">
      <w:pPr>
        <w:rPr>
          <w:rStyle w:val="Emphasis"/>
        </w:rPr>
      </w:pPr>
      <w:r w:rsidRPr="00CF332D">
        <w:rPr>
          <w:rStyle w:val="Emphasis"/>
        </w:rPr>
        <w:t>Invading your neighbors may be a good strategy for keeping them out of NATO or the E.U., but it’s not so useful once they’re already members, since it would guarantee a catastrophic war between Russia and NATO.</w:t>
      </w:r>
    </w:p>
    <w:p w14:paraId="32309FCB" w14:textId="77777777" w:rsidR="00F56722" w:rsidRPr="00CF332D" w:rsidRDefault="00F56722" w:rsidP="00F56722">
      <w:pPr>
        <w:rPr>
          <w:rStyle w:val="StyleUnderline"/>
        </w:rPr>
      </w:pPr>
      <w:r w:rsidRPr="00CF332D">
        <w:rPr>
          <w:rStyle w:val="StyleUnderline"/>
        </w:rPr>
        <w:t>2. Russia will never have a seat at the table in Baltic politics</w:t>
      </w:r>
    </w:p>
    <w:p w14:paraId="0E6F0537" w14:textId="77777777" w:rsidR="00F56722" w:rsidRDefault="00F56722" w:rsidP="00F56722">
      <w:r>
        <w:t>In my previous post on the Monkey Cage, I argued that Putin’s key strategic objective in Ukraine was to install a government in Kiev that would give Moscow a say in making Ukrainian foreign and domestic policy.</w:t>
      </w:r>
    </w:p>
    <w:p w14:paraId="5427D9FC" w14:textId="77777777" w:rsidR="00F56722" w:rsidRDefault="00F56722" w:rsidP="00F56722">
      <w:r>
        <w:t xml:space="preserve">But that couldn’t happen in the Baltics. Ever. </w:t>
      </w:r>
      <w:r w:rsidRPr="00CF332D">
        <w:rPr>
          <w:rStyle w:val="StyleUnderline"/>
        </w:rPr>
        <w:t>The historical antagonism is too strong. My previous research on national identity in the Baltics shows that the Soviet occupation of the Baltics during WWII remains central to national memory and identity. Russia is seen as the imperial “other” against which the Baltics define themselves, and would never be allowed to interfere in domestic politics.</w:t>
      </w:r>
    </w:p>
    <w:p w14:paraId="17E26B92" w14:textId="77777777" w:rsidR="00F56722" w:rsidRDefault="00F56722" w:rsidP="00F56722">
      <w:r>
        <w:t>What’s more, Putin has so far failed to achieve his strategic objective of installing a pliant pro-Russian government in Kiev. Even if he imagined it possible, there’s little reason to believe he would be any more successful in the Baltics.</w:t>
      </w:r>
    </w:p>
    <w:p w14:paraId="64457D67" w14:textId="77777777" w:rsidR="00F56722" w:rsidRPr="00CF332D" w:rsidRDefault="00F56722" w:rsidP="00F56722">
      <w:pPr>
        <w:rPr>
          <w:rStyle w:val="StyleUnderline"/>
        </w:rPr>
      </w:pPr>
      <w:r w:rsidRPr="00CF332D">
        <w:rPr>
          <w:rStyle w:val="StyleUnderline"/>
        </w:rPr>
        <w:t>3. The Baltics don’t have the same symbolic meaning as Ukraine and Crimea</w:t>
      </w:r>
    </w:p>
    <w:p w14:paraId="58E8CF8E" w14:textId="77777777" w:rsidR="00F56722" w:rsidRDefault="00F56722" w:rsidP="00F56722">
      <w:r w:rsidRPr="00CF332D">
        <w:rPr>
          <w:rStyle w:val="StyleUnderline"/>
        </w:rPr>
        <w:t>Ukraine has deep symbolic meaning for Russia. Citizens of both countries consider the ancient empire of Kievan Rus (and its capital, Kiev) to be the cradle of eastern Slavic civilization</w:t>
      </w:r>
      <w:r>
        <w:t>. Kiev’s Prince Vladimir the Great brought Orthodox Christianity to his subjects in 988, during a golden age of Slavic civilization that was the foundation for later achievements by Muscovy and the Russian empire. In fact, they just installed the cornerstone for a massive new monument to Prince Vladimir near the Kremlin in Moscow. Parts of modernday Ukraine had been part of the Russian empire since the 16th century; Crimea became part of Russia in 1783.</w:t>
      </w:r>
    </w:p>
    <w:p w14:paraId="766F4D14" w14:textId="77777777" w:rsidR="00F56722" w:rsidRPr="00CF332D" w:rsidRDefault="00F56722" w:rsidP="00F56722">
      <w:pPr>
        <w:rPr>
          <w:rStyle w:val="StyleUnderline"/>
        </w:rPr>
      </w:pPr>
      <w:r>
        <w:t>This deep historical connection of civilizations has long made Ukrainian independence hard for Russia to swallow.</w:t>
      </w:r>
    </w:p>
    <w:p w14:paraId="26ECF7F2" w14:textId="77777777" w:rsidR="00F56722" w:rsidRPr="00CF332D" w:rsidRDefault="00F56722" w:rsidP="00F56722">
      <w:pPr>
        <w:rPr>
          <w:rStyle w:val="StyleUnderline"/>
        </w:rPr>
      </w:pPr>
      <w:r w:rsidRPr="00775441">
        <w:t>Putin once famously remarked to George Bush: “You have to understand, George. Ukraine is not even a country.” And for most of Russia’s history, he’s right: Ukraine only became a country in 1991 after centuries as the borderland of the Russian and</w:t>
      </w:r>
      <w:r w:rsidRPr="00CF332D">
        <w:rPr>
          <w:rStyle w:val="StyleUnderline"/>
        </w:rPr>
        <w:t xml:space="preserve"> </w:t>
      </w:r>
      <w:r w:rsidRPr="00775441">
        <w:t>Soviet empires.</w:t>
      </w:r>
    </w:p>
    <w:p w14:paraId="6BF0C62B" w14:textId="77777777" w:rsidR="00F56722" w:rsidRDefault="00F56722" w:rsidP="00F56722">
      <w:r>
        <w:t>That Ukraine took Crimea with it only made things worse, as the peninsula was only “gifted” to the Ukrainian Soviet Socialist Republic by Nikita Khrushchev in 1954, a transfer that many Russians saw as illegitimate both before and after the Soviet collapse.</w:t>
      </w:r>
    </w:p>
    <w:p w14:paraId="0EEF55DC" w14:textId="77777777" w:rsidR="00F56722" w:rsidRPr="00CF332D" w:rsidRDefault="00F56722" w:rsidP="00F56722">
      <w:pPr>
        <w:rPr>
          <w:rStyle w:val="StyleUnderline"/>
        </w:rPr>
      </w:pPr>
      <w:r>
        <w:t xml:space="preserve">Ukraine is special for Russia. </w:t>
      </w:r>
      <w:r w:rsidRPr="00CF332D">
        <w:rPr>
          <w:rStyle w:val="StyleUnderline"/>
        </w:rPr>
        <w:t>The Baltics are a different story.</w:t>
      </w:r>
      <w:r>
        <w:t xml:space="preserve"> My research has traced the territorial evolution of Russia in the Baltic region. </w:t>
      </w:r>
      <w:r w:rsidRPr="00CF332D">
        <w:rPr>
          <w:rStyle w:val="StyleUnderline"/>
        </w:rPr>
        <w:t>While the Baltics became part of the Russian empire through the partitions of Poland in the 18th century, the Tsars were sufficiently “hands off” to allow strong national identities to flourish that opposed Russian domination.</w:t>
      </w:r>
    </w:p>
    <w:p w14:paraId="0EBDA4AD" w14:textId="77777777" w:rsidR="00F56722" w:rsidRDefault="00F56722" w:rsidP="00F56722">
      <w:r>
        <w:t>What’s more, the Baltics were independent between the world wars. When the Soviet Union forcibly annexed them again in 1940, Baltic citizens saw it as an illegitimate foreign occupation – and continued to resist for the next 51 years. Even as Gorbachev struggled in the dying days of the USSR to hold together some kind of union, he knew that it would not include the Baltic Republics, and left them out of his proposed treaty salvaging what was left of the Soviet Union.</w:t>
      </w:r>
    </w:p>
    <w:p w14:paraId="1C634CD4" w14:textId="77777777" w:rsidR="00F56722" w:rsidRDefault="00F56722" w:rsidP="00F56722">
      <w:r>
        <w:t>Russia and Russians have long recognized that the Baltics are culturally and historically distinct from Russia, according to surveys and interviews I’ve conducted across Russia and Latvia. Whether the historical and cultural importance of Ukraine was a motivation or just a justification for Putin’s actions in Ukraine, comparable symbolism is absent in the Baltics, making them less likely targets for Russian interference.</w:t>
      </w:r>
    </w:p>
    <w:p w14:paraId="28871B89" w14:textId="77777777" w:rsidR="00F56722" w:rsidRPr="00CF332D" w:rsidRDefault="00F56722" w:rsidP="00F56722">
      <w:pPr>
        <w:rPr>
          <w:rStyle w:val="StyleUnderline"/>
        </w:rPr>
      </w:pPr>
      <w:r w:rsidRPr="00CF332D">
        <w:rPr>
          <w:rStyle w:val="StyleUnderline"/>
        </w:rPr>
        <w:t>4. Russian access to Kaliningrad is not threatened. For now.</w:t>
      </w:r>
    </w:p>
    <w:p w14:paraId="62382B49" w14:textId="77777777" w:rsidR="00F56722" w:rsidRDefault="00F56722" w:rsidP="00F56722">
      <w:r>
        <w:t>Throughout its post-Soviet history, Ukrainian leaders used the Russian naval base in Sevastopol, Crimea, as a bargaining chip with Russia. After the Orange Revolution of 2004-5, pro-Western President Viktor Yushchenko announced that Ukraine would not renew Russia’s lease of the base after 2017. Though his successor, the illfated Viktor Yanukovych, reversed that decision, many have argued that permanently securing access to the base was a key strategic objective of Russia’s invasion of Crimea. Annexing the peninsula solved the strategic problem of where to locate the Black Sea Fleet once and for all.</w:t>
      </w:r>
    </w:p>
    <w:p w14:paraId="1FE18B87" w14:textId="77777777" w:rsidR="00F56722" w:rsidRPr="00CF332D" w:rsidRDefault="00F56722" w:rsidP="00F56722">
      <w:pPr>
        <w:rPr>
          <w:rStyle w:val="StyleUnderline"/>
        </w:rPr>
      </w:pPr>
      <w:r>
        <w:t xml:space="preserve">By contrast, </w:t>
      </w:r>
      <w:r w:rsidRPr="00CF332D">
        <w:rPr>
          <w:rStyle w:val="StyleUnderline"/>
        </w:rPr>
        <w:t>no Baltic or Western government has ever made serious attempts to block Russian access to the exclave of Kaliningrad, though Lithuanian officials have recognized their theoretical ability to do so. But actually following through on the threat to cut railways, roadways and utilities to Kaliningrad would almost certainly provoke a Russian military response and guarantee a dangerous escalation with potentially nuclear implications. So no country even tries.</w:t>
      </w:r>
    </w:p>
    <w:p w14:paraId="2AB2851F" w14:textId="77777777" w:rsidR="00F56722" w:rsidRDefault="00F56722" w:rsidP="00F56722">
      <w:r>
        <w:t>Yes, Kaliningrad could conceivably emerge as a flashpoint, especially if Russia uses it for an aggressive antiaccess/area denial strategy. Russian missiles based in Kaliningrad could keep NATO naval and ground forces from reaching the Baltics in the event of a Russian attack, isolating the three countries from the rest of the alliance at a critical moment. But as long as Lithuania allows Russians access to the region, war over Kaliningrad is unlikely.</w:t>
      </w:r>
    </w:p>
    <w:p w14:paraId="1DA9D041" w14:textId="77777777" w:rsidR="00F56722" w:rsidRPr="00CF332D" w:rsidRDefault="00F56722" w:rsidP="00F56722">
      <w:pPr>
        <w:rPr>
          <w:rStyle w:val="StyleUnderline"/>
        </w:rPr>
      </w:pPr>
      <w:r w:rsidRPr="00CF332D">
        <w:rPr>
          <w:rStyle w:val="StyleUnderline"/>
        </w:rPr>
        <w:t xml:space="preserve">5. Baltic Russians are not Crimean, Donbas or Russian Russians </w:t>
      </w:r>
    </w:p>
    <w:p w14:paraId="16A706DD" w14:textId="77777777" w:rsidR="00F56722" w:rsidRDefault="00F56722" w:rsidP="00F56722">
      <w:r>
        <w:t>Much of the talk of a Russian invasion of the Baltics has centered around the ethnic Russians living there. As one reporter in Riga put it, “If Putin felt justified in his actions against Ukraine, where 17 percent of the population is ethnic Russian and 24 percent Russian-speaking, Latvia’s allegedly endangered minority would seem to provide him with a convenient pretext for action.”</w:t>
      </w:r>
    </w:p>
    <w:p w14:paraId="20BEF712" w14:textId="77777777" w:rsidR="00F56722" w:rsidRDefault="00F56722" w:rsidP="00F56722">
      <w:r>
        <w:t>One social activist in Latvia warned about what many observers fear: “Military aggression in the old style — tanks crossing the border — is not likely here. … But what they call a hybrid offensive — provocations, a media war — that is very possible and hard to defend against.”</w:t>
      </w:r>
    </w:p>
    <w:p w14:paraId="59193C83" w14:textId="77777777" w:rsidR="00F56722" w:rsidRDefault="00F56722" w:rsidP="00F56722">
      <w:r>
        <w:t>Hybrid warfare combines conventional and unconventional modes of warfare, bringing the battle to new battlegrounds. As retired Col. John McCuen writes, “the decisive battles in today’s hybrid wars are fought not on conventional battlegrounds, but on asymmetric battlegrounds within the conflict zone population, the home front population and the international community population.”</w:t>
      </w:r>
    </w:p>
    <w:p w14:paraId="383358AA" w14:textId="77777777" w:rsidR="00F56722" w:rsidRDefault="00F56722" w:rsidP="00F56722">
      <w:r>
        <w:t xml:space="preserve">Thus, </w:t>
      </w:r>
      <w:r w:rsidRPr="00CF332D">
        <w:rPr>
          <w:rStyle w:val="StyleUnderline"/>
        </w:rPr>
        <w:t>many have speculated that the Russian minorities of the Baltics could offer Russia a sympathetic target population to use as its launching pad for a hybrid invasion</w:t>
      </w:r>
      <w:r>
        <w:t>, just as it used the native separatist movements in Crimea and Eastern Ukraine as cover for hybrid warfare.</w:t>
      </w:r>
    </w:p>
    <w:p w14:paraId="24DD3AE4" w14:textId="77777777" w:rsidR="00F56722" w:rsidRDefault="00F56722" w:rsidP="00F56722">
      <w:r w:rsidRPr="00CF332D">
        <w:rPr>
          <w:rStyle w:val="StyleUnderline"/>
        </w:rPr>
        <w:t>I don’t think that’s likely</w:t>
      </w:r>
      <w:r>
        <w:t xml:space="preserve">. I recently wrote in the Moscow Times that the </w:t>
      </w:r>
      <w:r w:rsidRPr="00CF332D">
        <w:rPr>
          <w:rStyle w:val="StyleUnderline"/>
        </w:rPr>
        <w:t>Baltic Russians are not particularly amenable to Russian hybrid warfare. Though they have many lingering grievances over language, cultural and citizenship policies, these grievances have not translated into separatism</w:t>
      </w:r>
      <w:r>
        <w:t>.</w:t>
      </w:r>
    </w:p>
    <w:p w14:paraId="5628FB18" w14:textId="77777777" w:rsidR="00F56722" w:rsidRDefault="00F56722" w:rsidP="00F56722">
      <w:r>
        <w:t>More and more ethnic Russians have gained citizenship in the Baltic States and increasingly seem to hold the view of Nils Ušakovs, the ethnically Russian mayor of Latvia’s capital city, Riga: “I was born here. … I’m a Latvian national; a Russian-speaking Latvian who is a patriot of my country.” This attitude is especially prevalent among the younger generation of Baltic Russians, who increasingly see themselves as European and enjoy the benefits of living in the European Union.</w:t>
      </w:r>
    </w:p>
    <w:p w14:paraId="7D359F62" w14:textId="77777777" w:rsidR="00F56722" w:rsidRDefault="00F56722" w:rsidP="00F56722">
      <w:r>
        <w:t>Even the older generations who still feel a stronger connection to Russia can see the contrast in living standards between Russia and the Baltics. Katri Raik is the director of Narva College in Estonia, which caters to Estonia’s Russian population, and compares Narva with the Russian city Ivangorod that sits just across the river:</w:t>
      </w:r>
    </w:p>
    <w:p w14:paraId="0D306060" w14:textId="77777777" w:rsidR="00F56722" w:rsidRDefault="00F56722" w:rsidP="00F56722">
      <w:r>
        <w:t>What would happen if Narva were to hold a referendum? Would its residents want to live in Estonia or in Putin’s Russia? Anyone with any common sense … would want to live in Estonia. Because life here is better, more stable, the pensions are higher, we have social welfare. People in Narva know what they would choose because they often travel to Ivangorod.</w:t>
      </w:r>
    </w:p>
    <w:p w14:paraId="13EDFA66" w14:textId="77777777" w:rsidR="00F56722" w:rsidRDefault="00F56722" w:rsidP="00F56722">
      <w:r>
        <w:t>Research by Ammon Cheskin confirms this point. While Baltic Russians maintain a close cultural affinity with Russia, Russia’s political and economic attraction is much lower.</w:t>
      </w:r>
    </w:p>
    <w:p w14:paraId="2BABE563" w14:textId="77777777" w:rsidR="00F56722" w:rsidRDefault="00F56722" w:rsidP="00F56722">
      <w:r>
        <w:t>In an effort to leverage that cultural affinity, Moscow has used a variety of strategies, including support for proRussian parties in the Baltics, aggressive propaganda in the Russian media that most Baltic Russians watch, and mass mobilization strategies to try to instigate separatism. These efforts haven’t persuaded Baltic Russians yet. Nevertheless, Estonia recently launched a Russian-language TV station to better integrate its Russian population and to counter Moscow’s influence.</w:t>
      </w:r>
    </w:p>
    <w:p w14:paraId="7C8BC1A1" w14:textId="77777777" w:rsidR="00F56722" w:rsidRPr="00CF332D" w:rsidRDefault="00F56722" w:rsidP="00F56722">
      <w:pPr>
        <w:rPr>
          <w:rStyle w:val="StyleUnderline"/>
        </w:rPr>
      </w:pPr>
      <w:r w:rsidRPr="00CF332D">
        <w:rPr>
          <w:rStyle w:val="StyleUnderline"/>
        </w:rPr>
        <w:t>6. A Russian hybrid attack wouldn’t stay secret for long</w:t>
      </w:r>
    </w:p>
    <w:p w14:paraId="1890464F" w14:textId="77777777" w:rsidR="00F56722" w:rsidRPr="00CF332D" w:rsidRDefault="00F56722" w:rsidP="00F56722">
      <w:pPr>
        <w:rPr>
          <w:rStyle w:val="StyleUnderline"/>
        </w:rPr>
      </w:pPr>
      <w:r w:rsidRPr="00CF332D">
        <w:rPr>
          <w:rStyle w:val="StyleUnderline"/>
        </w:rPr>
        <w:t>By definition, hybrid warfare combines conventional and unconventional means. Even if Vladimir Putin chose to ignore the five reasons above that he shouldn’t launch a hybrid war in the Baltics, a hybrid strategy would require the eventual use of conventional Russian forces.</w:t>
      </w:r>
    </w:p>
    <w:p w14:paraId="71E6123F" w14:textId="77777777" w:rsidR="00F56722" w:rsidRDefault="00F56722" w:rsidP="00F56722">
      <w:pPr>
        <w:pStyle w:val="Heading4"/>
      </w:pPr>
      <w:r>
        <w:t xml:space="preserve">No escalation or revisionism – the top part of their ev [conveniently not cut!] flows aff – all of Russia’s actions in the Balkans are </w:t>
      </w:r>
      <w:r w:rsidRPr="00331625">
        <w:rPr>
          <w:u w:val="single"/>
        </w:rPr>
        <w:t>reactions</w:t>
      </w:r>
      <w:r>
        <w:t xml:space="preserve">  </w:t>
      </w:r>
    </w:p>
    <w:p w14:paraId="2256FB04" w14:textId="77777777" w:rsidR="00F56722" w:rsidRPr="00F360D8" w:rsidRDefault="00F56722" w:rsidP="00F56722">
      <w:r>
        <w:rPr>
          <w:rStyle w:val="Style13ptBold"/>
        </w:rPr>
        <w:t xml:space="preserve">1nc </w:t>
      </w:r>
      <w:r w:rsidRPr="00CA3E46">
        <w:rPr>
          <w:rStyle w:val="Style13ptBold"/>
        </w:rPr>
        <w:t>Marson, 6/14</w:t>
      </w:r>
      <w:r>
        <w:t xml:space="preserve">/19 (James, “U.S., NATO Moves in Baltics Raise Russian Fears”, </w:t>
      </w:r>
      <w:hyperlink r:id="rId24" w:history="1">
        <w:r w:rsidRPr="00A27BE6">
          <w:rPr>
            <w:rStyle w:val="Hyperlink"/>
          </w:rPr>
          <w:t>https://www.wsj.com/articles/u-s-nato-moves-in-baltics-raise-russian-fears-11560543426</w:t>
        </w:r>
      </w:hyperlink>
      <w:r>
        <w:t>)//rkp</w:t>
      </w:r>
    </w:p>
    <w:p w14:paraId="7DE8934E" w14:textId="77777777" w:rsidR="00F56722" w:rsidRDefault="00F56722" w:rsidP="00F56722">
      <w:pPr>
        <w:rPr>
          <w:rStyle w:val="Emphasis"/>
          <w:sz w:val="26"/>
          <w:szCs w:val="26"/>
        </w:rPr>
      </w:pPr>
      <w:r w:rsidRPr="00F360D8">
        <w:rPr>
          <w:rStyle w:val="Emphasis"/>
          <w:sz w:val="26"/>
          <w:szCs w:val="26"/>
        </w:rPr>
        <w:t>The U.S. and its NATO allies flexed their muscles along Russia’s western border this week with military exercises and a pledge of new troops that have deepened Moscow’s fears of U.S. intentions in the region.</w:t>
      </w:r>
    </w:p>
    <w:p w14:paraId="5E6802C8" w14:textId="77777777" w:rsidR="00F56722" w:rsidRDefault="00F56722" w:rsidP="00F56722">
      <w:r>
        <w:t>Thousands of U.S. and European service members and 50 ships are staging mock assaults on the Baltic coast near Russia as part of the largest U.S.-led exercises there since Russia invaded Crimea five years ago. President Trump on Wednesday committed 1,000 extra troops to Poland, which has become an important military hub. Thousands more troops from North Atlantic Treaty Organization allies are training in Poland to show how quickly they can deploy in case of attack.</w:t>
      </w:r>
    </w:p>
    <w:p w14:paraId="573F9EC7" w14:textId="77777777" w:rsidR="00F56722" w:rsidRDefault="00F56722" w:rsidP="00F56722">
      <w:r>
        <w:t>For governments in the region, the growing American activities provide reassurances even if Mr. Trump occasionally has appeared to question the U.S. commitment to the alliance. “Deterrence works when you have capabilities to back it up,” said Sven Sakkov, director of the International Center for Defense and Security, based in Estonia, a NATO member and Baltic country bordering Russia. “This is the region where Russia is at its strongest and NATO at its weakest, with the bulk of its forces far away.”</w:t>
      </w:r>
    </w:p>
    <w:p w14:paraId="3EBB1641" w14:textId="77777777" w:rsidR="00F56722" w:rsidRDefault="00F56722" w:rsidP="00F56722">
      <w:r>
        <w:t>For Moscow, which watches the exercises for insight into NATO’s sea and amphibious operations, the size of the exercises has raised fears that the war games are cover to deploy more alliance troops around Russia’s borders. The U.S. and NATO say they are defensive. Deputy Foreign Minister Sergei Ryabkov said the lack of trust between the countries as well as a lack of military-to-military contacts have created a dangerous situation for Russia and the U.S., which have clashed over the fate of Syria, Ukraine and Venezuela.</w:t>
      </w:r>
    </w:p>
    <w:p w14:paraId="2A518CEA" w14:textId="77777777" w:rsidR="00F56722" w:rsidRDefault="00F56722" w:rsidP="00F56722">
      <w:r>
        <w:t>“Mistrust is predominant,” Mr. Ryabkov said in an interview.</w:t>
      </w:r>
    </w:p>
    <w:p w14:paraId="1597A38F" w14:textId="77777777" w:rsidR="00F56722" w:rsidRPr="00EC64D6" w:rsidRDefault="00F56722" w:rsidP="00F56722">
      <w:pPr>
        <w:rPr>
          <w:rStyle w:val="StyleUnderline"/>
        </w:rPr>
      </w:pPr>
      <w:r>
        <w:t xml:space="preserve">The Kremlin hasn’t commented directly on the Baltic Sea exercise. </w:t>
      </w:r>
      <w:r w:rsidRPr="00EC64D6">
        <w:rPr>
          <w:rStyle w:val="StyleUnderline"/>
        </w:rPr>
        <w:t>The Russian defense ministry, suspicious over NATO’s intentions, has boosted troop-readiness levels and deployed reconnaissance units around the war games.</w:t>
      </w:r>
    </w:p>
    <w:p w14:paraId="756A616A" w14:textId="77777777" w:rsidR="00F56722" w:rsidRPr="00EC64D6" w:rsidRDefault="00F56722" w:rsidP="00F56722">
      <w:pPr>
        <w:rPr>
          <w:rStyle w:val="Emphasis"/>
        </w:rPr>
      </w:pPr>
      <w:r w:rsidRPr="00EC64D6">
        <w:rPr>
          <w:rStyle w:val="Emphasis"/>
        </w:rPr>
        <w:t>“Russia sees the exercise as a preparation to deploy large NATO forces across the Baltic region,” said Mikhail Barabanov, an expert at the Moscow-based Center for the Analysis of Systems and Technologies.</w:t>
      </w:r>
    </w:p>
    <w:p w14:paraId="0D280FC1" w14:textId="77777777" w:rsidR="00F56722" w:rsidRDefault="00F56722" w:rsidP="00F56722">
      <w:r>
        <w:t>The region around the Baltic Sea emerged as a potential flashpoint after Russia invaded Ukraine in 2014 and seized part of the country. NATO deployed four new units of around 1,000 service members each to Estonia, Latvia, Lithuania and Poland. All were controlled by Moscow for decades but joined NATO after regaining independence.</w:t>
      </w:r>
    </w:p>
    <w:p w14:paraId="54F1167C" w14:textId="77777777" w:rsidR="00F56722" w:rsidRDefault="00F56722" w:rsidP="00F56722">
      <w:r>
        <w:t>The activities this week riled Moscow, which says the increased U.S. military presence is destabilizing the region. Russia has bolstered its own forces there, in particular in its Kaliningrad territory along the Baltic between Poland and Lithuania.</w:t>
      </w:r>
    </w:p>
    <w:p w14:paraId="3FF875CD" w14:textId="77777777" w:rsidR="00F56722" w:rsidRDefault="00F56722" w:rsidP="00F56722">
      <w:r>
        <w:t>U.S. and 18 European nations on Sunday started the two weeks of exercises in the Baltic Sea involving 8,600 troops, up from 5,000 last year, including 2,300 from the U.S. The exercise includes amphibious landings and culminates in a mock confrontation against a fictitious enemy with similar capabilities.</w:t>
      </w:r>
    </w:p>
    <w:p w14:paraId="39CC22BF" w14:textId="77777777" w:rsidR="00F56722" w:rsidRDefault="00F56722" w:rsidP="00F56722">
      <w:r>
        <w:t>Leading the engagement is the U.S. Navy’s Second Fleet, which was reactivated last year to counter Russian activities in the North Atlantic. The command had been dissolved eight years earlier, when the Russian threat appeared diminished. Vice Adm. Andrew Lewis, the fleet’s commander, said in an interview that the exercises were improving how the NATO nations’ forces operate together.</w:t>
      </w:r>
    </w:p>
    <w:p w14:paraId="675DDB17" w14:textId="77777777" w:rsidR="00F56722" w:rsidRDefault="00F56722" w:rsidP="00F56722">
      <w:r>
        <w:t>“It’s a statement of cohesion that this is making about the members of this alliance,” said Rear Adm. Andrew Burns, the British deputy to Vice Adm. Lewis. The U.S. has focused its efforts in Poland, rotating roughly 4,500 troops through the country and building, with the help of NATO, a hub for logistics and storage of military equipment. The 1,000 more troops Mr. Trump committed to this week are to handle logistics and operate drones.</w:t>
      </w:r>
    </w:p>
    <w:p w14:paraId="16AAFC2A" w14:textId="77777777" w:rsidR="00F56722" w:rsidRDefault="00F56722" w:rsidP="00F56722">
      <w:r>
        <w:t>Governments in the region welcomed the decision, even though it fell short of the plan Poland pitched Mr. Trump to establish a permanent base, possibly called “Fort Trump.” Regional officials said any additional U.S. presence underscored its commitment and countered Russian efforts to pick apart the trans-Atlantic alliance.</w:t>
      </w:r>
    </w:p>
    <w:p w14:paraId="3898A5EF" w14:textId="77777777" w:rsidR="00F56722" w:rsidRDefault="00F56722" w:rsidP="00F56722">
      <w:r>
        <w:t>“It’s not about the numbers,” said one senior Baltic official. “The baseline is that it’s a credible deterrence force for the whole region.”</w:t>
      </w:r>
    </w:p>
    <w:p w14:paraId="53229106" w14:textId="77777777" w:rsidR="00F56722" w:rsidRDefault="00F56722" w:rsidP="00F56722">
      <w:r>
        <w:t>Baltic governments want more. They are pressing for some of the U.S. forces in Poland to take part in exercises in their countries as a demonstration of political will. “We hope they are not put in a cage in Poland,” the Baltic official said.</w:t>
      </w:r>
    </w:p>
    <w:p w14:paraId="70226CCB" w14:textId="77777777" w:rsidR="00F56722" w:rsidRPr="00EC64D6" w:rsidRDefault="00F56722" w:rsidP="00F56722">
      <w:pPr>
        <w:rPr>
          <w:rStyle w:val="Emphasis"/>
        </w:rPr>
      </w:pPr>
      <w:r w:rsidRPr="00EC64D6">
        <w:rPr>
          <w:rStyle w:val="StyleUnderline"/>
        </w:rPr>
        <w:t>Russia has complained about the plan for more U.S. troops, saying it looked like the start of a larger deployment. Moscow sent ships and naval aircraft to monitor the exercises, and its Baltic Fleet carried out other training maneuvers around Kaliningrad earlier this week</w:t>
      </w:r>
      <w:r>
        <w:t xml:space="preserve">. Vice Adm. Lewis said the allied command was on heightened alert over the Russian presence given the near-collision between U.S. and Russian warships in the Philippine Sea last week. </w:t>
      </w:r>
      <w:r w:rsidRPr="00EC64D6">
        <w:rPr>
          <w:rStyle w:val="Emphasis"/>
        </w:rPr>
        <w:t>He said there had been no incidents.</w:t>
      </w:r>
    </w:p>
    <w:p w14:paraId="73B48AE0" w14:textId="77777777" w:rsidR="00F56722" w:rsidRDefault="00F56722" w:rsidP="00F56722"/>
    <w:p w14:paraId="70409933" w14:textId="53AF4EF1" w:rsidR="00F56722" w:rsidRPr="00F360D8" w:rsidRDefault="00F56722" w:rsidP="00F56722">
      <w:pPr>
        <w:pStyle w:val="Heading4"/>
      </w:pPr>
      <w:r>
        <w:t>Now is the brink – Russia fears the Balkans ties to the West BUT wont escalate because of a lack of cultural ties or incentives</w:t>
      </w:r>
    </w:p>
    <w:p w14:paraId="79423408" w14:textId="77777777" w:rsidR="00F56722" w:rsidRDefault="00F56722" w:rsidP="00F56722">
      <w:r w:rsidRPr="00F360D8">
        <w:rPr>
          <w:rStyle w:val="Style13ptBold"/>
        </w:rPr>
        <w:t>Stratfor, 14</w:t>
      </w:r>
      <w:r>
        <w:t xml:space="preserve"> (“The Baltic States Turn a Wary Eye Toward Ukraine”, Stratfor Worldview Assessments, </w:t>
      </w:r>
      <w:hyperlink r:id="rId25" w:history="1">
        <w:r w:rsidRPr="00A27BE6">
          <w:rPr>
            <w:rStyle w:val="Hyperlink"/>
          </w:rPr>
          <w:t>https://worldview.stratfor.com/article/baltic-states-turn-wary-eye-toward-ukraine)//rkp</w:t>
        </w:r>
      </w:hyperlink>
      <w:r>
        <w:t xml:space="preserve"> </w:t>
      </w:r>
    </w:p>
    <w:p w14:paraId="7BD31681" w14:textId="77777777" w:rsidR="00F56722" w:rsidRDefault="00F56722" w:rsidP="00F56722">
      <w:r w:rsidRPr="00F17EFA">
        <w:rPr>
          <w:rStyle w:val="StyleUnderline"/>
        </w:rPr>
        <w:t>While Russia recovered from the breakup of the Soviet Union, all three Baltic states joined NATO and the European Union</w:t>
      </w:r>
      <w:r>
        <w:t xml:space="preserve"> (Estonia and Latvia are also in the eurozone, and Lithuania has aspirations to join next year). </w:t>
      </w:r>
      <w:r w:rsidRPr="00F17EFA">
        <w:rPr>
          <w:rStyle w:val="StyleUnderline"/>
        </w:rPr>
        <w:t xml:space="preserve">Their ties to the West are a concern for Russia, particularly since their membership in NATO means that the Western </w:t>
      </w:r>
      <w:r w:rsidRPr="00F17EFA">
        <w:rPr>
          <w:rStyle w:val="Emphasis"/>
        </w:rPr>
        <w:t>military alliance is close to Russia's heartland and directly abuts Russia's access to the Baltic Sea</w:t>
      </w:r>
      <w:r>
        <w:t xml:space="preserve">. Despite their Western alliances, Baltic states are still vulnerable to Russian destabilization tactics. </w:t>
      </w:r>
    </w:p>
    <w:p w14:paraId="6C135FF3" w14:textId="77777777" w:rsidR="00F56722" w:rsidRDefault="00F56722" w:rsidP="00F56722">
      <w:r>
        <w:t>The Baltics</w:t>
      </w:r>
    </w:p>
    <w:p w14:paraId="3E54EEAE" w14:textId="77777777" w:rsidR="00F56722" w:rsidRDefault="00F56722" w:rsidP="00F56722">
      <w:r w:rsidRPr="00F17EFA">
        <w:rPr>
          <w:rStyle w:val="StyleUnderline"/>
        </w:rPr>
        <w:t>Baltic states are largely dependent on Russian energy imports, and Russia remains an important trade partner for them.</w:t>
      </w:r>
      <w:r>
        <w:t xml:space="preserve"> On several occasions, Russia has temporarily cut off energy supplies or hindered cross-border trade to inflict economic pain on the Baltic states. While Russia can benefit from such moves in the short term by creating tensions between the Baltic governments and business communities that want stable ties with Russia, this strategy strengthens the Baltics' long-term resolve to take measures that limit their exposure to Russia, specifically in terms of energy supplies. The Baltic states are using liquefied natural gas terminals — one will be operational soon and others are still in the planning stages — along with further electricity and natural gas links to weaken Russia's energy leverage over the coming years.</w:t>
      </w:r>
    </w:p>
    <w:p w14:paraId="5B55575C" w14:textId="77777777" w:rsidR="00F56722" w:rsidRDefault="00F56722" w:rsidP="00F56722">
      <w:r>
        <w:t xml:space="preserve">Russia could also use cultural and political ties to destabilize the </w:t>
      </w:r>
      <w:r w:rsidRPr="00F17EFA">
        <w:t>Baltics</w:t>
      </w:r>
      <w:r w:rsidRPr="00F17EFA">
        <w:rPr>
          <w:rStyle w:val="StyleUnderline"/>
        </w:rPr>
        <w:t>. All three Baltic countries have prominent political parties that are rather pro-Russian.</w:t>
      </w:r>
      <w:r>
        <w:t xml:space="preserve"> These parties often are sidelined in the formation of national governments, but they still carry weight in domestic politics because of their strong presence on the municipal level. On March 5, Grybauskaite created a controversy when she said she would not include the Labor Party, a member of the current government coalition, in discussions on Lithuanian defense and NATO because Moscow has too much influence on the party.</w:t>
      </w:r>
    </w:p>
    <w:p w14:paraId="74054F91" w14:textId="77777777" w:rsidR="00F56722" w:rsidRDefault="00F56722" w:rsidP="00F56722">
      <w:r>
        <w:t>Moscow could provide some of these parties with financial support, but it could more fundamentally affect the political and social stability in the Baltics with the ethnic Russians that make up sizable (though isolated) parts of the populations in all three Baltic countries. More than 20 years after the breakup of the Soviet Union, the integration of ethnic Russians remains problematic in the Baltics. The three countries fear being culturally dominated by their larger neighbor, hence their policies that protect their national characteristics and alienate ethnic Russians, such as limiting the use of the Russian language at public schools and creating difficult processes for ethnic Russians to obtain citizenship. Such policies have long drawn criticism from Moscow, which has intervened militarily in its neighbors, as it did in Georgia in 2008 and in Crimea recently, under the pretext of protecting ethnic Russians. On March 6, Russian Prime Minister Dmitri Medvedev said Russia would simplify procedures for native Russian speakers from former Soviet states to gain Russian citizenship. Thus, Russia could take the current battle over Ukraine to other former Soviet countries.</w:t>
      </w:r>
    </w:p>
    <w:p w14:paraId="0ACA6424" w14:textId="77777777" w:rsidR="00F56722" w:rsidRDefault="00F56722" w:rsidP="00F56722">
      <w:r w:rsidRPr="00F17EFA">
        <w:rPr>
          <w:rStyle w:val="Emphasis"/>
          <w:sz w:val="26"/>
          <w:szCs w:val="26"/>
        </w:rPr>
        <w:t>However, Russia's actions in the Baltics are constrained.</w:t>
      </w:r>
      <w:r w:rsidRPr="00F17EFA">
        <w:t xml:space="preserve"> </w:t>
      </w:r>
      <w:r w:rsidRPr="00F17EFA">
        <w:rPr>
          <w:rStyle w:val="StyleUnderline"/>
        </w:rPr>
        <w:t xml:space="preserve">Despite the large ethnic Russian populations there, the Russians in the Baltics are not nearly as loyal to Moscow as those in Crimea. </w:t>
      </w:r>
      <w:r>
        <w:t>Moreover, the Baltic states' NATO membership makes it very unlikely that Russia would be willing to directly engage in these countries militarily. Rather, such moves give Moscow a source of leverage in the competition with the West over the more immediately contested states in the Russian periphery.</w:t>
      </w:r>
    </w:p>
    <w:p w14:paraId="021B5F76" w14:textId="77777777" w:rsidR="00EA2444" w:rsidRPr="00EA2444" w:rsidRDefault="00EA2444" w:rsidP="00EA2444"/>
    <w:p w14:paraId="5CF359BB" w14:textId="77777777" w:rsidR="00F56722" w:rsidRPr="00F56722" w:rsidRDefault="00F56722" w:rsidP="00F56722"/>
    <w:sectPr w:rsidR="00F56722" w:rsidRPr="00F56722">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7D77AF" w16cid:durableId="20C88068"/>
  <w16cid:commentId w16cid:paraId="14514FF6" w16cid:durableId="20CCA453"/>
  <w16cid:commentId w16cid:paraId="634EDC57" w16cid:durableId="20C8806B"/>
  <w16cid:commentId w16cid:paraId="5CA0420B" w16cid:durableId="20C880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10080856208"/>
    <w:docVar w:name="VerbatimVersion" w:val="5.1"/>
  </w:docVars>
  <w:rsids>
    <w:rsidRoot w:val="006476DF"/>
    <w:rsid w:val="000139A3"/>
    <w:rsid w:val="00026D48"/>
    <w:rsid w:val="00027F04"/>
    <w:rsid w:val="00041138"/>
    <w:rsid w:val="0004730C"/>
    <w:rsid w:val="000F2710"/>
    <w:rsid w:val="00100833"/>
    <w:rsid w:val="00104529"/>
    <w:rsid w:val="00105942"/>
    <w:rsid w:val="00107396"/>
    <w:rsid w:val="001359DF"/>
    <w:rsid w:val="00144A4C"/>
    <w:rsid w:val="00176AB0"/>
    <w:rsid w:val="0017763A"/>
    <w:rsid w:val="00177B7D"/>
    <w:rsid w:val="0018322D"/>
    <w:rsid w:val="001968E3"/>
    <w:rsid w:val="001A27BA"/>
    <w:rsid w:val="001B5776"/>
    <w:rsid w:val="001E527A"/>
    <w:rsid w:val="001F78CE"/>
    <w:rsid w:val="00210B3F"/>
    <w:rsid w:val="0024677E"/>
    <w:rsid w:val="00251FC7"/>
    <w:rsid w:val="002855A7"/>
    <w:rsid w:val="002B146A"/>
    <w:rsid w:val="002B5E17"/>
    <w:rsid w:val="002C2E08"/>
    <w:rsid w:val="00302DBE"/>
    <w:rsid w:val="00315690"/>
    <w:rsid w:val="00316B75"/>
    <w:rsid w:val="00322A2F"/>
    <w:rsid w:val="00325646"/>
    <w:rsid w:val="003460F2"/>
    <w:rsid w:val="00351355"/>
    <w:rsid w:val="003806A1"/>
    <w:rsid w:val="0038158C"/>
    <w:rsid w:val="003902BA"/>
    <w:rsid w:val="003A09E2"/>
    <w:rsid w:val="003E5E2D"/>
    <w:rsid w:val="00407037"/>
    <w:rsid w:val="00424D7E"/>
    <w:rsid w:val="0043555E"/>
    <w:rsid w:val="004605D6"/>
    <w:rsid w:val="004A1340"/>
    <w:rsid w:val="004C60E8"/>
    <w:rsid w:val="004D69C1"/>
    <w:rsid w:val="004E3579"/>
    <w:rsid w:val="004E728B"/>
    <w:rsid w:val="004F39E0"/>
    <w:rsid w:val="00537BD5"/>
    <w:rsid w:val="00541977"/>
    <w:rsid w:val="005628D4"/>
    <w:rsid w:val="0057268A"/>
    <w:rsid w:val="005B0BD8"/>
    <w:rsid w:val="005C04C3"/>
    <w:rsid w:val="005D2912"/>
    <w:rsid w:val="006065BD"/>
    <w:rsid w:val="006313BC"/>
    <w:rsid w:val="006315A0"/>
    <w:rsid w:val="00645FA9"/>
    <w:rsid w:val="006476DF"/>
    <w:rsid w:val="00647866"/>
    <w:rsid w:val="0065787C"/>
    <w:rsid w:val="00665003"/>
    <w:rsid w:val="006A2AD0"/>
    <w:rsid w:val="006B0DF8"/>
    <w:rsid w:val="006C2375"/>
    <w:rsid w:val="006C2F14"/>
    <w:rsid w:val="006C30D1"/>
    <w:rsid w:val="006D4ECC"/>
    <w:rsid w:val="006D6721"/>
    <w:rsid w:val="00722258"/>
    <w:rsid w:val="007243E5"/>
    <w:rsid w:val="00766EA0"/>
    <w:rsid w:val="007A2226"/>
    <w:rsid w:val="007F132D"/>
    <w:rsid w:val="007F5B66"/>
    <w:rsid w:val="00813DCF"/>
    <w:rsid w:val="00823A1C"/>
    <w:rsid w:val="00845B9D"/>
    <w:rsid w:val="00856EDE"/>
    <w:rsid w:val="00860984"/>
    <w:rsid w:val="00892D8F"/>
    <w:rsid w:val="008B3ECB"/>
    <w:rsid w:val="008B4E85"/>
    <w:rsid w:val="008C1B2E"/>
    <w:rsid w:val="008F0F81"/>
    <w:rsid w:val="0091627E"/>
    <w:rsid w:val="0092365C"/>
    <w:rsid w:val="00963458"/>
    <w:rsid w:val="0097032B"/>
    <w:rsid w:val="009973D9"/>
    <w:rsid w:val="009C3E67"/>
    <w:rsid w:val="009D2EAD"/>
    <w:rsid w:val="009D54B2"/>
    <w:rsid w:val="009E1922"/>
    <w:rsid w:val="009F7ED2"/>
    <w:rsid w:val="00A6204B"/>
    <w:rsid w:val="00A93661"/>
    <w:rsid w:val="00A93CCE"/>
    <w:rsid w:val="00A95652"/>
    <w:rsid w:val="00AC0AB8"/>
    <w:rsid w:val="00AD3E8E"/>
    <w:rsid w:val="00AF42B3"/>
    <w:rsid w:val="00B33C6D"/>
    <w:rsid w:val="00B4508F"/>
    <w:rsid w:val="00B5011D"/>
    <w:rsid w:val="00B55AD5"/>
    <w:rsid w:val="00B8057C"/>
    <w:rsid w:val="00BD6238"/>
    <w:rsid w:val="00BD73FD"/>
    <w:rsid w:val="00BF593B"/>
    <w:rsid w:val="00BF773A"/>
    <w:rsid w:val="00BF7E81"/>
    <w:rsid w:val="00C13773"/>
    <w:rsid w:val="00C17CC8"/>
    <w:rsid w:val="00C35278"/>
    <w:rsid w:val="00C6420C"/>
    <w:rsid w:val="00C83417"/>
    <w:rsid w:val="00C9604F"/>
    <w:rsid w:val="00CA19AA"/>
    <w:rsid w:val="00CC5298"/>
    <w:rsid w:val="00CD5EFE"/>
    <w:rsid w:val="00CD736E"/>
    <w:rsid w:val="00CD798D"/>
    <w:rsid w:val="00CE161E"/>
    <w:rsid w:val="00CF59A8"/>
    <w:rsid w:val="00D325A9"/>
    <w:rsid w:val="00D36A8A"/>
    <w:rsid w:val="00D42BF1"/>
    <w:rsid w:val="00D55C7E"/>
    <w:rsid w:val="00D61409"/>
    <w:rsid w:val="00D6691E"/>
    <w:rsid w:val="00D670C8"/>
    <w:rsid w:val="00D71170"/>
    <w:rsid w:val="00DA1C92"/>
    <w:rsid w:val="00DA25D4"/>
    <w:rsid w:val="00DA6538"/>
    <w:rsid w:val="00DB734F"/>
    <w:rsid w:val="00DE6326"/>
    <w:rsid w:val="00E10283"/>
    <w:rsid w:val="00E15E75"/>
    <w:rsid w:val="00E4062F"/>
    <w:rsid w:val="00E5262C"/>
    <w:rsid w:val="00E64A05"/>
    <w:rsid w:val="00EA2444"/>
    <w:rsid w:val="00EC7DC4"/>
    <w:rsid w:val="00ED30CF"/>
    <w:rsid w:val="00F15580"/>
    <w:rsid w:val="00F176EF"/>
    <w:rsid w:val="00F27071"/>
    <w:rsid w:val="00F45E10"/>
    <w:rsid w:val="00F5556A"/>
    <w:rsid w:val="00F565CF"/>
    <w:rsid w:val="00F56722"/>
    <w:rsid w:val="00F6364A"/>
    <w:rsid w:val="00F9113A"/>
    <w:rsid w:val="00FA13C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9031"/>
  <w15:chartTrackingRefBased/>
  <w15:docId w15:val="{EA20EAC9-88B5-457B-BAF1-1A0D66C3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56EDE"/>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856E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856EDE"/>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856EDE"/>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heading 2, Ch,No Spacing21,No Spacing11111,No Spacing111111,tags,nonunderlined,Dont us,No Spacing51,Analytic, C,Tag1,Heading 211,d,Very Small Text,Ca,bod,Read s,small space,Big card,body,Medium Grid 21,Dont use,Normal Tag,Heading 21,Ch,TAG"/>
    <w:basedOn w:val="Normal"/>
    <w:next w:val="Normal"/>
    <w:link w:val="Heading4Char"/>
    <w:uiPriority w:val="3"/>
    <w:unhideWhenUsed/>
    <w:qFormat/>
    <w:rsid w:val="00856EDE"/>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856E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EDE"/>
  </w:style>
  <w:style w:type="character" w:customStyle="1" w:styleId="Heading1Char">
    <w:name w:val="Heading 1 Char"/>
    <w:aliases w:val="Pocket Char"/>
    <w:basedOn w:val="DefaultParagraphFont"/>
    <w:link w:val="Heading1"/>
    <w:rsid w:val="00856EDE"/>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856EDE"/>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856EDE"/>
    <w:rPr>
      <w:rFonts w:ascii="Times New Roman" w:eastAsiaTheme="majorEastAsia" w:hAnsi="Times New Roman" w:cstheme="majorBidi"/>
      <w:b/>
      <w:sz w:val="30"/>
      <w:szCs w:val="24"/>
      <w:u w:val="single"/>
    </w:rPr>
  </w:style>
  <w:style w:type="character" w:customStyle="1" w:styleId="Heading4Char">
    <w:name w:val="Heading 4 Char"/>
    <w:aliases w:val="Tag Char,heading 2 Char, Ch Char,No Spacing21 Char,No Spacing11111 Char,No Spacing111111 Char,tags Char,nonunderlined Char,Dont us Char,No Spacing51 Char,Analytic Char, C Char,Tag1 Char,Heading 211 Char,d Char,Very Small Text Char,Ca Char"/>
    <w:basedOn w:val="DefaultParagraphFont"/>
    <w:link w:val="Heading4"/>
    <w:uiPriority w:val="3"/>
    <w:rsid w:val="00856EDE"/>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Bold Underline,Emphasis!!,small,Qualifications,normal card text,Shrunk,qualifications in card,qualifications,bold underline,Box,Style1,s,B,Debat"/>
    <w:basedOn w:val="DefaultParagraphFont"/>
    <w:link w:val="Emphasis1"/>
    <w:uiPriority w:val="7"/>
    <w:qFormat/>
    <w:rsid w:val="00856ED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856EDE"/>
    <w:rPr>
      <w:b/>
      <w:bCs/>
      <w:sz w:val="24"/>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856EDE"/>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856EDE"/>
    <w:rPr>
      <w:color w:val="auto"/>
      <w:u w:val="none"/>
    </w:rPr>
  </w:style>
  <w:style w:type="character" w:styleId="FollowedHyperlink">
    <w:name w:val="FollowedHyperlink"/>
    <w:basedOn w:val="DefaultParagraphFont"/>
    <w:uiPriority w:val="99"/>
    <w:semiHidden/>
    <w:unhideWhenUsed/>
    <w:rsid w:val="00856EDE"/>
    <w:rPr>
      <w:color w:val="auto"/>
      <w:u w:val="none"/>
    </w:rPr>
  </w:style>
  <w:style w:type="paragraph" w:customStyle="1" w:styleId="AnalyticsGBN">
    <w:name w:val="AnalyticsGBN"/>
    <w:basedOn w:val="Normal"/>
    <w:link w:val="AnalyticsGBNChar"/>
    <w:autoRedefine/>
    <w:uiPriority w:val="4"/>
    <w:qFormat/>
    <w:rsid w:val="006476DF"/>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476DF"/>
    <w:rPr>
      <w:rFonts w:ascii="Calibri" w:eastAsiaTheme="majorEastAsia" w:hAnsi="Calibri" w:cstheme="majorBidi"/>
      <w:b/>
      <w:iCs/>
      <w:color w:val="7030A0"/>
      <w:sz w:val="26"/>
      <w:szCs w:val="28"/>
    </w:rPr>
  </w:style>
  <w:style w:type="character" w:styleId="CommentReference">
    <w:name w:val="annotation reference"/>
    <w:basedOn w:val="DefaultParagraphFont"/>
    <w:uiPriority w:val="99"/>
    <w:semiHidden/>
    <w:unhideWhenUsed/>
    <w:rsid w:val="00F56722"/>
    <w:rPr>
      <w:sz w:val="16"/>
      <w:szCs w:val="16"/>
    </w:rPr>
  </w:style>
  <w:style w:type="paragraph" w:styleId="CommentText">
    <w:name w:val="annotation text"/>
    <w:basedOn w:val="Normal"/>
    <w:link w:val="CommentTextChar"/>
    <w:uiPriority w:val="99"/>
    <w:semiHidden/>
    <w:unhideWhenUsed/>
    <w:rsid w:val="00F56722"/>
    <w:rPr>
      <w:sz w:val="20"/>
      <w:szCs w:val="20"/>
    </w:rPr>
  </w:style>
  <w:style w:type="character" w:customStyle="1" w:styleId="CommentTextChar">
    <w:name w:val="Comment Text Char"/>
    <w:basedOn w:val="DefaultParagraphFont"/>
    <w:link w:val="CommentText"/>
    <w:uiPriority w:val="99"/>
    <w:semiHidden/>
    <w:rsid w:val="00F56722"/>
    <w:rPr>
      <w:rFonts w:ascii="Calibri" w:hAnsi="Calibri" w:cs="Calibri"/>
      <w:sz w:val="20"/>
      <w:szCs w:val="20"/>
    </w:rPr>
  </w:style>
  <w:style w:type="paragraph" w:customStyle="1" w:styleId="Emphasis1">
    <w:name w:val="Emphasis1"/>
    <w:basedOn w:val="Normal"/>
    <w:link w:val="Emphasis"/>
    <w:autoRedefine/>
    <w:uiPriority w:val="7"/>
    <w:qFormat/>
    <w:rsid w:val="00F56722"/>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CiteCard">
    <w:name w:val="Cite/Card"/>
    <w:basedOn w:val="TOC2"/>
    <w:rsid w:val="001359DF"/>
    <w:pPr>
      <w:tabs>
        <w:tab w:val="left" w:pos="4360"/>
      </w:tabs>
      <w:spacing w:after="0"/>
    </w:pPr>
    <w:rPr>
      <w:rFonts w:ascii="Georgia" w:eastAsia="Calibri" w:hAnsi="Georgia"/>
    </w:rPr>
  </w:style>
  <w:style w:type="paragraph" w:styleId="TOC2">
    <w:name w:val="toc 2"/>
    <w:basedOn w:val="Normal"/>
    <w:next w:val="Normal"/>
    <w:autoRedefine/>
    <w:uiPriority w:val="99"/>
    <w:semiHidden/>
    <w:unhideWhenUsed/>
    <w:rsid w:val="001359DF"/>
    <w:pPr>
      <w:spacing w:after="100"/>
      <w:ind w:left="220"/>
    </w:pPr>
  </w:style>
  <w:style w:type="paragraph" w:customStyle="1" w:styleId="textbold">
    <w:name w:val="text bold"/>
    <w:basedOn w:val="Normal"/>
    <w:uiPriority w:val="7"/>
    <w:qFormat/>
    <w:rsid w:val="0017763A"/>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CiteSpacing">
    <w:name w:val="Cite Spacing"/>
    <w:basedOn w:val="Normal"/>
    <w:uiPriority w:val="4"/>
    <w:qFormat/>
    <w:rsid w:val="009C3E67"/>
    <w:pPr>
      <w:spacing w:before="60" w:after="60"/>
    </w:pPr>
    <w:rPr>
      <w:rFonts w:asciiTheme="minorHAnsi" w:hAnsiTheme="minorHAnsi" w:cstheme="minorBidi"/>
    </w:rPr>
  </w:style>
  <w:style w:type="character" w:customStyle="1" w:styleId="UnresolvedMention">
    <w:name w:val="Unresolved Mention"/>
    <w:basedOn w:val="DefaultParagraphFont"/>
    <w:uiPriority w:val="99"/>
    <w:semiHidden/>
    <w:unhideWhenUsed/>
    <w:rsid w:val="006D6721"/>
    <w:rPr>
      <w:color w:val="605E5C"/>
      <w:shd w:val="clear" w:color="auto" w:fill="E1DFDD"/>
    </w:rPr>
  </w:style>
  <w:style w:type="paragraph" w:styleId="BalloonText">
    <w:name w:val="Balloon Text"/>
    <w:basedOn w:val="Normal"/>
    <w:link w:val="BalloonTextChar"/>
    <w:uiPriority w:val="99"/>
    <w:semiHidden/>
    <w:unhideWhenUsed/>
    <w:rsid w:val="00856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E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publications/commentary/washington-quietly-increases-lethal-weapons-ukraine)//rkp" TargetMode="External"/><Relationship Id="rId13" Type="http://schemas.openxmlformats.org/officeDocument/2006/relationships/hyperlink" Target="https://ssii.com.pk/wp-content/uploads/2018/07/Final-Journal-Volume-III-Issue-No.-1-1.pdf" TargetMode="External"/><Relationship Id="rId18" Type="http://schemas.openxmlformats.org/officeDocument/2006/relationships/hyperlink" Target="http://www.defensenews.com/story.php?i=442612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80/0163660X.2019.1590079" TargetMode="External"/><Relationship Id="rId7" Type="http://schemas.openxmlformats.org/officeDocument/2006/relationships/hyperlink" Target="http://www.wsj.com/articles/SB10001424127887324196204578300262454939952" TargetMode="External"/><Relationship Id="rId12" Type="http://schemas.openxmlformats.org/officeDocument/2006/relationships/hyperlink" Target="http://www.foreignaffairs.com/articles/141769/john-j-mearsheimer/why-the-ukraine-crisis-is-the-wests-fault?cid=emc-sep14promoa-content-081914&amp;sp_mid=46779936&amp;sp_rid=aHVyd2pzMTJAd2Z1LmVkdQS2" TargetMode="External"/><Relationship Id="rId17" Type="http://schemas.openxmlformats.org/officeDocument/2006/relationships/hyperlink" Target="http://www.amazon.com/gp/product/0547086334?ie=UTF8&amp;tag=fopo-20&amp;linkCode=as2&amp;camp=1789&amp;creative=390957&amp;creativeASIN=0547086334" TargetMode="External"/><Relationship Id="rId25" Type="http://schemas.openxmlformats.org/officeDocument/2006/relationships/hyperlink" Target="https://worldview.stratfor.com/article/baltic-states-turn-wary-eye-toward-ukraine)//rkp" TargetMode="External"/><Relationship Id="rId2" Type="http://schemas.openxmlformats.org/officeDocument/2006/relationships/numbering" Target="numbering.xml"/><Relationship Id="rId16" Type="http://schemas.openxmlformats.org/officeDocument/2006/relationships/hyperlink" Target="http://www.foreignpolicy.com/articles/2010/02/22/let_europe_be_europe?page=0,1" TargetMode="External"/><Relationship Id="rId20" Type="http://schemas.openxmlformats.org/officeDocument/2006/relationships/hyperlink" Target="https://nationalinterest.org/feature/how-nato-could-accidentally-trigger-war-russia-23156)//rkp" TargetMode="External"/><Relationship Id="rId1" Type="http://schemas.openxmlformats.org/officeDocument/2006/relationships/customXml" Target="../customXml/item1.xml"/><Relationship Id="rId6" Type="http://schemas.openxmlformats.org/officeDocument/2006/relationships/hyperlink" Target="https://warsawinstitute.org/extent-russia-cutting-military-spending/)//rkp" TargetMode="External"/><Relationship Id="rId11" Type="http://schemas.openxmlformats.org/officeDocument/2006/relationships/hyperlink" Target="https://www.forbes.com/sites/dougbandow/2013/04/22/natos-lack-of-any-serious-purpose-means-it-should-retire/" TargetMode="External"/><Relationship Id="rId24" Type="http://schemas.openxmlformats.org/officeDocument/2006/relationships/hyperlink" Target="https://www.wsj.com/articles/u-s-nato-moves-in-baltics-raise-russian-fears-11560543426" TargetMode="External"/><Relationship Id="rId5" Type="http://schemas.openxmlformats.org/officeDocument/2006/relationships/webSettings" Target="webSettings.xml"/><Relationship Id="rId15" Type="http://schemas.openxmlformats.org/officeDocument/2006/relationships/hyperlink" Target="http://nationalinterest.org/blog/the-skeptics/nato-victim-us-smothering-5236?page=show" TargetMode="External"/><Relationship Id="rId23" Type="http://schemas.openxmlformats.org/officeDocument/2006/relationships/hyperlink" Target="https://www.washingtonpost.com/news/monkey-cage/wp/2015/11/12/6-reasons-not-to-worry-about-russia-invading-the-baltics/" TargetMode="External"/><Relationship Id="rId28" Type="http://schemas.microsoft.com/office/2016/09/relationships/commentsIds" Target="commentsIds.xml"/><Relationship Id="rId10" Type="http://schemas.openxmlformats.org/officeDocument/2006/relationships/hyperlink" Target="https://csis-prod.s3.amazonaws.com/s3fs-public/publication/170816_Denisentsev_RussiaGlobalArmsMarket_Web.pdf?VHDgCY.h54QWJm1lPCa2w1Lc.BjElJH)//BB" TargetMode="External"/><Relationship Id="rId19" Type="http://schemas.openxmlformats.org/officeDocument/2006/relationships/hyperlink" Target="http://www.worldpoliticsreview.com/articles/5241/u-s-neglect-may-be-just-what-the-eu-needs" TargetMode="External"/><Relationship Id="rId4" Type="http://schemas.openxmlformats.org/officeDocument/2006/relationships/settings" Target="settings.xml"/><Relationship Id="rId9" Type="http://schemas.openxmlformats.org/officeDocument/2006/relationships/hyperlink" Target="https://abcnews.go.com/International/us-announces-sale-anti-tank-missiles-ukraine-russian/story?id=53450406)//rkp" TargetMode="External"/><Relationship Id="rId14" Type="http://schemas.openxmlformats.org/officeDocument/2006/relationships/hyperlink" Target="http://www.forbes.com/sites/dougbandow/2014/07/28/ukraine-crisis-reminds-americans-why-nato-should-not-expand-not-to-ukraine-georgia-or-anyone-else/" TargetMode="External"/><Relationship Id="rId22" Type="http://schemas.openxmlformats.org/officeDocument/2006/relationships/hyperlink" Target="https://doi.org/10.1080/0163660X.2019.1590079"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4F4BA-2854-4117-AC15-34F4DCB46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107</TotalTime>
  <Pages>1</Pages>
  <Words>27231</Words>
  <Characters>155223</Characters>
  <Application>Microsoft Office Word</Application>
  <DocSecurity>0</DocSecurity>
  <Lines>1293</Lines>
  <Paragraphs>364</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**ukraine aff – updates / patches </vt:lpstr>
      <vt:lpstr>russia war</vt:lpstr>
      <vt:lpstr>        2ac – at: no money to escalate</vt:lpstr>
      <vt:lpstr>        1ar – at: no money to escalate</vt:lpstr>
      <vt:lpstr>north korea</vt:lpstr>
      <vt:lpstr>        1ac – russia controls noko </vt:lpstr>
      <vt:lpstr>        2ac – russia controls noko </vt:lpstr>
      <vt:lpstr>        2ac – at: china is key</vt:lpstr>
      <vt:lpstr>topicality</vt:lpstr>
      <vt:lpstr>    t substantial </vt:lpstr>
      <vt:lpstr>        2ac – we meet</vt:lpstr>
      <vt:lpstr>        2ac – arbitrariness </vt:lpstr>
      <vt:lpstr>        2ac – lean aff</vt:lpstr>
      <vt:lpstr>        2ac – no baseline</vt:lpstr>
      <vt:lpstr>kritiks </vt:lpstr>
      <vt:lpstr>        2ac – militarism </vt:lpstr>
      <vt:lpstr>disadvantages </vt:lpstr>
      <vt:lpstr>    nato bad </vt:lpstr>
      <vt:lpstr>        2ac – nato bad </vt:lpstr>
      <vt:lpstr>        1ar – nato bad – russia </vt:lpstr>
      <vt:lpstr>        1ar – nato fails – general </vt:lpstr>
      <vt:lpstr>        1ar – nato fails – specific countries</vt:lpstr>
      <vt:lpstr>        1ar – fill in solves</vt:lpstr>
    </vt:vector>
  </TitlesOfParts>
  <Company/>
  <LinksUpToDate>false</LinksUpToDate>
  <CharactersWithSpaces>182090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Rujuta Pandit</dc:creator>
  <cp:keywords>5.1.1</cp:keywords>
  <dc:description/>
  <cp:lastModifiedBy>Bricker, Brett</cp:lastModifiedBy>
  <cp:revision>39</cp:revision>
  <dcterms:created xsi:type="dcterms:W3CDTF">2019-07-10T18:24:00Z</dcterms:created>
  <dcterms:modified xsi:type="dcterms:W3CDTF">2019-07-11T18:11:00Z</dcterms:modified>
</cp:coreProperties>
</file>