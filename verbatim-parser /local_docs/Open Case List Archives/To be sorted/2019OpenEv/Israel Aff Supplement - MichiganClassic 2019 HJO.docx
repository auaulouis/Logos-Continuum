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7AB6" w:rsidRDefault="00AD66A5" w:rsidP="0003029C">
      <w:pPr>
        <w:pStyle w:val="Heading1"/>
      </w:pPr>
      <w:r>
        <w:t>***</w:t>
      </w:r>
      <w:bookmarkStart w:id="0" w:name="_GoBack"/>
      <w:bookmarkEnd w:id="0"/>
      <w:r w:rsidR="00EC24A3">
        <w:t xml:space="preserve">AFF </w:t>
      </w:r>
      <w:r>
        <w:t>SUPPLEMENT***</w:t>
      </w:r>
      <w:r w:rsidR="0003029C">
        <w:t xml:space="preserve"> </w:t>
      </w:r>
    </w:p>
    <w:p w:rsidR="00650A2F" w:rsidRDefault="00650A2F" w:rsidP="00650A2F"/>
    <w:p w:rsidR="00650A2F" w:rsidRDefault="00AD66A5" w:rsidP="00650A2F">
      <w:bookmarkStart w:id="1" w:name="_Hlk14632815"/>
      <w:r>
        <w:t>Great work by Brooke, Maya, Saanvi, Alex M (20), Amy, Misbah, Jas, Bryce, Matias, and Nathan.</w:t>
      </w:r>
    </w:p>
    <w:bookmarkEnd w:id="1"/>
    <w:p w:rsidR="00650A2F" w:rsidRPr="00650A2F" w:rsidRDefault="00650A2F" w:rsidP="00650A2F"/>
    <w:p w:rsidR="00207AB6" w:rsidRDefault="00A93307" w:rsidP="003C4A4E">
      <w:pPr>
        <w:pStyle w:val="Heading2"/>
      </w:pPr>
      <w:r>
        <w:t xml:space="preserve">Middle East </w:t>
      </w:r>
      <w:r w:rsidR="002D0BC0">
        <w:t>Adv</w:t>
      </w:r>
    </w:p>
    <w:p w:rsidR="003C4A4E" w:rsidRDefault="004A206C" w:rsidP="003C4A4E">
      <w:pPr>
        <w:pStyle w:val="Heading3"/>
      </w:pPr>
      <w:r>
        <w:t>UQ</w:t>
      </w:r>
    </w:p>
    <w:p w:rsidR="003C4A4E" w:rsidRDefault="003C4A4E" w:rsidP="003C4A4E">
      <w:pPr>
        <w:pStyle w:val="Heading4"/>
      </w:pPr>
      <w:r>
        <w:t xml:space="preserve">Israel is acquiring U.S. weapons now </w:t>
      </w:r>
    </w:p>
    <w:p w:rsidR="004D739E" w:rsidRPr="004D739E" w:rsidRDefault="003366AB" w:rsidP="004D739E">
      <w:pPr>
        <w:pStyle w:val="Heading4"/>
        <w:rPr>
          <w:sz w:val="18"/>
          <w:szCs w:val="18"/>
        </w:rPr>
      </w:pPr>
      <w:r w:rsidRPr="004D739E">
        <w:rPr>
          <w:rStyle w:val="Style13ptBold"/>
          <w:b/>
        </w:rPr>
        <w:t>Leone 19</w:t>
      </w:r>
      <w:r>
        <w:t xml:space="preserve"> </w:t>
      </w:r>
      <w:r w:rsidR="003C4A4E">
        <w:t>(</w:t>
      </w:r>
      <w:hyperlink r:id="rId5" w:history="1">
        <w:r w:rsidR="003C4A4E" w:rsidRPr="002D0BC0">
          <w:rPr>
            <w:rStyle w:val="Hyperlink"/>
            <w:b w:val="0"/>
            <w:bCs/>
          </w:rPr>
          <w:t>Dario Leone, 7-16-2019, "Blog," National Interest, https://nationalinterest.org/blog/buzz/want-put-maximum-pressure-iran-give-israel-f-22s-and-b-52-bombers-60997https://nationalinterest.org/blog/buzz/want-put-maximum-pressure-iran-give-israel-f-22s-and-b-52-bombers-60997</w:t>
        </w:r>
      </w:hyperlink>
      <w:r w:rsidR="003C4A4E" w:rsidRPr="003366AB">
        <w:rPr>
          <w:rStyle w:val="Emphasis"/>
        </w:rPr>
        <w:t>)</w:t>
      </w:r>
      <w:r w:rsidR="003C4A4E" w:rsidRPr="006B0372">
        <w:rPr>
          <w:sz w:val="18"/>
          <w:szCs w:val="18"/>
        </w:rPr>
        <w:t xml:space="preserve"> </w:t>
      </w:r>
    </w:p>
    <w:p w:rsidR="003C4A4E" w:rsidRDefault="003C4A4E" w:rsidP="003C4A4E">
      <w:r>
        <w:t xml:space="preserve">Israel hasn’t operated a strategic bomber since it retired a few B-17 Flying Fortresses in the 1950s. Nevertheless, the perceived need for an option that could penetrate Iranian air defenses and deliver heavy payloads might make the IDF reconsider its commitment to fighter-bombers. Whether the United States would ever consider exporting the bomber (which will likely fall under a variety of legal restriction associated with nuclear-delivery systems) is a different question entirely. With only a few notable exceptions, </w:t>
      </w:r>
      <w:r w:rsidRPr="0019688A">
        <w:rPr>
          <w:u w:val="single"/>
        </w:rPr>
        <w:t>Israel can buy whatever it wants from the United States, generally on very generous terms associated with U.S. aid packages.</w:t>
      </w:r>
      <w:r>
        <w:t xml:space="preserve"> Littoral Combat Ship:  For a long time, the sea arm of the Israeli Defense Force (IDF) has examined the potential for warships somewhat larger than the corvettes that have historically dominated the force. As Israel’s maritime security interests increased (the necessity of maintaining the Gaza blockade, and of patrolling offshore energy deposits), this need has become more acute. Over the last decade, the IDF extensively studied the possibility of acquiring heavily modified versions of the U.S. Littoral Combat Ship design. These would have had significantly different features, mainly making them less modular and more self-sufficient than their American cousins. On paper, the plan made a lot of sense; a high-speed, networked platform would fit in very well with the IDF’s operational concept. However, the necessary modifications drove up the cost of the warship, pricing it out of Israel’s range. Future changes in the market (or in Israel’s perception of need) might well shift the equation, however. F-22 Raptor:  The Obey amendment, which prohibits the export of the F-22 Raptor, was developed with Israel firmly in mind. Concerned about Israel’s transfer of high-technology equipment to Russia or China, the United States decided that domestic considerations meant it could not bar Israel from acquiring the Raptor without a blanket ban. And </w:t>
      </w:r>
      <w:proofErr w:type="gramStart"/>
      <w:r>
        <w:t>so</w:t>
      </w:r>
      <w:proofErr w:type="gramEnd"/>
      <w:r>
        <w:t xml:space="preserve"> this has meant that only the USAF flies the world’s most advanced fighter aircraft. Historically, Israel has preferred fighter-bombers that can conduct both air superiority and strike missions, and the Raptor doesn’t yet have much in the way of a strike profile. However, the IDF purchased the F-15 when it was still primarily an air-superiority platform, then made the necessary modifications on its own to transform the fighter into a devastating bomber. The F-22, which otherwise serves Israel’s air superiority needs nicely, might have gone through a similar process. Long Range Strike Bomber: Setting aside the periodic nonsense about </w:t>
      </w:r>
      <w:r w:rsidRPr="00584C69">
        <w:rPr>
          <w:u w:val="single"/>
        </w:rPr>
        <w:t>Israel acquiring American B-52s, the long-term stand-off with Iran has demonstrated that Israel really could use a plausible long-range strike option</w:t>
      </w:r>
      <w:r>
        <w:t xml:space="preserve">. While Israeli F-15s and F-16s can, with refueling, reach targets in Iran, the immense distance would put them at a disadvantage as they tried to penetrate defended airspace. In this context, the Air Force’s B-21 Long Range Strike Bomber might seem attractive. Of course, Israel hasn’t operated a strategic bomber since it retired a few B-17 Flying Fortresses in the 1950s. Nevertheless, the perceived need for an option that could penetrate Iranian air defenses and deliver heavy payloads might make the IDF reconsider its commitment to fighter-bombers. Whether the United States would ever consider exporting the bomber (which will likely fall under a variety of legal restriction associated with nuclear-delivery systems) is a different question entirely. Massive Ordnance Penetrator: And what good are planes if they don’t have bombs to drop? Rumors of Israeli interest in the thirty-thousand-pound precision-guided bomb began to emerge at the beginning of this decade, fueling ideas in Congress about transferring the munition and an aircraft capable of delivering it. The MOP interests Israel because of its “bunker busting” capacity, which would give Israel the ability to hit deeply buried weapons facilities in Iran and elsewhere. The United States has thus far declined to send the bomb to the Israelis, in no small part because the IDF still lacks a plausible delivery system. The Obama administration also worried about giving Israel the tools it needed to strike Iran would upset the regional balance. But geostrategic changes (or domestic political shifts in the US) might alter that calculation. Ballistic Missile Submarine:  Israel’s submarine force teeters on the very edge of presenting a plausible deterrent. The IDF submarine arm has done excellent work with its group of transferred Dolphin-class subs. However, diesel-electric submarines carrying long-range cruise missiles simply cannot match the performance, endurance, or security of nuclear boats. This is not to say that Israel needs, or could use, something analogous to the Ohio-class ballistic missile submarine. However, a more modest boat with a smaller number of missiles of limited range could indeed prove very useful to Israel’s efforts to create a robust second-strike capability. A flotilla of four such boats would provide a nearly invulnerable retaliatory capacity. Israel has most of what it needs from the United States; in several areas, the technical capabilities of the IDF exceed those of the U.S. military. </w:t>
      </w:r>
      <w:r w:rsidRPr="00584C69">
        <w:rPr>
          <w:u w:val="single"/>
        </w:rPr>
        <w:t>But in some areas the Israelis could take more advantage of U.S. technology, especially if strategic necessity and financial reality came together in more productive ways</w:t>
      </w:r>
      <w:r>
        <w:t>. Given the dynamism of Israel’s economy, the IDF may have the chance to avail itself of some of these opportunities in the near future. Farley, a frequent contributor to TNI, is a Visiting Professor at the United States Army War College. The views expressed are those of the author and do not necessarily reflect the official policy or position of the Department of the Army, Department of Defense, or the U.S. Government.</w:t>
      </w:r>
    </w:p>
    <w:p w:rsidR="003C4A4E" w:rsidRDefault="003C4A4E" w:rsidP="003C4A4E">
      <w:pPr>
        <w:pStyle w:val="Heading4"/>
      </w:pPr>
      <w:r>
        <w:t xml:space="preserve">U.S subsidizes Israel’s urge to buy fighter jets </w:t>
      </w:r>
    </w:p>
    <w:p w:rsidR="003C4A4E" w:rsidRPr="006B0372" w:rsidRDefault="003366AB" w:rsidP="003C4A4E">
      <w:pPr>
        <w:rPr>
          <w:sz w:val="20"/>
          <w:szCs w:val="20"/>
        </w:rPr>
      </w:pPr>
      <w:r w:rsidRPr="003366AB">
        <w:rPr>
          <w:rStyle w:val="Style13ptBold"/>
        </w:rPr>
        <w:t>Axe 19</w:t>
      </w:r>
      <w:r>
        <w:t xml:space="preserve"> </w:t>
      </w:r>
      <w:r w:rsidR="003C4A4E" w:rsidRPr="006B0372">
        <w:rPr>
          <w:sz w:val="20"/>
          <w:szCs w:val="20"/>
        </w:rPr>
        <w:t xml:space="preserve">(David Axe, 7-10-2019. “F-35 vs. F-15EX: Which Deadly Fighter Jet Will Israel </w:t>
      </w:r>
      <w:proofErr w:type="spellStart"/>
      <w:proofErr w:type="gramStart"/>
      <w:r w:rsidR="003C4A4E" w:rsidRPr="006B0372">
        <w:rPr>
          <w:sz w:val="20"/>
          <w:szCs w:val="20"/>
        </w:rPr>
        <w:t>Choose?,</w:t>
      </w:r>
      <w:proofErr w:type="gramEnd"/>
      <w:r w:rsidR="003C4A4E" w:rsidRPr="006B0372">
        <w:rPr>
          <w:sz w:val="20"/>
          <w:szCs w:val="20"/>
        </w:rPr>
        <w:t>”National</w:t>
      </w:r>
      <w:proofErr w:type="spellEnd"/>
      <w:r w:rsidR="003C4A4E" w:rsidRPr="006B0372">
        <w:rPr>
          <w:sz w:val="20"/>
          <w:szCs w:val="20"/>
        </w:rPr>
        <w:t xml:space="preserve"> Interest, https://nationalinterest.org/blog/buzz/f-35-vs-f-15ex-which-deadly-fighter-jet-will-israel-choose-66276)</w:t>
      </w:r>
    </w:p>
    <w:p w:rsidR="003C4A4E" w:rsidRDefault="003C4A4E" w:rsidP="003C4A4E">
      <w:r>
        <w:t xml:space="preserve">The </w:t>
      </w:r>
      <w:r w:rsidRPr="00666AFD">
        <w:rPr>
          <w:u w:val="single"/>
        </w:rPr>
        <w:t xml:space="preserve">Israeli air force wants to buy new F-15EX </w:t>
      </w:r>
      <w:r w:rsidRPr="00666AFD">
        <w:t xml:space="preserve">fighters </w:t>
      </w:r>
      <w:r w:rsidRPr="00666AFD">
        <w:rPr>
          <w:u w:val="single"/>
        </w:rPr>
        <w:t>as well as</w:t>
      </w:r>
      <w:r>
        <w:t xml:space="preserve"> additional </w:t>
      </w:r>
      <w:r w:rsidRPr="00666AFD">
        <w:rPr>
          <w:u w:val="single"/>
        </w:rPr>
        <w:t>F-35 stealth fighters</w:t>
      </w:r>
      <w:r>
        <w:t>. But it probably can’t do both at the same time. It must choose. “</w:t>
      </w:r>
      <w:r w:rsidRPr="003316DF">
        <w:rPr>
          <w:u w:val="single"/>
        </w:rPr>
        <w:t>Just like the U.S., Israel is wrestling with whether to buy Lockheed’s all-new, stealthy F-35s or the latest upgrade of Boeing’s long-serving F-15,”</w:t>
      </w:r>
      <w:r>
        <w:t xml:space="preserve"> Breaking Defense noted.  But Israel must make this decision under extraordinary external and internal pressure. From without, it must conduct air strikes on Iranian-linked targets in Syria amidst rising tensions with Iran. The Israeli air force reportedly wants to buy a couple dozen each of F-15EXs and F-35s at a combined cost of around $6 billion. “Given the tight budget, the IAF has to choose which fighter to buy first and which to delay for several years,” according to Breaking Defense. </w:t>
      </w:r>
      <w:r w:rsidRPr="00A47729">
        <w:rPr>
          <w:u w:val="single"/>
        </w:rPr>
        <w:t>The United States subsidizes Israel’s weapons-purchases at a cost of billions of dollars annually</w:t>
      </w:r>
      <w:r>
        <w:t>. The Israeli air arm already operates 25 F-15I strike fighters as well as the first few of an initial batch of 50 F-35s. Around 50 F-15C/Ds and 200 F-16s round out the IAF’s fighter force. The fighter Israel chooses for its next purchase could reveal its priorities. “The stealthy F-35 is better able to slip through advanced air-defenses like the Russian-made S-300s now in Syria, but the F-15EX can carry heavier bomb loads: 29,500 pounds for the F-15EX versus 22,000 for the F-35 in a ‘beast mode’ that gives up stealth,” Breaking Defense explained. “</w:t>
      </w:r>
      <w:r w:rsidRPr="000E4701">
        <w:rPr>
          <w:u w:val="single"/>
        </w:rPr>
        <w:t>The F-35 has uniquely advanced electronics that enable to scout ahead and spot targets for other aircraft — such as F-15s — but the F-15X is more easily modified with Israeli equipment,”</w:t>
      </w:r>
      <w:r>
        <w:t xml:space="preserve"> the trade publication continued. The F-15EX also is big enough to carry Israel’s new Rampage air-launched ballistic missile. The F-35 probably can’t carry the powerful but bulky ALBM. While Tel Aviv mulls its decision, lawmakers in the U.S. Congress are preparing to settle the U.S. Air Force’s own F-15-versus-F-35 dilemma. House authorizers are trying to hang conditions on the U.S. Air Force’s request to buy new F-15EX Eagle fighters from Boeing to complement Lockheed Martin-made F-35 stealth fighters. A subcommittee of the House Armed Services Committee wants to limit the Air Force’s 2020 purchase of F-15EXs to just two copies, staffers told reporters on June 3, 2019. The Air Force asked to buy eight of the planes for around $1 billion. The subcommittee won’t approve further purchases until the Air Force submits an acquisition strategy outlining how it would buy and field all 144 F-15EXs it wants. Critics of the F-15EX include some experts as well as lawmakers in districts that heavily depend on Boeing-rival Lockheed. The Air Force for 2020 has asked to purchase 48 stealthy F-35s from Lockheed. That's far short of the 80 to 100 F-35s the Air Force wants to buy every year but says it can’t afford. Air Force chief of staff Gen. David Goldfein told Defense News that buying F-15EXs would not impact the service's planned acquisition of more than 1,700 F-35s. "They complement each other," Goldfein said. "They each make each other better." But non-stealthy F-15s are "unable to survive against the threats of biggest concern in our national-defense strategy." David </w:t>
      </w:r>
      <w:proofErr w:type="spellStart"/>
      <w:r>
        <w:t>Deptula</w:t>
      </w:r>
      <w:proofErr w:type="spellEnd"/>
      <w:r>
        <w:t>, a retired Air Force general and former F-15 pilot who is now the dean of the Mitchell Institute for Aerospace Studies in Virginia, wrote in a Feb. 11, 2019 op-ed for Forbes. The Air Force insists that buying F-15EXs won’t reduce its requirement for 1,763 F-35s. But the service in its 2020 budget request asks for 24 fewer F-35s through 2024 compared to the 2019 plan. David Axe serves as Defense Editor of the National Interest. He is the author of the graphic novels War Fix, War Is Boring and Machete Squad.</w:t>
      </w:r>
    </w:p>
    <w:p w:rsidR="003C4A4E" w:rsidRDefault="003C4A4E" w:rsidP="003C4A4E">
      <w:pPr>
        <w:pStyle w:val="Heading4"/>
      </w:pPr>
      <w:r>
        <w:t xml:space="preserve">16 F-35 jets have landed in Israel </w:t>
      </w:r>
    </w:p>
    <w:p w:rsidR="003C4A4E" w:rsidRPr="00DB08DC" w:rsidRDefault="003366AB" w:rsidP="003C4A4E">
      <w:pPr>
        <w:rPr>
          <w:sz w:val="20"/>
          <w:szCs w:val="20"/>
        </w:rPr>
      </w:pPr>
      <w:r w:rsidRPr="003366AB">
        <w:rPr>
          <w:rStyle w:val="Style13ptBold"/>
        </w:rPr>
        <w:t>Gross 19</w:t>
      </w:r>
      <w:r w:rsidRPr="00DB08DC">
        <w:rPr>
          <w:sz w:val="20"/>
          <w:szCs w:val="20"/>
        </w:rPr>
        <w:t xml:space="preserve"> </w:t>
      </w:r>
      <w:r w:rsidR="003C4A4E" w:rsidRPr="00DB08DC">
        <w:rPr>
          <w:sz w:val="20"/>
          <w:szCs w:val="20"/>
        </w:rPr>
        <w:t xml:space="preserve">(Judah Ari Gross, 7-14-2019. “Two more F-35 fighter jets land in Israel, bringing IAD’s declared total to 16,” No Publication. </w:t>
      </w:r>
      <w:hyperlink r:id="rId6" w:history="1">
        <w:r w:rsidR="003C4A4E" w:rsidRPr="00DB08DC">
          <w:rPr>
            <w:rStyle w:val="Hyperlink"/>
            <w:sz w:val="20"/>
            <w:szCs w:val="20"/>
          </w:rPr>
          <w:t>https://www.timesofisrael/com/two-more-f-35-fighter-jets-land-in-israel-bringing-iafs-declared-total-to-16/</w:t>
        </w:r>
      </w:hyperlink>
      <w:r w:rsidR="003C4A4E" w:rsidRPr="00DB08DC">
        <w:rPr>
          <w:sz w:val="20"/>
          <w:szCs w:val="20"/>
        </w:rPr>
        <w:t>)</w:t>
      </w:r>
    </w:p>
    <w:p w:rsidR="003C4A4E" w:rsidRDefault="003C4A4E" w:rsidP="003C4A4E">
      <w:r>
        <w:t xml:space="preserve">Two F-35 fighter jets landed in Israel Sunday, the army said, bringing the number of fifth-generation stealth aircraft that the military says it has in its arsenal up to 16. The Israel Defense Forces’ first two F-35 jets arrived in December 2016. Approximately a year later, the stealth fighter — known in Israel as the </w:t>
      </w:r>
      <w:proofErr w:type="spellStart"/>
      <w:r>
        <w:t>Adir</w:t>
      </w:r>
      <w:proofErr w:type="spellEnd"/>
      <w:r>
        <w:t xml:space="preserve"> — was declared operational, and several months after that, the head of the air force revealed that the aircraft had conducted bombing raids, making Israel the first country to acknowledge using the planes operationally. “The capabilities of the </w:t>
      </w:r>
      <w:proofErr w:type="spellStart"/>
      <w:r>
        <w:t>Adir</w:t>
      </w:r>
      <w:proofErr w:type="spellEnd"/>
      <w:r>
        <w:t xml:space="preserve"> Squadron add another tier to the operational and strategic capabilities of the air force, which ensures the air force’s superiority in all its missions, namely the protection and safety of the State of Israel’s skies,” the IDF said in a statement. The two F-35 fighter jets traveled from the United States to the Israeli Air Force’s </w:t>
      </w:r>
      <w:proofErr w:type="spellStart"/>
      <w:r>
        <w:t>Nevatim</w:t>
      </w:r>
      <w:proofErr w:type="spellEnd"/>
      <w:r>
        <w:t xml:space="preserve"> base in southern Israel, which is home to two F-35 squadrons. Two new F-35 fighter jets land at the </w:t>
      </w:r>
      <w:proofErr w:type="spellStart"/>
      <w:r>
        <w:t>Nevatim</w:t>
      </w:r>
      <w:proofErr w:type="spellEnd"/>
      <w:r>
        <w:t xml:space="preserve"> Air Base in southern Israel from the United States, on July 14, 2019. (Israel Defense Forces) Last week, Prime Minister Benjamin Netanyahu warned Tehran that Israel’s F-35 fighter jets can reach “anywhere in the Middle East,” following threats against Israel in recent weeks by senior Iranian officials. “Lately, Iran has been threatening Israel with destruction,” Netanyahu said. “It should remember that these planes can reach every place in the Middle East, including Iran, and of course also Syria.” The F-35 stealth jet is not believed to have an effective range to reach Iran unassisted, but it could conduct operations there with in-air refueling, a capability possessed by Israel’s air force.  Israel has agreed to purchase at least 50 F-35 fighter jets from the US defense contractor Lockheed Martin. They will be delivered in batches of twos and threes until 2024. Israel is the second country after the United States to receive the F-35 from Lockheed Martin and one of the few to be allowed to modify the state-of-the-art aircraft. “The ongoing procurement of the </w:t>
      </w:r>
      <w:proofErr w:type="spellStart"/>
      <w:r>
        <w:t>Adir</w:t>
      </w:r>
      <w:proofErr w:type="spellEnd"/>
      <w:r>
        <w:t xml:space="preserve"> is another expression of the long-term military cooperation between Israel and the US, which continues to produce exceptional results in the process of strengthening and streamlining [the F-35],” the army said in its statement. Prime Minister Benjamin Netanyahu stands in front of a F-35 fighter jet at the Israeli Air Force’s </w:t>
      </w:r>
      <w:proofErr w:type="spellStart"/>
      <w:r>
        <w:t>Nevatim</w:t>
      </w:r>
      <w:proofErr w:type="spellEnd"/>
      <w:r>
        <w:t xml:space="preserve"> base in southern Israel. The Israeli Air Force is currently wavering between purchasing more F-35s or an upgraded version of the F-15 fighter jet. The fifth-generation F-35 has been lauded as a “game-changer” by the military, not only for its offensive and stealth capabilities, but for its ability to connect its systems with other aircraft and form an information-sharing network. Detractors, however, balk at the development and production delays that have plagued the aircraft, as well as its high price tag: approximately $100 million apiece. (Lockheed Martin says the cost is expected to go down as more countries purchase the F-35.) Last month, F-35 fighter jets from Israel, the United States and United Kingdom conducted training flights over the Mediterranean Sea in the Israeli aircraft’s first-ever international exercise, the military said at the time. The joint drill was dubbed “Tri-Lightning,” a reference to the aircraft’s official designation, the Lockheed Martin F-35 Lightning II. The Israeli Air Force said it planned to hold additional international exercises with the stealth fighter jets in the future in order to “advance its capabilities.” F-35 fighter jets from Israel, the United States and the United Kingdom take part in an aerial exercise over the Mediterranean Sea on June 25, 2019. (Israel Defense Forces). Also last month, the air force held a large multi-day exercise simulating combat action on multiple fronts, the army said, with F-35s taking part for the first time. That drill included night and day missions by fighter jets, helicopters, cargo planes, drones, air defense units and ground support forces. It simulated simultaneous fighting in the Gaza Strip, Syria and Lebanon, and included scenarios involving an enemy armed with advanced technology, such as the Russian S-300 and S-400 missile defense systems; a home front under massive missile attacks; and challenges such as damaged runways and disabled IAF communications centers.</w:t>
      </w:r>
    </w:p>
    <w:p w:rsidR="00227ED5" w:rsidRDefault="00227ED5" w:rsidP="003C4A4E"/>
    <w:p w:rsidR="0028096C" w:rsidRDefault="00227ED5" w:rsidP="0028096C">
      <w:pPr>
        <w:pStyle w:val="Heading3"/>
      </w:pPr>
      <w:r>
        <w:t>Re-Exports</w:t>
      </w:r>
    </w:p>
    <w:p w:rsidR="0028096C" w:rsidRDefault="001D6D17" w:rsidP="0028096C">
      <w:pPr>
        <w:pStyle w:val="Heading4"/>
      </w:pPr>
      <w:r w:rsidRPr="002267D2">
        <w:t>US arms to Israel continue to be re-exported for misdeeds</w:t>
      </w:r>
      <w:r>
        <w:t xml:space="preserve"> and reverse engineering </w:t>
      </w:r>
      <w:r w:rsidRPr="002267D2">
        <w:t xml:space="preserve"> </w:t>
      </w:r>
    </w:p>
    <w:p w:rsidR="001D6D17" w:rsidRPr="0028096C" w:rsidRDefault="001D6D17" w:rsidP="0028096C">
      <w:pPr>
        <w:pStyle w:val="Heading4"/>
        <w:rPr>
          <w:sz w:val="32"/>
        </w:rPr>
      </w:pPr>
      <w:r w:rsidRPr="002267D2">
        <w:t>Clarke 95</w:t>
      </w:r>
      <w:proofErr w:type="gramStart"/>
      <w:r w:rsidRPr="002267D2">
        <w:t>’</w:t>
      </w:r>
      <w:r w:rsidRPr="0028096C">
        <w:rPr>
          <w:rStyle w:val="StyleUnderline"/>
          <w:b w:val="0"/>
          <w:u w:val="none"/>
        </w:rPr>
        <w:t>,  (</w:t>
      </w:r>
      <w:proofErr w:type="gramEnd"/>
      <w:r w:rsidRPr="0028096C">
        <w:rPr>
          <w:rStyle w:val="StyleUnderline"/>
          <w:b w:val="0"/>
          <w:u w:val="none"/>
        </w:rPr>
        <w:t xml:space="preserve">Duncan Clarke,  professor at the American University’s School of International Service. He is a co-author of Send Guns and Money: The U.S. Security Assistance Program (forthcoming), “Israel's Unauthorized Arms Transfers” </w:t>
      </w:r>
      <w:hyperlink r:id="rId7" w:history="1">
        <w:r w:rsidRPr="0028096C">
          <w:rPr>
            <w:rStyle w:val="StyleUnderline"/>
            <w:b w:val="0"/>
            <w:u w:val="none"/>
          </w:rPr>
          <w:t>https://www.jstor.org/stable/pdf/1149008.pdf?refreqid=excelsior%3A73631b5d396a1a09143e2b8218838275</w:t>
        </w:r>
      </w:hyperlink>
      <w:r w:rsidRPr="0028096C">
        <w:rPr>
          <w:rStyle w:val="StyleUnderline"/>
          <w:b w:val="0"/>
          <w:u w:val="none"/>
        </w:rPr>
        <w:t>)</w:t>
      </w:r>
      <w:r>
        <w:rPr>
          <w:rFonts w:ascii="Code2000" w:hAnsi="Code2000"/>
        </w:rPr>
        <w:t xml:space="preserve"> </w:t>
      </w:r>
    </w:p>
    <w:p w:rsidR="001D6D17" w:rsidRDefault="001D6D17" w:rsidP="001D6D17">
      <w:pPr>
        <w:pStyle w:val="NormalWeb"/>
      </w:pPr>
      <w:r w:rsidRPr="002267D2">
        <w:t xml:space="preserve">A March 1992 report by State Department inspector gene Sherman Funk, titled Report of Audit: Department of State Defense Trade Controls, states that alleged </w:t>
      </w:r>
      <w:r w:rsidRPr="002267D2">
        <w:rPr>
          <w:u w:val="single"/>
        </w:rPr>
        <w:t>Israeli violations U.S. laws and regulations "cited and supported by reliable intelligence information show a systematic and growing pattern of unauthored transfers ... dating back to about 1983."</w:t>
      </w:r>
      <w:r w:rsidRPr="002267D2">
        <w:t xml:space="preserve"> The office of the inspect general and virtually all policy and intelligence officials who for technology transfer issues agreed that evidence of unauthorized Israel re-export of U.S.-origin defense technology was "reliable." </w:t>
      </w:r>
      <w:proofErr w:type="gramStart"/>
      <w:r w:rsidRPr="002267D2">
        <w:t>Indeed</w:t>
      </w:r>
      <w:proofErr w:type="gramEnd"/>
      <w:r w:rsidRPr="002267D2">
        <w:t xml:space="preserve"> cording to several U.S. officials, </w:t>
      </w:r>
      <w:r w:rsidRPr="002267D2">
        <w:rPr>
          <w:u w:val="single"/>
        </w:rPr>
        <w:t>intelligence reports of Israeli transgressions date back to the early 1970s. The concern is not just that Israel re-exports American system and components. The more serious problem is that those systems components are subjected to reverse engineering</w:t>
      </w:r>
      <w:r w:rsidRPr="002267D2">
        <w:t>. That is, Israelis assemble U.S.-origin products to learn their design secrets. The designs are then copied, often with alterations. The resulting defense items are sold by Israel to other countries. Outwardly, these items ap- pear to be indigenous and outside of U.S. controls. In fact, they are unauthorized copies of American o</w:t>
      </w:r>
      <w:r>
        <w:t>ri</w:t>
      </w:r>
      <w:r w:rsidRPr="002267D2">
        <w:t xml:space="preserve">ginals and should be fully subject to controls. Publicly, Israel denies any wrongdoing. Those making the charges are commonly accused of malign intent. Israeli officials argue either that their defense exports contain no U.S. technology or, more commonly, that while some U.S. technology may be utilized, it has been transformed so completely, and often </w:t>
      </w:r>
      <w:proofErr w:type="spellStart"/>
      <w:r w:rsidRPr="002267D2">
        <w:t>im</w:t>
      </w:r>
      <w:proofErr w:type="spellEnd"/>
      <w:r w:rsidRPr="002267D2">
        <w:t xml:space="preserve">- proved, that the resulting product is uniquely Israeli. Most U.S. officials, however, rightly assert that if any portion of an Israeli defense product, or the technology from which it derives, is of U.S. origin, Israel must comply with the AECA, the International Traffic in Arms Regulations, and all contractual undertakings. Moreover, the U.S. in- put is almost always substantial. </w:t>
      </w:r>
      <w:r w:rsidRPr="002267D2">
        <w:rPr>
          <w:u w:val="single"/>
        </w:rPr>
        <w:t>Some Israelis privately admit "mis- handling" U.S. technology, and even a commission of American sup- porters of Israel organized by the Washington Institute for Near East Policy chastised the Israeli government in 1993 for its misdeeds.</w:t>
      </w:r>
      <w:r w:rsidRPr="002267D2">
        <w:t xml:space="preserve"> In the 1980s, U.S. intelligence agencies acquired a U.S.-origin cluster bomb that Israel had retransferred to Ethiopia's Marxist government without U.S. approval. Physical evidence of unauthorized Israeli retransfers is rare, however, and when indications of impropriety are irrefutable, Israel usually refuses to cooperate with U.S. officials, those officials say. Yet confident judgments can be made with- out adhering to impossibly high standards of evidence. Evidentiary requirements for the conduct of diplomacy differ markedly from the due process demands of domestic American criminal proceedings. The 1992 Funk report was the first time the U.S. government publicly released evidence that </w:t>
      </w:r>
      <w:r w:rsidRPr="002267D2">
        <w:rPr>
          <w:u w:val="single"/>
        </w:rPr>
        <w:t>Israel was improperly re-exporting U.S.-origin weapons technology</w:t>
      </w:r>
      <w:r w:rsidRPr="002267D2">
        <w:t xml:space="preserve">. It was quickly denounced by Israel and some of that country's American supporters. So that their work would not be classified-and thus off-limits to the public-the writ- </w:t>
      </w:r>
      <w:proofErr w:type="spellStart"/>
      <w:r w:rsidRPr="002267D2">
        <w:t>ers</w:t>
      </w:r>
      <w:proofErr w:type="spellEnd"/>
      <w:r w:rsidRPr="002267D2">
        <w:t xml:space="preserve"> of the report referred to Israel only as a "major recipient" of U.S. technology, and misdeeds were not specified in detail.</w:t>
      </w:r>
    </w:p>
    <w:p w:rsidR="003C4A4E" w:rsidRDefault="003C4A4E" w:rsidP="003C4A4E"/>
    <w:p w:rsidR="003C4A4E" w:rsidRDefault="003C4A4E" w:rsidP="003C4A4E">
      <w:pPr>
        <w:pStyle w:val="Heading3"/>
      </w:pPr>
      <w:r>
        <w:t xml:space="preserve">Palestine War Scenario </w:t>
      </w:r>
    </w:p>
    <w:p w:rsidR="001D6D17" w:rsidRDefault="001D6D17" w:rsidP="001D6D17">
      <w:pPr>
        <w:pStyle w:val="Heading4"/>
      </w:pPr>
      <w:r>
        <w:t>Israeli military use of U.S weapons create human rights issues against Palestinians</w:t>
      </w:r>
    </w:p>
    <w:p w:rsidR="001D6D17" w:rsidRDefault="001D6D17" w:rsidP="001D6D17">
      <w:r w:rsidRPr="00061377">
        <w:rPr>
          <w:rStyle w:val="Style13ptBold"/>
        </w:rPr>
        <w:t>Kane 19’,</w:t>
      </w:r>
      <w:r>
        <w:t xml:space="preserve"> (Alex Kane, 01/13/19, </w:t>
      </w:r>
      <w:hyperlink r:id="rId8" w:history="1">
        <w:r w:rsidRPr="00425C77">
          <w:rPr>
            <w:rStyle w:val="Hyperlink"/>
          </w:rPr>
          <w:t>http://inthesetimes.com/features/israel-palestine-killings-us-aid-military-weapons.html</w:t>
        </w:r>
      </w:hyperlink>
      <w:r>
        <w:t xml:space="preserve">, In These Times, “Inside Sources Say the State Dept Refuses To Trace Whether Israel Is Using U.S. Military Aid Illegally”). </w:t>
      </w:r>
    </w:p>
    <w:p w:rsidR="001D6D17" w:rsidRDefault="001D6D17" w:rsidP="001D6D17">
      <w:r>
        <w:t xml:space="preserve">The young man’s name was </w:t>
      </w:r>
      <w:proofErr w:type="spellStart"/>
      <w:r>
        <w:t>Sabaa</w:t>
      </w:r>
      <w:proofErr w:type="spellEnd"/>
      <w:r>
        <w:t xml:space="preserve"> Obeid, a 22-year-old from </w:t>
      </w:r>
      <w:proofErr w:type="spellStart"/>
      <w:r>
        <w:t>Salfit</w:t>
      </w:r>
      <w:proofErr w:type="spellEnd"/>
      <w:r>
        <w:t xml:space="preserve">, a town about 13 miles north. He, too, had been throwing stones. Shot by one of the Israeli soldiers, he was declared dead later that day. Witnesses to the confrontation say the armed soldiers were never in life threatening danger from the stones, which were flung from hundreds of feet away. No Israeli soldier has been killed by a Palestinian stone-thrower at a protest in the past 18 years, according to statistics compiled by Israeli human rights group </w:t>
      </w:r>
      <w:proofErr w:type="spellStart"/>
      <w:r>
        <w:t>B’Tselem</w:t>
      </w:r>
      <w:proofErr w:type="spellEnd"/>
      <w:r>
        <w:t xml:space="preserve">. (The Israeli military did not return requests for information.) “Stone-throwing poses little or no serious risk to Israeli soldiers, who are generally too far away for the stone-throwers to have any chance of hitting them,” wrote Amnesty International in a 2014 report. “Israeli forces frequently respond to such stone-throwing protests using grossly excessive force.” </w:t>
      </w:r>
      <w:r w:rsidRPr="00A6675F">
        <w:rPr>
          <w:u w:val="single"/>
        </w:rPr>
        <w:t>The soldier who killed Obeid used a Ruger sniper rifle, a weapon manufactured by Sturm, Ruger &amp; Co., the third biggest gun company in the United States.</w:t>
      </w:r>
      <w:r>
        <w:t xml:space="preserve"> U.S. taxpayer dollars likely paid for it. Israel must spend roughly 75 percent of its annual military aid from the United States on U.S.-made weapons. The shooting of Obeid with a U.S.-made weapon was not an isolated incident. </w:t>
      </w:r>
      <w:r w:rsidRPr="00A6675F">
        <w:rPr>
          <w:u w:val="single"/>
        </w:rPr>
        <w:t>Human rights groups have recorded dozens of incidents of the Israeli military using U.S.-made weapons in unlawful ways to injure and kill Palestinian civilians</w:t>
      </w:r>
      <w:r>
        <w:t xml:space="preserve">. During weekly demonstrations in Gaza last spring, for example, Amnesty International documented Israeli snipers injuring unarmed Palestinian protesters using weapons manufactured by Remington, the U.S.’s second largest gun corporation. Taken together, witness testimony, video evidence and human-rights reports paint a picture of U.S. arms flowing to an Israeli army that recklessly uses live ammunition on civilians who pose little threat, in apparent violation of international law. “Theoretically, you’re only allowed to use live ammunition in very extreme cases of grave danger to life,” says Sarit </w:t>
      </w:r>
      <w:proofErr w:type="spellStart"/>
      <w:r>
        <w:t>Michaeli</w:t>
      </w:r>
      <w:proofErr w:type="spellEnd"/>
      <w:r>
        <w:t xml:space="preserve">, the international advocacy officer for </w:t>
      </w:r>
      <w:proofErr w:type="spellStart"/>
      <w:r>
        <w:t>B’Tselem</w:t>
      </w:r>
      <w:proofErr w:type="spellEnd"/>
      <w:r>
        <w:t xml:space="preserve">. “The [Israeli] army has a much broader definition, [with] all of these specific descriptions—but none of them apply to a demonstration where some youth are throwing stones.” Israel’s army has long deployed U.S. weapons to kill Palestinian civilians. An </w:t>
      </w:r>
      <w:proofErr w:type="gramStart"/>
      <w:r>
        <w:t>In</w:t>
      </w:r>
      <w:proofErr w:type="gramEnd"/>
      <w:r>
        <w:t xml:space="preserve"> These Times survey of detailed reports published by the United Nations, Israeli human rights group </w:t>
      </w:r>
      <w:proofErr w:type="spellStart"/>
      <w:r>
        <w:t>B’Tselem</w:t>
      </w:r>
      <w:proofErr w:type="spellEnd"/>
      <w:r>
        <w:t>, Human Rights Watch and Amnesty International reveals that, since 2009, at least 272 Palestinians appear to have been killed by U.S.-made weapons used by Israeli forces. Fourteen of these killings occurred during law enforcement situations (outside of an active war zone), such as during demonstrations. Some of these incidents have been captured on video. In one video from 2016, for example, an Israeli soldier, armed with a U.S.-made M4 assault rifle, executed an injured Palestinian who was lying still on a Hebron street after he stabbed a soldier. The full death toll of Palestinians killed by U.S. weapons is likely far higher, since many reports are not able to identify the weapon used. It’s not supposed to be this way. U.S. arms exports to Israel (and other countries) are governed by laws placing restrictions on sales to nations that abuse human rights. Campaigns to cut U.S. military aid to Israel have latched onto a particular measure, known as the Leahy Law. The law prohibits U.S. assistance or training from flowing to foreign military units that have committed a gross violation of human rights, unless the foreign government has held that unit accountable. But interviews with human rights advocates, congressional aides and former and current U.S. officials reveal that enforcement of the Leahy Law in Israel is lax, with no tracking of which army units receive U.S. weapons. Human rights advocates say they have brought the State Department evidence of specific crimes committed by soldiers who clearly used U.S. weapons, only to have that evidence brushed off. A current U.S. official, who asked for anonymity because they are not authorized to speak to the press and could be fired as a result, told In These Times that they are not aware of any time when an Israeli unit was cut off from U.S. assistance under the Leahy Law. This lack of enforcement allows Israel to get away with extrajudicial executions of Palestinians, human rights advocates say. Maria LaHood, deputy legal director at the Center for Constitutional Rights, says the United States’ “unparalleled support for Israel” gives it leverage to end these extrajudicial killings if it chooses. “Our government does not lack the legal tools to put an end to Israel’s human rights violations,” she says. “It lacks the political will.”</w:t>
      </w:r>
    </w:p>
    <w:p w:rsidR="001D6D17" w:rsidRPr="001D6D17" w:rsidRDefault="001D6D17" w:rsidP="001D6D17"/>
    <w:p w:rsidR="003C4A4E" w:rsidRDefault="003C4A4E" w:rsidP="003C4A4E">
      <w:pPr>
        <w:pStyle w:val="Heading4"/>
      </w:pPr>
      <w:r>
        <w:t xml:space="preserve">US-Israeli arms relation constructs a gray-zone of meddling in Palestine and Bordering Nations </w:t>
      </w:r>
    </w:p>
    <w:p w:rsidR="003C4A4E" w:rsidRPr="000964DC" w:rsidRDefault="003C4A4E" w:rsidP="003C4A4E">
      <w:pPr>
        <w:rPr>
          <w:b/>
          <w:sz w:val="26"/>
        </w:rPr>
      </w:pPr>
      <w:r w:rsidRPr="00F40B2C">
        <w:rPr>
          <w:rStyle w:val="Style13ptBold"/>
        </w:rPr>
        <w:t>Wentz 1988</w:t>
      </w:r>
      <w:proofErr w:type="gramStart"/>
      <w:r w:rsidRPr="00F40B2C">
        <w:rPr>
          <w:rStyle w:val="Style13ptBold"/>
        </w:rPr>
        <w:t xml:space="preserve">’, </w:t>
      </w:r>
      <w:r>
        <w:rPr>
          <w:rStyle w:val="Style13ptBold"/>
        </w:rPr>
        <w:t xml:space="preserve"> </w:t>
      </w:r>
      <w:r w:rsidRPr="00F40B2C">
        <w:rPr>
          <w:rStyle w:val="Style13ptBold"/>
          <w:b w:val="0"/>
        </w:rPr>
        <w:t>Bankruptcy</w:t>
      </w:r>
      <w:proofErr w:type="gramEnd"/>
      <w:r w:rsidRPr="00F40B2C">
        <w:rPr>
          <w:rStyle w:val="Style13ptBold"/>
          <w:b w:val="0"/>
        </w:rPr>
        <w:t xml:space="preserve"> Law, Family Law, Criminal Law</w:t>
      </w:r>
      <w:r>
        <w:rPr>
          <w:rStyle w:val="Style13ptBold"/>
          <w:b w:val="0"/>
        </w:rPr>
        <w:t>, (Wentz, “The United States is Moving Further From Fostering Multilateral Restraint of Conventional Arms Sales?”)</w:t>
      </w:r>
    </w:p>
    <w:p w:rsidR="003C4A4E" w:rsidRDefault="003C4A4E" w:rsidP="003C4A4E">
      <w:r w:rsidRPr="0012555F">
        <w:rPr>
          <w:rStyle w:val="StyleUnderline"/>
        </w:rPr>
        <w:t xml:space="preserve">Israel’s special relationship with the United States has given it a free pass for atrocities in Gaza. </w:t>
      </w:r>
      <w:r>
        <w:t xml:space="preserve">But, beyond this, in an era of legal gray zones in the area of online disinformation operations, </w:t>
      </w:r>
      <w:r w:rsidRPr="0012555F">
        <w:rPr>
          <w:rStyle w:val="StyleUnderline"/>
        </w:rPr>
        <w:t>the country’s private spy community</w:t>
      </w:r>
      <w:r>
        <w:t xml:space="preserve"> — which is comprised mostly of former Mossad and former military intelligence officers — </w:t>
      </w:r>
      <w:r w:rsidRPr="0012555F">
        <w:rPr>
          <w:rStyle w:val="StyleUnderline"/>
        </w:rPr>
        <w:t>has also been given carte blanche to covertly meddle and engage in black-ops missions</w:t>
      </w:r>
      <w:r>
        <w:t xml:space="preserve"> in a host of nations.</w:t>
      </w:r>
    </w:p>
    <w:p w:rsidR="004D739E" w:rsidRDefault="004D739E" w:rsidP="004D739E">
      <w:pPr>
        <w:pStyle w:val="Heading4"/>
      </w:pPr>
      <w:r>
        <w:t xml:space="preserve">US ended funding of United Nations agency that helped Palestinian refugees </w:t>
      </w:r>
    </w:p>
    <w:p w:rsidR="004D739E" w:rsidRDefault="004D739E" w:rsidP="004D739E">
      <w:pPr>
        <w:pStyle w:val="Heading4"/>
        <w:rPr>
          <w:rStyle w:val="Emphasis"/>
        </w:rPr>
      </w:pPr>
      <w:r>
        <w:t>Associated Press 18 ---</w:t>
      </w:r>
      <w:r w:rsidRPr="003366AB">
        <w:rPr>
          <w:rStyle w:val="Emphasis"/>
        </w:rPr>
        <w:t xml:space="preserve"> (Associated Press, 08/31/18, South China Morning Post, “US ends funding of UN agency helping Palestinian refugees”, </w:t>
      </w:r>
      <w:hyperlink r:id="rId9" w:history="1">
        <w:r w:rsidRPr="003366AB">
          <w:rPr>
            <w:rStyle w:val="Emphasis"/>
          </w:rPr>
          <w:t>https://www.scmp.com/news/world/united-states-canada/article/2162321/us-ends-funding-united-nations-agency-palestinian</w:t>
        </w:r>
      </w:hyperlink>
      <w:r w:rsidRPr="003366AB">
        <w:rPr>
          <w:rStyle w:val="Emphasis"/>
        </w:rPr>
        <w:t>)</w:t>
      </w:r>
    </w:p>
    <w:p w:rsidR="004D739E" w:rsidRPr="003366AB" w:rsidRDefault="004D739E" w:rsidP="004D739E"/>
    <w:p w:rsidR="004D739E" w:rsidRDefault="004D739E" w:rsidP="004D739E">
      <w:r>
        <w:t xml:space="preserve">The United States is ending its decades of funding for the UN agency that helps Palestinian refugees, the US State Department announced Friday, a week after slashing bilateral US aid for projects in the West Bank and Gaza. The US supplies nearly 30 per cent of the total budget of the UN Relief and Works Agency, or UNRWA, and had been demanding reforms in the way it is run. The department said in a written statement that the United States “will no longer commit further funding to this irredeemably flawed operation”. The decision cuts nearly US$300 million of planned support. It comes as US President Donald Trump and his Middle East </w:t>
      </w:r>
      <w:proofErr w:type="spellStart"/>
      <w:r>
        <w:t>pointmen</w:t>
      </w:r>
      <w:proofErr w:type="spellEnd"/>
      <w:r>
        <w:t xml:space="preserve">, Jared Kushner and Jason Greenblatt, prepare for the roll-out of a much-vaunted but as yet unclear peace plan for Israel and the Palestinians, and it could intensify Palestinian suspicions that Washington is using the humanitarian funding as leverage. Palestinian refugee children play outside their houses at Khan Younis refugee camp in the southern Gaza Strip on January 19. Palestinian refugee children play outside their houses at Khan Younis refugee camp in the southern Gaza Strip on January 19. In 2016, the US donated US$355 million to the UNRWA, which provides health care, education and social services to Palestinians in the West Bank, Gaza Strip, Jordan, Syria and Lebanon, and it was set to make a similar contribution this year. US cancels more than US$200 million in aid to Palestinians In January the Trump administration released US$60 million in funds but withheld a further US$65 million it had been due to provide. The remaining amount – around US$290 million – had yet to be allocated. “When we made a US contribution of US$60 million in January, we made it clear that the United States was no longer willing to shoulder the very disproportionate share of the burden of UNRWA’s costs that we had assumed for many years,” the statement said. “Several countries, including Jordan, Egypt, Sweden, Qatar, and the UAE (United Arab Emirates) have shown leadership in addressing this problem, but the overall international response has not been sufficient.”  The statement criticized the “fundamental business model and fiscal practices” of UNRWA, and what the department characterized as the “endlessly and exponentially expanding community of entitled beneficiaries”. Hundreds of thousands of Palestinians fled or were forced from their homes during the war that led to Israel’s establishment in 1948. Today, there are an estimated 5 million refugees and their descendants, mostly scattered across the region – a figure that has become a point of contention. Palestinian leaders assert the right of those refugees to return to land now under Israeli control. For China, the Belt and Road run through the Middle East Last Friday, the State Department announced the US was cutting more than US$200 million in bilateral aid to the Palestinians, following a review of the funding for projects in the West Bank and Gaza. Palestinian President Mahmoud Abbas’ spokesman called that US decision an attempt to force the Palestinians to abandon their claim to Jerusalem. Speaking before the announcement on UNRWA, its representative in Washington, Elizabeth Campbell, said the withdrawal of US funding would leave the agency facing a financial crisis, but noted that Saudi Arabia, Qatar, the United Arab Emirates and others have provided more than US$200 million in new funding to help cover its budget this year. US sales are soaring for this US$500 bulletproof backpack </w:t>
      </w:r>
      <w:proofErr w:type="gramStart"/>
      <w:r>
        <w:t>In</w:t>
      </w:r>
      <w:proofErr w:type="gramEnd"/>
      <w:r>
        <w:t xml:space="preserve"> recent days, senior Trump administration officials publicly expressed dissatisfaction with UNRWA but stopped short of saying the US would defund the agency. On Tuesday, Nikki Haley, the US ambassador to the United Nations, complained that “Palestinians continue to bash America” although it is the main donor for UNRWA. Speaking at the Foundation for Defense of Democracies think tank, Haley also said, “we have to look at right of return” of those classified as Palestinian refugees. She called on Middle East nations to increase aid. There is deepening international concern over deteriorating humanitarian conditions in the West Bank and Gaza. The State Department statement said the US will intensify dialogue with the United Nations, host governments and international stakeholders about new models and new approaches to help Palestinians, especially schoolchildren, which may include direct bilateral assistance from the US and others.</w:t>
      </w:r>
    </w:p>
    <w:p w:rsidR="004D739E" w:rsidRDefault="004D739E" w:rsidP="003C4A4E"/>
    <w:p w:rsidR="003C4A4E" w:rsidRDefault="003C4A4E" w:rsidP="003C4A4E">
      <w:pPr>
        <w:pStyle w:val="Heading4"/>
      </w:pPr>
      <w:r>
        <w:t>Israel invades and uses Palestine as testing grounds for their weapons and military tactics, perpetuating behavioral violence and settler colonial actions</w:t>
      </w:r>
    </w:p>
    <w:p w:rsidR="003C4A4E" w:rsidRDefault="003C4A4E" w:rsidP="003C4A4E">
      <w:pPr>
        <w:rPr>
          <w:rStyle w:val="Style13ptBold"/>
        </w:rPr>
      </w:pPr>
      <w:r w:rsidRPr="0007124A">
        <w:rPr>
          <w:rStyle w:val="Style13ptBold"/>
        </w:rPr>
        <w:t xml:space="preserve">Cook, 13 </w:t>
      </w:r>
      <w:r w:rsidRPr="000E58B7">
        <w:rPr>
          <w:rStyle w:val="Style13ptBold"/>
          <w:b w:val="0"/>
        </w:rPr>
        <w:t xml:space="preserve">(Jonathan is a British journalist based in Nazareth since 2001, is the </w:t>
      </w:r>
      <w:proofErr w:type="spellStart"/>
      <w:r w:rsidRPr="000E58B7">
        <w:rPr>
          <w:rStyle w:val="Style13ptBold"/>
          <w:b w:val="0"/>
        </w:rPr>
        <w:t>the</w:t>
      </w:r>
      <w:proofErr w:type="spellEnd"/>
      <w:r w:rsidRPr="000E58B7">
        <w:rPr>
          <w:rStyle w:val="Style13ptBold"/>
          <w:b w:val="0"/>
        </w:rPr>
        <w:t xml:space="preserve"> author of three books on the Israeli-Palestinian conflict. He is a past winner of the Martha Gellhorn Special Prize for Journalism., "'The Lab': Israel Tests Weapons, Tactics on Captive Palestinian Population," Washington Report on Middle East Affairs, Sep. 2013, https://www.wrmea.org/013-september/the-lab-israel-tests-weapons-tactics-on-captive-palestinian-population.html, AMN)</w:t>
      </w:r>
    </w:p>
    <w:p w:rsidR="003C4A4E" w:rsidRDefault="003C4A4E" w:rsidP="003C4A4E">
      <w:pPr>
        <w:rPr>
          <w:rFonts w:ascii="Segoe UI Symbol" w:hAnsi="Segoe UI Symbol" w:cs="Segoe UI Symbol"/>
        </w:rPr>
      </w:pPr>
      <w:r>
        <w:t xml:space="preserve">Shimon Peres, Israel’s president and the man who oversaw the country’s secret development of a nuclear bomb in the 1960s, held a star-studded 90th birthday party masquerading as a presidential conference in June (see August 2013 Washington Report on Middle East Affairs, p. 12). Aside from the cloud cast by the decision of the renowned British physicist Stephen Hawking to boycott the event, it was an unabashed celebration of Peres’ life and work by a long list of the international “great and good,” from former U.S. President Bill Clinton to songstress Barbra Streisand. However, as one Israeli website noted, this $3 million salute to the head of the Israeli state was financed chiefly by the arms industry. The three biggest funders were major arms dealers, including the honorary chair of the conference, Aaron Frenkel. That was fitting given Israel’s stunning ascent through the international rankings of the arms trade over the past decade. Despite having a population smaller than New York City, </w:t>
      </w:r>
      <w:r w:rsidRPr="006B42C3">
        <w:rPr>
          <w:u w:val="single"/>
        </w:rPr>
        <w:t>Israel has emerged in the last few years as one of the world’s largest exporters of weapons</w:t>
      </w:r>
      <w:r>
        <w:t xml:space="preserve">. In June defense analysts at Jane’s put Israel in sixth place, ahead of China and Italy, both major weapons producers. </w:t>
      </w:r>
      <w:r w:rsidRPr="00E04206">
        <w:rPr>
          <w:u w:val="single"/>
        </w:rPr>
        <w:t>Surveys that include Israel’s growing covert trade put it even higher—in fourth place, ahead of Britain and Germany, and beaten only by the United States, Russia and France.</w:t>
      </w:r>
      <w:r>
        <w:t xml:space="preserve"> The extent of Israel’s success in this market can be gauged by a simple mathematical calculation. With record sales last year of $7 billion, Israel earned nearly $1,000 per capita from the arms trade—up to 10 times the per capita income the United States derives from its weapons industry. </w:t>
      </w:r>
      <w:r w:rsidRPr="00E04206">
        <w:rPr>
          <w:u w:val="single"/>
        </w:rPr>
        <w:t>The Israeli economy’s huge reliance on arms dealing was underscored in July, when local courts forced officials to reveal data showing that some 6,800 Israelis are actively engaged in exporting arms.</w:t>
      </w:r>
      <w:r>
        <w:t xml:space="preserve"> Separately, Ehud Barak, the defense minister in the last government, has revealed that </w:t>
      </w:r>
      <w:r w:rsidRPr="00E04206">
        <w:rPr>
          <w:u w:val="single"/>
        </w:rPr>
        <w:t>150,000 Israeli households—or about 10 percent of the population—depend economically on the weapons industry</w:t>
      </w:r>
      <w:r>
        <w:t>. Aside from these disclosures, however, Israel has been loath to lift the shroud of secrecy that envelopes much of its arms trade, arguing that further revelations would harm “national security and foreign relations.” Traditionally Israel’s arms industry was run by the Defense Ministry, as a series of state-owned corporations developing weapons systems for the Israeli army</w:t>
      </w:r>
      <w:r w:rsidRPr="00E04206">
        <w:rPr>
          <w:u w:val="single"/>
        </w:rPr>
        <w:t>. But with the rise of the hi-tech industries in Israel over the past decade, a new generation of officers recently discharged from the army saw the opportunity to use their military experience and their continuing connections to the army to develop and test new armaments, for sale both to Israel and foreign buyers</w:t>
      </w:r>
      <w:r>
        <w:t xml:space="preserve">. In the process Israel’s arms industry was reinvented as a major player in the Israeli economy, now accounting for a fifth of all exports. Or as Leo </w:t>
      </w:r>
      <w:proofErr w:type="spellStart"/>
      <w:r>
        <w:t>Gleser</w:t>
      </w:r>
      <w:proofErr w:type="spellEnd"/>
      <w:r>
        <w:t xml:space="preserve">, who runs an arms consultancy firm that specializes in developing new markets in Latin America, observes: “The [Israeli] defense minister doesn’t only deal with wars, he also makes sure the defense industry is busy selling goods.” </w:t>
      </w:r>
      <w:proofErr w:type="spellStart"/>
      <w:r>
        <w:t>Gleser</w:t>
      </w:r>
      <w:proofErr w:type="spellEnd"/>
      <w:r>
        <w:t xml:space="preserve"> is one of several arms dealers interviewed in a new documentary that lifts the lid on the nature and scope of Israel’s arms business. Director </w:t>
      </w:r>
      <w:proofErr w:type="spellStart"/>
      <w:r>
        <w:t>Yotam</w:t>
      </w:r>
      <w:proofErr w:type="spellEnd"/>
      <w:r>
        <w:t xml:space="preserve"> Feldman fires an Israeli-manufactured weapon. (Gum films) “The Lab,” which won a recent award at </w:t>
      </w:r>
      <w:proofErr w:type="spellStart"/>
      <w:r>
        <w:t>DocAviv</w:t>
      </w:r>
      <w:proofErr w:type="spellEnd"/>
      <w:r>
        <w:t xml:space="preserve">, Israel’s documentary Oscars, is due to premiere in the U.S. in August. Directed by </w:t>
      </w:r>
      <w:proofErr w:type="spellStart"/>
      <w:r>
        <w:t>Yotam</w:t>
      </w:r>
      <w:proofErr w:type="spellEnd"/>
      <w:r>
        <w:t xml:space="preserve"> Feldman, the film presents the first close-up view of Israel’s arms industry and the dealers who have enriched themselves. The title relates to the film’s central argument: </w:t>
      </w:r>
      <w:r w:rsidRPr="00DC0A6B">
        <w:rPr>
          <w:u w:val="single"/>
        </w:rPr>
        <w:t>that Israel has rapidly come to rely on the continuing captivity of Palestinians in what are effectively the world’s largest open-air prisons. The reason is that there are massive profits to be made from testing Israeli military innovations on the more than four million Palestinians in Gaza and the West Bank.</w:t>
      </w:r>
      <w:r>
        <w:t xml:space="preserve"> According to Feldman, that trend began with Operation Defensive Shield</w:t>
      </w:r>
      <w:r w:rsidRPr="00DC0A6B">
        <w:rPr>
          <w:u w:val="single"/>
        </w:rPr>
        <w:t>, Israel’s re-invasion of the West Bank and Gaza in 2002, which formally reversed the process of Israeli territorial withdrawals initiated by the Oslo accords.</w:t>
      </w:r>
      <w:r>
        <w:t xml:space="preserve"> Following that operation, many army officers went into private business, and starting in 2005 Israel’s arms industry started to break new records, at $2 billion a year. </w:t>
      </w:r>
      <w:r w:rsidRPr="00DC0A6B">
        <w:rPr>
          <w:u w:val="single"/>
        </w:rPr>
        <w:t>But the biggest surge in sales followed Operation Cast Lead, Israel’s month-long assault on Gaza in winter 2008-09, which killed more than 1,400 Palestinians and 13 Israelis. Record sales in the wake of that attack reached $6 billion</w:t>
      </w:r>
      <w:r>
        <w:t xml:space="preserve">. </w:t>
      </w:r>
      <w:r w:rsidRPr="00DC0A6B">
        <w:rPr>
          <w:b/>
          <w:u w:val="single"/>
        </w:rPr>
        <w:t>These military operations, including the most recent against Gaza, last year’s Pillar of Cloud, the film argues, serve as little more than laboratory-style experiments to evaluate and refine the effectiveness of new military approaches, both strategies and weaponry. Gaza, in particular, has become the shop window for Israel’s military industries, allowing them to develop and market systems for long-term surveillance, control and subjugation of an “enemy” population. Given that most Palestinians are now tightly contained in urban settings, traditional policies designed to maintain a distinction between civilians and fighters have had to be erased</w:t>
      </w:r>
      <w:r>
        <w:t xml:space="preserve">. </w:t>
      </w:r>
      <w:proofErr w:type="spellStart"/>
      <w:r w:rsidRPr="00DC0A6B">
        <w:rPr>
          <w:u w:val="single"/>
        </w:rPr>
        <w:t>Amiram</w:t>
      </w:r>
      <w:proofErr w:type="spellEnd"/>
      <w:r w:rsidRPr="00DC0A6B">
        <w:rPr>
          <w:u w:val="single"/>
        </w:rPr>
        <w:t xml:space="preserve"> Levin, former head of the Israeli army’s northern command in the 1990s and now an arms dealer, is filmed at an arms industry conference observing that Israel’s goal in the territories is punishment of the local population to create greater “room for maneuver.” Considering the effects, he comments that most Palestinians “were born to die—we just have to help them.”</w:t>
      </w:r>
      <w:r>
        <w:t xml:space="preserve"> The film highlights the kind of inventions for which Israel has become feted by foreign security services. </w:t>
      </w:r>
      <w:r w:rsidRPr="00DC0A6B">
        <w:rPr>
          <w:b/>
          <w:u w:val="single"/>
        </w:rPr>
        <w:t>It pioneered robotic killing machines such as the airborne drones that are now at the heart of the U.S. program of extra-judicial executions in the Middle East</w:t>
      </w:r>
      <w:r>
        <w:t xml:space="preserve">. </w:t>
      </w:r>
      <w:r w:rsidRPr="00DC0A6B">
        <w:rPr>
          <w:u w:val="single"/>
        </w:rPr>
        <w:t>It hopes to repeat that success with missile interception systems such as Iron Dome, which goes on display every time a rocket is fired out of Gaza</w:t>
      </w:r>
      <w:r>
        <w:t xml:space="preserve">. Israel also specializes in turning improbably futuristic weapons into reality, such as the gun that shoots around corners. Not surprisingly, Hollywood is also a customer, with Angelina Jolie marketing the bullet-bending firearm in the film “Wanted.” But the unexpected “stars” of “The Lab” are not smooth-talking salesmen but former Israeli officers turned academics, whose theories have helped to guide the Israeli army and hi-tech companies in developing new military techniques and arsenals. Theorists of Death Shimon </w:t>
      </w:r>
      <w:proofErr w:type="spellStart"/>
      <w:r>
        <w:t>Naveh</w:t>
      </w:r>
      <w:proofErr w:type="spellEnd"/>
      <w:r>
        <w:t xml:space="preserve">, a manically excited philosopher, paces through a mock Arab village that provided the canvas on which he devised a new theory of urban warfare during the second intifada. In the run-up to an attack on Nablus’ casbah in 2002, much feared by the Israeli army for its labyrinthine layout, he suggested that the soldiers move not through the alleyways, where they would be easy targets, but unseen through the buildings, knocking holes through the walls that separated the houses. </w:t>
      </w:r>
      <w:proofErr w:type="spellStart"/>
      <w:r>
        <w:t>Naveh’s</w:t>
      </w:r>
      <w:proofErr w:type="spellEnd"/>
      <w:r>
        <w:t xml:space="preserve"> idea became the key to crushing Palestinian armed resistance, exposing the only places—in the heart of overcrowded cities and refugee camps—where Palestinian fighters could still find sanctuary from Israeli surveillance. Another expert, Yitzhak Ben Israel, a former general turned professor at Tel Aviv University, helped to develop a mathematical formula that predicts the likely success of assassination programs to end organized resistance. Ben Israel’s calculus proved to the army that a Palestinian cell planning an attack could be destroyed with high probability by “neutralizing” as few as a fifth of its fighters</w:t>
      </w:r>
      <w:r w:rsidRPr="002E7C28">
        <w:rPr>
          <w:b/>
          <w:u w:val="single"/>
        </w:rPr>
        <w:t>. It is precisely this merging of theory, hardware and repeated “testing” in the field that has armies, police forces and the homeland security industries of the U.S., Europe, Asia and Latin America lining up to buy Israeli know-how</w:t>
      </w:r>
      <w:r>
        <w:t>. The lessons learned in Gaza and the West Bank have useful applications, the film makes clear, in Afghanistan and Iraq. Or as Benjamin Ben Eliezer, a former defense minister turned industry minister, explains in the film, Israel’s advantage is that “people like to buy things that have been tested. If Israel sells weapons, they have been tested, tried out. We can say we’ve used this 10 years, 15 years.” Yoav Galant, head of the Israeli army’s southern command during Cast Lead, points out: “While certain countries in Europe or Asia condemned us for attacking civilians, they sent their officers here, and I briefed generals from 10 countries so they could understand how we reached such a low ratio [of Palestinian civilian deaths—Galant’s false claim that most of those killed were Palestinian fighters]. “There’s a lot of hypocrisy: they condemn you politically, while they ask you what your trick is, you Israelis, for turning blood into money.” The film’s convincing thesis, however, offers a disturbing message to those who hope for an end to Israel’s occupation of Palestine. That is because, as Israel has made its arsenal more lethal and its soldiers ever safer, Israeli society has become increasingly tolerant of war as the background noise of life. If Israelis pay no price for war, then the army and politicians face no pressure to end it. Rather, the pressure acts in the opposite direction. With the occupied territories serving as an ideal laboratory, regular attacks on Palestinians to test and showcase its military systems provide Israel with a business model far more lucrative than one offered by a peace agreement. Or as Naftali Bennett, the far-right industry minister, observed—both hopefully and euphemistically—after a trip to China in July: “</w:t>
      </w:r>
      <w:r w:rsidRPr="002E7C28">
        <w:rPr>
          <w:u w:val="single"/>
        </w:rPr>
        <w:t>No one on earth is interested in the Palestinian issue. What interests the world from Beijing to Washington to Brussels is Israeli high-tech.” But possibly worse still, as foreign governments line up to learn from Israel’s experience, the question arises: who else among us faces a Palestinian future</w:t>
      </w:r>
      <w:r>
        <w:t xml:space="preserve">? </w:t>
      </w:r>
      <w:r>
        <w:rPr>
          <w:rFonts w:ascii="Segoe UI Symbol" w:hAnsi="Segoe UI Symbol" w:cs="Segoe UI Symbol"/>
        </w:rPr>
        <w:t>❑</w:t>
      </w:r>
    </w:p>
    <w:p w:rsidR="003C4A4E" w:rsidRPr="003C4A4E" w:rsidRDefault="003C4A4E" w:rsidP="003C4A4E"/>
    <w:p w:rsidR="00A93307" w:rsidRDefault="003C4A4E" w:rsidP="003C4A4E">
      <w:pPr>
        <w:pStyle w:val="Heading3"/>
      </w:pPr>
      <w:r>
        <w:t xml:space="preserve">Iran War Scenario </w:t>
      </w:r>
    </w:p>
    <w:p w:rsidR="0016343D" w:rsidRPr="00A83415" w:rsidRDefault="0016343D" w:rsidP="0016343D">
      <w:pPr>
        <w:pStyle w:val="Heading4"/>
      </w:pPr>
      <w:r>
        <w:t xml:space="preserve">US fighter jets being used by Israel to attack Iran </w:t>
      </w:r>
    </w:p>
    <w:p w:rsidR="0016343D" w:rsidRPr="00A83415" w:rsidRDefault="0016343D" w:rsidP="0016343D">
      <w:pPr>
        <w:rPr>
          <w:rStyle w:val="StyleUnderline"/>
          <w:sz w:val="26"/>
          <w:u w:val="none"/>
        </w:rPr>
      </w:pPr>
      <w:r>
        <w:rPr>
          <w:rStyle w:val="Style13ptBold"/>
        </w:rPr>
        <w:t>Leone 7/12</w:t>
      </w:r>
      <w:r w:rsidRPr="00C748F7">
        <w:rPr>
          <w:rStyle w:val="Style13ptBold"/>
        </w:rPr>
        <w:t xml:space="preserve"> </w:t>
      </w:r>
      <w:r w:rsidRPr="001567A5">
        <w:rPr>
          <w:rStyle w:val="Style13ptBold"/>
          <w:b w:val="0"/>
        </w:rPr>
        <w:t>[</w:t>
      </w:r>
      <w:r>
        <w:rPr>
          <w:rStyle w:val="Style13ptBold"/>
          <w:b w:val="0"/>
        </w:rPr>
        <w:t>Dario-</w:t>
      </w:r>
      <w:r w:rsidRPr="001B5F05">
        <w:t xml:space="preserve"> </w:t>
      </w:r>
      <w:r>
        <w:rPr>
          <w:rStyle w:val="Style13ptBold"/>
          <w:b w:val="0"/>
        </w:rPr>
        <w:t>an aviation defense &amp; military writer, “</w:t>
      </w:r>
      <w:r w:rsidRPr="00A83415">
        <w:rPr>
          <w:rStyle w:val="Style13ptBold"/>
          <w:b w:val="0"/>
        </w:rPr>
        <w:t>Did Israel Just Threaten to Attack Iran with Stealth F-35s?</w:t>
      </w:r>
      <w:r>
        <w:rPr>
          <w:rStyle w:val="Style13ptBold"/>
          <w:b w:val="0"/>
        </w:rPr>
        <w:t>”, The National Interest, July 12, 2019,</w:t>
      </w:r>
      <w:r w:rsidRPr="00A83415">
        <w:t xml:space="preserve"> </w:t>
      </w:r>
      <w:r w:rsidRPr="00A83415">
        <w:rPr>
          <w:rStyle w:val="Style13ptBold"/>
          <w:b w:val="0"/>
        </w:rPr>
        <w:t>https://nationalinterest.org/blog/buzz/did-israel-just-threaten-attack-iran-stealth-f-35s-66546</w:t>
      </w:r>
      <w:r>
        <w:rPr>
          <w:rStyle w:val="Style13ptBold"/>
          <w:b w:val="0"/>
        </w:rPr>
        <w:t>]</w:t>
      </w:r>
    </w:p>
    <w:p w:rsidR="0016343D" w:rsidRDefault="0016343D" w:rsidP="0016343D">
      <w:pPr>
        <w:rPr>
          <w:sz w:val="14"/>
        </w:rPr>
      </w:pPr>
      <w:r w:rsidRPr="0084279A">
        <w:rPr>
          <w:rStyle w:val="StyleUnderline"/>
        </w:rPr>
        <w:t xml:space="preserve">On Jul. 9, 2019 Israeli Prime Minister Benjamin Netanyahu warned Tehran that Israeli Air Force (IAF) F-35I fighter jets can reach “anywhere in the Middle East,” following threats against his country in recent weeks by senior Iranian officials, </w:t>
      </w:r>
      <w:r w:rsidRPr="00985907">
        <w:rPr>
          <w:sz w:val="14"/>
        </w:rPr>
        <w:t xml:space="preserve">The Times of Israel reports. “Lately, Iran has been threatening Israel with destruction,” Netanyahu said, standing in front of an F-35 </w:t>
      </w:r>
      <w:proofErr w:type="spellStart"/>
      <w:r w:rsidRPr="00985907">
        <w:rPr>
          <w:sz w:val="14"/>
        </w:rPr>
        <w:t>Adir</w:t>
      </w:r>
      <w:proofErr w:type="spellEnd"/>
      <w:r w:rsidRPr="00985907">
        <w:rPr>
          <w:sz w:val="14"/>
        </w:rPr>
        <w:t xml:space="preserve"> jet during a visit to the </w:t>
      </w:r>
      <w:proofErr w:type="spellStart"/>
      <w:r w:rsidRPr="00985907">
        <w:rPr>
          <w:sz w:val="14"/>
        </w:rPr>
        <w:t>Nevatim</w:t>
      </w:r>
      <w:proofErr w:type="spellEnd"/>
      <w:r w:rsidRPr="00985907">
        <w:rPr>
          <w:sz w:val="14"/>
        </w:rPr>
        <w:t xml:space="preserve"> Air Base, where he had meetings with IDF Chief of Staff Lt. Gen. Aviv </w:t>
      </w:r>
      <w:proofErr w:type="spellStart"/>
      <w:r w:rsidRPr="00985907">
        <w:rPr>
          <w:sz w:val="14"/>
        </w:rPr>
        <w:t>Kohavi</w:t>
      </w:r>
      <w:proofErr w:type="spellEnd"/>
      <w:r w:rsidRPr="00985907">
        <w:rPr>
          <w:sz w:val="14"/>
        </w:rPr>
        <w:t xml:space="preserve"> and IAF Chief Maj. Gen. </w:t>
      </w:r>
      <w:proofErr w:type="spellStart"/>
      <w:r w:rsidRPr="00985907">
        <w:rPr>
          <w:sz w:val="14"/>
        </w:rPr>
        <w:t>Amikam</w:t>
      </w:r>
      <w:proofErr w:type="spellEnd"/>
      <w:r w:rsidRPr="00985907">
        <w:rPr>
          <w:sz w:val="14"/>
        </w:rPr>
        <w:t xml:space="preserve"> </w:t>
      </w:r>
      <w:proofErr w:type="spellStart"/>
      <w:r w:rsidRPr="00985907">
        <w:rPr>
          <w:sz w:val="14"/>
        </w:rPr>
        <w:t>Norkin</w:t>
      </w:r>
      <w:proofErr w:type="spellEnd"/>
      <w:r w:rsidRPr="00985907">
        <w:rPr>
          <w:sz w:val="14"/>
        </w:rPr>
        <w:t xml:space="preserve">. “It should remember that these planes can reach every place in the Middle East, including Iran, and of course also Syria.” The F-35I can’t reach Iran unassisted, but it could conduct operations there with in-air refueling, a capability possessed by IAF. </w:t>
      </w:r>
      <w:proofErr w:type="spellStart"/>
      <w:r w:rsidRPr="00985907">
        <w:rPr>
          <w:sz w:val="14"/>
        </w:rPr>
        <w:t>Norkin</w:t>
      </w:r>
      <w:proofErr w:type="spellEnd"/>
      <w:r w:rsidRPr="00985907">
        <w:rPr>
          <w:sz w:val="14"/>
        </w:rPr>
        <w:t xml:space="preserve"> said last year said Israel had used the </w:t>
      </w:r>
      <w:proofErr w:type="gramStart"/>
      <w:r w:rsidRPr="00985907">
        <w:rPr>
          <w:sz w:val="14"/>
        </w:rPr>
        <w:t>fifth generation</w:t>
      </w:r>
      <w:proofErr w:type="gramEnd"/>
      <w:r w:rsidRPr="00985907">
        <w:rPr>
          <w:sz w:val="14"/>
        </w:rPr>
        <w:t xml:space="preserve"> fighter jet in operations in the Middle East for the first time. Although at the time, </w:t>
      </w:r>
      <w:proofErr w:type="spellStart"/>
      <w:r w:rsidRPr="00985907">
        <w:rPr>
          <w:sz w:val="14"/>
        </w:rPr>
        <w:t>Norkin</w:t>
      </w:r>
      <w:proofErr w:type="spellEnd"/>
      <w:r w:rsidRPr="00985907">
        <w:rPr>
          <w:sz w:val="14"/>
        </w:rPr>
        <w:t xml:space="preserve"> did not revealed in which countries the aircraft had been used, </w:t>
      </w:r>
      <w:proofErr w:type="spellStart"/>
      <w:r w:rsidRPr="00985907">
        <w:rPr>
          <w:sz w:val="14"/>
        </w:rPr>
        <w:t>rumours</w:t>
      </w:r>
      <w:proofErr w:type="spellEnd"/>
      <w:r w:rsidRPr="00985907">
        <w:rPr>
          <w:sz w:val="14"/>
        </w:rPr>
        <w:t xml:space="preserve"> sparked that Islamic Republic of Iran Air Force (IRIAF) commander Brigadier General Farzad Ismaili, who had been in office since 2010, has been fired by Iran’s Supreme Leader Ayatollah Ali Khamenei after </w:t>
      </w:r>
      <w:r w:rsidRPr="00A02518">
        <w:rPr>
          <w:rStyle w:val="StyleUnderline"/>
        </w:rPr>
        <w:t>he kept secret that IAF F-35 stealth fighters had violated Iran’s airspace in March 2018.</w:t>
      </w:r>
      <w:r>
        <w:rPr>
          <w:rStyle w:val="StyleUnderline"/>
        </w:rPr>
        <w:t xml:space="preserve"> </w:t>
      </w:r>
      <w:r w:rsidRPr="0084279A">
        <w:rPr>
          <w:rStyle w:val="StyleUnderline"/>
        </w:rPr>
        <w:t>Israel has long seen Iran as its greatest threat, while Iranian officials regularly threaten to destroy the Jewish state.</w:t>
      </w:r>
      <w:r>
        <w:rPr>
          <w:rStyle w:val="StyleUnderline"/>
        </w:rPr>
        <w:t xml:space="preserve"> </w:t>
      </w:r>
      <w:r w:rsidRPr="00985907">
        <w:rPr>
          <w:sz w:val="14"/>
        </w:rPr>
        <w:t xml:space="preserve">On Jul. 1, a senior Iranian lawmaker said Israel would be destroyed rapidly if the US attacked the Islamic Republic. “If the US attacks us, only half an hour will remain of Israel’s lifespan,” said </w:t>
      </w:r>
      <w:proofErr w:type="spellStart"/>
      <w:r w:rsidRPr="00985907">
        <w:rPr>
          <w:sz w:val="14"/>
        </w:rPr>
        <w:t>Mojtaba</w:t>
      </w:r>
      <w:proofErr w:type="spellEnd"/>
      <w:r w:rsidRPr="00985907">
        <w:rPr>
          <w:sz w:val="14"/>
        </w:rPr>
        <w:t xml:space="preserve"> </w:t>
      </w:r>
      <w:proofErr w:type="spellStart"/>
      <w:r w:rsidRPr="00985907">
        <w:rPr>
          <w:sz w:val="14"/>
        </w:rPr>
        <w:t>Zolnour</w:t>
      </w:r>
      <w:proofErr w:type="spellEnd"/>
      <w:r w:rsidRPr="00985907">
        <w:rPr>
          <w:sz w:val="14"/>
        </w:rPr>
        <w:t xml:space="preserve">, chairman of Iranian Parliament’s National Security and Foreign Policy Commission, in comments carried by the </w:t>
      </w:r>
      <w:proofErr w:type="spellStart"/>
      <w:r w:rsidRPr="00985907">
        <w:rPr>
          <w:sz w:val="14"/>
        </w:rPr>
        <w:t>Mehr</w:t>
      </w:r>
      <w:proofErr w:type="spellEnd"/>
      <w:r w:rsidRPr="00985907">
        <w:rPr>
          <w:sz w:val="14"/>
        </w:rPr>
        <w:t xml:space="preserve"> news agency. Similarly, in a June 20 interview on Iraq’s </w:t>
      </w:r>
      <w:proofErr w:type="spellStart"/>
      <w:r w:rsidRPr="00985907">
        <w:rPr>
          <w:sz w:val="14"/>
        </w:rPr>
        <w:t>Alnujaba</w:t>
      </w:r>
      <w:proofErr w:type="spellEnd"/>
      <w:r w:rsidRPr="00985907">
        <w:rPr>
          <w:sz w:val="14"/>
        </w:rPr>
        <w:t xml:space="preserve"> TV, translated by the Middle East Media Research Institute (MEMRI) monitoring group and posted to social media Sunday, former Iranian defense minister Gen. Hossein </w:t>
      </w:r>
      <w:proofErr w:type="spellStart"/>
      <w:r w:rsidRPr="00985907">
        <w:rPr>
          <w:sz w:val="14"/>
        </w:rPr>
        <w:t>Dehghan</w:t>
      </w:r>
      <w:proofErr w:type="spellEnd"/>
      <w:r w:rsidRPr="00985907">
        <w:rPr>
          <w:sz w:val="14"/>
        </w:rPr>
        <w:t xml:space="preserve"> said Iran’s military could destroy US military bases in the region and annihilate Israel. “Our missiles can totally obliterate those bases,” </w:t>
      </w:r>
      <w:proofErr w:type="spellStart"/>
      <w:r w:rsidRPr="00985907">
        <w:rPr>
          <w:sz w:val="14"/>
        </w:rPr>
        <w:t>Dehghan</w:t>
      </w:r>
      <w:proofErr w:type="spellEnd"/>
      <w:r w:rsidRPr="00985907">
        <w:rPr>
          <w:sz w:val="14"/>
        </w:rPr>
        <w:t xml:space="preserve"> said. “Israel knows that Iran will erase its entity and uproot it from existence in case of a war.” On Sunday, Netanyahu called an announcement by Iran that it would exceed the uranium enrichment cap set by the troubled accord a “very dangerous step.” He urged European countries to sanction Iran in response. On Jul. 8, Iran breached the enrichment cap as it seeks to press other parties into keeping their side of the bargain under the nuclear deal. Netanyahu opposed the accord and urged US President Donald Trump to withdraw from it, which he eventually did. Despite having opposed the deal, Netanyahu is now calling on European nations to enforce its parameters as he and the US seek to further pressure Iran. </w:t>
      </w:r>
      <w:r w:rsidRPr="00985907">
        <w:rPr>
          <w:rStyle w:val="StyleUnderline"/>
        </w:rPr>
        <w:t>Israel has also carried out hundreds of strikes in neighboring Syria against what it says are Iranian and Hezbollah military targets.</w:t>
      </w:r>
      <w:r>
        <w:rPr>
          <w:rStyle w:val="StyleUnderline"/>
        </w:rPr>
        <w:t xml:space="preserve"> </w:t>
      </w:r>
      <w:r w:rsidRPr="00985907">
        <w:rPr>
          <w:rStyle w:val="StyleUnderline"/>
        </w:rPr>
        <w:t>Israel has praised the Lockheed Martin F-35 as a “game-changer.”</w:t>
      </w:r>
      <w:r>
        <w:rPr>
          <w:rStyle w:val="StyleUnderline"/>
        </w:rPr>
        <w:t xml:space="preserve"> </w:t>
      </w:r>
      <w:r w:rsidRPr="00985907">
        <w:rPr>
          <w:sz w:val="14"/>
        </w:rPr>
        <w:t xml:space="preserve">All planes ordered by IAF belong to the F-35A variant named F-35I </w:t>
      </w:r>
      <w:proofErr w:type="spellStart"/>
      <w:r w:rsidRPr="00985907">
        <w:rPr>
          <w:sz w:val="14"/>
        </w:rPr>
        <w:t>Adir</w:t>
      </w:r>
      <w:proofErr w:type="spellEnd"/>
      <w:r w:rsidRPr="00985907">
        <w:rPr>
          <w:sz w:val="14"/>
        </w:rPr>
        <w:t xml:space="preserve"> (Mighty) in Israel and are operated by the IAF’s Golden Eagle Squadron, based at </w:t>
      </w:r>
      <w:proofErr w:type="spellStart"/>
      <w:r w:rsidRPr="00985907">
        <w:rPr>
          <w:sz w:val="14"/>
        </w:rPr>
        <w:t>Nevatim</w:t>
      </w:r>
      <w:proofErr w:type="spellEnd"/>
      <w:r w:rsidRPr="00985907">
        <w:rPr>
          <w:sz w:val="14"/>
        </w:rPr>
        <w:t>.</w:t>
      </w:r>
    </w:p>
    <w:p w:rsidR="00F95BF1" w:rsidRDefault="00F95BF1" w:rsidP="00F95BF1">
      <w:pPr>
        <w:pStyle w:val="Heading4"/>
        <w:spacing w:line="278" w:lineRule="atLeast"/>
        <w:rPr>
          <w:rFonts w:eastAsia="Times New Roman" w:cs="Calibri"/>
          <w:color w:val="222222"/>
        </w:rPr>
      </w:pPr>
      <w:r>
        <w:rPr>
          <w:rFonts w:cs="Calibri"/>
          <w:color w:val="222222"/>
        </w:rPr>
        <w:t>Israel receives F-35 fighter jets from the US to confront Iran</w:t>
      </w:r>
      <w:r>
        <w:rPr>
          <w:rStyle w:val="apple-converted-space"/>
          <w:rFonts w:cs="Calibri"/>
          <w:color w:val="222222"/>
        </w:rPr>
        <w:t> </w:t>
      </w:r>
    </w:p>
    <w:p w:rsidR="00F95BF1" w:rsidRDefault="00F95BF1" w:rsidP="00F95BF1">
      <w:pPr>
        <w:spacing w:line="235" w:lineRule="atLeast"/>
        <w:rPr>
          <w:rFonts w:cs="Calibri"/>
          <w:color w:val="222222"/>
        </w:rPr>
      </w:pPr>
      <w:r>
        <w:rPr>
          <w:rFonts w:cs="Calibri"/>
          <w:b/>
          <w:bCs/>
          <w:color w:val="222222"/>
        </w:rPr>
        <w:t>JERUSALEM POST STAFF  7/16</w:t>
      </w:r>
      <w:r>
        <w:rPr>
          <w:rStyle w:val="apple-converted-space"/>
          <w:rFonts w:cs="Calibri"/>
          <w:b/>
          <w:bCs/>
          <w:color w:val="222222"/>
        </w:rPr>
        <w:t> </w:t>
      </w:r>
      <w:r>
        <w:rPr>
          <w:rFonts w:cs="Calibri"/>
          <w:color w:val="222222"/>
        </w:rPr>
        <w:t>[“NEW F-35 'ADIR' FIGHTER JETS LAND IN ISRAEL”, The Jerusalem Post, July 16, 2019,</w:t>
      </w:r>
      <w:r>
        <w:rPr>
          <w:rStyle w:val="apple-converted-space"/>
          <w:rFonts w:cs="Calibri"/>
          <w:color w:val="222222"/>
        </w:rPr>
        <w:t> </w:t>
      </w:r>
      <w:hyperlink r:id="rId10" w:tgtFrame="_blank" w:history="1">
        <w:r>
          <w:rPr>
            <w:rStyle w:val="Hyperlink"/>
            <w:rFonts w:cs="Calibri"/>
            <w:color w:val="1155CC"/>
          </w:rPr>
          <w:t>https://www.jpost.com/Israel-News/New-F-35-Adir-fighter-jets-land-in-Israel-595796</w:t>
        </w:r>
      </w:hyperlink>
      <w:r>
        <w:rPr>
          <w:rFonts w:cs="Calibri"/>
          <w:color w:val="222222"/>
        </w:rPr>
        <w:t>]</w:t>
      </w:r>
    </w:p>
    <w:p w:rsidR="00F95BF1" w:rsidRDefault="00F95BF1" w:rsidP="00F95BF1">
      <w:pPr>
        <w:spacing w:line="235" w:lineRule="atLeast"/>
        <w:rPr>
          <w:rStyle w:val="m-88744647815396010gmail-styleunderline"/>
          <w:rFonts w:cs="Calibri"/>
          <w:color w:val="222222"/>
        </w:rPr>
      </w:pPr>
      <w:r>
        <w:rPr>
          <w:rStyle w:val="m-88744647815396010gmail-styleunderline"/>
          <w:rFonts w:cs="Calibri"/>
          <w:color w:val="222222"/>
        </w:rPr>
        <w:t>Israel received two new F-35 “</w:t>
      </w:r>
      <w:proofErr w:type="spellStart"/>
      <w:r>
        <w:rPr>
          <w:rStyle w:val="m-88744647815396010gmail-styleunderline"/>
          <w:rFonts w:cs="Calibri"/>
          <w:color w:val="222222"/>
        </w:rPr>
        <w:t>Adir</w:t>
      </w:r>
      <w:proofErr w:type="spellEnd"/>
      <w:r>
        <w:rPr>
          <w:rStyle w:val="m-88744647815396010gmail-styleunderline"/>
          <w:rFonts w:cs="Calibri"/>
          <w:color w:val="222222"/>
        </w:rPr>
        <w:t>” fighter jets on Sunday, the JNS reported.</w:t>
      </w:r>
      <w:r>
        <w:rPr>
          <w:rStyle w:val="apple-converted-space"/>
          <w:rFonts w:cs="Calibri"/>
          <w:color w:val="222222"/>
        </w:rPr>
        <w:t> </w:t>
      </w:r>
      <w:r>
        <w:rPr>
          <w:rFonts w:cs="Calibri"/>
          <w:color w:val="222222"/>
          <w:sz w:val="16"/>
          <w:szCs w:val="16"/>
        </w:rPr>
        <w:t xml:space="preserve">“The ongoing procurement of the </w:t>
      </w:r>
      <w:proofErr w:type="spellStart"/>
      <w:r>
        <w:rPr>
          <w:rFonts w:cs="Calibri"/>
          <w:color w:val="222222"/>
          <w:sz w:val="16"/>
          <w:szCs w:val="16"/>
        </w:rPr>
        <w:t>Adir</w:t>
      </w:r>
      <w:proofErr w:type="spellEnd"/>
      <w:r>
        <w:rPr>
          <w:rFonts w:cs="Calibri"/>
          <w:color w:val="222222"/>
          <w:sz w:val="16"/>
          <w:szCs w:val="16"/>
        </w:rPr>
        <w:t xml:space="preserve"> [the Israeli designation for the F-35] is another expression of the long-term military cooperation between Israel and the US, which continues to produce exceptional results in the process of strengthening and streamlining [the F-35],” the Israel Defense Forces said in a statement quoted by the JNS. The </w:t>
      </w:r>
      <w:proofErr w:type="spellStart"/>
      <w:r>
        <w:rPr>
          <w:rFonts w:cs="Calibri"/>
          <w:color w:val="222222"/>
          <w:sz w:val="16"/>
          <w:szCs w:val="16"/>
        </w:rPr>
        <w:t>Adir</w:t>
      </w:r>
      <w:proofErr w:type="spellEnd"/>
      <w:r>
        <w:rPr>
          <w:rFonts w:cs="Calibri"/>
          <w:color w:val="222222"/>
          <w:sz w:val="16"/>
          <w:szCs w:val="16"/>
        </w:rPr>
        <w:t xml:space="preserve"> is an advanced stealth aircraft. Built by Lockheed Martin, the jets have an extremely low radar signature, allowing them to operate undetected deep inside enemy territory, as well as evade advanced missile defense systems like the S-300 and S-400, which have been deployed in countries such as Syria.</w:t>
      </w:r>
      <w:r>
        <w:rPr>
          <w:rStyle w:val="apple-converted-space"/>
          <w:rFonts w:cs="Calibri"/>
          <w:color w:val="222222"/>
          <w:sz w:val="16"/>
          <w:szCs w:val="16"/>
        </w:rPr>
        <w:t> </w:t>
      </w:r>
      <w:r>
        <w:rPr>
          <w:rStyle w:val="m-88744647815396010gmail-styleunderline"/>
          <w:rFonts w:cs="Calibri"/>
          <w:color w:val="222222"/>
        </w:rPr>
        <w:t xml:space="preserve">With close air-support capabilities and a massive array of sensors, pilots of the stealth jet have an unparalleled access to information while in the air. Israel has been the second country to acquire them after the US and now boasts 16 of them. By 2024, it is scheduled to receive another 34, enough to make two full squadrons. “The capabilities of the </w:t>
      </w:r>
      <w:proofErr w:type="spellStart"/>
      <w:r>
        <w:rPr>
          <w:rStyle w:val="m-88744647815396010gmail-styleunderline"/>
          <w:rFonts w:cs="Calibri"/>
          <w:color w:val="222222"/>
        </w:rPr>
        <w:t>Adir</w:t>
      </w:r>
      <w:proofErr w:type="spellEnd"/>
      <w:r>
        <w:rPr>
          <w:rStyle w:val="m-88744647815396010gmail-styleunderline"/>
          <w:rFonts w:cs="Calibri"/>
          <w:color w:val="222222"/>
        </w:rPr>
        <w:t xml:space="preserve"> Squadron add another tier to the operational and strategic capabilities of the air force, which ensures the air force’s superiority in all its missions, namely the protection and safety of the State of Israel’s skies,” the IDF further said. Officials believe that a force mix of F-35I </w:t>
      </w:r>
      <w:proofErr w:type="spellStart"/>
      <w:r>
        <w:rPr>
          <w:rStyle w:val="m-88744647815396010gmail-styleunderline"/>
          <w:rFonts w:cs="Calibri"/>
          <w:color w:val="222222"/>
        </w:rPr>
        <w:t>Adirs</w:t>
      </w:r>
      <w:proofErr w:type="spellEnd"/>
      <w:r>
        <w:rPr>
          <w:rStyle w:val="m-88744647815396010gmail-styleunderline"/>
          <w:rFonts w:cs="Calibri"/>
          <w:color w:val="222222"/>
        </w:rPr>
        <w:t xml:space="preserve"> would be instrumental in allowing Israel to carry out a number of complex operations, including any possible confrontation with Iran on its borders.</w:t>
      </w:r>
    </w:p>
    <w:p w:rsidR="00F95BF1" w:rsidRDefault="00F95BF1" w:rsidP="00F95BF1">
      <w:pPr>
        <w:pStyle w:val="Heading4"/>
      </w:pPr>
      <w:r>
        <w:t xml:space="preserve">Israel will start a war with Iran </w:t>
      </w:r>
    </w:p>
    <w:p w:rsidR="00F95BF1" w:rsidRDefault="00F95BF1" w:rsidP="00F95BF1">
      <w:pPr>
        <w:rPr>
          <w:rStyle w:val="Style13ptBold"/>
          <w:b w:val="0"/>
        </w:rPr>
      </w:pPr>
      <w:proofErr w:type="spellStart"/>
      <w:r>
        <w:rPr>
          <w:rStyle w:val="Style13ptBold"/>
        </w:rPr>
        <w:t>Horschig</w:t>
      </w:r>
      <w:proofErr w:type="spellEnd"/>
      <w:r w:rsidRPr="00C748F7">
        <w:rPr>
          <w:rStyle w:val="Style13ptBold"/>
        </w:rPr>
        <w:t xml:space="preserve"> </w:t>
      </w:r>
      <w:r>
        <w:rPr>
          <w:rStyle w:val="Style13ptBold"/>
        </w:rPr>
        <w:t>6/24</w:t>
      </w:r>
      <w:r w:rsidRPr="00C748F7">
        <w:rPr>
          <w:rStyle w:val="Style13ptBold"/>
        </w:rPr>
        <w:t xml:space="preserve"> </w:t>
      </w:r>
      <w:r w:rsidRPr="001567A5">
        <w:rPr>
          <w:rStyle w:val="Style13ptBold"/>
          <w:b w:val="0"/>
        </w:rPr>
        <w:t>[</w:t>
      </w:r>
      <w:r>
        <w:rPr>
          <w:rStyle w:val="Style13ptBold"/>
          <w:b w:val="0"/>
        </w:rPr>
        <w:t>Doreen-</w:t>
      </w:r>
      <w:r w:rsidRPr="001B5F05">
        <w:t xml:space="preserve"> </w:t>
      </w:r>
      <w:r>
        <w:rPr>
          <w:rStyle w:val="Style13ptBold"/>
          <w:b w:val="0"/>
        </w:rPr>
        <w:t>a d</w:t>
      </w:r>
      <w:r w:rsidRPr="001B5F05">
        <w:rPr>
          <w:rStyle w:val="Style13ptBold"/>
          <w:b w:val="0"/>
        </w:rPr>
        <w:t>octoral candidate in Security Studies at the School of Politics, Security and International Affairs at the University of Central Florida</w:t>
      </w:r>
      <w:r>
        <w:rPr>
          <w:rStyle w:val="Style13ptBold"/>
          <w:b w:val="0"/>
        </w:rPr>
        <w:t>, “</w:t>
      </w:r>
      <w:r w:rsidRPr="001B5F05">
        <w:rPr>
          <w:rStyle w:val="Style13ptBold"/>
          <w:b w:val="0"/>
        </w:rPr>
        <w:t>Is Israel Thinking About a Military Strike on Iran? History Tells Us It's Possible.</w:t>
      </w:r>
      <w:r>
        <w:rPr>
          <w:rStyle w:val="Style13ptBold"/>
          <w:b w:val="0"/>
        </w:rPr>
        <w:t xml:space="preserve">”, The National Interest, June 24, 2019, </w:t>
      </w:r>
      <w:r w:rsidRPr="001B5F05">
        <w:rPr>
          <w:rStyle w:val="Style13ptBold"/>
          <w:b w:val="0"/>
        </w:rPr>
        <w:t>https://nationalinterest.org/blog/buzz/israel-thinking-about-military-strike-iran-history-tells-us-its-possible-63976</w:t>
      </w:r>
      <w:r>
        <w:rPr>
          <w:rStyle w:val="Style13ptBold"/>
          <w:b w:val="0"/>
        </w:rPr>
        <w:t>]</w:t>
      </w:r>
    </w:p>
    <w:p w:rsidR="00F95BF1" w:rsidRDefault="00F95BF1" w:rsidP="00F95BF1">
      <w:pPr>
        <w:rPr>
          <w:rStyle w:val="StyleUnderline"/>
        </w:rPr>
      </w:pPr>
      <w:r w:rsidRPr="000F1275">
        <w:rPr>
          <w:rStyle w:val="StyleUnderline"/>
        </w:rPr>
        <w:t>Iran shot down a U.S. drone on June 19, further escalating tensions between Iran and its adversaries.</w:t>
      </w:r>
      <w:r>
        <w:rPr>
          <w:rStyle w:val="StyleUnderline"/>
        </w:rPr>
        <w:t xml:space="preserve"> </w:t>
      </w:r>
      <w:r w:rsidRPr="000F1275">
        <w:rPr>
          <w:rStyle w:val="StyleUnderline"/>
        </w:rPr>
        <w:t>Relations with Iran have been worsening for months.</w:t>
      </w:r>
      <w:r w:rsidRPr="000F1275">
        <w:rPr>
          <w:sz w:val="8"/>
        </w:rPr>
        <w:t xml:space="preserve"> In early May, one year after the United States withdrew from the nuclear deal negotiated in 2015 between Iran, the U.S., the European Union and five other countries, Iranian President Hassan Rouhani said that his country may also withdraw from the agreement, which limits its ability to develop nuclear weapons in exchange for lifting sanctions. In June, Rouhani announced that Iran will restart uranium enrichment, which could put the country on track to develop a nuclear weapon within a year. Rouhani’s government insists its uranium will go to civilian nuclear power, not weapons. As a “deterrent” to Iran, the United States is sending an additional 1,000 troops to the Middle East. The U.S. is not the only country considering a military response in Iran. </w:t>
      </w:r>
      <w:r w:rsidRPr="000F1275">
        <w:rPr>
          <w:rStyle w:val="StyleUnderline"/>
        </w:rPr>
        <w:t>“Israel will not allow Iran to obtain nuclear weapons,” said Israeli Prime Minister Benjamin Netanyahu on June 17. Netanyahu also said Iran must be punished for violating the nuclear agreement.</w:t>
      </w:r>
      <w:r>
        <w:rPr>
          <w:rStyle w:val="StyleUnderline"/>
        </w:rPr>
        <w:t xml:space="preserve"> </w:t>
      </w:r>
      <w:r w:rsidRPr="000F1275">
        <w:rPr>
          <w:rStyle w:val="StyleUnderline"/>
        </w:rPr>
        <w:t>Israel, which has faced threats to its national security since its founding as a Jewish homeland in the Middle East in 1948, is known to take aggressive, preventive action to protect itself – including by launching preemptive strikes on neighboring nations it perceives as threatening.</w:t>
      </w:r>
      <w:r>
        <w:rPr>
          <w:rStyle w:val="StyleUnderline"/>
        </w:rPr>
        <w:t xml:space="preserve"> </w:t>
      </w:r>
      <w:r w:rsidRPr="000F1275">
        <w:rPr>
          <w:rStyle w:val="StyleUnderline"/>
        </w:rPr>
        <w:t>If international relations with Iran grow more volatile, Israel could take dramatic, unilateral action against its neighbor and longtime adversary.</w:t>
      </w:r>
      <w:r>
        <w:rPr>
          <w:rStyle w:val="StyleUnderline"/>
        </w:rPr>
        <w:t xml:space="preserve"> </w:t>
      </w:r>
      <w:r w:rsidRPr="000F1275">
        <w:rPr>
          <w:sz w:val="8"/>
        </w:rPr>
        <w:t xml:space="preserve">How the Begin Doctrine justifies preemptive strikes I’m an international security scholar who studies Israel’s proactive use of its military to prevent nuclear buildup in the Middle East. </w:t>
      </w:r>
      <w:r w:rsidRPr="000F1275">
        <w:rPr>
          <w:rStyle w:val="StyleUnderline"/>
        </w:rPr>
        <w:t>Israel has a counterproliferation policy, called the Begin Doctrine, which allows it to wage preventive strikes against enemies with weapons of mass destruction programs. Using the Begin Doctrine as a justification for preemptive strikes, the Israeli government has for decades quietly decimated nuclear and chemical facilities across the Middle East.</w:t>
      </w:r>
      <w:r>
        <w:rPr>
          <w:rStyle w:val="StyleUnderline"/>
        </w:rPr>
        <w:t xml:space="preserve"> </w:t>
      </w:r>
      <w:r w:rsidRPr="000F1275">
        <w:rPr>
          <w:sz w:val="8"/>
        </w:rPr>
        <w:t xml:space="preserve">When President Saddam Hussein’s potential nuclear military ambitions raised concerns in 1981, the Israeli government destroyed an Iraqi nuclear reactor in a surprise attack called Operation Opera. “On no account shall we permit an enemy to develop weapons of mass destruction against the people of Israel,” a government release stated at the time. “We shall defend the citizens of Israel in good time and with all the means at our disposal.” In 2007, Israel responded to Syria’s failure to report its uranium processing by striking a nuclear reactor in the Deir </w:t>
      </w:r>
      <w:proofErr w:type="spellStart"/>
      <w:r w:rsidRPr="000F1275">
        <w:rPr>
          <w:sz w:val="8"/>
        </w:rPr>
        <w:t>ez-Zor</w:t>
      </w:r>
      <w:proofErr w:type="spellEnd"/>
      <w:r w:rsidRPr="000F1275">
        <w:rPr>
          <w:sz w:val="8"/>
        </w:rPr>
        <w:t xml:space="preserve"> region. The United States, which was reportedly informed ahead of the attack, made no effort to stop Israel. Israel has also been accused of sponsoring the assassinations of at least four Iranian nuclear scientists since 2010. The incidents have never been fully investigated, and Israel has neither confirmed nor denied responsibility for the targeted killings. Israel has also deterred nuclear proliferation in the Mideast using less lethal, more </w:t>
      </w:r>
      <w:proofErr w:type="gramStart"/>
      <w:r w:rsidRPr="000F1275">
        <w:rPr>
          <w:sz w:val="8"/>
        </w:rPr>
        <w:t>high tech</w:t>
      </w:r>
      <w:proofErr w:type="gramEnd"/>
      <w:r w:rsidRPr="000F1275">
        <w:rPr>
          <w:sz w:val="8"/>
        </w:rPr>
        <w:t xml:space="preserve"> strategies. In 2008 and 2009, Israel used computer malware called Stuxnet to disrupt Iran’s nuclear infrastructure. The program infected the software that controlled centrifuge speed at the Natanz nuclear plant, alternately speeding up and slowing down the machines that produce enriched uranium to cripple production of the material. The Obama administration secretly supported the cyberattacks. Though the United States, United Nations and other world powers officially condemned some of these unprovoked Israeli military aggression, other preemptive Israeli attacks have been met with silence from the international community. The international community may even appreciate Israel’s role as a nuclear nonproliferation watchdog in the Middle East, my research suggests. Israel has never been punished for attacking its neighbors’ weapons programs. Decades after Israel’s 1981 attack on Iraq’s nuclear plant, President Bill Clinton called it “a really good thing.” “It kept Saddam Hussein from developing nuclear power,” he said at the 2005 Davos World Economic Forum. “But it’s not clear to me they have that option in Iran,” he added. Israel vs. Iran That was 14 years ago. In 2005, Iran was just beginning its nuclear buildup. </w:t>
      </w:r>
      <w:r w:rsidRPr="000F1275">
        <w:rPr>
          <w:rStyle w:val="StyleUnderline"/>
        </w:rPr>
        <w:t>Today, Israel’s government seems strong in its belief that it has the option to strike Iran.</w:t>
      </w:r>
      <w:r>
        <w:rPr>
          <w:rStyle w:val="StyleUnderline"/>
        </w:rPr>
        <w:t xml:space="preserve"> </w:t>
      </w:r>
      <w:r w:rsidRPr="000F1275">
        <w:rPr>
          <w:rStyle w:val="StyleUnderline"/>
        </w:rPr>
        <w:t>Iran’s Islamic fundamentalist government is openly hostile to Israel. Citing fears that Iran would use nuclear weapons against Israel, Netanyahu has warned, “Iranian acquisition of nuclear weapons would be infinitely more costly than any scenario you can imagine to stop it.”</w:t>
      </w:r>
      <w:r>
        <w:rPr>
          <w:rStyle w:val="StyleUnderline"/>
        </w:rPr>
        <w:t xml:space="preserve"> </w:t>
      </w:r>
      <w:r w:rsidRPr="000F1275">
        <w:rPr>
          <w:rStyle w:val="StyleUnderline"/>
        </w:rPr>
        <w:t>He told Iran and other adversaries not to “test” Israel.</w:t>
      </w:r>
      <w:r>
        <w:rPr>
          <w:rStyle w:val="StyleUnderline"/>
        </w:rPr>
        <w:t xml:space="preserve"> </w:t>
      </w:r>
      <w:r w:rsidRPr="000F1275">
        <w:rPr>
          <w:rStyle w:val="StyleUnderline"/>
        </w:rPr>
        <w:t xml:space="preserve">If the nuclear deal ruptures further and Iran does </w:t>
      </w:r>
      <w:proofErr w:type="gramStart"/>
      <w:r w:rsidRPr="000F1275">
        <w:rPr>
          <w:rStyle w:val="StyleUnderline"/>
        </w:rPr>
        <w:t>restarting</w:t>
      </w:r>
      <w:proofErr w:type="gramEnd"/>
      <w:r w:rsidRPr="000F1275">
        <w:rPr>
          <w:rStyle w:val="StyleUnderline"/>
        </w:rPr>
        <w:t xml:space="preserve"> uranium enrichment, Israel might launch targeted airstrikes against it.</w:t>
      </w:r>
      <w:r>
        <w:rPr>
          <w:rStyle w:val="StyleUnderline"/>
        </w:rPr>
        <w:t xml:space="preserve"> </w:t>
      </w:r>
      <w:r w:rsidRPr="000F1275">
        <w:rPr>
          <w:sz w:val="8"/>
        </w:rPr>
        <w:t xml:space="preserve">Risks of an Israeli strike </w:t>
      </w:r>
      <w:r w:rsidRPr="000F1275">
        <w:rPr>
          <w:rStyle w:val="StyleUnderline"/>
        </w:rPr>
        <w:t>History suggests other countries are unlikely to actively deter Israeli military aggression in the guise of nuclear nonproliferation.</w:t>
      </w:r>
      <w:r>
        <w:rPr>
          <w:rStyle w:val="StyleUnderline"/>
        </w:rPr>
        <w:t xml:space="preserve"> </w:t>
      </w:r>
      <w:r w:rsidRPr="000F1275">
        <w:rPr>
          <w:sz w:val="8"/>
        </w:rPr>
        <w:t xml:space="preserve">The Trump administration has expressed anti-Iranian sentiment and is a staunch backer of Netanyahu’s government. And while European powers will recognize preemptive Israeli strikes on nuclear facilities as a violation of international law and of the sovereignty of Israel’s neighbors, they also see Iran’s nuclear program as a grave global security concern. A nuclear Iran could escalate ongoing Middle East conflicts into nuclear exchanges, and, as some commentators say, spur other regional powers like Saudi Arabia and Egypt to develop nuclear weapons themselves. Of course, potential Israeli attacks on Iran present their own serious risks. Because most of Iran’s reactors are in full operations, air strikes may mean cutting off the power supply to Iranian citizens and could release large amounts of radioactive contaminants into the air. Iran, a militarily well-equipped country, would surely retaliate against any Israeli attacks. That, too, would trigger a conflict that would spiral throughout the Middle East. Of course, Israel faced similar dangers when it went after the weapons programs of Syria, Iraq and other neighbors. </w:t>
      </w:r>
      <w:r w:rsidRPr="0084279A">
        <w:rPr>
          <w:rStyle w:val="Emphasis"/>
        </w:rPr>
        <w:t>If history is any guide, Israel may strike Iran while the world quietly watches</w:t>
      </w:r>
      <w:r w:rsidRPr="000F1275">
        <w:rPr>
          <w:rStyle w:val="StyleUnderline"/>
        </w:rPr>
        <w:t>.</w:t>
      </w:r>
    </w:p>
    <w:p w:rsidR="00F95BF1" w:rsidRDefault="00F95BF1" w:rsidP="00F95BF1">
      <w:pPr>
        <w:pStyle w:val="Heading4"/>
        <w:rPr>
          <w:sz w:val="24"/>
          <w:szCs w:val="20"/>
        </w:rPr>
      </w:pPr>
      <w:r>
        <w:t>Israel preparing for war with Iran</w:t>
      </w:r>
      <w:r w:rsidRPr="006B0372">
        <w:rPr>
          <w:sz w:val="24"/>
          <w:szCs w:val="20"/>
        </w:rPr>
        <w:t xml:space="preserve"> </w:t>
      </w:r>
    </w:p>
    <w:p w:rsidR="00F95BF1" w:rsidRPr="00DB08DC" w:rsidRDefault="003366AB" w:rsidP="00F95BF1">
      <w:pPr>
        <w:rPr>
          <w:sz w:val="20"/>
          <w:szCs w:val="16"/>
        </w:rPr>
      </w:pPr>
      <w:r w:rsidRPr="003366AB">
        <w:rPr>
          <w:rFonts w:eastAsiaTheme="majorEastAsia" w:cstheme="majorBidi"/>
          <w:b/>
          <w:bCs/>
          <w:sz w:val="26"/>
          <w:szCs w:val="26"/>
        </w:rPr>
        <w:t>Middle East Monitor 19</w:t>
      </w:r>
      <w:r w:rsidRPr="006B0372">
        <w:rPr>
          <w:sz w:val="24"/>
          <w:szCs w:val="20"/>
        </w:rPr>
        <w:t xml:space="preserve"> </w:t>
      </w:r>
      <w:r w:rsidR="00F95BF1" w:rsidRPr="00DB08DC">
        <w:t xml:space="preserve">(Middle East Monitor, 7-13-2019, "Israel preparing for war with Iran, military wings in next 2 years," </w:t>
      </w:r>
      <w:hyperlink r:id="rId11" w:history="1">
        <w:r w:rsidR="00F95BF1" w:rsidRPr="00DB08DC">
          <w:rPr>
            <w:rStyle w:val="Hyperlink"/>
            <w:sz w:val="18"/>
            <w:szCs w:val="14"/>
          </w:rPr>
          <w:t>https://www.middleeastmonitor.com/20190713-israel-preparing-for-war-with-iran-military-wings-in-next-2-years/</w:t>
        </w:r>
      </w:hyperlink>
      <w:r w:rsidR="00F95BF1" w:rsidRPr="00394CEA">
        <w:rPr>
          <w:sz w:val="20"/>
          <w:szCs w:val="16"/>
        </w:rPr>
        <w:t xml:space="preserve">) </w:t>
      </w:r>
    </w:p>
    <w:p w:rsidR="00F95BF1" w:rsidRDefault="00F95BF1" w:rsidP="00F95BF1">
      <w:r>
        <w:t xml:space="preserve">Israel’s Minister of Regional Cooperation </w:t>
      </w:r>
      <w:proofErr w:type="spellStart"/>
      <w:r>
        <w:t>Tzachi</w:t>
      </w:r>
      <w:proofErr w:type="spellEnd"/>
      <w:r>
        <w:t xml:space="preserve"> Hanegbi yesterday said that Israel is preparing for a “possible” military confrontation with Iran and its military wings in the next two years. Speaking to Israel Hayom, Hanegbi – who is also a member of Israel’s security cabinet – said “the possibility that there will be a military confrontation with Iran or its military arms is more likely than the possibility there will not be a war”. He reiterated that the issue is not related to “whether or not, but to the appropriate time”. The minister claimed that the war with Iran “has already moved from proxy war to direct war,” adding: “There will be a direct war between us [Israel] and Iran, direct or indirect war. This is impossible to be avoided and will get fiercer through time.” Regarding Syria, Hanegbi said that there are 10,000 fighters serving under the leadership of Iran’s Revolutionary Guards Corp (IRGC) and it is expected that Lebanese Hezbollah’s arsenal currently includes 160,000 rockets. Discussing the reasons for war, Hanegbi said: “Israel will not continue to bear the price of no war, which means giving a green light for Iranians to reposition themselves in Syria […] We need to harm this reposition; otherwise, we will have a terror kingdom on our borders.” Hanegbi added: “We want to let Iran know that its adventure to reposition in Syria is not useful and there is no hope for them to reposition there.” “They might think that we [Israel] will stop deterring, but this will never happen,” he added. Explaining what he meant by “direct confrontation,” Hanegbi said: “We strike them and they respond without harming us. The Iranians are able to use rockets from Iraq and work from Lebanon or Iran itself.” He concluded: “We will finish every confrontation with victory. We know how to protect ourselves from every threat we have, as we have defensive abilities which they do not have.”</w:t>
      </w:r>
    </w:p>
    <w:p w:rsidR="003C4A4E" w:rsidRDefault="003C4A4E" w:rsidP="0016343D">
      <w:pPr>
        <w:rPr>
          <w:sz w:val="14"/>
        </w:rPr>
      </w:pPr>
    </w:p>
    <w:p w:rsidR="003C4A4E" w:rsidRDefault="003C4A4E" w:rsidP="003C4A4E">
      <w:pPr>
        <w:pStyle w:val="Heading4"/>
      </w:pPr>
      <w:r>
        <w:t xml:space="preserve">Israel plans to arm US F-35 fighter jets with nuclear weapons </w:t>
      </w:r>
    </w:p>
    <w:p w:rsidR="003C4A4E" w:rsidRPr="009F6D08" w:rsidRDefault="003C4A4E" w:rsidP="003C4A4E">
      <w:pPr>
        <w:rPr>
          <w:rStyle w:val="StyleUnderline"/>
          <w:sz w:val="26"/>
          <w:u w:val="none"/>
        </w:rPr>
      </w:pPr>
      <w:r>
        <w:rPr>
          <w:rStyle w:val="Style13ptBold"/>
        </w:rPr>
        <w:t>Keck 19</w:t>
      </w:r>
      <w:r w:rsidRPr="00C748F7">
        <w:rPr>
          <w:rStyle w:val="Style13ptBold"/>
        </w:rPr>
        <w:t xml:space="preserve"> </w:t>
      </w:r>
      <w:r w:rsidRPr="001567A5">
        <w:rPr>
          <w:rStyle w:val="Style13ptBold"/>
          <w:b w:val="0"/>
        </w:rPr>
        <w:t>[</w:t>
      </w:r>
      <w:r>
        <w:rPr>
          <w:rStyle w:val="Style13ptBold"/>
          <w:b w:val="0"/>
        </w:rPr>
        <w:t>Zachary-</w:t>
      </w:r>
      <w:r w:rsidRPr="009F6D08">
        <w:t xml:space="preserve"> </w:t>
      </w:r>
      <w:r>
        <w:rPr>
          <w:rStyle w:val="Style13ptBold"/>
          <w:b w:val="0"/>
        </w:rPr>
        <w:t xml:space="preserve">a </w:t>
      </w:r>
      <w:proofErr w:type="spellStart"/>
      <w:r w:rsidRPr="009F6D08">
        <w:rPr>
          <w:rStyle w:val="Style13ptBold"/>
          <w:b w:val="0"/>
        </w:rPr>
        <w:t>Wohlstetter</w:t>
      </w:r>
      <w:proofErr w:type="spellEnd"/>
      <w:r w:rsidRPr="009F6D08">
        <w:rPr>
          <w:rStyle w:val="Style13ptBold"/>
          <w:b w:val="0"/>
        </w:rPr>
        <w:t xml:space="preserve"> Public Affairs Fellow at the Nonproliferation Policy Education Center</w:t>
      </w:r>
      <w:r>
        <w:rPr>
          <w:rStyle w:val="Style13ptBold"/>
          <w:b w:val="0"/>
        </w:rPr>
        <w:t>, “</w:t>
      </w:r>
      <w:r w:rsidRPr="002D5472">
        <w:rPr>
          <w:rStyle w:val="Style13ptBold"/>
          <w:b w:val="0"/>
        </w:rPr>
        <w:t>Super Weapon: Israel Could Arm Stealth F-35s with Nuclear Weapons</w:t>
      </w:r>
      <w:r>
        <w:rPr>
          <w:rStyle w:val="Style13ptBold"/>
          <w:b w:val="0"/>
        </w:rPr>
        <w:t xml:space="preserve">”, The National Interest, January 19, 2019, </w:t>
      </w:r>
      <w:r w:rsidRPr="005501B8">
        <w:rPr>
          <w:rStyle w:val="Style13ptBold"/>
          <w:b w:val="0"/>
        </w:rPr>
        <w:t>https://nationalinterest.org/blog/buzz/super-weapon-israel-could-arm-stealth-f-35s-nuclear-weapons-42097</w:t>
      </w:r>
      <w:r>
        <w:rPr>
          <w:rStyle w:val="Style13ptBold"/>
          <w:b w:val="0"/>
        </w:rPr>
        <w:t>]</w:t>
      </w:r>
    </w:p>
    <w:p w:rsidR="003C4A4E" w:rsidRPr="009F6D08" w:rsidRDefault="003C4A4E" w:rsidP="003C4A4E">
      <w:pPr>
        <w:rPr>
          <w:sz w:val="12"/>
        </w:rPr>
      </w:pPr>
      <w:r w:rsidRPr="007B641E">
        <w:rPr>
          <w:rStyle w:val="StyleUnderline"/>
        </w:rPr>
        <w:t>There is no reason to think that Israel doesn’t have the technical capability to make its new F-35s nuclear capable</w:t>
      </w:r>
      <w:r>
        <w:rPr>
          <w:rStyle w:val="StyleUnderline"/>
        </w:rPr>
        <w:t xml:space="preserve"> </w:t>
      </w:r>
      <w:r w:rsidRPr="007B641E">
        <w:rPr>
          <w:rStyle w:val="StyleUnderline"/>
        </w:rPr>
        <w:t>By the end of this year, Israel is expected to become the second country after the United States to declare Initial Operational Capability for its F-35s. Already, Tel Aviv has taken possession of five of the multirole fighters, and following an agreement late last month to buy an additional seventeen planes, will ultimately purchase fifty planes. All fifty F-35s are scheduled to be delivered by the end of 2024.</w:t>
      </w:r>
      <w:r>
        <w:rPr>
          <w:rStyle w:val="StyleUnderline"/>
        </w:rPr>
        <w:t xml:space="preserve"> </w:t>
      </w:r>
      <w:r w:rsidRPr="007B641E">
        <w:rPr>
          <w:rStyle w:val="StyleUnderline"/>
        </w:rPr>
        <w:t xml:space="preserve">Israeli officials typically describe the F-35s purpose as ensuring the country’s continued air superiority in the region. In particular, they focus on how the plane’s stealth capabilities will allow them to evade Iran’s increasingly capable, Russian-built air defense systems. </w:t>
      </w:r>
      <w:r w:rsidRPr="009F6D08">
        <w:rPr>
          <w:sz w:val="12"/>
        </w:rPr>
        <w:t>One mission that is not being discussed is that Israel will likely use its F-35s as a nuclear delivery system. Although the government refuses to officially acknowledge it</w:t>
      </w:r>
      <w:r w:rsidRPr="007B641E">
        <w:rPr>
          <w:rStyle w:val="StyleUnderline"/>
        </w:rPr>
        <w:t>, Israel is known to have a nuclear arsenal with as many as 100 warheads. The Jewish State is also believed to possess a nuclear triad, consisting of ground-based Jericho missiles, Dolphin-class submarines equipped with sea-launched cruise missiles and some combination of nuclear-capable aircraft.</w:t>
      </w:r>
      <w:r>
        <w:rPr>
          <w:rStyle w:val="StyleUnderline"/>
        </w:rPr>
        <w:t xml:space="preserve"> </w:t>
      </w:r>
      <w:r w:rsidRPr="007B641E">
        <w:rPr>
          <w:rStyle w:val="StyleUnderline"/>
        </w:rPr>
        <w:t xml:space="preserve">It’s likely that the F-35 will be the newest addition to the air leg of Israel’s triad. </w:t>
      </w:r>
      <w:r w:rsidRPr="009F6D08">
        <w:rPr>
          <w:sz w:val="12"/>
        </w:rPr>
        <w:t xml:space="preserve">This technically should cause some diplomatic problems with the United States. Previously, in order to purchase the A-4 Skyhawk and F-4 Phantoms from the United States in the 1960s, Israel agreed not to use U.S.-supplied aircraft as nuclear delivery systems. Before acquiring the F-4 Phantoms, for instance, the United States requested and received assurances that Israel would not “use any aircraft supplied by the United States as a nuclear weapons carrier.” At the same time, Israel also assured the United States that it would not “introduce” nuclear weapons in the Middle East, which Israel interpreted to mean it could build a nuclear arsenal as long as it didn’t publicly acknowledge its existence. It’s possible Israel attaches a similarly tortured interpretation to its pledge not to use U.S. aircraft as nuclear weapon carriers. As Hans M. Kristensen and Robert S. Norris have pondered, “What do ‘use’ and ‘carrier’ mean? Do they refer to equipping an aircraft with the capability to deliver nuclear weapons or do they refer to the act of employment itself?” Kristensen and Norris also point out that “it is not known if Israel made similar pledges when it acquired F-15 and F-16 aircraft in the 1980s and 1990s.” </w:t>
      </w:r>
      <w:r w:rsidRPr="007B641E">
        <w:rPr>
          <w:rStyle w:val="StyleUnderline"/>
        </w:rPr>
        <w:t>Regardless of what pledges were or were not made, Kristensen and Norris judge that some of Israel’s F-15s and F-16s are nuclear capable.</w:t>
      </w:r>
      <w:r>
        <w:rPr>
          <w:rStyle w:val="StyleUnderline"/>
        </w:rPr>
        <w:t xml:space="preserve"> </w:t>
      </w:r>
      <w:r w:rsidRPr="007B641E">
        <w:rPr>
          <w:rStyle w:val="StyleUnderline"/>
        </w:rPr>
        <w:t>If true, it would only make sense that Israel’s F-35s would be a nuclear-capable aircraft, as Tel Aviv’s Joint Strike Fighters are supposed to replace its current fleet of F-16s. Furthermore, the Israeli F35s will be based on the F-35A variant of the Joint Strike Fighters. This is significant because the United States and some of its allies are planning to equip part of their F-35A fleet with America's B61-12 nuclear gravity bomb.</w:t>
      </w:r>
      <w:r>
        <w:rPr>
          <w:rStyle w:val="StyleUnderline"/>
        </w:rPr>
        <w:t xml:space="preserve"> </w:t>
      </w:r>
      <w:r w:rsidRPr="007B641E">
        <w:rPr>
          <w:rStyle w:val="StyleUnderline"/>
        </w:rPr>
        <w:t>Of course, Israel doesn’t have access to the B61-12 bomb, and some have doubted Israel’s ability to refit the planes in order to carry its indigenous nuclear warheads. “</w:t>
      </w:r>
      <w:r w:rsidRPr="009F6D08">
        <w:rPr>
          <w:sz w:val="12"/>
        </w:rPr>
        <w:t>Changing the internal wiring and engineering of the plane to accommodate a different warhead could be done, but not without significant challenges,” one analyst told War is Boring in 2014. “Especially for a plane that’s had the extensive engineering challenges that have been the hallmark of the F-35 program.”</w:t>
      </w:r>
      <w:r w:rsidRPr="009F6D08">
        <w:rPr>
          <w:rStyle w:val="StyleUnderline"/>
          <w:sz w:val="12"/>
          <w:u w:val="none"/>
        </w:rPr>
        <w:t xml:space="preserve"> </w:t>
      </w:r>
      <w:r w:rsidRPr="007B641E">
        <w:rPr>
          <w:rStyle w:val="StyleUnderline"/>
        </w:rPr>
        <w:t xml:space="preserve">Similar arguments were made in the past, only to turn out to be wrong. This time is unlikely to be any different. When the United States was considering selling Pakistan F-16s in the 1980s, many argued that Islamabad lacked the technical sophistication to turn these into nuclear-capable aircraft. That turned out to be false. Furthermore, </w:t>
      </w:r>
      <w:r w:rsidRPr="009F6D08">
        <w:rPr>
          <w:sz w:val="12"/>
        </w:rPr>
        <w:t>as noted above</w:t>
      </w:r>
      <w:r w:rsidRPr="007B641E">
        <w:rPr>
          <w:rStyle w:val="StyleUnderline"/>
        </w:rPr>
        <w:t>, there is good reason to believe that Israel has already retooled U.S. planes like the F-16 to carry nuclear weapons. Although the F-35 is more technically challenging, there is little reason to think Israel’s advanced defense industry cannot overcome these obstacles.</w:t>
      </w:r>
      <w:r>
        <w:rPr>
          <w:rStyle w:val="StyleUnderline"/>
        </w:rPr>
        <w:t xml:space="preserve"> </w:t>
      </w:r>
      <w:r w:rsidRPr="007B641E">
        <w:rPr>
          <w:rStyle w:val="StyleUnderline"/>
        </w:rPr>
        <w:t xml:space="preserve">One way that the United States could try to prevent Israel from transforming the F-35 into a nuclear delivery system is by prohibiting Tel Aviv from making any changes to the plane. </w:t>
      </w:r>
      <w:r w:rsidRPr="009F6D08">
        <w:rPr>
          <w:sz w:val="12"/>
        </w:rPr>
        <w:t>This is actually the policy the United States has adopted toward allies that have purchased the F-35s. As Wired has reported: “The [F-35] stealth fighter jet, which Lockheed Martin is selling to US allies, comes with caveats that expressly prohibit unauthorized tinkering and a requirement that only US-run facilities service the plane. These rules, designed to protect deeply intertwined systems and maintain the security of sensitive technology, are non-negotiable.”</w:t>
      </w:r>
      <w:r w:rsidRPr="009F6D08">
        <w:rPr>
          <w:rStyle w:val="StyleUnderline"/>
          <w:sz w:val="12"/>
          <w:u w:val="none"/>
        </w:rPr>
        <w:t xml:space="preserve"> </w:t>
      </w:r>
      <w:r w:rsidRPr="007B641E">
        <w:rPr>
          <w:rStyle w:val="StyleUnderline"/>
        </w:rPr>
        <w:t xml:space="preserve">The only exception to this rule is Israel. While every other F-35 operator will be prohibited from making any changes without America’s permission, Israel will be allowed to install its own custom software and weapon systems, as well as do its own </w:t>
      </w:r>
      <w:r w:rsidRPr="009F6D08">
        <w:rPr>
          <w:sz w:val="12"/>
        </w:rPr>
        <w:t xml:space="preserve">maintenance. The head of Israel’s main air force testing center has said: “All our platforms have been upgraded to enable stretching the flight envelope while using the unique weapon systems made by Israeli industry.” Since Israel already intends to refit its F-35s to carry Israeli-specific weapons, its defense industry can surely equip some to carry indigenous nuclear gravity bombs. Moreover, the stand-off missiles Israel is putting on its F-35s can carry a heavy enough payload to support a nuclear warhead. </w:t>
      </w:r>
      <w:r w:rsidRPr="007B641E">
        <w:rPr>
          <w:rStyle w:val="StyleUnderline"/>
        </w:rPr>
        <w:t xml:space="preserve">Thus, there is no reason to think that Israel doesn’t have the technical capability to make its new F-35s nuclear capable. And, even those who doubt that Israel can refit its F-35s to carry nuclear bombs don’t dispute that Israel would want this capability. </w:t>
      </w:r>
      <w:r w:rsidRPr="009F6D08">
        <w:rPr>
          <w:sz w:val="12"/>
        </w:rPr>
        <w:t>As one analyst put: “If Israeli F-35s can carry nukes, or if the ever-inventive Israeli defense industry can modify them to do so, then Israel could possess an atomic strike plane able to penetrate Iranian air defenses in the event of full-scale war.”</w:t>
      </w:r>
    </w:p>
    <w:p w:rsidR="003C4A4E" w:rsidRDefault="003C4A4E" w:rsidP="0016343D">
      <w:pPr>
        <w:rPr>
          <w:sz w:val="14"/>
        </w:rPr>
      </w:pPr>
    </w:p>
    <w:p w:rsidR="002179AE" w:rsidRDefault="002179AE" w:rsidP="002179AE">
      <w:pPr>
        <w:pStyle w:val="Heading3"/>
      </w:pPr>
      <w:r>
        <w:t xml:space="preserve">Egypt </w:t>
      </w:r>
      <w:r w:rsidR="00F95BF1">
        <w:t>S</w:t>
      </w:r>
      <w:r>
        <w:t>cenario</w:t>
      </w:r>
    </w:p>
    <w:p w:rsidR="003C4A4E" w:rsidRDefault="003C4A4E" w:rsidP="003C4A4E">
      <w:pPr>
        <w:pStyle w:val="Heading4"/>
      </w:pPr>
      <w:r>
        <w:t xml:space="preserve">American B-17’s used to bomb Egypt </w:t>
      </w:r>
    </w:p>
    <w:p w:rsidR="003C4A4E" w:rsidRPr="006B0372" w:rsidRDefault="003366AB" w:rsidP="003C4A4E">
      <w:pPr>
        <w:rPr>
          <w:sz w:val="18"/>
          <w:szCs w:val="18"/>
          <w:u w:val="single"/>
        </w:rPr>
      </w:pPr>
      <w:r w:rsidRPr="003366AB">
        <w:rPr>
          <w:rStyle w:val="Style13ptBold"/>
        </w:rPr>
        <w:t>Leone 19</w:t>
      </w:r>
      <w:r>
        <w:t xml:space="preserve"> </w:t>
      </w:r>
      <w:r w:rsidR="003C4A4E" w:rsidRPr="006B0372">
        <w:rPr>
          <w:sz w:val="18"/>
          <w:szCs w:val="18"/>
          <w:u w:val="single"/>
        </w:rPr>
        <w:t xml:space="preserve">Dario Leone, 7-16-2019, “Here’s how Israel managed to get three second hand B-17 Flying Fortress bombers,” </w:t>
      </w:r>
      <w:proofErr w:type="spellStart"/>
      <w:r w:rsidR="003C4A4E" w:rsidRPr="006B0372">
        <w:rPr>
          <w:sz w:val="18"/>
          <w:szCs w:val="18"/>
          <w:u w:val="single"/>
        </w:rPr>
        <w:t>Aviationist</w:t>
      </w:r>
      <w:proofErr w:type="spellEnd"/>
      <w:r w:rsidR="003C4A4E" w:rsidRPr="006B0372">
        <w:rPr>
          <w:sz w:val="18"/>
          <w:szCs w:val="18"/>
          <w:u w:val="single"/>
        </w:rPr>
        <w:t>. https://theaviationist.com/2014/07/22/how-israel-got-the-b-17/</w:t>
      </w:r>
    </w:p>
    <w:p w:rsidR="003C4A4E" w:rsidRDefault="003C4A4E" w:rsidP="003C4A4E">
      <w:r w:rsidRPr="0019688A">
        <w:rPr>
          <w:u w:val="single"/>
        </w:rPr>
        <w:t>The B-17 Flying</w:t>
      </w:r>
      <w:r>
        <w:t xml:space="preserve"> Fortress </w:t>
      </w:r>
      <w:r w:rsidRPr="0019688A">
        <w:rPr>
          <w:u w:val="single"/>
        </w:rPr>
        <w:t>bombers were acquired</w:t>
      </w:r>
      <w:r>
        <w:t xml:space="preserve"> thanks </w:t>
      </w:r>
      <w:r w:rsidRPr="0019688A">
        <w:rPr>
          <w:u w:val="single"/>
        </w:rPr>
        <w:t>to</w:t>
      </w:r>
      <w:r>
        <w:t xml:space="preserve"> Al Schwimmer, a World War II USAAF (United States Army Air Force) flight engineer that during the second half of 1947 purchased and delivered the surplus transport aircraft that eventually </w:t>
      </w:r>
      <w:r w:rsidRPr="0019688A">
        <w:rPr>
          <w:u w:val="single"/>
        </w:rPr>
        <w:t>built up the Israeli Air Force Air Transport Command</w:t>
      </w:r>
      <w:r>
        <w:t xml:space="preserve">. Schwimmer (the founder and first CEO of Israel Aerospace Industries) found the future Israeli bombers among the Flying Fortress aircraft already flying with the numerous start-up airlines formed after the end of WWII. As reported by Bill Norton in his book Air War on the Edge, A History of </w:t>
      </w:r>
      <w:r w:rsidRPr="0019688A">
        <w:rPr>
          <w:u w:val="single"/>
        </w:rPr>
        <w:t>the Israel Air Force and its aircraft</w:t>
      </w:r>
      <w:r>
        <w:t xml:space="preserve"> since 1947, </w:t>
      </w:r>
      <w:r w:rsidRPr="0019688A">
        <w:rPr>
          <w:u w:val="single"/>
        </w:rPr>
        <w:t>two B-17s</w:t>
      </w:r>
      <w:r>
        <w:t xml:space="preserve"> (s/n 44-83851 and 44-83753) </w:t>
      </w:r>
      <w:r w:rsidRPr="0019688A">
        <w:rPr>
          <w:u w:val="single"/>
        </w:rPr>
        <w:t>were acquired for 30,000 USD</w:t>
      </w:r>
      <w:r>
        <w:t xml:space="preserve"> from Charles Winters which used them for his freight business between Florida and Puerto Rico, while two more planes were purchased from Donald H. Roberts of Tulsa. The four B-17s were legally registered, commercially modified and above all, they were airworthy airframes, meaning that </w:t>
      </w:r>
      <w:r w:rsidRPr="0019688A">
        <w:rPr>
          <w:u w:val="single"/>
        </w:rPr>
        <w:t>they could fly on their own power all the way from the U.S. to Israel</w:t>
      </w:r>
      <w:r>
        <w:t xml:space="preserve">. Planned route for the Flying Fortress was Miami to San Juan, Puerto Rico; San Juan to Santa Maria, Azores; and Azores to </w:t>
      </w:r>
      <w:proofErr w:type="spellStart"/>
      <w:r>
        <w:t>Zatec</w:t>
      </w:r>
      <w:proofErr w:type="spellEnd"/>
      <w:r>
        <w:t xml:space="preserve"> Czechoslovakia, for an epic </w:t>
      </w:r>
      <w:proofErr w:type="gramStart"/>
      <w:r>
        <w:t>10,600 kilometer</w:t>
      </w:r>
      <w:proofErr w:type="gramEnd"/>
      <w:r>
        <w:t xml:space="preserve"> flight of at least 38 hours duration over the Atlantic Ocean and across the Iron Curtain. The first three B-17s took off on Jun. 11, 1948 and their ferry flight was explained by David Goldberg, who was the co-pilot of one of the three bombers. Goldberg released his impressions for Wing Magazine Volume 11, February 1981. The same story was later reported also in </w:t>
      </w:r>
      <w:proofErr w:type="spellStart"/>
      <w:r>
        <w:t>Shlomo</w:t>
      </w:r>
      <w:proofErr w:type="spellEnd"/>
      <w:r>
        <w:t xml:space="preserve"> </w:t>
      </w:r>
      <w:proofErr w:type="spellStart"/>
      <w:r>
        <w:t>Aloni</w:t>
      </w:r>
      <w:proofErr w:type="spellEnd"/>
      <w:r>
        <w:t xml:space="preserve"> &amp; </w:t>
      </w:r>
      <w:proofErr w:type="spellStart"/>
      <w:r>
        <w:t>Zvi</w:t>
      </w:r>
      <w:proofErr w:type="spellEnd"/>
      <w:r>
        <w:t xml:space="preserve"> </w:t>
      </w:r>
      <w:proofErr w:type="spellStart"/>
      <w:r>
        <w:t>Avidror</w:t>
      </w:r>
      <w:proofErr w:type="spellEnd"/>
      <w:r>
        <w:t xml:space="preserve"> book Hammers Israel’s Long-Range Heavy Bomber Arm: The Story of 69 Squadron: “I had flown B-24s with the 15th Air Force in Italy during the war. While making cargo runs out of Miami in the spring of 1948, I was contacted by phone and asked if I’d be interested in earning $ 1000 to ferry an airplane to Europe. I said sure. […] A few days before we were to </w:t>
      </w:r>
      <w:proofErr w:type="gramStart"/>
      <w:r>
        <w:t>depart</w:t>
      </w:r>
      <w:proofErr w:type="gramEnd"/>
      <w:r>
        <w:t xml:space="preserve"> I was asked if I’ d fly as co-pilot instead of pilot, since they now had found a colonel who was supposed to have had a great deal of B-17 time, and, also, his name would look better on the documents. The money was the same, so I agreed. Our flight from Miami to San Juan, Puerto Rico, was uneventful. Besides the colonel and myself we had picked up a navigator and about ten young men classified as ‘cargo </w:t>
      </w:r>
      <w:proofErr w:type="gramStart"/>
      <w:r>
        <w:t>handlers’</w:t>
      </w:r>
      <w:proofErr w:type="gramEnd"/>
      <w:r>
        <w:t xml:space="preserve">.” The rest of the ferry flight was quite a scary adventure which saw Goldberg flying the B-17 most of the time: “The colonel got roaring drunk at San Juan and stayed that way up to departure time. The next </w:t>
      </w:r>
      <w:proofErr w:type="gramStart"/>
      <w:r>
        <w:t>morning</w:t>
      </w:r>
      <w:proofErr w:type="gramEnd"/>
      <w:r>
        <w:t xml:space="preserve"> we have managed to pour him into the plane, and the navigator and I flew it out. From San Juan we were heading to the Azores Islands. That would take 21 hours, and we had 24 hours of fuel on board. When we were about 10 hours out the colonel was coming around to relieve me so I could get some rest. I had just fallen asleep in the back when I was awakened with a great deal of excitement and told that Cohen, the navigator, had fallen through a glassed-over section in the floor of the nose that had been put there for aerial photography. The guy was barely hanging on, and was slowly being sucked out by the slipstream. I ran back to the cockpit to get the aircraft slowed down. Col. B— had gone to pieces and was shaking like a leaf. I slowed the plane down and put it on auto-pilot and went down to help pull the navigator back in. We succeeded, but he was absolutely useless after that, and we now had to find the Azores without him.” Incredibly Goldberg and his aircrew were able to find the Portuguese islands: “By a stroke of luck we were able to pick up the airway radio beacon from Santa Maria after 20 hours of flying – but the weather had turned bad and the ceiling was low. The island is covered with mountains, and Col. B— then announced that an instrument approach would be too risky, so he was going to ditch the plane off the coast. I said that was crazy, and that I would make the approach. He refused to get out of the left-hand seat. It was time for some drastic action. I grabbed a fire extinguisher and told him I’d crush his skull if he didn’t get out of the f—-</w:t>
      </w:r>
      <w:proofErr w:type="spellStart"/>
      <w:r>
        <w:t>ing</w:t>
      </w:r>
      <w:proofErr w:type="spellEnd"/>
      <w:r>
        <w:t xml:space="preserve"> seat. He left, we landed safely… And I completed the rest of the flight to Czechoslovakia alone in the cockpit!” As already said, after reaching Santa Maria, Azores, the three B-17s were planned to fly to </w:t>
      </w:r>
      <w:proofErr w:type="spellStart"/>
      <w:r>
        <w:t>Zatec</w:t>
      </w:r>
      <w:proofErr w:type="spellEnd"/>
      <w:r>
        <w:t xml:space="preserve">, Czechoslovakia, but since the American authorities were not far behind, the bombers had to move on quickly. So, with the prior consent of French officials the crews filed a flight plan for Ajaccio, Corse, but instead they landed at </w:t>
      </w:r>
      <w:proofErr w:type="spellStart"/>
      <w:r>
        <w:t>Zatec</w:t>
      </w:r>
      <w:proofErr w:type="spellEnd"/>
      <w:r>
        <w:t xml:space="preserve"> on June 17, where the Israeli airlift was going on in earnest. </w:t>
      </w:r>
      <w:proofErr w:type="gramStart"/>
      <w:r>
        <w:t>However</w:t>
      </w:r>
      <w:proofErr w:type="gramEnd"/>
      <w:r>
        <w:t xml:space="preserve"> the American press reports had already uncovered the affair from June 16, when news circulated that several American surplus warplanes had departed from Ajaccio to Palestine: moreover, despite arrangements, the French would not confirm the arrival of the aircraft at Ajaccio and they were declared missing. The public exposure of the three B-17s’ epic flight made the delivery of the last bomber really difficult: in </w:t>
      </w:r>
      <w:proofErr w:type="gramStart"/>
      <w:r>
        <w:t>fact</w:t>
      </w:r>
      <w:proofErr w:type="gramEnd"/>
      <w:r>
        <w:t xml:space="preserve"> the fourth Flying Fortress never reached Israel since, at the request of the United States, Portuguese officials impounded the aircraft indefinitely at the Azores. However </w:t>
      </w:r>
      <w:r w:rsidRPr="0019688A">
        <w:rPr>
          <w:u w:val="single"/>
        </w:rPr>
        <w:t>three B-17s arrived in Israel and thanks to them the Israeli Air Force was able to respond to the Egyptian bombings only two months later, when the three Flying Fortress raided Cairo</w:t>
      </w:r>
      <w:r>
        <w:t xml:space="preserve">: these bombers were also the first aircraft flown by the legendary 69 Squadron Hammers, that today flies another Boeing product, the powerful F-15I </w:t>
      </w:r>
      <w:proofErr w:type="spellStart"/>
      <w:r>
        <w:t>Ra’am</w:t>
      </w:r>
      <w:proofErr w:type="spellEnd"/>
      <w:r>
        <w:t xml:space="preserve"> (Thunder).</w:t>
      </w:r>
    </w:p>
    <w:p w:rsidR="0003029C" w:rsidRPr="0003029C" w:rsidRDefault="0003029C" w:rsidP="0003029C">
      <w:pPr>
        <w:pStyle w:val="Heading3"/>
      </w:pPr>
      <w:proofErr w:type="spellStart"/>
      <w:r>
        <w:t>Dahiyeh</w:t>
      </w:r>
      <w:proofErr w:type="spellEnd"/>
      <w:r>
        <w:t xml:space="preserve"> Doctrine</w:t>
      </w:r>
      <w:r w:rsidR="001D6D17">
        <w:t>/Human Rights</w:t>
      </w:r>
      <w:r>
        <w:t xml:space="preserve"> </w:t>
      </w:r>
    </w:p>
    <w:p w:rsidR="0003029C" w:rsidRDefault="0003029C" w:rsidP="0003029C">
      <w:pPr>
        <w:pStyle w:val="Heading4"/>
      </w:pPr>
      <w:proofErr w:type="gramStart"/>
      <w:r>
        <w:t>The ”</w:t>
      </w:r>
      <w:proofErr w:type="spellStart"/>
      <w:r>
        <w:t>Dahiyeh</w:t>
      </w:r>
      <w:proofErr w:type="spellEnd"/>
      <w:proofErr w:type="gramEnd"/>
      <w:r>
        <w:t xml:space="preserve"> Doctrine” justifies Israeli Brutality in surround regions </w:t>
      </w:r>
    </w:p>
    <w:p w:rsidR="0003029C" w:rsidRDefault="0003029C" w:rsidP="0003029C">
      <w:r w:rsidRPr="00B63EEA">
        <w:rPr>
          <w:rStyle w:val="Style13ptBold"/>
        </w:rPr>
        <w:t>RT Questions News 6/3/</w:t>
      </w:r>
      <w:proofErr w:type="gramStart"/>
      <w:r w:rsidRPr="00B63EEA">
        <w:rPr>
          <w:rStyle w:val="Style13ptBold"/>
        </w:rPr>
        <w:t>18</w:t>
      </w:r>
      <w:r>
        <w:t>,  f</w:t>
      </w:r>
      <w:r w:rsidRPr="00B63EEA">
        <w:t>irst</w:t>
      </w:r>
      <w:proofErr w:type="gramEnd"/>
      <w:r w:rsidRPr="00B63EEA">
        <w:t xml:space="preserve"> international news channel launched in 2005, RT is now a global, round-the-clock news network of eight TV channels, broadcasting news, current affairs, and documentaries, with digital platforms in six languages and RUPTLY video news agency. </w:t>
      </w:r>
      <w:proofErr w:type="gramStart"/>
      <w:r>
        <w:t>,( “</w:t>
      </w:r>
      <w:proofErr w:type="gramEnd"/>
      <w:r w:rsidRPr="00B63EEA">
        <w:t>‘Most valued partner’: NSA fed Israel intel for targeted assassinations, leaked docs show</w:t>
      </w:r>
      <w:r>
        <w:t xml:space="preserve">”) </w:t>
      </w:r>
    </w:p>
    <w:p w:rsidR="0003029C" w:rsidRPr="0008760E" w:rsidRDefault="0003029C" w:rsidP="0003029C">
      <w:pPr>
        <w:rPr>
          <w:u w:val="single"/>
        </w:rPr>
      </w:pPr>
      <w:r>
        <w:t xml:space="preserve">"Israel repeatedly, and in some cases egregiously, violated the laws of war," Human Rights Watch reporter Nadim </w:t>
      </w:r>
      <w:proofErr w:type="spellStart"/>
      <w:r>
        <w:t>Houry</w:t>
      </w:r>
      <w:proofErr w:type="spellEnd"/>
      <w:r>
        <w:t xml:space="preserve"> told the Intercept, adding that the Israelis "engaged in indiscriminate aerial attacks" and cluster bombing against "civilian infrastructure that was not tied in any way to the armed conflict. "‘Declare war on Lebanon, take out Syria’s S-300s’: Outgoing Israeli general on handling neighbors ‘Declare war on Lebanon, take out Syria’s S-300s’: </w:t>
      </w:r>
      <w:r w:rsidRPr="0008760E">
        <w:rPr>
          <w:u w:val="single"/>
        </w:rPr>
        <w:t>Outgoing Israeli general on handling neighbors. This 'strategy' had a name – the "</w:t>
      </w:r>
      <w:proofErr w:type="spellStart"/>
      <w:r w:rsidRPr="0008760E">
        <w:rPr>
          <w:u w:val="single"/>
        </w:rPr>
        <w:t>Dahiyeh</w:t>
      </w:r>
      <w:proofErr w:type="spellEnd"/>
      <w:r w:rsidRPr="0008760E">
        <w:rPr>
          <w:u w:val="single"/>
        </w:rPr>
        <w:t xml:space="preserve"> doctrine" – and Israeli officials admitted it was deliberate, but despite this brutality, they were unable to win the war</w:t>
      </w:r>
      <w:r w:rsidRPr="0008760E">
        <w:t>.</w:t>
      </w:r>
      <w:r>
        <w:t xml:space="preserve"> A leaked presentation about the NSA-ISNU relationship notes that "public confidence in IDF erodes" and "IDF image damaged" after the seemingly-outmatched Hezbollah fighters were able to keep the Israelis at bay. Nevertheless, the IDF was, according to the presentation, "Gearing up for Round II." Apparently unsatisfied with the legal loophole the Americans had created for them, the </w:t>
      </w:r>
      <w:r w:rsidRPr="009566B9">
        <w:rPr>
          <w:u w:val="single"/>
        </w:rPr>
        <w:t>Israelis sought and received full access to the NSA's massive surveillance data troves after the war</w:t>
      </w:r>
      <w:r>
        <w:t xml:space="preserve">. A 2009 memorandum of understanding officially gave ISNU unrestricted access to the NSA's raw intelligence data – including the phone and internet records of American citizens and citizens of third-party countries. Only American officials' data was excluded, on an honor-system basis (with ISNU instructed to "destroy upon recognition" any records originating with a government official). Almost no strings were attached to this bonanza – </w:t>
      </w:r>
      <w:r w:rsidRPr="0008760E">
        <w:rPr>
          <w:u w:val="single"/>
        </w:rPr>
        <w:t>the Israelis could even release the identities of Americans whose information had been scooped up in the dragnet, as long as they asked the NSA for permission first, and could pass the data on to anyone at all if the names were redacted.</w:t>
      </w:r>
    </w:p>
    <w:p w:rsidR="0003029C" w:rsidRDefault="0003029C" w:rsidP="0003029C">
      <w:pPr>
        <w:pStyle w:val="Heading4"/>
      </w:pPr>
      <w:r>
        <w:t xml:space="preserve">Israel’s </w:t>
      </w:r>
      <w:r w:rsidRPr="00323757">
        <w:t>Dahiya</w:t>
      </w:r>
      <w:r>
        <w:t xml:space="preserve"> Doctrine fuels and perpetuates structural violence through sponsoring state terrorism against innocent civilians</w:t>
      </w:r>
    </w:p>
    <w:p w:rsidR="0003029C" w:rsidRPr="00323757" w:rsidRDefault="0003029C" w:rsidP="0003029C">
      <w:pPr>
        <w:rPr>
          <w:rStyle w:val="Style13ptBold"/>
        </w:rPr>
      </w:pPr>
      <w:r w:rsidRPr="00323757">
        <w:rPr>
          <w:rStyle w:val="Style13ptBold"/>
        </w:rPr>
        <w:t xml:space="preserve">Nixon, 19 </w:t>
      </w:r>
      <w:r w:rsidRPr="0003029C">
        <w:t>(Dr. John Nixon is a retired pathologist in Peoria who has traveled extensively in the Middle East and is a contributor to the Community Word., Free Community Word, "</w:t>
      </w:r>
      <w:proofErr w:type="spellStart"/>
      <w:r w:rsidRPr="0003029C">
        <w:t>OpEd</w:t>
      </w:r>
      <w:proofErr w:type="spellEnd"/>
      <w:r w:rsidRPr="0003029C">
        <w:t>: Gaza: Don't Blame the Victims," June 26, http://thecommunityword.com/online/blog/2019/06/26/oped-gaza-dont-blame-the-victims/, AMN)</w:t>
      </w:r>
    </w:p>
    <w:p w:rsidR="0003029C" w:rsidRDefault="0003029C" w:rsidP="0003029C">
      <w:pPr>
        <w:rPr>
          <w:u w:val="single"/>
        </w:rPr>
      </w:pPr>
      <w:r w:rsidRPr="00323757">
        <w:rPr>
          <w:u w:val="single"/>
        </w:rPr>
        <w:t>Israeli narratives and talking points concerning multiple assaults on Gaza are designed to obscure the context of a brutal occupation and blockade and to marginalize the Palestinians as extremist and irrational</w:t>
      </w:r>
      <w:r w:rsidRPr="00323757">
        <w:rPr>
          <w:rStyle w:val="StyleUnderline"/>
        </w:rPr>
        <w:t>. Typical explanations given by Israel and her apologists are that the assaults on Gaza are simply self-defense in response to unprovoked rocket attac</w:t>
      </w:r>
      <w:r>
        <w:t xml:space="preserve">ks, that Israel makes every effort to avoid civilian casualties and that high numbers of civilian casualties are due to Hamas using civilians as human shields. This narrative works well with an audience that is relatively uninformed and a compliant press. </w:t>
      </w:r>
      <w:r w:rsidRPr="00323757">
        <w:rPr>
          <w:rStyle w:val="Emphasis"/>
        </w:rPr>
        <w:t>There is, however, enough available factual evidence and scholarship to scrutinize Israeli explanations</w:t>
      </w:r>
      <w:r>
        <w:t xml:space="preserve">. How well do Israeli claims stand up to critical scrutiny? The 2006 Israeli invasion of Lebanon was, in practical terms, repulsed by Hezbollah. </w:t>
      </w:r>
      <w:r w:rsidRPr="00323757">
        <w:rPr>
          <w:rStyle w:val="Emphasis"/>
        </w:rPr>
        <w:t>During this attack the Israelis extensively bombed civilian residential areas and infrastructure</w:t>
      </w:r>
      <w:r>
        <w:t xml:space="preserve">. </w:t>
      </w:r>
      <w:r w:rsidRPr="00323757">
        <w:rPr>
          <w:rStyle w:val="Emphasis"/>
        </w:rPr>
        <w:t>Dahiya, a southern suburb of Beirut, was leveled</w:t>
      </w:r>
      <w:r>
        <w:t xml:space="preserve">. I was exposed to the extent of this when I was in Beirut in 2010. An </w:t>
      </w:r>
      <w:r w:rsidRPr="00323757">
        <w:rPr>
          <w:rStyle w:val="StyleUnderline"/>
        </w:rPr>
        <w:t>Israeli general bragged about the extent of destruction and indicated that massive bombing would send a deterrent message.</w:t>
      </w:r>
      <w:r>
        <w:t xml:space="preserve"> </w:t>
      </w:r>
      <w:r w:rsidRPr="00323757">
        <w:rPr>
          <w:rStyle w:val="Emphasis"/>
        </w:rPr>
        <w:t>The Israeli military policy of massive disproportionate force and targeting of civilian infrastructure is now known as the Dahiya doctrine</w:t>
      </w:r>
      <w:r>
        <w:t xml:space="preserve">. Israel also claimed that targeting civilian areas was because Hezbollah was hiding among civilians, effectively using them as human shields. </w:t>
      </w:r>
      <w:r w:rsidRPr="00323757">
        <w:rPr>
          <w:rStyle w:val="Emphasis"/>
        </w:rPr>
        <w:t>However, investigation of over 94 incidents by Human Rights Watch concluded that Israel “conducted the war with reckless indifference to the fate of Lebanese civilians” and refutes the claim that Hezbollah used civilians as human shields.</w:t>
      </w:r>
      <w:r>
        <w:t xml:space="preserve"> On the ground, evidence indicated that most rockets were stored in unpopulated areas and fired from positions outside villages. Israel’s failure to establish “deterrence” based on the Lebanon assault kept deterrence as a remaining objective in the run up to the 2008 assault on Gaza (Operation Cast Lead). Another problem for Israel was evolving Hamas political positions increasingly aligned with world views and moving toward acceptance of a state based on 1967 borders and a peace agreement. After a series of clashes, Israel accepted a cease-fire proposal by Hamas in June 2008 in which Israel would relax the blockade and Hamas would stop launching rockets. Hamas was careful to adhere to the ceasefire and made every effort to enforce it on other Gazan organizations. Israel simply reneged and did not significantly relax the blockade, instead conducting a military raid on November 4, 2008, breaking the ceasefire. The pretext given was the discovery of a tunnel under construction. It should be noted that under the blockade, tunnels have become an important means of bringing in food and commerce. It was only then that Hamas responded with a rocket barrage that did little or no damage. Having successfully provoked a rocket barrage, Israel launched Operation Cast Lead and the Dahiya strategy became operational. </w:t>
      </w:r>
      <w:r w:rsidRPr="00323757">
        <w:rPr>
          <w:rStyle w:val="StyleUnderline"/>
        </w:rPr>
        <w:t xml:space="preserve">During Cast Lead about 1,400 Palestinians were killed, the vast majority of whom were civilians, including about 350 children. In comparison, the total Israelis killed were three civilians and 10 military (four from friendly fire). The Israeli claim that the number of civilian casualties was due to Hamas using civilians as human shields was investigated by Amnesty International (AI). AI found no evidence that rockets were launched from residential buildings when civilians were present and that locations where Palestinian fighters confronted Israelis were mostly determined by Israeli movements. No cases of Hamas using human shields were found but several instances of Israeli soldiers using Palestinian children as human shields were uncovered. </w:t>
      </w:r>
      <w:r>
        <w:t xml:space="preserve">The longest and most brutal of multiple Israeli assaults on Gaza was the 51-day Operation Protective Edge launched on July 8, 2014. An important political context was significant movement of Hamas and the Palestinian National Authority towards a unity government. Hamas did not object to PA President Mahmoud Abbas, as representative of the new unity government, accepting the three major preconditions for political engagement: recognition of Israel, renunciation of violence and recognition of previous agreements. The issue for Israel then became how to undermine the prospect of a Palestinian unity government. </w:t>
      </w:r>
      <w:r w:rsidRPr="00323757">
        <w:rPr>
          <w:u w:val="single"/>
        </w:rPr>
        <w:t>It was then that three Israeli teenagers were abducted and killed in the West Bank. Although Israeli Prime Minister Benjamin Netanyahu and Israeli leadership knew the teens were already dead and that Hamas leadership was not responsible, Israeli forces went through the West Bank on a rampage, arresting hundreds without charge, demolishing homes, restricting movement and killing or injuring a number of Palestinians under the guise of “rescuing” the teens.</w:t>
      </w:r>
      <w:r>
        <w:t xml:space="preserve"> Israel also conducted multiple military raids and air strikes in Gaza before Hamas was finally provoked into launching its first rocket barrage in 19 months. Having achieved a pretext for another assault on Gaza, Israel launched Operation Protective Edge. U.S. taxpayers financing humanitarian disaster in Gaza Casualty figures for Gaza were about 2,100 killed (70 percent were civilians and 550 children) and 11,000 wounded. </w:t>
      </w:r>
      <w:r w:rsidRPr="00323757">
        <w:rPr>
          <w:u w:val="single"/>
        </w:rPr>
        <w:t>Neighborhoods were leveled, hospitals and schools destroyed and economic infrastructure severely damaged. Again, Israeli claims of Hamas using human shields were refuted by human rights organizations and claims that the Israeli military used restraint were contradicted by subsequent testimony of Israeli soldiers.</w:t>
      </w:r>
      <w:r>
        <w:t xml:space="preserve"> Comparing the ordinance used by Hamas and Israel adds considerable clarity. The vast majority of rockets used by Hamas are primitive, inaccurate and carry small warheads. Their effect is more psychological and symbolic than military. In contrast, Israel uses powerful modern munitions. During Operation Protective Edge, Israel fired about 50,000 artillery and tank shells, launched hundreds of F16 strikes dropping </w:t>
      </w:r>
      <w:proofErr w:type="gramStart"/>
      <w:r>
        <w:t>2,000 pound</w:t>
      </w:r>
      <w:proofErr w:type="gramEnd"/>
      <w:r>
        <w:t xml:space="preserve"> bombs, and many more drone and helicopter attacks. </w:t>
      </w:r>
      <w:proofErr w:type="spellStart"/>
      <w:r>
        <w:t>All together</w:t>
      </w:r>
      <w:proofErr w:type="spellEnd"/>
      <w:r>
        <w:t xml:space="preserve">, roughly 21,000 tons of high explosives were used on targeted areas including some of the most densely populated areas in the world. A </w:t>
      </w:r>
      <w:proofErr w:type="gramStart"/>
      <w:r>
        <w:t>2,000 pound</w:t>
      </w:r>
      <w:proofErr w:type="gramEnd"/>
      <w:r>
        <w:t xml:space="preserve"> bomb can level a building and create a crater 15 meters wide and hurl lethal fragments over 350 meters. Not only were the targeted areas densely populated, but the </w:t>
      </w:r>
      <w:r w:rsidRPr="00323757">
        <w:rPr>
          <w:u w:val="single"/>
        </w:rPr>
        <w:t>Palestinians living in Gaza are trapped with nowhere to go.</w:t>
      </w:r>
      <w:r>
        <w:t xml:space="preserve"> Yet, our media seems to only talk about a reign of rockets over Israel while ignoring the profound devastation of Gaza. It is a “look at this, not that” game of distraction that obfuscates the reality of what is happening. It is important for the reader not to forget the essential context of the above events. Israel is an occupying power that has obligations under international law to protect the civilian population of Gaza. </w:t>
      </w:r>
      <w:r w:rsidRPr="00323757">
        <w:rPr>
          <w:u w:val="single"/>
        </w:rPr>
        <w:t xml:space="preserve">However, Israel is doing just the opposite. The blockade is, in fact, an ongoing act of war intended to degrade the basic conditions of the very population Israel is obligated to protect. There is an inability to rebuild infrastructure, 43 percent unemployment, food insecurity, electricity blackouts lasting 20 to 22 hours per day, restrictions on fishing, a dire shortage of critical medicines, 95 percent of water is undrinkable, frequent denial of travel permits to get cancer treatment and the list goes on and on. This is an intentional manmade humanitarian disaster largely paid for and supported by our tax dollars. We, as Americans, bear significant responsibility. It is time for people of conscience to speak out. </w:t>
      </w:r>
    </w:p>
    <w:p w:rsidR="0003029C" w:rsidRDefault="0003029C" w:rsidP="0003029C">
      <w:pPr>
        <w:pStyle w:val="Heading4"/>
      </w:pPr>
      <w:r>
        <w:t>Israel utilizes the Dahiya Doctrine to sponsor state terrorism and conduct structural violence on innocent civilians</w:t>
      </w:r>
    </w:p>
    <w:p w:rsidR="0003029C" w:rsidRPr="0003029C" w:rsidRDefault="0003029C" w:rsidP="0003029C">
      <w:pPr>
        <w:rPr>
          <w:rStyle w:val="StyleUnderline"/>
        </w:rPr>
      </w:pPr>
      <w:r w:rsidRPr="00323757">
        <w:rPr>
          <w:rStyle w:val="Style13ptBold"/>
        </w:rPr>
        <w:t>Benavides, 14 (</w:t>
      </w:r>
      <w:r w:rsidRPr="0003029C">
        <w:t>Stephen is a policy analyst and union organizer from Dallas, TX. He holds a bachelor’s degree in political science from the University of North Texas and has done graduate research in econometrics and economic theory., "The Dahiya Doctrine: State Terrorism and a Philosophy of War Crime," Truthout, Aug. 2, https://truthout.org/articles/the-dahiya-doctrine-state-terrorism-and-a-philosophy-of-war-crime/, AMN)</w:t>
      </w:r>
    </w:p>
    <w:p w:rsidR="0003029C" w:rsidRDefault="0003029C" w:rsidP="0003029C">
      <w:pPr>
        <w:rPr>
          <w:u w:val="single"/>
        </w:rPr>
      </w:pPr>
      <w:r w:rsidRPr="00323757">
        <w:rPr>
          <w:u w:val="single"/>
        </w:rPr>
        <w:t xml:space="preserve">What Is the Dahiya Doctrine? In the 2006 Lebanon War, Israel Defense Force Northern Commander </w:t>
      </w:r>
      <w:proofErr w:type="spellStart"/>
      <w:r w:rsidRPr="00323757">
        <w:rPr>
          <w:u w:val="single"/>
        </w:rPr>
        <w:t>Gadi</w:t>
      </w:r>
      <w:proofErr w:type="spellEnd"/>
      <w:r w:rsidRPr="00323757">
        <w:rPr>
          <w:u w:val="single"/>
        </w:rPr>
        <w:t xml:space="preserve"> Eisenkot, now the deputy chief of general staff, recommended and had approved the application of a military strategy that would target and destroy an entire civilian area rather than fight to overtake fortified positions one by one. This was in an effort to minimize IDF casualties while at the same time holding the entire civilian populace accountable for the actions of a few.</w:t>
      </w:r>
      <w:r w:rsidRPr="00323757">
        <w:t xml:space="preserve"> A move some called revolutionary in modern warfare, </w:t>
      </w:r>
      <w:r w:rsidRPr="00323757">
        <w:rPr>
          <w:rStyle w:val="Emphasis"/>
        </w:rPr>
        <w:t>the doctrine did away with the effort to distinguish between militant and civilian</w:t>
      </w:r>
      <w:r w:rsidRPr="00323757">
        <w:t xml:space="preserve">, </w:t>
      </w:r>
      <w:r w:rsidRPr="00323757">
        <w:rPr>
          <w:rStyle w:val="Emphasis"/>
        </w:rPr>
        <w:t>using an overwhelming display of force through airstrikes to destroy the entire Lebanese Dahiya quarter. The strategy itself calls for the deliberate targeting of civilians and civilian infrastructure in order to induce suffering and severe distress throughout the targeted population.</w:t>
      </w:r>
      <w:r w:rsidRPr="00323757">
        <w:t xml:space="preserve"> By targeting indiscriminately, the IDF hopes to deter further military attacks against Israel, destroy its enemies, as well as influence the population to oust the militants seen as the primary target. </w:t>
      </w:r>
      <w:r w:rsidRPr="00323757">
        <w:rPr>
          <w:u w:val="single"/>
        </w:rPr>
        <w:t xml:space="preserve">The IDF has planned on using the strategy since 2008, and is seen as doing so in the current conflict in Gaza based on the increasing number of civilian casualties. </w:t>
      </w:r>
      <w:r w:rsidRPr="00323757">
        <w:rPr>
          <w:b/>
          <w:u w:val="single"/>
        </w:rPr>
        <w:t>The result so far has been the death of more than 1,200 Palestinians, including 241 children and 130 women. Of the estimated death count, more than 70 percent have been identified as innocent civilians. The Dahiya Doctrine amounts to the direct use of state terrorism and is now the functioning military policy of the IDF</w:t>
      </w:r>
      <w:r w:rsidRPr="00323757">
        <w:t>.</w:t>
      </w:r>
      <w:r>
        <w:t xml:space="preserve"> </w:t>
      </w:r>
      <w:r w:rsidRPr="00323757">
        <w:t>The destruction of locations such as UN Relief and Works Agency shelters, mosques and residences of unaffiliated individuals is at minimum an agreed upon collateral objective in addition to the Hamas tunnel system and the militants themselves.</w:t>
      </w:r>
      <w:r>
        <w:t xml:space="preserve"> </w:t>
      </w:r>
      <w:r w:rsidRPr="00323757">
        <w:t xml:space="preserve">The IDF argues that it has no other choice because Hamas uses locations such as these to shield military activities, making detection more difficult. After the 2008 Gaza War, the UN deployed a fact-finding mission to conduct an investigation into allegations made by both sides. The UN issued the “Goldstone Report,” which said among other things that, </w:t>
      </w:r>
      <w:r w:rsidRPr="00323757">
        <w:rPr>
          <w:u w:val="single"/>
        </w:rPr>
        <w:t>“On the basis of the investigations it has conducted, the Mission did not find any evidence to support the allegations that hospital facilities were used by the Gaza authorities or by Palestinian armed groups to shield military activities and that ambulances were used to transport combatants or for other military purposes.” One alleged war crime (hiding among the civilian population) does not give rise for the justification of another: the killing of women, children and civilians</w:t>
      </w:r>
      <w:r w:rsidRPr="00323757">
        <w:t>. Even now, artillery shells struck a second UN shelter resulting in civilian casualties and attacks against a power plant may have killed 15 workers trapped inside and may effectively eliminate electricity for the majority of the population.</w:t>
      </w:r>
      <w:r>
        <w:t xml:space="preserve"> </w:t>
      </w:r>
      <w:r w:rsidRPr="00323757">
        <w:t>A Policy of War Crime</w:t>
      </w:r>
      <w:r>
        <w:t xml:space="preserve"> </w:t>
      </w:r>
      <w:r w:rsidRPr="00323757">
        <w:t xml:space="preserve">State terrorism, </w:t>
      </w:r>
      <w:r w:rsidRPr="00323757">
        <w:rPr>
          <w:u w:val="single"/>
        </w:rPr>
        <w:t>“establishment terrorism” or “terrorism from above” is generally understood to mean the systematic and intentional use of violence against either military or civilian targets meant to create a climate of fear in a population in order to bring about a specific political objective</w:t>
      </w:r>
      <w:r w:rsidRPr="00323757">
        <w:t xml:space="preserve">. The idea itself can be traced back as far as recorded warfare, but no consensus currently exists because states view themselves as legitimate actors, and therefore incapable of being terrorists. Bruce Hoffman argues that there is a “fundamental qualitative difference between the two types of violence” (state and non-state actors), and that the norms and rules of war followed by states preclude various tactics from being implemented, and as such prohibits the notion of state-sponsored terrorism. </w:t>
      </w:r>
      <w:r w:rsidRPr="00323757">
        <w:rPr>
          <w:u w:val="single"/>
        </w:rPr>
        <w:t>While there is a qualitative difference between Israeli and Palestinian violence, namely the overwhelming suffering the Dahiya Doctrine is meant to create, there is also a severe quantitative difference in that IDF war making machines are far superior to what is being used by Hamas.</w:t>
      </w:r>
      <w:r w:rsidRPr="00323757">
        <w:t xml:space="preserve"> More importantly, when state actors cease adherence to international norms of war, and openly state that the target is no longer the militants, but the civilian populace, their actions have clearly become war crimes.</w:t>
      </w:r>
      <w:r>
        <w:t xml:space="preserve"> </w:t>
      </w:r>
      <w:r w:rsidRPr="00323757">
        <w:t>Additional Protocol 1, Article 51 (3) of the Geneva Conventions is designed to provide civilians immunity from attack “unless and for such time as they take a direct part in hostilities.” Articles 76 (women) and 77 (children), 15 (civilian medical personnel and religious) and 79 (journalist) provide special protections for each category respectively. Israel is not a signatory to Protocol 1, but surprisingly enough Palestine is after the Palestinian Authority signed the accord on February 4, 2014, even while the United States and Israel opposed the action. In 2009, Palestine gained recognition as a nonmember observer state, and according to Luis Moreno Ocampo, a former International Criminal Court (ICC) prosecutor, may qualify as a state and gain full status as an ICC member. This would enable Palestine to bring war crimes charges against Israel, under a provision that allows for the charges of crimes committed before gaining state recognition as long as the alleged crimes occurred after the formation of the ICC in 2002.</w:t>
      </w:r>
      <w:r>
        <w:t xml:space="preserve"> </w:t>
      </w:r>
      <w:r w:rsidRPr="00323757">
        <w:t>In fact, the United States and Israel both oppose Palestine’s full membership in the UN specifically because it would allow the Palestinians to potentially join the International Criminal Court, and bring war crime charges. In April 2014, Samantha Power, US Ambassador to the UN, was clear when she said that the United States is in “firm opposition to any and all unilateral [Palestinian] actions in the international arena” because they “really pose a profound threat to Israel” and would be “devastating to the peace process.” Some see the recognition of Palestine as a nonmember state as acting as a terrorist co-conspirator with the Palestinian Authority and called successfully for the defunding of 22 percent of the budget paid by the United States. Public Law 101-246, enacted in 1990, states, “No funds authorized to be appropriated by this Act or any other Act shall be available for the United Nations or any specialized agency thereof which accords the Palestine Liberation Organization the same standing as member states.”</w:t>
      </w:r>
      <w:r>
        <w:t xml:space="preserve"> </w:t>
      </w:r>
      <w:r w:rsidRPr="00323757">
        <w:t>After the 2008 war, the Goldstone Report addressed IDF strategy in 2009, determining that the “Disproportionate destruction and violence against civilians were part of a deliberate policy.” In fact, Additional Protocol 1, Article 51(4)(c) specifically prohibits striking “military objectives and civilians or civilian objects without distinction,” but this is exactly what is happening in Gaza.</w:t>
      </w:r>
      <w:r>
        <w:t xml:space="preserve"> </w:t>
      </w:r>
      <w:r w:rsidRPr="00323757">
        <w:rPr>
          <w:u w:val="single"/>
        </w:rPr>
        <w:t>The Dahiya Doctrine is designed to develop deterrence, which is a political objective. Indiscriminate violence used to gain political objectives is no different than non-state actor terrorism, and should be categorized and treated as such. This policy of war crimes is flawed because if you target the civilian population and its infrastructure, you inevitably create a climate where the idea of self-defense is no longer considered radical, but a necessity. In essence, you are hastening the radicalization of an entire generation and population, and their international allies. The doctrine is doomed to fail unless a state follows through with the complete destruction of the targeted people. This is synonymous with genocide.</w:t>
      </w:r>
    </w:p>
    <w:p w:rsidR="0003029C" w:rsidRDefault="0003029C" w:rsidP="0003029C">
      <w:pPr>
        <w:pStyle w:val="Heading4"/>
      </w:pPr>
      <w:r>
        <w:t xml:space="preserve">The </w:t>
      </w:r>
      <w:proofErr w:type="spellStart"/>
      <w:r>
        <w:t>Dahiyeh</w:t>
      </w:r>
      <w:proofErr w:type="spellEnd"/>
      <w:r>
        <w:t xml:space="preserve"> Doctrine has been used to destroy civilian infrastructure deemed “hostile”</w:t>
      </w:r>
    </w:p>
    <w:p w:rsidR="0003029C" w:rsidRDefault="0003029C" w:rsidP="0003029C">
      <w:pPr>
        <w:rPr>
          <w:rStyle w:val="Style13ptBold"/>
        </w:rPr>
      </w:pPr>
      <w:r w:rsidRPr="00475DAE">
        <w:rPr>
          <w:rStyle w:val="Style13ptBold"/>
        </w:rPr>
        <w:t>Hussain, 19 (</w:t>
      </w:r>
      <w:proofErr w:type="spellStart"/>
      <w:r w:rsidRPr="0003029C">
        <w:t>Murtza</w:t>
      </w:r>
      <w:proofErr w:type="spellEnd"/>
      <w:r w:rsidRPr="0003029C">
        <w:t xml:space="preserve"> is a journalist whose work focuses on national security, foreign policy, and human rights. His work has previously been featured in the New York Times, The Guardian, and Al Jazeera English., "Israel Hated American Ban </w:t>
      </w:r>
      <w:proofErr w:type="gramStart"/>
      <w:r w:rsidRPr="0003029C">
        <w:t>On</w:t>
      </w:r>
      <w:proofErr w:type="gramEnd"/>
      <w:r w:rsidRPr="0003029C">
        <w:t xml:space="preserve"> Sharing Intel for Assassinations, so U.S. Made New Rules," The Intercept, May 29, https://theintercept.com/2019/05/29/israel-drone-strikes-intelligence-nsa/, AMN)</w:t>
      </w:r>
    </w:p>
    <w:p w:rsidR="0003029C" w:rsidRPr="004D739E" w:rsidRDefault="0003029C" w:rsidP="0003029C">
      <w:pPr>
        <w:rPr>
          <w:b/>
          <w:sz w:val="26"/>
        </w:rPr>
      </w:pPr>
      <w:r w:rsidRPr="00476917">
        <w:rPr>
          <w:u w:val="single"/>
        </w:rPr>
        <w:t>The widespread civilian harm caused by the fighting also makes the details of U.S. intelligence cooperation with Israel controversial.</w:t>
      </w:r>
      <w:r w:rsidRPr="00A44CF4">
        <w:t xml:space="preserve"> Human Rights Watch estimated that over 1,100 Lebanese were killed over the course of the war, largely as a result of Israeli airstrikes and shelling in southern Lebanon. Several dozen Israeli civilians were also killed by Hezbollah rocket and mortar attacks that targeted Israeli border towns. </w:t>
      </w:r>
      <w:r w:rsidRPr="00476917">
        <w:rPr>
          <w:u w:val="single"/>
        </w:rPr>
        <w:t>Human Rights Watch later criticized the Israel Defense Forces for using indiscriminate force, claiming that the IDF had shown “reckless indifference to the fate of Lebanese civilians.”</w:t>
      </w:r>
      <w:r w:rsidRPr="00476917">
        <w:rPr>
          <w:b/>
          <w:bCs/>
          <w:u w:val="single"/>
        </w:rPr>
        <w:t xml:space="preserve"> </w:t>
      </w:r>
      <w:r w:rsidRPr="00476917">
        <w:rPr>
          <w:u w:val="single"/>
        </w:rPr>
        <w:t>“Israel repeatedly, and in some cases egregiously, violated the laws of war,”</w:t>
      </w:r>
      <w:r w:rsidRPr="00A44CF4">
        <w:t xml:space="preserve"> Nadim </w:t>
      </w:r>
      <w:proofErr w:type="spellStart"/>
      <w:r w:rsidRPr="00A44CF4">
        <w:t>Houry</w:t>
      </w:r>
      <w:proofErr w:type="spellEnd"/>
      <w:r w:rsidRPr="00A44CF4">
        <w:t xml:space="preserve">, co-author of the Human Rights Watch report, said. </w:t>
      </w:r>
      <w:r w:rsidRPr="00476917">
        <w:rPr>
          <w:u w:val="single"/>
        </w:rPr>
        <w:t>“The Israeli military engaged in indiscriminate aerial attacks and massive use of cluster munitions, repeatedly targeting civilian infrastructure that was not tied in any way to the armed conflict.”</w:t>
      </w:r>
      <w:r>
        <w:rPr>
          <w:b/>
          <w:bCs/>
        </w:rPr>
        <w:t xml:space="preserve"> </w:t>
      </w:r>
      <w:r w:rsidRPr="00A44CF4">
        <w:t xml:space="preserve">Israeli officials’ own statements seemed to back up human rights groups’ allegations that </w:t>
      </w:r>
      <w:r w:rsidRPr="00476917">
        <w:rPr>
          <w:u w:val="single"/>
        </w:rPr>
        <w:t>the IDF had deliberately targeted civilian infrastructure as a means of deterrence</w:t>
      </w:r>
      <w:r w:rsidRPr="00476917">
        <w:rPr>
          <w:b/>
          <w:u w:val="single"/>
        </w:rPr>
        <w:t>. Israeli officials later publicly dubbed this strategy the “</w:t>
      </w:r>
      <w:proofErr w:type="spellStart"/>
      <w:r w:rsidRPr="00476917">
        <w:rPr>
          <w:b/>
          <w:u w:val="single"/>
        </w:rPr>
        <w:t>Dahiyeh</w:t>
      </w:r>
      <w:proofErr w:type="spellEnd"/>
      <w:r w:rsidRPr="00476917">
        <w:rPr>
          <w:b/>
          <w:u w:val="single"/>
        </w:rPr>
        <w:t xml:space="preserve"> Doctrine</w:t>
      </w:r>
      <w:r w:rsidRPr="00A44CF4">
        <w:t>,” a name taken from a south Beirut neighborhood that suffered catastrophic destruction during the fighting. Despite employing such tactics, the IDF was largely seen to have lost the war — or at least been fought to a draw by Hezbollah. Two points on the NSA slide presentation stated that, in the aftermath of the war, “public confidence in the IDF erodes” and “military morale/confidence low.”</w:t>
      </w:r>
      <w:r>
        <w:rPr>
          <w:b/>
          <w:bCs/>
        </w:rPr>
        <w:t xml:space="preserve"> </w:t>
      </w:r>
      <w:r w:rsidRPr="00476917">
        <w:rPr>
          <w:u w:val="single"/>
        </w:rPr>
        <w:t>There are ominous signs that Israel and Lebanon are nearing another confrontation, during which the ISNU may again lean on the NSA for support</w:t>
      </w:r>
      <w:r w:rsidRPr="00A44CF4">
        <w:t>. Although Israeli intelligence-gathering capabilities are believed to have improved since the last war, Hezbollah has also reportedly acquired significant new arms and fortified areas under its control in southern Lebanon. The IDF recently carried out operations near the Lebanese border to uncover tunnels said to have been dug by Hezbollah, and the Israeli Air Force periodically strikes Hezbollah targets in neighboring Syria.</w:t>
      </w:r>
      <w:r>
        <w:rPr>
          <w:b/>
          <w:bCs/>
        </w:rPr>
        <w:t xml:space="preserve"> </w:t>
      </w:r>
      <w:r w:rsidRPr="00A44CF4">
        <w:t xml:space="preserve">Over the past several years, Hezbollah leaders claimed to have received “game-changing” weapons that would alter the course of any future war with Israel. For their part, </w:t>
      </w:r>
      <w:r w:rsidRPr="00C722A0">
        <w:rPr>
          <w:u w:val="single"/>
        </w:rPr>
        <w:t>Israeli officials have issued a steady drumbeat of statements emphasizing the level of destruction that Lebanon would suffer during another war, specifically highlighting the grievous harm that would be caused not just to Hezbollah, but also to Lebanese civilians and infrastructure.</w:t>
      </w:r>
      <w:r>
        <w:rPr>
          <w:b/>
          <w:bCs/>
        </w:rPr>
        <w:t xml:space="preserve"> </w:t>
      </w:r>
      <w:r w:rsidRPr="00A44CF4">
        <w:t xml:space="preserve">“If the next war indeed breaks out, it will be rough. But, first and foremost, it will be rough for the other side,” IDF Maj. Gen. </w:t>
      </w:r>
      <w:proofErr w:type="spellStart"/>
      <w:r w:rsidRPr="00A44CF4">
        <w:t>Nitzan</w:t>
      </w:r>
      <w:proofErr w:type="spellEnd"/>
      <w:r w:rsidRPr="00A44CF4">
        <w:t xml:space="preserve"> Alon warned in an interview last year. “I don’t think any Israeli citizen would want to switch places with a Lebanese citizen during the next war.”</w:t>
      </w:r>
    </w:p>
    <w:p w:rsidR="0003029C" w:rsidRDefault="0003029C" w:rsidP="0003029C">
      <w:pPr>
        <w:pStyle w:val="Heading4"/>
      </w:pPr>
      <w:r>
        <w:t xml:space="preserve">Israel’s </w:t>
      </w:r>
      <w:r w:rsidRPr="00323757">
        <w:t>Dahiya</w:t>
      </w:r>
      <w:r>
        <w:t xml:space="preserve"> Doctrine fuels and perpetuates structural violence through sponsoring state terrorism against innocent civilians</w:t>
      </w:r>
    </w:p>
    <w:p w:rsidR="0003029C" w:rsidRPr="00323757" w:rsidRDefault="0003029C" w:rsidP="0003029C">
      <w:pPr>
        <w:rPr>
          <w:rStyle w:val="Style13ptBold"/>
        </w:rPr>
      </w:pPr>
      <w:r w:rsidRPr="00323757">
        <w:rPr>
          <w:rStyle w:val="Style13ptBold"/>
        </w:rPr>
        <w:t xml:space="preserve">Nixon, 19 </w:t>
      </w:r>
      <w:r w:rsidRPr="000E58B7">
        <w:rPr>
          <w:rStyle w:val="Style13ptBold"/>
          <w:b w:val="0"/>
        </w:rPr>
        <w:t>(Dr. John Nixon is a retired pathologist in Peoria who has traveled extensively in the Middle East and is a contributor to the Community Word., Free Community Word, "</w:t>
      </w:r>
      <w:proofErr w:type="spellStart"/>
      <w:r w:rsidRPr="000E58B7">
        <w:rPr>
          <w:rStyle w:val="Style13ptBold"/>
          <w:b w:val="0"/>
        </w:rPr>
        <w:t>OpEd</w:t>
      </w:r>
      <w:proofErr w:type="spellEnd"/>
      <w:r w:rsidRPr="000E58B7">
        <w:rPr>
          <w:rStyle w:val="Style13ptBold"/>
          <w:b w:val="0"/>
        </w:rPr>
        <w:t>: Gaza: Don't Blame the Victims," June 26, http://thecommunityword.com/online/blog/2019/06/26/oped-gaza-dont-blame-the-victims/, AMN)</w:t>
      </w:r>
    </w:p>
    <w:p w:rsidR="0003029C" w:rsidRDefault="0003029C" w:rsidP="0003029C">
      <w:pPr>
        <w:rPr>
          <w:u w:val="single"/>
        </w:rPr>
      </w:pPr>
      <w:r w:rsidRPr="00323757">
        <w:rPr>
          <w:u w:val="single"/>
        </w:rPr>
        <w:t>Israeli narratives and talking points concerning multiple assaults on Gaza are designed to obscure the context of a brutal occupation and blockade and to marginalize the Palestinians as extremist and irrational</w:t>
      </w:r>
      <w:r w:rsidRPr="00323757">
        <w:rPr>
          <w:rStyle w:val="StyleUnderline"/>
        </w:rPr>
        <w:t>. Typical explanations given by Israel and her apologists are that the assaults on Gaza are simply self-defense in response to unprovoked rocket attac</w:t>
      </w:r>
      <w:r>
        <w:t xml:space="preserve">ks, that Israel makes every effort to avoid civilian casualties and that high numbers of civilian casualties are due to Hamas using civilians as human shields. This narrative works well with an audience that is relatively uninformed and a compliant press. </w:t>
      </w:r>
      <w:r w:rsidRPr="00323757">
        <w:rPr>
          <w:rStyle w:val="Emphasis"/>
        </w:rPr>
        <w:t>There is, however, enough available factual evidence and scholarship to scrutinize Israeli explanations</w:t>
      </w:r>
      <w:r>
        <w:t xml:space="preserve">. How well do Israeli claims stand up to critical scrutiny? The 2006 Israeli invasion of Lebanon was, in practical terms, repulsed by Hezbollah. </w:t>
      </w:r>
      <w:r w:rsidRPr="00323757">
        <w:rPr>
          <w:rStyle w:val="Emphasis"/>
        </w:rPr>
        <w:t>During this attack the Israelis extensively bombed civilian residential areas and infrastructure</w:t>
      </w:r>
      <w:r>
        <w:t xml:space="preserve">. </w:t>
      </w:r>
      <w:r w:rsidRPr="00323757">
        <w:rPr>
          <w:rStyle w:val="Emphasis"/>
        </w:rPr>
        <w:t>Dahiya, a southern suburb of Beirut, was leveled</w:t>
      </w:r>
      <w:r>
        <w:t xml:space="preserve">. I was exposed to the extent of this when I was in Beirut in 2010. An </w:t>
      </w:r>
      <w:r w:rsidRPr="00323757">
        <w:rPr>
          <w:rStyle w:val="StyleUnderline"/>
        </w:rPr>
        <w:t>Israeli general bragged about the extent of destruction and indicated that massive bombing would send a deterrent message.</w:t>
      </w:r>
      <w:r>
        <w:t xml:space="preserve"> </w:t>
      </w:r>
      <w:r w:rsidRPr="00323757">
        <w:rPr>
          <w:rStyle w:val="Emphasis"/>
        </w:rPr>
        <w:t>The Israeli military policy of massive disproportionate force and targeting of civilian infrastructure is now known as the Dahiya doctrine</w:t>
      </w:r>
      <w:r>
        <w:t xml:space="preserve">. Israel also claimed that targeting civilian areas was because Hezbollah was hiding among civilians, effectively using them as human shields. </w:t>
      </w:r>
      <w:r w:rsidRPr="00323757">
        <w:rPr>
          <w:rStyle w:val="Emphasis"/>
        </w:rPr>
        <w:t>However, investigation of over 94 incidents by Human Rights Watch concluded that Israel “conducted the war with reckless indifference to the fate of Lebanese civilians” and refutes the claim that Hezbollah used civilians as human shields.</w:t>
      </w:r>
      <w:r>
        <w:t xml:space="preserve"> On the ground, evidence indicated that most rockets were stored in unpopulated areas and fired from positions outside villages. Israel’s failure to establish “deterrence” based on the Lebanon assault kept deterrence as a remaining objective in the run up to the 2008 assault on Gaza (Operation Cast Lead). Another problem for Israel was evolving Hamas political positions increasingly aligned with world views and moving toward acceptance of a state based on 1967 borders and a peace agreement. After a series of clashes, Israel accepted a cease-fire proposal by Hamas in June 2008 in which Israel would relax the blockade and Hamas would stop launching rockets. Hamas was careful to adhere to the ceasefire and made every effort to enforce it on other Gazan organizations. Israel simply reneged and did not significantly relax the blockade, instead conducting a military raid on November 4, 2008, breaking the ceasefire. The pretext given was the discovery of a tunnel under construction. It should be noted that under the blockade, tunnels have become an important means of bringing in food and commerce. It was only then that Hamas responded with a rocket barrage that did little or no damage. Having successfully provoked a rocket barrage, Israel launched Operation Cast Lead and the Dahiya strategy became operational. </w:t>
      </w:r>
      <w:r w:rsidRPr="00323757">
        <w:rPr>
          <w:rStyle w:val="StyleUnderline"/>
        </w:rPr>
        <w:t xml:space="preserve">During Cast Lead about 1,400 Palestinians were killed, the vast majority of whom were civilians, including about 350 children. In comparison, the total Israelis killed were three civilians and 10 military (four from friendly fire). The Israeli claim that the number of civilian casualties was due to Hamas using civilians as human shields was investigated by Amnesty International (AI). AI found no evidence that rockets were launched from residential buildings when civilians were present and that locations where Palestinian fighters confronted Israelis were mostly determined by Israeli movements. No cases of Hamas using human shields were found but several instances of Israeli soldiers using Palestinian children as human shields were uncovered. </w:t>
      </w:r>
      <w:r>
        <w:t xml:space="preserve">The longest and most brutal of multiple Israeli assaults on Gaza was the 51-day Operation Protective Edge launched on July 8, 2014. An important political context was significant movement of Hamas and the Palestinian National Authority towards a unity government. Hamas did not object to PA President Mahmoud Abbas, as representative of the new unity government, accepting the three major preconditions for political engagement: recognition of Israel, renunciation of violence and recognition of previous agreements. The issue for Israel then became how to undermine the prospect of a Palestinian unity government. </w:t>
      </w:r>
      <w:r w:rsidRPr="00323757">
        <w:rPr>
          <w:u w:val="single"/>
        </w:rPr>
        <w:t>It was then that three Israeli teenagers were abducted and killed in the West Bank. Although Israeli Prime Minister Benjamin Netanyahu and Israeli leadership knew the teens were already dead and that Hamas leadership was not responsible, Israeli forces went through the West Bank on a rampage, arresting hundreds without charge, demolishing homes, restricting movement and killing or injuring a number of Palestinians under the guise of “rescuing” the teens.</w:t>
      </w:r>
      <w:r>
        <w:t xml:space="preserve"> Israel also conducted multiple military raids and air strikes in Gaza before Hamas was finally provoked into launching its first rocket barrage in 19 months. Having achieved a pretext for another assault on Gaza, Israel launched Operation Protective Edge. U.S. taxpayers financing humanitarian disaster in Gaza Casualty figures for Gaza were about 2,100 killed (70 percent were civilians and 550 children) and 11,000 wounded. </w:t>
      </w:r>
      <w:r w:rsidRPr="00323757">
        <w:rPr>
          <w:u w:val="single"/>
        </w:rPr>
        <w:t>Neighborhoods were leveled, hospitals and schools destroyed and economic infrastructure severely damaged. Again, Israeli claims of Hamas using human shields were refuted by human rights organizations and claims that the Israeli military used restraint were contradicted by subsequent testimony of Israeli soldiers.</w:t>
      </w:r>
      <w:r>
        <w:t xml:space="preserve"> Comparing the ordinance used by Hamas and Israel adds considerable clarity. The vast majority of rockets used by Hamas are primitive, inaccurate and carry small warheads. Their effect is more psychological and symbolic than military. In contrast, Israel uses powerful modern munitions. During Operation Protective Edge, Israel fired about 50,000 artillery and tank shells, launched hundreds of F16 strikes dropping </w:t>
      </w:r>
      <w:proofErr w:type="gramStart"/>
      <w:r>
        <w:t>2,000 pound</w:t>
      </w:r>
      <w:proofErr w:type="gramEnd"/>
      <w:r>
        <w:t xml:space="preserve"> bombs, and many more drone and helicopter attacks. </w:t>
      </w:r>
      <w:proofErr w:type="spellStart"/>
      <w:r>
        <w:t>All together</w:t>
      </w:r>
      <w:proofErr w:type="spellEnd"/>
      <w:r>
        <w:t xml:space="preserve">, roughly 21,000 tons of high explosives were used on targeted areas including some of the most densely populated areas in the world. A </w:t>
      </w:r>
      <w:proofErr w:type="gramStart"/>
      <w:r>
        <w:t>2,000 pound</w:t>
      </w:r>
      <w:proofErr w:type="gramEnd"/>
      <w:r>
        <w:t xml:space="preserve"> bomb can level a building and create a crater 15 meters wide and hurl lethal fragments over 350 meters. Not only were the targeted areas densely populated, but the </w:t>
      </w:r>
      <w:r w:rsidRPr="00323757">
        <w:rPr>
          <w:u w:val="single"/>
        </w:rPr>
        <w:t>Palestinians living in Gaza are trapped with nowhere to go.</w:t>
      </w:r>
      <w:r>
        <w:t xml:space="preserve"> Yet, our media seems to only talk about a reign of rockets over Israel while ignoring the profound devastation of Gaza. It is a “look at this, not that” game of distraction that obfuscates the reality of what is happening. It is important for the reader not to forget the essential context of the above events. Israel is an occupying power that has obligations under international law to protect the civilian population of Gaza. </w:t>
      </w:r>
      <w:r w:rsidRPr="00323757">
        <w:rPr>
          <w:u w:val="single"/>
        </w:rPr>
        <w:t xml:space="preserve">However, Israel is doing just the opposite. The blockade is, in fact, an ongoing act of war intended to degrade the basic conditions of the very population Israel is obligated to protect. There is an inability to rebuild infrastructure, 43 percent unemployment, food insecurity, electricity blackouts lasting 20 to 22 hours per day, restrictions on fishing, a dire shortage of critical medicines, 95 percent of water is undrinkable, frequent denial of travel permits to get cancer treatment and the list goes on and on. This is an intentional manmade humanitarian disaster largely paid for and supported by our tax dollars. We, as Americans, bear significant responsibility. It is time for people of conscience to speak out. </w:t>
      </w:r>
    </w:p>
    <w:p w:rsidR="0003029C" w:rsidRDefault="0003029C" w:rsidP="0003029C">
      <w:pPr>
        <w:pStyle w:val="Heading4"/>
      </w:pPr>
      <w:r>
        <w:t>Israel utilizes the Dahiya Doctrine to sponsor state terrorism and conduct structural violence on innocent civilians</w:t>
      </w:r>
    </w:p>
    <w:p w:rsidR="0003029C" w:rsidRPr="000E58B7" w:rsidRDefault="0003029C" w:rsidP="0003029C">
      <w:pPr>
        <w:rPr>
          <w:rStyle w:val="Style13ptBold"/>
          <w:b w:val="0"/>
        </w:rPr>
      </w:pPr>
      <w:r w:rsidRPr="00323757">
        <w:rPr>
          <w:rStyle w:val="Style13ptBold"/>
        </w:rPr>
        <w:t xml:space="preserve">Benavides, 14 </w:t>
      </w:r>
      <w:r w:rsidRPr="000E58B7">
        <w:rPr>
          <w:rStyle w:val="Style13ptBold"/>
          <w:b w:val="0"/>
        </w:rPr>
        <w:t>(Stephen is a policy analyst and union organizer from Dallas, TX. He holds a bachelor’s degree in political science from the University of North Texas and has done graduate research in econometrics and economic theory., "The Dahiya Doctrine: State Terrorism and a Philosophy of War Crime," Truthout, Aug. 2, https://truthout.org/articles/the-dahiya-doctrine-state-terrorism-and-a-philosophy-of-war-crime/, AMN)</w:t>
      </w:r>
    </w:p>
    <w:p w:rsidR="0003029C" w:rsidRDefault="0003029C" w:rsidP="0003029C">
      <w:pPr>
        <w:rPr>
          <w:u w:val="single"/>
        </w:rPr>
      </w:pPr>
      <w:r w:rsidRPr="00323757">
        <w:rPr>
          <w:u w:val="single"/>
        </w:rPr>
        <w:t xml:space="preserve">What Is the Dahiya Doctrine? In the 2006 Lebanon War, Israel Defense Force Northern Commander </w:t>
      </w:r>
      <w:proofErr w:type="spellStart"/>
      <w:r w:rsidRPr="00323757">
        <w:rPr>
          <w:u w:val="single"/>
        </w:rPr>
        <w:t>Gadi</w:t>
      </w:r>
      <w:proofErr w:type="spellEnd"/>
      <w:r w:rsidRPr="00323757">
        <w:rPr>
          <w:u w:val="single"/>
        </w:rPr>
        <w:t xml:space="preserve"> Eisenkot, now the deputy chief of general staff, recommended and had approved the application of a military strategy that would target and destroy an entire civilian area rather than fight to overtake fortified positions one by one. This was in an effort to minimize IDF casualties while at the same time holding the entire civilian populace accountable for the actions of a few.</w:t>
      </w:r>
      <w:r w:rsidRPr="00323757">
        <w:t xml:space="preserve"> A move some called revolutionary in modern warfare, </w:t>
      </w:r>
      <w:r w:rsidRPr="00323757">
        <w:rPr>
          <w:rStyle w:val="Emphasis"/>
        </w:rPr>
        <w:t>the doctrine did away with the effort to distinguish between militant and civilian</w:t>
      </w:r>
      <w:r w:rsidRPr="00323757">
        <w:t xml:space="preserve">, </w:t>
      </w:r>
      <w:r w:rsidRPr="00323757">
        <w:rPr>
          <w:rStyle w:val="Emphasis"/>
        </w:rPr>
        <w:t>using an overwhelming display of force through airstrikes to destroy the entire Lebanese Dahiya quarter. The strategy itself calls for the deliberate targeting of civilians and civilian infrastructure in order to induce suffering and severe distress throughout the targeted population.</w:t>
      </w:r>
      <w:r w:rsidRPr="00323757">
        <w:t xml:space="preserve"> By targeting indiscriminately, the IDF hopes to deter further military attacks against Israel, destroy its enemies, as well as influence the population to oust the militants seen as the primary target. </w:t>
      </w:r>
      <w:r w:rsidRPr="00323757">
        <w:rPr>
          <w:u w:val="single"/>
        </w:rPr>
        <w:t xml:space="preserve">The IDF has planned on using the strategy since 2008, and is seen as doing so in the current conflict in Gaza based on the increasing number of civilian casualties. </w:t>
      </w:r>
      <w:r w:rsidRPr="00323757">
        <w:rPr>
          <w:b/>
          <w:u w:val="single"/>
        </w:rPr>
        <w:t>The result so far has been the death of more than 1,200 Palestinians, including 241 children and 130 women. Of the estimated death count, more than 70 percent have been identified as innocent civilians. The Dahiya Doctrine amounts to the direct use of state terrorism and is now the functioning military policy of the IDF</w:t>
      </w:r>
      <w:r w:rsidRPr="00323757">
        <w:t>.</w:t>
      </w:r>
      <w:r>
        <w:t xml:space="preserve"> </w:t>
      </w:r>
      <w:r w:rsidRPr="00323757">
        <w:t>The destruction of locations such as UN Relief and Works Agency shelters, mosques and residences of unaffiliated individuals is at minimum an agreed upon collateral objective in addition to the Hamas tunnel system and the militants themselves.</w:t>
      </w:r>
      <w:r>
        <w:t xml:space="preserve"> </w:t>
      </w:r>
      <w:r w:rsidRPr="00323757">
        <w:t xml:space="preserve">The IDF argues that it has no other choice because Hamas uses locations such as these to shield military activities, making detection more difficult. After the 2008 Gaza War, the UN deployed a fact-finding mission to conduct an investigation into allegations made by both sides. The UN issued the “Goldstone Report,” which said among other things that, </w:t>
      </w:r>
      <w:r w:rsidRPr="00323757">
        <w:rPr>
          <w:u w:val="single"/>
        </w:rPr>
        <w:t>“On the basis of the investigations it has conducted, the Mission did not find any evidence to support the allegations that hospital facilities were used by the Gaza authorities or by Palestinian armed groups to shield military activities and that ambulances were used to transport combatants or for other military purposes.” One alleged war crime (hiding among the civilian population) does not give rise for the justification of another: the killing of women, children and civilians</w:t>
      </w:r>
      <w:r w:rsidRPr="00323757">
        <w:t>. Even now, artillery shells struck a second UN shelter resulting in civilian casualties and attacks against a power plant may have killed 15 workers trapped inside and may effectively eliminate electricity for the majority of the population.</w:t>
      </w:r>
      <w:r>
        <w:t xml:space="preserve"> </w:t>
      </w:r>
      <w:r w:rsidRPr="00323757">
        <w:t>A Policy of War Crime</w:t>
      </w:r>
      <w:r>
        <w:t xml:space="preserve"> </w:t>
      </w:r>
      <w:r w:rsidRPr="00323757">
        <w:t xml:space="preserve">State terrorism, </w:t>
      </w:r>
      <w:r w:rsidRPr="00323757">
        <w:rPr>
          <w:u w:val="single"/>
        </w:rPr>
        <w:t>“establishment terrorism” or “terrorism from above” is generally understood to mean the systematic and intentional use of violence against either military or civilian targets meant to create a climate of fear in a population in order to bring about a specific political objective</w:t>
      </w:r>
      <w:r w:rsidRPr="00323757">
        <w:t xml:space="preserve">. The idea itself can be traced back as far as recorded warfare, but no consensus currently exists because states view themselves as legitimate actors, and therefore incapable of being terrorists. Bruce Hoffman argues that there is a “fundamental qualitative difference between the two types of violence” (state and non-state actors), and that the norms and rules of war followed by states preclude various tactics from being implemented, and as such prohibits the notion of state-sponsored terrorism. </w:t>
      </w:r>
      <w:r w:rsidRPr="00323757">
        <w:rPr>
          <w:u w:val="single"/>
        </w:rPr>
        <w:t>While there is a qualitative difference between Israeli and Palestinian violence, namely the overwhelming suffering the Dahiya Doctrine is meant to create, there is also a severe quantitative difference in that IDF war making machines are far superior to what is being used by Hamas.</w:t>
      </w:r>
      <w:r w:rsidRPr="00323757">
        <w:t xml:space="preserve"> More importantly, when state actors cease adherence to international norms of war, and openly state that the target is no longer the militants, but the civilian populace, their actions have clearly become war crimes.</w:t>
      </w:r>
      <w:r>
        <w:t xml:space="preserve"> </w:t>
      </w:r>
      <w:r w:rsidRPr="00323757">
        <w:t>Additional Protocol 1, Article 51 (3) of the Geneva Conventions is designed to provide civilians immunity from attack “unless and for such time as they take a direct part in hostilities.” Articles 76 (women) and 77 (children), 15 (civilian medical personnel and religious) and 79 (journalist) provide special protections for each category respectively. Israel is not a signatory to Protocol 1, but surprisingly enough Palestine is after the Palestinian Authority signed the accord on February 4, 2014, even while the United States and Israel opposed the action. In 2009, Palestine gained recognition as a nonmember observer state, and according to Luis Moreno Ocampo, a former International Criminal Court (ICC) prosecutor, may qualify as a state and gain full status as an ICC member. This would enable Palestine to bring war crimes charges against Israel, under a provision that allows for the charges of crimes committed before gaining state recognition as long as the alleged crimes occurred after the formation of the ICC in 2002.</w:t>
      </w:r>
      <w:r>
        <w:t xml:space="preserve"> </w:t>
      </w:r>
      <w:r w:rsidRPr="00323757">
        <w:t>In fact, the United States and Israel both oppose Palestine’s full membership in the UN specifically because it would allow the Palestinians to potentially join the International Criminal Court, and bring war crime charges. In April 2014, Samantha Power, US Ambassador to the UN, was clear when she said that the United States is in “firm opposition to any and all unilateral [Palestinian] actions in the international arena” because they “really pose a profound threat to Israel” and would be “devastating to the peace process.” Some see the recognition of Palestine as a nonmember state as acting as a terrorist co-conspirator with the Palestinian Authority and called successfully for the defunding of 22 percent of the budget paid by the United States. Public Law 101-246, enacted in 1990, states, “No funds authorized to be appropriated by this Act or any other Act shall be available for the United Nations or any specialized agency thereof which accords the Palestine Liberation Organization the same standing as member states.”</w:t>
      </w:r>
      <w:r>
        <w:t xml:space="preserve"> </w:t>
      </w:r>
      <w:r w:rsidRPr="00323757">
        <w:t>After the 2008 war, the Goldstone Report addressed IDF strategy in 2009, determining that the “Disproportionate destruction and violence against civilians were part of a deliberate policy.” In fact, Additional Protocol 1, Article 51(4)(c) specifically prohibits striking “military objectives and civilians or civilian objects without distinction,” but this is exactly what is happening in Gaza.</w:t>
      </w:r>
      <w:r>
        <w:t xml:space="preserve"> </w:t>
      </w:r>
      <w:r w:rsidRPr="00323757">
        <w:rPr>
          <w:u w:val="single"/>
        </w:rPr>
        <w:t>The Dahiya Doctrine is designed to develop deterrence, which is a political objective. Indiscriminate violence used to gain political objectives is no different than non-state actor terrorism, and should be categorized and treated as such. This policy of war crimes is flawed because if you target the civilian population and its infrastructure, you inevitably create a climate where the idea of self-defense is no longer considered radical, but a necessity. In essence, you are hastening the radicalization of an entire generation and population, and their international allies. The doctrine is doomed to fail unless a state follows through with the complete destruction of the targeted people. This is synonymous with genocide.</w:t>
      </w:r>
    </w:p>
    <w:p w:rsidR="001D6D17" w:rsidRDefault="001D6D17" w:rsidP="001D6D17">
      <w:pPr>
        <w:pStyle w:val="Heading4"/>
      </w:pPr>
      <w:r>
        <w:t xml:space="preserve">Israel is continuing to commit human right abuses with US weapons  </w:t>
      </w:r>
    </w:p>
    <w:p w:rsidR="001D6D17" w:rsidRPr="00061377" w:rsidRDefault="001D6D17" w:rsidP="001D6D17">
      <w:pPr>
        <w:pStyle w:val="Heading4"/>
        <w:rPr>
          <w:rStyle w:val="Emphasis"/>
        </w:rPr>
      </w:pPr>
      <w:r>
        <w:t xml:space="preserve">UCPR (no date) </w:t>
      </w:r>
      <w:r w:rsidRPr="00061377">
        <w:rPr>
          <w:rStyle w:val="Emphasis"/>
        </w:rPr>
        <w:t xml:space="preserve">(US Campaign for Palestinian Rights, “Military Aid to Israel”, </w:t>
      </w:r>
      <w:hyperlink r:id="rId12" w:history="1">
        <w:r w:rsidRPr="00061377">
          <w:rPr>
            <w:rStyle w:val="Emphasis"/>
          </w:rPr>
          <w:t>https://uscpr.org/campaign/government-affairs/resources/military-aid-to-israel/</w:t>
        </w:r>
      </w:hyperlink>
      <w:r w:rsidRPr="00061377">
        <w:rPr>
          <w:rStyle w:val="Emphasis"/>
        </w:rPr>
        <w:t>)</w:t>
      </w:r>
    </w:p>
    <w:p w:rsidR="001D6D17" w:rsidRPr="001D6D17" w:rsidRDefault="001D6D17" w:rsidP="0003029C">
      <w:r>
        <w:t>US taxpayers will give Israel a total of $38 billion of weapons over ten years ($3.8 billion each year from 2019 to 2028), according to a 2016 agreement between the two countries. Israel uses these weapons, in violation of US laws, to commit human rights abuses against Palestinians living under its brutal, more than half-century-long military occupation of the West Bank, including East Jerusalem, and the Gaza Strip. These include injuring and killing civilians, detaining and abusing children, demolishing homes, uprooting agriculture, and denying freedom of movement and expression.</w:t>
      </w:r>
    </w:p>
    <w:p w:rsidR="0003029C" w:rsidRDefault="0003029C" w:rsidP="0003029C">
      <w:pPr>
        <w:pStyle w:val="Heading4"/>
      </w:pPr>
      <w:r>
        <w:t xml:space="preserve">Israel </w:t>
      </w:r>
      <w:proofErr w:type="spellStart"/>
      <w:r>
        <w:t>empiracally</w:t>
      </w:r>
      <w:proofErr w:type="spellEnd"/>
      <w:r>
        <w:t xml:space="preserve"> sells its weapons to support ethnic cleansing campaigns</w:t>
      </w:r>
    </w:p>
    <w:p w:rsidR="0003029C" w:rsidRPr="000E58B7" w:rsidRDefault="0003029C" w:rsidP="0003029C">
      <w:pPr>
        <w:rPr>
          <w:rStyle w:val="Style13ptBold"/>
          <w:b w:val="0"/>
        </w:rPr>
      </w:pPr>
      <w:r w:rsidRPr="00E01E5C">
        <w:rPr>
          <w:rStyle w:val="Style13ptBold"/>
        </w:rPr>
        <w:t>Cohen, 17 (</w:t>
      </w:r>
      <w:r w:rsidRPr="000E58B7">
        <w:rPr>
          <w:rStyle w:val="Style13ptBold"/>
          <w:b w:val="0"/>
        </w:rPr>
        <w:t xml:space="preserve">Gili is a diplomatic correspondent, Israeli Public Broadcaster for </w:t>
      </w:r>
      <w:proofErr w:type="spellStart"/>
      <w:r w:rsidRPr="000E58B7">
        <w:rPr>
          <w:rStyle w:val="Style13ptBold"/>
          <w:b w:val="0"/>
        </w:rPr>
        <w:t>Kann</w:t>
      </w:r>
      <w:proofErr w:type="spellEnd"/>
      <w:r w:rsidRPr="000E58B7">
        <w:rPr>
          <w:rStyle w:val="Style13ptBold"/>
          <w:b w:val="0"/>
        </w:rPr>
        <w:t xml:space="preserve"> News in Israel., "Israel Sold Advanced Weapons to Myanmar During anti-Rohingya Ethnic Cleansing Campaign," Haaretz, Oct. 24, https://www.haaretz.com/israel-news/israel-sold-arms-to-myanmar-during-ethnic-cleansing-campaign-1.5459614, AMN)</w:t>
      </w:r>
    </w:p>
    <w:p w:rsidR="0003029C" w:rsidRDefault="0003029C" w:rsidP="0003029C">
      <w:r>
        <w:t xml:space="preserve">“Welcome to the Myanmar Navy,” said the caption on the Myanmar Navy’s Facebook page, in honor of the arrival of an Israeli patrol boat to Myanmar’s shore. “The Super-Dvora MK III is moving forward at 45 knots on Myanmar waters,” the post continued. The post is from April, only half a year ago, when the Myanmar (Burmese) army was already being accused of war crimes. Although the persecution of the Muslim minority in Myanmar, the Rohingya people, has become more intense in recent months, back in November 2016 the army was already being accused of brutality against them and of torching their villages. During that period tens of thousands of </w:t>
      </w:r>
      <w:proofErr w:type="spellStart"/>
      <w:r>
        <w:t>Rohingyans</w:t>
      </w:r>
      <w:proofErr w:type="spellEnd"/>
      <w:r>
        <w:t xml:space="preserve"> were expelled from their homes. The representative of the UN High Commission for Refugees in the region said then that the ultimate purpose of Myanmar’s government is “ethnic cleansing of the Muslim minority.” Since last August more than half a million </w:t>
      </w:r>
      <w:proofErr w:type="spellStart"/>
      <w:r>
        <w:t>Rohingyan</w:t>
      </w:r>
      <w:proofErr w:type="spellEnd"/>
      <w:r>
        <w:t xml:space="preserve"> refugees have fled to Bangladesh, and some of them have testified to methodical rape and murder by the Myanmar military. The pictures of the two boats on the Facebook page also reveal the weapons that have been installed on them, all blue-and-white products. There’s a remote weapon station, made by Elbit Systems, which allows the firing of a heavy machine gun or cannon of up to 30 millimeters. The new patrol boats are only part of a larger transaction signed between Israel and Myanmar. The </w:t>
      </w:r>
      <w:proofErr w:type="spellStart"/>
      <w:r>
        <w:t>Ramta</w:t>
      </w:r>
      <w:proofErr w:type="spellEnd"/>
      <w:r>
        <w:t xml:space="preserve"> division of Israel Aerospace Industries, which manufactures the Super Dvora, is meant to transfer at least two more boats to the local military. According to some reports on the deal, these boats will be built in Myanmar with the help of Israeli technology. IAI refused to comment. The total value of the arms deal, according to sources in the Israeli weapons industry, is estimated at tens of millions of dollars. An officer involved in the matter told Haaretz that the Myanmar naval commander visited Israel in the past year, “was impressed and wanted to learn.” It was the second visit to Israel by the naval commander in the past five years. Israeli weapons are being sold to Myanmar despite the restrictions on weapons sales to that country. Only last month Israel refused to announce that it would stop selling weapons to Myanmar despite the UN declaration about ethnic cleansing. The Rohingya minority is now considered the most persecuted people in the world. Israel is careful not to officially confirm that it is granting permits to Israeli weapons firms to sell weapons to Myanmar. But the visit two years ago by Myanmar’s chief of the armed forces, Gen. Min Aung Hlaing, who met with Israel’s entire top military brass, was an indication of the cooperation between the two armies. During his visit, Hlaing announced that he had purchased the Super Dvora patrol boat, and he visited the </w:t>
      </w:r>
      <w:proofErr w:type="spellStart"/>
      <w:r>
        <w:t>Palmahim</w:t>
      </w:r>
      <w:proofErr w:type="spellEnd"/>
      <w:r>
        <w:t xml:space="preserve"> Air Force Base and the Gaza Division. A year-and-a-half ago, a reciprocal visit to Myanmar was made by Brig. Gen. Michel Ben-Baruch, head of the Defense Ministries International Defense Cooperation Directorate. In the past, Myanmar purchased Israeli air-to-air missiles and cannons, while an Israeli company, TAR Ideal Concepts, has noted on its website that it has trained Myanmar military forces. Now the site makes no specific reference to Myanmar, referring only to Asia. The two countries in recent years have signed a memorandum of understanding clarifying the bilateral cooperation and transfer of relevant information and intelligence. According to official reports in Myanmar, the agreement includes military training and improving security cooperation between the two countries. There is, however, no known instance of Myanmar military personnel being trained in Israel, or of Israeli officers who were involved in training Myanmar military forces. The efforts to fully expose the Israel-Myanmar connection by attorney </w:t>
      </w:r>
      <w:proofErr w:type="spellStart"/>
      <w:r>
        <w:t>Eitay</w:t>
      </w:r>
      <w:proofErr w:type="spellEnd"/>
      <w:r>
        <w:t xml:space="preserve"> Mack, who is active in increasing transparency of Israeli arms exports to countries that violate human rights, have so far been unsuccessful. Last month the High Court of Justice issued a ruling in response to a petition he filed with other human rights activists against the sales, but the ruling was kept classified at the state’s request. The Defense Ministry said in response, “In general, the Defense Ministry doesn’t typically address security export issues.” According to a source familiar with the issue, there is currently no relationship between the Israel Defense Forces and the Myanmar army, and no uniformed personnel are involved in any cooperative venture with the Myanmar security establishment.</w:t>
      </w:r>
    </w:p>
    <w:p w:rsidR="0003029C" w:rsidRDefault="0003029C" w:rsidP="0003029C">
      <w:pPr>
        <w:pStyle w:val="Heading4"/>
      </w:pPr>
      <w:r>
        <w:t xml:space="preserve">The </w:t>
      </w:r>
      <w:proofErr w:type="spellStart"/>
      <w:r>
        <w:t>Dahiyeh</w:t>
      </w:r>
      <w:proofErr w:type="spellEnd"/>
      <w:r>
        <w:t xml:space="preserve"> Doctrine has been used to destroy civilian infrastructure deemed “hostile”</w:t>
      </w:r>
    </w:p>
    <w:p w:rsidR="0003029C" w:rsidRDefault="0003029C" w:rsidP="0003029C">
      <w:pPr>
        <w:rPr>
          <w:rStyle w:val="Style13ptBold"/>
        </w:rPr>
      </w:pPr>
      <w:r w:rsidRPr="00475DAE">
        <w:rPr>
          <w:rStyle w:val="Style13ptBold"/>
        </w:rPr>
        <w:t xml:space="preserve">Hussain, 19 </w:t>
      </w:r>
      <w:r w:rsidRPr="000E58B7">
        <w:rPr>
          <w:rStyle w:val="Style13ptBold"/>
          <w:b w:val="0"/>
        </w:rPr>
        <w:t>(</w:t>
      </w:r>
      <w:proofErr w:type="spellStart"/>
      <w:r w:rsidRPr="000E58B7">
        <w:rPr>
          <w:rStyle w:val="Style13ptBold"/>
          <w:b w:val="0"/>
        </w:rPr>
        <w:t>Murtza</w:t>
      </w:r>
      <w:proofErr w:type="spellEnd"/>
      <w:r w:rsidRPr="000E58B7">
        <w:rPr>
          <w:rStyle w:val="Style13ptBold"/>
          <w:b w:val="0"/>
        </w:rPr>
        <w:t xml:space="preserve"> is a journalist whose work focuses on national security, foreign policy, and human rights. His work has previously been featured in the New York Times, The Guardian, and Al Jazeera English., "Israel Hated American Ban </w:t>
      </w:r>
      <w:proofErr w:type="gramStart"/>
      <w:r w:rsidRPr="000E58B7">
        <w:rPr>
          <w:rStyle w:val="Style13ptBold"/>
          <w:b w:val="0"/>
        </w:rPr>
        <w:t>On</w:t>
      </w:r>
      <w:proofErr w:type="gramEnd"/>
      <w:r w:rsidRPr="000E58B7">
        <w:rPr>
          <w:rStyle w:val="Style13ptBold"/>
          <w:b w:val="0"/>
        </w:rPr>
        <w:t xml:space="preserve"> Sharing Intel for Assassinations, so U.S. Made New Rules," The Intercept, May 29, https://theintercept.com/2019/05/29/israel-drone-strikes-intelligence-nsa/, AMN)</w:t>
      </w:r>
    </w:p>
    <w:p w:rsidR="0003029C" w:rsidRPr="0003029C" w:rsidRDefault="0003029C" w:rsidP="0003029C">
      <w:r w:rsidRPr="00476917">
        <w:rPr>
          <w:u w:val="single"/>
        </w:rPr>
        <w:t>The widespread civilian harm caused by the fighting also makes the details of U.S. intelligence cooperation with Israel controversial.</w:t>
      </w:r>
      <w:r w:rsidRPr="00A44CF4">
        <w:t xml:space="preserve"> Human Rights Watch estimated that over 1,100 Lebanese were killed over the course of the war, largely as a result of Israeli airstrikes and shelling in southern Lebanon. Several dozen Israeli civilians were also killed by Hezbollah rocket and mortar attacks that targeted Israeli border towns. </w:t>
      </w:r>
      <w:r w:rsidRPr="00476917">
        <w:rPr>
          <w:u w:val="single"/>
        </w:rPr>
        <w:t>Human Rights Watch later criticized the Israel Defense Forces for using indiscriminate force, claiming that the IDF had shown “reckless indifference to the fate of Lebanese civilians.”</w:t>
      </w:r>
      <w:r w:rsidRPr="00476917">
        <w:rPr>
          <w:b/>
          <w:bCs/>
          <w:u w:val="single"/>
        </w:rPr>
        <w:t xml:space="preserve"> </w:t>
      </w:r>
      <w:r w:rsidRPr="00476917">
        <w:rPr>
          <w:u w:val="single"/>
        </w:rPr>
        <w:t>“Israel repeatedly, and in some cases egregiously, violated the laws of war,”</w:t>
      </w:r>
      <w:r w:rsidRPr="00A44CF4">
        <w:t xml:space="preserve"> Nadim </w:t>
      </w:r>
      <w:proofErr w:type="spellStart"/>
      <w:r w:rsidRPr="00A44CF4">
        <w:t>Houry</w:t>
      </w:r>
      <w:proofErr w:type="spellEnd"/>
      <w:r w:rsidRPr="00A44CF4">
        <w:t xml:space="preserve">, co-author of the Human Rights Watch report, said. </w:t>
      </w:r>
      <w:r w:rsidRPr="00476917">
        <w:rPr>
          <w:u w:val="single"/>
        </w:rPr>
        <w:t>“The Israeli military engaged in indiscriminate aerial attacks and massive use of cluster munitions, repeatedly targeting civilian infrastructure that was not tied in any way to the armed conflict.”</w:t>
      </w:r>
      <w:r>
        <w:rPr>
          <w:b/>
          <w:bCs/>
        </w:rPr>
        <w:t xml:space="preserve"> </w:t>
      </w:r>
      <w:r w:rsidRPr="00A44CF4">
        <w:t xml:space="preserve">Israeli officials’ own statements seemed to back up human rights groups’ allegations that </w:t>
      </w:r>
      <w:r w:rsidRPr="00476917">
        <w:rPr>
          <w:u w:val="single"/>
        </w:rPr>
        <w:t>the IDF had deliberately targeted civilian infrastructure as a means of deterrence</w:t>
      </w:r>
      <w:r w:rsidRPr="00476917">
        <w:rPr>
          <w:b/>
          <w:u w:val="single"/>
        </w:rPr>
        <w:t>. Israeli officials later publicly dubbed this strategy the “</w:t>
      </w:r>
      <w:proofErr w:type="spellStart"/>
      <w:r w:rsidRPr="00476917">
        <w:rPr>
          <w:b/>
          <w:u w:val="single"/>
        </w:rPr>
        <w:t>Dahiyeh</w:t>
      </w:r>
      <w:proofErr w:type="spellEnd"/>
      <w:r w:rsidRPr="00476917">
        <w:rPr>
          <w:b/>
          <w:u w:val="single"/>
        </w:rPr>
        <w:t xml:space="preserve"> Doctrine</w:t>
      </w:r>
      <w:r w:rsidRPr="00A44CF4">
        <w:t>,” a name taken from a south Beirut neighborhood that suffered catastrophic destruction during the fighting. Despite employing such tactics, the IDF was largely seen to have lost the war — or at least been fought to a draw by Hezbollah. Two points on the NSA slide presentation stated that, in the aftermath of the war, “public confidence in the IDF erodes” and “military morale/confidence low.”</w:t>
      </w:r>
      <w:r>
        <w:rPr>
          <w:b/>
          <w:bCs/>
        </w:rPr>
        <w:t xml:space="preserve"> </w:t>
      </w:r>
      <w:r w:rsidRPr="00476917">
        <w:rPr>
          <w:u w:val="single"/>
        </w:rPr>
        <w:t>There are ominous signs that Israel and Lebanon are nearing another confrontation, during which the ISNU may again lean on the NSA for support</w:t>
      </w:r>
      <w:r w:rsidRPr="00A44CF4">
        <w:t>. Although Israeli intelligence-gathering capabilities are believed to have improved since the last war, Hezbollah has also reportedly acquired significant new arms and fortified areas under its control in southern Lebanon. The IDF recently carried out operations near the Lebanese border to uncover tunnels said to have been dug by Hezbollah, and the Israeli Air Force periodically strikes Hezbollah targets in neighboring Syria.</w:t>
      </w:r>
      <w:r>
        <w:rPr>
          <w:b/>
          <w:bCs/>
        </w:rPr>
        <w:t xml:space="preserve"> </w:t>
      </w:r>
      <w:r w:rsidRPr="00A44CF4">
        <w:t xml:space="preserve">Over the past several years, Hezbollah leaders claimed to have received “game-changing” weapons that would alter the course of any future war with Israel. For their part, </w:t>
      </w:r>
      <w:r w:rsidRPr="00C722A0">
        <w:rPr>
          <w:u w:val="single"/>
        </w:rPr>
        <w:t>Israeli officials have issued a steady drumbeat of statements emphasizing the level of destruction that Lebanon would suffer during another war, specifically highlighting the grievous harm that would be caused not just to Hezbollah, but also to Lebanese civilians and infrastructure.</w:t>
      </w:r>
      <w:r>
        <w:rPr>
          <w:b/>
          <w:bCs/>
        </w:rPr>
        <w:t xml:space="preserve"> </w:t>
      </w:r>
      <w:r w:rsidRPr="00A44CF4">
        <w:t xml:space="preserve">“If the next war indeed breaks out, it will be rough. But, first and foremost, it will be rough for the other side,” IDF Maj. Gen. </w:t>
      </w:r>
      <w:proofErr w:type="spellStart"/>
      <w:r w:rsidRPr="00A44CF4">
        <w:t>Nitzan</w:t>
      </w:r>
      <w:proofErr w:type="spellEnd"/>
      <w:r w:rsidRPr="00A44CF4">
        <w:t xml:space="preserve"> Alon warned in an interview last year. “I don’t think any Israeli citizen would want to switch places with a Lebanese citizen during the next war.”</w:t>
      </w:r>
    </w:p>
    <w:p w:rsidR="003C4A4E" w:rsidRDefault="003C4A4E" w:rsidP="00B46DE8">
      <w:pPr>
        <w:spacing w:line="235" w:lineRule="atLeast"/>
        <w:rPr>
          <w:rStyle w:val="m-88744647815396010gmail-styleunderline"/>
          <w:rFonts w:cs="Calibri"/>
          <w:color w:val="222222"/>
        </w:rPr>
      </w:pPr>
    </w:p>
    <w:p w:rsidR="003C4A4E" w:rsidRDefault="003C4A4E" w:rsidP="003C4A4E">
      <w:pPr>
        <w:pStyle w:val="Heading3"/>
        <w:rPr>
          <w:rStyle w:val="m-88744647815396010gmail-styleunderline"/>
          <w:rFonts w:cs="Calibri"/>
          <w:color w:val="222222"/>
          <w:szCs w:val="22"/>
        </w:rPr>
      </w:pPr>
      <w:r>
        <w:rPr>
          <w:rStyle w:val="m-88744647815396010gmail-styleunderline"/>
          <w:rFonts w:cs="Calibri"/>
          <w:color w:val="222222"/>
          <w:szCs w:val="22"/>
        </w:rPr>
        <w:t>Solvency</w:t>
      </w:r>
    </w:p>
    <w:p w:rsidR="001A499B" w:rsidRPr="00291903" w:rsidRDefault="001A499B" w:rsidP="001A499B">
      <w:pPr>
        <w:pStyle w:val="Heading4"/>
      </w:pPr>
      <w:r w:rsidRPr="00291903">
        <w:t xml:space="preserve">The reduction and monitoring of arms sales in Israel are key to preserving peace in the area </w:t>
      </w:r>
    </w:p>
    <w:p w:rsidR="001A499B" w:rsidRPr="00F40B2C" w:rsidRDefault="001A499B" w:rsidP="001A499B">
      <w:pPr>
        <w:rPr>
          <w:b/>
          <w:sz w:val="26"/>
        </w:rPr>
      </w:pPr>
      <w:r w:rsidRPr="00F40B2C">
        <w:rPr>
          <w:rStyle w:val="Style13ptBold"/>
        </w:rPr>
        <w:t>Wentz 1988</w:t>
      </w:r>
      <w:proofErr w:type="gramStart"/>
      <w:r w:rsidRPr="00F40B2C">
        <w:rPr>
          <w:rStyle w:val="Style13ptBold"/>
        </w:rPr>
        <w:t xml:space="preserve">’, </w:t>
      </w:r>
      <w:r>
        <w:rPr>
          <w:rStyle w:val="Style13ptBold"/>
        </w:rPr>
        <w:t xml:space="preserve"> </w:t>
      </w:r>
      <w:r w:rsidRPr="00F40B2C">
        <w:rPr>
          <w:rStyle w:val="Style13ptBold"/>
          <w:b w:val="0"/>
        </w:rPr>
        <w:t>Bankruptcy</w:t>
      </w:r>
      <w:proofErr w:type="gramEnd"/>
      <w:r w:rsidRPr="00F40B2C">
        <w:rPr>
          <w:rStyle w:val="Style13ptBold"/>
          <w:b w:val="0"/>
        </w:rPr>
        <w:t xml:space="preserve"> Law, Family Law, Criminal Law</w:t>
      </w:r>
      <w:r>
        <w:rPr>
          <w:rStyle w:val="Style13ptBold"/>
          <w:b w:val="0"/>
        </w:rPr>
        <w:t>, (Wentz, “The United States is Moving Further From Fostering Multilateral Restraint of Conventional Arms Sales?”)</w:t>
      </w:r>
    </w:p>
    <w:p w:rsidR="00264645" w:rsidRDefault="001A499B" w:rsidP="00264645">
      <w:r>
        <w:t>In 1967, shortly after the Arab-Israeli conflict, President Johnson outlined five principles for peace in the Middle East.'14 These included a proposal that the United Nations "</w:t>
      </w:r>
      <w:r w:rsidRPr="00291903">
        <w:rPr>
          <w:u w:val="single"/>
        </w:rPr>
        <w:t>immediately call upon all its members to report all shipments" of arms into the area and "keep those shipments on file for all the peoples of the world to observe."</w:t>
      </w:r>
      <w:r>
        <w:t>'147 United States Ambassador Goldberg then submitted to the U.N. General Assembly a draft resolution that proposed achievement of "a stable and durable peace" in the area "through negotiated arrangements" on the basis of President Johnson's five principles, including "</w:t>
      </w:r>
      <w:r w:rsidRPr="00291903">
        <w:rPr>
          <w:u w:val="single"/>
        </w:rPr>
        <w:t xml:space="preserve">registration and limitation of arms shipments into the area. 1" 8 </w:t>
      </w:r>
      <w:r>
        <w:t>The Soviet Union and its Arab allies opposed the resolution, and the United States decided not to press the resolution to a vote.'4 9</w:t>
      </w:r>
    </w:p>
    <w:p w:rsidR="003C4A4E" w:rsidRDefault="003C4A4E" w:rsidP="00264645">
      <w:pPr>
        <w:rPr>
          <w:rStyle w:val="StyleUnderline"/>
          <w:u w:val="none"/>
        </w:rPr>
      </w:pPr>
    </w:p>
    <w:p w:rsidR="003C4A4E" w:rsidRPr="00660966" w:rsidRDefault="003C4A4E" w:rsidP="003C4A4E">
      <w:pPr>
        <w:pStyle w:val="Heading4"/>
      </w:pPr>
      <w:r w:rsidRPr="00660966">
        <w:t xml:space="preserve">Bilateral Restraint in arms restraint key to terminating war escalation in the Middle East </w:t>
      </w:r>
    </w:p>
    <w:p w:rsidR="003C4A4E" w:rsidRPr="00F40B2C" w:rsidRDefault="003C4A4E" w:rsidP="003C4A4E">
      <w:pPr>
        <w:rPr>
          <w:b/>
          <w:sz w:val="26"/>
        </w:rPr>
      </w:pPr>
      <w:r w:rsidRPr="00F40B2C">
        <w:rPr>
          <w:rStyle w:val="Style13ptBold"/>
        </w:rPr>
        <w:t>Wentz 1988</w:t>
      </w:r>
      <w:proofErr w:type="gramStart"/>
      <w:r w:rsidRPr="00F40B2C">
        <w:rPr>
          <w:rStyle w:val="Style13ptBold"/>
        </w:rPr>
        <w:t xml:space="preserve">’, </w:t>
      </w:r>
      <w:r>
        <w:rPr>
          <w:rStyle w:val="Style13ptBold"/>
        </w:rPr>
        <w:t xml:space="preserve"> </w:t>
      </w:r>
      <w:r w:rsidRPr="00F40B2C">
        <w:rPr>
          <w:rStyle w:val="Style13ptBold"/>
          <w:b w:val="0"/>
        </w:rPr>
        <w:t>Bankruptcy</w:t>
      </w:r>
      <w:proofErr w:type="gramEnd"/>
      <w:r w:rsidRPr="00F40B2C">
        <w:rPr>
          <w:rStyle w:val="Style13ptBold"/>
          <w:b w:val="0"/>
        </w:rPr>
        <w:t xml:space="preserve"> Law, Family Law, Criminal Law</w:t>
      </w:r>
      <w:r>
        <w:rPr>
          <w:rStyle w:val="Style13ptBold"/>
          <w:b w:val="0"/>
        </w:rPr>
        <w:t>, (Wentz, “The United States is Moving Further From Fostering Multilateral Restraint of Conventional Arms Sales?”)</w:t>
      </w:r>
    </w:p>
    <w:p w:rsidR="003C4A4E" w:rsidRDefault="003C4A4E" w:rsidP="003C4A4E">
      <w:r w:rsidRPr="00207AB6">
        <w:t xml:space="preserve">Since the Arab-Israeli war of 1967, the United States has made several attempts to make agreements with the Soviet Union to limit the flow of arms to the Middle East.7 8 </w:t>
      </w:r>
      <w:r w:rsidRPr="00660966">
        <w:rPr>
          <w:u w:val="single"/>
        </w:rPr>
        <w:t>The efforts of the Nixon administration, in the few years following the 1967 war, failed because the Soviets insisted on the condition that Arab and Israeli forces withdraw and occupy pre-war lines</w:t>
      </w:r>
      <w:r w:rsidRPr="00207AB6">
        <w:t xml:space="preserve">.'7 9 In the early 1970's, President Nixon mentioned in annual foreign policy addresses to Congress the need for </w:t>
      </w:r>
      <w:r w:rsidRPr="00660966">
        <w:rPr>
          <w:u w:val="single"/>
        </w:rPr>
        <w:t>bilateral restraint in arms shipment to the Middle East,</w:t>
      </w:r>
      <w:r w:rsidRPr="00207AB6">
        <w:t xml:space="preserve"> to South Asia following the India-Pakistan war over Kashmir, and to Vietnam following the Paris Agreement on Ending the War and Restoring Peace in Vietnam</w:t>
      </w:r>
      <w:r>
        <w:t xml:space="preserve">. </w:t>
      </w:r>
    </w:p>
    <w:p w:rsidR="003C4A4E" w:rsidRPr="001A499B" w:rsidRDefault="003C4A4E" w:rsidP="00264645">
      <w:pPr>
        <w:rPr>
          <w:rStyle w:val="StyleUnderline"/>
          <w:u w:val="none"/>
        </w:rPr>
      </w:pPr>
    </w:p>
    <w:p w:rsidR="00264645" w:rsidRPr="00A93307" w:rsidRDefault="00264645" w:rsidP="00B46DE8">
      <w:pPr>
        <w:spacing w:line="235" w:lineRule="atLeast"/>
        <w:rPr>
          <w:rFonts w:cs="Calibri"/>
          <w:color w:val="222222"/>
        </w:rPr>
      </w:pPr>
    </w:p>
    <w:p w:rsidR="00A93307" w:rsidRDefault="00A93307" w:rsidP="003C4A4E">
      <w:pPr>
        <w:pStyle w:val="Heading2"/>
      </w:pPr>
      <w:r>
        <w:t xml:space="preserve">Surveillance </w:t>
      </w:r>
    </w:p>
    <w:p w:rsidR="004E4FE0" w:rsidRPr="004E4FE0" w:rsidRDefault="003366AB" w:rsidP="004E4FE0">
      <w:pPr>
        <w:pStyle w:val="Heading3"/>
      </w:pPr>
      <w:r>
        <w:t>UQ</w:t>
      </w:r>
      <w:r w:rsidR="004E4FE0">
        <w:t xml:space="preserve"> </w:t>
      </w:r>
    </w:p>
    <w:p w:rsidR="00D2235A" w:rsidRPr="00CD233D" w:rsidRDefault="00D2235A" w:rsidP="00D2235A">
      <w:pPr>
        <w:pStyle w:val="Heading4"/>
      </w:pPr>
      <w:r w:rsidRPr="00CD233D">
        <w:t xml:space="preserve">The United States </w:t>
      </w:r>
      <w:r>
        <w:t xml:space="preserve">gives Israel cryptanalysis technology for surveillance </w:t>
      </w:r>
    </w:p>
    <w:p w:rsidR="00D2235A" w:rsidRPr="00CD233D" w:rsidRDefault="00D2235A" w:rsidP="00D2235A">
      <w:pPr>
        <w:rPr>
          <w:sz w:val="26"/>
        </w:rPr>
      </w:pPr>
      <w:r>
        <w:rPr>
          <w:rStyle w:val="Style13ptBold"/>
        </w:rPr>
        <w:t xml:space="preserve">NSA 13 </w:t>
      </w:r>
      <w:r w:rsidRPr="001567A5">
        <w:rPr>
          <w:rStyle w:val="Style13ptBold"/>
          <w:b w:val="0"/>
        </w:rPr>
        <w:t>[</w:t>
      </w:r>
      <w:r>
        <w:rPr>
          <w:rStyle w:val="Style13ptBold"/>
          <w:b w:val="0"/>
        </w:rPr>
        <w:t xml:space="preserve">National Security Agency, Apr. 19, 2013, </w:t>
      </w:r>
      <w:r w:rsidRPr="00CD233D">
        <w:rPr>
          <w:rStyle w:val="Style13ptBold"/>
          <w:b w:val="0"/>
        </w:rPr>
        <w:t>https://www.aclu.org/sites/default/files/field_document/NSA%20Intelligence%20Relationship%20with%20Israel.pdf</w:t>
      </w:r>
      <w:r>
        <w:rPr>
          <w:rStyle w:val="Style13ptBold"/>
          <w:b w:val="0"/>
        </w:rPr>
        <w:t>]</w:t>
      </w:r>
    </w:p>
    <w:p w:rsidR="00D2235A" w:rsidRDefault="00D2235A" w:rsidP="00D2235A">
      <w:pPr>
        <w:rPr>
          <w:rStyle w:val="StyleUnderline"/>
        </w:rPr>
      </w:pPr>
      <w:r w:rsidRPr="00CD233D">
        <w:rPr>
          <w:sz w:val="16"/>
        </w:rPr>
        <w:t xml:space="preserve"> (TS//REL TO USA, ISR) What NSA Provides to ISNU (TS//REL TO USA, ISR) </w:t>
      </w:r>
      <w:r w:rsidRPr="00CD233D">
        <w:rPr>
          <w:rStyle w:val="StyleUnderline"/>
        </w:rPr>
        <w:t xml:space="preserve">The Israeli side enjoys the benefits of expanded geographic access to world-class NSA cryptanalytic and SIGNT engineering expertise, and also gains controlled access to advanced U.S. technology and equipment via accommodation buys and foreign military sales. </w:t>
      </w:r>
    </w:p>
    <w:p w:rsidR="003366AB" w:rsidRDefault="003366AB" w:rsidP="00D2235A">
      <w:pPr>
        <w:rPr>
          <w:rStyle w:val="StyleUnderline"/>
        </w:rPr>
      </w:pPr>
    </w:p>
    <w:p w:rsidR="003366AB" w:rsidRDefault="003366AB" w:rsidP="003366AB">
      <w:pPr>
        <w:pStyle w:val="Heading3"/>
        <w:rPr>
          <w:rStyle w:val="StyleUnderline"/>
        </w:rPr>
      </w:pPr>
      <w:r>
        <w:rPr>
          <w:rStyle w:val="StyleUnderline"/>
        </w:rPr>
        <w:t xml:space="preserve">Israeli Government </w:t>
      </w:r>
    </w:p>
    <w:p w:rsidR="003366AB" w:rsidRDefault="003366AB" w:rsidP="003366AB">
      <w:pPr>
        <w:pStyle w:val="Heading4"/>
      </w:pPr>
      <w:r>
        <w:t xml:space="preserve">Israeli government monitors innocent Palestinians for the use of blackmail, targeting and even innocent murders </w:t>
      </w:r>
    </w:p>
    <w:p w:rsidR="003366AB" w:rsidRPr="0039506B" w:rsidRDefault="003366AB" w:rsidP="003366AB">
      <w:pPr>
        <w:rPr>
          <w:rStyle w:val="StyleUnderline"/>
          <w:sz w:val="26"/>
          <w:u w:val="none"/>
        </w:rPr>
      </w:pPr>
      <w:r>
        <w:rPr>
          <w:rStyle w:val="Style13ptBold"/>
        </w:rPr>
        <w:t xml:space="preserve">The Guardian 14 </w:t>
      </w:r>
      <w:r w:rsidRPr="001567A5">
        <w:rPr>
          <w:rStyle w:val="Style13ptBold"/>
          <w:b w:val="0"/>
        </w:rPr>
        <w:t>[</w:t>
      </w:r>
      <w:r>
        <w:rPr>
          <w:rStyle w:val="Style13ptBold"/>
          <w:b w:val="0"/>
        </w:rPr>
        <w:t>“</w:t>
      </w:r>
      <w:r w:rsidRPr="0039506B">
        <w:rPr>
          <w:rStyle w:val="Style13ptBold"/>
          <w:b w:val="0"/>
        </w:rPr>
        <w:t>Any Palestinian is exposed to monitoring by the Israeli Big Brother</w:t>
      </w:r>
      <w:r>
        <w:rPr>
          <w:rStyle w:val="Style13ptBold"/>
          <w:b w:val="0"/>
        </w:rPr>
        <w:t xml:space="preserve">” The Guardian, Sept. 2, 2014, </w:t>
      </w:r>
      <w:r w:rsidRPr="0039506B">
        <w:rPr>
          <w:rStyle w:val="Style13ptBold"/>
          <w:b w:val="0"/>
        </w:rPr>
        <w:t>https://www.theguardian.com/world/2014/sep/12/israeli-intelligence-unit-testimonies</w:t>
      </w:r>
      <w:r>
        <w:rPr>
          <w:rStyle w:val="Style13ptBold"/>
          <w:b w:val="0"/>
        </w:rPr>
        <w:t>]</w:t>
      </w:r>
    </w:p>
    <w:p w:rsidR="003366AB" w:rsidRDefault="003366AB" w:rsidP="003366AB">
      <w:pPr>
        <w:rPr>
          <w:sz w:val="12"/>
        </w:rPr>
      </w:pPr>
      <w:r w:rsidRPr="00386F7C">
        <w:rPr>
          <w:sz w:val="12"/>
        </w:rPr>
        <w:t xml:space="preserve"> ‘Our work has serious impact on the lives of many people’ </w:t>
      </w:r>
      <w:r w:rsidRPr="00927B54">
        <w:rPr>
          <w:rStyle w:val="StyleUnderline"/>
        </w:rPr>
        <w:t xml:space="preserve">I enlisted in the Intelligence Corps with a clear understanding that regarding anything that involves the Palestinian arena, I will engage in </w:t>
      </w:r>
      <w:proofErr w:type="spellStart"/>
      <w:r w:rsidRPr="00927B54">
        <w:rPr>
          <w:rStyle w:val="StyleUnderline"/>
        </w:rPr>
        <w:t>self-defence</w:t>
      </w:r>
      <w:proofErr w:type="spellEnd"/>
      <w:r w:rsidRPr="00927B54">
        <w:rPr>
          <w:rStyle w:val="StyleUnderline"/>
        </w:rPr>
        <w:t>.</w:t>
      </w:r>
      <w:r w:rsidRPr="00386F7C">
        <w:rPr>
          <w:sz w:val="12"/>
        </w:rPr>
        <w:t xml:space="preserve"> Throughout my service in my unit I did and encountered things that seemed irrelevant from a security standpoint, and I did not have a clear conscience participating in such activities.</w:t>
      </w:r>
      <w:r w:rsidRPr="001567A5">
        <w:rPr>
          <w:rStyle w:val="StyleUnderline"/>
        </w:rPr>
        <w:t xml:space="preserve"> Contrary to my expectations, our database included not only security-related intelligence but also personal and political information. That is to say, on a personal level, there is no respect for Palestinian privacy.</w:t>
      </w:r>
      <w:r>
        <w:rPr>
          <w:rStyle w:val="StyleUnderline"/>
        </w:rPr>
        <w:t xml:space="preserve"> </w:t>
      </w:r>
      <w:r w:rsidRPr="001567A5">
        <w:rPr>
          <w:rStyle w:val="StyleUnderline"/>
        </w:rPr>
        <w:t>From a political standpoint, information is collected that can serve to manipulate Israeli, Palestinian and international politics.</w:t>
      </w:r>
      <w:r>
        <w:rPr>
          <w:rStyle w:val="StyleUnderline"/>
        </w:rPr>
        <w:t xml:space="preserve"> </w:t>
      </w:r>
      <w:r w:rsidRPr="001567A5">
        <w:rPr>
          <w:rStyle w:val="StyleUnderline"/>
        </w:rPr>
        <w:t>Although ours is not actual field work, it has serious impact on the lives of many people</w:t>
      </w:r>
      <w:r w:rsidRPr="00386F7C">
        <w:rPr>
          <w:sz w:val="12"/>
        </w:rPr>
        <w:t xml:space="preserve">, and this is something that I think soldiers in the unit forget when everyone just does their part. Since we’re so focused on not missing any important developments, we always prefer to assume the worst. For example, if anyone is suspected, even very faintly, it is possible that the stain will never fade, and that person will suffer sanctions as a result. Our daily service dulls everyone’s sensitivity and this is reflected, for example, in running jokes about very personal things that come up in our intelligence material. Or, for instance, in the expression “blood on the headset”, or X’s marked on our headsets after assassinations. ‘I </w:t>
      </w:r>
      <w:proofErr w:type="spellStart"/>
      <w:r w:rsidRPr="00386F7C">
        <w:rPr>
          <w:sz w:val="12"/>
        </w:rPr>
        <w:t>realised</w:t>
      </w:r>
      <w:proofErr w:type="spellEnd"/>
      <w:r w:rsidRPr="00386F7C">
        <w:rPr>
          <w:sz w:val="12"/>
        </w:rPr>
        <w:t xml:space="preserve"> the job I had done was that of the oppressor’ After my discharge from the Intelligence Corps, I had a moment of shock while watching the film The Lives of Others, about the secret police in East Germany. </w:t>
      </w:r>
      <w:r w:rsidRPr="001567A5">
        <w:rPr>
          <w:rStyle w:val="StyleUnderline"/>
        </w:rPr>
        <w:t xml:space="preserve">On the one hand, I felt solidarity with the victims, with the oppressed people who were denied such basic rights as I take for granted to be mine. On the other hand, I </w:t>
      </w:r>
      <w:proofErr w:type="spellStart"/>
      <w:r w:rsidRPr="001567A5">
        <w:rPr>
          <w:rStyle w:val="StyleUnderline"/>
        </w:rPr>
        <w:t>realised</w:t>
      </w:r>
      <w:proofErr w:type="spellEnd"/>
      <w:r w:rsidRPr="001567A5">
        <w:rPr>
          <w:rStyle w:val="StyleUnderline"/>
        </w:rPr>
        <w:t xml:space="preserve"> that the job I had done during my military service was that of the oppressor.</w:t>
      </w:r>
      <w:r>
        <w:rPr>
          <w:rStyle w:val="StyleUnderline"/>
        </w:rPr>
        <w:t xml:space="preserve"> </w:t>
      </w:r>
      <w:r w:rsidRPr="00386F7C">
        <w:rPr>
          <w:sz w:val="12"/>
        </w:rPr>
        <w:t xml:space="preserve">My first reaction as a discharged soldier was that we do the same things, only much more efficiently. ‘The attitude was “Why not? We can, so let’s do it.”’ I knew people in the unit and I heard good things about it, but I didn’t do anything special to enlist in this particular unit. I knew it was a good job with high-quality people, bearing a lot of responsibility, and it sounded good. From the first day of the course one is made to feel really important, and that you’re going to be exposed to interesting classified things, and to have a lot of responsibility. </w:t>
      </w:r>
      <w:r w:rsidRPr="001567A5">
        <w:rPr>
          <w:rStyle w:val="StyleUnderline"/>
        </w:rPr>
        <w:t xml:space="preserve">I assumed a role in which people are called “targets”, and those people who really interest us are in no sense terrorists, but rather generally normative people – who interest us because of their roles, so that we can obtain more intelligence and achieve greater access. </w:t>
      </w:r>
      <w:r w:rsidRPr="00386F7C">
        <w:rPr>
          <w:sz w:val="12"/>
        </w:rPr>
        <w:t>We take advantage of the capabilities that we have over these people in order to put ourselves at ease.</w:t>
      </w:r>
      <w:r w:rsidRPr="001567A5">
        <w:rPr>
          <w:rStyle w:val="StyleUnderline"/>
        </w:rPr>
        <w:t xml:space="preserve"> </w:t>
      </w:r>
      <w:r w:rsidRPr="00386F7C">
        <w:rPr>
          <w:sz w:val="12"/>
        </w:rPr>
        <w:t xml:space="preserve">We take advantage of the impact that we have on their lives. Sometimes it involves truly harming a person’s life, or their soul. I mean extortion whereby they must hide things from people around them. It can really screw up their lives. It made me feel omnipotent. </w:t>
      </w:r>
      <w:r w:rsidRPr="001567A5">
        <w:rPr>
          <w:rStyle w:val="StyleUnderline"/>
        </w:rPr>
        <w:t xml:space="preserve">When I began this </w:t>
      </w:r>
      <w:proofErr w:type="gramStart"/>
      <w:r w:rsidRPr="001567A5">
        <w:rPr>
          <w:rStyle w:val="StyleUnderline"/>
        </w:rPr>
        <w:t>job</w:t>
      </w:r>
      <w:proofErr w:type="gramEnd"/>
      <w:r w:rsidRPr="001567A5">
        <w:rPr>
          <w:rStyle w:val="StyleUnderline"/>
        </w:rPr>
        <w:t xml:space="preserve"> I was surprised by the extent of my responsibility. </w:t>
      </w:r>
      <w:r w:rsidRPr="00386F7C">
        <w:rPr>
          <w:sz w:val="12"/>
        </w:rPr>
        <w:t>I felt I had a say about important things.</w:t>
      </w:r>
      <w:r w:rsidRPr="001567A5">
        <w:rPr>
          <w:rStyle w:val="StyleUnderline"/>
        </w:rPr>
        <w:t xml:space="preserve"> I could initiate things that would impact the lives of Palestinians – I could urge my unit to take all kinds of measures. </w:t>
      </w:r>
      <w:r w:rsidRPr="00386F7C">
        <w:rPr>
          <w:sz w:val="12"/>
        </w:rPr>
        <w:t xml:space="preserve">The attitude was “Why not? We can, so let’s do it.” I thought that what I was able to do was crazy. We were the bosses. They really relied on our judgment calls. I had access to many systems and capabilities, and I felt it was too much. </w:t>
      </w:r>
      <w:r w:rsidRPr="001567A5">
        <w:rPr>
          <w:rStyle w:val="StyleUnderline"/>
        </w:rPr>
        <w:t>No boundaries were set for us, for both passive activities such as gathering intelligence, and for active initiatives that had an impact on people’s lives.</w:t>
      </w:r>
      <w:r>
        <w:rPr>
          <w:rStyle w:val="StyleUnderline"/>
        </w:rPr>
        <w:t xml:space="preserve"> </w:t>
      </w:r>
      <w:r w:rsidRPr="001567A5">
        <w:rPr>
          <w:rStyle w:val="StyleUnderline"/>
        </w:rPr>
        <w:t>If anyone interests us, we’d collect information on his or her economic situation and mental state. Then we would plan how we can perform an operation around this individual, in order to turn them into a collaborator or something of the sort.</w:t>
      </w:r>
      <w:r>
        <w:rPr>
          <w:rStyle w:val="StyleUnderline"/>
        </w:rPr>
        <w:t xml:space="preserve"> </w:t>
      </w:r>
      <w:r w:rsidRPr="00386F7C">
        <w:rPr>
          <w:sz w:val="12"/>
        </w:rPr>
        <w:t xml:space="preserve">But I was uncomfortable with this, so I chose to disconnect from it. To clock in my hours, and check out. There are always </w:t>
      </w:r>
      <w:proofErr w:type="gramStart"/>
      <w:r w:rsidRPr="00386F7C">
        <w:rPr>
          <w:sz w:val="12"/>
        </w:rPr>
        <w:t>two unit</w:t>
      </w:r>
      <w:proofErr w:type="gramEnd"/>
      <w:r w:rsidRPr="00386F7C">
        <w:rPr>
          <w:sz w:val="12"/>
        </w:rPr>
        <w:t xml:space="preserve"> representatives in the field, one at the West Bank division HQ and one in Gaza. We would take turns, and what I recall most about this are the assassination missions. We would collect intelligence for the operation, incriminate the person, and pass on the information to the Israeli Air Force. </w:t>
      </w:r>
      <w:r w:rsidRPr="00927B54">
        <w:rPr>
          <w:rStyle w:val="StyleUnderline"/>
        </w:rPr>
        <w:t>Once when I was the unit representative, there was someone suspicious next to a weapons warehouse in Gaza and we thought he was our target. It had taken us a long time to find him. Judging by his location, the time and similar data, we concluded it was him. After we assassinated him it turned out that he was a kid</w:t>
      </w:r>
      <w:r w:rsidRPr="00386F7C">
        <w:rPr>
          <w:sz w:val="12"/>
        </w:rPr>
        <w:t xml:space="preserve">. My job there was supposedly technical. The atmosphere was that of an office job. In real time you can see maps and images from the helicopter, but you’re sitting in an office so it’s very easy to feel detached and distance yourself. Nor was it my job to ask questions. I was told what was needed and that’s what I did. I remember an image on the screen of him in an orchard, and the explosion on the screen, the smoke clearing and his mother running to him, at which point we could see he was a child. The body was small. We </w:t>
      </w:r>
      <w:proofErr w:type="spellStart"/>
      <w:r w:rsidRPr="00386F7C">
        <w:rPr>
          <w:sz w:val="12"/>
        </w:rPr>
        <w:t>realised</w:t>
      </w:r>
      <w:proofErr w:type="spellEnd"/>
      <w:r w:rsidRPr="00386F7C">
        <w:rPr>
          <w:sz w:val="12"/>
        </w:rPr>
        <w:t xml:space="preserve"> we had screwed up. It got quiet and uncomfortable. Then we needed to carry on as there were other things to do, though the mood was grim. I don’t know of any investigation of what had happened, or if it was reviewed at a later date. ‘We knew the medical conditions of our targets’ When I enlisted into the intelligence unit, I thought I would deal with prevention of terrorism and do whatever was necessary to protect national security.</w:t>
      </w:r>
      <w:r w:rsidRPr="001567A5">
        <w:rPr>
          <w:rStyle w:val="StyleUnderline"/>
        </w:rPr>
        <w:t xml:space="preserve"> Throughout my service, I discovered that many Israeli initiatives within the Palestinian arena are directed at things that are not related to intelligence. I worked a lot on gathering information on political issues. Some could be seen as related to objectives that serve security needs, such as the suppression of Hamas institutions, while others could not. Some were political objectives that did not even fall within the Israeli consensus, such as strengthening Israel’s stance at the expense of the Palestinian position. Such objectives do not serve the security system but rather agendas of certain politicians.</w:t>
      </w:r>
      <w:r>
        <w:rPr>
          <w:rStyle w:val="StyleUnderline"/>
        </w:rPr>
        <w:t xml:space="preserve"> </w:t>
      </w:r>
      <w:r w:rsidRPr="00386F7C">
        <w:rPr>
          <w:sz w:val="12"/>
        </w:rPr>
        <w:t xml:space="preserve">I had a really hard time with some of the things we did, as did the people who were with me in my section. Regarding one project in particular, many of us were shocked as we were exposed to it. Clearly it was not something we as soldiers were supposed to do. The information was almost directly transferred to political players and not to other sections of the security system. This made it clear to me that we were dealing with information that was hardly connected to security needs. We knew the detailed medical conditions of some of our targets, and our goals developed around them. I’m not sure what was done with this information. I felt bad knowing each of their precise problems, and that we would talk and laugh about this information freely. Or, for instance, that we knew exactly who was cheating on their wife, with whom, and how often. ‘I collected information on people who were completely innocent’ </w:t>
      </w:r>
      <w:r w:rsidRPr="001567A5">
        <w:rPr>
          <w:rStyle w:val="StyleUnderline"/>
        </w:rPr>
        <w:t xml:space="preserve">As a soldier in Unit 8200, I collected information on people accused of either attacking Israelis, trying to attack Israelis, desiring to harm Israelis, and considering attacking Israelis. I also collected information on people who were completely innocent, and whose only crime was that they interested the Israeli security system for various reasons. </w:t>
      </w:r>
      <w:r w:rsidRPr="00386F7C">
        <w:rPr>
          <w:sz w:val="12"/>
        </w:rPr>
        <w:t>For reasons they had absolutely no way of knowing.</w:t>
      </w:r>
      <w:r w:rsidRPr="001567A5">
        <w:rPr>
          <w:rStyle w:val="StyleUnderline"/>
        </w:rPr>
        <w:t xml:space="preserve"> All Palestinians are exposed to non-stop monitoring without any legal protection. </w:t>
      </w:r>
      <w:r w:rsidRPr="00386F7C">
        <w:rPr>
          <w:sz w:val="12"/>
        </w:rPr>
        <w:t xml:space="preserve">Junior soldiers can decide when someone is a target for the collection of information. </w:t>
      </w:r>
      <w:r w:rsidRPr="001567A5">
        <w:rPr>
          <w:rStyle w:val="StyleUnderline"/>
        </w:rPr>
        <w:t>There is no procedure in place to determine whether the violation of the individual’s rights is necessarily justifiable. The notion of rights for Palestinians does not exist at all. Not even as an idea to be disregarded.</w:t>
      </w:r>
      <w:r>
        <w:rPr>
          <w:rStyle w:val="StyleUnderline"/>
        </w:rPr>
        <w:t xml:space="preserve"> </w:t>
      </w:r>
      <w:r w:rsidRPr="001567A5">
        <w:rPr>
          <w:rStyle w:val="StyleUnderline"/>
        </w:rPr>
        <w:t>Any Palestinian may be targeted and may suffer from sanctions such as the denial of permits, harassment, extortion, or even direct physical injury. Such instances might occur if the individual is of any interest to the system for any reason. Be it indirect relations with hostile individuals, physical proximity to intelligence targets, or connections to topics that interest 8200 as a technological unit. Any information that might enable extortion of an individual is considered relevant information. Whether said individual is of a certain sexual orientation, cheating on his wife, or in need of treatment in Israel or the West Bank – he is a target for blackmail.</w:t>
      </w:r>
      <w:r>
        <w:rPr>
          <w:rStyle w:val="StyleUnderline"/>
        </w:rPr>
        <w:t xml:space="preserve"> </w:t>
      </w:r>
      <w:r w:rsidRPr="00386F7C">
        <w:rPr>
          <w:sz w:val="12"/>
        </w:rPr>
        <w:t xml:space="preserve">Throughout the duration of my service no one in my unit ever asked, at least not out loud, if there is anything wrong with this well-oiled system – whether the transformation of any individual into a target is a legitimate act. When I joined Unit </w:t>
      </w:r>
      <w:proofErr w:type="gramStart"/>
      <w:r w:rsidRPr="00386F7C">
        <w:rPr>
          <w:sz w:val="12"/>
        </w:rPr>
        <w:t>8200</w:t>
      </w:r>
      <w:proofErr w:type="gramEnd"/>
      <w:r w:rsidRPr="00386F7C">
        <w:rPr>
          <w:sz w:val="12"/>
        </w:rPr>
        <w:t xml:space="preserve"> I was highly motivated. I passed a course and became an Arabic translator. There were things that I felt uncomfortable with in the work framework, though the importance of my role and our missions within the unit in which I served overshadowed these feelings. One of those moments in which things began to change occurred during the first war in Gaza, Operation Cast Lead. I was then at the peak of my service, as an experienced translator in a base which was responsible for the Palestinian arena. Upon the start of the operation something seemed wrong to me. Instead of attacking rocket and weapons caches in the Gaza Strip, as a preparatory </w:t>
      </w:r>
      <w:proofErr w:type="spellStart"/>
      <w:r w:rsidRPr="00386F7C">
        <w:rPr>
          <w:sz w:val="12"/>
        </w:rPr>
        <w:t>defence</w:t>
      </w:r>
      <w:proofErr w:type="spellEnd"/>
      <w:r w:rsidRPr="00386F7C">
        <w:rPr>
          <w:sz w:val="12"/>
        </w:rPr>
        <w:t xml:space="preserve"> measure for the campaign against Hamas, the Israeli Air Force attacked a parade of police officers. The assault killed 89 policemen. I was a simple soldier, but I wanted to pass my opinion up the chain of command that this action was morally unsound and problematic. Not only as regards the attack on the police officers. Those were precious hours in which we should have been doing our jobs preventing the launching of rockets against Israeli civilians, and this did not serve that purpose. The home front was exposed to volleys of rockets without taking care of them in advance, as should have been done, and as we were told that should happen. The officer in charge agreed to pass on my remarks, but I never received an answer. Throughout the operation I accompanied different teams engaged in collecting and translating intelligence on targets in the Gaza Strip – on both weapons and humans. I remember the overwhelming silence in the rooms from which we worked, seconds after the air force bombed those targets. A tense silence, hopeful of causing harm. When an attack was identified or executed, cheering and applause filled the room. X’s were marked on headsets. X’s were marked on the facial composite sketches that adorned the walls of the rooms. No one asked about “collateral damage”. I felt bad – it was very difficult to </w:t>
      </w:r>
      <w:proofErr w:type="spellStart"/>
      <w:r w:rsidRPr="00386F7C">
        <w:rPr>
          <w:sz w:val="12"/>
        </w:rPr>
        <w:t>realise</w:t>
      </w:r>
      <w:proofErr w:type="spellEnd"/>
      <w:r w:rsidRPr="00386F7C">
        <w:rPr>
          <w:sz w:val="12"/>
        </w:rPr>
        <w:t xml:space="preserve"> that no one was interested in who else had been hit. Throughout the campaign, hundreds of civilians were killed – men, women, and children, collateral damage. No one stopped to ask whether the targets we collect for the air force justify the destruction of the lives of about one and a half million inhabitants of the Gaza Strip. On 1 January, the air force attacked the home of Nizar Rayan, a Hamas leader in Gaza. Eighteen civilians were killed in the assault on his home, most of whom were members of his family. The following day senior leaders of Hamas’ military wing were targeted. When the air force reported the people harmed, tension filled the room in anticipation of finding out whether the people injured were the targeted objectives of the attack. When it became clear that they were other unrelated persons, cries of disappointment were heard. Not because people had been killed arbitrarily, but because they weren’t the people we were looking for. It’s hard for me to imagine what my base would have looked like during the recent Operation Protective Edge. Probably just as it had in the past, only much more pronounced. That was the peak of my service within the Israeli army. The period during which I collected information on people who were accused of attacking Israelis, trying to attack Israelis, the desire to harm Israelis, thinking of attacking Israelis, in addition to collecting information on completely innocent people, whose only crime was that they interested the Israeli </w:t>
      </w:r>
      <w:proofErr w:type="spellStart"/>
      <w:r w:rsidRPr="00386F7C">
        <w:rPr>
          <w:sz w:val="12"/>
        </w:rPr>
        <w:t>defence</w:t>
      </w:r>
      <w:proofErr w:type="spellEnd"/>
      <w:r w:rsidRPr="00386F7C">
        <w:rPr>
          <w:sz w:val="12"/>
        </w:rPr>
        <w:t xml:space="preserve"> establishment for various reasons. Reasons they have no way of knowing. If you’re homosexual and know someone who knows a wanted person – and we need to know about it – Israel will make your life miserable. If you need emergency medical treatment in Israel, the West Bank or abroad – we searched for you.</w:t>
      </w:r>
      <w:r w:rsidRPr="001567A5">
        <w:rPr>
          <w:rStyle w:val="StyleUnderline"/>
        </w:rPr>
        <w:t xml:space="preserve"> The state of Israel will allow you to die before we let you leave for treatment without giving information on your wanted cousin. </w:t>
      </w:r>
      <w:r w:rsidRPr="00386F7C">
        <w:rPr>
          <w:sz w:val="12"/>
        </w:rPr>
        <w:t xml:space="preserve">If you interest Unit 8200 as a technological unit, and don’t have anything to do with any hostile activity, you’re an objective. </w:t>
      </w:r>
      <w:r w:rsidRPr="001567A5">
        <w:rPr>
          <w:rStyle w:val="StyleUnderline"/>
        </w:rPr>
        <w:t xml:space="preserve">Any such case, in which you “fish out” an innocent person from whom information might be squeezed, or who could be recruited as a collaborator, was like striking gold for us and for Israel’s entire intelligence community. As such, Palestinians who are not related to or involved in fighting Israel are objectives. Thus, in terms of intelligence (aside from the physical blockade of the Gaza Strip), Gazan citizens are no different from their brethren in the West Bank – despite the “disengagement”, so to speak. During my training course in preparation for my service in this assigned role, we actually learned to </w:t>
      </w:r>
      <w:proofErr w:type="spellStart"/>
      <w:r w:rsidRPr="001567A5">
        <w:rPr>
          <w:rStyle w:val="StyleUnderline"/>
        </w:rPr>
        <w:t>memorise</w:t>
      </w:r>
      <w:proofErr w:type="spellEnd"/>
      <w:r w:rsidRPr="001567A5">
        <w:rPr>
          <w:rStyle w:val="StyleUnderline"/>
        </w:rPr>
        <w:t xml:space="preserve"> and filter different words for “gay”, in Arabic.</w:t>
      </w:r>
      <w:r>
        <w:rPr>
          <w:rStyle w:val="StyleUnderline"/>
        </w:rPr>
        <w:t xml:space="preserve"> </w:t>
      </w:r>
      <w:r w:rsidRPr="00386F7C">
        <w:rPr>
          <w:sz w:val="12"/>
        </w:rPr>
        <w:t xml:space="preserve">Any Palestinian is exposed to non-stop monitoring by the Israeli Big Brother, without legal protection, and with no way of knowing when they too would become an objective – targeted for harassment, extortion, or physical injury. Junior soldiers can decide anyone is a target for the collection of information. There is no procedure in place to determine whether the violation of the individual’s rights is necessarily justifiable. The notion of rights for Palestinians does not exist at all. Throughout the duration of my service no one in my unit ever asked, at least not out loud, if there is anything wrong with this well-oiled system – whether the transformation of any individual into a target is a legitimate act. At the conclusion of my service in the army I was a commander and instructor for several months, teaching youth who had graduated from high school and were being prepared to serve as translators for the Intelligence Corps. I repeatedly tried to raise these questions with them: is it legitimate to deem as a target any person who interests the Israeli security system, for whatever reason? The answer I received, time and again, was yes. Today I believe the answer is no. ‘The fact people were innocent was not at all relevant’ I was a course instructor for soldiers assigned to the Palestinian arena. As the course was being </w:t>
      </w:r>
      <w:proofErr w:type="spellStart"/>
      <w:r w:rsidRPr="00386F7C">
        <w:rPr>
          <w:sz w:val="12"/>
        </w:rPr>
        <w:t>organised</w:t>
      </w:r>
      <w:proofErr w:type="spellEnd"/>
      <w:r w:rsidRPr="00386F7C">
        <w:rPr>
          <w:sz w:val="12"/>
        </w:rPr>
        <w:t xml:space="preserve"> we would go to some storeroom full of “booty” and receive uniforms, weapon parts, exploded grenades, flags of Palestine, Fatah and Hamas. Personal family items like photos of children, watches, family photos, medals, football trophies, books, Qur’ans, </w:t>
      </w:r>
      <w:proofErr w:type="spellStart"/>
      <w:r w:rsidRPr="00386F7C">
        <w:rPr>
          <w:sz w:val="12"/>
        </w:rPr>
        <w:t>jewellery</w:t>
      </w:r>
      <w:proofErr w:type="spellEnd"/>
      <w:r w:rsidRPr="00386F7C">
        <w:rPr>
          <w:sz w:val="12"/>
        </w:rPr>
        <w:t xml:space="preserve"> – Palestinian “memorabilia”. I don’t know for sure, but I </w:t>
      </w:r>
      <w:proofErr w:type="spellStart"/>
      <w:r w:rsidRPr="00386F7C">
        <w:rPr>
          <w:sz w:val="12"/>
        </w:rPr>
        <w:t>realised</w:t>
      </w:r>
      <w:proofErr w:type="spellEnd"/>
      <w:r w:rsidRPr="00386F7C">
        <w:rPr>
          <w:sz w:val="12"/>
        </w:rPr>
        <w:t xml:space="preserve"> that all these things came from arrest missions, either from people’s homes or from people who were killed. It is all just piled up. We were taken to this storeroom and told to take whatever we pleased, signing the stuff out afterwards. I took some flags and uniforms. At the end of the course we didn’t even return them. I still have them signed out. We took all the stuff to the classrooms and hung it up on the walls for display. The idea was to “poison” the students. At the beginning of the course they have no idea to which arena they’ll be assigned. </w:t>
      </w:r>
      <w:proofErr w:type="gramStart"/>
      <w:r w:rsidRPr="00386F7C">
        <w:rPr>
          <w:sz w:val="12"/>
        </w:rPr>
        <w:t>So</w:t>
      </w:r>
      <w:proofErr w:type="gramEnd"/>
      <w:r w:rsidRPr="00386F7C">
        <w:rPr>
          <w:sz w:val="12"/>
        </w:rPr>
        <w:t xml:space="preserve"> on the morning when they receive their assignments they enter the class and we motivate them with the items hanging on the walls, among other things. We didn’t exactly explain what they were; we just said “booty”. There is not much talk about it. It arouses their curiosity and amuses them. Towards the end of the course one of the participants dressed as a Hamas fighter, in uniform, to entertain everyone. There is also something called a “demonstration”. Everyone puts on those uniforms and headbands, takes up the flags and stages a demonstration. It’s done in the auditorium for all the other course participants. It’s the entertainment event of the entire course. Everyone is seated and the class gets on stage and begins to shout all sorts of stuff. The highlight of the Palestinian-arena track was to put on a demonstration. When I was a course participant we yelled: “Enough with Palestine, we want to relocate to Australia!” When I was an instructor a talk show was staged, with characters, I don’t recall exactly. Along with the weekly quiz there is something called “bonus” – all sorts of funny stuff. Sometimes funny conversations are played that we heard by mistake and kept. These are unimportant things, useless intelligence-wise, but they are kept because they are funny, and held on to for years. For </w:t>
      </w:r>
      <w:proofErr w:type="gramStart"/>
      <w:r w:rsidRPr="00386F7C">
        <w:rPr>
          <w:sz w:val="12"/>
        </w:rPr>
        <w:t>example</w:t>
      </w:r>
      <w:proofErr w:type="gramEnd"/>
      <w:r w:rsidRPr="00386F7C">
        <w:rPr>
          <w:sz w:val="12"/>
        </w:rPr>
        <w:t xml:space="preserve"> “women talk”. These are women’s conversations, 99% private nonsense. Or all sorts of conversations about very private matters, including yelling, crying, fighting and cursing. As an instructor I gave a class called Morality and Intelligence, which I had also participated in as a student. The Lieutenant </w:t>
      </w:r>
      <w:proofErr w:type="spellStart"/>
      <w:r w:rsidRPr="00386F7C">
        <w:rPr>
          <w:sz w:val="12"/>
        </w:rPr>
        <w:t>A</w:t>
      </w:r>
      <w:proofErr w:type="spellEnd"/>
      <w:r w:rsidRPr="00386F7C">
        <w:rPr>
          <w:sz w:val="12"/>
        </w:rPr>
        <w:t xml:space="preserve"> affair was a major part of this class. As an instructor I had access to the army’s inquiry into this affair. In hindsight I discovered that it had been a fake inquiry. The report said the objective of that operation was to demolish a building empty of people, and that Lieutenant A’s job was to make sure the building was indeed empty – when in fact the contrary was true. The objective was to bomb a building containing innocent people, and the lieutenant was supposed to inform the unit when they were inside. We discussed this affair in class. Everyone said what they would have done in A’s stead. The conclusion was that he meant well but did not do the right thing. He should have clearly stated his fears. Now I know what really went on, and that in hindsight this whole discussion was ridiculous. Anyway, the only conclusion reached was that in this unit there is no such thing as an illegal order. It is not we who decide what is moral and what isn’t. Nowadays I </w:t>
      </w:r>
      <w:proofErr w:type="spellStart"/>
      <w:r w:rsidRPr="00386F7C">
        <w:rPr>
          <w:sz w:val="12"/>
        </w:rPr>
        <w:t>realise</w:t>
      </w:r>
      <w:proofErr w:type="spellEnd"/>
      <w:r w:rsidRPr="00386F7C">
        <w:rPr>
          <w:sz w:val="12"/>
        </w:rPr>
        <w:t xml:space="preserve"> that this is what the bombing pilot says too: “It’s not for me to say what is moral and what isn’t.” Everyone passes the responsibility on to others. After deliberating a bit, as that was the method of the class, the final message was: “Do what you’re told.” We also talked about what is done with information on a target’s sexual preferences. Here, too, there was some would-be deliberation, but the message was that there is no problem with this issue. As an instructor I said that one should apply one’s own judgment and not always pass on such information. I did not feel I could express a stronger message. Anyway, class consensus was that this did not pose a problem. I was once made to listen to a talk that an Israeli security officer had with a Palestinian who he tried to recruit. It’s an excellent talk for instruction and learning. It was used by the unit for some years. There’s a point where he says, “Your wife’s brother has cancer.” The Palestinian answers, “So?” And he says, “Well, you know …” and they go on to speak about something else, and the Israeli keeps going back to the cancer issue. He said something like “Our hospitals are good” and he was clearly offering something to the Palestinian, or threatening him. Palestinians’ sex talks were always a hot item to pass on from one person in the unit to the other, for a good laugh. One person would call over another to come listen. Or some other entertaining talks. For example, “funny” medical conditions like </w:t>
      </w:r>
      <w:proofErr w:type="spellStart"/>
      <w:r w:rsidRPr="00386F7C">
        <w:rPr>
          <w:sz w:val="12"/>
        </w:rPr>
        <w:t>haemorrhoids</w:t>
      </w:r>
      <w:proofErr w:type="spellEnd"/>
      <w:r w:rsidRPr="00386F7C">
        <w:rPr>
          <w:sz w:val="12"/>
        </w:rPr>
        <w:t xml:space="preserve">. It’s part of the unit’s morale. You also pass on photos for laughs that belong to targets, or just to Palestinians. Just photos, family photos, and the guys have a laugh when the children are ugly. There are also private photos, for example, that couples took for one another. At some point I distanced myself from this stuff. I told my friends this was wrong, but they all said it wouldn’t hurt anyone. Our superiors knew about it, no question about that. I would not even say they looked away, because it was obvious that it was OK and that there was no problem. If there was a problem it would only be for wasting work time, focusing on nonsense. </w:t>
      </w:r>
      <w:r w:rsidRPr="001567A5">
        <w:rPr>
          <w:rStyle w:val="StyleUnderline"/>
        </w:rPr>
        <w:t>The Israeli public thinks that intelligence work is only against terrorism, but a significant part of our objectives are innocent people, not at all connected to any military activity. They interest the unit for other reasons, usually without having the slightest idea that they’re intelligence targets. They cannot begin to guess for what reasons they interest the unit. We did not treat those targets any differently than we did terrorists. The fact that they were innocent was not at all relevant as far as we were concerned with regard to how we treated them.</w:t>
      </w:r>
      <w:r>
        <w:rPr>
          <w:rStyle w:val="StyleUnderline"/>
        </w:rPr>
        <w:t xml:space="preserve"> </w:t>
      </w:r>
      <w:r w:rsidRPr="00386F7C">
        <w:rPr>
          <w:sz w:val="12"/>
        </w:rPr>
        <w:t xml:space="preserve">Something I had a really hard time with was that all kinds of personal data was stored in the unit, such that could be used to extort/blackmail the person and turn them into a collaborator. At the base we were told that if we find out some “juicy” detail about them, that it’s important to document it. Examples of this were a difficult financial situation, sexual preferences, a person’s chronic illness or that of a relative, and necessary medical </w:t>
      </w:r>
      <w:proofErr w:type="spellStart"/>
      <w:r w:rsidRPr="00386F7C">
        <w:rPr>
          <w:sz w:val="12"/>
        </w:rPr>
        <w:t>treatment</w:t>
      </w:r>
      <w:r>
        <w:rPr>
          <w:sz w:val="12"/>
        </w:rPr>
        <w:t>C</w:t>
      </w:r>
      <w:proofErr w:type="spellEnd"/>
    </w:p>
    <w:p w:rsidR="003366AB" w:rsidRDefault="003366AB" w:rsidP="003366AB">
      <w:pPr>
        <w:pStyle w:val="Heading4"/>
      </w:pPr>
      <w:r>
        <w:t>Israel uses its military surveillance weapons to infiltrate Palestine, perpetuating further conflict in the Middle East</w:t>
      </w:r>
    </w:p>
    <w:p w:rsidR="003366AB" w:rsidRDefault="003366AB" w:rsidP="003366AB">
      <w:pPr>
        <w:rPr>
          <w:rStyle w:val="Style13ptBold"/>
        </w:rPr>
      </w:pPr>
      <w:proofErr w:type="spellStart"/>
      <w:r w:rsidRPr="00166729">
        <w:rPr>
          <w:rStyle w:val="Style13ptBold"/>
        </w:rPr>
        <w:t>Fitsankis</w:t>
      </w:r>
      <w:proofErr w:type="spellEnd"/>
      <w:r w:rsidRPr="00166729">
        <w:rPr>
          <w:rStyle w:val="Style13ptBold"/>
        </w:rPr>
        <w:t xml:space="preserve">, 13 </w:t>
      </w:r>
      <w:r w:rsidRPr="000E58B7">
        <w:rPr>
          <w:rStyle w:val="Style13ptBold"/>
          <w:b w:val="0"/>
        </w:rPr>
        <w:t xml:space="preserve">(Joseph has a Ph.D. specializing in intelligence and national security. He is also a professor at Coastal Carolina University and writes for </w:t>
      </w:r>
      <w:proofErr w:type="spellStart"/>
      <w:r w:rsidRPr="000E58B7">
        <w:rPr>
          <w:rStyle w:val="Style13ptBold"/>
          <w:b w:val="0"/>
        </w:rPr>
        <w:t>IntelNews</w:t>
      </w:r>
      <w:proofErr w:type="spellEnd"/>
      <w:r w:rsidRPr="000E58B7">
        <w:rPr>
          <w:rStyle w:val="Style13ptBold"/>
          <w:b w:val="0"/>
        </w:rPr>
        <w:t xml:space="preserve">., "Hamas ‘found tracking devices’ inside weapons bound for Gaza," </w:t>
      </w:r>
      <w:proofErr w:type="spellStart"/>
      <w:r w:rsidRPr="000E58B7">
        <w:rPr>
          <w:rStyle w:val="Style13ptBold"/>
          <w:b w:val="0"/>
        </w:rPr>
        <w:t>IntelNews</w:t>
      </w:r>
      <w:proofErr w:type="spellEnd"/>
      <w:r w:rsidRPr="000E58B7">
        <w:rPr>
          <w:rStyle w:val="Style13ptBold"/>
          <w:b w:val="0"/>
        </w:rPr>
        <w:t>, Mar. 4, https://intelnews.org/2013/03/04/01-1208/, AMN)</w:t>
      </w:r>
    </w:p>
    <w:p w:rsidR="003366AB" w:rsidRDefault="003366AB" w:rsidP="003366AB">
      <w:r w:rsidRPr="00166729">
        <w:rPr>
          <w:u w:val="single"/>
        </w:rPr>
        <w:t>The Palestinian militant group Hamas said on Sunday it refused to take possession of a shipment of missiles after its weapons experts discovered they contained a number of carefully hidden tracking devices</w:t>
      </w:r>
      <w:r w:rsidRPr="00166729">
        <w:t>. The Egyptian newspaper Al-</w:t>
      </w:r>
      <w:proofErr w:type="spellStart"/>
      <w:r w:rsidRPr="00166729">
        <w:t>Youm</w:t>
      </w:r>
      <w:proofErr w:type="spellEnd"/>
      <w:r w:rsidRPr="00166729">
        <w:t xml:space="preserve"> Al-</w:t>
      </w:r>
      <w:proofErr w:type="spellStart"/>
      <w:r w:rsidRPr="00166729">
        <w:t>Sabea</w:t>
      </w:r>
      <w:proofErr w:type="spellEnd"/>
      <w:r w:rsidRPr="00166729">
        <w:t>, which reported the story, said it spoke to a source “closely affiliated with weapons smugglers” in Egypt’s Sinai Peninsula, who confirmed Hamas’ claim. According to Al-</w:t>
      </w:r>
      <w:proofErr w:type="spellStart"/>
      <w:r w:rsidRPr="00166729">
        <w:t>Youm</w:t>
      </w:r>
      <w:proofErr w:type="spellEnd"/>
      <w:r w:rsidRPr="00166729">
        <w:t xml:space="preserve">, </w:t>
      </w:r>
      <w:r w:rsidRPr="00166729">
        <w:rPr>
          <w:u w:val="single"/>
        </w:rPr>
        <w:t>the weapons shipment consisted of 28 long-range missiles stolen from the arsenal of the Libyan armed forces</w:t>
      </w:r>
      <w:r w:rsidRPr="00166729">
        <w:t xml:space="preserve"> during the uprising that led to the overthrow of Libya’s late leader, Colonel Muammar al-Gaddafi. </w:t>
      </w:r>
      <w:r w:rsidRPr="00166729">
        <w:rPr>
          <w:u w:val="single"/>
        </w:rPr>
        <w:t xml:space="preserve">The shipment made its way across the border with Egypt and from there to the Sinai desert, before ending up at the Rafah Border Crossing, located between Egypt and the Gaza Strip. It was there that the missiles were inspected by a team from the </w:t>
      </w:r>
      <w:proofErr w:type="spellStart"/>
      <w:r w:rsidRPr="00166729">
        <w:rPr>
          <w:u w:val="single"/>
        </w:rPr>
        <w:t>Izz</w:t>
      </w:r>
      <w:proofErr w:type="spellEnd"/>
      <w:r w:rsidRPr="00166729">
        <w:rPr>
          <w:u w:val="single"/>
        </w:rPr>
        <w:t xml:space="preserve"> al-Din al-</w:t>
      </w:r>
      <w:proofErr w:type="spellStart"/>
      <w:r w:rsidRPr="00166729">
        <w:rPr>
          <w:u w:val="single"/>
        </w:rPr>
        <w:t>Qassam</w:t>
      </w:r>
      <w:proofErr w:type="spellEnd"/>
      <w:r w:rsidRPr="00166729">
        <w:rPr>
          <w:u w:val="single"/>
        </w:rPr>
        <w:t xml:space="preserve"> Brigades, the military wing of Hamas</w:t>
      </w:r>
      <w:r w:rsidRPr="00166729">
        <w:t>. The paper reported that one of the Hamas inspectors, a senior member of the al-</w:t>
      </w:r>
      <w:proofErr w:type="spellStart"/>
      <w:r w:rsidRPr="00166729">
        <w:t>Qassam</w:t>
      </w:r>
      <w:proofErr w:type="spellEnd"/>
      <w:r w:rsidRPr="00166729">
        <w:t xml:space="preserve"> Brigades, discovered </w:t>
      </w:r>
      <w:r w:rsidRPr="00166729">
        <w:rPr>
          <w:b/>
          <w:u w:val="single"/>
        </w:rPr>
        <w:t>a number of miniature tracking devices carefully concealed inside the missiles, which appeared to be active</w:t>
      </w:r>
      <w:r w:rsidRPr="00166729">
        <w:t>. Following the discovery, the Hamas team backed out of the purchase deal and abandoned the inspection site. Al-</w:t>
      </w:r>
      <w:proofErr w:type="spellStart"/>
      <w:r w:rsidRPr="00166729">
        <w:t>Youm</w:t>
      </w:r>
      <w:proofErr w:type="spellEnd"/>
      <w:r w:rsidRPr="00166729">
        <w:t xml:space="preserve"> also said that the Palestinian group has decided to terminate its contacts with a significant number of weapons smugglers operating in the Sinai, because of concerns </w:t>
      </w:r>
      <w:r w:rsidRPr="00166729">
        <w:rPr>
          <w:b/>
          <w:u w:val="single"/>
        </w:rPr>
        <w:t>that they may have been penetrated by Israeli and Egyptian intelligence</w:t>
      </w:r>
      <w:r w:rsidRPr="00166729">
        <w:rPr>
          <w:u w:val="single"/>
        </w:rPr>
        <w:t xml:space="preserve">. The source of the alleged tracking devices remains unknown, </w:t>
      </w:r>
      <w:r w:rsidRPr="00166729">
        <w:rPr>
          <w:b/>
          <w:u w:val="single"/>
        </w:rPr>
        <w:t>but Hamas operatives suspect that the Israel Defense Forces are behind the operation</w:t>
      </w:r>
      <w:r w:rsidRPr="00166729">
        <w:t xml:space="preserve">. Its purpose appears to have been to detect the routes through which weapons are smuggled into the Occupied Territories, as well as their secret storage sites once inside Gaza. </w:t>
      </w:r>
      <w:r w:rsidRPr="00166729">
        <w:rPr>
          <w:u w:val="single"/>
        </w:rPr>
        <w:t>The militant group issued a press release warning that “the incident will not go unpunished”.</w:t>
      </w:r>
      <w:r w:rsidRPr="00166729">
        <w:t xml:space="preserve"> In another report, the Egyptian daily said </w:t>
      </w:r>
      <w:r w:rsidRPr="00166729">
        <w:rPr>
          <w:b/>
          <w:u w:val="single"/>
        </w:rPr>
        <w:t>Hamas has launched a new initiative aimed at exposing “Israeli spies” operating in Gaza</w:t>
      </w:r>
      <w:r w:rsidRPr="00166729">
        <w:t xml:space="preserve">. Hamas commander Colonel Mohammed </w:t>
      </w:r>
      <w:proofErr w:type="spellStart"/>
      <w:r w:rsidRPr="00166729">
        <w:t>Lafi</w:t>
      </w:r>
      <w:proofErr w:type="spellEnd"/>
      <w:r w:rsidRPr="00166729">
        <w:t xml:space="preserve"> told the paper on Sunday that the initiative would be the most comprehensive of its kind in recent years.</w:t>
      </w:r>
    </w:p>
    <w:p w:rsidR="003366AB" w:rsidRPr="00D2235A" w:rsidRDefault="003366AB" w:rsidP="003366AB">
      <w:pPr>
        <w:rPr>
          <w:sz w:val="10"/>
        </w:rPr>
      </w:pPr>
    </w:p>
    <w:p w:rsidR="003366AB" w:rsidRDefault="003366AB" w:rsidP="00D2235A">
      <w:pPr>
        <w:rPr>
          <w:rStyle w:val="StyleUnderline"/>
        </w:rPr>
      </w:pPr>
    </w:p>
    <w:p w:rsidR="003366AB" w:rsidRDefault="003366AB" w:rsidP="003366AB">
      <w:pPr>
        <w:pStyle w:val="Heading3"/>
        <w:rPr>
          <w:rStyle w:val="StyleUnderline"/>
        </w:rPr>
      </w:pPr>
      <w:r>
        <w:rPr>
          <w:rStyle w:val="StyleUnderline"/>
        </w:rPr>
        <w:t xml:space="preserve">Tech Companies </w:t>
      </w:r>
    </w:p>
    <w:p w:rsidR="003366AB" w:rsidRPr="007B228B" w:rsidRDefault="003366AB" w:rsidP="003366AB">
      <w:pPr>
        <w:pStyle w:val="Heading4"/>
        <w:rPr>
          <w:rStyle w:val="Style13ptBold"/>
          <w:b/>
        </w:rPr>
      </w:pPr>
      <w:proofErr w:type="spellStart"/>
      <w:r w:rsidRPr="007B228B">
        <w:rPr>
          <w:rStyle w:val="Style13ptBold"/>
          <w:b/>
        </w:rPr>
        <w:t>Psy</w:t>
      </w:r>
      <w:proofErr w:type="spellEnd"/>
      <w:r w:rsidRPr="007B228B">
        <w:rPr>
          <w:rStyle w:val="Style13ptBold"/>
          <w:b/>
        </w:rPr>
        <w:t>-Group, Israeli surveillance company, that creates falsified information as a means of obtaining information</w:t>
      </w:r>
    </w:p>
    <w:p w:rsidR="003366AB" w:rsidRPr="00752992" w:rsidRDefault="003366AB" w:rsidP="003366AB">
      <w:pPr>
        <w:spacing w:after="0" w:line="240" w:lineRule="auto"/>
        <w:rPr>
          <w:rStyle w:val="Style13ptBold"/>
          <w:rFonts w:ascii="Times New Roman" w:eastAsia="Times New Roman" w:hAnsi="Times New Roman" w:cs="Times New Roman"/>
          <w:b w:val="0"/>
          <w:sz w:val="24"/>
        </w:rPr>
      </w:pPr>
      <w:r>
        <w:rPr>
          <w:rStyle w:val="Style13ptBold"/>
        </w:rPr>
        <w:t xml:space="preserve">Rubinstein 19’- </w:t>
      </w:r>
      <w:r w:rsidRPr="00752992">
        <w:rPr>
          <w:rStyle w:val="Style13ptBold"/>
          <w:b w:val="0"/>
        </w:rPr>
        <w:t xml:space="preserve">staff writer for </w:t>
      </w:r>
      <w:proofErr w:type="spellStart"/>
      <w:r w:rsidRPr="00752992">
        <w:rPr>
          <w:rStyle w:val="Style13ptBold"/>
          <w:b w:val="0"/>
        </w:rPr>
        <w:t>MintPress</w:t>
      </w:r>
      <w:proofErr w:type="spellEnd"/>
      <w:r w:rsidRPr="00752992">
        <w:rPr>
          <w:rStyle w:val="Style13ptBold"/>
          <w:b w:val="0"/>
        </w:rPr>
        <w:t xml:space="preserve"> News on police, prisons and protests (Alexander, “</w:t>
      </w:r>
      <w:proofErr w:type="spellStart"/>
      <w:r w:rsidRPr="00752992">
        <w:rPr>
          <w:rStyle w:val="Style13ptBold"/>
          <w:b w:val="0"/>
        </w:rPr>
        <w:t>MintPress</w:t>
      </w:r>
      <w:proofErr w:type="spellEnd"/>
      <w:r w:rsidRPr="00752992">
        <w:rPr>
          <w:rStyle w:val="Style13ptBold"/>
          <w:b w:val="0"/>
        </w:rPr>
        <w:t xml:space="preserve"> Reporter Detained Amid Honduran Police Crackdown on Coup Anniversary Protests”)</w:t>
      </w:r>
    </w:p>
    <w:p w:rsidR="003366AB" w:rsidRDefault="003366AB" w:rsidP="003366AB">
      <w:proofErr w:type="spellStart"/>
      <w:r>
        <w:t>PsyGroup</w:t>
      </w:r>
      <w:proofErr w:type="spellEnd"/>
      <w:r>
        <w:t xml:space="preserve">, which is legally based in Cyprus, was stacked with former Israeli intelligence agents. </w:t>
      </w:r>
      <w:r w:rsidRPr="00F70A63">
        <w:rPr>
          <w:rStyle w:val="StyleUnderline"/>
        </w:rPr>
        <w:t xml:space="preserve">The company expanded on the tactics pioneered by </w:t>
      </w:r>
      <w:proofErr w:type="spellStart"/>
      <w:r w:rsidRPr="00F70A63">
        <w:rPr>
          <w:rStyle w:val="StyleUnderline"/>
        </w:rPr>
        <w:t>Terrogence</w:t>
      </w:r>
      <w:proofErr w:type="spellEnd"/>
      <w:r w:rsidRPr="00F70A63">
        <w:rPr>
          <w:rStyle w:val="StyleUnderline"/>
        </w:rPr>
        <w:t xml:space="preserve">, the first major private Israeli spying company, which disrupted alleged terrorist networks with fake online personas. </w:t>
      </w:r>
      <w:r w:rsidRPr="00F70A63">
        <w:t xml:space="preserve">But </w:t>
      </w:r>
      <w:proofErr w:type="spellStart"/>
      <w:r>
        <w:t>Terrogence’s</w:t>
      </w:r>
      <w:proofErr w:type="spellEnd"/>
      <w:r>
        <w:t xml:space="preserve"> success inspired new companies, staffed similarly with former Mossad agents, that were “less risk-averse,” according to The New Yorker. </w:t>
      </w:r>
      <w:r w:rsidRPr="00F70A63">
        <w:rPr>
          <w:rStyle w:val="StyleUnderline"/>
        </w:rPr>
        <w:t xml:space="preserve">Such companies include Black Cube, a firm that boasts about its ties to Mossad and Israeli military intelligence and recently worked on behalf of serial sexual </w:t>
      </w:r>
      <w:proofErr w:type="spellStart"/>
      <w:r w:rsidRPr="00F70A63">
        <w:rPr>
          <w:rStyle w:val="StyleUnderline"/>
        </w:rPr>
        <w:t>abuser</w:t>
      </w:r>
      <w:proofErr w:type="spellEnd"/>
      <w:r>
        <w:t xml:space="preserve"> and movie mogul Harvey Weinstein to spy on his accusers. Black Cube also compiled dossiers of “dirt” on Obama officials who had worked on the Joint Comprehensive Plan of Action (JCPOA, or Iran Nuclear Deal) and their spouses, on behalf of President Donald Trump’s aides in order to undermine the agreement. </w:t>
      </w:r>
      <w:proofErr w:type="spellStart"/>
      <w:r>
        <w:t>Terrogence’s</w:t>
      </w:r>
      <w:proofErr w:type="spellEnd"/>
      <w:r>
        <w:t xml:space="preserve"> Vice President for Business and Development, </w:t>
      </w:r>
      <w:proofErr w:type="spellStart"/>
      <w:r>
        <w:t>Royi</w:t>
      </w:r>
      <w:proofErr w:type="spellEnd"/>
      <w:r>
        <w:t xml:space="preserve"> </w:t>
      </w:r>
      <w:proofErr w:type="spellStart"/>
      <w:r>
        <w:t>Burstien</w:t>
      </w:r>
      <w:proofErr w:type="spellEnd"/>
      <w:r>
        <w:t xml:space="preserve">, wanted to use the fake online personas, or avatars, in situations beyond counter-terrorism, including on behalf of commercial clients. But after less than a year at the company, with it </w:t>
      </w:r>
      <w:r w:rsidRPr="00F70A63">
        <w:rPr>
          <w:rStyle w:val="StyleUnderline"/>
        </w:rPr>
        <w:t xml:space="preserve">refusing to budge on taking on such clients, </w:t>
      </w:r>
      <w:proofErr w:type="spellStart"/>
      <w:r w:rsidRPr="00F70A63">
        <w:rPr>
          <w:rStyle w:val="StyleUnderline"/>
        </w:rPr>
        <w:t>Burstien</w:t>
      </w:r>
      <w:proofErr w:type="spellEnd"/>
      <w:r w:rsidRPr="00F70A63">
        <w:rPr>
          <w:rStyle w:val="StyleUnderline"/>
        </w:rPr>
        <w:t xml:space="preserve"> went back to join Israel’s military intelligence. Come 2014, he founded </w:t>
      </w:r>
      <w:proofErr w:type="spellStart"/>
      <w:r w:rsidRPr="00F70A63">
        <w:rPr>
          <w:rStyle w:val="StyleUnderline"/>
        </w:rPr>
        <w:t>Psy</w:t>
      </w:r>
      <w:proofErr w:type="spellEnd"/>
      <w:r w:rsidRPr="00F70A63">
        <w:rPr>
          <w:rStyle w:val="StyleUnderline"/>
        </w:rPr>
        <w:t xml:space="preserve">-Group </w:t>
      </w:r>
      <w:r>
        <w:t xml:space="preserve">alongside owner Joel </w:t>
      </w:r>
      <w:proofErr w:type="spellStart"/>
      <w:r>
        <w:t>Zamel</w:t>
      </w:r>
      <w:proofErr w:type="spellEnd"/>
      <w:r>
        <w:t xml:space="preserve">, an Australian native whose father made a fortune in mining. Before it closed, </w:t>
      </w:r>
      <w:proofErr w:type="spellStart"/>
      <w:r>
        <w:t>Psy</w:t>
      </w:r>
      <w:proofErr w:type="spellEnd"/>
      <w:r>
        <w:t xml:space="preserve">-Group </w:t>
      </w:r>
      <w:r w:rsidRPr="00F70A63">
        <w:rPr>
          <w:rStyle w:val="StyleUnderline"/>
        </w:rPr>
        <w:t xml:space="preserve">used oppositional research, </w:t>
      </w:r>
      <w:proofErr w:type="spellStart"/>
      <w:r w:rsidRPr="00F70A63">
        <w:rPr>
          <w:rStyle w:val="StyleUnderline"/>
        </w:rPr>
        <w:t>doxxing</w:t>
      </w:r>
      <w:proofErr w:type="spellEnd"/>
      <w:r w:rsidRPr="00F70A63">
        <w:rPr>
          <w:rStyle w:val="StyleUnderline"/>
        </w:rPr>
        <w:t xml:space="preserve">, </w:t>
      </w:r>
      <w:proofErr w:type="spellStart"/>
      <w:r w:rsidRPr="00F70A63">
        <w:rPr>
          <w:rStyle w:val="StyleUnderline"/>
        </w:rPr>
        <w:t>sockpuppet</w:t>
      </w:r>
      <w:proofErr w:type="spellEnd"/>
      <w:r w:rsidRPr="00F70A63">
        <w:rPr>
          <w:rStyle w:val="StyleUnderline"/>
        </w:rPr>
        <w:t xml:space="preserve"> accounts, fake companies and think tanks, and “honey traps” to secure its objectives</w:t>
      </w:r>
      <w:r>
        <w:t>. Honey traps refer to the use of sexually attractive agents to butter up sources so they release information. and foremost a process of confrontation to realize rights, including the right to self- determination.</w:t>
      </w:r>
    </w:p>
    <w:p w:rsidR="003366AB" w:rsidRPr="0069491E" w:rsidRDefault="003366AB" w:rsidP="003366AB">
      <w:pPr>
        <w:pStyle w:val="Heading4"/>
        <w:rPr>
          <w:lang w:eastAsia="zh-CN"/>
        </w:rPr>
      </w:pPr>
      <w:r>
        <w:rPr>
          <w:lang w:eastAsia="zh-CN"/>
        </w:rPr>
        <w:t xml:space="preserve">Israeli Tech companies sell surveillance technology contributing to suppression, persecution, and overall violence </w:t>
      </w:r>
    </w:p>
    <w:p w:rsidR="003366AB" w:rsidRPr="00E16E08" w:rsidRDefault="003366AB" w:rsidP="003366AB">
      <w:pPr>
        <w:rPr>
          <w:b/>
          <w:sz w:val="26"/>
        </w:rPr>
      </w:pPr>
      <w:r>
        <w:rPr>
          <w:rStyle w:val="Style13ptBold"/>
        </w:rPr>
        <w:t>Murdock</w:t>
      </w:r>
      <w:r w:rsidRPr="00C748F7">
        <w:rPr>
          <w:rStyle w:val="Style13ptBold"/>
        </w:rPr>
        <w:t xml:space="preserve"> </w:t>
      </w:r>
      <w:r>
        <w:rPr>
          <w:rStyle w:val="Style13ptBold"/>
        </w:rPr>
        <w:t xml:space="preserve">18 </w:t>
      </w:r>
      <w:r w:rsidRPr="001567A5">
        <w:rPr>
          <w:rStyle w:val="Style13ptBold"/>
          <w:b w:val="0"/>
        </w:rPr>
        <w:t>[</w:t>
      </w:r>
      <w:r>
        <w:rPr>
          <w:rStyle w:val="Style13ptBold"/>
          <w:b w:val="0"/>
        </w:rPr>
        <w:t>Jason- a staff reporter for Newsweek, “</w:t>
      </w:r>
      <w:r w:rsidRPr="00E16E08">
        <w:rPr>
          <w:rStyle w:val="Style13ptBold"/>
          <w:b w:val="0"/>
        </w:rPr>
        <w:t>I</w:t>
      </w:r>
      <w:r>
        <w:rPr>
          <w:rStyle w:val="Style13ptBold"/>
          <w:b w:val="0"/>
        </w:rPr>
        <w:t>sraeli</w:t>
      </w:r>
      <w:r w:rsidRPr="00E16E08">
        <w:rPr>
          <w:rStyle w:val="Style13ptBold"/>
          <w:b w:val="0"/>
        </w:rPr>
        <w:t xml:space="preserve"> C</w:t>
      </w:r>
      <w:r>
        <w:rPr>
          <w:rStyle w:val="Style13ptBold"/>
          <w:b w:val="0"/>
        </w:rPr>
        <w:t>ompanies</w:t>
      </w:r>
      <w:r w:rsidRPr="00E16E08">
        <w:rPr>
          <w:rStyle w:val="Style13ptBold"/>
          <w:b w:val="0"/>
        </w:rPr>
        <w:t xml:space="preserve"> S</w:t>
      </w:r>
      <w:r>
        <w:rPr>
          <w:rStyle w:val="Style13ptBold"/>
          <w:b w:val="0"/>
        </w:rPr>
        <w:t>old</w:t>
      </w:r>
      <w:r w:rsidRPr="00E16E08">
        <w:rPr>
          <w:rStyle w:val="Style13ptBold"/>
          <w:b w:val="0"/>
        </w:rPr>
        <w:t xml:space="preserve"> S</w:t>
      </w:r>
      <w:r>
        <w:rPr>
          <w:rStyle w:val="Style13ptBold"/>
          <w:b w:val="0"/>
        </w:rPr>
        <w:t>urveillance</w:t>
      </w:r>
      <w:r w:rsidRPr="00E16E08">
        <w:rPr>
          <w:rStyle w:val="Style13ptBold"/>
          <w:b w:val="0"/>
        </w:rPr>
        <w:t xml:space="preserve"> T</w:t>
      </w:r>
      <w:r>
        <w:rPr>
          <w:rStyle w:val="Style13ptBold"/>
          <w:b w:val="0"/>
        </w:rPr>
        <w:t>ech</w:t>
      </w:r>
      <w:r w:rsidRPr="00E16E08">
        <w:rPr>
          <w:rStyle w:val="Style13ptBold"/>
          <w:b w:val="0"/>
        </w:rPr>
        <w:t xml:space="preserve"> </w:t>
      </w:r>
      <w:r>
        <w:rPr>
          <w:rStyle w:val="Style13ptBold"/>
          <w:b w:val="0"/>
        </w:rPr>
        <w:t>and</w:t>
      </w:r>
      <w:r w:rsidRPr="00E16E08">
        <w:rPr>
          <w:rStyle w:val="Style13ptBold"/>
          <w:b w:val="0"/>
        </w:rPr>
        <w:t xml:space="preserve"> K</w:t>
      </w:r>
      <w:r>
        <w:rPr>
          <w:rStyle w:val="Style13ptBold"/>
          <w:b w:val="0"/>
        </w:rPr>
        <w:t>nowledge</w:t>
      </w:r>
      <w:r w:rsidRPr="00E16E08">
        <w:rPr>
          <w:rStyle w:val="Style13ptBold"/>
          <w:b w:val="0"/>
        </w:rPr>
        <w:t xml:space="preserve"> U</w:t>
      </w:r>
      <w:r>
        <w:rPr>
          <w:rStyle w:val="Style13ptBold"/>
          <w:b w:val="0"/>
        </w:rPr>
        <w:t>sed</w:t>
      </w:r>
      <w:r w:rsidRPr="00E16E08">
        <w:rPr>
          <w:rStyle w:val="Style13ptBold"/>
          <w:b w:val="0"/>
        </w:rPr>
        <w:t xml:space="preserve"> </w:t>
      </w:r>
      <w:r>
        <w:rPr>
          <w:rStyle w:val="Style13ptBold"/>
          <w:b w:val="0"/>
        </w:rPr>
        <w:t>for</w:t>
      </w:r>
      <w:r w:rsidRPr="00E16E08">
        <w:rPr>
          <w:rStyle w:val="Style13ptBold"/>
          <w:b w:val="0"/>
        </w:rPr>
        <w:t xml:space="preserve"> P</w:t>
      </w:r>
      <w:r>
        <w:rPr>
          <w:rStyle w:val="Style13ptBold"/>
          <w:b w:val="0"/>
        </w:rPr>
        <w:t>ersecuting</w:t>
      </w:r>
      <w:r w:rsidRPr="00E16E08">
        <w:rPr>
          <w:rStyle w:val="Style13ptBold"/>
          <w:b w:val="0"/>
        </w:rPr>
        <w:t xml:space="preserve"> D</w:t>
      </w:r>
      <w:r>
        <w:rPr>
          <w:rStyle w:val="Style13ptBold"/>
          <w:b w:val="0"/>
        </w:rPr>
        <w:t>issidents</w:t>
      </w:r>
      <w:r w:rsidRPr="00E16E08">
        <w:rPr>
          <w:rStyle w:val="Style13ptBold"/>
          <w:b w:val="0"/>
        </w:rPr>
        <w:t>, J</w:t>
      </w:r>
      <w:r>
        <w:rPr>
          <w:rStyle w:val="Style13ptBold"/>
          <w:b w:val="0"/>
        </w:rPr>
        <w:t>ournalists</w:t>
      </w:r>
      <w:r w:rsidRPr="00E16E08">
        <w:rPr>
          <w:rStyle w:val="Style13ptBold"/>
          <w:b w:val="0"/>
        </w:rPr>
        <w:t>, LGBT P</w:t>
      </w:r>
      <w:r>
        <w:rPr>
          <w:rStyle w:val="Style13ptBold"/>
          <w:b w:val="0"/>
        </w:rPr>
        <w:t>eople</w:t>
      </w:r>
      <w:r w:rsidRPr="00E16E08">
        <w:rPr>
          <w:rStyle w:val="Style13ptBold"/>
          <w:b w:val="0"/>
        </w:rPr>
        <w:t xml:space="preserve">: </w:t>
      </w:r>
      <w:r>
        <w:rPr>
          <w:rStyle w:val="Style13ptBold"/>
          <w:b w:val="0"/>
        </w:rPr>
        <w:t xml:space="preserve">Report,” Newsweek, Oct. 19, 2018, </w:t>
      </w:r>
      <w:r w:rsidRPr="00E16E08">
        <w:rPr>
          <w:rStyle w:val="Style13ptBold"/>
          <w:b w:val="0"/>
        </w:rPr>
        <w:t>https://www.newsweek.com/israeli-companies-sell-surveillance-tech-and-knowledge-used-persecuting-1178084</w:t>
      </w:r>
      <w:r>
        <w:rPr>
          <w:rStyle w:val="Style13ptBold"/>
          <w:b w:val="0"/>
        </w:rPr>
        <w:t>]</w:t>
      </w:r>
    </w:p>
    <w:p w:rsidR="003366AB" w:rsidRPr="0003029C" w:rsidRDefault="003366AB" w:rsidP="00D2235A">
      <w:pPr>
        <w:rPr>
          <w:rStyle w:val="StyleUnderline"/>
          <w:sz w:val="14"/>
          <w:u w:val="none"/>
        </w:rPr>
      </w:pPr>
      <w:r w:rsidRPr="001567A5">
        <w:rPr>
          <w:rStyle w:val="StyleUnderline"/>
        </w:rPr>
        <w:t>Israeli companies have exported invasive surveillance technology to at least 130 countries—including repressive regimes—and it has been used without oversight to monitor human rights activists, suppress dissidents and track LGBTQ+ people, it has emerged.</w:t>
      </w:r>
      <w:r>
        <w:rPr>
          <w:rStyle w:val="StyleUnderline"/>
        </w:rPr>
        <w:t xml:space="preserve"> </w:t>
      </w:r>
      <w:r w:rsidRPr="001567A5">
        <w:rPr>
          <w:rStyle w:val="StyleUnderline"/>
        </w:rPr>
        <w:t>A</w:t>
      </w:r>
      <w:r w:rsidRPr="00A20578">
        <w:rPr>
          <w:sz w:val="14"/>
        </w:rPr>
        <w:t>n in-depth probe by Haaretz, published on Friday, revealed a number of secretive firms specializing in snooping on smartphones and laptops had sold systems to Bahrain, South Sudan, United Arab Emirates (UAE), Nigeria, Botswana, Mexico, Azerbaijan—and more</w:t>
      </w:r>
      <w:r w:rsidRPr="001567A5">
        <w:rPr>
          <w:rStyle w:val="StyleUnderline"/>
        </w:rPr>
        <w:t>.</w:t>
      </w:r>
      <w:r>
        <w:rPr>
          <w:rStyle w:val="StyleUnderline"/>
        </w:rPr>
        <w:t xml:space="preserve"> </w:t>
      </w:r>
      <w:r w:rsidRPr="00A20578">
        <w:rPr>
          <w:sz w:val="14"/>
        </w:rPr>
        <w:t>Named companies included NSO Group, Verint Systems, Circles Technologies, Elbit Systems and Fifth Dimension</w:t>
      </w:r>
      <w:r w:rsidRPr="001567A5">
        <w:rPr>
          <w:rStyle w:val="StyleUnderline"/>
        </w:rPr>
        <w:t xml:space="preserve">. Haaretz, which said it relied on testimonies of 100 sources in 15 different countries, found that superpowered spying tools—used to snoop on </w:t>
      </w:r>
      <w:proofErr w:type="spellStart"/>
      <w:r w:rsidRPr="001567A5">
        <w:rPr>
          <w:rStyle w:val="StyleUnderline"/>
        </w:rPr>
        <w:t>phonecalls</w:t>
      </w:r>
      <w:proofErr w:type="spellEnd"/>
      <w:r w:rsidRPr="001567A5">
        <w:rPr>
          <w:rStyle w:val="StyleUnderline"/>
        </w:rPr>
        <w:t>, texts, online activity, emails and audio—had been used on civilians, often to grave consequence.</w:t>
      </w:r>
      <w:r>
        <w:rPr>
          <w:rStyle w:val="StyleUnderline"/>
        </w:rPr>
        <w:t xml:space="preserve"> </w:t>
      </w:r>
      <w:r w:rsidRPr="001567A5">
        <w:rPr>
          <w:rStyle w:val="StyleUnderline"/>
        </w:rPr>
        <w:t>In one example, Haaretz discovered that Verint products sold to Azerbaijan had been used to find the "sexual inclinations" of citizens via Facebook. In 2017, it emerged that 45 gay and bisexual men, and transgender women, had been targeted by Azerbaijan police. Some had been arrested and tortured, according to Human Rights Watch, which called the move a "violent campaign."</w:t>
      </w:r>
      <w:r>
        <w:rPr>
          <w:rStyle w:val="StyleUnderline"/>
        </w:rPr>
        <w:t xml:space="preserve"> </w:t>
      </w:r>
      <w:r w:rsidRPr="001567A5">
        <w:rPr>
          <w:rStyle w:val="StyleUnderline"/>
        </w:rPr>
        <w:t>Haaretz reported that Verint products exported to Bahrain also had the ability to collect data from social networks</w:t>
      </w:r>
      <w:r w:rsidRPr="00A20578">
        <w:rPr>
          <w:sz w:val="14"/>
        </w:rPr>
        <w:t>. The small Gulf region has jailed dissidents for online postings</w:t>
      </w:r>
      <w:r w:rsidRPr="001567A5">
        <w:rPr>
          <w:rStyle w:val="StyleUnderline"/>
        </w:rPr>
        <w:t>.</w:t>
      </w:r>
      <w:r>
        <w:rPr>
          <w:rStyle w:val="StyleUnderline"/>
        </w:rPr>
        <w:t xml:space="preserve"> </w:t>
      </w:r>
      <w:r w:rsidRPr="001567A5">
        <w:rPr>
          <w:rStyle w:val="StyleUnderline"/>
        </w:rPr>
        <w:t>Indonesia, where same-sex relationships are a criminal offense, used Verint products to "create a database of LGBT rights activists who had been targeted for surveillance" and monitor religious minorities, Haaretz said. Circles Technologies, which has phone spying tech, allegedly sold products to Nigeria, where they were used by political elites to spy on electoral rivals.</w:t>
      </w:r>
      <w:r>
        <w:rPr>
          <w:rStyle w:val="StyleUnderline"/>
        </w:rPr>
        <w:t xml:space="preserve"> </w:t>
      </w:r>
      <w:r w:rsidRPr="001567A5">
        <w:rPr>
          <w:rStyle w:val="StyleUnderline"/>
        </w:rPr>
        <w:t>Elbit Systems also supplied an "espionage program" to Nigeria's National Intelligence Agency, and Fifth Dimension reportedly created predictive systems for Israeli security agencies.</w:t>
      </w:r>
      <w:r>
        <w:rPr>
          <w:rStyle w:val="StyleUnderline"/>
        </w:rPr>
        <w:t xml:space="preserve"> </w:t>
      </w:r>
      <w:r w:rsidRPr="001567A5">
        <w:rPr>
          <w:rStyle w:val="StyleUnderline"/>
        </w:rPr>
        <w:t>Another company, the NSO Group, is known for its smartphone tool Pegasus, which enslaves iOS and Android with ease. It takes only one click of a personalized booby-trapped message for the hacking tool to work.</w:t>
      </w:r>
      <w:r>
        <w:rPr>
          <w:rStyle w:val="StyleUnderline"/>
        </w:rPr>
        <w:t xml:space="preserve"> </w:t>
      </w:r>
      <w:r w:rsidRPr="001567A5">
        <w:rPr>
          <w:rStyle w:val="StyleUnderline"/>
        </w:rPr>
        <w:t>Many of the company exports are difficult to track because they ship from abroad, have complex internal structures or are registered in places such as Europe or Cyprus, Haaretz reported. In most cases, it remains very rare for these company's executives to step out of the shadows.</w:t>
      </w:r>
      <w:r>
        <w:rPr>
          <w:rStyle w:val="StyleUnderline"/>
        </w:rPr>
        <w:t xml:space="preserve"> </w:t>
      </w:r>
      <w:r w:rsidRPr="00A20578">
        <w:rPr>
          <w:sz w:val="14"/>
        </w:rPr>
        <w:t xml:space="preserve">Israeli conservative politician Yehuda Glick, appealing for transparency, told Haaretz: "In Israel, everything is placed under the security rubric and you automatically get an impenetrable protective barrier. </w:t>
      </w:r>
      <w:r w:rsidRPr="001567A5">
        <w:rPr>
          <w:rStyle w:val="StyleUnderline"/>
        </w:rPr>
        <w:t>"Instead of being a light unto the nations, the Jewish state is circulating weapons that are used in crimes against humanity, and it makes no difference whether it's a rifle by the force of which a woman was raped by soldiers, or a digital system used for surveillance," he added.</w:t>
      </w:r>
      <w:r>
        <w:rPr>
          <w:rStyle w:val="StyleUnderline"/>
        </w:rPr>
        <w:t xml:space="preserve"> </w:t>
      </w:r>
      <w:r w:rsidRPr="00A20578">
        <w:rPr>
          <w:sz w:val="14"/>
        </w:rPr>
        <w:t xml:space="preserve">Most of the companies denied wrongdoing, stressing that they operate in line with the law. They said the government-grade spying tools are used to fight terrorism and prevent criminal acts. Malicious Messages </w:t>
      </w:r>
      <w:proofErr w:type="gramStart"/>
      <w:r w:rsidRPr="00A20578">
        <w:rPr>
          <w:sz w:val="14"/>
        </w:rPr>
        <w:t>In</w:t>
      </w:r>
      <w:proofErr w:type="gramEnd"/>
      <w:r w:rsidRPr="00A20578">
        <w:rPr>
          <w:sz w:val="14"/>
        </w:rPr>
        <w:t xml:space="preserve"> August, Amnesty International alleged that its staff had been targeted by the NSO Group's Pegasus spyware as part of a "sophisticated surveillance campaign." It found the domain URL in the malicious WhatsApp message linked to a vast network of more than 600 suspicious websites connected to the Israeli company. An activist in Saudi Arabia had received a similar message. Privacy International has campaigned for surveillance tech transparency for decades. </w:t>
      </w:r>
      <w:r w:rsidRPr="001567A5">
        <w:rPr>
          <w:rStyle w:val="StyleUnderline"/>
        </w:rPr>
        <w:t>"The spread of the internet and new communications methods has increased the intrusiveness of surveillance as well as its power," Privacy International says online. "It's now...possible to monitor entire groups and nations on a mass scale, systematically and relatively cheaply. This poses a fundamental threat to individuals security, civil society, human rights, as well as democracy itself."</w:t>
      </w:r>
      <w:r>
        <w:rPr>
          <w:rStyle w:val="StyleUnderline"/>
        </w:rPr>
        <w:t xml:space="preserve"> </w:t>
      </w:r>
      <w:r w:rsidRPr="00A20578">
        <w:rPr>
          <w:sz w:val="14"/>
        </w:rPr>
        <w:t>Clients had included Azerbaijan, Bahrain, Egypt, Ethiopia, Russia, Saudi Arabia, and Vietnam. The trove of files was published by whistleblowing platform WikiLeaks, and remains online.</w:t>
      </w:r>
    </w:p>
    <w:p w:rsidR="00D2235A" w:rsidRDefault="00D2235A" w:rsidP="00D2235A"/>
    <w:p w:rsidR="00D2235A" w:rsidRPr="005335AD" w:rsidRDefault="00D2235A" w:rsidP="00D2235A">
      <w:pPr>
        <w:pStyle w:val="Heading4"/>
        <w:rPr>
          <w:lang w:eastAsia="zh-CN"/>
        </w:rPr>
      </w:pPr>
      <w:r>
        <w:rPr>
          <w:lang w:eastAsia="zh-CN"/>
        </w:rPr>
        <w:t xml:space="preserve">Israeli tech companies hack and control human rights activists accounts contributing to murder, genocide, and the death of democracy </w:t>
      </w:r>
    </w:p>
    <w:p w:rsidR="00D2235A" w:rsidRPr="00304B09" w:rsidRDefault="00D2235A" w:rsidP="00D2235A">
      <w:pPr>
        <w:rPr>
          <w:b/>
          <w:sz w:val="26"/>
        </w:rPr>
      </w:pPr>
      <w:r>
        <w:rPr>
          <w:rStyle w:val="Style13ptBold"/>
        </w:rPr>
        <w:t>Silverstein</w:t>
      </w:r>
      <w:r w:rsidRPr="00C748F7">
        <w:rPr>
          <w:rStyle w:val="Style13ptBold"/>
        </w:rPr>
        <w:t xml:space="preserve"> </w:t>
      </w:r>
      <w:r>
        <w:rPr>
          <w:rStyle w:val="Style13ptBold"/>
        </w:rPr>
        <w:t>6/6</w:t>
      </w:r>
      <w:r w:rsidRPr="00C748F7">
        <w:rPr>
          <w:rStyle w:val="Style13ptBold"/>
        </w:rPr>
        <w:t xml:space="preserve"> </w:t>
      </w:r>
      <w:r w:rsidRPr="001567A5">
        <w:rPr>
          <w:rStyle w:val="Style13ptBold"/>
          <w:b w:val="0"/>
        </w:rPr>
        <w:t>[</w:t>
      </w:r>
      <w:r>
        <w:rPr>
          <w:rStyle w:val="Style13ptBold"/>
          <w:b w:val="0"/>
        </w:rPr>
        <w:t xml:space="preserve">Richard-freelance journalist at the </w:t>
      </w:r>
      <w:proofErr w:type="spellStart"/>
      <w:r>
        <w:rPr>
          <w:rStyle w:val="Style13ptBold"/>
          <w:b w:val="0"/>
        </w:rPr>
        <w:t>Tikun</w:t>
      </w:r>
      <w:proofErr w:type="spellEnd"/>
      <w:r>
        <w:rPr>
          <w:rStyle w:val="Style13ptBold"/>
          <w:b w:val="0"/>
        </w:rPr>
        <w:t xml:space="preserve"> Olan, “I</w:t>
      </w:r>
      <w:r w:rsidRPr="00304B09">
        <w:rPr>
          <w:rStyle w:val="Style13ptBold"/>
          <w:b w:val="0"/>
        </w:rPr>
        <w:t>sraeli Tech’s Dirty Ops</w:t>
      </w:r>
      <w:r>
        <w:rPr>
          <w:rStyle w:val="Style13ptBold"/>
          <w:b w:val="0"/>
        </w:rPr>
        <w:t xml:space="preserve">,” Jacobin, June 6, 2019, </w:t>
      </w:r>
      <w:r w:rsidRPr="00304B09">
        <w:rPr>
          <w:rStyle w:val="Style13ptBold"/>
          <w:b w:val="0"/>
        </w:rPr>
        <w:t>https://jacobinmag.com/2019/06/whatsapp-hacking-ngo-group-israel</w:t>
      </w:r>
      <w:r>
        <w:rPr>
          <w:rStyle w:val="Style13ptBold"/>
          <w:b w:val="0"/>
        </w:rPr>
        <w:t>]</w:t>
      </w:r>
    </w:p>
    <w:p w:rsidR="00D2235A" w:rsidRPr="001567A5" w:rsidRDefault="00D2235A" w:rsidP="00D2235A">
      <w:pPr>
        <w:rPr>
          <w:sz w:val="12"/>
        </w:rPr>
      </w:pPr>
      <w:r w:rsidRPr="001567A5">
        <w:rPr>
          <w:sz w:val="12"/>
        </w:rPr>
        <w:t xml:space="preserve">Over the past few weeks, two revelations have shocked the cyber world. </w:t>
      </w:r>
      <w:r w:rsidRPr="001567A5">
        <w:rPr>
          <w:rStyle w:val="StyleUnderline"/>
        </w:rPr>
        <w:t>Both involved Israeli companies engaged in dirty ops on behalf of shady client states.</w:t>
      </w:r>
      <w:r>
        <w:rPr>
          <w:rStyle w:val="StyleUnderline"/>
        </w:rPr>
        <w:t xml:space="preserve"> </w:t>
      </w:r>
      <w:r w:rsidRPr="0051534D">
        <w:rPr>
          <w:rStyle w:val="StyleUnderline"/>
        </w:rPr>
        <w:t>The most prominent was the discovery that NSO Group</w:t>
      </w:r>
      <w:r w:rsidRPr="001567A5">
        <w:rPr>
          <w:sz w:val="12"/>
        </w:rPr>
        <w:t xml:space="preserve">, which I’ve written about regularly here and at the Nation, </w:t>
      </w:r>
      <w:r w:rsidRPr="0051534D">
        <w:rPr>
          <w:rStyle w:val="StyleUnderline"/>
        </w:rPr>
        <w:t xml:space="preserve">devised a hack that permitted it to intercept conversations conducted via WhatsApp. </w:t>
      </w:r>
      <w:r w:rsidRPr="001567A5">
        <w:rPr>
          <w:sz w:val="12"/>
        </w:rPr>
        <w:t>The target/victim was a lawyer who is pursuing a legal case against NSO Group in Israeli courts. The lawyer turned to Citizens Lab, which has</w:t>
      </w:r>
      <w:r w:rsidRPr="003B13C8">
        <w:rPr>
          <w:rStyle w:val="StyleUnderline"/>
        </w:rPr>
        <w:t xml:space="preserve"> exposed NSO’s hacking of the electronic devices of human rights activists, lawyers, journalists, and teachers around the world. </w:t>
      </w:r>
      <w:r w:rsidRPr="001567A5">
        <w:rPr>
          <w:sz w:val="12"/>
        </w:rPr>
        <w:t xml:space="preserve">As Citizens Lab began to investigate the victim’s phone, WhatsApp engineers too began noticing abnormalities in their voice-calling feature, then began warning human rights organizations that they were the targets, which likely became clear in the process of their forensic investigation. </w:t>
      </w:r>
      <w:r w:rsidRPr="003B13C8">
        <w:rPr>
          <w:rStyle w:val="StyleUnderline"/>
        </w:rPr>
        <w:t>The vulnerability has been fixed, and presumably WhatsApp is secure once more. But the incident should concern not only human rights activists, who appear to have been the main targets of the attack, but tens of millions of users for whom secure communication is important.</w:t>
      </w:r>
      <w:r>
        <w:rPr>
          <w:rStyle w:val="StyleUnderline"/>
        </w:rPr>
        <w:t xml:space="preserve"> </w:t>
      </w:r>
      <w:r w:rsidRPr="001567A5">
        <w:rPr>
          <w:sz w:val="12"/>
        </w:rPr>
        <w:t>It’s worthwhile to explore the background of this most recent attack</w:t>
      </w:r>
      <w:r w:rsidRPr="001567A5">
        <w:rPr>
          <w:rStyle w:val="StyleUnderline"/>
        </w:rPr>
        <w:t xml:space="preserve">. NSO Group’s Pegasus malware infected the cellphone of Saudi-Canadian activist Omar </w:t>
      </w:r>
      <w:proofErr w:type="spellStart"/>
      <w:r w:rsidRPr="001567A5">
        <w:rPr>
          <w:rStyle w:val="StyleUnderline"/>
        </w:rPr>
        <w:t>Abdulaziz</w:t>
      </w:r>
      <w:proofErr w:type="spellEnd"/>
      <w:r w:rsidRPr="001567A5">
        <w:rPr>
          <w:rStyle w:val="StyleUnderline"/>
        </w:rPr>
        <w:t xml:space="preserve">, who was a colleague of Jamal Khashoggi, the journalist who was murdered by a Saudi death squad in Istanbul last year. It’s quite possible that since </w:t>
      </w:r>
      <w:proofErr w:type="spellStart"/>
      <w:r w:rsidRPr="001567A5">
        <w:rPr>
          <w:rStyle w:val="StyleUnderline"/>
        </w:rPr>
        <w:t>Abdulaziz</w:t>
      </w:r>
      <w:proofErr w:type="spellEnd"/>
      <w:r w:rsidRPr="001567A5">
        <w:rPr>
          <w:rStyle w:val="StyleUnderline"/>
        </w:rPr>
        <w:t xml:space="preserve"> was in regular communication with Khashoggi, the hack of the former’s phone enabled the Saudi killers to track both men, specifically Khashoggi. Doing so would have been critical to their plans to kill him. Media reports have confirmed that the Saudi intelligence agency that murdered Khashoggi spent $55 million to purchase Pegasus for use against enemies of the kingdom.</w:t>
      </w:r>
      <w:r w:rsidRPr="001567A5">
        <w:rPr>
          <w:sz w:val="12"/>
        </w:rPr>
        <w:t xml:space="preserve"> It’s beyond reasonable to think that the Saudis deployed Pegasus to hack </w:t>
      </w:r>
      <w:proofErr w:type="spellStart"/>
      <w:r w:rsidRPr="001567A5">
        <w:rPr>
          <w:sz w:val="12"/>
        </w:rPr>
        <w:t>Abdulaziz’s</w:t>
      </w:r>
      <w:proofErr w:type="spellEnd"/>
      <w:r w:rsidRPr="001567A5">
        <w:rPr>
          <w:sz w:val="12"/>
        </w:rPr>
        <w:t xml:space="preserve"> phone. He is suing NSO in Israeli courts. Last month, Citizens Lab announced that it had exposed yet another NSO hack of a Saudi dissident. Ghanem </w:t>
      </w:r>
      <w:proofErr w:type="spellStart"/>
      <w:r w:rsidRPr="001567A5">
        <w:rPr>
          <w:sz w:val="12"/>
        </w:rPr>
        <w:t>Almasarir</w:t>
      </w:r>
      <w:proofErr w:type="spellEnd"/>
      <w:r w:rsidRPr="001567A5">
        <w:rPr>
          <w:sz w:val="12"/>
        </w:rPr>
        <w:t xml:space="preserve"> is a human rights activist and outspoken opponent of the Saudi regime who maintains a popular Twitter account (four hundred thousand followers) and a YouTube channel (230 million views). The Guardian reported the cyber-security organization had discovered that Saudi intelligence had infected his electronic devices with Pegasus: </w:t>
      </w:r>
      <w:proofErr w:type="spellStart"/>
      <w:r w:rsidRPr="001567A5">
        <w:rPr>
          <w:sz w:val="12"/>
        </w:rPr>
        <w:t>Almasarir</w:t>
      </w:r>
      <w:proofErr w:type="spellEnd"/>
      <w:r w:rsidRPr="001567A5">
        <w:rPr>
          <w:sz w:val="12"/>
        </w:rPr>
        <w:t xml:space="preserve"> received suspicious text messages in June 2018. These were tracked by independent experts to a Pegasus operator who was “focused on Saudi Arabia” and were linked to a separate attack against another Saudi critic . . . Certain indicators on </w:t>
      </w:r>
      <w:proofErr w:type="spellStart"/>
      <w:r w:rsidRPr="001567A5">
        <w:rPr>
          <w:sz w:val="12"/>
        </w:rPr>
        <w:t>Almasarir’s</w:t>
      </w:r>
      <w:proofErr w:type="spellEnd"/>
      <w:r w:rsidRPr="001567A5">
        <w:rPr>
          <w:sz w:val="12"/>
        </w:rPr>
        <w:t xml:space="preserve"> two Apple iPhones, coupled with the fact that he had clicked on corrupt weblinks sent to him, as well as Saudi Arabia’s widely reported use of Pegasus, led to the “inevitable conclusion” that the kingdom was responsible for sending </w:t>
      </w:r>
      <w:proofErr w:type="spellStart"/>
      <w:r w:rsidRPr="001567A5">
        <w:rPr>
          <w:sz w:val="12"/>
        </w:rPr>
        <w:t>Almasarir</w:t>
      </w:r>
      <w:proofErr w:type="spellEnd"/>
      <w:r w:rsidRPr="001567A5">
        <w:rPr>
          <w:sz w:val="12"/>
        </w:rPr>
        <w:t xml:space="preserve"> the texts and for the infection of his devices. “A vast amount of </w:t>
      </w:r>
      <w:proofErr w:type="spellStart"/>
      <w:r w:rsidRPr="001567A5">
        <w:rPr>
          <w:sz w:val="12"/>
        </w:rPr>
        <w:t>Mr</w:t>
      </w:r>
      <w:proofErr w:type="spellEnd"/>
      <w:r w:rsidRPr="001567A5">
        <w:rPr>
          <w:sz w:val="12"/>
        </w:rPr>
        <w:t xml:space="preserve"> </w:t>
      </w:r>
      <w:proofErr w:type="spellStart"/>
      <w:r w:rsidRPr="001567A5">
        <w:rPr>
          <w:sz w:val="12"/>
        </w:rPr>
        <w:t>Almasarir’s</w:t>
      </w:r>
      <w:proofErr w:type="spellEnd"/>
      <w:r w:rsidRPr="001567A5">
        <w:rPr>
          <w:sz w:val="12"/>
        </w:rPr>
        <w:t xml:space="preserve"> private information was stored and communicated on his iPhones . . . This included information relating to his personal life, his family, his relationships, his health, his finances, and private matters relating to his work promoting human rights in Saudi Arabia,” the letter of claim [against Saudi Arabia filed by </w:t>
      </w:r>
      <w:proofErr w:type="spellStart"/>
      <w:r w:rsidRPr="001567A5">
        <w:rPr>
          <w:sz w:val="12"/>
        </w:rPr>
        <w:t>Almasarir’s</w:t>
      </w:r>
      <w:proofErr w:type="spellEnd"/>
      <w:r w:rsidRPr="001567A5">
        <w:rPr>
          <w:sz w:val="12"/>
        </w:rPr>
        <w:t xml:space="preserve"> attorney] said. The Guardian reports that </w:t>
      </w:r>
      <w:proofErr w:type="spellStart"/>
      <w:r w:rsidRPr="001567A5">
        <w:rPr>
          <w:sz w:val="12"/>
        </w:rPr>
        <w:t>Almasarir</w:t>
      </w:r>
      <w:proofErr w:type="spellEnd"/>
      <w:r w:rsidRPr="001567A5">
        <w:rPr>
          <w:sz w:val="12"/>
        </w:rPr>
        <w:t xml:space="preserve"> has been under UK police protection since last October, after it determined there were credible threats against his life. The CIA has reportedly notified police authorities in Norway that another Saudi social media activist, Iyad al </w:t>
      </w:r>
      <w:proofErr w:type="spellStart"/>
      <w:r w:rsidRPr="001567A5">
        <w:rPr>
          <w:sz w:val="12"/>
        </w:rPr>
        <w:t>Bagdhadi</w:t>
      </w:r>
      <w:proofErr w:type="spellEnd"/>
      <w:r w:rsidRPr="001567A5">
        <w:rPr>
          <w:sz w:val="12"/>
        </w:rPr>
        <w:t xml:space="preserve">, also faces credible threats of harm from Saudi authorities. He too is under police protection there. Shortly after NSO found out it was being sued by </w:t>
      </w:r>
      <w:proofErr w:type="spellStart"/>
      <w:r w:rsidRPr="001567A5">
        <w:rPr>
          <w:sz w:val="12"/>
        </w:rPr>
        <w:t>Abdulaziz</w:t>
      </w:r>
      <w:proofErr w:type="spellEnd"/>
      <w:r w:rsidRPr="001567A5">
        <w:rPr>
          <w:sz w:val="12"/>
        </w:rPr>
        <w:t xml:space="preserve">, mysterious figures began contacting Citizens Lab researchers and others involved in the cases. The callers offered lucrative speaking gigs at international conferences. All they asked in return was to have lunch with the researchers. At these lunches, the targets discovered that they’d been suckered. The only subject their putative benefactor wanted to talk about was Citizens Lab, and what it knew or thought about the Israeli company. He also tried to elicit prejudicial statements about the target’s views on Israel. It was obvious that the client involved in this masquerade was NSO. Less clear was who was running the operation on that company’s behalf. This mystery too soon revealed itself: a journalist noticed that the man who sent the lunch invitations and pumped the researchers for information had also done similar work on behalf of the Israeli black ops company Black Cube, the firm that Harvey Weinstein hired at the recommendation of Ehud Barak to intimidate the women accusing him of serial sexual abuse and rape. </w:t>
      </w:r>
      <w:r w:rsidRPr="003B13C8">
        <w:rPr>
          <w:rStyle w:val="StyleUnderline"/>
        </w:rPr>
        <w:t>Black Cube and NSO may use different technical methods in conducting their corporate business, but their goals and clients are remarkably similar: powerful, wealthy individuals, companies, and states that need to intimidate their enemies through surreptitious means that would embarrass them if made public.</w:t>
      </w:r>
      <w:r w:rsidRPr="001567A5">
        <w:rPr>
          <w:sz w:val="12"/>
        </w:rPr>
        <w:t xml:space="preserve"> NSO’s controlling shareholder, Stephen Peel of </w:t>
      </w:r>
      <w:proofErr w:type="spellStart"/>
      <w:r w:rsidRPr="001567A5">
        <w:rPr>
          <w:sz w:val="12"/>
        </w:rPr>
        <w:t>Novalpina</w:t>
      </w:r>
      <w:proofErr w:type="spellEnd"/>
      <w:r w:rsidRPr="001567A5">
        <w:rPr>
          <w:sz w:val="12"/>
        </w:rPr>
        <w:t xml:space="preserve">, who just bought the company at a $1 billion valuation, issued this statement, which only adds insult to injury: Founding partner Stephen Peel said </w:t>
      </w:r>
      <w:proofErr w:type="spellStart"/>
      <w:r w:rsidRPr="001567A5">
        <w:rPr>
          <w:sz w:val="12"/>
        </w:rPr>
        <w:t>Novalpina</w:t>
      </w:r>
      <w:proofErr w:type="spellEnd"/>
      <w:r w:rsidRPr="001567A5">
        <w:rPr>
          <w:sz w:val="12"/>
        </w:rPr>
        <w:t xml:space="preserve"> was “determined to do whatever is necessary to ensure that NSO technology is used for the purpose for which it is intended — the prevention of harm to fundamental human rights arising from terrorism and serious crime — and not abused in a manner that undermines other equally fundamental human rights”. It’s a slick bit of sophistry to co-opt the term “human rights,” applying it to the aspects of the company’s business that the world deems legitimate while ignoring the illegitimate and dangerous uses which are the ones that bring in the most revenue from its unsavory clients. Peel further sought to enlist Amnesty in developing guidelines for NSO’s work so that they would promote “enhanced respect for human rights.” The idea that his company would sell malware that endangered the lives of Amnesty’s staff while inviting the NGO to whitewash its business practices is appalling. Archimedes Group </w:t>
      </w:r>
      <w:r w:rsidRPr="003B13C8">
        <w:rPr>
          <w:rStyle w:val="StyleUnderline"/>
        </w:rPr>
        <w:t>Another Israeli company got itself in hot water recently as well: an obscure firm called Archimedes Group, specializing in gun-for-hire election campaign dirty ops on behalf of African despots (aka presidential candidates). The Atlantic Council’s Digital Forensic Research Lab first exposed these efforts and reported:</w:t>
      </w:r>
      <w:r>
        <w:rPr>
          <w:rStyle w:val="StyleUnderline"/>
        </w:rPr>
        <w:t xml:space="preserve"> </w:t>
      </w:r>
      <w:r w:rsidRPr="003B13C8">
        <w:rPr>
          <w:rStyle w:val="StyleUnderline"/>
        </w:rPr>
        <w:t xml:space="preserve">The tactics employed by Archimedes Group, a private company, closely resemble the types of information warfare tactics often used by governments, and the Kremlin in particular. Unlike government-run information campaigns, however, the </w:t>
      </w:r>
      <w:proofErr w:type="spellStart"/>
      <w:r w:rsidRPr="003B13C8">
        <w:rPr>
          <w:rStyle w:val="StyleUnderline"/>
        </w:rPr>
        <w:t>DFRLab</w:t>
      </w:r>
      <w:proofErr w:type="spellEnd"/>
      <w:r w:rsidRPr="003B13C8">
        <w:rPr>
          <w:rStyle w:val="StyleUnderline"/>
        </w:rPr>
        <w:t xml:space="preserve"> could not identify any ideological theme across the pages removed, indicating that the activities were profit-driven.</w:t>
      </w:r>
      <w:r>
        <w:rPr>
          <w:rStyle w:val="StyleUnderline"/>
        </w:rPr>
        <w:t xml:space="preserve"> </w:t>
      </w:r>
      <w:r w:rsidRPr="003B13C8">
        <w:rPr>
          <w:rStyle w:val="StyleUnderline"/>
        </w:rPr>
        <w:t>Employing the underhanded tactics Cambridge Analytica and the Internet Research Agency used in the 2016 US presidential election, Archimedes spent nearly $1 million on behalf of shady political clients in countries across Africa (including Nigeria, Senegal, Togo, Angola, Niger, and Tunisia), Latin America, and Southeast Asia:</w:t>
      </w:r>
      <w:r>
        <w:rPr>
          <w:rStyle w:val="StyleUnderline"/>
        </w:rPr>
        <w:t xml:space="preserve"> </w:t>
      </w:r>
      <w:r w:rsidRPr="001567A5">
        <w:rPr>
          <w:sz w:val="12"/>
        </w:rPr>
        <w:t xml:space="preserve">Archimedes-linked pages pulled from the playbook of Russian interference in the 2016 U.S. presidential election, with widely amplified yet tailored messages targeting potential voters and “creating a specter of leaked information.” Most impostor accounts shared a key tactic: posing as a campaigner for a particular candidate and then sharing opinions that actual supporters would find offensive. A Jewish minister in the Tunisian government protested </w:t>
      </w:r>
      <w:proofErr w:type="spellStart"/>
      <w:r w:rsidRPr="001567A5">
        <w:rPr>
          <w:sz w:val="12"/>
        </w:rPr>
        <w:t>Archimedes’s</w:t>
      </w:r>
      <w:proofErr w:type="spellEnd"/>
      <w:r w:rsidRPr="001567A5">
        <w:rPr>
          <w:sz w:val="12"/>
        </w:rPr>
        <w:t xml:space="preserve"> hoax posts attacking the ruling coalition. Though he did not specifically name the Israeli company, other sources have independently confirmed that Archimedes was active in Tunisian political races: Rene </w:t>
      </w:r>
      <w:proofErr w:type="spellStart"/>
      <w:r w:rsidRPr="001567A5">
        <w:rPr>
          <w:sz w:val="12"/>
        </w:rPr>
        <w:t>Trabelsi</w:t>
      </w:r>
      <w:proofErr w:type="spellEnd"/>
      <w:r w:rsidRPr="001567A5">
        <w:rPr>
          <w:sz w:val="12"/>
        </w:rPr>
        <w:t xml:space="preserve"> — the country’s first Jewish minister — made the comments to a local radio station on Monday. “Tunisian parties have hired this company to launch a smear campaign against the government and the president,” </w:t>
      </w:r>
      <w:proofErr w:type="spellStart"/>
      <w:r w:rsidRPr="001567A5">
        <w:rPr>
          <w:sz w:val="12"/>
        </w:rPr>
        <w:t>Trabelsi</w:t>
      </w:r>
      <w:proofErr w:type="spellEnd"/>
      <w:r w:rsidRPr="001567A5">
        <w:rPr>
          <w:sz w:val="12"/>
        </w:rPr>
        <w:t xml:space="preserve"> said. “Unfortunately, they are not happy to see the progress made by the government.” </w:t>
      </w:r>
      <w:r w:rsidRPr="003B13C8">
        <w:rPr>
          <w:rStyle w:val="StyleUnderline"/>
        </w:rPr>
        <w:t>The company created nearly three hundred hoax accounts, which Facebook just announced it has banned.</w:t>
      </w:r>
      <w:r>
        <w:rPr>
          <w:rStyle w:val="StyleUnderline"/>
        </w:rPr>
        <w:t xml:space="preserve"> </w:t>
      </w:r>
      <w:r w:rsidRPr="001567A5">
        <w:rPr>
          <w:sz w:val="12"/>
        </w:rPr>
        <w:t xml:space="preserve">A Facebook executive described its operations: The pages . . . conduct[ed] “coordinated inauthentic behavior,” with accounts posting on behalf of certain political candidates, smearing their opponents and presenting as legitimate local news organizations peddling supposedly leaked information . . . </w:t>
      </w:r>
      <w:r w:rsidRPr="003B13C8">
        <w:rPr>
          <w:rStyle w:val="StyleUnderline"/>
        </w:rPr>
        <w:t>The fake pages, pushing a steady stream of political news, racked up 2.8 million followers. Thousands of people expressed interest in attending at least one of the nine events organized by those behind the pages.</w:t>
      </w:r>
      <w:r>
        <w:rPr>
          <w:rStyle w:val="StyleUnderline"/>
        </w:rPr>
        <w:t xml:space="preserve"> </w:t>
      </w:r>
      <w:r w:rsidRPr="001567A5">
        <w:rPr>
          <w:sz w:val="12"/>
        </w:rPr>
        <w:t>The company began its operations in 2017</w:t>
      </w:r>
      <w:r w:rsidRPr="003B13C8">
        <w:rPr>
          <w:rStyle w:val="StyleUnderline"/>
        </w:rPr>
        <w:t xml:space="preserve">. It doesn’t shy away from its real intent to manipulate political reality. In fact, it boasts that it “take[s] every advantage available in order to change reality according to our client’s wishes.” </w:t>
      </w:r>
      <w:r w:rsidRPr="001567A5">
        <w:rPr>
          <w:sz w:val="12"/>
        </w:rPr>
        <w:t xml:space="preserve">Currently, the company’s web page consists of a home page. All the other pages were removed, but are archived here. The “Products” page has been removed entirely, including in the archive view. </w:t>
      </w:r>
      <w:r w:rsidRPr="003B13C8">
        <w:rPr>
          <w:rStyle w:val="StyleUnderline"/>
        </w:rPr>
        <w:t xml:space="preserve">Israeli media reports say that the mastermind behind Archimedes is a low-level political fixer named </w:t>
      </w:r>
      <w:proofErr w:type="spellStart"/>
      <w:r w:rsidRPr="003B13C8">
        <w:rPr>
          <w:rStyle w:val="StyleUnderline"/>
        </w:rPr>
        <w:t>Elinadav</w:t>
      </w:r>
      <w:proofErr w:type="spellEnd"/>
      <w:r w:rsidRPr="003B13C8">
        <w:rPr>
          <w:rStyle w:val="StyleUnderline"/>
        </w:rPr>
        <w:t xml:space="preserve"> Heyman</w:t>
      </w:r>
      <w:r w:rsidRPr="001567A5">
        <w:rPr>
          <w:sz w:val="12"/>
        </w:rPr>
        <w:t xml:space="preserve">. Previously, he was a political aide to the right-wing parliamentarian Anastasia </w:t>
      </w:r>
      <w:proofErr w:type="spellStart"/>
      <w:r w:rsidRPr="001567A5">
        <w:rPr>
          <w:sz w:val="12"/>
        </w:rPr>
        <w:t>Michaeli</w:t>
      </w:r>
      <w:proofErr w:type="spellEnd"/>
      <w:r w:rsidRPr="001567A5">
        <w:rPr>
          <w:sz w:val="12"/>
        </w:rPr>
        <w:t xml:space="preserve"> and served as a lobbyist and foreign affairs aide in the European Parliament. He served as an intelligence officer in the Israeli Air Force. </w:t>
      </w:r>
      <w:r w:rsidRPr="003B13C8">
        <w:rPr>
          <w:rStyle w:val="StyleUnderline"/>
        </w:rPr>
        <w:t>Heyman has friends in high places in the world of Israel Lobby politics. He spoke at last year’s AIPAC annual conference, addressing a panel on Israel-Africa relations alongside an Israeli foreign ministry official. He’s also spoken before the World Jewish Congress.</w:t>
      </w:r>
      <w:r>
        <w:rPr>
          <w:rStyle w:val="StyleUnderline"/>
        </w:rPr>
        <w:t xml:space="preserve"> </w:t>
      </w:r>
      <w:proofErr w:type="spellStart"/>
      <w:r w:rsidRPr="001567A5">
        <w:rPr>
          <w:sz w:val="12"/>
        </w:rPr>
        <w:t>Calcalist</w:t>
      </w:r>
      <w:proofErr w:type="spellEnd"/>
      <w:r w:rsidRPr="001567A5">
        <w:rPr>
          <w:sz w:val="12"/>
        </w:rPr>
        <w:t xml:space="preserve"> has also discovered several other company executives including Fabio Goldman, Yuval </w:t>
      </w:r>
      <w:proofErr w:type="spellStart"/>
      <w:r w:rsidRPr="001567A5">
        <w:rPr>
          <w:sz w:val="12"/>
        </w:rPr>
        <w:t>Harel</w:t>
      </w:r>
      <w:proofErr w:type="spellEnd"/>
      <w:r w:rsidRPr="001567A5">
        <w:rPr>
          <w:sz w:val="12"/>
        </w:rPr>
        <w:t xml:space="preserve">, Uri Ben Yosef, Ariel </w:t>
      </w:r>
      <w:proofErr w:type="spellStart"/>
      <w:r w:rsidRPr="001567A5">
        <w:rPr>
          <w:sz w:val="12"/>
        </w:rPr>
        <w:t>Treiger</w:t>
      </w:r>
      <w:proofErr w:type="spellEnd"/>
      <w:r w:rsidRPr="001567A5">
        <w:rPr>
          <w:sz w:val="12"/>
        </w:rPr>
        <w:t xml:space="preserve">, and Rafi </w:t>
      </w:r>
      <w:proofErr w:type="spellStart"/>
      <w:r w:rsidRPr="001567A5">
        <w:rPr>
          <w:sz w:val="12"/>
        </w:rPr>
        <w:t>Cesana</w:t>
      </w:r>
      <w:proofErr w:type="spellEnd"/>
      <w:r w:rsidRPr="001567A5">
        <w:rPr>
          <w:sz w:val="12"/>
        </w:rPr>
        <w:t xml:space="preserve">. A cyber-security expert quoted in the Washington Post warned: Archimedes’ commercialization of tactics more commonly tied to governments, like Russia, [is] an emerging — and worrying — trend in the global spread of social media disinformation. “These efforts go well beyond what is acceptable in free and democratic societies,” </w:t>
      </w:r>
      <w:proofErr w:type="spellStart"/>
      <w:r w:rsidRPr="001567A5">
        <w:rPr>
          <w:sz w:val="12"/>
        </w:rPr>
        <w:t>Brookie</w:t>
      </w:r>
      <w:proofErr w:type="spellEnd"/>
      <w:r w:rsidRPr="001567A5">
        <w:rPr>
          <w:sz w:val="12"/>
        </w:rPr>
        <w:t xml:space="preserve"> said. </w:t>
      </w:r>
      <w:r w:rsidRPr="003B13C8">
        <w:rPr>
          <w:rStyle w:val="StyleUnderline"/>
        </w:rPr>
        <w:t xml:space="preserve">As I’ve written before, it’s no accident that the world leaders in these dirty </w:t>
      </w:r>
      <w:proofErr w:type="gramStart"/>
      <w:r w:rsidRPr="003B13C8">
        <w:rPr>
          <w:rStyle w:val="StyleUnderline"/>
        </w:rPr>
        <w:t>ops</w:t>
      </w:r>
      <w:proofErr w:type="gramEnd"/>
      <w:r w:rsidRPr="003B13C8">
        <w:rPr>
          <w:rStyle w:val="StyleUnderline"/>
        </w:rPr>
        <w:t xml:space="preserve"> tactics are Israeli companies. It stems from the country’s status as a national security state, in which military-intelligence affairs are accorded almost sacred status.</w:t>
      </w:r>
      <w:r>
        <w:rPr>
          <w:rStyle w:val="StyleUnderline"/>
        </w:rPr>
        <w:t xml:space="preserve"> </w:t>
      </w:r>
      <w:r w:rsidRPr="003B13C8">
        <w:rPr>
          <w:rStyle w:val="StyleUnderline"/>
        </w:rPr>
        <w:t>High-tech products, including surveillance technology and advanced weapons, provide a major export boost to the Israeli economy. Almost all of those involved in start-ups that devise these tools learn their trade in military intelligence services like Unit 8200. Regulating or restricting such technology would mean killing the goose that’s laying the golden egg — not to mention that it flies in the face of the exalted status accorded to those who protect and defend the country from security threats.</w:t>
      </w:r>
      <w:r>
        <w:rPr>
          <w:rStyle w:val="StyleUnderline"/>
        </w:rPr>
        <w:t xml:space="preserve"> </w:t>
      </w:r>
      <w:r w:rsidRPr="003B13C8">
        <w:rPr>
          <w:rStyle w:val="StyleUnderline"/>
        </w:rPr>
        <w:t>Whatever Israel chooses to do (or not do) to address these issues, the world shouldn’t stand by. Otherwise, the pernicious system of cheating, spying, and dirty tricks developed by these Israeli companies will soon become normalized.</w:t>
      </w:r>
      <w:r>
        <w:rPr>
          <w:rStyle w:val="StyleUnderline"/>
        </w:rPr>
        <w:t xml:space="preserve"> </w:t>
      </w:r>
      <w:r w:rsidRPr="003B13C8">
        <w:rPr>
          <w:rStyle w:val="StyleUnderline"/>
        </w:rPr>
        <w:t>Governments around the world must not leave it to social media platforms alone to police their content</w:t>
      </w:r>
      <w:r w:rsidRPr="001567A5">
        <w:rPr>
          <w:sz w:val="12"/>
        </w:rPr>
        <w:t xml:space="preserve">. There must be strong legal penalties put in place to police such fraudulent behavior. That’s why the Mueller indictments of the Internet Research Agency and its executives are welcome, though the chances of bringing any of the targets to justice are slim. There must be more such prosecutions before this behavior can be reined in. </w:t>
      </w:r>
      <w:r w:rsidRPr="003B13C8">
        <w:rPr>
          <w:rStyle w:val="StyleUnderline"/>
        </w:rPr>
        <w:t>The dirty ops campaigns mounted by Israeli companies like Archimedes, NSO, and Black Cube endanger lives and pollute democratic processes around the world. Governments must take stronger action to regulate these activities. If they continue to sit back, there will be many more deaths like those of Khashoggi, not to mention the possibility of riots, political instability, and genocide such as Burmese Buddhist monks incited on Facebook against the Rohingya.</w:t>
      </w:r>
      <w:r>
        <w:rPr>
          <w:rStyle w:val="StyleUnderline"/>
        </w:rPr>
        <w:t xml:space="preserve"> </w:t>
      </w:r>
      <w:r w:rsidRPr="001567A5">
        <w:rPr>
          <w:sz w:val="12"/>
        </w:rPr>
        <w:t>Amnesty International is making an excellent start by suing NSO and the Israeli defense ministry, demanding that the latter cease approving export licenses for the malware maker. But this lawsuit doesn’t stand much of a chance given the carte blanche offered by the Israeli judiciary to the military-intelligence complex. Legal experts, human rights NGOs, progressive political leaders, and social media companies themselves should devise a common strategy to take on these malefactors. WhatsApp reported the NSO hack to the Justice Department. We’ll see whether it will have as much fortitude in pursuing Israeli hackers as it has in pursuing Russian and Chinese ones. I’ve queried WhatsApp asking if they planned to sue NSO Group for the damage the hack caused, both financially and in terms of the company’s reputation. A public relations firm retained by WhatsApp refused to comment.</w:t>
      </w:r>
    </w:p>
    <w:p w:rsidR="00B7020E" w:rsidRDefault="00B7020E" w:rsidP="00CB28FF"/>
    <w:p w:rsidR="0003029C" w:rsidRDefault="001E7008" w:rsidP="003366AB">
      <w:pPr>
        <w:pStyle w:val="Heading4"/>
      </w:pPr>
      <w:r>
        <w:t xml:space="preserve">The IDF's hi-tech revolution cheapens Palestinian lives </w:t>
      </w:r>
    </w:p>
    <w:p w:rsidR="001E7008" w:rsidRPr="00F80E33" w:rsidRDefault="003366AB" w:rsidP="003366AB">
      <w:pPr>
        <w:pStyle w:val="Heading4"/>
      </w:pPr>
      <w:r w:rsidRPr="0003029C">
        <w:rPr>
          <w:rStyle w:val="Style13ptBold"/>
          <w:b/>
        </w:rPr>
        <w:t>Roth 15</w:t>
      </w:r>
      <w:r>
        <w:t xml:space="preserve"> </w:t>
      </w:r>
      <w:r w:rsidR="001E7008" w:rsidRPr="0003029C">
        <w:rPr>
          <w:rStyle w:val="Emphasis"/>
          <w:u w:val="none"/>
        </w:rPr>
        <w:t xml:space="preserve">(Natasha Roth, Doctoral student in history at the University of Virginia. Work has appeared in The London Review of Books Blog, Haaretz, The Forward, The Daily Beast and The Fair Observer 06/06/15, +972 Magazine, “How the IDF’s hi-tech revolution cheapens Palestinian lives”, </w:t>
      </w:r>
      <w:hyperlink r:id="rId13" w:history="1">
        <w:r w:rsidR="001E7008" w:rsidRPr="0003029C">
          <w:rPr>
            <w:rStyle w:val="Emphasis"/>
            <w:u w:val="none"/>
          </w:rPr>
          <w:t>https://972mag.com/how-the-idfs-hi-tech-revolution-cheapens-palestinian-lives/107374/</w:t>
        </w:r>
      </w:hyperlink>
      <w:r w:rsidR="001E7008" w:rsidRPr="0003029C">
        <w:rPr>
          <w:rStyle w:val="Emphasis"/>
          <w:u w:val="none"/>
        </w:rPr>
        <w:t>)</w:t>
      </w:r>
    </w:p>
    <w:p w:rsidR="001E7008" w:rsidRDefault="001E7008" w:rsidP="001E7008">
      <w:r>
        <w:t xml:space="preserve">The Israeli army is optimistic that there will be no need for soldiers to be stationed on Israel’s borders in the future. Not because there will be peace, and not because there will be no need to maintain militarized borders. Rather it is because they are working towards unmanned, weaponized patrol vehicles that will do the job instead. A blog post on the topic published on the IDF’s English-language website, which was </w:t>
      </w:r>
      <w:proofErr w:type="spellStart"/>
      <w:r>
        <w:t>was</w:t>
      </w:r>
      <w:proofErr w:type="spellEnd"/>
      <w:r>
        <w:t xml:space="preserve"> shared on the IDF’s official Facebook page, was accompanied by the comment: “In 10 years there won’t be any soldiers guarding Israel’s borders. And here’s why.” The introduction to the article takes this thrust further, describing how “the induction of these vehicles and robots into the battlefield will dramatically change the future of urban warfare, leading modern-day combat into new and unexpected directions.” It sounds as if this state of perpetual conflict is desirable — something the Israeli army is actively pursuing. The eventual idea is to have unmanned vehicles and robots on the front lines “making autonomous decisions based on the information they are provided with.” This is in effect proposing that the decision as to whether someone in a combat zone lives or dies will be made by an algorithm. This level of technology is already in play in Russia, where mobile, weaponized robots have been deployed to guard ballistic missile installations. Later </w:t>
      </w:r>
      <w:proofErr w:type="gramStart"/>
      <w:r>
        <w:t>on</w:t>
      </w:r>
      <w:proofErr w:type="gramEnd"/>
      <w:r>
        <w:t xml:space="preserve"> in the piece, Col. </w:t>
      </w:r>
      <w:proofErr w:type="spellStart"/>
      <w:r>
        <w:t>Yaron</w:t>
      </w:r>
      <w:proofErr w:type="spellEnd"/>
      <w:r>
        <w:t xml:space="preserve"> </w:t>
      </w:r>
      <w:proofErr w:type="spellStart"/>
      <w:r>
        <w:t>Sagiv</w:t>
      </w:r>
      <w:proofErr w:type="spellEnd"/>
      <w:r>
        <w:t xml:space="preserve"> of the IDF’s Technology Division states that “[w]e are definitely going in a direction where autonomous soldiers could carry the weight in the war. The intention is to increase the quantity of robots.” This intention reflects a trend that is increasing around the world. When it comes to patrolling borders, the United States has been using unmanned drones over the Arizona border for several years, which it uses to collect data and send video feeds back to a command center. (The drones are Israeli exports — Elbit Systems’ Hermes-450 model.) At one time, the Department of Homeland Security was considering weaponizing these drones, although the idea has apparently been shelved for the time being. Nonetheless, drone warfare constitutes one of the building blocks of the U.S.’s Afghanistan-Pakistan policy. In terms of conflict situations, more and more armies are developing and testing technology that would hand over decision-making in combat areas to autonomous machines. The momentum has increased to the point that Human Rights Watch recently released a report calling for such innovations to be banned along with cluster bombs and land mines. The UN’s second multi-lateral meeting on “Lethal Autonomous Weapons Systems” (LAWS) took place last month, during which the Israeli representative stressed the need to “maintain an open mind” regarding such weaponry. In the spirit of such an open mind, let us consider a major point that is raised by these developments. If, indeed, the IDF is looking to drastically cut down on (or even do away with altogether) the need to have human beings in the battlefield, it removes a critical restraint on Israel’s preparedness to engage in conflict. The sight of soldiers being returned home to be buried is one of the key elements that causes a society to question its government’s participation in a war, and Israelis are particularly sensitive to the fate of IDF soldiers. With this risk alleviated, there will be far less to stay the government’s hand. Such technology also further “sterilizes” the experience of soldiers participating in conflict. Already in last summer’s Gaza war, testimonies from IDF soldiers repeatedly described their lack of contact with other living beings, save for fellow soldiers; the words “like a video game” crop up again and again. This is partly due to the fact that entire neighborhoods were shelled to ruins before ground troops moved in, but also because so much of the IDF’s activity was based on long-range, indiscriminate fire. With the advent of technology — tanks, cooperative automated attack robots and a host of other unmanned units — that keep most soldiers away from the front line, few will ever actually come face-to-face with the consequences of their actions. This is true for armies around the world, not just the IDF, and it raises grave concerns about the future of ethics in warfare, already a near-oxymoronic concept. When your target is nothing more than pixels on a screen, it is far easier to press the button. According to the IDF, however, this is supposedly cause for celebration. The apparent guilelessness that accompanies the descriptions of the latest weapons technology is so cynical it is almost difficult to read. In one example, an IDF Spokesperson blog entry from a few years ago breathlessly lists the dimensions and merits of the “</w:t>
      </w:r>
      <w:proofErr w:type="spellStart"/>
      <w:r>
        <w:t>Tzefa</w:t>
      </w:r>
      <w:proofErr w:type="spellEnd"/>
      <w:r>
        <w:t xml:space="preserve"> </w:t>
      </w:r>
      <w:proofErr w:type="spellStart"/>
      <w:r>
        <w:t>Shirion</w:t>
      </w:r>
      <w:proofErr w:type="spellEnd"/>
      <w:r>
        <w:t xml:space="preserve">,” a mine-clearing device that contains nearly a ton of C4 explosives and produces a 720-960 meter-squared blast radius. “Sounds impressive? Wait till you see it in action,” the blog continues, under which one can watch a video of the weapon detonating in an open field. Gazans have been able to see it in action when it was used to blow up residential streets in Operations Cast Lead and Protective Edge. No mention of the human cost on the IDF’s blog, though — just applause for a good, clean, life-saving explosion. Ultimately, the overarching message that permeates most of the IDF’s social media forays on the topic goes as follows: </w:t>
      </w:r>
      <w:r w:rsidRPr="00444B3E">
        <w:rPr>
          <w:rStyle w:val="StyleUnderline"/>
        </w:rPr>
        <w:t>the targets of these weapons (i.e. Palestinians, occasionally Lebanese) are a faceless, nameless, threatening and homogenous entity that obligates the IDF to continuously innovate in “exciting” and “maverick” ways.</w:t>
      </w:r>
      <w:r>
        <w:t xml:space="preserve"> The subtext suggests a population that is simply there to justify the development and/or purchase of the army’s latest toys, with the attendant endless bankrolling this requires (not to mention the fortune that private companies make exporting this technology). In this reckoning, there is only one set of lives at stake in this land, and it is not those in the crosshairs of the IDF’s expensive, cutting-edge arsenal. Yes, Israel is indeed a hi-tech nation, and its relentless marketing as such has spilled over into the military domain; it sounds for all the world as if the army is marketing the next level of home entertainment technology and not highly-destructive weapons that are intended to be instrumental in subjugating an occupied population. So next time you read about Israel as a “start-up miracle,” think about the impact that technology can and does have in this country, and about how it is used. Think about how much money is invested in “the art of war” here, and how such expenditures have rendered so many lives so cheap.</w:t>
      </w:r>
    </w:p>
    <w:p w:rsidR="00B07A7D" w:rsidRDefault="00B07A7D" w:rsidP="00B07A7D"/>
    <w:p w:rsidR="001E7008" w:rsidRDefault="001E7008" w:rsidP="00CB28FF"/>
    <w:p w:rsidR="0003029C" w:rsidRPr="002E4DBE" w:rsidRDefault="0003029C" w:rsidP="0006639A">
      <w:pPr>
        <w:rPr>
          <w:b/>
          <w:sz w:val="26"/>
        </w:rPr>
      </w:pPr>
    </w:p>
    <w:p w:rsidR="00A93307" w:rsidRDefault="001D050F" w:rsidP="0003029C">
      <w:pPr>
        <w:pStyle w:val="Heading2"/>
      </w:pPr>
      <w:r>
        <w:t>AT: Humanitarian aid CP</w:t>
      </w:r>
    </w:p>
    <w:p w:rsidR="002D0BC0" w:rsidRDefault="002D0BC0" w:rsidP="002D0BC0"/>
    <w:p w:rsidR="002D0BC0" w:rsidRPr="002D0BC0" w:rsidRDefault="002D0BC0" w:rsidP="002D0BC0">
      <w:pPr>
        <w:pStyle w:val="Heading3"/>
      </w:pPr>
      <w:r>
        <w:t>Deficit</w:t>
      </w:r>
    </w:p>
    <w:p w:rsidR="001D050F" w:rsidRDefault="001D050F" w:rsidP="001D050F">
      <w:pPr>
        <w:pStyle w:val="Heading4"/>
      </w:pPr>
      <w:r>
        <w:t>CP does not solve- H</w:t>
      </w:r>
      <w:r w:rsidRPr="001D3F8A">
        <w:t>umanitarian aid intended for Palestinians ends up in Israeli coffers</w:t>
      </w:r>
    </w:p>
    <w:p w:rsidR="001D050F" w:rsidRDefault="001D050F" w:rsidP="001D050F">
      <w:r w:rsidRPr="00A53543">
        <w:rPr>
          <w:rStyle w:val="Style13ptBold"/>
        </w:rPr>
        <w:t>Cook 16’,</w:t>
      </w:r>
      <w:r>
        <w:t xml:space="preserve"> (Jonathan Cook won the Martha Gellhorn Special Prize for Journalism. His latest books are “Israel and the Clash of </w:t>
      </w:r>
      <w:proofErr w:type="spellStart"/>
      <w:r>
        <w:t>Civilisations</w:t>
      </w:r>
      <w:proofErr w:type="spellEnd"/>
      <w:r>
        <w:t>: Iraq, Iran and the Plan to Remake the Middle East” (Pluto Press) and “Disappearing Palestine: Israel’s Experiments in Human Despair” (Zed Books), “Study: At least 78% of humanitarian aid intended for Palestinians ends up in Israeli coffers” March 8, 2016, https://mondoweiss.net/2016/03/study-at-least-78-of-humanitarian-aid-intended-for-palestinians-ends-up-in-israeli-coffers/)</w:t>
      </w:r>
    </w:p>
    <w:p w:rsidR="001D050F" w:rsidRDefault="001D050F" w:rsidP="001D050F">
      <w:r>
        <w:t xml:space="preserve">That </w:t>
      </w:r>
      <w:proofErr w:type="spellStart"/>
      <w:r>
        <w:t>honour</w:t>
      </w:r>
      <w:proofErr w:type="spellEnd"/>
      <w:r>
        <w:t xml:space="preserve"> befell </w:t>
      </w:r>
      <w:proofErr w:type="spellStart"/>
      <w:r>
        <w:t>Laars</w:t>
      </w:r>
      <w:proofErr w:type="spellEnd"/>
      <w:r>
        <w:t xml:space="preserve"> </w:t>
      </w:r>
      <w:proofErr w:type="spellStart"/>
      <w:r>
        <w:t>Faaborg</w:t>
      </w:r>
      <w:proofErr w:type="spellEnd"/>
      <w:r>
        <w:t xml:space="preserve">-Andersen, the European Union’s ambassador to Israel, last week when Jewish settlers launched a social media campaign casting him as Hannibal Lecter, the terrifying character from the film Silence of the Lambs. An image of the Danish diplomat wearing Lecter’s prison face-mask was supposed to suggest that Europe needs similar muzzling. The settlers’ grievance relates to European aid, which has provided temporary shelter to Palestinian Bedouin families after the Israeli army demolished their homes in the occupied territories near Jerusalem. The emergency housing has helped them remain on land coveted by Israel and the settlers. European officials, outraged by the Lecter comparison, have reminded Tel Aviv that, were it to abide by international law, Israel – not the EU – would be taking responsibility for these families’ welfare. While Europe may think of itself as part of an enlightened West, using aid to defend Palestinians’ rights, the reality is less reassuring. The aid may actually be making things significantly worse. </w:t>
      </w:r>
      <w:proofErr w:type="spellStart"/>
      <w:r>
        <w:t>Shir</w:t>
      </w:r>
      <w:proofErr w:type="spellEnd"/>
      <w:r>
        <w:t xml:space="preserve"> </w:t>
      </w:r>
      <w:proofErr w:type="spellStart"/>
      <w:r>
        <w:t>Hever</w:t>
      </w:r>
      <w:proofErr w:type="spellEnd"/>
      <w:r>
        <w:t xml:space="preserve">, an Israeli economist who has spent years piecing together the murky economics of the occupation, recently published a report that makes shocking reading. Like others, he believes international aid has allowed Israel to avoid footing the bill for its decades-old </w:t>
      </w:r>
      <w:proofErr w:type="spellStart"/>
      <w:r>
        <w:t>occuption</w:t>
      </w:r>
      <w:proofErr w:type="spellEnd"/>
      <w:r>
        <w:t xml:space="preserve">. But he goes further. </w:t>
      </w:r>
      <w:r w:rsidRPr="001D3F8A">
        <w:rPr>
          <w:rStyle w:val="StyleUnderline"/>
        </w:rPr>
        <w:t xml:space="preserve">His astonishing conclusion – one that may surprise Israel’s settlers – is that at least 78 per cent of humanitarian aid intended for Palestinians ends up in Israel’s coffers. The sums involved are huge. </w:t>
      </w:r>
      <w:r>
        <w:t xml:space="preserve">The Palestinians under occupation are among the most aid-dependent in the world, receiving more than $2bn from the international community a year. According to </w:t>
      </w:r>
      <w:proofErr w:type="spellStart"/>
      <w:r>
        <w:t>Hever</w:t>
      </w:r>
      <w:proofErr w:type="spellEnd"/>
      <w:r>
        <w:t xml:space="preserve">, donors could be directly </w:t>
      </w:r>
      <w:proofErr w:type="spellStart"/>
      <w:r>
        <w:t>subsidising</w:t>
      </w:r>
      <w:proofErr w:type="spellEnd"/>
      <w:r>
        <w:t xml:space="preserve"> up to a third of the occupation’s costs. Other forms of Israeli profiteering have been identified in previous studies. In 2013 the World Bank very conservatively estimated that the Palestinians lose at least $3.4bn a year in resources plundered by Israel. Further, Israel’s refusal to make peace with the Palestinians, and as a consequence the rest of the region, is used to justify Washington’s annual $3bn in military aid. Israel also uses the occupied territories as laboratories for testing weapons and surveillance systems on Palestinians – and then exports its expertise. Israel’s military and cyber industries are hugely profitable, generating many billions of dollars of income each year. </w:t>
      </w:r>
      <w:r w:rsidRPr="001D3F8A">
        <w:rPr>
          <w:rStyle w:val="StyleUnderline"/>
        </w:rPr>
        <w:t xml:space="preserve">A survey published last week found tiny Israel to be the eighth most powerful country in the world. But whereas these income streams are a </w:t>
      </w:r>
      <w:proofErr w:type="spellStart"/>
      <w:r w:rsidRPr="001D3F8A">
        <w:rPr>
          <w:rStyle w:val="StyleUnderline"/>
        </w:rPr>
        <w:t>recognisable</w:t>
      </w:r>
      <w:proofErr w:type="spellEnd"/>
      <w:r w:rsidRPr="001D3F8A">
        <w:rPr>
          <w:rStyle w:val="StyleUnderline"/>
        </w:rPr>
        <w:t xml:space="preserve">, if troubling, windfall from Israel’s occupation, western humanitarian aid to the Palestinians is clearly intended for the victims, not the victors. So how is Israel creaming off so much? The problem, says </w:t>
      </w:r>
      <w:proofErr w:type="spellStart"/>
      <w:r w:rsidRPr="001D3F8A">
        <w:rPr>
          <w:rStyle w:val="StyleUnderline"/>
        </w:rPr>
        <w:t>Hever</w:t>
      </w:r>
      <w:proofErr w:type="spellEnd"/>
      <w:r w:rsidRPr="001D3F8A">
        <w:rPr>
          <w:rStyle w:val="StyleUnderline"/>
        </w:rPr>
        <w:t xml:space="preserve">, is Israel’s self-imposed role as mediator. To reach the Palestinians, donors have no choice but to go through Israel. This provides ripe opportunities for what he terms “aid subversion” and “aid diversion”. The first results from the Palestinians being a captive market. They have access to few goods and services that are not Israeli. Who </w:t>
      </w:r>
      <w:proofErr w:type="gramStart"/>
      <w:r w:rsidRPr="001D3F8A">
        <w:rPr>
          <w:rStyle w:val="StyleUnderline"/>
        </w:rPr>
        <w:t>Profits?,</w:t>
      </w:r>
      <w:proofErr w:type="gramEnd"/>
      <w:r w:rsidRPr="001D3F8A">
        <w:rPr>
          <w:rStyle w:val="StyleUnderline"/>
        </w:rPr>
        <w:t xml:space="preserve"> an Israeli </w:t>
      </w:r>
      <w:proofErr w:type="spellStart"/>
      <w:r w:rsidRPr="001D3F8A">
        <w:rPr>
          <w:rStyle w:val="StyleUnderline"/>
        </w:rPr>
        <w:t>organisation</w:t>
      </w:r>
      <w:proofErr w:type="spellEnd"/>
      <w:r w:rsidRPr="001D3F8A">
        <w:rPr>
          <w:rStyle w:val="StyleUnderline"/>
        </w:rPr>
        <w:t xml:space="preserve"> monitoring the economic benefits for Israel in the occupation, assesses that dairy firm </w:t>
      </w:r>
      <w:proofErr w:type="spellStart"/>
      <w:r w:rsidRPr="001D3F8A">
        <w:rPr>
          <w:rStyle w:val="StyleUnderline"/>
        </w:rPr>
        <w:t>Tnuva</w:t>
      </w:r>
      <w:proofErr w:type="spellEnd"/>
      <w:r w:rsidRPr="001D3F8A">
        <w:rPr>
          <w:rStyle w:val="StyleUnderline"/>
        </w:rPr>
        <w:t xml:space="preserve"> enjoys a monopoly in the West Bank worth $60 million annually. Aid diversion, meanwhile, occurs because Israel controls all movement of people and goods. Israeli restrictions mean it gets to charge for transportation and storage, and levy “security” fees. Other studies have identified additional profits from “aid destruction”. </w:t>
      </w:r>
      <w:r>
        <w:t xml:space="preserve">When Israel wrecks foreign-funded aid projects, Palestinians lose – but Israel often benefits. Cement-maker Nesher, for example, is reported to control 85 per cent of all construction by Israelis and Palestinians, including the supplies for rebuilding efforts in Gaza after Israel’s repeated rampages. Significant segments of Israeli society, aside from those in the security industries, are lining their pockets from the occupation. Paradoxically, the label “the most aid-dependent people in the world” – usually affixed to the Palestinians – might be better used to describe Israelis. What can be done? International law expert Richard Falk notes that Israel is exploiting an aid oversight vacuum: there are no requirements on donors to ensure their money reaches the intended recipients. What the international community has done over the past 20 years of the Oslo process – inadvertently or otherwise – is offer Israel financial incentives to </w:t>
      </w:r>
      <w:proofErr w:type="spellStart"/>
      <w:r>
        <w:t>stabilise</w:t>
      </w:r>
      <w:proofErr w:type="spellEnd"/>
      <w:r>
        <w:t xml:space="preserve"> and entrench its rule over the Palestinians. It can do so relatively cost-free. </w:t>
      </w:r>
      <w:r w:rsidRPr="001D3F8A">
        <w:rPr>
          <w:rStyle w:val="StyleUnderline"/>
        </w:rPr>
        <w:t xml:space="preserve">While Europe and Washington have tried to beat Israel with a small diplomatic stick to release its hold on the occupied territories, at the same time they dangle juicy financial carrots to encourage Israel to tighten its grip. There is a small ray of hope. Western aid policy does not have to be self-sabotaging. </w:t>
      </w:r>
      <w:proofErr w:type="spellStart"/>
      <w:r w:rsidRPr="001D3F8A">
        <w:rPr>
          <w:rStyle w:val="StyleUnderline"/>
        </w:rPr>
        <w:t>Hever’s</w:t>
      </w:r>
      <w:proofErr w:type="spellEnd"/>
      <w:r w:rsidRPr="001D3F8A">
        <w:rPr>
          <w:rStyle w:val="StyleUnderline"/>
        </w:rPr>
        <w:t xml:space="preserve"> study indicates that Israel has grown as reliant on Palestinian aid as the Palestinians themselves.</w:t>
      </w:r>
      <w:r>
        <w:t xml:space="preserve"> The EU noted last week that Israel not Brussels should be caring for the Bedouin it has left homeless. Europe could take its own advice to heart and start shifting the true costs of the occupation back on to Israel. That may happen soon enough whatever the west decides, if – as even Israel is predicting will occur soon – the Palestinian Authority of Mahmoud Abbas collapses.</w:t>
      </w:r>
    </w:p>
    <w:p w:rsidR="0061453B" w:rsidRDefault="0061453B" w:rsidP="0061453B">
      <w:pPr>
        <w:pStyle w:val="Heading2"/>
      </w:pPr>
      <w:r>
        <w:t>AT: Alliance DA</w:t>
      </w:r>
    </w:p>
    <w:p w:rsidR="0061453B" w:rsidRPr="00F36FC3" w:rsidRDefault="0061453B" w:rsidP="0061453B">
      <w:pPr>
        <w:pStyle w:val="Heading3"/>
      </w:pPr>
      <w:r w:rsidRPr="00F36FC3">
        <w:t>Relati</w:t>
      </w:r>
      <w:r w:rsidR="002D0BC0">
        <w:t>ons UQ</w:t>
      </w:r>
    </w:p>
    <w:p w:rsidR="0061453B" w:rsidRPr="00F36FC3" w:rsidRDefault="0061453B" w:rsidP="0061453B">
      <w:pPr>
        <w:pStyle w:val="Heading4"/>
      </w:pPr>
      <w:r w:rsidRPr="00F36FC3">
        <w:t xml:space="preserve">US-Israel relations are politically aligned; creates unconditional assistance </w:t>
      </w:r>
      <w:r>
        <w:t xml:space="preserve">pact that the </w:t>
      </w:r>
      <w:proofErr w:type="spellStart"/>
      <w:r>
        <w:t>aff</w:t>
      </w:r>
      <w:proofErr w:type="spellEnd"/>
      <w:r>
        <w:t xml:space="preserve"> won’t change</w:t>
      </w:r>
    </w:p>
    <w:p w:rsidR="0061453B" w:rsidRPr="00F36FC3" w:rsidRDefault="0061453B" w:rsidP="0061453B">
      <w:r w:rsidRPr="00F36FC3">
        <w:rPr>
          <w:b/>
          <w:sz w:val="26"/>
          <w:szCs w:val="26"/>
        </w:rPr>
        <w:t>CFR 3/27</w:t>
      </w:r>
      <w:r w:rsidRPr="00F36FC3">
        <w:t xml:space="preserve"> [Research group on foreign relations; interview with Daniel Kurtz-Phelan, executive Editor of Foreign </w:t>
      </w:r>
      <w:proofErr w:type="spellStart"/>
      <w:r w:rsidRPr="00F36FC3">
        <w:t>affaris</w:t>
      </w:r>
      <w:proofErr w:type="spellEnd"/>
      <w:r w:rsidRPr="00F36FC3">
        <w:t xml:space="preserve">, and Phillip H. Gordon, Senior Fellow in US Foreign Policy, Center for Foreign Policy, “The Future of US-Israel Relations”, March 27 2019, </w:t>
      </w:r>
      <w:hyperlink r:id="rId14" w:history="1">
        <w:r w:rsidRPr="00F36FC3">
          <w:rPr>
            <w:rStyle w:val="Hyperlink"/>
          </w:rPr>
          <w:t>https://www.cfr.org/conference-calls/future-us-israel-relations//</w:t>
        </w:r>
      </w:hyperlink>
      <w:r w:rsidRPr="00F36FC3">
        <w:t xml:space="preserve"> BCH]</w:t>
      </w:r>
    </w:p>
    <w:p w:rsidR="0061453B" w:rsidRPr="003B29E9" w:rsidRDefault="0061453B" w:rsidP="0061453B">
      <w:pPr>
        <w:rPr>
          <w:b/>
          <w:sz w:val="10"/>
        </w:rPr>
      </w:pPr>
      <w:r w:rsidRPr="003B29E9">
        <w:rPr>
          <w:sz w:val="10"/>
        </w:rPr>
        <w:t xml:space="preserve">I do think that it has changed and is changing significantly before our eyes. I think you could say that at the top-level </w:t>
      </w:r>
      <w:r w:rsidRPr="003B29E9">
        <w:rPr>
          <w:b/>
          <w:u w:val="single"/>
        </w:rPr>
        <w:t>government-to-government relationship our countries have never been more aligned</w:t>
      </w:r>
      <w:r w:rsidRPr="003B29E9">
        <w:rPr>
          <w:b/>
          <w:sz w:val="10"/>
        </w:rPr>
        <w:t xml:space="preserve"> </w:t>
      </w:r>
      <w:r w:rsidRPr="003B29E9">
        <w:rPr>
          <w:sz w:val="10"/>
        </w:rPr>
        <w:t xml:space="preserve">and, you know, Martin mentioned the visit and </w:t>
      </w:r>
      <w:r w:rsidRPr="00F36FC3">
        <w:rPr>
          <w:u w:val="single"/>
        </w:rPr>
        <w:t>what Prime Minister Netanyahu accomplished on this visit</w:t>
      </w:r>
      <w:r w:rsidRPr="003B29E9">
        <w:rPr>
          <w:sz w:val="10"/>
        </w:rPr>
        <w:t xml:space="preserve">. Bibi got a South Lawn arrival ceremony with—accompanied </w:t>
      </w:r>
      <w:r w:rsidRPr="00F36FC3">
        <w:rPr>
          <w:u w:val="single"/>
        </w:rPr>
        <w:t xml:space="preserve">by President Trump’s support </w:t>
      </w:r>
      <w:r w:rsidRPr="003B29E9">
        <w:rPr>
          <w:sz w:val="10"/>
          <w:szCs w:val="18"/>
        </w:rPr>
        <w:t>for his agenda right before an election. And that’s a sort of, you know, political alignment on top of the strategic alignment on issues, which revealed some differences. In the previous administration—in the Obama administration, which Martin and I served, it was</w:t>
      </w:r>
      <w:r w:rsidRPr="003B29E9">
        <w:rPr>
          <w:sz w:val="10"/>
        </w:rPr>
        <w:t xml:space="preserve"> </w:t>
      </w:r>
      <w:r w:rsidRPr="00F36FC3">
        <w:rPr>
          <w:u w:val="single"/>
        </w:rPr>
        <w:t>no secret that there were real tensions and differences</w:t>
      </w:r>
      <w:r w:rsidRPr="003B29E9">
        <w:rPr>
          <w:sz w:val="10"/>
        </w:rPr>
        <w:t xml:space="preserve"> </w:t>
      </w:r>
      <w:r w:rsidRPr="003B29E9">
        <w:rPr>
          <w:sz w:val="10"/>
          <w:szCs w:val="18"/>
        </w:rPr>
        <w:t xml:space="preserve">on issues obviously like Iran, the Iran nuclear deal. Nobody forgets, you know, Bibi’s big speech to Congress, taking issue with President Obama’s signature foreign policy accomplishment. But </w:t>
      </w:r>
      <w:proofErr w:type="gramStart"/>
      <w:r w:rsidRPr="003B29E9">
        <w:rPr>
          <w:sz w:val="10"/>
          <w:szCs w:val="18"/>
        </w:rPr>
        <w:t>also</w:t>
      </w:r>
      <w:proofErr w:type="gramEnd"/>
      <w:r w:rsidRPr="003B29E9">
        <w:rPr>
          <w:sz w:val="10"/>
          <w:szCs w:val="18"/>
        </w:rPr>
        <w:t xml:space="preserve"> on Egypt there were differences over pushing Mubarak out. On settlements. You know</w:t>
      </w:r>
      <w:r w:rsidRPr="003B29E9">
        <w:rPr>
          <w:sz w:val="10"/>
        </w:rPr>
        <w:t xml:space="preserve">, </w:t>
      </w:r>
      <w:r w:rsidRPr="00F36FC3">
        <w:rPr>
          <w:u w:val="single"/>
        </w:rPr>
        <w:t>in the last months of the Obama administration</w:t>
      </w:r>
      <w:r w:rsidRPr="003B29E9">
        <w:rPr>
          <w:sz w:val="10"/>
        </w:rPr>
        <w:t xml:space="preserve">, the U.S. abstaining on a </w:t>
      </w:r>
      <w:proofErr w:type="gramStart"/>
      <w:r w:rsidRPr="003B29E9">
        <w:rPr>
          <w:sz w:val="10"/>
        </w:rPr>
        <w:t>settlements</w:t>
      </w:r>
      <w:proofErr w:type="gramEnd"/>
      <w:r w:rsidRPr="003B29E9">
        <w:rPr>
          <w:sz w:val="10"/>
        </w:rPr>
        <w:t xml:space="preserve"> resolution at the Security Council. These were—I mean, the relationship was still strong, and U.S. assistance to Israel was greater than ever in terms of security and military assistance, but it was </w:t>
      </w:r>
      <w:r w:rsidRPr="00F36FC3">
        <w:rPr>
          <w:u w:val="single"/>
        </w:rPr>
        <w:t xml:space="preserve">no secret that there </w:t>
      </w:r>
      <w:proofErr w:type="gramStart"/>
      <w:r w:rsidRPr="00F36FC3">
        <w:rPr>
          <w:u w:val="single"/>
        </w:rPr>
        <w:t>were</w:t>
      </w:r>
      <w:proofErr w:type="gramEnd"/>
      <w:r w:rsidRPr="00F36FC3">
        <w:rPr>
          <w:u w:val="single"/>
        </w:rPr>
        <w:t xml:space="preserve"> political difference</w:t>
      </w:r>
      <w:r w:rsidRPr="003B29E9">
        <w:rPr>
          <w:sz w:val="10"/>
        </w:rPr>
        <w:t xml:space="preserve"> between the two governments. </w:t>
      </w:r>
      <w:r w:rsidRPr="00F36FC3">
        <w:rPr>
          <w:u w:val="single"/>
        </w:rPr>
        <w:t>That is now changing.</w:t>
      </w:r>
      <w:r w:rsidRPr="003B29E9">
        <w:rPr>
          <w:sz w:val="10"/>
        </w:rPr>
        <w:t xml:space="preserve"> You know, arguably if you care about the relationship in a positive way, in the sense that the </w:t>
      </w:r>
      <w:r w:rsidRPr="003B29E9">
        <w:rPr>
          <w:b/>
          <w:u w:val="single"/>
        </w:rPr>
        <w:t>alignment on those issues—political and strategic—is greater than ever</w:t>
      </w:r>
      <w:r w:rsidRPr="003B29E9">
        <w:rPr>
          <w:b/>
          <w:sz w:val="10"/>
        </w:rPr>
        <w:t xml:space="preserve">. </w:t>
      </w:r>
    </w:p>
    <w:p w:rsidR="0061453B" w:rsidRDefault="0061453B" w:rsidP="0061453B"/>
    <w:p w:rsidR="0061453B" w:rsidRPr="00F36FC3" w:rsidRDefault="0061453B" w:rsidP="0061453B">
      <w:pPr>
        <w:pStyle w:val="Heading2"/>
      </w:pPr>
      <w:proofErr w:type="spellStart"/>
      <w:r>
        <w:t>Deterence</w:t>
      </w:r>
      <w:proofErr w:type="spellEnd"/>
      <w:r>
        <w:t xml:space="preserve"> DA</w:t>
      </w:r>
    </w:p>
    <w:p w:rsidR="0061453B" w:rsidRPr="00F36FC3" w:rsidRDefault="0061453B" w:rsidP="0061453B">
      <w:pPr>
        <w:pStyle w:val="Heading3"/>
      </w:pPr>
      <w:r w:rsidRPr="00F36FC3">
        <w:t>Arms Sales=Aggression</w:t>
      </w:r>
    </w:p>
    <w:p w:rsidR="0061453B" w:rsidRPr="00F36FC3" w:rsidRDefault="0061453B" w:rsidP="0061453B">
      <w:pPr>
        <w:pStyle w:val="Heading4"/>
      </w:pPr>
      <w:r>
        <w:t>This card destroys the DA –</w:t>
      </w:r>
      <w:r w:rsidRPr="00F36FC3">
        <w:t xml:space="preserve"> increased arms sales empowers countries like Iran, creates a security dilemma, and causes entrapment </w:t>
      </w:r>
    </w:p>
    <w:p w:rsidR="0061453B" w:rsidRPr="00F36FC3" w:rsidRDefault="0061453B" w:rsidP="0061453B">
      <w:r w:rsidRPr="00F36FC3">
        <w:rPr>
          <w:b/>
          <w:sz w:val="26"/>
          <w:szCs w:val="26"/>
        </w:rPr>
        <w:t xml:space="preserve">Thrall and </w:t>
      </w:r>
      <w:hyperlink r:id="rId15" w:history="1">
        <w:r w:rsidRPr="00F36FC3">
          <w:rPr>
            <w:rStyle w:val="Hyperlink"/>
            <w:b/>
            <w:iCs/>
            <w:sz w:val="26"/>
            <w:szCs w:val="26"/>
          </w:rPr>
          <w:t>Dorminey</w:t>
        </w:r>
      </w:hyperlink>
      <w:r w:rsidRPr="00F36FC3">
        <w:rPr>
          <w:b/>
          <w:sz w:val="26"/>
          <w:szCs w:val="26"/>
        </w:rPr>
        <w:t xml:space="preserve"> 18</w:t>
      </w:r>
      <w:r w:rsidRPr="00F36FC3">
        <w:t xml:space="preserve"> [Trevor; senior fellow for the Cato Institute of Defense and Foreign Policy, associate professor at George Mason University’s </w:t>
      </w:r>
      <w:proofErr w:type="spellStart"/>
      <w:r w:rsidRPr="00F36FC3">
        <w:t>Schar</w:t>
      </w:r>
      <w:proofErr w:type="spellEnd"/>
      <w:r w:rsidRPr="00F36FC3">
        <w:t xml:space="preserve"> School of Policy and Government. He has written many works such as ‘US Grand Strategy in the 21</w:t>
      </w:r>
      <w:r w:rsidRPr="00F36FC3">
        <w:rPr>
          <w:vertAlign w:val="superscript"/>
        </w:rPr>
        <w:t>st</w:t>
      </w:r>
      <w:r w:rsidRPr="00F36FC3">
        <w:t xml:space="preserve"> </w:t>
      </w:r>
      <w:proofErr w:type="spellStart"/>
      <w:r w:rsidRPr="00F36FC3">
        <w:t>Centaury</w:t>
      </w:r>
      <w:proofErr w:type="spellEnd"/>
      <w:r w:rsidRPr="00F36FC3">
        <w:t xml:space="preserve">: The Case for Restraint. Caroline; policy analyst in defense and foreign policy studies at the Cato Institute and expert with the Forum on the Arms Trade, “Risky Business: The Role of Arms Sales in US Foreign Policy”, March 13 2018, CATO Institute, </w:t>
      </w:r>
      <w:hyperlink r:id="rId16" w:history="1">
        <w:r w:rsidRPr="00F36FC3">
          <w:rPr>
            <w:rStyle w:val="Hyperlink"/>
          </w:rPr>
          <w:t>https://www.cato.org/publications/policy-analysis/risky-business-role-arms-sales-us-foreign-policy//</w:t>
        </w:r>
      </w:hyperlink>
      <w:r w:rsidRPr="00F36FC3">
        <w:t xml:space="preserve"> BCH]</w:t>
      </w:r>
    </w:p>
    <w:p w:rsidR="0061453B" w:rsidRPr="00F36FC3" w:rsidRDefault="0061453B" w:rsidP="0061453B">
      <w:r w:rsidRPr="00F36FC3">
        <w:t xml:space="preserve">Managing the Balance of Power: The Illusion of Control. The </w:t>
      </w:r>
      <w:r w:rsidRPr="00D41EAB">
        <w:rPr>
          <w:u w:val="single"/>
        </w:rPr>
        <w:t>hidden assumption underlying the balance of power</w:t>
      </w:r>
      <w:r w:rsidRPr="00F36FC3">
        <w:t xml:space="preserve"> strategy is that the </w:t>
      </w:r>
      <w:r w:rsidRPr="00D41EAB">
        <w:rPr>
          <w:u w:val="single"/>
        </w:rPr>
        <w:t>United States will be able to predict accurately what the impact of its arms sales will be</w:t>
      </w:r>
      <w:r w:rsidRPr="00F36FC3">
        <w:t xml:space="preserve">. </w:t>
      </w:r>
      <w:r w:rsidRPr="00D41EAB">
        <w:rPr>
          <w:sz w:val="18"/>
          <w:szCs w:val="18"/>
        </w:rPr>
        <w:t>If the goal is deterrence, for example, the assumption is that an arms sale will be sufficient to deter the adversary without spawning an arms race. If the goal is to promote stability, the assumption is that an arms sale will in fact reduce tensions and inhibit conflict rather than inflame tensions and help initiate conflict. These assumptions, in turn, depend on both the recipient nation and that nation’s neighbors and adversaries acting in ways that don’t make things worse. As it turns out,</w:t>
      </w:r>
      <w:r w:rsidRPr="00F36FC3">
        <w:t xml:space="preserve"> </w:t>
      </w:r>
      <w:r w:rsidRPr="00D41EAB">
        <w:rPr>
          <w:u w:val="single"/>
        </w:rPr>
        <w:t>these are often poor assumptions</w:t>
      </w:r>
      <w:r w:rsidRPr="00F36FC3">
        <w:t xml:space="preserve">. Although arms sales certainly enhance the military capability of the recipient nation, the fundamental problem is that </w:t>
      </w:r>
      <w:r w:rsidRPr="00D41EAB">
        <w:rPr>
          <w:u w:val="single"/>
        </w:rPr>
        <w:t>arms sales often initiate a long chain of responses that the United States generally cannot control.</w:t>
      </w:r>
      <w:r w:rsidRPr="00F36FC3">
        <w:t xml:space="preserve"> </w:t>
      </w:r>
      <w:r w:rsidRPr="00D41EAB">
        <w:rPr>
          <w:sz w:val="18"/>
          <w:szCs w:val="18"/>
        </w:rPr>
        <w:t>The United States, after all, is not the only country with interests in regional balances, especially where the survival and security of local actors is at stake. The United States is neither the only major power with a keen interest in critical regions like Asia and the Middle East, nor the only source of weapons and other forms of assistance.</w:t>
      </w:r>
      <w:r w:rsidRPr="00F36FC3">
        <w:t xml:space="preserve"> </w:t>
      </w:r>
      <w:r w:rsidRPr="00D41EAB">
        <w:rPr>
          <w:u w:val="single"/>
        </w:rPr>
        <w:t>Nor can it dictate the perceptions, interests, or actions of the other nations involved</w:t>
      </w:r>
      <w:r w:rsidRPr="00F36FC3">
        <w:t xml:space="preserve"> </w:t>
      </w:r>
      <w:r w:rsidRPr="00D41EAB">
        <w:rPr>
          <w:sz w:val="14"/>
          <w:szCs w:val="14"/>
        </w:rPr>
        <w:t>in a given region. For example, though a nation receiving arms from the United States may enjoy enhanced defensive capabilities, it is also likely to enjoy enhanced offensive capabilities. With these, a nation’s calculations about the potential benefits of war, intervention abroad, or even the use of force against its own population may shift decisively. Saudi Arabia’s recent behavior illustrates this dynamic. Though the Saudis explain their arms purchases as necessary for defense against Iranian pressure, Saudi Arabia has also spent the past two years embroiled in a military intervention in Yemen. Likewise,</w:t>
      </w:r>
      <w:r w:rsidRPr="00F36FC3">
        <w:t xml:space="preserve"> </w:t>
      </w:r>
      <w:r w:rsidRPr="00D41EAB">
        <w:rPr>
          <w:b/>
        </w:rPr>
        <w:t>arms sales can heighten regional security dilemmas</w:t>
      </w:r>
      <w:r w:rsidRPr="00D41EAB">
        <w:rPr>
          <w:sz w:val="14"/>
          <w:szCs w:val="14"/>
        </w:rPr>
        <w:t>. Neighbors of nations buying major conventional weapons will also worry about what this enhanced military capability will mean. This</w:t>
      </w:r>
      <w:r w:rsidRPr="00F36FC3">
        <w:t xml:space="preserve"> </w:t>
      </w:r>
      <w:r w:rsidRPr="00D41EAB">
        <w:rPr>
          <w:b/>
        </w:rPr>
        <w:t>raises the chances that they too will seek to arm themselves further</w:t>
      </w:r>
      <w:r w:rsidRPr="00F36FC3">
        <w:t xml:space="preserve">, </w:t>
      </w:r>
      <w:r w:rsidRPr="00D41EAB">
        <w:rPr>
          <w:sz w:val="14"/>
          <w:szCs w:val="14"/>
        </w:rPr>
        <w:t xml:space="preserve">or take other steps to shift the balance of power back in their favor, or, in the extreme case, </w:t>
      </w:r>
      <w:r w:rsidRPr="00D41EAB">
        <w:rPr>
          <w:b/>
        </w:rPr>
        <w:t>to launch a preventive war before they are attacked.</w:t>
      </w:r>
      <w:r w:rsidRPr="00F36FC3">
        <w:t xml:space="preserve"> </w:t>
      </w:r>
      <w:r w:rsidRPr="00D41EAB">
        <w:rPr>
          <w:sz w:val="18"/>
          <w:szCs w:val="18"/>
        </w:rPr>
        <w:t>Given these dynamics, the consequences of arms sales to manage regional balances of power are far less predictable and often much less positive than advocates assume.</w:t>
      </w:r>
      <w:hyperlink r:id="rId17" w:anchor="_idTextAnchor054" w:history="1">
        <w:r w:rsidRPr="00D41EAB">
          <w:rPr>
            <w:sz w:val="18"/>
            <w:szCs w:val="18"/>
          </w:rPr>
          <w:t>54</w:t>
        </w:r>
      </w:hyperlink>
      <w:r w:rsidRPr="00D41EAB">
        <w:rPr>
          <w:sz w:val="18"/>
          <w:szCs w:val="18"/>
        </w:rPr>
        <w:t xml:space="preserve"> This unpredictability characterizes even straightforward-seeming efforts to manage the balance of power. The most basic claim of arms sales advocates is that U.S. arms sales to friendly governments and allies should make them better able to deter adversaries. The best available evidence, however, suggests a more complicated reality.</w:t>
      </w:r>
      <w:r w:rsidRPr="00F36FC3">
        <w:t xml:space="preserve"> </w:t>
      </w:r>
      <w:r w:rsidRPr="00D41EAB">
        <w:rPr>
          <w:u w:val="single"/>
        </w:rPr>
        <w:t>In a study of arms sales from 1950 to 1995, major-power arms sales to existing allies had no effect on the chance that the recipient would be the target of a military attack.</w:t>
      </w:r>
      <w:r w:rsidRPr="00F36FC3">
        <w:t xml:space="preserve"> Worse, recipients of U.S. arms that were not treaty allies were significantly more likely to become targets.</w:t>
      </w:r>
      <w:hyperlink r:id="rId18" w:anchor="_idTextAnchor055" w:history="1">
        <w:r w:rsidRPr="00D41EAB">
          <w:rPr>
            <w:u w:val="single"/>
          </w:rPr>
          <w:t>55</w:t>
        </w:r>
      </w:hyperlink>
      <w:r w:rsidRPr="00D41EAB">
        <w:rPr>
          <w:u w:val="single"/>
        </w:rPr>
        <w:t xml:space="preserve"> Nor is there much evidence that arms sales can help</w:t>
      </w:r>
      <w:r w:rsidRPr="00F36FC3">
        <w:t xml:space="preserve"> the United States </w:t>
      </w:r>
      <w:r w:rsidRPr="00D41EAB">
        <w:rPr>
          <w:u w:val="single"/>
        </w:rPr>
        <w:t xml:space="preserve">promote peace and regional stability </w:t>
      </w:r>
      <w:r w:rsidRPr="00F36FC3">
        <w:t xml:space="preserve">by calibrating the local balance of power. On this score, in fact, the evidence suggests that the default assumption should be the opposite. Most scholarly work concludes that </w:t>
      </w:r>
      <w:r w:rsidRPr="00D41EAB">
        <w:rPr>
          <w:b/>
        </w:rPr>
        <w:t>arms sales exacerbate instability and increase the likelihood of conflict</w:t>
      </w:r>
      <w:r w:rsidRPr="00F36FC3">
        <w:t>.</w:t>
      </w:r>
      <w:hyperlink r:id="rId19" w:anchor="_idTextAnchor056" w:history="1">
        <w:r w:rsidRPr="00D41EAB">
          <w:rPr>
            <w:sz w:val="18"/>
            <w:szCs w:val="18"/>
          </w:rPr>
          <w:t>56</w:t>
        </w:r>
      </w:hyperlink>
      <w:r w:rsidRPr="00D41EAB">
        <w:rPr>
          <w:sz w:val="18"/>
          <w:szCs w:val="18"/>
        </w:rPr>
        <w:t>One study, for example, found that during the Cold War, U.S. and Soviet arms sales to hostile dyads (e.g., India/Pakistan, Iran/Iraq, Ethiopia/Somalia) “contributed to hostile political relations and imbalanced military relationships” and were “profoundly destabilizing.”</w:t>
      </w:r>
      <w:hyperlink r:id="rId20" w:anchor="_idTextAnchor057" w:history="1">
        <w:r w:rsidRPr="00D41EAB">
          <w:rPr>
            <w:sz w:val="18"/>
            <w:szCs w:val="18"/>
          </w:rPr>
          <w:t>57</w:t>
        </w:r>
      </w:hyperlink>
      <w:r w:rsidRPr="00D41EAB">
        <w:rPr>
          <w:sz w:val="18"/>
          <w:szCs w:val="18"/>
        </w:rPr>
        <w:t xml:space="preserve"> There is also good reason to believe that several factors are making the promotion of regional stability through arms sales more difficult. The shrinking U.S. military advantage over other powers such as China and the increasingly competitive global arms market both make it less likely that U.S. arms sales can make a decisive difference. 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w:t>
      </w:r>
    </w:p>
    <w:p w:rsidR="0061453B" w:rsidRPr="00F36FC3" w:rsidRDefault="0061453B" w:rsidP="0061453B">
      <w:pPr>
        <w:pStyle w:val="Heading4"/>
      </w:pPr>
      <w:r w:rsidRPr="00F36FC3">
        <w:t xml:space="preserve">US sales of lethal, high-tech weapons create Iranian response to the security dilemma, causes military build-up in the Middle East and insecurity </w:t>
      </w:r>
    </w:p>
    <w:p w:rsidR="0061453B" w:rsidRPr="00F36FC3" w:rsidRDefault="0061453B" w:rsidP="0061453B">
      <w:r w:rsidRPr="00F36FC3">
        <w:rPr>
          <w:b/>
          <w:sz w:val="26"/>
          <w:szCs w:val="26"/>
        </w:rPr>
        <w:t>Rezaei 16</w:t>
      </w:r>
      <w:r w:rsidRPr="00F36FC3">
        <w:t xml:space="preserve"> [Researcher about Iran’s foreign policy and nuclear program. Author of Iran’s Nuclear Program: A Study in Proliferation and Rollback, “</w:t>
      </w:r>
      <w:r w:rsidRPr="00F36FC3">
        <w:rPr>
          <w:bCs/>
        </w:rPr>
        <w:t xml:space="preserve">Iran’s Ballistic Missile Program: A New Case for Engaging Iran?”, Fall 2016, Center for Iranian Studies, Turkey, </w:t>
      </w:r>
      <w:hyperlink r:id="rId21" w:history="1">
        <w:r w:rsidRPr="00F36FC3">
          <w:rPr>
            <w:rStyle w:val="Hyperlink"/>
            <w:bCs/>
          </w:rPr>
          <w:t>https://www.researchgate.net/profile/Farhad_Rezaei5/publication/232612467_Iran%27s_Ballistic_missiles_program_A_New_Case_for_Engaging_Iran/links/594980ac0f7e9b0d8523080f/Irans-Ballistic-missiles-program-A-New-Case-for-Engaging-Iran.pdf//</w:t>
        </w:r>
      </w:hyperlink>
      <w:r w:rsidRPr="00F36FC3">
        <w:rPr>
          <w:bCs/>
        </w:rPr>
        <w:t xml:space="preserve"> BCH]</w:t>
      </w:r>
    </w:p>
    <w:p w:rsidR="0061453B" w:rsidRDefault="0061453B" w:rsidP="0061453B">
      <w:pPr>
        <w:rPr>
          <w:b/>
        </w:rPr>
      </w:pPr>
      <w:r w:rsidRPr="00F36FC3">
        <w:t>Under a 10-year deal signed in 2007 (for the FY2009 to FY2018),</w:t>
      </w:r>
      <w:r w:rsidRPr="00F36FC3">
        <w:rPr>
          <w:u w:val="single"/>
        </w:rPr>
        <w:t xml:space="preserve"> Israel has received $3 billion annually in direct foreign assistance from the United States</w:t>
      </w:r>
      <w:r w:rsidRPr="00F36FC3">
        <w:t xml:space="preserve">, </w:t>
      </w:r>
      <w:r w:rsidRPr="00F36FC3">
        <w:rPr>
          <w:sz w:val="18"/>
          <w:szCs w:val="18"/>
        </w:rPr>
        <w:t>approximately one-fifth of the U.S. foreign aid budget. The only stipulation attached is that over 70 percent of this sum</w:t>
      </w:r>
      <w:r w:rsidRPr="00F36FC3">
        <w:t xml:space="preserve"> </w:t>
      </w:r>
      <w:r w:rsidRPr="00F36FC3">
        <w:rPr>
          <w:u w:val="single"/>
        </w:rPr>
        <w:t>has to be spent on U.S. military hardware</w:t>
      </w:r>
      <w:r w:rsidRPr="00F36FC3">
        <w:rPr>
          <w:sz w:val="18"/>
          <w:szCs w:val="18"/>
        </w:rPr>
        <w:t xml:space="preserve">. The 2015 report by the Congressional Research Service entitled “U.S. Foreign Aid to Israel,” indicates that the White House gave 3.1 billion dollars to Israel in direct bilateral military aid for the Fiscal Year 2015. The Obama administration, under pressure from the Israel lobby concerned about the negotiations with Iran, granted 619.8 million dollars for the joint U.S.-Is- </w:t>
      </w:r>
      <w:proofErr w:type="spellStart"/>
      <w:r w:rsidRPr="00F36FC3">
        <w:rPr>
          <w:sz w:val="18"/>
          <w:szCs w:val="18"/>
        </w:rPr>
        <w:t>rael</w:t>
      </w:r>
      <w:proofErr w:type="spellEnd"/>
      <w:r w:rsidRPr="00F36FC3">
        <w:rPr>
          <w:sz w:val="18"/>
          <w:szCs w:val="18"/>
        </w:rPr>
        <w:t xml:space="preserve"> missile defense programs</w:t>
      </w:r>
      <w:r w:rsidRPr="00F36FC3">
        <w:t xml:space="preserve"> </w:t>
      </w:r>
      <w:r w:rsidRPr="00F36FC3">
        <w:rPr>
          <w:u w:val="single"/>
        </w:rPr>
        <w:t>designed to protect Israel from potential threats from its enemies</w:t>
      </w:r>
      <w:r w:rsidRPr="00F36FC3">
        <w:t xml:space="preserve">. </w:t>
      </w:r>
      <w:r w:rsidRPr="00F36FC3">
        <w:rPr>
          <w:i/>
          <w:iCs/>
          <w:sz w:val="14"/>
          <w:szCs w:val="14"/>
        </w:rPr>
        <w:t>De facto</w:t>
      </w:r>
      <w:r w:rsidRPr="00F36FC3">
        <w:rPr>
          <w:sz w:val="14"/>
          <w:szCs w:val="14"/>
        </w:rPr>
        <w:t xml:space="preserve">, this has increased the amount of U.S. military aid to Israel from 3 billion dollars to 3.7 billion dollars annually. However, some observers put the cumulative total much higher.45 Moreover, as part of a “compensation package” for the JCOPA, Israel demand- ed a squadron of advanced F-15 Strike Eagles and V-22 Osprey tilt-rotors planes, reportedly worth more than 3.1 billion dollars. It was reported that the Israelis asked for Boeing’s F-15SE Silent Eagle derivative equipped with Radar Cross Section (RCS) reduction features and internal weapons bays housed in- side the jet’s conformal fuel tanks.46 Israel allegedly plans to incorporate its own system of Israeli-made weapons, such as the Python-5 missile, into the F-15SE version that it would buy from Boeing including the electronic warfare systems, communications suite as well as helmet mounted cueing systems.47 An extension of the 2007 agreement, running to the year 2028, was principally agreed on by Washington during a 2013 visit by President Obama to Israel, but Yedioth Ahronoth reported that talks on its terms have been “preliminary and unofficial.”48 The deal covered several advanced items. One was the Bell Boeing V-22 </w:t>
      </w:r>
      <w:proofErr w:type="spellStart"/>
      <w:r w:rsidRPr="00F36FC3">
        <w:rPr>
          <w:sz w:val="14"/>
          <w:szCs w:val="14"/>
        </w:rPr>
        <w:t>Os</w:t>
      </w:r>
      <w:proofErr w:type="spellEnd"/>
      <w:r w:rsidRPr="00F36FC3">
        <w:rPr>
          <w:sz w:val="14"/>
          <w:szCs w:val="14"/>
        </w:rPr>
        <w:t xml:space="preserve">- prey tilt-rotor multi-mission military aircraft with capability of both </w:t>
      </w:r>
      <w:proofErr w:type="spellStart"/>
      <w:r w:rsidRPr="00F36FC3">
        <w:rPr>
          <w:sz w:val="14"/>
          <w:szCs w:val="14"/>
        </w:rPr>
        <w:t>verti</w:t>
      </w:r>
      <w:proofErr w:type="spellEnd"/>
      <w:r w:rsidRPr="00F36FC3">
        <w:rPr>
          <w:sz w:val="14"/>
          <w:szCs w:val="14"/>
        </w:rPr>
        <w:t xml:space="preserve">- </w:t>
      </w:r>
      <w:proofErr w:type="spellStart"/>
      <w:r w:rsidRPr="00F36FC3">
        <w:rPr>
          <w:sz w:val="14"/>
          <w:szCs w:val="14"/>
        </w:rPr>
        <w:t>cal</w:t>
      </w:r>
      <w:proofErr w:type="spellEnd"/>
      <w:r w:rsidRPr="00F36FC3">
        <w:rPr>
          <w:sz w:val="14"/>
          <w:szCs w:val="14"/>
        </w:rPr>
        <w:t xml:space="preserve"> takeoff and landing (VTOL) which the U.S. has refused to export to any other country. Another one was some 75 fifth-generation F-35 joint strike jet fighters, the most advanced jet fighters in the world. Lockheed Martin, which manufactures the aircraft, described it as “having all-aspect stealth even when armed, low probability of intercept radar (LPIR), high-performance airframes, advanced avionics features, and highly integrated computer systems capable of networking with other elements within the battle space for situation aware- ness.”</w:t>
      </w:r>
      <w:r w:rsidRPr="00F36FC3">
        <w:t xml:space="preserve"> </w:t>
      </w:r>
      <w:r w:rsidRPr="00F36FC3">
        <w:rPr>
          <w:u w:val="single"/>
        </w:rPr>
        <w:t>Washington has also provided rockets, technology, and parts for Israel’s missile defense systems</w:t>
      </w:r>
      <w:r w:rsidRPr="00F36FC3">
        <w:t xml:space="preserve"> such as Arrow 3 and the Iron Dome.49 From the perspective of Tehran, </w:t>
      </w:r>
      <w:r w:rsidRPr="00F36FC3">
        <w:rPr>
          <w:b/>
        </w:rPr>
        <w:t>Washington’s policy of arming its allies with</w:t>
      </w:r>
      <w:r w:rsidRPr="00F36FC3">
        <w:t xml:space="preserve"> long-range ballistic </w:t>
      </w:r>
      <w:r w:rsidRPr="00F36FC3">
        <w:rPr>
          <w:b/>
        </w:rPr>
        <w:t>missiles, advanced fighters</w:t>
      </w:r>
      <w:r w:rsidRPr="00F36FC3">
        <w:t xml:space="preserve">, and other military equipment </w:t>
      </w:r>
      <w:r w:rsidRPr="00F36FC3">
        <w:rPr>
          <w:b/>
        </w:rPr>
        <w:t>has threatened its security interests, not to mention its deterrent power.</w:t>
      </w:r>
      <w:r w:rsidRPr="00F36FC3">
        <w:t xml:space="preserve"> Seen within this context, </w:t>
      </w:r>
      <w:r w:rsidRPr="00F36FC3">
        <w:rPr>
          <w:u w:val="single"/>
        </w:rPr>
        <w:t>Iran’s effort to develop a nuclear arsenal was</w:t>
      </w:r>
      <w:r w:rsidRPr="00F36FC3">
        <w:t xml:space="preserve">, as noted, </w:t>
      </w:r>
      <w:r w:rsidRPr="00F36FC3">
        <w:rPr>
          <w:u w:val="single"/>
        </w:rPr>
        <w:t>a rational response to a security dilemma</w:t>
      </w:r>
      <w:r w:rsidRPr="00F36FC3">
        <w:t xml:space="preserve">. </w:t>
      </w:r>
      <w:r w:rsidRPr="00F36FC3">
        <w:rPr>
          <w:sz w:val="18"/>
          <w:szCs w:val="18"/>
        </w:rPr>
        <w:t xml:space="preserve">Suffering from extreme sanctions which eroded the economy and put the very legitimacy of the regime at peril, the leadership decided to sign a rollback on its nuclear vision. With the nuclear option gone, at least for the duration of the accord, the importance of the </w:t>
      </w:r>
      <w:proofErr w:type="spellStart"/>
      <w:r w:rsidRPr="00F36FC3">
        <w:rPr>
          <w:sz w:val="18"/>
          <w:szCs w:val="18"/>
        </w:rPr>
        <w:t>bal</w:t>
      </w:r>
      <w:proofErr w:type="spellEnd"/>
      <w:r w:rsidRPr="00F36FC3">
        <w:rPr>
          <w:sz w:val="18"/>
          <w:szCs w:val="18"/>
        </w:rPr>
        <w:t xml:space="preserve">- </w:t>
      </w:r>
      <w:proofErr w:type="spellStart"/>
      <w:r w:rsidRPr="00F36FC3">
        <w:rPr>
          <w:sz w:val="18"/>
          <w:szCs w:val="18"/>
        </w:rPr>
        <w:t>listic</w:t>
      </w:r>
      <w:proofErr w:type="spellEnd"/>
      <w:r w:rsidRPr="00F36FC3">
        <w:rPr>
          <w:sz w:val="18"/>
          <w:szCs w:val="18"/>
        </w:rPr>
        <w:t xml:space="preserve"> missiles for defense and for projecting power has increased.50</w:t>
      </w:r>
      <w:r w:rsidRPr="00F36FC3">
        <w:t xml:space="preserve"> </w:t>
      </w:r>
      <w:r w:rsidRPr="00F36FC3">
        <w:rPr>
          <w:b/>
        </w:rPr>
        <w:t xml:space="preserve">But Iran’s missile program has been proving to be virtually more contentious than the nuclear project. </w:t>
      </w:r>
    </w:p>
    <w:p w:rsidR="0061453B" w:rsidRPr="00F601E6" w:rsidRDefault="0061453B" w:rsidP="0061453B"/>
    <w:p w:rsidR="001D050F" w:rsidRDefault="0003029C" w:rsidP="002D0BC0">
      <w:r>
        <w:t xml:space="preserve"> </w:t>
      </w:r>
    </w:p>
    <w:sectPr w:rsidR="001D050F" w:rsidSect="00FB1C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ode2000">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B6"/>
    <w:rsid w:val="0003029C"/>
    <w:rsid w:val="00040BCB"/>
    <w:rsid w:val="00061377"/>
    <w:rsid w:val="0006433F"/>
    <w:rsid w:val="0006639A"/>
    <w:rsid w:val="00082A97"/>
    <w:rsid w:val="0008760E"/>
    <w:rsid w:val="00095B4A"/>
    <w:rsid w:val="000964DC"/>
    <w:rsid w:val="00096A81"/>
    <w:rsid w:val="000E58B7"/>
    <w:rsid w:val="000E612C"/>
    <w:rsid w:val="0012555F"/>
    <w:rsid w:val="00150809"/>
    <w:rsid w:val="00161385"/>
    <w:rsid w:val="0016343D"/>
    <w:rsid w:val="00185C0E"/>
    <w:rsid w:val="001A499B"/>
    <w:rsid w:val="001C5015"/>
    <w:rsid w:val="001D050F"/>
    <w:rsid w:val="001D3F8A"/>
    <w:rsid w:val="001D6D17"/>
    <w:rsid w:val="001E641A"/>
    <w:rsid w:val="001E7008"/>
    <w:rsid w:val="00207AB6"/>
    <w:rsid w:val="002179AE"/>
    <w:rsid w:val="00227ED5"/>
    <w:rsid w:val="00264645"/>
    <w:rsid w:val="0028096C"/>
    <w:rsid w:val="00291903"/>
    <w:rsid w:val="002A3919"/>
    <w:rsid w:val="002B02A4"/>
    <w:rsid w:val="002D0BC0"/>
    <w:rsid w:val="00303B65"/>
    <w:rsid w:val="00321C84"/>
    <w:rsid w:val="003366AB"/>
    <w:rsid w:val="00387874"/>
    <w:rsid w:val="003C4A4E"/>
    <w:rsid w:val="003E720C"/>
    <w:rsid w:val="00400004"/>
    <w:rsid w:val="00402098"/>
    <w:rsid w:val="004027A1"/>
    <w:rsid w:val="00406FB9"/>
    <w:rsid w:val="00431A60"/>
    <w:rsid w:val="00483C20"/>
    <w:rsid w:val="0049246D"/>
    <w:rsid w:val="004956B9"/>
    <w:rsid w:val="004A206C"/>
    <w:rsid w:val="004D739E"/>
    <w:rsid w:val="004E4FE0"/>
    <w:rsid w:val="004E6AFB"/>
    <w:rsid w:val="005441B6"/>
    <w:rsid w:val="00551F25"/>
    <w:rsid w:val="005901C2"/>
    <w:rsid w:val="005A77CE"/>
    <w:rsid w:val="005B2C80"/>
    <w:rsid w:val="005F4EAB"/>
    <w:rsid w:val="0060094D"/>
    <w:rsid w:val="0061453B"/>
    <w:rsid w:val="00645BC2"/>
    <w:rsid w:val="00650A2F"/>
    <w:rsid w:val="00660966"/>
    <w:rsid w:val="0066109A"/>
    <w:rsid w:val="006C53EC"/>
    <w:rsid w:val="00752992"/>
    <w:rsid w:val="007B228B"/>
    <w:rsid w:val="007C0066"/>
    <w:rsid w:val="00867EEC"/>
    <w:rsid w:val="008A4FAB"/>
    <w:rsid w:val="008F06B5"/>
    <w:rsid w:val="00926888"/>
    <w:rsid w:val="009566B9"/>
    <w:rsid w:val="009B0CC4"/>
    <w:rsid w:val="00A36B39"/>
    <w:rsid w:val="00A53543"/>
    <w:rsid w:val="00A86A74"/>
    <w:rsid w:val="00A93307"/>
    <w:rsid w:val="00AD66A5"/>
    <w:rsid w:val="00AF4301"/>
    <w:rsid w:val="00B028EF"/>
    <w:rsid w:val="00B07A7D"/>
    <w:rsid w:val="00B255EB"/>
    <w:rsid w:val="00B36D5D"/>
    <w:rsid w:val="00B46DE8"/>
    <w:rsid w:val="00B63EEA"/>
    <w:rsid w:val="00B669BD"/>
    <w:rsid w:val="00B7020E"/>
    <w:rsid w:val="00B9749F"/>
    <w:rsid w:val="00BC075A"/>
    <w:rsid w:val="00BF3074"/>
    <w:rsid w:val="00C27802"/>
    <w:rsid w:val="00C40F08"/>
    <w:rsid w:val="00C9506D"/>
    <w:rsid w:val="00CB28FF"/>
    <w:rsid w:val="00CC37D1"/>
    <w:rsid w:val="00D1134F"/>
    <w:rsid w:val="00D2235A"/>
    <w:rsid w:val="00D32486"/>
    <w:rsid w:val="00D46327"/>
    <w:rsid w:val="00DD045F"/>
    <w:rsid w:val="00E247B3"/>
    <w:rsid w:val="00EC24A3"/>
    <w:rsid w:val="00ED445E"/>
    <w:rsid w:val="00EF5DD4"/>
    <w:rsid w:val="00F40B2C"/>
    <w:rsid w:val="00F70A63"/>
    <w:rsid w:val="00F95BF1"/>
    <w:rsid w:val="00FB1C0C"/>
    <w:rsid w:val="00FC5C5D"/>
    <w:rsid w:val="00FF394C"/>
    <w:rsid w:val="00FF54D1"/>
    <w:rsid w:val="00FF6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8868"/>
  <w15:chartTrackingRefBased/>
  <w15:docId w15:val="{CDF23B20-4ED9-F94A-885E-16039673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2D0BC0"/>
    <w:pPr>
      <w:spacing w:after="160" w:line="259" w:lineRule="auto"/>
    </w:pPr>
    <w:rPr>
      <w:rFonts w:ascii="Georgia" w:hAnsi="Georgia"/>
      <w:sz w:val="22"/>
      <w:szCs w:val="22"/>
    </w:rPr>
  </w:style>
  <w:style w:type="paragraph" w:styleId="Heading1">
    <w:name w:val="heading 1"/>
    <w:aliases w:val="Pocket"/>
    <w:basedOn w:val="Normal"/>
    <w:next w:val="Normal"/>
    <w:link w:val="Heading1Char"/>
    <w:qFormat/>
    <w:rsid w:val="002D0B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0B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D0B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D0BC0"/>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2D0B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0BC0"/>
  </w:style>
  <w:style w:type="character" w:customStyle="1" w:styleId="Heading1Char">
    <w:name w:val="Heading 1 Char"/>
    <w:aliases w:val="Pocket Char"/>
    <w:basedOn w:val="DefaultParagraphFont"/>
    <w:link w:val="Heading1"/>
    <w:rsid w:val="002D0BC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D0BC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D0BC0"/>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2D0BC0"/>
    <w:rPr>
      <w:rFonts w:ascii="Georgia" w:eastAsiaTheme="majorEastAsia" w:hAnsi="Georgia" w:cstheme="majorBidi"/>
      <w:b/>
      <w:iCs/>
      <w:sz w:val="22"/>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2D0BC0"/>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2D0BC0"/>
    <w:rPr>
      <w:b w:val="0"/>
      <w:sz w:val="22"/>
      <w:u w:val="single"/>
    </w:rPr>
  </w:style>
  <w:style w:type="character" w:styleId="Emphasis">
    <w:name w:val="Emphasis"/>
    <w:basedOn w:val="DefaultParagraphFont"/>
    <w:uiPriority w:val="7"/>
    <w:qFormat/>
    <w:rsid w:val="002D0BC0"/>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2D0BC0"/>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2D0BC0"/>
    <w:rPr>
      <w:color w:val="auto"/>
      <w:u w:val="none"/>
    </w:rPr>
  </w:style>
  <w:style w:type="paragraph" w:styleId="DocumentMap">
    <w:name w:val="Document Map"/>
    <w:basedOn w:val="Normal"/>
    <w:link w:val="DocumentMapChar"/>
    <w:uiPriority w:val="99"/>
    <w:semiHidden/>
    <w:unhideWhenUsed/>
    <w:rsid w:val="0061453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1453B"/>
    <w:rPr>
      <w:rFonts w:ascii="Lucida Grande" w:eastAsiaTheme="minorEastAsia" w:hAnsi="Lucida Grande" w:cs="Lucida Grande"/>
    </w:rPr>
  </w:style>
  <w:style w:type="character" w:styleId="UnresolvedMention">
    <w:name w:val="Unresolved Mention"/>
    <w:basedOn w:val="DefaultParagraphFont"/>
    <w:uiPriority w:val="99"/>
    <w:rsid w:val="005B2C80"/>
    <w:rPr>
      <w:color w:val="605E5C"/>
      <w:shd w:val="clear" w:color="auto" w:fill="E1DFDD"/>
    </w:rPr>
  </w:style>
  <w:style w:type="paragraph" w:styleId="Revision">
    <w:name w:val="Revision"/>
    <w:hidden/>
    <w:uiPriority w:val="99"/>
    <w:semiHidden/>
    <w:rsid w:val="004027A1"/>
    <w:rPr>
      <w:rFonts w:ascii="Calibri" w:eastAsiaTheme="minorEastAsia" w:hAnsi="Calibri"/>
      <w:sz w:val="22"/>
    </w:rPr>
  </w:style>
  <w:style w:type="character" w:customStyle="1" w:styleId="apple-converted-space">
    <w:name w:val="apple-converted-space"/>
    <w:basedOn w:val="DefaultParagraphFont"/>
    <w:rsid w:val="00B669BD"/>
  </w:style>
  <w:style w:type="character" w:customStyle="1" w:styleId="m-88744647815396010gmail-styleunderline">
    <w:name w:val="m_-88744647815396010gmail-styleunderline"/>
    <w:basedOn w:val="DefaultParagraphFont"/>
    <w:rsid w:val="00B669BD"/>
  </w:style>
  <w:style w:type="paragraph" w:styleId="NormalWeb">
    <w:name w:val="Normal (Web)"/>
    <w:basedOn w:val="Normal"/>
    <w:uiPriority w:val="99"/>
    <w:unhideWhenUsed/>
    <w:rsid w:val="00A93307"/>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751043">
      <w:bodyDiv w:val="1"/>
      <w:marLeft w:val="0"/>
      <w:marRight w:val="0"/>
      <w:marTop w:val="0"/>
      <w:marBottom w:val="0"/>
      <w:divBdr>
        <w:top w:val="none" w:sz="0" w:space="0" w:color="auto"/>
        <w:left w:val="none" w:sz="0" w:space="0" w:color="auto"/>
        <w:bottom w:val="none" w:sz="0" w:space="0" w:color="auto"/>
        <w:right w:val="none" w:sz="0" w:space="0" w:color="auto"/>
      </w:divBdr>
    </w:div>
    <w:div w:id="973608435">
      <w:bodyDiv w:val="1"/>
      <w:marLeft w:val="0"/>
      <w:marRight w:val="0"/>
      <w:marTop w:val="0"/>
      <w:marBottom w:val="0"/>
      <w:divBdr>
        <w:top w:val="none" w:sz="0" w:space="0" w:color="auto"/>
        <w:left w:val="none" w:sz="0" w:space="0" w:color="auto"/>
        <w:bottom w:val="none" w:sz="0" w:space="0" w:color="auto"/>
        <w:right w:val="none" w:sz="0" w:space="0" w:color="auto"/>
      </w:divBdr>
    </w:div>
    <w:div w:id="1062170282">
      <w:bodyDiv w:val="1"/>
      <w:marLeft w:val="0"/>
      <w:marRight w:val="0"/>
      <w:marTop w:val="0"/>
      <w:marBottom w:val="0"/>
      <w:divBdr>
        <w:top w:val="none" w:sz="0" w:space="0" w:color="auto"/>
        <w:left w:val="none" w:sz="0" w:space="0" w:color="auto"/>
        <w:bottom w:val="none" w:sz="0" w:space="0" w:color="auto"/>
        <w:right w:val="none" w:sz="0" w:space="0" w:color="auto"/>
      </w:divBdr>
    </w:div>
    <w:div w:id="1434936916">
      <w:bodyDiv w:val="1"/>
      <w:marLeft w:val="0"/>
      <w:marRight w:val="0"/>
      <w:marTop w:val="0"/>
      <w:marBottom w:val="0"/>
      <w:divBdr>
        <w:top w:val="none" w:sz="0" w:space="0" w:color="auto"/>
        <w:left w:val="none" w:sz="0" w:space="0" w:color="auto"/>
        <w:bottom w:val="none" w:sz="0" w:space="0" w:color="auto"/>
        <w:right w:val="none" w:sz="0" w:space="0" w:color="auto"/>
      </w:divBdr>
    </w:div>
    <w:div w:id="1465807601">
      <w:bodyDiv w:val="1"/>
      <w:marLeft w:val="0"/>
      <w:marRight w:val="0"/>
      <w:marTop w:val="0"/>
      <w:marBottom w:val="0"/>
      <w:divBdr>
        <w:top w:val="none" w:sz="0" w:space="0" w:color="auto"/>
        <w:left w:val="none" w:sz="0" w:space="0" w:color="auto"/>
        <w:bottom w:val="none" w:sz="0" w:space="0" w:color="auto"/>
        <w:right w:val="none" w:sz="0" w:space="0" w:color="auto"/>
      </w:divBdr>
    </w:div>
    <w:div w:id="1514564997">
      <w:bodyDiv w:val="1"/>
      <w:marLeft w:val="0"/>
      <w:marRight w:val="0"/>
      <w:marTop w:val="0"/>
      <w:marBottom w:val="0"/>
      <w:divBdr>
        <w:top w:val="none" w:sz="0" w:space="0" w:color="auto"/>
        <w:left w:val="none" w:sz="0" w:space="0" w:color="auto"/>
        <w:bottom w:val="none" w:sz="0" w:space="0" w:color="auto"/>
        <w:right w:val="none" w:sz="0" w:space="0" w:color="auto"/>
      </w:divBdr>
      <w:divsChild>
        <w:div w:id="214780875">
          <w:marLeft w:val="0"/>
          <w:marRight w:val="0"/>
          <w:marTop w:val="0"/>
          <w:marBottom w:val="0"/>
          <w:divBdr>
            <w:top w:val="none" w:sz="0" w:space="0" w:color="auto"/>
            <w:left w:val="none" w:sz="0" w:space="0" w:color="auto"/>
            <w:bottom w:val="none" w:sz="0" w:space="0" w:color="auto"/>
            <w:right w:val="none" w:sz="0" w:space="0" w:color="auto"/>
          </w:divBdr>
          <w:divsChild>
            <w:div w:id="1980920683">
              <w:marLeft w:val="0"/>
              <w:marRight w:val="0"/>
              <w:marTop w:val="0"/>
              <w:marBottom w:val="0"/>
              <w:divBdr>
                <w:top w:val="none" w:sz="0" w:space="0" w:color="auto"/>
                <w:left w:val="none" w:sz="0" w:space="0" w:color="auto"/>
                <w:bottom w:val="none" w:sz="0" w:space="0" w:color="auto"/>
                <w:right w:val="none" w:sz="0" w:space="0" w:color="auto"/>
              </w:divBdr>
              <w:divsChild>
                <w:div w:id="10192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603464">
      <w:bodyDiv w:val="1"/>
      <w:marLeft w:val="0"/>
      <w:marRight w:val="0"/>
      <w:marTop w:val="0"/>
      <w:marBottom w:val="0"/>
      <w:divBdr>
        <w:top w:val="none" w:sz="0" w:space="0" w:color="auto"/>
        <w:left w:val="none" w:sz="0" w:space="0" w:color="auto"/>
        <w:bottom w:val="none" w:sz="0" w:space="0" w:color="auto"/>
        <w:right w:val="none" w:sz="0" w:space="0" w:color="auto"/>
      </w:divBdr>
    </w:div>
    <w:div w:id="1797066935">
      <w:bodyDiv w:val="1"/>
      <w:marLeft w:val="0"/>
      <w:marRight w:val="0"/>
      <w:marTop w:val="0"/>
      <w:marBottom w:val="0"/>
      <w:divBdr>
        <w:top w:val="none" w:sz="0" w:space="0" w:color="auto"/>
        <w:left w:val="none" w:sz="0" w:space="0" w:color="auto"/>
        <w:bottom w:val="none" w:sz="0" w:space="0" w:color="auto"/>
        <w:right w:val="none" w:sz="0" w:space="0" w:color="auto"/>
      </w:divBdr>
      <w:divsChild>
        <w:div w:id="1758549217">
          <w:marLeft w:val="0"/>
          <w:marRight w:val="0"/>
          <w:marTop w:val="0"/>
          <w:marBottom w:val="0"/>
          <w:divBdr>
            <w:top w:val="none" w:sz="0" w:space="0" w:color="auto"/>
            <w:left w:val="none" w:sz="0" w:space="0" w:color="auto"/>
            <w:bottom w:val="none" w:sz="0" w:space="0" w:color="auto"/>
            <w:right w:val="none" w:sz="0" w:space="0" w:color="auto"/>
          </w:divBdr>
          <w:divsChild>
            <w:div w:id="602809146">
              <w:marLeft w:val="0"/>
              <w:marRight w:val="0"/>
              <w:marTop w:val="0"/>
              <w:marBottom w:val="0"/>
              <w:divBdr>
                <w:top w:val="none" w:sz="0" w:space="0" w:color="auto"/>
                <w:left w:val="none" w:sz="0" w:space="0" w:color="auto"/>
                <w:bottom w:val="none" w:sz="0" w:space="0" w:color="auto"/>
                <w:right w:val="none" w:sz="0" w:space="0" w:color="auto"/>
              </w:divBdr>
              <w:divsChild>
                <w:div w:id="12636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hesetimes.com/features/israel-palestine-killings-us-aid-military-weapons.html" TargetMode="External"/><Relationship Id="rId13" Type="http://schemas.openxmlformats.org/officeDocument/2006/relationships/hyperlink" Target="https://972mag.com/how-the-idfs-hi-tech-revolution-cheapens-palestinian-lives/107374/" TargetMode="External"/><Relationship Id="rId18" Type="http://schemas.openxmlformats.org/officeDocument/2006/relationships/hyperlink" Target="https://www.cato.org/publications/policy-analysis/risky-business-role-arms-sales-us-foreign-policy" TargetMode="External"/><Relationship Id="rId3" Type="http://schemas.openxmlformats.org/officeDocument/2006/relationships/settings" Target="settings.xml"/><Relationship Id="rId21" Type="http://schemas.openxmlformats.org/officeDocument/2006/relationships/hyperlink" Target="https://www.researchgate.net/profile/Farhad_Rezaei5/publication/232612467_Iran%27s_Ballistic_missiles_program_A_New_Case_for_Engaging_Iran/links/594980ac0f7e9b0d8523080f/Irans-Ballistic-missiles-program-A-New-Case-for-Engaging-Iran.pdf//" TargetMode="External"/><Relationship Id="rId7" Type="http://schemas.openxmlformats.org/officeDocument/2006/relationships/hyperlink" Target="https://www.jstor.org/stable/pdf/1149008.pdf?refreqid=excelsior%3A73631b5d396a1a09143e2b8218838275" TargetMode="External"/><Relationship Id="rId12" Type="http://schemas.openxmlformats.org/officeDocument/2006/relationships/hyperlink" Target="https://uscpr.org/campaign/government-affairs/resources/military-aid-to-israel/" TargetMode="External"/><Relationship Id="rId17" Type="http://schemas.openxmlformats.org/officeDocument/2006/relationships/hyperlink" Target="https://www.cato.org/publications/policy-analysis/risky-business-role-arms-sales-us-foreign-policy" TargetMode="External"/><Relationship Id="rId2" Type="http://schemas.openxmlformats.org/officeDocument/2006/relationships/styles" Target="styles.xml"/><Relationship Id="rId16" Type="http://schemas.openxmlformats.org/officeDocument/2006/relationships/hyperlink" Target="https://www.cato.org/publications/policy-analysis/risky-business-role-arms-sales-us-foreign-policy//" TargetMode="External"/><Relationship Id="rId20" Type="http://schemas.openxmlformats.org/officeDocument/2006/relationships/hyperlink" Target="https://www.cato.org/publications/policy-analysis/risky-business-role-arms-sales-us-foreign-policy" TargetMode="External"/><Relationship Id="rId1" Type="http://schemas.openxmlformats.org/officeDocument/2006/relationships/numbering" Target="numbering.xml"/><Relationship Id="rId6" Type="http://schemas.openxmlformats.org/officeDocument/2006/relationships/hyperlink" Target="https://www.timesofisrael/com/two-more-f-35-fighter-jets-land-in-israel-bringing-iafs-declared-total-to-16/" TargetMode="External"/><Relationship Id="rId11" Type="http://schemas.openxmlformats.org/officeDocument/2006/relationships/hyperlink" Target="https://www.middleeastmonitor.com/20190713-israel-preparing-for-war-with-iran-military-wings-in-next-2-years/" TargetMode="External"/><Relationship Id="rId5" Type="http://schemas.openxmlformats.org/officeDocument/2006/relationships/hyperlink" Target="file:////Users/maya.el-sharif/Library/Containers/com.microsoft.Word/Data/Desktop/UM%20Debate%20Files/Dario%20Leone,%207-16-2019,%20%22Blog,%22%20National%20Interest,%20https:/nationalinterest.org/blog/buzz/want-put-maximum-pressure-iran-give-israel-f-22s-and-b-52-bombers-60997https:/nationalinterest.org/blog/buzz/want-put-maximum-pressure-iran-give-israel-f-22s-and-b-52-bombers-60997" TargetMode="External"/><Relationship Id="rId15" Type="http://schemas.openxmlformats.org/officeDocument/2006/relationships/hyperlink" Target="https://www.cato.org/people/caroline-dorminey" TargetMode="External"/><Relationship Id="rId23" Type="http://schemas.openxmlformats.org/officeDocument/2006/relationships/theme" Target="theme/theme1.xml"/><Relationship Id="rId10" Type="http://schemas.openxmlformats.org/officeDocument/2006/relationships/hyperlink" Target="https://www.jpost.com/Israel-News/New-F-35-Adir-fighter-jets-land-in-Israel-595796" TargetMode="External"/><Relationship Id="rId19" Type="http://schemas.openxmlformats.org/officeDocument/2006/relationships/hyperlink" Target="https://www.cato.org/publications/policy-analysis/risky-business-role-arms-sales-us-foreign-policy" TargetMode="External"/><Relationship Id="rId4" Type="http://schemas.openxmlformats.org/officeDocument/2006/relationships/webSettings" Target="webSettings.xml"/><Relationship Id="rId9" Type="http://schemas.openxmlformats.org/officeDocument/2006/relationships/hyperlink" Target="https://www.scmp.com/news/world/united-states-canada/article/2162321/us-ends-funding-united-nations-agency-palestinian" TargetMode="External"/><Relationship Id="rId14" Type="http://schemas.openxmlformats.org/officeDocument/2006/relationships/hyperlink" Target="https://www.cfr.org/conference-calls/future-us-israel-relation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ub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28137</Words>
  <Characters>160382</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Jonah Jacobs</cp:lastModifiedBy>
  <cp:revision>3</cp:revision>
  <dcterms:created xsi:type="dcterms:W3CDTF">2019-07-22T00:13:00Z</dcterms:created>
  <dcterms:modified xsi:type="dcterms:W3CDTF">2019-07-22T00:20:00Z</dcterms:modified>
</cp:coreProperties>
</file>