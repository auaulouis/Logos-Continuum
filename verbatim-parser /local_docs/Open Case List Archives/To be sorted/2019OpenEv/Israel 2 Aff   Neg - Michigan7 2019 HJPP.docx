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B0654" w14:textId="3BD87EEE" w:rsidR="00FF05FF" w:rsidRDefault="00FF05FF" w:rsidP="00FB3B6D">
      <w:pPr>
        <w:pStyle w:val="Heading1"/>
        <w:rPr>
          <w:rFonts w:asciiTheme="minorHAnsi" w:hAnsiTheme="minorHAnsi" w:cstheme="minorHAnsi"/>
        </w:rPr>
      </w:pPr>
      <w:r>
        <w:rPr>
          <w:rFonts w:asciiTheme="minorHAnsi" w:hAnsiTheme="minorHAnsi" w:cstheme="minorHAnsi"/>
        </w:rPr>
        <w:t>Note</w:t>
      </w:r>
    </w:p>
    <w:p w14:paraId="7B8A389D" w14:textId="2E93BCF3" w:rsidR="00FF05FF" w:rsidRDefault="00FF05FF" w:rsidP="00FF05FF"/>
    <w:p w14:paraId="74C4822D" w14:textId="557B5B5A" w:rsidR="008D0FE2" w:rsidRDefault="008D0FE2" w:rsidP="00FF05FF">
      <w:r>
        <w:t xml:space="preserve">This file includes a CP that PICs out of the starter pack Israel aff’s peace process conditions on Israel as well as two potential net benefits. Be careful with the peace process bad part of this file – some of these impact turns can contradict each other so you should be hesitant to read a bunch of them in the same debate. </w:t>
      </w:r>
    </w:p>
    <w:p w14:paraId="3746E21E" w14:textId="77777777" w:rsidR="00C332F8" w:rsidRDefault="00C332F8" w:rsidP="00FF05FF"/>
    <w:p w14:paraId="35CD1E49" w14:textId="45138502" w:rsidR="00FF05FF" w:rsidRDefault="00FF05FF" w:rsidP="00FF05FF">
      <w:r>
        <w:t xml:space="preserve">Thank you to the following students for contributing to this file: </w:t>
      </w:r>
    </w:p>
    <w:p w14:paraId="18E26C8E" w14:textId="2BA0DC68" w:rsidR="00FF05FF" w:rsidRDefault="00FF05FF" w:rsidP="00FF05FF">
      <w:r>
        <w:t xml:space="preserve">Eleanora </w:t>
      </w:r>
    </w:p>
    <w:p w14:paraId="1F1B295B" w14:textId="7173C3D3" w:rsidR="00FF05FF" w:rsidRDefault="00FF05FF" w:rsidP="00FF05FF">
      <w:r>
        <w:t>Nikhil</w:t>
      </w:r>
    </w:p>
    <w:p w14:paraId="55345CAB" w14:textId="76A7D173" w:rsidR="00FF05FF" w:rsidRDefault="00FF05FF" w:rsidP="00FF05FF">
      <w:r>
        <w:t>David</w:t>
      </w:r>
    </w:p>
    <w:p w14:paraId="60DD375F" w14:textId="23BBCCAD" w:rsidR="00FF05FF" w:rsidRDefault="00FF05FF" w:rsidP="00FF05FF">
      <w:r>
        <w:t>Adarsh</w:t>
      </w:r>
    </w:p>
    <w:p w14:paraId="085443DB" w14:textId="77777777" w:rsidR="00FF05FF" w:rsidRPr="00FF05FF" w:rsidRDefault="00FF05FF" w:rsidP="00FF05FF"/>
    <w:p w14:paraId="4CD25375" w14:textId="77777777" w:rsidR="00FF05FF" w:rsidRPr="00FF05FF" w:rsidRDefault="00FF05FF" w:rsidP="00FF05FF">
      <w:pPr>
        <w:pStyle w:val="Heading1"/>
      </w:pPr>
    </w:p>
    <w:p w14:paraId="710B4962" w14:textId="4D54C63B" w:rsidR="00FB3B6D" w:rsidRPr="001F5135" w:rsidRDefault="00FB3B6D" w:rsidP="00FB3B6D">
      <w:pPr>
        <w:pStyle w:val="Heading1"/>
        <w:rPr>
          <w:rFonts w:asciiTheme="minorHAnsi" w:hAnsiTheme="minorHAnsi" w:cstheme="minorHAnsi"/>
        </w:rPr>
      </w:pPr>
      <w:r w:rsidRPr="001F5135">
        <w:rPr>
          <w:rFonts w:asciiTheme="minorHAnsi" w:hAnsiTheme="minorHAnsi" w:cstheme="minorHAnsi"/>
        </w:rPr>
        <w:t>Unconditional CP/</w:t>
      </w:r>
      <w:r w:rsidR="004B343A">
        <w:rPr>
          <w:rFonts w:asciiTheme="minorHAnsi" w:hAnsiTheme="minorHAnsi" w:cstheme="minorHAnsi"/>
        </w:rPr>
        <w:t xml:space="preserve">Conditions </w:t>
      </w:r>
      <w:r w:rsidRPr="001F5135">
        <w:rPr>
          <w:rFonts w:asciiTheme="minorHAnsi" w:hAnsiTheme="minorHAnsi" w:cstheme="minorHAnsi"/>
        </w:rPr>
        <w:t>PIC</w:t>
      </w:r>
    </w:p>
    <w:p w14:paraId="385D3231" w14:textId="339E6EC5" w:rsidR="0034355E" w:rsidRPr="001F5135" w:rsidRDefault="0034355E" w:rsidP="0034355E">
      <w:pPr>
        <w:pStyle w:val="Heading2"/>
        <w:rPr>
          <w:rFonts w:asciiTheme="minorHAnsi" w:hAnsiTheme="minorHAnsi" w:cstheme="minorHAnsi"/>
        </w:rPr>
      </w:pPr>
      <w:r w:rsidRPr="001F5135">
        <w:rPr>
          <w:rFonts w:asciiTheme="minorHAnsi" w:hAnsiTheme="minorHAnsi" w:cstheme="minorHAnsi"/>
        </w:rPr>
        <w:t>1ncs</w:t>
      </w:r>
    </w:p>
    <w:p w14:paraId="09BC61BF" w14:textId="205A0421" w:rsidR="00FB3B6D" w:rsidRPr="001F5135" w:rsidRDefault="00FB3B6D" w:rsidP="00FB3B6D">
      <w:pPr>
        <w:pStyle w:val="Heading3"/>
        <w:rPr>
          <w:rFonts w:asciiTheme="minorHAnsi" w:hAnsiTheme="minorHAnsi" w:cstheme="minorHAnsi"/>
        </w:rPr>
      </w:pPr>
      <w:r w:rsidRPr="001F5135">
        <w:rPr>
          <w:rFonts w:asciiTheme="minorHAnsi" w:hAnsiTheme="minorHAnsi" w:cstheme="minorHAnsi"/>
        </w:rPr>
        <w:t xml:space="preserve">1nc – general unconditional </w:t>
      </w:r>
      <w:r w:rsidR="0034355E" w:rsidRPr="001F5135">
        <w:rPr>
          <w:rFonts w:asciiTheme="minorHAnsi" w:hAnsiTheme="minorHAnsi" w:cstheme="minorHAnsi"/>
        </w:rPr>
        <w:t xml:space="preserve">version </w:t>
      </w:r>
    </w:p>
    <w:p w14:paraId="4AC28A48" w14:textId="0407D225" w:rsidR="00FB3B6D" w:rsidRPr="001F5135" w:rsidRDefault="00FB3B6D" w:rsidP="00FB3B6D">
      <w:pPr>
        <w:pStyle w:val="Heading4"/>
        <w:rPr>
          <w:rFonts w:asciiTheme="minorHAnsi" w:hAnsiTheme="minorHAnsi" w:cstheme="minorHAnsi"/>
        </w:rPr>
      </w:pPr>
      <w:r w:rsidRPr="001F5135">
        <w:rPr>
          <w:rFonts w:asciiTheme="minorHAnsi" w:hAnsiTheme="minorHAnsi" w:cstheme="minorHAnsi"/>
        </w:rPr>
        <w:t>CP: The United States federal government should end all Foreign Military Sales and Direct Commercial Sales from the United States to Israel.</w:t>
      </w:r>
    </w:p>
    <w:p w14:paraId="3B157EF4" w14:textId="64814264" w:rsidR="00C5307B" w:rsidRPr="001F5135" w:rsidRDefault="00C5307B" w:rsidP="00C5307B">
      <w:pPr>
        <w:rPr>
          <w:rFonts w:asciiTheme="minorHAnsi" w:hAnsiTheme="minorHAnsi" w:cstheme="minorHAnsi"/>
        </w:rPr>
      </w:pPr>
    </w:p>
    <w:p w14:paraId="6E983A7C" w14:textId="12F29704" w:rsidR="008C4DAD" w:rsidRPr="001F5135" w:rsidRDefault="008C4DAD" w:rsidP="008C4DAD">
      <w:pPr>
        <w:pStyle w:val="Heading4"/>
        <w:rPr>
          <w:rFonts w:asciiTheme="minorHAnsi" w:hAnsiTheme="minorHAnsi" w:cstheme="minorHAnsi"/>
        </w:rPr>
      </w:pPr>
      <w:r w:rsidRPr="001F5135">
        <w:rPr>
          <w:rFonts w:asciiTheme="minorHAnsi" w:hAnsiTheme="minorHAnsi" w:cstheme="minorHAnsi"/>
        </w:rPr>
        <w:t xml:space="preserve">Solves advantage 2 and any arms sales bad argument but avoids the peace process DAs </w:t>
      </w:r>
      <w:r w:rsidR="00F533E1" w:rsidRPr="001F5135">
        <w:rPr>
          <w:rFonts w:asciiTheme="minorHAnsi" w:hAnsiTheme="minorHAnsi" w:cstheme="minorHAnsi"/>
        </w:rPr>
        <w:t>–</w:t>
      </w:r>
      <w:r w:rsidRPr="001F5135">
        <w:rPr>
          <w:rFonts w:asciiTheme="minorHAnsi" w:hAnsiTheme="minorHAnsi" w:cstheme="minorHAnsi"/>
        </w:rPr>
        <w:t xml:space="preserve"> </w:t>
      </w:r>
      <w:r w:rsidR="00F533E1" w:rsidRPr="001F5135">
        <w:rPr>
          <w:rFonts w:asciiTheme="minorHAnsi" w:hAnsiTheme="minorHAnsi" w:cstheme="minorHAnsi"/>
        </w:rPr>
        <w:t xml:space="preserve">only </w:t>
      </w:r>
      <w:r w:rsidRPr="001F5135">
        <w:rPr>
          <w:rFonts w:asciiTheme="minorHAnsi" w:hAnsiTheme="minorHAnsi" w:cstheme="minorHAnsi"/>
        </w:rPr>
        <w:t xml:space="preserve">unconditionally ending arms sales </w:t>
      </w:r>
      <w:r w:rsidR="00716332" w:rsidRPr="001F5135">
        <w:rPr>
          <w:rFonts w:asciiTheme="minorHAnsi" w:hAnsiTheme="minorHAnsi" w:cstheme="minorHAnsi"/>
        </w:rPr>
        <w:t xml:space="preserve">can truly </w:t>
      </w:r>
      <w:r w:rsidRPr="001F5135">
        <w:rPr>
          <w:rFonts w:asciiTheme="minorHAnsi" w:hAnsiTheme="minorHAnsi" w:cstheme="minorHAnsi"/>
        </w:rPr>
        <w:t>restore credibility</w:t>
      </w:r>
    </w:p>
    <w:p w14:paraId="61089E55" w14:textId="77777777" w:rsidR="008C4DAD" w:rsidRPr="001F5135" w:rsidRDefault="008C4DAD" w:rsidP="008C4DAD">
      <w:pPr>
        <w:rPr>
          <w:rFonts w:asciiTheme="minorHAnsi" w:hAnsiTheme="minorHAnsi" w:cstheme="minorHAnsi"/>
        </w:rPr>
      </w:pPr>
      <w:r w:rsidRPr="001F5135">
        <w:rPr>
          <w:rStyle w:val="Style13ptBold"/>
          <w:rFonts w:asciiTheme="minorHAnsi" w:hAnsiTheme="minorHAnsi" w:cstheme="minorHAnsi"/>
        </w:rPr>
        <w:t>Amnesty International 14</w:t>
      </w:r>
      <w:r w:rsidRPr="001F5135">
        <w:rPr>
          <w:rFonts w:asciiTheme="minorHAnsi" w:hAnsiTheme="minorHAnsi" w:cstheme="minorHAnsi"/>
        </w:rPr>
        <w:t xml:space="preserve"> – politically independent non-governmental organization focused on human rights (“USA: Stop arms transfers to Israel amid growing evidence of war crimes in Gaza”, Amnesty International News, </w:t>
      </w:r>
      <w:hyperlink r:id="rId6" w:history="1">
        <w:r w:rsidRPr="001F5135">
          <w:rPr>
            <w:rStyle w:val="Hyperlink"/>
            <w:rFonts w:asciiTheme="minorHAnsi" w:hAnsiTheme="minorHAnsi" w:cstheme="minorHAnsi"/>
          </w:rPr>
          <w:t>https://www.amnesty.org/en/latest/news/2014/07/usa-stop-arms-transfers-israel-amid-growing-evidence-war-crimes-gaza/</w:t>
        </w:r>
      </w:hyperlink>
      <w:r w:rsidRPr="001F5135">
        <w:rPr>
          <w:rFonts w:asciiTheme="minorHAnsi" w:hAnsiTheme="minorHAnsi" w:cstheme="minorHAnsi"/>
        </w:rPr>
        <w:t>, accessed 6-24-19) //DYang</w:t>
      </w:r>
    </w:p>
    <w:p w14:paraId="22AF0350"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b/>
          <w:u w:val="single"/>
        </w:rPr>
        <w:t>US government must immediately end its ongoing </w:t>
      </w:r>
      <w:hyperlink r:id="rId7" w:history="1">
        <w:r w:rsidRPr="001F5135">
          <w:rPr>
            <w:rStyle w:val="Hyperlink"/>
            <w:rFonts w:asciiTheme="minorHAnsi" w:hAnsiTheme="minorHAnsi" w:cstheme="minorHAnsi"/>
            <w:b/>
            <w:u w:val="single"/>
          </w:rPr>
          <w:t>deliveries of large quantities of arms to Israel,</w:t>
        </w:r>
      </w:hyperlink>
      <w:r w:rsidRPr="001F5135">
        <w:rPr>
          <w:rFonts w:asciiTheme="minorHAnsi" w:hAnsiTheme="minorHAnsi" w:cstheme="minorHAnsi"/>
          <w:b/>
          <w:u w:val="single"/>
        </w:rPr>
        <w:t> </w:t>
      </w:r>
      <w:r w:rsidRPr="001F5135">
        <w:rPr>
          <w:rFonts w:asciiTheme="minorHAnsi" w:hAnsiTheme="minorHAnsi" w:cstheme="minorHAnsi"/>
          <w:u w:val="single"/>
        </w:rPr>
        <w:t>which are providing the tools to commit further serious violations of international law in Gaza</w:t>
      </w:r>
      <w:r w:rsidRPr="001F5135">
        <w:rPr>
          <w:rFonts w:asciiTheme="minorHAnsi" w:hAnsiTheme="minorHAnsi" w:cstheme="minorHAnsi"/>
        </w:rPr>
        <w:t>, said Amnesty International, as it called for a total arms embargo on all parties to the conflict. </w:t>
      </w:r>
    </w:p>
    <w:p w14:paraId="2F1EE523" w14:textId="77777777" w:rsidR="008C4DAD" w:rsidRPr="001F5135" w:rsidRDefault="008C4DAD" w:rsidP="008C4DAD">
      <w:pPr>
        <w:rPr>
          <w:rFonts w:asciiTheme="minorHAnsi" w:hAnsiTheme="minorHAnsi" w:cstheme="minorHAnsi"/>
          <w:u w:val="single"/>
        </w:rPr>
      </w:pPr>
      <w:r w:rsidRPr="001F5135">
        <w:rPr>
          <w:rFonts w:asciiTheme="minorHAnsi" w:hAnsiTheme="minorHAnsi" w:cstheme="minorHAnsi"/>
        </w:rPr>
        <w:t xml:space="preserve">The call comes amid reports that the </w:t>
      </w:r>
      <w:r w:rsidRPr="001F5135">
        <w:rPr>
          <w:rFonts w:asciiTheme="minorHAnsi" w:hAnsiTheme="minorHAnsi" w:cstheme="minorHAnsi"/>
          <w:u w:val="single"/>
        </w:rPr>
        <w:t>Pentagon has approved the immediate transfer of grenades and mortar rounds to the Israeli armed forces from a US arms stockpile pre-positioned in Israel, and follows a shipment of 4.3 tons of US-manufactured rocket motors, which arrived in the Israeli port of Haifa on 15 July.</w:t>
      </w:r>
    </w:p>
    <w:p w14:paraId="4F4937B8" w14:textId="77777777" w:rsidR="008C4DAD" w:rsidRPr="001F5135" w:rsidRDefault="008C4DAD" w:rsidP="008C4DAD">
      <w:pPr>
        <w:rPr>
          <w:rFonts w:asciiTheme="minorHAnsi" w:hAnsiTheme="minorHAnsi" w:cstheme="minorHAnsi"/>
          <w:u w:val="single"/>
        </w:rPr>
      </w:pPr>
      <w:r w:rsidRPr="001F5135">
        <w:rPr>
          <w:rFonts w:asciiTheme="minorHAnsi" w:hAnsiTheme="minorHAnsi" w:cstheme="minorHAnsi"/>
          <w:u w:val="single"/>
        </w:rPr>
        <w:t>These deliveries add to more than US$62 million worth of munitions, including guided missile parts and rocket launchers, artillery parts and small arms</w:t>
      </w:r>
      <w:r w:rsidRPr="001F5135">
        <w:rPr>
          <w:rFonts w:asciiTheme="minorHAnsi" w:hAnsiTheme="minorHAnsi" w:cstheme="minorHAnsi"/>
        </w:rPr>
        <w:t xml:space="preserve">, already exported from the USA </w:t>
      </w:r>
      <w:r w:rsidRPr="001F5135">
        <w:rPr>
          <w:rFonts w:asciiTheme="minorHAnsi" w:hAnsiTheme="minorHAnsi" w:cstheme="minorHAnsi"/>
          <w:u w:val="single"/>
        </w:rPr>
        <w:t>to Israel between January and May this year. </w:t>
      </w:r>
    </w:p>
    <w:p w14:paraId="46EB7D0A"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u w:val="single"/>
        </w:rPr>
        <w:t>US</w:t>
      </w:r>
      <w:r w:rsidRPr="001F5135">
        <w:rPr>
          <w:rFonts w:asciiTheme="minorHAnsi" w:hAnsiTheme="minorHAnsi" w:cstheme="minorHAnsi"/>
        </w:rPr>
        <w:t xml:space="preserve"> government is </w:t>
      </w:r>
      <w:r w:rsidRPr="001F5135">
        <w:rPr>
          <w:rFonts w:asciiTheme="minorHAnsi" w:hAnsiTheme="minorHAnsi" w:cstheme="minorHAnsi"/>
          <w:u w:val="single"/>
        </w:rPr>
        <w:t>adding fuel to the fire by continuing its supply of the type of arms being used by Israel’s armed forces to violate human rights. The US government must accept that by repeatedly shipping and paying for such arms on this scale they are exacerbating and further enabling grave abuses to be committed against civilians</w:t>
      </w:r>
      <w:r w:rsidRPr="001F5135">
        <w:rPr>
          <w:rFonts w:asciiTheme="minorHAnsi" w:hAnsiTheme="minorHAnsi" w:cstheme="minorHAnsi"/>
        </w:rPr>
        <w:t xml:space="preserve"> during the conflict in Gaza,” said Brian Wood, Head of Arms Control and Human Rights at Amnesty International. </w:t>
      </w:r>
    </w:p>
    <w:p w14:paraId="5328B163"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Palestinian armed groups have continued to fire rockets indiscriminately into Israel, endangering civilians in flagrant violation of international law. Amnesty International has repeatedly called for an immediate end to such attacks, which amount to war crimes.</w:t>
      </w:r>
    </w:p>
    <w:p w14:paraId="5B2A0B1D"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Last week the speaker of the Iranian parliament said Iran had provided arms manufacturing know-how to Hamas in Gaza. In November 2012 he said Iran had given both financial and military support to Hamas and the Commander of Iran’s Revolutionary Guards said missile technology has been supplied. Hamas fighters have admitted to firing Iranian-type Fajr 5 missiles towards Tel Aviv, but mostly fire shorter-range M25 or “Qassam” rockets.</w:t>
      </w:r>
    </w:p>
    <w:p w14:paraId="76F943CE"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u w:val="single"/>
        </w:rPr>
        <w:t>USA is by far the largest exporter of military equipment to Israel.</w:t>
      </w:r>
      <w:r w:rsidRPr="001F5135">
        <w:rPr>
          <w:rFonts w:asciiTheme="minorHAnsi" w:hAnsiTheme="minorHAnsi" w:cstheme="minorHAnsi"/>
        </w:rPr>
        <w:t xml:space="preserve"> According to data made public by the US government, its arms transfers to Israel from January to May 2014 included nearly $27million for “rocket launchers”, $9.3 million worth in “parts of guided missiles” and nearly $762,000 for “bombs, grenades and munitions of war”. </w:t>
      </w:r>
    </w:p>
    <w:p w14:paraId="53AB21BB" w14:textId="77777777" w:rsidR="008C4DAD" w:rsidRPr="001F5135" w:rsidRDefault="00A92B78" w:rsidP="008C4DAD">
      <w:pPr>
        <w:rPr>
          <w:rFonts w:asciiTheme="minorHAnsi" w:hAnsiTheme="minorHAnsi" w:cstheme="minorHAnsi"/>
        </w:rPr>
      </w:pPr>
      <w:hyperlink r:id="rId8" w:history="1">
        <w:r w:rsidR="008C4DAD" w:rsidRPr="001F5135">
          <w:rPr>
            <w:rStyle w:val="Hyperlink"/>
            <w:rFonts w:asciiTheme="minorHAnsi" w:hAnsiTheme="minorHAnsi" w:cstheme="minorHAnsi"/>
          </w:rPr>
          <w:t>Since 2012, the USA has exported $276 million worth of basic weapons and munitions to Israel,</w:t>
        </w:r>
      </w:hyperlink>
      <w:r w:rsidR="008C4DAD" w:rsidRPr="001F5135">
        <w:rPr>
          <w:rFonts w:asciiTheme="minorHAnsi" w:hAnsiTheme="minorHAnsi" w:cstheme="minorHAnsi"/>
        </w:rPr>
        <w:t> a figure that excludes exports of military transport equipment and high technologies.</w:t>
      </w:r>
    </w:p>
    <w:p w14:paraId="6739F25A"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The news on 30 July that the USA had allowed the resupply of munitions to Israel came the same day the US government condemned the </w:t>
      </w:r>
      <w:hyperlink r:id="rId9" w:history="1">
        <w:r w:rsidRPr="001F5135">
          <w:rPr>
            <w:rStyle w:val="Hyperlink"/>
            <w:rFonts w:asciiTheme="minorHAnsi" w:hAnsiTheme="minorHAnsi" w:cstheme="minorHAnsi"/>
          </w:rPr>
          <w:t>shelling of a UN school in Gaza</w:t>
        </w:r>
      </w:hyperlink>
      <w:r w:rsidRPr="001F5135">
        <w:rPr>
          <w:rFonts w:asciiTheme="minorHAnsi" w:hAnsiTheme="minorHAnsi" w:cstheme="minorHAnsi"/>
        </w:rPr>
        <w:t> which killed at least 20 people, including children and UN humanitarian workers. </w:t>
      </w:r>
    </w:p>
    <w:p w14:paraId="3513445B"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w:t>
      </w:r>
      <w:r w:rsidRPr="001F5135">
        <w:rPr>
          <w:rFonts w:asciiTheme="minorHAnsi" w:hAnsiTheme="minorHAnsi" w:cstheme="minorHAnsi"/>
          <w:u w:val="single"/>
        </w:rPr>
        <w:t xml:space="preserve">It is deeply cynical for the White House to condemn the deaths and injuries of Palestinians, including children, and humanitarian workers, when it knows </w:t>
      </w:r>
      <w:r w:rsidRPr="001F5135">
        <w:rPr>
          <w:rFonts w:asciiTheme="minorHAnsi" w:hAnsiTheme="minorHAnsi" w:cstheme="minorHAnsi"/>
        </w:rPr>
        <w:t>full well</w:t>
      </w:r>
      <w:r w:rsidRPr="001F5135">
        <w:rPr>
          <w:rFonts w:asciiTheme="minorHAnsi" w:hAnsiTheme="minorHAnsi" w:cstheme="minorHAnsi"/>
          <w:u w:val="single"/>
        </w:rPr>
        <w:t xml:space="preserve"> that </w:t>
      </w:r>
      <w:r w:rsidRPr="001F5135">
        <w:rPr>
          <w:rFonts w:asciiTheme="minorHAnsi" w:hAnsiTheme="minorHAnsi" w:cstheme="minorHAnsi"/>
        </w:rPr>
        <w:t>the</w:t>
      </w:r>
      <w:r w:rsidRPr="001F5135">
        <w:rPr>
          <w:rFonts w:asciiTheme="minorHAnsi" w:hAnsiTheme="minorHAnsi" w:cstheme="minorHAnsi"/>
          <w:u w:val="single"/>
        </w:rPr>
        <w:t xml:space="preserve"> Israeli military responsible for such attacks are armed to the teeth with weapons and equipment bankrolled by US taxpayers</w:t>
      </w:r>
      <w:r w:rsidRPr="001F5135">
        <w:rPr>
          <w:rFonts w:asciiTheme="minorHAnsi" w:hAnsiTheme="minorHAnsi" w:cstheme="minorHAnsi"/>
        </w:rPr>
        <w:t>,” said Brian Wood. </w:t>
      </w:r>
    </w:p>
    <w:p w14:paraId="3F3232D9"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Amnesty International is calling on the UN to immediately impose a comprehensive arms embargo on Israel, Hamas and Palestinian armed groups with the aim of preventing violations of international humanitarian law and human rights by all sides. </w:t>
      </w:r>
    </w:p>
    <w:p w14:paraId="03D575DE" w14:textId="77777777" w:rsidR="008C4DAD" w:rsidRPr="001F5135" w:rsidRDefault="008C4DAD" w:rsidP="008C4DAD">
      <w:pPr>
        <w:rPr>
          <w:rFonts w:asciiTheme="minorHAnsi" w:hAnsiTheme="minorHAnsi" w:cstheme="minorHAnsi"/>
          <w:u w:val="single"/>
        </w:rPr>
      </w:pPr>
      <w:r w:rsidRPr="001F5135">
        <w:rPr>
          <w:rFonts w:asciiTheme="minorHAnsi" w:hAnsiTheme="minorHAnsi" w:cstheme="minorHAnsi"/>
        </w:rPr>
        <w:t>In the absence of a UN arms embargo, the organization is calling on all states to unilaterally suspend all transfers of military equipment, assistance and munitions to all parties to the conflict.</w:t>
      </w:r>
      <w:r w:rsidRPr="001F5135">
        <w:rPr>
          <w:rFonts w:asciiTheme="minorHAnsi" w:hAnsiTheme="minorHAnsi" w:cstheme="minorHAnsi"/>
          <w:u w:val="single"/>
        </w:rPr>
        <w:t xml:space="preserve"> They should not resume until violations committed in previous conflicts are properly investigated with those responsible brought to justice.  </w:t>
      </w:r>
    </w:p>
    <w:p w14:paraId="2F17809E"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“As the leading arms exporter to Israel,</w:t>
      </w:r>
      <w:r w:rsidRPr="001F5135">
        <w:rPr>
          <w:rFonts w:asciiTheme="minorHAnsi" w:hAnsiTheme="minorHAnsi" w:cstheme="minorHAnsi"/>
          <w:u w:val="single"/>
        </w:rPr>
        <w:t xml:space="preserve"> the USA must lead the way and demonstrate its </w:t>
      </w:r>
      <w:r w:rsidRPr="001F5135">
        <w:rPr>
          <w:rFonts w:asciiTheme="minorHAnsi" w:hAnsiTheme="minorHAnsi" w:cstheme="minorHAnsi"/>
        </w:rPr>
        <w:t>proclaimed</w:t>
      </w:r>
      <w:r w:rsidRPr="001F5135">
        <w:rPr>
          <w:rFonts w:asciiTheme="minorHAnsi" w:hAnsiTheme="minorHAnsi" w:cstheme="minorHAnsi"/>
          <w:u w:val="single"/>
        </w:rPr>
        <w:t xml:space="preserve"> respect for human rights and international humanitarian law by urgently suspending arms transfers to Israel </w:t>
      </w:r>
      <w:r w:rsidRPr="001F5135">
        <w:rPr>
          <w:rFonts w:asciiTheme="minorHAnsi" w:hAnsiTheme="minorHAnsi" w:cstheme="minorHAnsi"/>
        </w:rPr>
        <w:t>and pushing for a UN arms embargo on all parties to the conflict.</w:t>
      </w:r>
      <w:r w:rsidRPr="001F5135">
        <w:rPr>
          <w:rFonts w:asciiTheme="minorHAnsi" w:hAnsiTheme="minorHAnsi" w:cstheme="minorHAnsi"/>
          <w:u w:val="single"/>
        </w:rPr>
        <w:t xml:space="preserve"> By failing to do so it is displaying a callous disregard for lives being lost in the conflict on all sides</w:t>
      </w:r>
      <w:r w:rsidRPr="001F5135">
        <w:rPr>
          <w:rFonts w:asciiTheme="minorHAnsi" w:hAnsiTheme="minorHAnsi" w:cstheme="minorHAnsi"/>
        </w:rPr>
        <w:t>,” said Brian Wood.</w:t>
      </w:r>
    </w:p>
    <w:p w14:paraId="33AE055E" w14:textId="77777777" w:rsidR="008C4DAD" w:rsidRPr="001F5135" w:rsidRDefault="008C4DAD" w:rsidP="008C4DAD">
      <w:pPr>
        <w:rPr>
          <w:rFonts w:asciiTheme="minorHAnsi" w:hAnsiTheme="minorHAnsi" w:cstheme="minorHAnsi"/>
        </w:rPr>
      </w:pPr>
      <w:r w:rsidRPr="001F5135">
        <w:rPr>
          <w:rFonts w:asciiTheme="minorHAnsi" w:hAnsiTheme="minorHAnsi" w:cstheme="minorHAnsi"/>
        </w:rPr>
        <w:t>More than 1,400 Palestinians, mostly civilians, have been killed since Israel began its latest offensive in Gaza on 8 July. At least 56 Israeli soldiers have died in the conflict, as well as three civilians in Israel, including a Thai national.</w:t>
      </w:r>
    </w:p>
    <w:p w14:paraId="3610A411" w14:textId="77777777" w:rsidR="008C4DAD" w:rsidRPr="001F5135" w:rsidRDefault="008C4DAD" w:rsidP="008C4DAD">
      <w:pPr>
        <w:rPr>
          <w:rFonts w:asciiTheme="minorHAnsi" w:hAnsiTheme="minorHAnsi" w:cstheme="minorHAnsi"/>
        </w:rPr>
      </w:pPr>
    </w:p>
    <w:p w14:paraId="3772ED81" w14:textId="77777777" w:rsidR="008C4DAD" w:rsidRPr="001F5135" w:rsidRDefault="008C4DAD" w:rsidP="008C4DAD">
      <w:pPr>
        <w:rPr>
          <w:rFonts w:asciiTheme="minorHAnsi" w:hAnsiTheme="minorHAnsi" w:cstheme="minorHAnsi"/>
        </w:rPr>
      </w:pPr>
    </w:p>
    <w:p w14:paraId="2C8528A2" w14:textId="77777777" w:rsidR="001116F0" w:rsidRPr="001F5135" w:rsidRDefault="001116F0" w:rsidP="001116F0">
      <w:pPr>
        <w:pStyle w:val="Heading3"/>
        <w:rPr>
          <w:rFonts w:asciiTheme="minorHAnsi" w:hAnsiTheme="minorHAnsi" w:cstheme="minorHAnsi"/>
        </w:rPr>
      </w:pPr>
      <w:r w:rsidRPr="001F5135">
        <w:rPr>
          <w:rFonts w:asciiTheme="minorHAnsi" w:hAnsiTheme="minorHAnsi" w:cstheme="minorHAnsi"/>
        </w:rPr>
        <w:t xml:space="preserve">1nc – Leahy version </w:t>
      </w:r>
    </w:p>
    <w:p w14:paraId="0B749E6E" w14:textId="77777777" w:rsidR="001116F0" w:rsidRPr="001F5135" w:rsidRDefault="001116F0" w:rsidP="001116F0">
      <w:pPr>
        <w:rPr>
          <w:rFonts w:asciiTheme="minorHAnsi" w:hAnsiTheme="minorHAnsi" w:cstheme="minorHAnsi"/>
        </w:rPr>
      </w:pPr>
      <w:r w:rsidRPr="001F5135">
        <w:rPr>
          <w:rFonts w:asciiTheme="minorHAnsi" w:hAnsiTheme="minorHAnsi" w:cstheme="minorHAnsi"/>
        </w:rPr>
        <w:t xml:space="preserve">Potential texts: </w:t>
      </w:r>
    </w:p>
    <w:p w14:paraId="13EE91B1" w14:textId="77777777" w:rsidR="001116F0" w:rsidRPr="001F5135" w:rsidRDefault="001116F0" w:rsidP="001116F0">
      <w:pPr>
        <w:pStyle w:val="Heading4"/>
        <w:rPr>
          <w:rFonts w:asciiTheme="minorHAnsi" w:hAnsiTheme="minorHAnsi" w:cstheme="minorHAnsi"/>
        </w:rPr>
      </w:pPr>
      <w:r w:rsidRPr="001F5135">
        <w:rPr>
          <w:rFonts w:asciiTheme="minorHAnsi" w:hAnsiTheme="minorHAnsi" w:cstheme="minorHAnsi"/>
        </w:rPr>
        <w:t>Text: The United States federal government should apply the Leahy Law to all Foreign Military Sales and Direct Commercial Sales from the United States to Israel.</w:t>
      </w:r>
    </w:p>
    <w:p w14:paraId="425801D3" w14:textId="77777777" w:rsidR="001116F0" w:rsidRPr="001F5135" w:rsidRDefault="001116F0" w:rsidP="001116F0">
      <w:pPr>
        <w:rPr>
          <w:rFonts w:asciiTheme="minorHAnsi" w:hAnsiTheme="minorHAnsi" w:cstheme="minorHAnsi"/>
        </w:rPr>
      </w:pPr>
    </w:p>
    <w:p w14:paraId="454AE347" w14:textId="77777777" w:rsidR="001116F0" w:rsidRPr="001F5135" w:rsidRDefault="001116F0" w:rsidP="001116F0">
      <w:pPr>
        <w:pStyle w:val="Heading4"/>
        <w:rPr>
          <w:rFonts w:asciiTheme="minorHAnsi" w:hAnsiTheme="minorHAnsi" w:cstheme="minorHAnsi"/>
        </w:rPr>
      </w:pPr>
      <w:r w:rsidRPr="001F5135">
        <w:rPr>
          <w:rFonts w:asciiTheme="minorHAnsi" w:hAnsiTheme="minorHAnsi" w:cstheme="minorHAnsi"/>
        </w:rPr>
        <w:t>Text: The United States federal government should apply the Leahy Law to all military aid from the United States to the Israel Navy’s Shayetet 13 unit, Duvdevan unit, and the Israel Air Force’s Shaldag unit.</w:t>
      </w:r>
    </w:p>
    <w:p w14:paraId="64FDFCA6" w14:textId="77777777" w:rsidR="001116F0" w:rsidRPr="001F5135" w:rsidRDefault="001116F0" w:rsidP="001116F0">
      <w:pPr>
        <w:rPr>
          <w:rFonts w:asciiTheme="minorHAnsi" w:hAnsiTheme="minorHAnsi" w:cstheme="minorHAnsi"/>
        </w:rPr>
      </w:pPr>
    </w:p>
    <w:p w14:paraId="7ED24EAF" w14:textId="77777777" w:rsidR="001116F0" w:rsidRPr="001F5135" w:rsidRDefault="001116F0" w:rsidP="001116F0">
      <w:pPr>
        <w:pStyle w:val="Heading4"/>
        <w:rPr>
          <w:rFonts w:asciiTheme="minorHAnsi" w:hAnsiTheme="minorHAnsi" w:cstheme="minorHAnsi"/>
        </w:rPr>
      </w:pPr>
      <w:r w:rsidRPr="001F5135">
        <w:rPr>
          <w:rFonts w:asciiTheme="minorHAnsi" w:hAnsiTheme="minorHAnsi" w:cstheme="minorHAnsi"/>
        </w:rPr>
        <w:t>Invoking the Leahy Laws solves—completely cuts off US arms sales to Israel and restores HR credibility</w:t>
      </w:r>
    </w:p>
    <w:p w14:paraId="65217C5E" w14:textId="77777777" w:rsidR="001116F0" w:rsidRPr="001F5135" w:rsidRDefault="001116F0" w:rsidP="001116F0">
      <w:pPr>
        <w:rPr>
          <w:rFonts w:asciiTheme="minorHAnsi" w:hAnsiTheme="minorHAnsi" w:cstheme="minorHAnsi"/>
        </w:rPr>
      </w:pPr>
      <w:r w:rsidRPr="001F5135">
        <w:rPr>
          <w:rStyle w:val="Style13ptBold"/>
          <w:rFonts w:asciiTheme="minorHAnsi" w:hAnsiTheme="minorHAnsi" w:cstheme="minorHAnsi"/>
        </w:rPr>
        <w:t>1ac Ruebner 11</w:t>
      </w:r>
      <w:r w:rsidRPr="001F5135">
        <w:rPr>
          <w:rFonts w:asciiTheme="minorHAnsi" w:hAnsiTheme="minorHAnsi" w:cstheme="minorHAnsi"/>
        </w:rPr>
        <w:t xml:space="preserve"> – national advocacy director of the U.S. Campaign to End the Israeli Occupation, former analyst in Middle East Affairs at Congressional Research Service (Josh, “Hold Israel accountable with Leahy law”, TheHill, </w:t>
      </w:r>
      <w:hyperlink r:id="rId10" w:history="1">
        <w:r w:rsidRPr="001F5135">
          <w:rPr>
            <w:rStyle w:val="Hyperlink"/>
            <w:rFonts w:asciiTheme="minorHAnsi" w:hAnsiTheme="minorHAnsi" w:cstheme="minorHAnsi"/>
          </w:rPr>
          <w:t>https://thehill.com/blogs/congress-blog/foreign-policy/177199-hold-israel-accountable-with-leahy-law</w:t>
        </w:r>
      </w:hyperlink>
      <w:r w:rsidRPr="001F5135">
        <w:rPr>
          <w:rFonts w:asciiTheme="minorHAnsi" w:hAnsiTheme="minorHAnsi" w:cstheme="minorHAnsi"/>
        </w:rPr>
        <w:t>) // DYang</w:t>
      </w:r>
    </w:p>
    <w:p w14:paraId="50AD1876" w14:textId="77777777" w:rsidR="001116F0" w:rsidRPr="001F5135" w:rsidRDefault="001116F0" w:rsidP="001116F0">
      <w:pPr>
        <w:rPr>
          <w:rFonts w:asciiTheme="minorHAnsi" w:hAnsiTheme="minorHAnsi" w:cstheme="minorHAnsi"/>
          <w:u w:val="single"/>
        </w:rPr>
      </w:pPr>
      <w:r w:rsidRPr="001F5135">
        <w:rPr>
          <w:rFonts w:asciiTheme="minorHAnsi" w:hAnsiTheme="minorHAnsi" w:cstheme="minorHAnsi"/>
        </w:rPr>
        <w:t>In response to an article in the Israeli newspaper Ha’aretz suggesting that the Vermont Senator will attempt to apply sanctions to certain units of the Israeli military for human rights violations, Carle explained that “the [</w:t>
      </w:r>
      <w:r w:rsidRPr="001F5135">
        <w:rPr>
          <w:rFonts w:asciiTheme="minorHAnsi" w:hAnsiTheme="minorHAnsi" w:cstheme="minorHAnsi"/>
          <w:u w:val="single"/>
        </w:rPr>
        <w:t>Leahy] law applies to U.S. aid to foreign security forces around the globe and is intended to be applied consistently across the spectrum of U.S. military aid abroad</w:t>
      </w:r>
      <w:r w:rsidRPr="001F5135">
        <w:rPr>
          <w:rFonts w:asciiTheme="minorHAnsi" w:hAnsiTheme="minorHAnsi" w:cstheme="minorHAnsi"/>
        </w:rPr>
        <w:t xml:space="preserve">. Under the law the </w:t>
      </w:r>
      <w:r w:rsidRPr="001F5135">
        <w:rPr>
          <w:rFonts w:asciiTheme="minorHAnsi" w:hAnsiTheme="minorHAnsi" w:cstheme="minorHAnsi"/>
          <w:u w:val="single"/>
        </w:rPr>
        <w:t>State Department is responsible for evaluations and enforcement decisions and over the years Senator Leahy has pressed for faithful and consistent application of the law.”</w:t>
      </w:r>
    </w:p>
    <w:p w14:paraId="1B903971" w14:textId="77777777" w:rsidR="001116F0" w:rsidRPr="001F5135" w:rsidRDefault="001116F0" w:rsidP="001116F0">
      <w:pPr>
        <w:rPr>
          <w:rFonts w:asciiTheme="minorHAnsi" w:hAnsiTheme="minorHAnsi" w:cstheme="minorHAnsi"/>
        </w:rPr>
      </w:pPr>
      <w:r w:rsidRPr="001F5135">
        <w:rPr>
          <w:rFonts w:asciiTheme="minorHAnsi" w:hAnsiTheme="minorHAnsi" w:cstheme="minorHAnsi"/>
        </w:rPr>
        <w:t xml:space="preserve">The possibility of Senator Leahy consistently applying this eponymous legislation and holding Israel to the exact same standard as every other country has Israeli Defense Minister Ehud Barak, whose office may have leaked the story in an effort to kill the initiative, in a tizzy.   </w:t>
      </w:r>
    </w:p>
    <w:p w14:paraId="06F85DF9" w14:textId="77777777" w:rsidR="001116F0" w:rsidRPr="001F5135" w:rsidRDefault="001116F0" w:rsidP="001116F0">
      <w:pPr>
        <w:rPr>
          <w:rFonts w:asciiTheme="minorHAnsi" w:hAnsiTheme="minorHAnsi" w:cstheme="minorHAnsi"/>
        </w:rPr>
      </w:pPr>
      <w:r w:rsidRPr="001F5135">
        <w:rPr>
          <w:rFonts w:asciiTheme="minorHAnsi" w:hAnsiTheme="minorHAnsi" w:cstheme="minorHAnsi"/>
        </w:rPr>
        <w:t>The “</w:t>
      </w:r>
      <w:r w:rsidRPr="001F5135">
        <w:rPr>
          <w:rFonts w:asciiTheme="minorHAnsi" w:hAnsiTheme="minorHAnsi" w:cstheme="minorHAnsi"/>
          <w:u w:val="single"/>
        </w:rPr>
        <w:t>Leahy Law</w:t>
      </w:r>
      <w:r w:rsidRPr="001F5135">
        <w:rPr>
          <w:rFonts w:asciiTheme="minorHAnsi" w:hAnsiTheme="minorHAnsi" w:cstheme="minorHAnsi"/>
        </w:rPr>
        <w:t xml:space="preserve">,” as it is commonly known, </w:t>
      </w:r>
      <w:r w:rsidRPr="001F5135">
        <w:rPr>
          <w:rFonts w:asciiTheme="minorHAnsi" w:hAnsiTheme="minorHAnsi" w:cstheme="minorHAnsi"/>
          <w:u w:val="single"/>
        </w:rPr>
        <w:t>prohibits</w:t>
      </w:r>
      <w:r w:rsidRPr="001F5135">
        <w:rPr>
          <w:rFonts w:asciiTheme="minorHAnsi" w:hAnsiTheme="minorHAnsi" w:cstheme="minorHAnsi"/>
        </w:rPr>
        <w:t xml:space="preserve"> the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from providing any weapons or training to “any unit of the security forces of a foreign country if the Secretary of State has credible evidence that such unit has committed gross violations of human rights</w:t>
      </w:r>
      <w:r w:rsidRPr="001F5135">
        <w:rPr>
          <w:rFonts w:asciiTheme="minorHAnsi" w:hAnsiTheme="minorHAnsi" w:cstheme="minorHAnsi"/>
        </w:rPr>
        <w:t>.” In the past, this law has been invoked to curtail military aid to countries as diverse as Indonesia, Colombia, Pakistan, and the Philippines. Along with other provisions in the Foreign Assistance Act, of which it is a part, and the Arms Export Control Act, it forms the basis of an across-the-board policy that is supposed to ensure that U.S. assistance does not contribute to human rights abuses.</w:t>
      </w:r>
    </w:p>
    <w:p w14:paraId="0139DC99" w14:textId="77777777" w:rsidR="001116F0" w:rsidRPr="001F5135" w:rsidRDefault="001116F0" w:rsidP="001116F0">
      <w:pPr>
        <w:rPr>
          <w:rFonts w:asciiTheme="minorHAnsi" w:hAnsiTheme="minorHAnsi" w:cstheme="minorHAnsi"/>
          <w:u w:val="single"/>
        </w:rPr>
      </w:pPr>
      <w:r w:rsidRPr="001F5135">
        <w:rPr>
          <w:rFonts w:asciiTheme="minorHAnsi" w:hAnsiTheme="minorHAnsi" w:cstheme="minorHAnsi"/>
        </w:rPr>
        <w:t xml:space="preserve">Ha’aretz reports that </w:t>
      </w:r>
      <w:r w:rsidRPr="001F5135">
        <w:rPr>
          <w:rFonts w:asciiTheme="minorHAnsi" w:hAnsiTheme="minorHAnsi" w:cstheme="minorHAnsi"/>
          <w:u w:val="single"/>
        </w:rPr>
        <w:t>the Senator is looking to invoke this prohibition regarding “</w:t>
      </w:r>
      <w:r w:rsidRPr="001F5135">
        <w:rPr>
          <w:rFonts w:asciiTheme="minorHAnsi" w:hAnsiTheme="minorHAnsi" w:cstheme="minorHAnsi"/>
          <w:b/>
          <w:u w:val="single"/>
        </w:rPr>
        <w:t>Israel Navy's Shayetet 13 unit, the undercover Duvdevan unit and the Israel Air Force's Shaldag unit</w:t>
      </w:r>
      <w:r w:rsidRPr="001F5135">
        <w:rPr>
          <w:rFonts w:asciiTheme="minorHAnsi" w:hAnsiTheme="minorHAnsi" w:cstheme="minorHAnsi"/>
          <w:u w:val="single"/>
        </w:rPr>
        <w:t>.</w:t>
      </w:r>
      <w:r w:rsidRPr="001F5135">
        <w:rPr>
          <w:rFonts w:asciiTheme="minorHAnsi" w:hAnsiTheme="minorHAnsi" w:cstheme="minorHAnsi"/>
        </w:rPr>
        <w:t xml:space="preserve">” The inclusion of specific units in the story may indicate that </w:t>
      </w:r>
      <w:r w:rsidRPr="001F5135">
        <w:rPr>
          <w:rFonts w:asciiTheme="minorHAnsi" w:hAnsiTheme="minorHAnsi" w:cstheme="minorHAnsi"/>
          <w:u w:val="single"/>
        </w:rPr>
        <w:t>Leahy already has findings from the Secretary of State that these Israeli military units have committed human rights abuses.</w:t>
      </w:r>
    </w:p>
    <w:p w14:paraId="23D08378" w14:textId="77777777" w:rsidR="001116F0" w:rsidRPr="001F5135" w:rsidRDefault="001116F0" w:rsidP="001116F0">
      <w:pPr>
        <w:rPr>
          <w:rFonts w:asciiTheme="minorHAnsi" w:hAnsiTheme="minorHAnsi" w:cstheme="minorHAnsi"/>
        </w:rPr>
      </w:pPr>
      <w:r w:rsidRPr="001F5135">
        <w:rPr>
          <w:rFonts w:asciiTheme="minorHAnsi" w:hAnsiTheme="minorHAnsi" w:cstheme="minorHAnsi"/>
        </w:rPr>
        <w:t xml:space="preserve">If so, then </w:t>
      </w:r>
      <w:r w:rsidRPr="001F5135">
        <w:rPr>
          <w:rFonts w:asciiTheme="minorHAnsi" w:hAnsiTheme="minorHAnsi" w:cstheme="minorHAnsi"/>
          <w:u w:val="single"/>
        </w:rPr>
        <w:t>this could be a much-overdue watershed in holding accountable Israel, the largest recipient of U.S. military aid, for its gross misuse of U.S. weapons to commit systematic human rights abuses of Palestinians living under Israel’s illegal 44-year military occupation of the West Bank, East Jerusalem, and Gaza Strip.</w:t>
      </w:r>
      <w:r w:rsidRPr="001F5135">
        <w:rPr>
          <w:rFonts w:asciiTheme="minorHAnsi" w:hAnsiTheme="minorHAnsi" w:cstheme="minorHAnsi"/>
        </w:rPr>
        <w:t xml:space="preserve"> During the last decade, on at least five occasions, Members of Congress have requested the State Department to investigate Israel’s misuse of U.S. weapons; to date, the State Department has failed to notify publicly the Congress about any such violation. The State Department also has refused to disclose documents related to these investigations in response to a long-standing Freedom of Information Act request filed by the U.S. Campaign to End the Israeli Occupation.</w:t>
      </w:r>
    </w:p>
    <w:p w14:paraId="11505AAE" w14:textId="77777777" w:rsidR="001116F0" w:rsidRPr="001F5135" w:rsidRDefault="001116F0" w:rsidP="001116F0">
      <w:pPr>
        <w:rPr>
          <w:rFonts w:asciiTheme="minorHAnsi" w:hAnsiTheme="minorHAnsi" w:cstheme="minorHAnsi"/>
          <w:u w:val="single"/>
        </w:rPr>
      </w:pPr>
      <w:r w:rsidRPr="001F5135">
        <w:rPr>
          <w:rFonts w:asciiTheme="minorHAnsi" w:hAnsiTheme="minorHAnsi" w:cstheme="minorHAnsi"/>
          <w:u w:val="single"/>
        </w:rPr>
        <w:t>It is time to end Israel’s impunity and hold up to the light of day the devastating impact that U.S. weapons transfers have on Palestinian civilians.</w:t>
      </w:r>
      <w:r w:rsidRPr="001F5135">
        <w:rPr>
          <w:rFonts w:asciiTheme="minorHAnsi" w:hAnsiTheme="minorHAnsi" w:cstheme="minorHAnsi"/>
        </w:rPr>
        <w:t>  From 2000 to 2009, according to research conducted by the U.S. Campaign to End the Israeli Occupation and published at </w:t>
      </w:r>
      <w:hyperlink r:id="rId11" w:tgtFrame="_blank" w:tooltip="http://www.weaponstoisrael.org/section.php?id=360" w:history="1">
        <w:r w:rsidRPr="001F5135">
          <w:rPr>
            <w:rStyle w:val="Hyperlink"/>
            <w:rFonts w:asciiTheme="minorHAnsi" w:hAnsiTheme="minorHAnsi" w:cstheme="minorHAnsi"/>
          </w:rPr>
          <w:t>www.weaponstoisrael.org</w:t>
        </w:r>
      </w:hyperlink>
      <w:r w:rsidRPr="001F5135">
        <w:rPr>
          <w:rFonts w:asciiTheme="minorHAnsi" w:hAnsiTheme="minorHAnsi" w:cstheme="minorHAnsi"/>
        </w:rPr>
        <w:t xml:space="preserve">, the United States appropriated more than $24 billion in taxpayer-funded weapons for Israel. With this munificence, the United States licensed, paid for, and delivered to Israel more than 670 million weapons and pieces of related military equipment. In just three years (2007-2009), </w:t>
      </w:r>
      <w:r w:rsidRPr="001F5135">
        <w:rPr>
          <w:rFonts w:asciiTheme="minorHAnsi" w:hAnsiTheme="minorHAnsi" w:cstheme="minorHAnsi"/>
          <w:u w:val="single"/>
        </w:rPr>
        <w:t>the United States gave Israel more than 47 million pieces of ammunition, or enough bullets to kill every Palestinian living under Israeli military occupation more than 10 times over.</w:t>
      </w:r>
    </w:p>
    <w:p w14:paraId="52B37A26" w14:textId="77777777" w:rsidR="001116F0" w:rsidRPr="001F5135" w:rsidRDefault="001116F0" w:rsidP="001116F0">
      <w:pPr>
        <w:rPr>
          <w:rFonts w:asciiTheme="minorHAnsi" w:hAnsiTheme="minorHAnsi" w:cstheme="minorHAnsi"/>
        </w:rPr>
      </w:pPr>
      <w:r w:rsidRPr="001F5135">
        <w:rPr>
          <w:rFonts w:asciiTheme="minorHAnsi" w:hAnsiTheme="minorHAnsi" w:cstheme="minorHAnsi"/>
          <w:u w:val="single"/>
        </w:rPr>
        <w:t>Tragically, the prospect of Israel misusing these U.S. weapons to kill Palestinian civilians has been borne out too frequently</w:t>
      </w:r>
      <w:r w:rsidRPr="001F5135">
        <w:rPr>
          <w:rFonts w:asciiTheme="minorHAnsi" w:hAnsiTheme="minorHAnsi" w:cstheme="minorHAnsi"/>
        </w:rPr>
        <w:t>. According to the Israeli human rights organization B’Tselem, from September 2000-December 2009, the Israeli military killed 2,969 Palestinians who took no part in hostilities, including 1,128 children. One such child, 10-year-old Abir Aramin, was killed by a rubber bullet, possibly supplied by the United States, which was shot into the back of her head when she was walking home from school.</w:t>
      </w:r>
    </w:p>
    <w:p w14:paraId="4A61D716" w14:textId="77777777" w:rsidR="001116F0" w:rsidRPr="001F5135" w:rsidRDefault="001116F0" w:rsidP="001116F0">
      <w:pPr>
        <w:rPr>
          <w:rFonts w:asciiTheme="minorHAnsi" w:hAnsiTheme="minorHAnsi" w:cstheme="minorHAnsi"/>
          <w:u w:val="single"/>
        </w:rPr>
      </w:pPr>
      <w:r w:rsidRPr="001F5135">
        <w:rPr>
          <w:rFonts w:asciiTheme="minorHAnsi" w:hAnsiTheme="minorHAnsi" w:cstheme="minorHAnsi"/>
        </w:rPr>
        <w:t>For the sake of Abir and all Palestinians who are maimed, killed, or whose homes, farms, and infrastructure are wantonly destroyed in the course of Israel’s brutal military occupation,</w:t>
      </w:r>
      <w:r w:rsidRPr="001F5135">
        <w:rPr>
          <w:rFonts w:asciiTheme="minorHAnsi" w:hAnsiTheme="minorHAnsi" w:cstheme="minorHAnsi"/>
          <w:u w:val="single"/>
        </w:rPr>
        <w:t xml:space="preserve"> the United States must end </w:t>
      </w:r>
      <w:r w:rsidRPr="001F5135">
        <w:rPr>
          <w:rFonts w:asciiTheme="minorHAnsi" w:hAnsiTheme="minorHAnsi" w:cstheme="minorHAnsi"/>
        </w:rPr>
        <w:t>taxpayer-funded</w:t>
      </w:r>
      <w:r w:rsidRPr="001F5135">
        <w:rPr>
          <w:rFonts w:asciiTheme="minorHAnsi" w:hAnsiTheme="minorHAnsi" w:cstheme="minorHAnsi"/>
          <w:u w:val="single"/>
        </w:rPr>
        <w:t xml:space="preserve"> weapons transfers to Israel and hold it accountable</w:t>
      </w:r>
      <w:r w:rsidRPr="001F5135">
        <w:rPr>
          <w:rFonts w:asciiTheme="minorHAnsi" w:hAnsiTheme="minorHAnsi" w:cstheme="minorHAnsi"/>
        </w:rPr>
        <w:t>, just like every other country,</w:t>
      </w:r>
      <w:r w:rsidRPr="001F5135">
        <w:rPr>
          <w:rFonts w:asciiTheme="minorHAnsi" w:hAnsiTheme="minorHAnsi" w:cstheme="minorHAnsi"/>
          <w:u w:val="single"/>
        </w:rPr>
        <w:t xml:space="preserve"> for its violations of the law.  To do anything less would be to unfairly hold Israel to a different standard.</w:t>
      </w:r>
    </w:p>
    <w:p w14:paraId="26854FE5" w14:textId="77777777" w:rsidR="001116F0" w:rsidRPr="001F5135" w:rsidRDefault="001116F0" w:rsidP="001116F0">
      <w:pPr>
        <w:rPr>
          <w:rFonts w:asciiTheme="minorHAnsi" w:hAnsiTheme="minorHAnsi" w:cstheme="minorHAnsi"/>
          <w:u w:val="single"/>
        </w:rPr>
      </w:pPr>
    </w:p>
    <w:p w14:paraId="6356C30E" w14:textId="77777777" w:rsidR="001116F0" w:rsidRPr="001F5135" w:rsidRDefault="001116F0" w:rsidP="001116F0">
      <w:pPr>
        <w:pStyle w:val="Heading4"/>
        <w:rPr>
          <w:rFonts w:asciiTheme="minorHAnsi" w:hAnsiTheme="minorHAnsi" w:cstheme="minorHAnsi"/>
        </w:rPr>
      </w:pPr>
      <w:r w:rsidRPr="001F5135">
        <w:rPr>
          <w:rFonts w:asciiTheme="minorHAnsi" w:hAnsiTheme="minorHAnsi" w:cstheme="minorHAnsi"/>
        </w:rPr>
        <w:t>Your 1AC author agrees it solves better</w:t>
      </w:r>
    </w:p>
    <w:p w14:paraId="1285D923" w14:textId="77777777" w:rsidR="001116F0" w:rsidRPr="001F5135" w:rsidRDefault="001116F0" w:rsidP="001116F0">
      <w:pPr>
        <w:rPr>
          <w:rFonts w:asciiTheme="minorHAnsi" w:hAnsiTheme="minorHAnsi" w:cstheme="minorHAnsi"/>
        </w:rPr>
      </w:pPr>
      <w:r w:rsidRPr="001F5135">
        <w:rPr>
          <w:rStyle w:val="Style13ptBold"/>
          <w:rFonts w:asciiTheme="minorHAnsi" w:hAnsiTheme="minorHAnsi" w:cstheme="minorHAnsi"/>
        </w:rPr>
        <w:t>1AC Kane 18</w:t>
      </w:r>
      <w:r w:rsidRPr="001F5135">
        <w:rPr>
          <w:rFonts w:asciiTheme="minorHAnsi" w:hAnsiTheme="minorHAnsi" w:cstheme="minorHAnsi"/>
        </w:rPr>
        <w:t xml:space="preserve"> – freelance journalist who writes on Israel/Palestine and civil liberties (Alex, 4-13-18, “American Laws Can Help Stop Israeli Massacres in Gaza”, </w:t>
      </w:r>
      <w:hyperlink r:id="rId12" w:history="1">
        <w:r w:rsidRPr="001F5135">
          <w:rPr>
            <w:rStyle w:val="Hyperlink"/>
            <w:rFonts w:asciiTheme="minorHAnsi" w:hAnsiTheme="minorHAnsi" w:cstheme="minorHAnsi"/>
          </w:rPr>
          <w:t>https://www.thenation.com/article/american-laws-can-help-stop-israeli-massacres-in-gaza/</w:t>
        </w:r>
      </w:hyperlink>
      <w:r w:rsidRPr="001F5135">
        <w:rPr>
          <w:rFonts w:asciiTheme="minorHAnsi" w:hAnsiTheme="minorHAnsi" w:cstheme="minorHAnsi"/>
        </w:rPr>
        <w:t>, accessed 6-25-19) //DYang</w:t>
      </w:r>
    </w:p>
    <w:p w14:paraId="33E7E084" w14:textId="77777777" w:rsidR="001116F0" w:rsidRPr="001F5135" w:rsidRDefault="001116F0" w:rsidP="001116F0">
      <w:pPr>
        <w:rPr>
          <w:rFonts w:asciiTheme="minorHAnsi" w:hAnsiTheme="minorHAnsi" w:cstheme="minorHAnsi"/>
        </w:rPr>
      </w:pPr>
      <w:r w:rsidRPr="001F5135">
        <w:rPr>
          <w:rFonts w:asciiTheme="minorHAnsi" w:hAnsiTheme="minorHAnsi" w:cstheme="minorHAnsi"/>
        </w:rPr>
        <w:t xml:space="preserve">Amnesty and the US Campaign have focused their calls around two laws in particular: </w:t>
      </w:r>
      <w:r w:rsidRPr="001F5135">
        <w:rPr>
          <w:rFonts w:asciiTheme="minorHAnsi" w:hAnsiTheme="minorHAnsi" w:cstheme="minorHAnsi"/>
          <w:u w:val="single"/>
        </w:rPr>
        <w:t>the Foreign Assistance Act, which prohibits US assistance to countries that consistently violate human rights, and the Leahy Law, a provision of the Foreign Assistance Act that prohibits the</w:t>
      </w:r>
      <w:r w:rsidRPr="001F5135">
        <w:rPr>
          <w:rFonts w:asciiTheme="minorHAnsi" w:hAnsiTheme="minorHAnsi" w:cstheme="minorHAnsi"/>
        </w:rPr>
        <w:t xml:space="preserv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from sending arms to individual units of foreign security forces that commit gross human-rights violations.</w:t>
      </w:r>
      <w:r w:rsidRPr="001F5135">
        <w:rPr>
          <w:rFonts w:asciiTheme="minorHAnsi" w:hAnsiTheme="minorHAnsi" w:cstheme="minorHAnsi"/>
        </w:rPr>
        <w:t xml:space="preserve"> </w:t>
      </w:r>
      <w:r w:rsidRPr="001F5135">
        <w:rPr>
          <w:rFonts w:asciiTheme="minorHAnsi" w:hAnsiTheme="minorHAnsi" w:cstheme="minorHAnsi"/>
          <w:b/>
          <w:u w:val="single"/>
        </w:rPr>
        <w:t>The Leahy Law is narrower, but could ultimately prove more effective</w:t>
      </w:r>
      <w:r w:rsidRPr="001F5135">
        <w:rPr>
          <w:rFonts w:asciiTheme="minorHAnsi" w:hAnsiTheme="minorHAnsi" w:cstheme="minorHAnsi"/>
        </w:rPr>
        <w:t xml:space="preserve">, some advocates have suggested, </w:t>
      </w:r>
      <w:r w:rsidRPr="001F5135">
        <w:rPr>
          <w:rFonts w:asciiTheme="minorHAnsi" w:hAnsiTheme="minorHAnsi" w:cstheme="minorHAnsi"/>
          <w:b/>
          <w:u w:val="single"/>
        </w:rPr>
        <w:t>since it may be easier to cut off aid to singular units that misuse US weaponry than to a whole army</w:t>
      </w:r>
      <w:r w:rsidRPr="001F5135">
        <w:rPr>
          <w:rFonts w:asciiTheme="minorHAnsi" w:hAnsiTheme="minorHAnsi" w:cstheme="minorHAnsi"/>
        </w:rPr>
        <w:t xml:space="preserve">. It also helps that </w:t>
      </w:r>
      <w:r w:rsidRPr="001F5135">
        <w:rPr>
          <w:rFonts w:asciiTheme="minorHAnsi" w:hAnsiTheme="minorHAnsi" w:cstheme="minorHAnsi"/>
          <w:u w:val="single"/>
        </w:rPr>
        <w:t>Leahy</w:t>
      </w:r>
      <w:r w:rsidRPr="001F5135">
        <w:rPr>
          <w:rFonts w:asciiTheme="minorHAnsi" w:hAnsiTheme="minorHAnsi" w:cstheme="minorHAnsi"/>
        </w:rPr>
        <w:t xml:space="preserve"> </w:t>
      </w:r>
      <w:r w:rsidRPr="001F5135">
        <w:rPr>
          <w:rFonts w:asciiTheme="minorHAnsi" w:hAnsiTheme="minorHAnsi" w:cstheme="minorHAnsi"/>
          <w:u w:val="single"/>
        </w:rPr>
        <w:t>himself</w:t>
      </w:r>
      <w:r w:rsidRPr="001F5135">
        <w:rPr>
          <w:rFonts w:asciiTheme="minorHAnsi" w:hAnsiTheme="minorHAnsi" w:cstheme="minorHAnsi"/>
        </w:rPr>
        <w:t xml:space="preserve"> has said, in a </w:t>
      </w:r>
      <w:hyperlink r:id="rId13" w:history="1">
        <w:r w:rsidRPr="001F5135">
          <w:rPr>
            <w:rStyle w:val="Hyperlink"/>
            <w:rFonts w:asciiTheme="minorHAnsi" w:hAnsiTheme="minorHAnsi" w:cstheme="minorHAnsi"/>
          </w:rPr>
          <w:t>statement</w:t>
        </w:r>
      </w:hyperlink>
      <w:r w:rsidRPr="001F5135">
        <w:rPr>
          <w:rFonts w:asciiTheme="minorHAnsi" w:hAnsiTheme="minorHAnsi" w:cstheme="minorHAnsi"/>
        </w:rPr>
        <w:t xml:space="preserve"> issued by his office to another publication, that he </w:t>
      </w:r>
      <w:r w:rsidRPr="001F5135">
        <w:rPr>
          <w:rFonts w:asciiTheme="minorHAnsi" w:hAnsiTheme="minorHAnsi" w:cstheme="minorHAnsi"/>
          <w:u w:val="single"/>
        </w:rPr>
        <w:t xml:space="preserve">wants to know whether his law applies to the Israeli military units </w:t>
      </w:r>
      <w:r w:rsidRPr="001F5135">
        <w:rPr>
          <w:rFonts w:asciiTheme="minorHAnsi" w:hAnsiTheme="minorHAnsi" w:cstheme="minorHAnsi"/>
        </w:rPr>
        <w:t>who killed protesters in Gaza.</w:t>
      </w:r>
    </w:p>
    <w:p w14:paraId="619D08C2" w14:textId="77777777" w:rsidR="001116F0" w:rsidRPr="001F5135" w:rsidRDefault="001116F0" w:rsidP="001116F0">
      <w:pPr>
        <w:rPr>
          <w:rFonts w:asciiTheme="minorHAnsi" w:hAnsiTheme="minorHAnsi" w:cstheme="minorHAnsi"/>
        </w:rPr>
      </w:pPr>
    </w:p>
    <w:p w14:paraId="269E7233" w14:textId="77777777" w:rsidR="005C3904" w:rsidRPr="001F5135" w:rsidRDefault="005C3904" w:rsidP="005C3904">
      <w:pPr>
        <w:pStyle w:val="Heading2"/>
        <w:rPr>
          <w:rFonts w:asciiTheme="minorHAnsi" w:hAnsiTheme="minorHAnsi" w:cstheme="minorHAnsi"/>
        </w:rPr>
      </w:pPr>
      <w:r w:rsidRPr="001F5135">
        <w:rPr>
          <w:rFonts w:asciiTheme="minorHAnsi" w:hAnsiTheme="minorHAnsi" w:cstheme="minorHAnsi"/>
        </w:rPr>
        <w:t>Solvency</w:t>
      </w:r>
    </w:p>
    <w:p w14:paraId="278FE645" w14:textId="507A3FB2" w:rsidR="005C3904" w:rsidRPr="001F5135" w:rsidRDefault="005C3904" w:rsidP="005C3904">
      <w:pPr>
        <w:pStyle w:val="Heading3"/>
        <w:rPr>
          <w:rFonts w:asciiTheme="minorHAnsi" w:hAnsiTheme="minorHAnsi" w:cstheme="minorHAnsi"/>
        </w:rPr>
      </w:pPr>
      <w:r w:rsidRPr="001F5135">
        <w:rPr>
          <w:rFonts w:asciiTheme="minorHAnsi" w:hAnsiTheme="minorHAnsi" w:cstheme="minorHAnsi"/>
        </w:rPr>
        <w:t xml:space="preserve">2nc unconditional CP – solvency – </w:t>
      </w:r>
      <w:r w:rsidR="00914C49" w:rsidRPr="001F5135">
        <w:rPr>
          <w:rFonts w:asciiTheme="minorHAnsi" w:hAnsiTheme="minorHAnsi" w:cstheme="minorHAnsi"/>
        </w:rPr>
        <w:t>double bind</w:t>
      </w:r>
    </w:p>
    <w:p w14:paraId="0728BDC4" w14:textId="77777777" w:rsidR="00914C49" w:rsidRPr="001F5135" w:rsidRDefault="00914C49" w:rsidP="00914C49">
      <w:pPr>
        <w:pStyle w:val="Heading4"/>
        <w:rPr>
          <w:rFonts w:asciiTheme="minorHAnsi" w:hAnsiTheme="minorHAnsi" w:cstheme="minorHAnsi"/>
        </w:rPr>
      </w:pPr>
      <w:r w:rsidRPr="001F5135">
        <w:rPr>
          <w:rFonts w:asciiTheme="minorHAnsi" w:hAnsiTheme="minorHAnsi" w:cstheme="minorHAnsi"/>
        </w:rPr>
        <w:t xml:space="preserve">Only removing arms sales to Israel </w:t>
      </w:r>
      <w:r w:rsidRPr="001F5135">
        <w:rPr>
          <w:rFonts w:asciiTheme="minorHAnsi" w:hAnsiTheme="minorHAnsi" w:cstheme="minorHAnsi"/>
          <w:i/>
          <w:u w:val="single"/>
        </w:rPr>
        <w:t>guarantees</w:t>
      </w:r>
      <w:r w:rsidRPr="001F5135">
        <w:rPr>
          <w:rFonts w:asciiTheme="minorHAnsi" w:hAnsiTheme="minorHAnsi" w:cstheme="minorHAnsi"/>
        </w:rPr>
        <w:t xml:space="preserve"> solvency—either the restraint </w:t>
      </w:r>
      <w:r w:rsidRPr="001F5135">
        <w:rPr>
          <w:rFonts w:asciiTheme="minorHAnsi" w:hAnsiTheme="minorHAnsi" w:cstheme="minorHAnsi"/>
          <w:u w:val="single"/>
        </w:rPr>
        <w:t>forces them to accept peace</w:t>
      </w:r>
      <w:r w:rsidRPr="001F5135">
        <w:rPr>
          <w:rFonts w:asciiTheme="minorHAnsi" w:hAnsiTheme="minorHAnsi" w:cstheme="minorHAnsi"/>
        </w:rPr>
        <w:t xml:space="preserve"> on Palestine’s terms or the increased aggression </w:t>
      </w:r>
      <w:r w:rsidRPr="001F5135">
        <w:rPr>
          <w:rFonts w:asciiTheme="minorHAnsi" w:hAnsiTheme="minorHAnsi" w:cstheme="minorHAnsi"/>
          <w:u w:val="single"/>
        </w:rPr>
        <w:t>greenlights international intervention</w:t>
      </w:r>
    </w:p>
    <w:p w14:paraId="4104AC05" w14:textId="77777777" w:rsidR="00914C49" w:rsidRPr="001F5135" w:rsidRDefault="00914C49" w:rsidP="00914C49">
      <w:pPr>
        <w:rPr>
          <w:rFonts w:asciiTheme="minorHAnsi" w:hAnsiTheme="minorHAnsi" w:cstheme="minorHAnsi"/>
        </w:rPr>
      </w:pPr>
      <w:r w:rsidRPr="001F5135">
        <w:rPr>
          <w:rStyle w:val="Style13ptBold"/>
          <w:rFonts w:asciiTheme="minorHAnsi" w:hAnsiTheme="minorHAnsi" w:cstheme="minorHAnsi"/>
        </w:rPr>
        <w:t>Erakat 16</w:t>
      </w:r>
      <w:r w:rsidRPr="001F5135">
        <w:rPr>
          <w:rFonts w:asciiTheme="minorHAnsi" w:hAnsiTheme="minorHAnsi" w:cstheme="minorHAnsi"/>
        </w:rPr>
        <w:t xml:space="preserve"> – human rights lawyer, assistant professor at George Mason University, and co-founder and co-editor of Jadaliyya (Noura, “U.S. Should Stop Funding Israel, or Let Others Broker Peace”, New York Times, </w:t>
      </w:r>
      <w:hyperlink r:id="rId14" w:history="1">
        <w:r w:rsidRPr="001F5135">
          <w:rPr>
            <w:rStyle w:val="Hyperlink"/>
            <w:rFonts w:asciiTheme="minorHAnsi" w:hAnsiTheme="minorHAnsi" w:cstheme="minorHAnsi"/>
          </w:rPr>
          <w:t>https://www.nytimes.com/roomfordebate/2014/08/05/can-the-us-still-be-a-leader-in-the-middle-east/us-should-stop-funding-israel-or-let-others-broker-peace</w:t>
        </w:r>
      </w:hyperlink>
      <w:r w:rsidRPr="001F5135">
        <w:rPr>
          <w:rFonts w:asciiTheme="minorHAnsi" w:hAnsiTheme="minorHAnsi" w:cstheme="minorHAnsi"/>
        </w:rPr>
        <w:t>, accessed 6-24-19) //DYang</w:t>
      </w:r>
    </w:p>
    <w:p w14:paraId="6B480EE9" w14:textId="77777777" w:rsidR="00914C49" w:rsidRPr="001F5135" w:rsidRDefault="00914C49" w:rsidP="00914C49">
      <w:pPr>
        <w:rPr>
          <w:rFonts w:asciiTheme="minorHAnsi" w:hAnsiTheme="minorHAnsi" w:cstheme="minorHAnsi"/>
          <w:u w:val="single"/>
        </w:rPr>
      </w:pPr>
      <w:r w:rsidRPr="001F5135">
        <w:rPr>
          <w:rFonts w:asciiTheme="minorHAnsi" w:hAnsiTheme="minorHAnsi" w:cstheme="minorHAnsi"/>
        </w:rPr>
        <w:t>As Israel’s primary patron of economic, military and diplomatic support, the</w:t>
      </w:r>
      <w:r w:rsidRPr="001F5135">
        <w:rPr>
          <w:rFonts w:asciiTheme="minorHAnsi" w:hAnsiTheme="minorHAnsi" w:cstheme="minorHAnsi"/>
          <w:u w:val="single"/>
        </w:rPr>
        <w:t xml:space="preserve"> 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 xml:space="preserve">has a duty and the capacity to help resolve the Palestinian-Israel conflict. </w:t>
      </w:r>
      <w:r w:rsidRPr="001F5135">
        <w:rPr>
          <w:rFonts w:asciiTheme="minorHAnsi" w:hAnsiTheme="minorHAnsi" w:cstheme="minorHAnsi"/>
          <w:b/>
          <w:u w:val="single"/>
        </w:rPr>
        <w:t>It should either comply with its domestic laws and cease military aid to Israel or simply step aside and allow international mechanisms to function without obstruction.</w:t>
      </w:r>
    </w:p>
    <w:p w14:paraId="4670EB58" w14:textId="77777777" w:rsidR="00914C49" w:rsidRPr="001F5135" w:rsidRDefault="00914C49" w:rsidP="00914C49">
      <w:pPr>
        <w:rPr>
          <w:rFonts w:asciiTheme="minorHAnsi" w:hAnsiTheme="minorHAnsi" w:cstheme="minorHAnsi"/>
          <w:b/>
          <w:u w:val="single"/>
        </w:rPr>
      </w:pPr>
      <w:r w:rsidRPr="001F5135">
        <w:rPr>
          <w:rFonts w:asciiTheme="minorHAnsi" w:hAnsiTheme="minorHAnsi" w:cstheme="minorHAnsi"/>
        </w:rPr>
        <w:t>Between 1949 and 2008, the U.S. has provided Israel with </w:t>
      </w:r>
      <w:hyperlink r:id="rId15" w:history="1">
        <w:r w:rsidRPr="001F5135">
          <w:rPr>
            <w:rStyle w:val="Hyperlink"/>
            <w:rFonts w:asciiTheme="minorHAnsi" w:hAnsiTheme="minorHAnsi" w:cstheme="minorHAnsi"/>
          </w:rPr>
          <w:t>$103.6 billion,</w:t>
        </w:r>
      </w:hyperlink>
      <w:r w:rsidRPr="001F5135">
        <w:rPr>
          <w:rFonts w:asciiTheme="minorHAnsi" w:hAnsiTheme="minorHAnsi" w:cstheme="minorHAnsi"/>
        </w:rPr>
        <w:t> more than all of the foreign aid it has provided to Sub-Saharan Africa and Latin America combined. Since 2000, it has provided Israel with </w:t>
      </w:r>
      <w:hyperlink r:id="rId16" w:history="1">
        <w:r w:rsidRPr="001F5135">
          <w:rPr>
            <w:rStyle w:val="Hyperlink"/>
            <w:rFonts w:asciiTheme="minorHAnsi" w:hAnsiTheme="minorHAnsi" w:cstheme="minorHAnsi"/>
          </w:rPr>
          <w:t>$3.5 billion</w:t>
        </w:r>
      </w:hyperlink>
      <w:r w:rsidRPr="001F5135">
        <w:rPr>
          <w:rFonts w:asciiTheme="minorHAnsi" w:hAnsiTheme="minorHAnsi" w:cstheme="minorHAnsi"/>
        </w:rPr>
        <w:t> worth of F-16s and </w:t>
      </w:r>
      <w:hyperlink r:id="rId17" w:history="1">
        <w:r w:rsidRPr="001F5135">
          <w:rPr>
            <w:rStyle w:val="Hyperlink"/>
            <w:rFonts w:asciiTheme="minorHAnsi" w:hAnsiTheme="minorHAnsi" w:cstheme="minorHAnsi"/>
          </w:rPr>
          <w:t>$77 billion</w:t>
        </w:r>
      </w:hyperlink>
      <w:r w:rsidRPr="001F5135">
        <w:rPr>
          <w:rFonts w:asciiTheme="minorHAnsi" w:hAnsiTheme="minorHAnsi" w:cstheme="minorHAnsi"/>
        </w:rPr>
        <w:t xml:space="preserve"> in Apaches. </w:t>
      </w:r>
      <w:r w:rsidRPr="001F5135">
        <w:rPr>
          <w:rFonts w:asciiTheme="minorHAnsi" w:hAnsiTheme="minorHAnsi" w:cstheme="minorHAnsi"/>
          <w:u w:val="single"/>
        </w:rPr>
        <w:t xml:space="preserve">Military aid to foreign states is subject to several U.S. laws including the Arms Export Control Act , the Foreign Assistance Act and the Leahy Law. </w:t>
      </w:r>
      <w:r w:rsidRPr="001F5135">
        <w:rPr>
          <w:rFonts w:asciiTheme="minorHAnsi" w:hAnsiTheme="minorHAnsi" w:cstheme="minorHAnsi"/>
          <w:b/>
          <w:u w:val="single"/>
        </w:rPr>
        <w:t>Each of these laws conditions the receipt of aid on the furtherance of human rights.</w:t>
      </w:r>
    </w:p>
    <w:p w14:paraId="75015B9E" w14:textId="77777777" w:rsidR="00914C49" w:rsidRPr="001F5135" w:rsidRDefault="00914C49" w:rsidP="00914C49">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u w:val="single"/>
        </w:rPr>
        <w:t>D</w:t>
      </w:r>
      <w:r w:rsidRPr="001F5135">
        <w:rPr>
          <w:rFonts w:asciiTheme="minorHAnsi" w:hAnsiTheme="minorHAnsi" w:cstheme="minorHAnsi"/>
        </w:rPr>
        <w:t xml:space="preserve">epartment </w:t>
      </w:r>
      <w:r w:rsidRPr="001F5135">
        <w:rPr>
          <w:rFonts w:asciiTheme="minorHAnsi" w:hAnsiTheme="minorHAnsi" w:cstheme="minorHAnsi"/>
          <w:u w:val="single"/>
        </w:rPr>
        <w:t>o</w:t>
      </w:r>
      <w:r w:rsidRPr="001F5135">
        <w:rPr>
          <w:rFonts w:asciiTheme="minorHAnsi" w:hAnsiTheme="minorHAnsi" w:cstheme="minorHAnsi"/>
        </w:rPr>
        <w:t xml:space="preserve">f </w:t>
      </w:r>
      <w:r w:rsidRPr="001F5135">
        <w:rPr>
          <w:rFonts w:asciiTheme="minorHAnsi" w:hAnsiTheme="minorHAnsi" w:cstheme="minorHAnsi"/>
          <w:u w:val="single"/>
        </w:rPr>
        <w:t>S</w:t>
      </w:r>
      <w:r w:rsidRPr="001F5135">
        <w:rPr>
          <w:rFonts w:asciiTheme="minorHAnsi" w:hAnsiTheme="minorHAnsi" w:cstheme="minorHAnsi"/>
        </w:rPr>
        <w:t xml:space="preserve">tate </w:t>
      </w:r>
      <w:r w:rsidRPr="001F5135">
        <w:rPr>
          <w:rFonts w:asciiTheme="minorHAnsi" w:hAnsiTheme="minorHAnsi" w:cstheme="minorHAnsi"/>
          <w:u w:val="single"/>
        </w:rPr>
        <w:t>annually notes Israel’s systematic abuse of </w:t>
      </w:r>
      <w:hyperlink r:id="rId18" w:anchor="wrapper" w:history="1">
        <w:r w:rsidRPr="001F5135">
          <w:rPr>
            <w:rStyle w:val="Hyperlink"/>
            <w:rFonts w:asciiTheme="minorHAnsi" w:hAnsiTheme="minorHAnsi" w:cstheme="minorHAnsi"/>
            <w:u w:val="single"/>
          </w:rPr>
          <w:t>human rights</w:t>
        </w:r>
      </w:hyperlink>
      <w:r w:rsidRPr="001F5135">
        <w:rPr>
          <w:rFonts w:asciiTheme="minorHAnsi" w:hAnsiTheme="minorHAnsi" w:cstheme="minorHAnsi"/>
          <w:u w:val="single"/>
        </w:rPr>
        <w:t xml:space="preserve"> against Palestinians. Congress has nevertheless renewed aid to Israel without scrutiny either by willful ignorance or disregard.</w:t>
      </w:r>
      <w:r w:rsidRPr="001F5135">
        <w:rPr>
          <w:rFonts w:asciiTheme="minorHAnsi" w:hAnsiTheme="minorHAnsi" w:cstheme="minorHAnsi"/>
        </w:rPr>
        <w:t xml:space="preserve"> In the eyes of our 535 elected representatives, Israel can do no wrong.</w:t>
      </w:r>
    </w:p>
    <w:p w14:paraId="5024B5A2" w14:textId="77777777" w:rsidR="00914C49" w:rsidRPr="001F5135" w:rsidRDefault="00914C49" w:rsidP="00914C49">
      <w:pPr>
        <w:rPr>
          <w:rFonts w:asciiTheme="minorHAnsi" w:hAnsiTheme="minorHAnsi" w:cstheme="minorHAnsi"/>
          <w:u w:val="single"/>
        </w:rPr>
      </w:pPr>
      <w:r w:rsidRPr="001F5135">
        <w:rPr>
          <w:rFonts w:asciiTheme="minorHAnsi" w:hAnsiTheme="minorHAnsi" w:cstheme="minorHAnsi"/>
        </w:rPr>
        <w:t xml:space="preserve">This has not always been the case. The </w:t>
      </w:r>
      <w:r w:rsidRPr="001F5135">
        <w:rPr>
          <w:rFonts w:asciiTheme="minorHAnsi" w:hAnsiTheme="minorHAnsi" w:cstheme="minorHAnsi"/>
          <w:u w:val="single"/>
        </w:rPr>
        <w:t>Reagan</w:t>
      </w:r>
      <w:r w:rsidRPr="001F5135">
        <w:rPr>
          <w:rFonts w:asciiTheme="minorHAnsi" w:hAnsiTheme="minorHAnsi" w:cstheme="minorHAnsi"/>
        </w:rPr>
        <w:t xml:space="preserve"> administration </w:t>
      </w:r>
      <w:r w:rsidRPr="001F5135">
        <w:rPr>
          <w:rFonts w:asciiTheme="minorHAnsi" w:hAnsiTheme="minorHAnsi" w:cstheme="minorHAnsi"/>
          <w:u w:val="single"/>
        </w:rPr>
        <w:t>halted its cluster</w:t>
      </w:r>
      <w:r w:rsidRPr="001F5135">
        <w:rPr>
          <w:rFonts w:asciiTheme="minorHAnsi" w:hAnsiTheme="minorHAnsi" w:cstheme="minorHAnsi"/>
        </w:rPr>
        <w:t xml:space="preserve"> munitions </w:t>
      </w:r>
      <w:r w:rsidRPr="001F5135">
        <w:rPr>
          <w:rFonts w:asciiTheme="minorHAnsi" w:hAnsiTheme="minorHAnsi" w:cstheme="minorHAnsi"/>
          <w:u w:val="single"/>
        </w:rPr>
        <w:t xml:space="preserve">sales to Israel between 1982 and 1988 in response to Israel’s disproportionate and indiscriminate attack on civilians in Beirut. </w:t>
      </w:r>
      <w:r w:rsidRPr="001F5135">
        <w:rPr>
          <w:rFonts w:asciiTheme="minorHAnsi" w:hAnsiTheme="minorHAnsi" w:cstheme="minorHAnsi"/>
        </w:rPr>
        <w:t>In 1991, the George H.W. Bush administration conditioned its loan guarantees to Israel on the cessation of its settlement expansion in the Occupied Palestinian Territory.</w:t>
      </w:r>
    </w:p>
    <w:p w14:paraId="2B58DDCC" w14:textId="77777777" w:rsidR="00914C49" w:rsidRPr="001F5135" w:rsidRDefault="00914C49" w:rsidP="00914C49">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has ample evidence of Israel’s human rights violations that should trigger these laws today. In its most recent offensive, Israel has dropped over </w:t>
      </w:r>
      <w:hyperlink r:id="rId19" w:history="1">
        <w:r w:rsidRPr="001F5135">
          <w:rPr>
            <w:rStyle w:val="Hyperlink"/>
            <w:rFonts w:asciiTheme="minorHAnsi" w:hAnsiTheme="minorHAnsi" w:cstheme="minorHAnsi"/>
            <w:u w:val="single"/>
          </w:rPr>
          <w:t>100 one-ton bombs</w:t>
        </w:r>
      </w:hyperlink>
      <w:r w:rsidRPr="001F5135">
        <w:rPr>
          <w:rFonts w:asciiTheme="minorHAnsi" w:hAnsiTheme="minorHAnsi" w:cstheme="minorHAnsi"/>
          <w:u w:val="single"/>
        </w:rPr>
        <w:t>, hardly precise and discriminate weaponry, onto the densely populated and besieged Gaza Strip.</w:t>
      </w:r>
      <w:r w:rsidRPr="001F5135">
        <w:rPr>
          <w:rFonts w:asciiTheme="minorHAnsi" w:hAnsiTheme="minorHAnsi" w:cstheme="minorHAnsi"/>
        </w:rPr>
        <w:t xml:space="preserve"> Human Rights Watch documented Israeli ground forces </w:t>
      </w:r>
      <w:hyperlink r:id="rId20" w:history="1">
        <w:r w:rsidRPr="001F5135">
          <w:rPr>
            <w:rStyle w:val="Hyperlink"/>
            <w:rFonts w:asciiTheme="minorHAnsi" w:hAnsiTheme="minorHAnsi" w:cstheme="minorHAnsi"/>
          </w:rPr>
          <w:t>shooting and killing</w:t>
        </w:r>
      </w:hyperlink>
      <w:r w:rsidRPr="001F5135">
        <w:rPr>
          <w:rFonts w:asciiTheme="minorHAnsi" w:hAnsiTheme="minorHAnsi" w:cstheme="minorHAnsi"/>
        </w:rPr>
        <w:t> fleeing Palestinian families in Khuza’a between July 23 and 25. Amnesty International documented the killing of </w:t>
      </w:r>
      <w:hyperlink r:id="rId21" w:history="1">
        <w:r w:rsidRPr="001F5135">
          <w:rPr>
            <w:rStyle w:val="Hyperlink"/>
            <w:rFonts w:asciiTheme="minorHAnsi" w:hAnsiTheme="minorHAnsi" w:cstheme="minorHAnsi"/>
          </w:rPr>
          <w:t>45 civilians</w:t>
        </w:r>
      </w:hyperlink>
      <w:r w:rsidRPr="001F5135">
        <w:rPr>
          <w:rFonts w:asciiTheme="minorHAnsi" w:hAnsiTheme="minorHAnsi" w:cstheme="minorHAnsi"/>
        </w:rPr>
        <w:t> in the Occupied West Bank over the past three years.</w:t>
      </w:r>
    </w:p>
    <w:p w14:paraId="0B419BB3" w14:textId="77777777" w:rsidR="00914C49" w:rsidRPr="001F5135" w:rsidRDefault="00914C49" w:rsidP="00914C49">
      <w:pPr>
        <w:rPr>
          <w:rFonts w:asciiTheme="minorHAnsi" w:hAnsiTheme="minorHAnsi" w:cstheme="minorHAnsi"/>
          <w:b/>
          <w:u w:val="single"/>
        </w:rPr>
      </w:pPr>
      <w:r w:rsidRPr="001F5135">
        <w:rPr>
          <w:rFonts w:asciiTheme="minorHAnsi" w:hAnsiTheme="minorHAnsi" w:cstheme="minorHAnsi"/>
          <w:u w:val="single"/>
        </w:rPr>
        <w:t xml:space="preserve">Cessation of American military aid to Israel will create at least two possibilities </w:t>
      </w:r>
      <w:r w:rsidRPr="001F5135">
        <w:rPr>
          <w:rFonts w:asciiTheme="minorHAnsi" w:hAnsiTheme="minorHAnsi" w:cstheme="minorHAnsi"/>
        </w:rPr>
        <w:t>in the long run. On the one hand,</w:t>
      </w:r>
      <w:r w:rsidRPr="001F5135">
        <w:rPr>
          <w:rFonts w:asciiTheme="minorHAnsi" w:hAnsiTheme="minorHAnsi" w:cstheme="minorHAnsi"/>
          <w:b/>
          <w:u w:val="single"/>
        </w:rPr>
        <w:t xml:space="preserve"> it can restrain Israel, thereby creating more opportunities for a political resolution to the conflict.</w:t>
      </w:r>
      <w:r w:rsidRPr="001F5135">
        <w:rPr>
          <w:rFonts w:asciiTheme="minorHAnsi" w:hAnsiTheme="minorHAnsi" w:cstheme="minorHAnsi"/>
        </w:rPr>
        <w:t xml:space="preserve"> </w:t>
      </w:r>
      <w:r w:rsidRPr="001F5135">
        <w:rPr>
          <w:rFonts w:asciiTheme="minorHAnsi" w:hAnsiTheme="minorHAnsi" w:cstheme="minorHAnsi"/>
          <w:u w:val="single"/>
        </w:rPr>
        <w:t xml:space="preserve">On the other hand, it could have the opposite effect and </w:t>
      </w:r>
      <w:r w:rsidRPr="001F5135">
        <w:rPr>
          <w:rStyle w:val="Emphasis"/>
          <w:rFonts w:asciiTheme="minorHAnsi" w:hAnsiTheme="minorHAnsi" w:cstheme="minorHAnsi"/>
        </w:rPr>
        <w:t>motivate Israel to pursue more maximalist policies</w:t>
      </w:r>
      <w:r w:rsidRPr="001F5135">
        <w:rPr>
          <w:rFonts w:asciiTheme="minorHAnsi" w:hAnsiTheme="minorHAnsi" w:cstheme="minorHAnsi"/>
          <w:u w:val="single"/>
        </w:rPr>
        <w:t>, thereby increasing the cost of its transgressions.</w:t>
      </w:r>
      <w:r w:rsidRPr="001F5135">
        <w:rPr>
          <w:rFonts w:asciiTheme="minorHAnsi" w:hAnsiTheme="minorHAnsi" w:cstheme="minorHAnsi"/>
        </w:rPr>
        <w:t xml:space="preserve"> </w:t>
      </w:r>
      <w:r w:rsidRPr="001F5135">
        <w:rPr>
          <w:rFonts w:asciiTheme="minorHAnsi" w:hAnsiTheme="minorHAnsi" w:cstheme="minorHAnsi"/>
          <w:b/>
          <w:u w:val="single"/>
        </w:rPr>
        <w:t xml:space="preserve">This will likely induce the international community to effectively intervene </w:t>
      </w:r>
      <w:r w:rsidRPr="001F5135">
        <w:rPr>
          <w:rFonts w:asciiTheme="minorHAnsi" w:hAnsiTheme="minorHAnsi" w:cstheme="minorHAnsi"/>
          <w:u w:val="single"/>
        </w:rPr>
        <w:t>à la the South African model.</w:t>
      </w:r>
    </w:p>
    <w:p w14:paraId="6EFEEB88" w14:textId="77777777" w:rsidR="00914C49" w:rsidRPr="001F5135" w:rsidRDefault="00914C49" w:rsidP="00914C49">
      <w:pPr>
        <w:rPr>
          <w:rFonts w:asciiTheme="minorHAnsi" w:hAnsiTheme="minorHAnsi" w:cstheme="minorHAnsi"/>
        </w:rPr>
      </w:pPr>
      <w:r w:rsidRPr="001F5135">
        <w:rPr>
          <w:rFonts w:asciiTheme="minorHAnsi" w:hAnsiTheme="minorHAnsi" w:cstheme="minorHAnsi"/>
        </w:rPr>
        <w:t xml:space="preserve">Short of complying with its own laws, </w:t>
      </w:r>
      <w:r w:rsidRPr="001F5135">
        <w:rPr>
          <w:rFonts w:asciiTheme="minorHAnsi" w:hAnsiTheme="minorHAnsi" w:cstheme="minorHAnsi"/>
          <w:u w:val="single"/>
        </w:rPr>
        <w:t>the 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can</w:t>
      </w:r>
      <w:r w:rsidRPr="001F5135">
        <w:rPr>
          <w:rFonts w:asciiTheme="minorHAnsi" w:hAnsiTheme="minorHAnsi" w:cstheme="minorHAnsi"/>
        </w:rPr>
        <w:t xml:space="preserve"> also </w:t>
      </w:r>
      <w:r w:rsidRPr="001F5135">
        <w:rPr>
          <w:rFonts w:asciiTheme="minorHAnsi" w:hAnsiTheme="minorHAnsi" w:cstheme="minorHAnsi"/>
          <w:u w:val="single"/>
        </w:rPr>
        <w:t xml:space="preserve">step aside and allow international mechanisms to function. </w:t>
      </w:r>
      <w:r w:rsidRPr="001F5135">
        <w:rPr>
          <w:rFonts w:asciiTheme="minorHAnsi" w:hAnsiTheme="minorHAnsi" w:cstheme="minorHAnsi"/>
        </w:rPr>
        <w:t xml:space="preserve">The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has </w:t>
      </w:r>
      <w:r w:rsidRPr="001F5135">
        <w:rPr>
          <w:rFonts w:asciiTheme="minorHAnsi" w:hAnsiTheme="minorHAnsi" w:cstheme="minorHAnsi"/>
          <w:u w:val="single"/>
        </w:rPr>
        <w:t>incapacitated</w:t>
      </w:r>
      <w:r w:rsidRPr="001F5135">
        <w:rPr>
          <w:rFonts w:asciiTheme="minorHAnsi" w:hAnsiTheme="minorHAnsi" w:cstheme="minorHAnsi"/>
        </w:rPr>
        <w:t xml:space="preserve"> the </w:t>
      </w:r>
      <w:r w:rsidRPr="001F5135">
        <w:rPr>
          <w:rFonts w:asciiTheme="minorHAnsi" w:hAnsiTheme="minorHAnsi" w:cstheme="minorHAnsi"/>
          <w:u w:val="single"/>
        </w:rPr>
        <w:t>U.N. Security Council by using its veto power to shield Israel from accountability </w:t>
      </w:r>
      <w:hyperlink r:id="rId22" w:history="1">
        <w:r w:rsidRPr="001F5135">
          <w:rPr>
            <w:rStyle w:val="Hyperlink"/>
            <w:rFonts w:asciiTheme="minorHAnsi" w:hAnsiTheme="minorHAnsi" w:cstheme="minorHAnsi"/>
            <w:u w:val="single"/>
          </w:rPr>
          <w:t>40 times</w:t>
        </w:r>
      </w:hyperlink>
      <w:r w:rsidRPr="001F5135">
        <w:rPr>
          <w:rFonts w:asciiTheme="minorHAnsi" w:hAnsiTheme="minorHAnsi" w:cstheme="minorHAnsi"/>
          <w:u w:val="single"/>
        </w:rPr>
        <w:t> between 1972 and 2011.</w:t>
      </w:r>
      <w:r w:rsidRPr="001F5135">
        <w:rPr>
          <w:rFonts w:asciiTheme="minorHAnsi" w:hAnsiTheme="minorHAnsi" w:cstheme="minorHAnsi"/>
        </w:rPr>
        <w:t xml:space="preserve"> </w:t>
      </w:r>
      <w:r w:rsidRPr="001F5135">
        <w:rPr>
          <w:rFonts w:asciiTheme="minorHAnsi" w:hAnsiTheme="minorHAnsi" w:cstheme="minorHAnsi"/>
          <w:u w:val="single"/>
        </w:rPr>
        <w:t>The only other situation where the U.S. used its veto power so systematically was to </w:t>
      </w:r>
      <w:hyperlink r:id="rId23" w:history="1">
        <w:r w:rsidRPr="001F5135">
          <w:rPr>
            <w:rStyle w:val="Hyperlink"/>
            <w:rFonts w:asciiTheme="minorHAnsi" w:hAnsiTheme="minorHAnsi" w:cstheme="minorHAnsi"/>
            <w:u w:val="single"/>
          </w:rPr>
          <w:t>protect colonial</w:t>
        </w:r>
      </w:hyperlink>
      <w:r w:rsidRPr="001F5135">
        <w:rPr>
          <w:rFonts w:asciiTheme="minorHAnsi" w:hAnsiTheme="minorHAnsi" w:cstheme="minorHAnsi"/>
          <w:u w:val="single"/>
        </w:rPr>
        <w:t> and apartheid regimes in South Africa</w:t>
      </w:r>
      <w:r w:rsidRPr="001F5135">
        <w:rPr>
          <w:rFonts w:asciiTheme="minorHAnsi" w:hAnsiTheme="minorHAnsi" w:cstheme="minorHAnsi"/>
        </w:rPr>
        <w:t xml:space="preserve">, Rhodesia and Namibia. The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has similarly </w:t>
      </w:r>
      <w:r w:rsidRPr="001F5135">
        <w:rPr>
          <w:rFonts w:asciiTheme="minorHAnsi" w:hAnsiTheme="minorHAnsi" w:cstheme="minorHAnsi"/>
          <w:u w:val="single"/>
        </w:rPr>
        <w:t>undermined the </w:t>
      </w:r>
      <w:hyperlink r:id="rId24" w:history="1">
        <w:r w:rsidRPr="001F5135">
          <w:rPr>
            <w:rStyle w:val="Hyperlink"/>
            <w:rFonts w:asciiTheme="minorHAnsi" w:hAnsiTheme="minorHAnsi" w:cstheme="minorHAnsi"/>
            <w:u w:val="single"/>
          </w:rPr>
          <w:t>efficacy</w:t>
        </w:r>
      </w:hyperlink>
      <w:r w:rsidRPr="001F5135">
        <w:rPr>
          <w:rFonts w:asciiTheme="minorHAnsi" w:hAnsiTheme="minorHAnsi" w:cstheme="minorHAnsi"/>
          <w:u w:val="single"/>
        </w:rPr>
        <w:t> of</w:t>
      </w:r>
      <w:r w:rsidRPr="001F5135">
        <w:rPr>
          <w:rFonts w:asciiTheme="minorHAnsi" w:hAnsiTheme="minorHAnsi" w:cstheme="minorHAnsi"/>
        </w:rPr>
        <w:t xml:space="preserve"> the </w:t>
      </w:r>
      <w:r w:rsidRPr="001F5135">
        <w:rPr>
          <w:rFonts w:asciiTheme="minorHAnsi" w:hAnsiTheme="minorHAnsi" w:cstheme="minorHAnsi"/>
          <w:u w:val="single"/>
        </w:rPr>
        <w:t>I</w:t>
      </w:r>
      <w:r w:rsidRPr="001F5135">
        <w:rPr>
          <w:rFonts w:asciiTheme="minorHAnsi" w:hAnsiTheme="minorHAnsi" w:cstheme="minorHAnsi"/>
        </w:rPr>
        <w:t xml:space="preserve">nternational </w:t>
      </w:r>
      <w:r w:rsidRPr="001F5135">
        <w:rPr>
          <w:rFonts w:asciiTheme="minorHAnsi" w:hAnsiTheme="minorHAnsi" w:cstheme="minorHAnsi"/>
          <w:u w:val="single"/>
        </w:rPr>
        <w:t>C</w:t>
      </w:r>
      <w:r w:rsidRPr="001F5135">
        <w:rPr>
          <w:rFonts w:asciiTheme="minorHAnsi" w:hAnsiTheme="minorHAnsi" w:cstheme="minorHAnsi"/>
        </w:rPr>
        <w:t xml:space="preserve">ourt of </w:t>
      </w:r>
      <w:r w:rsidRPr="001F5135">
        <w:rPr>
          <w:rFonts w:asciiTheme="minorHAnsi" w:hAnsiTheme="minorHAnsi" w:cstheme="minorHAnsi"/>
          <w:u w:val="single"/>
        </w:rPr>
        <w:t>J</w:t>
      </w:r>
      <w:r w:rsidRPr="001F5135">
        <w:rPr>
          <w:rFonts w:asciiTheme="minorHAnsi" w:hAnsiTheme="minorHAnsi" w:cstheme="minorHAnsi"/>
        </w:rPr>
        <w:t>ustice, the </w:t>
      </w:r>
      <w:hyperlink r:id="rId25" w:history="1">
        <w:r w:rsidRPr="001F5135">
          <w:rPr>
            <w:rStyle w:val="Hyperlink"/>
            <w:rFonts w:asciiTheme="minorHAnsi" w:hAnsiTheme="minorHAnsi" w:cstheme="minorHAnsi"/>
            <w:u w:val="single"/>
          </w:rPr>
          <w:t>Human Rights Council</w:t>
        </w:r>
      </w:hyperlink>
      <w:r w:rsidRPr="001F5135">
        <w:rPr>
          <w:rFonts w:asciiTheme="minorHAnsi" w:hAnsiTheme="minorHAnsi" w:cstheme="minorHAnsi"/>
          <w:u w:val="single"/>
        </w:rPr>
        <w:t> and</w:t>
      </w:r>
      <w:r w:rsidRPr="001F5135">
        <w:rPr>
          <w:rFonts w:asciiTheme="minorHAnsi" w:hAnsiTheme="minorHAnsi" w:cstheme="minorHAnsi"/>
        </w:rPr>
        <w:t>, as we are currently witnessing, the </w:t>
      </w:r>
      <w:r w:rsidRPr="001F5135">
        <w:rPr>
          <w:rFonts w:asciiTheme="minorHAnsi" w:hAnsiTheme="minorHAnsi" w:cstheme="minorHAnsi"/>
          <w:u w:val="single"/>
        </w:rPr>
        <w:t>I</w:t>
      </w:r>
      <w:r w:rsidRPr="001F5135">
        <w:rPr>
          <w:rFonts w:asciiTheme="minorHAnsi" w:hAnsiTheme="minorHAnsi" w:cstheme="minorHAnsi"/>
        </w:rPr>
        <w:t xml:space="preserve">nternational </w:t>
      </w:r>
      <w:r w:rsidRPr="001F5135">
        <w:rPr>
          <w:rFonts w:asciiTheme="minorHAnsi" w:hAnsiTheme="minorHAnsi" w:cstheme="minorHAnsi"/>
          <w:u w:val="single"/>
        </w:rPr>
        <w:t>C</w:t>
      </w:r>
      <w:r w:rsidRPr="001F5135">
        <w:rPr>
          <w:rFonts w:asciiTheme="minorHAnsi" w:hAnsiTheme="minorHAnsi" w:cstheme="minorHAnsi"/>
        </w:rPr>
        <w:t xml:space="preserve">riminal </w:t>
      </w:r>
      <w:r w:rsidRPr="001F5135">
        <w:rPr>
          <w:rFonts w:asciiTheme="minorHAnsi" w:hAnsiTheme="minorHAnsi" w:cstheme="minorHAnsi"/>
          <w:u w:val="single"/>
        </w:rPr>
        <w:t>C</w:t>
      </w:r>
      <w:r w:rsidRPr="001F5135">
        <w:rPr>
          <w:rFonts w:asciiTheme="minorHAnsi" w:hAnsiTheme="minorHAnsi" w:cstheme="minorHAnsi"/>
        </w:rPr>
        <w:t>ourt.</w:t>
      </w:r>
    </w:p>
    <w:p w14:paraId="449EA183" w14:textId="77777777" w:rsidR="00914C49" w:rsidRPr="001F5135" w:rsidRDefault="00914C49" w:rsidP="00914C49">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u w:val="single"/>
        </w:rPr>
        <w:t>U.S. is a central part of the problem in the Palestinian-Israel conflict. To be a part of the solution, it needs to do less, not more.</w:t>
      </w:r>
    </w:p>
    <w:p w14:paraId="14A70804" w14:textId="77777777" w:rsidR="00914C49" w:rsidRPr="001F5135" w:rsidRDefault="00914C49" w:rsidP="00914C49">
      <w:pPr>
        <w:rPr>
          <w:rFonts w:asciiTheme="minorHAnsi" w:hAnsiTheme="minorHAnsi" w:cstheme="minorHAnsi"/>
        </w:rPr>
      </w:pPr>
    </w:p>
    <w:p w14:paraId="69B81BD7" w14:textId="4AA90637" w:rsidR="005C3904" w:rsidRPr="001F5135" w:rsidRDefault="005C3904" w:rsidP="005C3904">
      <w:pPr>
        <w:pStyle w:val="Heading3"/>
        <w:rPr>
          <w:rFonts w:asciiTheme="minorHAnsi" w:hAnsiTheme="minorHAnsi" w:cstheme="minorHAnsi"/>
        </w:rPr>
      </w:pPr>
      <w:r w:rsidRPr="001F5135">
        <w:rPr>
          <w:rFonts w:asciiTheme="minorHAnsi" w:hAnsiTheme="minorHAnsi" w:cstheme="minorHAnsi"/>
        </w:rPr>
        <w:t xml:space="preserve">2nc unconditional CP – solvency – at: conditions work </w:t>
      </w:r>
    </w:p>
    <w:p w14:paraId="51604811" w14:textId="6BE65C9F" w:rsidR="004F7E70" w:rsidRPr="001F5135" w:rsidRDefault="004F7E70" w:rsidP="004F7E70">
      <w:pPr>
        <w:pStyle w:val="Heading4"/>
        <w:rPr>
          <w:rFonts w:asciiTheme="minorHAnsi" w:hAnsiTheme="minorHAnsi" w:cstheme="minorHAnsi"/>
        </w:rPr>
      </w:pPr>
      <w:r w:rsidRPr="001F5135">
        <w:rPr>
          <w:rFonts w:asciiTheme="minorHAnsi" w:hAnsiTheme="minorHAnsi" w:cstheme="minorHAnsi"/>
        </w:rPr>
        <w:t>That’s our argument… we</w:t>
      </w:r>
      <w:r w:rsidR="003B6E8E" w:rsidRPr="001F5135">
        <w:rPr>
          <w:rFonts w:asciiTheme="minorHAnsi" w:hAnsiTheme="minorHAnsi" w:cstheme="minorHAnsi"/>
        </w:rPr>
        <w:t>’ve</w:t>
      </w:r>
      <w:r w:rsidRPr="001F5135">
        <w:rPr>
          <w:rFonts w:asciiTheme="minorHAnsi" w:hAnsiTheme="minorHAnsi" w:cstheme="minorHAnsi"/>
        </w:rPr>
        <w:t xml:space="preserve"> impact turned that </w:t>
      </w:r>
    </w:p>
    <w:p w14:paraId="5710F387" w14:textId="41E964D2" w:rsidR="005C3904" w:rsidRPr="001F5135" w:rsidRDefault="003B6E8E" w:rsidP="005C3904">
      <w:pPr>
        <w:pStyle w:val="Heading4"/>
        <w:rPr>
          <w:rFonts w:asciiTheme="minorHAnsi" w:hAnsiTheme="minorHAnsi" w:cstheme="minorHAnsi"/>
        </w:rPr>
      </w:pPr>
      <w:r w:rsidRPr="001F5135">
        <w:rPr>
          <w:rFonts w:asciiTheme="minorHAnsi" w:hAnsiTheme="minorHAnsi" w:cstheme="minorHAnsi"/>
        </w:rPr>
        <w:t>But empirics</w:t>
      </w:r>
      <w:r w:rsidR="004F7E70" w:rsidRPr="001F5135">
        <w:rPr>
          <w:rFonts w:asciiTheme="minorHAnsi" w:hAnsiTheme="minorHAnsi" w:cstheme="minorHAnsi"/>
        </w:rPr>
        <w:t xml:space="preserve"> prove that conditions are negotiated in favor of </w:t>
      </w:r>
      <w:r w:rsidR="004F7E70" w:rsidRPr="001F5135">
        <w:rPr>
          <w:rFonts w:asciiTheme="minorHAnsi" w:hAnsiTheme="minorHAnsi" w:cstheme="minorHAnsi"/>
          <w:u w:val="single"/>
        </w:rPr>
        <w:t>Israeli</w:t>
      </w:r>
      <w:r w:rsidR="004F7E70" w:rsidRPr="001F5135">
        <w:rPr>
          <w:rFonts w:asciiTheme="minorHAnsi" w:hAnsiTheme="minorHAnsi" w:cstheme="minorHAnsi"/>
        </w:rPr>
        <w:t xml:space="preserve"> goals</w:t>
      </w:r>
      <w:r w:rsidR="005C3904" w:rsidRPr="001F5135">
        <w:rPr>
          <w:rFonts w:asciiTheme="minorHAnsi" w:hAnsiTheme="minorHAnsi" w:cstheme="minorHAnsi"/>
        </w:rPr>
        <w:t xml:space="preserve"> – and they weren’t even an official ally then</w:t>
      </w:r>
    </w:p>
    <w:p w14:paraId="405B5583" w14:textId="77777777" w:rsidR="005C3904" w:rsidRPr="001F5135" w:rsidRDefault="005C3904" w:rsidP="005C3904">
      <w:pPr>
        <w:rPr>
          <w:rFonts w:asciiTheme="minorHAnsi" w:hAnsiTheme="minorHAnsi" w:cstheme="minorHAnsi"/>
        </w:rPr>
      </w:pPr>
      <w:r w:rsidRPr="001F5135">
        <w:rPr>
          <w:rStyle w:val="Style13ptBold"/>
          <w:rFonts w:asciiTheme="minorHAnsi" w:hAnsiTheme="minorHAnsi" w:cstheme="minorHAnsi"/>
        </w:rPr>
        <w:t>Wienpahl Jensen ’14</w:t>
      </w:r>
      <w:r w:rsidRPr="001F5135">
        <w:rPr>
          <w:rFonts w:asciiTheme="minorHAnsi" w:hAnsiTheme="minorHAnsi" w:cstheme="minorHAnsi"/>
        </w:rPr>
        <w:t xml:space="preserve"> – Master’s Thesis in History</w:t>
      </w:r>
    </w:p>
    <w:p w14:paraId="0AEC69C5" w14:textId="77777777" w:rsidR="005C3904" w:rsidRPr="001F5135" w:rsidRDefault="005C3904" w:rsidP="005C3904">
      <w:pPr>
        <w:rPr>
          <w:rFonts w:asciiTheme="minorHAnsi" w:hAnsiTheme="minorHAnsi" w:cstheme="minorHAnsi"/>
        </w:rPr>
      </w:pPr>
      <w:r w:rsidRPr="001F5135">
        <w:rPr>
          <w:rFonts w:asciiTheme="minorHAnsi" w:hAnsiTheme="minorHAnsi" w:cstheme="minorHAnsi"/>
        </w:rPr>
        <w:t xml:space="preserve">(Beate Wienpahl-Jensen, “Untying the Gordian knot: US policy towards Israel regarding Palestinian property rights from 1947 to 1953,” University of Oslo, Fall 2014, date accessed 6.25.2019, </w:t>
      </w:r>
      <w:hyperlink r:id="rId26" w:history="1">
        <w:r w:rsidRPr="001F5135">
          <w:rPr>
            <w:rStyle w:val="Hyperlink"/>
            <w:rFonts w:asciiTheme="minorHAnsi" w:hAnsiTheme="minorHAnsi" w:cstheme="minorHAnsi"/>
          </w:rPr>
          <w:t>https://www.duo.uio.no/bitstream/handle/10852/42444/BWJ_Master.pdf?sequence=1&amp;isAllowed=y</w:t>
        </w:r>
      </w:hyperlink>
      <w:r w:rsidRPr="001F5135">
        <w:rPr>
          <w:rFonts w:asciiTheme="minorHAnsi" w:hAnsiTheme="minorHAnsi" w:cstheme="minorHAnsi"/>
        </w:rPr>
        <w:t>)//AP</w:t>
      </w:r>
    </w:p>
    <w:p w14:paraId="2AA2629D" w14:textId="77777777" w:rsidR="005C3904" w:rsidRPr="001F5135" w:rsidRDefault="005C3904" w:rsidP="005C3904">
      <w:pPr>
        <w:rPr>
          <w:rFonts w:asciiTheme="minorHAnsi" w:hAnsiTheme="minorHAnsi" w:cstheme="minorHAnsi"/>
        </w:rPr>
      </w:pPr>
      <w:r w:rsidRPr="001F5135">
        <w:rPr>
          <w:rFonts w:asciiTheme="minorHAnsi" w:hAnsiTheme="minorHAnsi" w:cstheme="minorHAnsi"/>
        </w:rPr>
        <w:t xml:space="preserve">During the early 1950ies, the </w:t>
      </w:r>
      <w:r w:rsidRPr="001F5135">
        <w:rPr>
          <w:rStyle w:val="StyleUnderline"/>
          <w:rFonts w:asciiTheme="minorHAnsi" w:hAnsiTheme="minorHAnsi" w:cstheme="minorHAnsi"/>
        </w:rPr>
        <w:t>US State Department tried to find a solution for the problem of compensation</w:t>
      </w:r>
      <w:r w:rsidRPr="001F5135">
        <w:rPr>
          <w:rFonts w:asciiTheme="minorHAnsi" w:hAnsiTheme="minorHAnsi" w:cstheme="minorHAnsi"/>
        </w:rPr>
        <w:t xml:space="preserve"> to the Palestinian refugees. Stabilization in the Middle East was important to the Americans. In May 1950, the </w:t>
      </w:r>
      <w:r w:rsidRPr="001F5135">
        <w:rPr>
          <w:rStyle w:val="StyleUnderline"/>
          <w:rFonts w:asciiTheme="minorHAnsi" w:hAnsiTheme="minorHAnsi" w:cstheme="minorHAnsi"/>
        </w:rPr>
        <w:t>United States, France and Great Britain made a nonaggression agreement</w:t>
      </w:r>
      <w:r w:rsidRPr="001F5135">
        <w:rPr>
          <w:rFonts w:asciiTheme="minorHAnsi" w:hAnsiTheme="minorHAnsi" w:cstheme="minorHAnsi"/>
        </w:rPr>
        <w:t xml:space="preserve"> related to the arms trade to the Middle Eastern nations. They signed the Tripartite Declaration on May 25. </w:t>
      </w:r>
      <w:r w:rsidRPr="001F5135">
        <w:rPr>
          <w:rStyle w:val="StyleUnderline"/>
          <w:rFonts w:asciiTheme="minorHAnsi" w:hAnsiTheme="minorHAnsi" w:cstheme="minorHAnsi"/>
        </w:rPr>
        <w:t>This</w:t>
      </w:r>
      <w:r w:rsidRPr="001F5135">
        <w:rPr>
          <w:rFonts w:asciiTheme="minorHAnsi" w:hAnsiTheme="minorHAnsi" w:cstheme="minorHAnsi"/>
        </w:rPr>
        <w:t xml:space="preserve"> </w:t>
      </w:r>
      <w:r w:rsidRPr="001F5135">
        <w:rPr>
          <w:rStyle w:val="StyleUnderline"/>
          <w:rFonts w:asciiTheme="minorHAnsi" w:hAnsiTheme="minorHAnsi" w:cstheme="minorHAnsi"/>
        </w:rPr>
        <w:t>agreement</w:t>
      </w:r>
      <w:r w:rsidRPr="001F5135">
        <w:rPr>
          <w:rFonts w:asciiTheme="minorHAnsi" w:hAnsiTheme="minorHAnsi" w:cstheme="minorHAnsi"/>
        </w:rPr>
        <w:t xml:space="preserve"> </w:t>
      </w:r>
      <w:r w:rsidRPr="001F5135">
        <w:rPr>
          <w:rStyle w:val="StyleUnderline"/>
          <w:rFonts w:asciiTheme="minorHAnsi" w:hAnsiTheme="minorHAnsi" w:cstheme="minorHAnsi"/>
        </w:rPr>
        <w:t>intended to stabilize the relationship between Israel and its Arab neighbors by “</w:t>
      </w:r>
      <w:r w:rsidRPr="001F5135">
        <w:rPr>
          <w:rStyle w:val="Emphasis"/>
          <w:rFonts w:asciiTheme="minorHAnsi" w:hAnsiTheme="minorHAnsi" w:cstheme="minorHAnsi"/>
        </w:rPr>
        <w:t>condition arms sales</w:t>
      </w:r>
      <w:r w:rsidRPr="001F5135">
        <w:rPr>
          <w:rStyle w:val="StyleUnderline"/>
          <w:rFonts w:asciiTheme="minorHAnsi" w:hAnsiTheme="minorHAnsi" w:cstheme="minorHAnsi"/>
        </w:rPr>
        <w:t xml:space="preserve"> to Middle Eastern states </w:t>
      </w:r>
      <w:r w:rsidRPr="001F5135">
        <w:rPr>
          <w:rStyle w:val="Emphasis"/>
          <w:rFonts w:asciiTheme="minorHAnsi" w:hAnsiTheme="minorHAnsi" w:cstheme="minorHAnsi"/>
        </w:rPr>
        <w:t>on</w:t>
      </w:r>
      <w:r w:rsidRPr="001F5135">
        <w:rPr>
          <w:rStyle w:val="StyleUnderline"/>
          <w:rFonts w:asciiTheme="minorHAnsi" w:hAnsiTheme="minorHAnsi" w:cstheme="minorHAnsi"/>
        </w:rPr>
        <w:t xml:space="preserve"> their willingness to pledge </w:t>
      </w:r>
      <w:r w:rsidRPr="001F5135">
        <w:rPr>
          <w:rStyle w:val="Emphasis"/>
          <w:rFonts w:asciiTheme="minorHAnsi" w:hAnsiTheme="minorHAnsi" w:cstheme="minorHAnsi"/>
        </w:rPr>
        <w:t>non-aggression</w:t>
      </w:r>
      <w:r w:rsidRPr="001F5135">
        <w:rPr>
          <w:rStyle w:val="StyleUnderline"/>
          <w:rFonts w:asciiTheme="minorHAnsi" w:hAnsiTheme="minorHAnsi" w:cstheme="minorHAnsi"/>
        </w:rPr>
        <w:t>.”</w:t>
      </w:r>
      <w:r w:rsidRPr="001F5135">
        <w:rPr>
          <w:rFonts w:asciiTheme="minorHAnsi" w:hAnsiTheme="minorHAnsi" w:cstheme="minorHAnsi"/>
        </w:rPr>
        <w:t xml:space="preserve">316 By that, the nations would only be allowed to maintain, “a certain level of armed forces for the purposes of assuring their internal security and their legitimate self[-]defense.”317 </w:t>
      </w:r>
    </w:p>
    <w:p w14:paraId="32ADF5C8" w14:textId="77777777" w:rsidR="005C3904" w:rsidRPr="001F5135" w:rsidRDefault="005C3904" w:rsidP="005C3904">
      <w:pPr>
        <w:rPr>
          <w:rFonts w:asciiTheme="minorHAnsi" w:hAnsiTheme="minorHAnsi" w:cstheme="minorHAnsi"/>
        </w:rPr>
      </w:pPr>
      <w:r w:rsidRPr="001F5135">
        <w:rPr>
          <w:rStyle w:val="StyleUnderline"/>
          <w:rFonts w:asciiTheme="minorHAnsi" w:hAnsiTheme="minorHAnsi" w:cstheme="minorHAnsi"/>
        </w:rPr>
        <w:t>The agreement undermined</w:t>
      </w:r>
      <w:r w:rsidRPr="001F5135">
        <w:rPr>
          <w:rFonts w:asciiTheme="minorHAnsi" w:hAnsiTheme="minorHAnsi" w:cstheme="minorHAnsi"/>
        </w:rPr>
        <w:t xml:space="preserve"> the PCC and its </w:t>
      </w:r>
      <w:r w:rsidRPr="001F5135">
        <w:rPr>
          <w:rStyle w:val="StyleUnderline"/>
          <w:rFonts w:asciiTheme="minorHAnsi" w:hAnsiTheme="minorHAnsi" w:cstheme="minorHAnsi"/>
        </w:rPr>
        <w:t xml:space="preserve">efforts to establish a permanent peace settlement. </w:t>
      </w:r>
      <w:r w:rsidRPr="001F5135">
        <w:rPr>
          <w:rFonts w:asciiTheme="minorHAnsi" w:hAnsiTheme="minorHAnsi" w:cstheme="minorHAnsi"/>
        </w:rPr>
        <w:t xml:space="preserve">In addition, </w:t>
      </w:r>
      <w:r w:rsidRPr="001F5135">
        <w:rPr>
          <w:rStyle w:val="Emphasis"/>
          <w:rFonts w:asciiTheme="minorHAnsi" w:hAnsiTheme="minorHAnsi" w:cstheme="minorHAnsi"/>
        </w:rPr>
        <w:t>it</w:t>
      </w:r>
      <w:r w:rsidRPr="001F5135">
        <w:rPr>
          <w:rFonts w:asciiTheme="minorHAnsi" w:hAnsiTheme="minorHAnsi" w:cstheme="minorHAnsi"/>
        </w:rPr>
        <w:t xml:space="preserve"> was a de facto recognition of the post-war armistice borders that </w:t>
      </w:r>
      <w:r w:rsidRPr="001F5135">
        <w:rPr>
          <w:rStyle w:val="Emphasis"/>
          <w:rFonts w:asciiTheme="minorHAnsi" w:hAnsiTheme="minorHAnsi" w:cstheme="minorHAnsi"/>
        </w:rPr>
        <w:t>favored Israel</w:t>
      </w:r>
      <w:r w:rsidRPr="001F5135">
        <w:rPr>
          <w:rFonts w:asciiTheme="minorHAnsi" w:hAnsiTheme="minorHAnsi" w:cstheme="minorHAnsi"/>
        </w:rPr>
        <w:t xml:space="preserve">. Despite this, the US did not try to make a more lasting peace between the belligerents, and </w:t>
      </w:r>
      <w:r w:rsidRPr="001F5135">
        <w:rPr>
          <w:rStyle w:val="Emphasis"/>
          <w:rFonts w:asciiTheme="minorHAnsi" w:hAnsiTheme="minorHAnsi" w:cstheme="minorHAnsi"/>
        </w:rPr>
        <w:t>Israel was in no hurry</w:t>
      </w:r>
      <w:r w:rsidRPr="001F5135">
        <w:rPr>
          <w:rStyle w:val="StyleUnderline"/>
          <w:rFonts w:asciiTheme="minorHAnsi" w:hAnsiTheme="minorHAnsi" w:cstheme="minorHAnsi"/>
        </w:rPr>
        <w:t xml:space="preserve"> as long as she benefited from the agreement</w:t>
      </w:r>
      <w:r w:rsidRPr="001F5135">
        <w:rPr>
          <w:rFonts w:asciiTheme="minorHAnsi" w:hAnsiTheme="minorHAnsi" w:cstheme="minorHAnsi"/>
        </w:rPr>
        <w:t xml:space="preserve">.318 </w:t>
      </w:r>
    </w:p>
    <w:p w14:paraId="56BABDD7" w14:textId="77777777" w:rsidR="005C3904" w:rsidRPr="001F5135" w:rsidRDefault="005C3904" w:rsidP="005C3904">
      <w:pPr>
        <w:rPr>
          <w:rFonts w:asciiTheme="minorHAnsi" w:hAnsiTheme="minorHAnsi" w:cstheme="minorHAnsi"/>
        </w:rPr>
      </w:pPr>
      <w:r w:rsidRPr="001F5135">
        <w:rPr>
          <w:rFonts w:asciiTheme="minorHAnsi" w:hAnsiTheme="minorHAnsi" w:cstheme="minorHAnsi"/>
        </w:rPr>
        <w:t xml:space="preserve">At the same time as the Tripartite Declaration was signed, President Truman entered into another war. In June 1950, the Korean War broke out, and the US had to shift its foreign policy priority. The Korean conflict reflected the geopolitics of the Cold War, and the United States stood against communism, with the USSR and China as its enemies. </w:t>
      </w:r>
      <w:r w:rsidRPr="001F5135">
        <w:rPr>
          <w:rStyle w:val="StyleUnderline"/>
          <w:rFonts w:asciiTheme="minorHAnsi" w:hAnsiTheme="minorHAnsi" w:cstheme="minorHAnsi"/>
        </w:rPr>
        <w:t>The United States’ foreign policy was challenged by the crisis that overshadowed the conflict in the Middle East. For</w:t>
      </w:r>
      <w:r w:rsidRPr="001F5135">
        <w:rPr>
          <w:rFonts w:asciiTheme="minorHAnsi" w:hAnsiTheme="minorHAnsi" w:cstheme="minorHAnsi"/>
        </w:rPr>
        <w:t xml:space="preserve"> the United States, </w:t>
      </w:r>
      <w:r w:rsidRPr="001F5135">
        <w:rPr>
          <w:rStyle w:val="StyleUnderline"/>
          <w:rFonts w:asciiTheme="minorHAnsi" w:hAnsiTheme="minorHAnsi" w:cstheme="minorHAnsi"/>
        </w:rPr>
        <w:t>the Cold War made it important to keep its allies and</w:t>
      </w:r>
      <w:r w:rsidRPr="001F5135">
        <w:rPr>
          <w:rFonts w:asciiTheme="minorHAnsi" w:hAnsiTheme="minorHAnsi" w:cstheme="minorHAnsi"/>
        </w:rPr>
        <w:t xml:space="preserve"> preferably </w:t>
      </w:r>
      <w:r w:rsidRPr="001F5135">
        <w:rPr>
          <w:rStyle w:val="StyleUnderline"/>
          <w:rFonts w:asciiTheme="minorHAnsi" w:hAnsiTheme="minorHAnsi" w:cstheme="minorHAnsi"/>
        </w:rPr>
        <w:t>gain new ones.</w:t>
      </w:r>
      <w:r w:rsidRPr="001F5135">
        <w:rPr>
          <w:rFonts w:asciiTheme="minorHAnsi" w:hAnsiTheme="minorHAnsi" w:cstheme="minorHAnsi"/>
        </w:rPr>
        <w:t xml:space="preserve"> </w:t>
      </w:r>
      <w:r w:rsidRPr="001F5135">
        <w:rPr>
          <w:rStyle w:val="Emphasis"/>
          <w:rFonts w:asciiTheme="minorHAnsi" w:hAnsiTheme="minorHAnsi" w:cstheme="minorHAnsi"/>
        </w:rPr>
        <w:t>Israel had always had a Western attitude,</w:t>
      </w:r>
      <w:r w:rsidRPr="001F5135">
        <w:rPr>
          <w:rFonts w:asciiTheme="minorHAnsi" w:hAnsiTheme="minorHAnsi" w:cstheme="minorHAnsi"/>
        </w:rPr>
        <w:t xml:space="preserve"> but knowing that a great number of Eastern European Jews had immigrated to Israel, Truman had asked Ben-Gurion whether Israel was about to become a “red state”.319</w:t>
      </w:r>
    </w:p>
    <w:p w14:paraId="68C33D39" w14:textId="77777777" w:rsidR="00DB012A" w:rsidRPr="001F5135" w:rsidRDefault="00DB012A" w:rsidP="001116F0">
      <w:pPr>
        <w:pStyle w:val="Heading2"/>
        <w:rPr>
          <w:rFonts w:asciiTheme="minorHAnsi" w:hAnsiTheme="minorHAnsi" w:cstheme="minorHAnsi"/>
        </w:rPr>
      </w:pPr>
    </w:p>
    <w:p w14:paraId="4269854B" w14:textId="5304587B" w:rsidR="003869CB" w:rsidRPr="001F5135" w:rsidRDefault="003869CB" w:rsidP="001116F0">
      <w:pPr>
        <w:pStyle w:val="Heading2"/>
        <w:rPr>
          <w:rFonts w:asciiTheme="minorHAnsi" w:hAnsiTheme="minorHAnsi" w:cstheme="minorHAnsi"/>
        </w:rPr>
      </w:pPr>
      <w:r w:rsidRPr="001F5135">
        <w:rPr>
          <w:rFonts w:asciiTheme="minorHAnsi" w:hAnsiTheme="minorHAnsi" w:cstheme="minorHAnsi"/>
        </w:rPr>
        <w:t xml:space="preserve">Peace Process Bad </w:t>
      </w:r>
    </w:p>
    <w:p w14:paraId="2CA7750E" w14:textId="1492FA0A" w:rsidR="008D0FE2" w:rsidRPr="001F5135" w:rsidRDefault="008D0FE2" w:rsidP="008D0FE2">
      <w:pPr>
        <w:pStyle w:val="Heading3"/>
        <w:rPr>
          <w:rFonts w:asciiTheme="minorHAnsi" w:hAnsiTheme="minorHAnsi" w:cstheme="minorHAnsi"/>
        </w:rPr>
      </w:pPr>
      <w:r>
        <w:rPr>
          <w:rFonts w:asciiTheme="minorHAnsi" w:hAnsiTheme="minorHAnsi" w:cstheme="minorHAnsi"/>
        </w:rPr>
        <w:t xml:space="preserve">1nc peace process bad – defense </w:t>
      </w:r>
    </w:p>
    <w:p w14:paraId="2F42561B" w14:textId="77777777" w:rsidR="008D0FE2" w:rsidRPr="001F5135" w:rsidRDefault="008D0FE2" w:rsidP="008D0FE2">
      <w:pPr>
        <w:pStyle w:val="Heading4"/>
        <w:tabs>
          <w:tab w:val="left" w:pos="1053"/>
        </w:tabs>
        <w:rPr>
          <w:rFonts w:asciiTheme="minorHAnsi" w:hAnsiTheme="minorHAnsi" w:cstheme="minorHAnsi"/>
        </w:rPr>
      </w:pPr>
      <w:r w:rsidRPr="001F5135">
        <w:rPr>
          <w:rFonts w:asciiTheme="minorHAnsi" w:hAnsiTheme="minorHAnsi" w:cstheme="minorHAnsi"/>
        </w:rPr>
        <w:t>No risk of aff offense—two state solution is impossible—that makes their impacts inevitable</w:t>
      </w:r>
    </w:p>
    <w:p w14:paraId="1EEE103E" w14:textId="77777777" w:rsidR="008D0FE2" w:rsidRPr="001F5135" w:rsidRDefault="008D0FE2" w:rsidP="008D0FE2">
      <w:pPr>
        <w:rPr>
          <w:rFonts w:asciiTheme="minorHAnsi" w:hAnsiTheme="minorHAnsi" w:cstheme="minorHAnsi"/>
        </w:rPr>
      </w:pPr>
      <w:r w:rsidRPr="001F5135">
        <w:rPr>
          <w:rStyle w:val="Style13ptBold"/>
          <w:rFonts w:asciiTheme="minorHAnsi" w:hAnsiTheme="minorHAnsi" w:cstheme="minorHAnsi"/>
        </w:rPr>
        <w:t>Pillar 5/16</w:t>
      </w:r>
      <w:r w:rsidRPr="001F5135">
        <w:rPr>
          <w:rFonts w:asciiTheme="minorHAnsi" w:hAnsiTheme="minorHAnsi" w:cstheme="minorHAnsi"/>
        </w:rPr>
        <w:t>/19 Paul R, Contributing editor at the National Interest and author of Why America Misunderstands the World, “Peace Process Problem: There Is No Two-State Solution for Israel and Palestine,” https://nationalinterest.org/blog/paul-pillar/peace-process-problem-there-no-two-state-solution-israel-and-palestine-57912?page=0%2C1 //AY</w:t>
      </w:r>
    </w:p>
    <w:p w14:paraId="2DF1EA79" w14:textId="77777777" w:rsidR="008D0FE2" w:rsidRPr="001F5135" w:rsidRDefault="008D0FE2" w:rsidP="008D0FE2">
      <w:pPr>
        <w:rPr>
          <w:rFonts w:asciiTheme="minorHAnsi" w:hAnsiTheme="minorHAnsi" w:cstheme="minorHAnsi"/>
        </w:rPr>
      </w:pPr>
      <w:r w:rsidRPr="001F5135">
        <w:rPr>
          <w:rFonts w:asciiTheme="minorHAnsi" w:hAnsiTheme="minorHAnsi" w:cstheme="minorHAnsi"/>
          <w:u w:val="single"/>
        </w:rPr>
        <w:t>The basic contours of the Israeli-Palestinian conflict, and the possibilities for resolving it, have long been well known. The alternatives</w:t>
      </w:r>
      <w:r w:rsidRPr="001F5135">
        <w:rPr>
          <w:rFonts w:asciiTheme="minorHAnsi" w:hAnsiTheme="minorHAnsi" w:cstheme="minorHAnsi"/>
        </w:rPr>
        <w:t xml:space="preserve"> for resolution </w:t>
      </w:r>
      <w:r w:rsidRPr="001F5135">
        <w:rPr>
          <w:rFonts w:asciiTheme="minorHAnsi" w:hAnsiTheme="minorHAnsi" w:cstheme="minorHAnsi"/>
          <w:u w:val="single"/>
        </w:rPr>
        <w:t>are a two-state solution</w:t>
      </w:r>
      <w:r w:rsidRPr="001F5135">
        <w:rPr>
          <w:rFonts w:asciiTheme="minorHAnsi" w:hAnsiTheme="minorHAnsi" w:cstheme="minorHAnsi"/>
        </w:rPr>
        <w:t xml:space="preserve">, entailing establishment of a predominantly Arab Palestinian state to exist alongside a predominantly Jewish state of Israel, </w:t>
      </w:r>
      <w:r w:rsidRPr="001F5135">
        <w:rPr>
          <w:rFonts w:asciiTheme="minorHAnsi" w:hAnsiTheme="minorHAnsi" w:cstheme="minorHAnsi"/>
          <w:u w:val="single"/>
        </w:rPr>
        <w:t>or a one-state solution</w:t>
      </w:r>
      <w:r w:rsidRPr="001F5135">
        <w:rPr>
          <w:rFonts w:asciiTheme="minorHAnsi" w:hAnsiTheme="minorHAnsi" w:cstheme="minorHAnsi"/>
        </w:rPr>
        <w:t xml:space="preserve">, entailing equal political and civil rights for all residents of the land Israel currently controls. </w:t>
      </w:r>
      <w:r w:rsidRPr="001F5135">
        <w:rPr>
          <w:rFonts w:asciiTheme="minorHAnsi" w:hAnsiTheme="minorHAnsi" w:cstheme="minorHAnsi"/>
          <w:u w:val="single"/>
        </w:rPr>
        <w:t xml:space="preserve">Those are the </w:t>
      </w:r>
      <w:r w:rsidRPr="001F5135">
        <w:rPr>
          <w:rStyle w:val="Emphasis"/>
          <w:rFonts w:asciiTheme="minorHAnsi" w:hAnsiTheme="minorHAnsi" w:cstheme="minorHAnsi"/>
        </w:rPr>
        <w:t>only possibilities</w:t>
      </w:r>
      <w:r w:rsidRPr="001F5135">
        <w:rPr>
          <w:rFonts w:asciiTheme="minorHAnsi" w:hAnsiTheme="minorHAnsi" w:cstheme="minorHAnsi"/>
          <w:u w:val="single"/>
        </w:rPr>
        <w:t>. Anything else is not a resolution of the conflict but</w:t>
      </w:r>
      <w:r w:rsidRPr="001F5135">
        <w:rPr>
          <w:rFonts w:asciiTheme="minorHAnsi" w:hAnsiTheme="minorHAnsi" w:cstheme="minorHAnsi"/>
        </w:rPr>
        <w:t xml:space="preserve"> instead </w:t>
      </w:r>
      <w:r w:rsidRPr="001F5135">
        <w:rPr>
          <w:rFonts w:asciiTheme="minorHAnsi" w:hAnsiTheme="minorHAnsi" w:cstheme="minorHAnsi"/>
          <w:u w:val="single"/>
        </w:rPr>
        <w:t xml:space="preserve">a </w:t>
      </w:r>
      <w:r w:rsidRPr="001F5135">
        <w:rPr>
          <w:rStyle w:val="Emphasis"/>
          <w:rFonts w:asciiTheme="minorHAnsi" w:hAnsiTheme="minorHAnsi" w:cstheme="minorHAnsi"/>
        </w:rPr>
        <w:t>perpetuation</w:t>
      </w:r>
      <w:r w:rsidRPr="001F5135">
        <w:rPr>
          <w:rFonts w:asciiTheme="minorHAnsi" w:hAnsiTheme="minorHAnsi" w:cstheme="minorHAnsi"/>
        </w:rPr>
        <w:t xml:space="preserve"> of it, </w:t>
      </w:r>
      <w:r w:rsidRPr="001F5135">
        <w:rPr>
          <w:rFonts w:asciiTheme="minorHAnsi" w:hAnsiTheme="minorHAnsi" w:cstheme="minorHAnsi"/>
          <w:u w:val="single"/>
        </w:rPr>
        <w:t xml:space="preserve">and </w:t>
      </w:r>
      <w:r w:rsidRPr="001F5135">
        <w:rPr>
          <w:rFonts w:asciiTheme="minorHAnsi" w:hAnsiTheme="minorHAnsi" w:cstheme="minorHAnsi"/>
        </w:rPr>
        <w:t xml:space="preserve">of </w:t>
      </w:r>
      <w:r w:rsidRPr="001F5135">
        <w:rPr>
          <w:rFonts w:asciiTheme="minorHAnsi" w:hAnsiTheme="minorHAnsi" w:cstheme="minorHAnsi"/>
          <w:u w:val="single"/>
        </w:rPr>
        <w:t xml:space="preserve">the </w:t>
      </w:r>
      <w:r w:rsidRPr="001F5135">
        <w:rPr>
          <w:rStyle w:val="Emphasis"/>
          <w:rFonts w:asciiTheme="minorHAnsi" w:hAnsiTheme="minorHAnsi" w:cstheme="minorHAnsi"/>
        </w:rPr>
        <w:t>subjugation</w:t>
      </w:r>
      <w:r w:rsidRPr="001F5135">
        <w:rPr>
          <w:rFonts w:asciiTheme="minorHAnsi" w:hAnsiTheme="minorHAnsi" w:cstheme="minorHAnsi"/>
          <w:u w:val="single"/>
        </w:rPr>
        <w:t xml:space="preserve"> of one people</w:t>
      </w:r>
      <w:r w:rsidRPr="001F5135">
        <w:rPr>
          <w:rFonts w:asciiTheme="minorHAnsi" w:hAnsiTheme="minorHAnsi" w:cstheme="minorHAnsi"/>
        </w:rPr>
        <w:t xml:space="preserve"> by another </w:t>
      </w:r>
      <w:r w:rsidRPr="001F5135">
        <w:rPr>
          <w:rFonts w:asciiTheme="minorHAnsi" w:hAnsiTheme="minorHAnsi" w:cstheme="minorHAnsi"/>
          <w:u w:val="single"/>
        </w:rPr>
        <w:t>that characterizes the conflict</w:t>
      </w:r>
      <w:r w:rsidRPr="001F5135">
        <w:rPr>
          <w:rFonts w:asciiTheme="minorHAnsi" w:hAnsiTheme="minorHAnsi" w:cstheme="minorHAnsi"/>
        </w:rPr>
        <w:t>. These facts are reflected in the oft-cited trilemma in which Israel can be any two of three things but not all three: a Jewish state, a democratic state, and a state controlling all the land between the Mediterranean and the Jordan River.</w:t>
      </w:r>
    </w:p>
    <w:p w14:paraId="34BCF687" w14:textId="77777777" w:rsidR="008D0FE2" w:rsidRPr="001F5135" w:rsidRDefault="008D0FE2" w:rsidP="008D0FE2">
      <w:pPr>
        <w:rPr>
          <w:rFonts w:asciiTheme="minorHAnsi" w:hAnsiTheme="minorHAnsi" w:cstheme="minorHAnsi"/>
        </w:rPr>
      </w:pPr>
      <w:r w:rsidRPr="001F5135">
        <w:rPr>
          <w:rFonts w:asciiTheme="minorHAnsi" w:hAnsiTheme="minorHAnsi" w:cstheme="minorHAnsi"/>
          <w:u w:val="single"/>
        </w:rPr>
        <w:t>A two-state solution has the attraction of being the most complete fulfillment of the nationalist aspirations of both</w:t>
      </w:r>
      <w:r w:rsidRPr="001F5135">
        <w:rPr>
          <w:rFonts w:asciiTheme="minorHAnsi" w:hAnsiTheme="minorHAnsi" w:cstheme="minorHAnsi"/>
        </w:rPr>
        <w:t xml:space="preserve"> Jewish Israelis and Arab Palestinians. </w:t>
      </w:r>
      <w:r w:rsidRPr="001F5135">
        <w:rPr>
          <w:rFonts w:asciiTheme="minorHAnsi" w:hAnsiTheme="minorHAnsi" w:cstheme="minorHAnsi"/>
          <w:u w:val="single"/>
        </w:rPr>
        <w:t>It also would fulfill the international community’s charter for</w:t>
      </w:r>
      <w:r w:rsidRPr="001F5135">
        <w:rPr>
          <w:rFonts w:asciiTheme="minorHAnsi" w:hAnsiTheme="minorHAnsi" w:cstheme="minorHAnsi"/>
        </w:rPr>
        <w:t xml:space="preserve"> the future of </w:t>
      </w:r>
      <w:r w:rsidRPr="001F5135">
        <w:rPr>
          <w:rFonts w:asciiTheme="minorHAnsi" w:hAnsiTheme="minorHAnsi" w:cstheme="minorHAnsi"/>
          <w:u w:val="single"/>
        </w:rPr>
        <w:t>Palestine</w:t>
      </w:r>
      <w:r w:rsidRPr="001F5135">
        <w:rPr>
          <w:rFonts w:asciiTheme="minorHAnsi" w:hAnsiTheme="minorHAnsi" w:cstheme="minorHAnsi"/>
        </w:rPr>
        <w:t>, going back to the United Nations General Assembly’s partition plan of 1947. In any case, there is no whiff of possibility in current Israeli politics of moving toward the equality of rights for all that would be required for a one-state solution.</w:t>
      </w:r>
    </w:p>
    <w:p w14:paraId="504A7953"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 xml:space="preserve">But </w:t>
      </w:r>
      <w:r w:rsidRPr="001F5135">
        <w:rPr>
          <w:rFonts w:asciiTheme="minorHAnsi" w:hAnsiTheme="minorHAnsi" w:cstheme="minorHAnsi"/>
          <w:u w:val="single"/>
        </w:rPr>
        <w:t>Kushner</w:t>
      </w:r>
      <w:r w:rsidRPr="001F5135">
        <w:rPr>
          <w:rFonts w:asciiTheme="minorHAnsi" w:hAnsiTheme="minorHAnsi" w:cstheme="minorHAnsi"/>
        </w:rPr>
        <w:t xml:space="preserve">, as suggested by some of his comments at the Washington Institute, </w:t>
      </w:r>
      <w:r w:rsidRPr="001F5135">
        <w:rPr>
          <w:rFonts w:asciiTheme="minorHAnsi" w:hAnsiTheme="minorHAnsi" w:cstheme="minorHAnsi"/>
          <w:u w:val="single"/>
        </w:rPr>
        <w:t xml:space="preserve">is </w:t>
      </w:r>
      <w:r w:rsidRPr="001F5135">
        <w:rPr>
          <w:rStyle w:val="Emphasis"/>
          <w:rFonts w:asciiTheme="minorHAnsi" w:hAnsiTheme="minorHAnsi" w:cstheme="minorHAnsi"/>
        </w:rPr>
        <w:t>not embracing</w:t>
      </w:r>
      <w:r w:rsidRPr="001F5135">
        <w:rPr>
          <w:rFonts w:asciiTheme="minorHAnsi" w:hAnsiTheme="minorHAnsi" w:cstheme="minorHAnsi"/>
          <w:u w:val="single"/>
        </w:rPr>
        <w:t xml:space="preserve"> a two-state solution</w:t>
      </w:r>
      <w:r w:rsidRPr="001F5135">
        <w:rPr>
          <w:rFonts w:asciiTheme="minorHAnsi" w:hAnsiTheme="minorHAnsi" w:cstheme="minorHAnsi"/>
        </w:rPr>
        <w:t xml:space="preserve"> either. </w:t>
      </w:r>
      <w:r w:rsidRPr="001F5135">
        <w:rPr>
          <w:rFonts w:asciiTheme="minorHAnsi" w:hAnsiTheme="minorHAnsi" w:cstheme="minorHAnsi"/>
          <w:u w:val="single"/>
        </w:rPr>
        <w:t>His proposal</w:t>
      </w:r>
      <w:r w:rsidRPr="001F5135">
        <w:rPr>
          <w:rFonts w:asciiTheme="minorHAnsi" w:hAnsiTheme="minorHAnsi" w:cstheme="minorHAnsi"/>
        </w:rPr>
        <w:t xml:space="preserve"> evidently </w:t>
      </w:r>
      <w:r w:rsidRPr="001F5135">
        <w:rPr>
          <w:rFonts w:asciiTheme="minorHAnsi" w:hAnsiTheme="minorHAnsi" w:cstheme="minorHAnsi"/>
          <w:u w:val="single"/>
        </w:rPr>
        <w:t xml:space="preserve">involves </w:t>
      </w:r>
      <w:r w:rsidRPr="001F5135">
        <w:rPr>
          <w:rStyle w:val="Emphasis"/>
          <w:rFonts w:asciiTheme="minorHAnsi" w:hAnsiTheme="minorHAnsi" w:cstheme="minorHAnsi"/>
        </w:rPr>
        <w:t>perpetuating</w:t>
      </w:r>
      <w:r w:rsidRPr="001F5135">
        <w:rPr>
          <w:rFonts w:asciiTheme="minorHAnsi" w:hAnsiTheme="minorHAnsi" w:cstheme="minorHAnsi"/>
          <w:u w:val="single"/>
        </w:rPr>
        <w:t>, not resolving, the Israeli-Palestinian conflict</w:t>
      </w:r>
      <w:r w:rsidRPr="001F5135">
        <w:rPr>
          <w:rFonts w:asciiTheme="minorHAnsi" w:hAnsiTheme="minorHAnsi" w:cstheme="minorHAnsi"/>
        </w:rPr>
        <w:t>. A principal reported feature is getting Gulf Arabs to pony up enough aid funds to make Palestinian life in the West Bank slightly less uncomfortable than it is now. The purported plan published in Israel Hayom envisions an entity called “New Palestine” that falls far short of the attributes of a state. It would consist of disconnected small enclaves in territory under Israeli control and would even have to pay Israel for maintaining the only military force in the area. As Jonathan Cook notes in a detailed examination of the leaked document, what is envisioned is a minor modification of the status quo. New Palestine would be a slightly revised version of the current hapless Palestinian Authority.</w:t>
      </w:r>
    </w:p>
    <w:p w14:paraId="541D4EA7"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Underlying Motivations</w:t>
      </w:r>
    </w:p>
    <w:p w14:paraId="035F2CEC"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 xml:space="preserve">The direction of </w:t>
      </w:r>
      <w:r w:rsidRPr="001F5135">
        <w:rPr>
          <w:rFonts w:asciiTheme="minorHAnsi" w:hAnsiTheme="minorHAnsi" w:cstheme="minorHAnsi"/>
          <w:u w:val="single"/>
        </w:rPr>
        <w:t xml:space="preserve">the proposal is not surprising given the overall policy </w:t>
      </w:r>
      <w:r w:rsidRPr="001F5135">
        <w:rPr>
          <w:rFonts w:asciiTheme="minorHAnsi" w:hAnsiTheme="minorHAnsi" w:cstheme="minorHAnsi"/>
        </w:rPr>
        <w:t xml:space="preserve">to date of the Trump administration </w:t>
      </w:r>
      <w:r w:rsidRPr="001F5135">
        <w:rPr>
          <w:rFonts w:asciiTheme="minorHAnsi" w:hAnsiTheme="minorHAnsi" w:cstheme="minorHAnsi"/>
          <w:u w:val="single"/>
        </w:rPr>
        <w:t xml:space="preserve">on </w:t>
      </w:r>
      <w:r w:rsidRPr="001F5135">
        <w:rPr>
          <w:rFonts w:asciiTheme="minorHAnsi" w:hAnsiTheme="minorHAnsi" w:cstheme="minorHAnsi"/>
        </w:rPr>
        <w:t xml:space="preserve">matters involving </w:t>
      </w:r>
      <w:r w:rsidRPr="001F5135">
        <w:rPr>
          <w:rFonts w:asciiTheme="minorHAnsi" w:hAnsiTheme="minorHAnsi" w:cstheme="minorHAnsi"/>
          <w:u w:val="single"/>
        </w:rPr>
        <w:t>Israel and the Palestinians. That policy has been</w:t>
      </w:r>
      <w:r w:rsidRPr="001F5135">
        <w:rPr>
          <w:rFonts w:asciiTheme="minorHAnsi" w:hAnsiTheme="minorHAnsi" w:cstheme="minorHAnsi"/>
        </w:rPr>
        <w:t xml:space="preserve"> one of </w:t>
      </w:r>
      <w:r w:rsidRPr="001F5135">
        <w:rPr>
          <w:rFonts w:asciiTheme="minorHAnsi" w:hAnsiTheme="minorHAnsi" w:cstheme="minorHAnsi"/>
          <w:u w:val="single"/>
        </w:rPr>
        <w:t>giving</w:t>
      </w:r>
      <w:r w:rsidRPr="001F5135">
        <w:rPr>
          <w:rFonts w:asciiTheme="minorHAnsi" w:hAnsiTheme="minorHAnsi" w:cstheme="minorHAnsi"/>
        </w:rPr>
        <w:t xml:space="preserve"> the </w:t>
      </w:r>
      <w:r w:rsidRPr="001F5135">
        <w:rPr>
          <w:rFonts w:asciiTheme="minorHAnsi" w:hAnsiTheme="minorHAnsi" w:cstheme="minorHAnsi"/>
          <w:u w:val="single"/>
        </w:rPr>
        <w:t>Netanyahu</w:t>
      </w:r>
      <w:r w:rsidRPr="001F5135">
        <w:rPr>
          <w:rFonts w:asciiTheme="minorHAnsi" w:hAnsiTheme="minorHAnsi" w:cstheme="minorHAnsi"/>
        </w:rPr>
        <w:t xml:space="preserve"> government </w:t>
      </w:r>
      <w:r w:rsidRPr="001F5135">
        <w:rPr>
          <w:rFonts w:asciiTheme="minorHAnsi" w:hAnsiTheme="minorHAnsi" w:cstheme="minorHAnsi"/>
          <w:u w:val="single"/>
        </w:rPr>
        <w:t>whatever it wants while punishing</w:t>
      </w:r>
      <w:r w:rsidRPr="001F5135">
        <w:rPr>
          <w:rFonts w:asciiTheme="minorHAnsi" w:hAnsiTheme="minorHAnsi" w:cstheme="minorHAnsi"/>
        </w:rPr>
        <w:t xml:space="preserve"> and rebuffing </w:t>
      </w:r>
      <w:r w:rsidRPr="001F5135">
        <w:rPr>
          <w:rFonts w:asciiTheme="minorHAnsi" w:hAnsiTheme="minorHAnsi" w:cstheme="minorHAnsi"/>
          <w:u w:val="single"/>
        </w:rPr>
        <w:t>the Palestinians in</w:t>
      </w:r>
      <w:r w:rsidRPr="001F5135">
        <w:rPr>
          <w:rFonts w:asciiTheme="minorHAnsi" w:hAnsiTheme="minorHAnsi" w:cstheme="minorHAnsi"/>
        </w:rPr>
        <w:t xml:space="preserve"> almost </w:t>
      </w:r>
      <w:r w:rsidRPr="001F5135">
        <w:rPr>
          <w:rFonts w:asciiTheme="minorHAnsi" w:hAnsiTheme="minorHAnsi" w:cstheme="minorHAnsi"/>
          <w:u w:val="single"/>
        </w:rPr>
        <w:t>every way possible</w:t>
      </w:r>
      <w:r w:rsidRPr="001F5135">
        <w:rPr>
          <w:rFonts w:asciiTheme="minorHAnsi" w:hAnsiTheme="minorHAnsi" w:cstheme="minorHAnsi"/>
        </w:rPr>
        <w:t>. That punishment has included—as an indication that the administration has no desire even to talk to the Palestinians—closing both the U.S. consulate in Jerusalem (which functioned as the de facto U.S. diplomatic mission to the Palestinians) and the Palestinian diplomatic office in Washington. The spin that has attempted to portray some of these moves in peace process terms is easy to see through. For example, the administration’s declaration of Israeli sovereignty over all of Jerusalem and the moving of the U.S. embassy there did not take the issue of Jerusalem “off the table.” It instead shoved the entire table toward one side in the dispute and out of reach of the other side. The table may have been moved, but the issue is still festering.</w:t>
      </w:r>
    </w:p>
    <w:p w14:paraId="754AFB73"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 xml:space="preserve">The nature of </w:t>
      </w:r>
      <w:r w:rsidRPr="001F5135">
        <w:rPr>
          <w:rFonts w:asciiTheme="minorHAnsi" w:hAnsiTheme="minorHAnsi" w:cstheme="minorHAnsi"/>
          <w:u w:val="single"/>
        </w:rPr>
        <w:t>the proposal</w:t>
      </w:r>
      <w:r w:rsidRPr="001F5135">
        <w:rPr>
          <w:rFonts w:asciiTheme="minorHAnsi" w:hAnsiTheme="minorHAnsi" w:cstheme="minorHAnsi"/>
        </w:rPr>
        <w:t xml:space="preserve"> also </w:t>
      </w:r>
      <w:r w:rsidRPr="001F5135">
        <w:rPr>
          <w:rFonts w:asciiTheme="minorHAnsi" w:hAnsiTheme="minorHAnsi" w:cstheme="minorHAnsi"/>
          <w:u w:val="single"/>
        </w:rPr>
        <w:t>is not surprising in view of Kushner’s deep</w:t>
      </w:r>
      <w:r w:rsidRPr="001F5135">
        <w:rPr>
          <w:rFonts w:asciiTheme="minorHAnsi" w:hAnsiTheme="minorHAnsi" w:cstheme="minorHAnsi"/>
        </w:rPr>
        <w:t xml:space="preserve">, longstanding </w:t>
      </w:r>
      <w:r w:rsidRPr="001F5135">
        <w:rPr>
          <w:rFonts w:asciiTheme="minorHAnsi" w:hAnsiTheme="minorHAnsi" w:cstheme="minorHAnsi"/>
          <w:u w:val="single"/>
        </w:rPr>
        <w:t>personal attachment to Israel</w:t>
      </w:r>
      <w:r w:rsidRPr="001F5135">
        <w:rPr>
          <w:rFonts w:asciiTheme="minorHAnsi" w:hAnsiTheme="minorHAnsi" w:cstheme="minorHAnsi"/>
        </w:rPr>
        <w:t xml:space="preserve"> and to Israel’s current leadership. As a teenager, Kushner once slept in the basement so that a visiting Benjamin Netanyahu—a personal friend of the Kushner family—could sleep in Jared’s bedroom. The family’s many other attachments have included direct support for Israeli settlements in the occupied West Bank. Personal connections to an overseas situation, and the knowledge that comes with it, sometimes can be useful in a diplomatic endeavor. (For example, Zalmay Khalilzad’s Afghan background, in addition to his diplomatic experience, suits well his current role in trying to negotiate an end to the Afghan civil war.) But </w:t>
      </w:r>
      <w:r w:rsidRPr="001F5135">
        <w:rPr>
          <w:rFonts w:asciiTheme="minorHAnsi" w:hAnsiTheme="minorHAnsi" w:cstheme="minorHAnsi"/>
          <w:u w:val="single"/>
        </w:rPr>
        <w:t xml:space="preserve">it is hard to think of another example </w:t>
      </w:r>
      <w:r w:rsidRPr="001F5135">
        <w:rPr>
          <w:rFonts w:asciiTheme="minorHAnsi" w:hAnsiTheme="minorHAnsi" w:cstheme="minorHAnsi"/>
        </w:rPr>
        <w:t xml:space="preserve">besides Kushner (along with Greenblatt and U.S. Ambassador to Israel David Friedman) </w:t>
      </w:r>
      <w:r w:rsidRPr="001F5135">
        <w:rPr>
          <w:rFonts w:asciiTheme="minorHAnsi" w:hAnsiTheme="minorHAnsi" w:cstheme="minorHAnsi"/>
          <w:u w:val="single"/>
        </w:rPr>
        <w:t>who</w:t>
      </w:r>
      <w:r w:rsidRPr="001F5135">
        <w:rPr>
          <w:rFonts w:asciiTheme="minorHAnsi" w:hAnsiTheme="minorHAnsi" w:cstheme="minorHAnsi"/>
        </w:rPr>
        <w:t xml:space="preserve">, with zero diplomatic experience, </w:t>
      </w:r>
      <w:r w:rsidRPr="001F5135">
        <w:rPr>
          <w:rFonts w:asciiTheme="minorHAnsi" w:hAnsiTheme="minorHAnsi" w:cstheme="minorHAnsi"/>
          <w:u w:val="single"/>
        </w:rPr>
        <w:t>is so deeply embedded on one side</w:t>
      </w:r>
      <w:r w:rsidRPr="001F5135">
        <w:rPr>
          <w:rFonts w:asciiTheme="minorHAnsi" w:hAnsiTheme="minorHAnsi" w:cstheme="minorHAnsi"/>
        </w:rPr>
        <w:t xml:space="preserve"> and not the other side of a conflict that </w:t>
      </w:r>
      <w:r w:rsidRPr="001F5135">
        <w:rPr>
          <w:rFonts w:asciiTheme="minorHAnsi" w:hAnsiTheme="minorHAnsi" w:cstheme="minorHAnsi"/>
          <w:u w:val="single"/>
        </w:rPr>
        <w:t>he supposedly is mediating on behalf of the 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tates.</w:t>
      </w:r>
    </w:p>
    <w:p w14:paraId="589D60F0"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 xml:space="preserve">The meta-plan behind </w:t>
      </w:r>
      <w:r w:rsidRPr="001F5135">
        <w:rPr>
          <w:rFonts w:asciiTheme="minorHAnsi" w:hAnsiTheme="minorHAnsi" w:cstheme="minorHAnsi"/>
          <w:u w:val="single"/>
        </w:rPr>
        <w:t xml:space="preserve">the plan </w:t>
      </w:r>
      <w:r w:rsidRPr="001F5135">
        <w:rPr>
          <w:rFonts w:asciiTheme="minorHAnsi" w:hAnsiTheme="minorHAnsi" w:cstheme="minorHAnsi"/>
        </w:rPr>
        <w:t xml:space="preserve">evidently is </w:t>
      </w:r>
      <w:r w:rsidRPr="001F5135">
        <w:rPr>
          <w:rFonts w:asciiTheme="minorHAnsi" w:hAnsiTheme="minorHAnsi" w:cstheme="minorHAnsi"/>
          <w:u w:val="single"/>
        </w:rPr>
        <w:t>based on the assumption, probably correct, that Palestinian leaders will quickly reject Kushner’s proposal. Then</w:t>
      </w:r>
      <w:r w:rsidRPr="001F5135">
        <w:rPr>
          <w:rFonts w:asciiTheme="minorHAnsi" w:hAnsiTheme="minorHAnsi" w:cstheme="minorHAnsi"/>
        </w:rPr>
        <w:t xml:space="preserve"> the </w:t>
      </w:r>
      <w:r w:rsidRPr="001F5135">
        <w:rPr>
          <w:rFonts w:asciiTheme="minorHAnsi" w:hAnsiTheme="minorHAnsi" w:cstheme="minorHAnsi"/>
          <w:u w:val="single"/>
        </w:rPr>
        <w:t>Netanyahu</w:t>
      </w:r>
      <w:r w:rsidRPr="001F5135">
        <w:rPr>
          <w:rFonts w:asciiTheme="minorHAnsi" w:hAnsiTheme="minorHAnsi" w:cstheme="minorHAnsi"/>
        </w:rPr>
        <w:t xml:space="preserve"> government </w:t>
      </w:r>
      <w:r w:rsidRPr="001F5135">
        <w:rPr>
          <w:rFonts w:asciiTheme="minorHAnsi" w:hAnsiTheme="minorHAnsi" w:cstheme="minorHAnsi"/>
          <w:u w:val="single"/>
        </w:rPr>
        <w:t>and</w:t>
      </w:r>
      <w:r w:rsidRPr="001F5135">
        <w:rPr>
          <w:rFonts w:asciiTheme="minorHAnsi" w:hAnsiTheme="minorHAnsi" w:cstheme="minorHAnsi"/>
        </w:rPr>
        <w:t xml:space="preserve"> the </w:t>
      </w:r>
      <w:r w:rsidRPr="001F5135">
        <w:rPr>
          <w:rFonts w:asciiTheme="minorHAnsi" w:hAnsiTheme="minorHAnsi" w:cstheme="minorHAnsi"/>
          <w:u w:val="single"/>
        </w:rPr>
        <w:t>Trump</w:t>
      </w:r>
      <w:r w:rsidRPr="001F5135">
        <w:rPr>
          <w:rFonts w:asciiTheme="minorHAnsi" w:hAnsiTheme="minorHAnsi" w:cstheme="minorHAnsi"/>
        </w:rPr>
        <w:t xml:space="preserve"> administration </w:t>
      </w:r>
      <w:r w:rsidRPr="001F5135">
        <w:rPr>
          <w:rFonts w:asciiTheme="minorHAnsi" w:hAnsiTheme="minorHAnsi" w:cstheme="minorHAnsi"/>
          <w:u w:val="single"/>
        </w:rPr>
        <w:t>can add the episode to</w:t>
      </w:r>
      <w:r w:rsidRPr="001F5135">
        <w:rPr>
          <w:rFonts w:asciiTheme="minorHAnsi" w:hAnsiTheme="minorHAnsi" w:cstheme="minorHAnsi"/>
        </w:rPr>
        <w:t xml:space="preserve"> </w:t>
      </w:r>
      <w:r w:rsidRPr="001F5135">
        <w:rPr>
          <w:rFonts w:asciiTheme="minorHAnsi" w:hAnsiTheme="minorHAnsi" w:cstheme="minorHAnsi"/>
          <w:u w:val="single"/>
        </w:rPr>
        <w:t>a</w:t>
      </w:r>
      <w:r w:rsidRPr="001F5135">
        <w:rPr>
          <w:rFonts w:asciiTheme="minorHAnsi" w:hAnsiTheme="minorHAnsi" w:cstheme="minorHAnsi"/>
        </w:rPr>
        <w:t xml:space="preserve"> favorite </w:t>
      </w:r>
      <w:r w:rsidRPr="001F5135">
        <w:rPr>
          <w:rFonts w:asciiTheme="minorHAnsi" w:hAnsiTheme="minorHAnsi" w:cstheme="minorHAnsi"/>
          <w:u w:val="single"/>
        </w:rPr>
        <w:t>narrative</w:t>
      </w:r>
      <w:r w:rsidRPr="001F5135">
        <w:rPr>
          <w:rFonts w:asciiTheme="minorHAnsi" w:hAnsiTheme="minorHAnsi" w:cstheme="minorHAnsi"/>
        </w:rPr>
        <w:t xml:space="preserve"> </w:t>
      </w:r>
      <w:r w:rsidRPr="001F5135">
        <w:rPr>
          <w:rFonts w:asciiTheme="minorHAnsi" w:hAnsiTheme="minorHAnsi" w:cstheme="minorHAnsi"/>
          <w:u w:val="single"/>
        </w:rPr>
        <w:t>according to which the Palestinians keep rejecting “peace” offerings. And</w:t>
      </w:r>
      <w:r w:rsidRPr="001F5135">
        <w:rPr>
          <w:rFonts w:asciiTheme="minorHAnsi" w:hAnsiTheme="minorHAnsi" w:cstheme="minorHAnsi"/>
        </w:rPr>
        <w:t xml:space="preserve"> the </w:t>
      </w:r>
      <w:r w:rsidRPr="001F5135">
        <w:rPr>
          <w:rFonts w:asciiTheme="minorHAnsi" w:hAnsiTheme="minorHAnsi" w:cstheme="minorHAnsi"/>
          <w:u w:val="single"/>
        </w:rPr>
        <w:t>Israel</w:t>
      </w:r>
      <w:r w:rsidRPr="001F5135">
        <w:rPr>
          <w:rFonts w:asciiTheme="minorHAnsi" w:hAnsiTheme="minorHAnsi" w:cstheme="minorHAnsi"/>
        </w:rPr>
        <w:t xml:space="preserve">i government </w:t>
      </w:r>
      <w:r w:rsidRPr="001F5135">
        <w:rPr>
          <w:rFonts w:asciiTheme="minorHAnsi" w:hAnsiTheme="minorHAnsi" w:cstheme="minorHAnsi"/>
          <w:u w:val="single"/>
        </w:rPr>
        <w:t>can go full speed ahead with more</w:t>
      </w:r>
      <w:r w:rsidRPr="001F5135">
        <w:rPr>
          <w:rFonts w:asciiTheme="minorHAnsi" w:hAnsiTheme="minorHAnsi" w:cstheme="minorHAnsi"/>
        </w:rPr>
        <w:t xml:space="preserve"> construction of </w:t>
      </w:r>
      <w:r w:rsidRPr="001F5135">
        <w:rPr>
          <w:rFonts w:asciiTheme="minorHAnsi" w:hAnsiTheme="minorHAnsi" w:cstheme="minorHAnsi"/>
          <w:u w:val="single"/>
        </w:rPr>
        <w:t>settlements in the West Bank and more cementing of Israeli control</w:t>
      </w:r>
      <w:r w:rsidRPr="001F5135">
        <w:rPr>
          <w:rFonts w:asciiTheme="minorHAnsi" w:hAnsiTheme="minorHAnsi" w:cstheme="minorHAnsi"/>
        </w:rPr>
        <w:t xml:space="preserve"> over the territories.</w:t>
      </w:r>
    </w:p>
    <w:p w14:paraId="289CC243" w14:textId="77777777" w:rsidR="008D0FE2" w:rsidRPr="001F5135" w:rsidRDefault="008D0FE2" w:rsidP="008D0FE2">
      <w:pPr>
        <w:rPr>
          <w:rFonts w:asciiTheme="minorHAnsi" w:hAnsiTheme="minorHAnsi" w:cstheme="minorHAnsi"/>
        </w:rPr>
      </w:pPr>
      <w:r w:rsidRPr="001F5135">
        <w:rPr>
          <w:rFonts w:asciiTheme="minorHAnsi" w:hAnsiTheme="minorHAnsi" w:cstheme="minorHAnsi"/>
          <w:u w:val="single"/>
        </w:rPr>
        <w:t xml:space="preserve">Even if—in some strange act of political suicide—Palestinians leaders were to sign on to such a proposal, it would </w:t>
      </w:r>
      <w:r w:rsidRPr="001F5135">
        <w:rPr>
          <w:rStyle w:val="Emphasis"/>
          <w:rFonts w:asciiTheme="minorHAnsi" w:hAnsiTheme="minorHAnsi" w:cstheme="minorHAnsi"/>
        </w:rPr>
        <w:t>not resolve the conflict</w:t>
      </w:r>
      <w:r w:rsidRPr="001F5135">
        <w:rPr>
          <w:rFonts w:asciiTheme="minorHAnsi" w:hAnsiTheme="minorHAnsi" w:cstheme="minorHAnsi"/>
          <w:u w:val="single"/>
        </w:rPr>
        <w:t>. History</w:t>
      </w:r>
      <w:r w:rsidRPr="001F5135">
        <w:rPr>
          <w:rFonts w:asciiTheme="minorHAnsi" w:hAnsiTheme="minorHAnsi" w:cstheme="minorHAnsi"/>
        </w:rPr>
        <w:t xml:space="preserve">—especially, in Palestinian minds, </w:t>
      </w:r>
      <w:r w:rsidRPr="001F5135">
        <w:rPr>
          <w:rFonts w:asciiTheme="minorHAnsi" w:hAnsiTheme="minorHAnsi" w:cstheme="minorHAnsi"/>
          <w:u w:val="single"/>
        </w:rPr>
        <w:t>the huge displacement</w:t>
      </w:r>
      <w:r w:rsidRPr="001F5135">
        <w:rPr>
          <w:rFonts w:asciiTheme="minorHAnsi" w:hAnsiTheme="minorHAnsi" w:cstheme="minorHAnsi"/>
        </w:rPr>
        <w:t xml:space="preserve"> or nakba </w:t>
      </w:r>
      <w:r w:rsidRPr="001F5135">
        <w:rPr>
          <w:rFonts w:asciiTheme="minorHAnsi" w:hAnsiTheme="minorHAnsi" w:cstheme="minorHAnsi"/>
          <w:u w:val="single"/>
        </w:rPr>
        <w:t>of 1948,</w:t>
      </w:r>
      <w:r w:rsidRPr="001F5135">
        <w:rPr>
          <w:rFonts w:asciiTheme="minorHAnsi" w:hAnsiTheme="minorHAnsi" w:cstheme="minorHAnsi"/>
        </w:rPr>
        <w:t xml:space="preserve"> as well as </w:t>
      </w:r>
      <w:r w:rsidRPr="001F5135">
        <w:rPr>
          <w:rFonts w:asciiTheme="minorHAnsi" w:hAnsiTheme="minorHAnsi" w:cstheme="minorHAnsi"/>
          <w:u w:val="single"/>
        </w:rPr>
        <w:t>the occupation</w:t>
      </w:r>
      <w:r w:rsidRPr="001F5135">
        <w:rPr>
          <w:rFonts w:asciiTheme="minorHAnsi" w:hAnsiTheme="minorHAnsi" w:cstheme="minorHAnsi"/>
        </w:rPr>
        <w:t xml:space="preserve"> stemming </w:t>
      </w:r>
      <w:r w:rsidRPr="001F5135">
        <w:rPr>
          <w:rFonts w:asciiTheme="minorHAnsi" w:hAnsiTheme="minorHAnsi" w:cstheme="minorHAnsi"/>
          <w:u w:val="single"/>
        </w:rPr>
        <w:t>from the Six-Day War</w:t>
      </w:r>
      <w:r w:rsidRPr="001F5135">
        <w:rPr>
          <w:rFonts w:asciiTheme="minorHAnsi" w:hAnsiTheme="minorHAnsi" w:cstheme="minorHAnsi"/>
        </w:rPr>
        <w:t xml:space="preserve"> of 1967—</w:t>
      </w:r>
      <w:r w:rsidRPr="001F5135">
        <w:rPr>
          <w:rFonts w:asciiTheme="minorHAnsi" w:hAnsiTheme="minorHAnsi" w:cstheme="minorHAnsi"/>
          <w:u w:val="single"/>
        </w:rPr>
        <w:t>does not get forgotten, as</w:t>
      </w:r>
      <w:r w:rsidRPr="001F5135">
        <w:rPr>
          <w:rFonts w:asciiTheme="minorHAnsi" w:hAnsiTheme="minorHAnsi" w:cstheme="minorHAnsi"/>
        </w:rPr>
        <w:t xml:space="preserve"> the histories of </w:t>
      </w:r>
      <w:r w:rsidRPr="001F5135">
        <w:rPr>
          <w:rFonts w:asciiTheme="minorHAnsi" w:hAnsiTheme="minorHAnsi" w:cstheme="minorHAnsi"/>
          <w:u w:val="single"/>
        </w:rPr>
        <w:t>many other conflicts demonstrate</w:t>
      </w:r>
      <w:r w:rsidRPr="001F5135">
        <w:rPr>
          <w:rFonts w:asciiTheme="minorHAnsi" w:hAnsiTheme="minorHAnsi" w:cstheme="minorHAnsi"/>
        </w:rPr>
        <w:t xml:space="preserve">. Nationalist aspirations do not vanish through buying off of people who hold them. And even with a buy-off, the </w:t>
      </w:r>
      <w:r w:rsidRPr="001F5135">
        <w:rPr>
          <w:rFonts w:asciiTheme="minorHAnsi" w:hAnsiTheme="minorHAnsi" w:cstheme="minorHAnsi"/>
          <w:u w:val="single"/>
        </w:rPr>
        <w:t>pains and frustrations of subjugation remain</w:t>
      </w:r>
      <w:r w:rsidRPr="001F5135">
        <w:rPr>
          <w:rFonts w:asciiTheme="minorHAnsi" w:hAnsiTheme="minorHAnsi" w:cstheme="minorHAnsi"/>
        </w:rPr>
        <w:t>. Even if the West Bank were to remain quiet for a time, the open-air prison known as the Gaza Strip would not, as the world recently has been reminded.</w:t>
      </w:r>
    </w:p>
    <w:p w14:paraId="20D54D79"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The destructive effects are not limited to the Israeli-Palestinian theater. The plan is increasing the Trump administration’s dependence on Arab dictatorships. The Persian Gulf monarchies are supposed to provide most of the development money, and the recently leaked version of the plan has the regime of Egyptian strongman Abdel Fattah el-Sisi permitting leased land in the Egyptian Sinai to be used for an airport and industrial zone next to the Gaza Strip. The increased dependence means the Trump administration will do even more of the bidding of these authoritarian regimes than it already has. For Egypt, this includes the ill-advised attempt to designate the Muslim Brotherhood as a terrorist organization. For Saudi Arabia and the United Arab Emirates, it means continuing support for the disastrous war in Yemen and steps that increase the risk of a U.S. war with Iran.</w:t>
      </w:r>
    </w:p>
    <w:p w14:paraId="3209D939" w14:textId="77777777" w:rsidR="008D0FE2" w:rsidRPr="001F5135" w:rsidRDefault="008D0FE2" w:rsidP="008D0FE2">
      <w:pPr>
        <w:rPr>
          <w:rFonts w:asciiTheme="minorHAnsi" w:hAnsiTheme="minorHAnsi" w:cstheme="minorHAnsi"/>
          <w:u w:val="single"/>
        </w:rPr>
      </w:pPr>
      <w:r w:rsidRPr="001F5135">
        <w:rPr>
          <w:rFonts w:asciiTheme="minorHAnsi" w:hAnsiTheme="minorHAnsi" w:cstheme="minorHAnsi"/>
          <w:u w:val="single"/>
        </w:rPr>
        <w:t>Emboldening the Israeli Right</w:t>
      </w:r>
    </w:p>
    <w:p w14:paraId="3EDF3760"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 xml:space="preserve">One way in which the Kushner plan might generate some further movement, though not in the direction Kushner and the administration intend, is that </w:t>
      </w:r>
      <w:r w:rsidRPr="001F5135">
        <w:rPr>
          <w:rFonts w:asciiTheme="minorHAnsi" w:hAnsiTheme="minorHAnsi" w:cstheme="minorHAnsi"/>
          <w:u w:val="single"/>
        </w:rPr>
        <w:t>it will so embolden the Israeli right-wing, even further than Trump’s policies</w:t>
      </w:r>
      <w:r w:rsidRPr="001F5135">
        <w:rPr>
          <w:rFonts w:asciiTheme="minorHAnsi" w:hAnsiTheme="minorHAnsi" w:cstheme="minorHAnsi"/>
        </w:rPr>
        <w:t xml:space="preserve"> have already emboldened it, </w:t>
      </w:r>
      <w:r w:rsidRPr="001F5135">
        <w:rPr>
          <w:rFonts w:asciiTheme="minorHAnsi" w:hAnsiTheme="minorHAnsi" w:cstheme="minorHAnsi"/>
          <w:u w:val="single"/>
        </w:rPr>
        <w:t>that it formally annexes</w:t>
      </w:r>
      <w:r w:rsidRPr="001F5135">
        <w:rPr>
          <w:rFonts w:asciiTheme="minorHAnsi" w:hAnsiTheme="minorHAnsi" w:cstheme="minorHAnsi"/>
        </w:rPr>
        <w:t xml:space="preserve"> much of </w:t>
      </w:r>
      <w:r w:rsidRPr="001F5135">
        <w:rPr>
          <w:rFonts w:asciiTheme="minorHAnsi" w:hAnsiTheme="minorHAnsi" w:cstheme="minorHAnsi"/>
          <w:u w:val="single"/>
        </w:rPr>
        <w:t>the West Bank and drops</w:t>
      </w:r>
      <w:r w:rsidRPr="001F5135">
        <w:rPr>
          <w:rFonts w:asciiTheme="minorHAnsi" w:hAnsiTheme="minorHAnsi" w:cstheme="minorHAnsi"/>
        </w:rPr>
        <w:t xml:space="preserve"> some of the </w:t>
      </w:r>
      <w:r w:rsidRPr="001F5135">
        <w:rPr>
          <w:rFonts w:asciiTheme="minorHAnsi" w:hAnsiTheme="minorHAnsi" w:cstheme="minorHAnsi"/>
          <w:u w:val="single"/>
        </w:rPr>
        <w:t>fictions that</w:t>
      </w:r>
      <w:r w:rsidRPr="001F5135">
        <w:rPr>
          <w:rFonts w:asciiTheme="minorHAnsi" w:hAnsiTheme="minorHAnsi" w:cstheme="minorHAnsi"/>
        </w:rPr>
        <w:t xml:space="preserve"> have long </w:t>
      </w:r>
      <w:r w:rsidRPr="001F5135">
        <w:rPr>
          <w:rFonts w:asciiTheme="minorHAnsi" w:hAnsiTheme="minorHAnsi" w:cstheme="minorHAnsi"/>
          <w:u w:val="single"/>
        </w:rPr>
        <w:t>characterized Israeli postures regarding the conflict</w:t>
      </w:r>
      <w:r w:rsidRPr="001F5135">
        <w:rPr>
          <w:rFonts w:asciiTheme="minorHAnsi" w:hAnsiTheme="minorHAnsi" w:cstheme="minorHAnsi"/>
        </w:rPr>
        <w:t xml:space="preserve"> with the Palestinians. Kushner’s host at the Washington Institute, Executive Director Robert Satloff, opposes the plan for this reason. Satloff foresees a sequence in which </w:t>
      </w:r>
      <w:r w:rsidRPr="001F5135">
        <w:rPr>
          <w:rFonts w:asciiTheme="minorHAnsi" w:hAnsiTheme="minorHAnsi" w:cstheme="minorHAnsi"/>
          <w:u w:val="single"/>
        </w:rPr>
        <w:t>Kushner’s plan leads to annexation which leads to a mobilization of international diplomacy against</w:t>
      </w:r>
      <w:r w:rsidRPr="001F5135">
        <w:rPr>
          <w:rFonts w:asciiTheme="minorHAnsi" w:hAnsiTheme="minorHAnsi" w:cstheme="minorHAnsi"/>
        </w:rPr>
        <w:t xml:space="preserve"> the </w:t>
      </w:r>
      <w:r w:rsidRPr="001F5135">
        <w:rPr>
          <w:rFonts w:asciiTheme="minorHAnsi" w:hAnsiTheme="minorHAnsi" w:cstheme="minorHAnsi"/>
          <w:u w:val="single"/>
        </w:rPr>
        <w:t>Israeli actions, a drop in American public support</w:t>
      </w:r>
      <w:r w:rsidRPr="001F5135">
        <w:rPr>
          <w:rFonts w:asciiTheme="minorHAnsi" w:hAnsiTheme="minorHAnsi" w:cstheme="minorHAnsi"/>
        </w:rPr>
        <w:t xml:space="preserve"> for Israel, </w:t>
      </w:r>
      <w:r w:rsidRPr="001F5135">
        <w:rPr>
          <w:rFonts w:asciiTheme="minorHAnsi" w:hAnsiTheme="minorHAnsi" w:cstheme="minorHAnsi"/>
          <w:u w:val="single"/>
        </w:rPr>
        <w:t>and</w:t>
      </w:r>
      <w:r w:rsidRPr="001F5135">
        <w:rPr>
          <w:rFonts w:asciiTheme="minorHAnsi" w:hAnsiTheme="minorHAnsi" w:cstheme="minorHAnsi"/>
        </w:rPr>
        <w:t xml:space="preserve"> various other consequences such as </w:t>
      </w:r>
      <w:r w:rsidRPr="001F5135">
        <w:rPr>
          <w:rFonts w:asciiTheme="minorHAnsi" w:hAnsiTheme="minorHAnsi" w:cstheme="minorHAnsi"/>
          <w:u w:val="single"/>
        </w:rPr>
        <w:t>the Saudi regime taking advantage</w:t>
      </w:r>
      <w:r w:rsidRPr="001F5135">
        <w:rPr>
          <w:rFonts w:asciiTheme="minorHAnsi" w:hAnsiTheme="minorHAnsi" w:cstheme="minorHAnsi"/>
        </w:rPr>
        <w:t xml:space="preserve"> of the situation </w:t>
      </w:r>
      <w:r w:rsidRPr="001F5135">
        <w:rPr>
          <w:rFonts w:asciiTheme="minorHAnsi" w:hAnsiTheme="minorHAnsi" w:cstheme="minorHAnsi"/>
          <w:u w:val="single"/>
        </w:rPr>
        <w:t>for</w:t>
      </w:r>
      <w:r w:rsidRPr="001F5135">
        <w:rPr>
          <w:rFonts w:asciiTheme="minorHAnsi" w:hAnsiTheme="minorHAnsi" w:cstheme="minorHAnsi"/>
        </w:rPr>
        <w:t xml:space="preserve"> its own </w:t>
      </w:r>
      <w:r w:rsidRPr="001F5135">
        <w:rPr>
          <w:rFonts w:asciiTheme="minorHAnsi" w:hAnsiTheme="minorHAnsi" w:cstheme="minorHAnsi"/>
          <w:u w:val="single"/>
        </w:rPr>
        <w:t>not very admirable purposes.</w:t>
      </w:r>
    </w:p>
    <w:p w14:paraId="145C2549"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Many of the political dynamics involved in such a sequence would be between Netanyahu and members of his right-wing coalition who are even more extreme than he is. As Satloff accurately observes, “the shrewd and risk-averse Netanyahu would most likely prefer to find a way to keep the murky status quo, in which Israel maintains security control over the entire West Bank and channels support to many existing Israeli settlements while holding out the admittedly dim prospect of a diplomatic resolution with the Ramallah-based Palestinian Authority.”</w:t>
      </w:r>
    </w:p>
    <w:p w14:paraId="2E0F18F8" w14:textId="77777777" w:rsidR="008D0FE2" w:rsidRPr="001F5135" w:rsidRDefault="008D0FE2" w:rsidP="008D0FE2">
      <w:pPr>
        <w:rPr>
          <w:rFonts w:asciiTheme="minorHAnsi" w:hAnsiTheme="minorHAnsi" w:cstheme="minorHAnsi"/>
        </w:rPr>
      </w:pPr>
    </w:p>
    <w:p w14:paraId="6B49E201" w14:textId="65A9C15B" w:rsidR="00294235" w:rsidRPr="001F5135" w:rsidRDefault="00294235" w:rsidP="00294235">
      <w:pPr>
        <w:pStyle w:val="Heading3"/>
        <w:rPr>
          <w:rFonts w:asciiTheme="minorHAnsi" w:hAnsiTheme="minorHAnsi" w:cstheme="minorHAnsi"/>
        </w:rPr>
      </w:pPr>
      <w:r w:rsidRPr="001F5135">
        <w:rPr>
          <w:rFonts w:asciiTheme="minorHAnsi" w:hAnsiTheme="minorHAnsi" w:cstheme="minorHAnsi"/>
        </w:rPr>
        <w:t xml:space="preserve">1nc </w:t>
      </w:r>
      <w:r>
        <w:rPr>
          <w:rFonts w:asciiTheme="minorHAnsi" w:hAnsiTheme="minorHAnsi" w:cstheme="minorHAnsi"/>
        </w:rPr>
        <w:t xml:space="preserve">peace process bad – failure bad/terror DA </w:t>
      </w:r>
      <w:r w:rsidRPr="001F5135">
        <w:rPr>
          <w:rFonts w:asciiTheme="minorHAnsi" w:hAnsiTheme="minorHAnsi" w:cstheme="minorHAnsi"/>
        </w:rPr>
        <w:t xml:space="preserve"> </w:t>
      </w:r>
    </w:p>
    <w:p w14:paraId="0C7033C2" w14:textId="6A180F8B" w:rsidR="00294235" w:rsidRPr="001F5135" w:rsidRDefault="00294235" w:rsidP="00294235">
      <w:pPr>
        <w:pStyle w:val="Heading4"/>
        <w:rPr>
          <w:rFonts w:asciiTheme="minorHAnsi" w:hAnsiTheme="minorHAnsi" w:cstheme="minorHAnsi"/>
        </w:rPr>
      </w:pPr>
      <w:r w:rsidRPr="001F5135">
        <w:rPr>
          <w:rFonts w:asciiTheme="minorHAnsi" w:hAnsiTheme="minorHAnsi" w:cstheme="minorHAnsi"/>
        </w:rPr>
        <w:t>The American-led peace process at best promotes instability and at worst inevitably fails in the context of Trump</w:t>
      </w:r>
    </w:p>
    <w:p w14:paraId="477E4276" w14:textId="77777777" w:rsidR="00294235" w:rsidRPr="001F5135" w:rsidRDefault="00294235" w:rsidP="00294235">
      <w:pPr>
        <w:rPr>
          <w:rFonts w:asciiTheme="minorHAnsi" w:hAnsiTheme="minorHAnsi" w:cstheme="minorHAnsi"/>
        </w:rPr>
      </w:pPr>
      <w:r w:rsidRPr="001F5135">
        <w:rPr>
          <w:rStyle w:val="Style13ptBold"/>
          <w:rFonts w:asciiTheme="minorHAnsi" w:hAnsiTheme="minorHAnsi" w:cstheme="minorHAnsi"/>
        </w:rPr>
        <w:t>Elgindy ’18</w:t>
      </w:r>
      <w:r w:rsidRPr="001F5135">
        <w:rPr>
          <w:rFonts w:asciiTheme="minorHAnsi" w:hAnsiTheme="minorHAnsi" w:cstheme="minorHAnsi"/>
        </w:rPr>
        <w:t xml:space="preserve"> — (Khaled, nonresident fellow in the Center for Middle East Policy at Brookings Institute, founding board member of the Egyptian American Rule of Law Association; “How the peace process killed the two-state solution,” published on 12 April 2018; Brookings Institute, URL: </w:t>
      </w:r>
      <w:hyperlink r:id="rId27" w:history="1">
        <w:r w:rsidRPr="001F5135">
          <w:rPr>
            <w:rStyle w:val="Hyperlink"/>
            <w:rFonts w:asciiTheme="minorHAnsi" w:hAnsiTheme="minorHAnsi" w:cstheme="minorHAnsi"/>
          </w:rPr>
          <w:t>https://www.brookings.edu/research/how-the-peace-process-killed-the-two-state-solution/)//niknav</w:t>
        </w:r>
      </w:hyperlink>
      <w:r w:rsidRPr="001F5135">
        <w:rPr>
          <w:rFonts w:asciiTheme="minorHAnsi" w:hAnsiTheme="minorHAnsi" w:cstheme="minorHAnsi"/>
        </w:rPr>
        <w:t xml:space="preserve"> </w:t>
      </w:r>
    </w:p>
    <w:p w14:paraId="51C8906B"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u w:val="single"/>
        </w:rPr>
        <w:t>inertia of the Obama years left an opening for</w:t>
      </w:r>
      <w:r w:rsidRPr="001F5135">
        <w:rPr>
          <w:rFonts w:asciiTheme="minorHAnsi" w:hAnsiTheme="minorHAnsi" w:cstheme="minorHAnsi"/>
        </w:rPr>
        <w:t xml:space="preserve"> the </w:t>
      </w:r>
      <w:r w:rsidRPr="001F5135">
        <w:rPr>
          <w:rFonts w:asciiTheme="minorHAnsi" w:hAnsiTheme="minorHAnsi" w:cstheme="minorHAnsi"/>
          <w:u w:val="single"/>
        </w:rPr>
        <w:t xml:space="preserve">Trump </w:t>
      </w:r>
      <w:r w:rsidRPr="001F5135">
        <w:rPr>
          <w:rFonts w:asciiTheme="minorHAnsi" w:hAnsiTheme="minorHAnsi" w:cstheme="minorHAnsi"/>
        </w:rPr>
        <w:t xml:space="preserve">administration, </w:t>
      </w:r>
      <w:r w:rsidRPr="001F5135">
        <w:rPr>
          <w:rFonts w:asciiTheme="minorHAnsi" w:hAnsiTheme="minorHAnsi" w:cstheme="minorHAnsi"/>
          <w:u w:val="single"/>
        </w:rPr>
        <w:t>which has been less shy about tipping the scales in Israel’s favor and more explicit in its attempts to re-write the rules of the peace process</w:t>
      </w:r>
      <w:r w:rsidRPr="001F5135">
        <w:rPr>
          <w:rFonts w:asciiTheme="minorHAnsi" w:hAnsiTheme="minorHAnsi" w:cstheme="minorHAnsi"/>
        </w:rPr>
        <w:t xml:space="preserve">. Trump’s approach to the conflict portends a shift in American policy from ambivalence to indifference. </w:t>
      </w:r>
      <w:r w:rsidRPr="001F5135">
        <w:rPr>
          <w:rFonts w:asciiTheme="minorHAnsi" w:hAnsiTheme="minorHAnsi" w:cstheme="minorHAnsi"/>
          <w:u w:val="single"/>
        </w:rPr>
        <w:t>Despite</w:t>
      </w:r>
      <w:r w:rsidRPr="001F5135">
        <w:rPr>
          <w:rFonts w:asciiTheme="minorHAnsi" w:hAnsiTheme="minorHAnsi" w:cstheme="minorHAnsi"/>
        </w:rPr>
        <w:t xml:space="preserve"> repeatedly </w:t>
      </w:r>
      <w:r w:rsidRPr="001F5135">
        <w:rPr>
          <w:rFonts w:asciiTheme="minorHAnsi" w:hAnsiTheme="minorHAnsi" w:cstheme="minorHAnsi"/>
          <w:u w:val="single"/>
        </w:rPr>
        <w:t>stressing his desire to broker the “ultimate deal,</w:t>
      </w:r>
      <w:r w:rsidRPr="001F5135">
        <w:rPr>
          <w:rFonts w:asciiTheme="minorHAnsi" w:hAnsiTheme="minorHAnsi" w:cstheme="minorHAnsi"/>
        </w:rPr>
        <w:t xml:space="preserve">” </w:t>
      </w:r>
      <w:r w:rsidRPr="001F5135">
        <w:rPr>
          <w:rFonts w:asciiTheme="minorHAnsi" w:hAnsiTheme="minorHAnsi" w:cstheme="minorHAnsi"/>
          <w:u w:val="single"/>
        </w:rPr>
        <w:t>Trump</w:t>
      </w:r>
      <w:r w:rsidRPr="001F5135">
        <w:rPr>
          <w:rFonts w:asciiTheme="minorHAnsi" w:hAnsiTheme="minorHAnsi" w:cstheme="minorHAnsi"/>
        </w:rPr>
        <w:t xml:space="preserve"> has </w:t>
      </w:r>
      <w:r w:rsidRPr="001F5135">
        <w:rPr>
          <w:rFonts w:asciiTheme="minorHAnsi" w:hAnsiTheme="minorHAnsi" w:cstheme="minorHAnsi"/>
          <w:u w:val="single"/>
        </w:rPr>
        <w:t>said that the</w:t>
      </w:r>
      <w:r w:rsidRPr="001F5135">
        <w:rPr>
          <w:rFonts w:asciiTheme="minorHAnsi" w:hAnsiTheme="minorHAnsi" w:cstheme="minorHAnsi"/>
        </w:rPr>
        <w:t xml:space="preserv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would support a two-state solution “if agreed to by both sides,” but has declined to commit to an end to the Israeli occupation or a sovereign Palestinian state as explicit goals of the peace process</w:t>
      </w:r>
      <w:r w:rsidRPr="001F5135">
        <w:rPr>
          <w:rFonts w:asciiTheme="minorHAnsi" w:hAnsiTheme="minorHAnsi" w:cstheme="minorHAnsi"/>
        </w:rPr>
        <w:t xml:space="preserve"> as all three of his predecessors have done. Moreover, </w:t>
      </w:r>
      <w:r w:rsidRPr="001F5135">
        <w:rPr>
          <w:rFonts w:asciiTheme="minorHAnsi" w:hAnsiTheme="minorHAnsi" w:cstheme="minorHAnsi"/>
          <w:u w:val="single"/>
        </w:rPr>
        <w:t>by recognizing Jerusalem as Israel’s capital, Trump not only surrendered a major point of American leverage</w:t>
      </w:r>
      <w:r w:rsidRPr="001F5135">
        <w:rPr>
          <w:rFonts w:asciiTheme="minorHAnsi" w:hAnsiTheme="minorHAnsi" w:cstheme="minorHAnsi"/>
        </w:rPr>
        <w:t xml:space="preserve"> over Israel </w:t>
      </w:r>
      <w:r w:rsidRPr="001F5135">
        <w:rPr>
          <w:rFonts w:asciiTheme="minorHAnsi" w:hAnsiTheme="minorHAnsi" w:cstheme="minorHAnsi"/>
          <w:u w:val="single"/>
        </w:rPr>
        <w:t>but also removed one of the few remaining incentives Palestinian leadership had for participating in an American-sponsored peace process</w:t>
      </w:r>
      <w:r w:rsidRPr="001F5135">
        <w:rPr>
          <w:rFonts w:asciiTheme="minorHAnsi" w:hAnsiTheme="minorHAnsi" w:cstheme="minorHAnsi"/>
        </w:rPr>
        <w:t>. In doing so, the administration has forced the Palestinians into yet another lose-lose choice: to go along with a peace process in which Jerusalem was “off the table” and genuine sovereignty was not an option would likely evaporate what remains of Abbas’s domestic legitimacy. On the other hand, to continue to boycott the United States would be to invite even more punitive action by the Trump administration.</w:t>
      </w:r>
    </w:p>
    <w:p w14:paraId="165933C3"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ONE STATE OR TWO?</w:t>
      </w:r>
    </w:p>
    <w:p w14:paraId="77237FFA"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 xml:space="preserve">As the weakest link in the political chain, it was perhaps inevitable that Palestinians would bear the brunt of the chronic failures of the peace process—though the results have been no less damaging because of it. Abbas’ dilemma highlights the fatal flaw in America’s handling of the peace process over the last quarter century. </w:t>
      </w:r>
      <w:r w:rsidRPr="001F5135">
        <w:rPr>
          <w:rFonts w:asciiTheme="minorHAnsi" w:hAnsiTheme="minorHAnsi" w:cstheme="minorHAnsi"/>
          <w:u w:val="single"/>
        </w:rPr>
        <w:t>Washington’s ever-expanding arsenal of “sticks” has succeeded in making Palestinians leaders more pliant but also left them too weak to serve as effective negotiating partners</w:t>
      </w:r>
      <w:r w:rsidRPr="001F5135">
        <w:rPr>
          <w:rFonts w:asciiTheme="minorHAnsi" w:hAnsiTheme="minorHAnsi" w:cstheme="minorHAnsi"/>
        </w:rPr>
        <w:t xml:space="preserve">. Instead of facilitating peace, </w:t>
      </w:r>
      <w:r w:rsidRPr="001F5135">
        <w:rPr>
          <w:rFonts w:asciiTheme="minorHAnsi" w:hAnsiTheme="minorHAnsi" w:cstheme="minorHAnsi"/>
          <w:u w:val="single"/>
        </w:rPr>
        <w:t>the peace process has helped to weaken Palestinian leaders</w:t>
      </w:r>
      <w:r w:rsidRPr="001F5135">
        <w:rPr>
          <w:rFonts w:asciiTheme="minorHAnsi" w:hAnsiTheme="minorHAnsi" w:cstheme="minorHAnsi"/>
        </w:rPr>
        <w:t xml:space="preserve"> </w:t>
      </w:r>
      <w:r w:rsidRPr="001F5135">
        <w:rPr>
          <w:rFonts w:asciiTheme="minorHAnsi" w:hAnsiTheme="minorHAnsi" w:cstheme="minorHAnsi"/>
          <w:u w:val="single"/>
        </w:rPr>
        <w:t>and</w:t>
      </w:r>
      <w:r w:rsidRPr="001F5135">
        <w:rPr>
          <w:rFonts w:asciiTheme="minorHAnsi" w:hAnsiTheme="minorHAnsi" w:cstheme="minorHAnsi"/>
        </w:rPr>
        <w:t xml:space="preserve"> </w:t>
      </w:r>
      <w:r w:rsidRPr="001F5135">
        <w:rPr>
          <w:rFonts w:asciiTheme="minorHAnsi" w:hAnsiTheme="minorHAnsi" w:cstheme="minorHAnsi"/>
          <w:u w:val="single"/>
        </w:rPr>
        <w:t>political institutions while fueling instability and violence</w:t>
      </w:r>
      <w:r w:rsidRPr="001F5135">
        <w:rPr>
          <w:rFonts w:asciiTheme="minorHAnsi" w:hAnsiTheme="minorHAnsi" w:cstheme="minorHAnsi"/>
        </w:rPr>
        <w:t xml:space="preserve">. </w:t>
      </w:r>
      <w:r w:rsidRPr="001F5135">
        <w:rPr>
          <w:rFonts w:asciiTheme="minorHAnsi" w:hAnsiTheme="minorHAnsi" w:cstheme="minorHAnsi"/>
          <w:u w:val="single"/>
        </w:rPr>
        <w:t>The</w:t>
      </w:r>
      <w:r w:rsidRPr="001F5135">
        <w:rPr>
          <w:rFonts w:asciiTheme="minorHAnsi" w:hAnsiTheme="minorHAnsi" w:cstheme="minorHAnsi"/>
        </w:rPr>
        <w:t xml:space="preserve"> seemingly </w:t>
      </w:r>
      <w:r w:rsidRPr="001F5135">
        <w:rPr>
          <w:rFonts w:asciiTheme="minorHAnsi" w:hAnsiTheme="minorHAnsi" w:cstheme="minorHAnsi"/>
          <w:u w:val="single"/>
        </w:rPr>
        <w:t>endless supply of</w:t>
      </w:r>
      <w:r w:rsidRPr="001F5135">
        <w:rPr>
          <w:rFonts w:asciiTheme="minorHAnsi" w:hAnsiTheme="minorHAnsi" w:cstheme="minorHAnsi"/>
        </w:rPr>
        <w:t xml:space="preserve"> “</w:t>
      </w:r>
      <w:r w:rsidRPr="001F5135">
        <w:rPr>
          <w:rFonts w:asciiTheme="minorHAnsi" w:hAnsiTheme="minorHAnsi" w:cstheme="minorHAnsi"/>
          <w:u w:val="single"/>
        </w:rPr>
        <w:t>carrots</w:t>
      </w:r>
      <w:r w:rsidRPr="001F5135">
        <w:rPr>
          <w:rFonts w:asciiTheme="minorHAnsi" w:hAnsiTheme="minorHAnsi" w:cstheme="minorHAnsi"/>
        </w:rPr>
        <w:t xml:space="preserve">” </w:t>
      </w:r>
      <w:r w:rsidRPr="001F5135">
        <w:rPr>
          <w:rFonts w:asciiTheme="minorHAnsi" w:hAnsiTheme="minorHAnsi" w:cstheme="minorHAnsi"/>
          <w:u w:val="single"/>
        </w:rPr>
        <w:t>likewise did not make Israeli leaders more amenable to compromise or encourage them to “take risks for peace</w:t>
      </w:r>
      <w:r w:rsidRPr="001F5135">
        <w:rPr>
          <w:rFonts w:asciiTheme="minorHAnsi" w:hAnsiTheme="minorHAnsi" w:cstheme="minorHAnsi"/>
        </w:rPr>
        <w:t xml:space="preserve">,” </w:t>
      </w:r>
      <w:r w:rsidRPr="001F5135">
        <w:rPr>
          <w:rFonts w:asciiTheme="minorHAnsi" w:hAnsiTheme="minorHAnsi" w:cstheme="minorHAnsi"/>
          <w:u w:val="single"/>
        </w:rPr>
        <w:t>but</w:t>
      </w:r>
      <w:r w:rsidRPr="001F5135">
        <w:rPr>
          <w:rFonts w:asciiTheme="minorHAnsi" w:hAnsiTheme="minorHAnsi" w:cstheme="minorHAnsi"/>
        </w:rPr>
        <w:t xml:space="preserve"> instead </w:t>
      </w:r>
      <w:r w:rsidRPr="001F5135">
        <w:rPr>
          <w:rFonts w:asciiTheme="minorHAnsi" w:hAnsiTheme="minorHAnsi" w:cstheme="minorHAnsi"/>
          <w:u w:val="single"/>
        </w:rPr>
        <w:t>helped to defray the political, economic and other costs of the occupation</w:t>
      </w:r>
      <w:r w:rsidRPr="001F5135">
        <w:rPr>
          <w:rFonts w:asciiTheme="minorHAnsi" w:hAnsiTheme="minorHAnsi" w:cstheme="minorHAnsi"/>
        </w:rPr>
        <w:t xml:space="preserve">. In the absence of meaningful pressure, Israeli leaders had no incentive to undertake the difficult and politically unpopular decisions that a two-state solution required, such as evacuating Jewish settlements, transferring territory to Palestinian sovereignty, or dividing Jerusalem. Even </w:t>
      </w:r>
      <w:r w:rsidRPr="001F5135">
        <w:rPr>
          <w:rFonts w:asciiTheme="minorHAnsi" w:hAnsiTheme="minorHAnsi" w:cstheme="minorHAnsi"/>
          <w:u w:val="single"/>
        </w:rPr>
        <w:t>if American officials somehow manage to convince</w:t>
      </w:r>
      <w:r w:rsidRPr="001F5135">
        <w:rPr>
          <w:rFonts w:asciiTheme="minorHAnsi" w:hAnsiTheme="minorHAnsi" w:cstheme="minorHAnsi"/>
        </w:rPr>
        <w:t>—or coerce—</w:t>
      </w:r>
      <w:r w:rsidRPr="001F5135">
        <w:rPr>
          <w:rFonts w:asciiTheme="minorHAnsi" w:hAnsiTheme="minorHAnsi" w:cstheme="minorHAnsi"/>
          <w:u w:val="single"/>
        </w:rPr>
        <w:t>Abbas back to the negotiating table, he would be too weak to agree to peace agreement, much less implement one</w:t>
      </w:r>
      <w:r w:rsidRPr="001F5135">
        <w:rPr>
          <w:rFonts w:asciiTheme="minorHAnsi" w:hAnsiTheme="minorHAnsi" w:cstheme="minorHAnsi"/>
        </w:rPr>
        <w:t xml:space="preserve">. For all intents and purposes, </w:t>
      </w:r>
      <w:r w:rsidRPr="001F5135">
        <w:rPr>
          <w:rFonts w:asciiTheme="minorHAnsi" w:hAnsiTheme="minorHAnsi" w:cstheme="minorHAnsi"/>
          <w:u w:val="single"/>
        </w:rPr>
        <w:t>an American-sponsored peace process no longer exists</w:t>
      </w:r>
      <w:r w:rsidRPr="001F5135">
        <w:rPr>
          <w:rFonts w:asciiTheme="minorHAnsi" w:hAnsiTheme="minorHAnsi" w:cstheme="minorHAnsi"/>
        </w:rPr>
        <w:t>.</w:t>
      </w:r>
    </w:p>
    <w:p w14:paraId="27F1863E"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 xml:space="preserve">Whether a two-state solution and the current Palestinian political leadership can still survive in its absence, and what, if anything, might replace them remain open questions. </w:t>
      </w:r>
      <w:r w:rsidRPr="001F5135">
        <w:rPr>
          <w:rFonts w:asciiTheme="minorHAnsi" w:hAnsiTheme="minorHAnsi" w:cstheme="minorHAnsi"/>
          <w:u w:val="single"/>
        </w:rPr>
        <w:t>The precarious position of Abbas’ leadership</w:t>
      </w:r>
      <w:r w:rsidRPr="001F5135">
        <w:rPr>
          <w:rFonts w:asciiTheme="minorHAnsi" w:hAnsiTheme="minorHAnsi" w:cstheme="minorHAnsi"/>
        </w:rPr>
        <w:t xml:space="preserve">, a </w:t>
      </w:r>
      <w:r w:rsidRPr="001F5135">
        <w:rPr>
          <w:rFonts w:asciiTheme="minorHAnsi" w:hAnsiTheme="minorHAnsi" w:cstheme="minorHAnsi"/>
          <w:u w:val="single"/>
        </w:rPr>
        <w:t>lack of clarity over succession, and the threat of further aid cuts, raise the very real possibility of the PA’s collapse</w:t>
      </w:r>
      <w:r w:rsidRPr="001F5135">
        <w:rPr>
          <w:rFonts w:asciiTheme="minorHAnsi" w:hAnsiTheme="minorHAnsi" w:cstheme="minorHAnsi"/>
        </w:rPr>
        <w:t xml:space="preserve">. </w:t>
      </w:r>
      <w:r w:rsidRPr="001F5135">
        <w:rPr>
          <w:rFonts w:asciiTheme="minorHAnsi" w:hAnsiTheme="minorHAnsi" w:cstheme="minorHAnsi"/>
          <w:u w:val="single"/>
        </w:rPr>
        <w:t>The PA’s demise would represent the most tangible</w:t>
      </w:r>
      <w:r w:rsidRPr="001F5135">
        <w:rPr>
          <w:rFonts w:asciiTheme="minorHAnsi" w:hAnsiTheme="minorHAnsi" w:cstheme="minorHAnsi"/>
        </w:rPr>
        <w:t>—</w:t>
      </w:r>
      <w:r w:rsidRPr="001F5135">
        <w:rPr>
          <w:rFonts w:asciiTheme="minorHAnsi" w:hAnsiTheme="minorHAnsi" w:cstheme="minorHAnsi"/>
          <w:u w:val="single"/>
        </w:rPr>
        <w:t xml:space="preserve">and </w:t>
      </w:r>
      <w:r w:rsidRPr="001F5135">
        <w:rPr>
          <w:rFonts w:asciiTheme="minorHAnsi" w:hAnsiTheme="minorHAnsi" w:cstheme="minorHAnsi"/>
        </w:rPr>
        <w:t xml:space="preserve">likely </w:t>
      </w:r>
      <w:r w:rsidRPr="001F5135">
        <w:rPr>
          <w:rFonts w:asciiTheme="minorHAnsi" w:hAnsiTheme="minorHAnsi" w:cstheme="minorHAnsi"/>
          <w:u w:val="single"/>
        </w:rPr>
        <w:t>fatal</w:t>
      </w:r>
      <w:r w:rsidRPr="001F5135">
        <w:rPr>
          <w:rFonts w:asciiTheme="minorHAnsi" w:hAnsiTheme="minorHAnsi" w:cstheme="minorHAnsi"/>
        </w:rPr>
        <w:t>—</w:t>
      </w:r>
      <w:r w:rsidRPr="001F5135">
        <w:rPr>
          <w:rFonts w:asciiTheme="minorHAnsi" w:hAnsiTheme="minorHAnsi" w:cstheme="minorHAnsi"/>
          <w:u w:val="single"/>
        </w:rPr>
        <w:t>blow to the goal of two states.</w:t>
      </w:r>
      <w:r w:rsidRPr="001F5135">
        <w:rPr>
          <w:rFonts w:asciiTheme="minorHAnsi" w:hAnsiTheme="minorHAnsi" w:cstheme="minorHAnsi"/>
        </w:rPr>
        <w:t xml:space="preserve"> For many, particularly on the Israeli and American right, these may seem like tolerable if not welcome outcomes carrying few costs for Israel or the United States. The Republican Party, which currently controls both houses of Congress and the White House, has already expunged references to a two-state solution from its 2016 platform and “reject[s] the false notion that Israel is an occupier.” At a minimum, </w:t>
      </w:r>
      <w:r w:rsidRPr="001F5135">
        <w:rPr>
          <w:rFonts w:asciiTheme="minorHAnsi" w:hAnsiTheme="minorHAnsi" w:cstheme="minorHAnsi"/>
          <w:u w:val="single"/>
        </w:rPr>
        <w:t>recent developments in the region would seem to justify the administration’s downgrading of the issue</w:t>
      </w:r>
      <w:r w:rsidRPr="001F5135">
        <w:rPr>
          <w:rFonts w:asciiTheme="minorHAnsi" w:hAnsiTheme="minorHAnsi" w:cstheme="minorHAnsi"/>
        </w:rPr>
        <w:t>. After all, the Palestinian issue no longer seems to be a priority for Washington’s allies in the region, and the conflict appear to be an impediment to security and economic ties between Israel and many of its Arab neighbors. Given the century-old history of the conflict, however, there is no reason to believe things will remain as they are indefinitely.</w:t>
      </w:r>
    </w:p>
    <w:p w14:paraId="77B7CC11"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 xml:space="preserve">In reality, the demise of a two-state solution would have far-reaching implications—and not just for Palestinians. The Oslo process has helped to sustain the ambiguous status quo of neither one state nor two. </w:t>
      </w:r>
      <w:r w:rsidRPr="001F5135">
        <w:rPr>
          <w:rFonts w:asciiTheme="minorHAnsi" w:hAnsiTheme="minorHAnsi" w:cstheme="minorHAnsi"/>
          <w:u w:val="single"/>
        </w:rPr>
        <w:t>Without the prospect of an independent state, however, the focus of Palestinian political aspirations will inevitably move toward the demand for equal citizenship rights for all people now living under Israeli rule</w:t>
      </w:r>
      <w:r w:rsidRPr="001F5135">
        <w:rPr>
          <w:rFonts w:asciiTheme="minorHAnsi" w:hAnsiTheme="minorHAnsi" w:cstheme="minorHAnsi"/>
        </w:rPr>
        <w:t>. This shift is already happening among younger Palestinians, many of whom now see boycott, divestment, and sanctions against Israel as the surest way to attain their rights.</w:t>
      </w:r>
    </w:p>
    <w:p w14:paraId="20BFA23B" w14:textId="55B3B0A0" w:rsidR="00294235" w:rsidRPr="001F5135" w:rsidRDefault="00294235" w:rsidP="00294235">
      <w:pPr>
        <w:rPr>
          <w:rFonts w:asciiTheme="minorHAnsi" w:hAnsiTheme="minorHAnsi" w:cstheme="minorHAnsi"/>
        </w:rPr>
      </w:pPr>
      <w:r w:rsidRPr="001F5135">
        <w:rPr>
          <w:rFonts w:asciiTheme="minorHAnsi" w:hAnsiTheme="minorHAnsi" w:cstheme="minorHAnsi"/>
          <w:u w:val="single"/>
        </w:rPr>
        <w:t xml:space="preserve">The prospect of Israel maintaining indefinite control over millions of </w:t>
      </w:r>
      <w:r w:rsidRPr="001F5135">
        <w:rPr>
          <w:rFonts w:asciiTheme="minorHAnsi" w:hAnsiTheme="minorHAnsi" w:cstheme="minorHAnsi"/>
        </w:rPr>
        <w:t xml:space="preserve">stateless </w:t>
      </w:r>
      <w:r w:rsidRPr="001F5135">
        <w:rPr>
          <w:rFonts w:asciiTheme="minorHAnsi" w:hAnsiTheme="minorHAnsi" w:cstheme="minorHAnsi"/>
          <w:u w:val="single"/>
        </w:rPr>
        <w:t xml:space="preserve">Palestinians while denying them citizenship </w:t>
      </w:r>
      <w:r w:rsidRPr="001F5135">
        <w:rPr>
          <w:rFonts w:asciiTheme="minorHAnsi" w:hAnsiTheme="minorHAnsi" w:cstheme="minorHAnsi"/>
        </w:rPr>
        <w:t xml:space="preserve">and other basic rights </w:t>
      </w:r>
      <w:r w:rsidRPr="001F5135">
        <w:rPr>
          <w:rFonts w:asciiTheme="minorHAnsi" w:hAnsiTheme="minorHAnsi" w:cstheme="minorHAnsi"/>
          <w:u w:val="single"/>
        </w:rPr>
        <w:t xml:space="preserve">would </w:t>
      </w:r>
      <w:r w:rsidRPr="001F5135">
        <w:rPr>
          <w:rFonts w:asciiTheme="minorHAnsi" w:hAnsiTheme="minorHAnsi" w:cstheme="minorHAnsi"/>
        </w:rPr>
        <w:t xml:space="preserve">also </w:t>
      </w:r>
      <w:r w:rsidRPr="001F5135">
        <w:rPr>
          <w:rFonts w:asciiTheme="minorHAnsi" w:hAnsiTheme="minorHAnsi" w:cstheme="minorHAnsi"/>
          <w:u w:val="single"/>
        </w:rPr>
        <w:t>pose a dilemma for American politicians</w:t>
      </w:r>
      <w:r w:rsidRPr="001F5135">
        <w:rPr>
          <w:rFonts w:asciiTheme="minorHAnsi" w:hAnsiTheme="minorHAnsi" w:cstheme="minorHAnsi"/>
        </w:rPr>
        <w:t xml:space="preserve">, especially in liberal circles, where support for Israel traditionally has been strong but has begun to show signs of decline. Former Secretary of State </w:t>
      </w:r>
      <w:r w:rsidRPr="001F5135">
        <w:rPr>
          <w:rFonts w:asciiTheme="minorHAnsi" w:hAnsiTheme="minorHAnsi" w:cstheme="minorHAnsi"/>
          <w:u w:val="single"/>
        </w:rPr>
        <w:t>John Kerry</w:t>
      </w:r>
      <w:r w:rsidRPr="001F5135">
        <w:rPr>
          <w:rFonts w:asciiTheme="minorHAnsi" w:hAnsiTheme="minorHAnsi" w:cstheme="minorHAnsi"/>
        </w:rPr>
        <w:t xml:space="preserve">, a strong supporter of Israel, has </w:t>
      </w:r>
      <w:r w:rsidRPr="001F5135">
        <w:rPr>
          <w:rFonts w:asciiTheme="minorHAnsi" w:hAnsiTheme="minorHAnsi" w:cstheme="minorHAnsi"/>
          <w:u w:val="single"/>
        </w:rPr>
        <w:t>warned that without a two-state solution Israel risked becoming “an apartheid state</w:t>
      </w:r>
      <w:r w:rsidRPr="001F5135">
        <w:rPr>
          <w:rFonts w:asciiTheme="minorHAnsi" w:hAnsiTheme="minorHAnsi" w:cstheme="minorHAnsi"/>
        </w:rPr>
        <w:t>.” In his </w:t>
      </w:r>
      <w:hyperlink r:id="rId28" w:tgtFrame="_blank" w:history="1">
        <w:r w:rsidRPr="001F5135">
          <w:rPr>
            <w:rStyle w:val="Hyperlink"/>
            <w:rFonts w:asciiTheme="minorHAnsi" w:hAnsiTheme="minorHAnsi" w:cstheme="minorHAnsi"/>
          </w:rPr>
          <w:t>valedictory speech</w:t>
        </w:r>
      </w:hyperlink>
      <w:r w:rsidRPr="001F5135">
        <w:rPr>
          <w:rFonts w:asciiTheme="minorHAnsi" w:hAnsiTheme="minorHAnsi" w:cstheme="minorHAnsi"/>
        </w:rPr>
        <w:t>, Kerry summed up the dilemma facing both countries: “</w:t>
      </w:r>
      <w:r w:rsidRPr="001F5135">
        <w:rPr>
          <w:rFonts w:asciiTheme="minorHAnsi" w:hAnsiTheme="minorHAnsi" w:cstheme="minorHAnsi"/>
          <w:u w:val="single"/>
        </w:rPr>
        <w:t>How does Israel reconcile a permanent occupation with its democratic ideals</w:t>
      </w:r>
      <w:r w:rsidRPr="001F5135">
        <w:rPr>
          <w:rFonts w:asciiTheme="minorHAnsi" w:hAnsiTheme="minorHAnsi" w:cstheme="minorHAnsi"/>
        </w:rPr>
        <w:t>? How does the United States continue to defend that and still live up to our own democratic ideals? Nobody has ever provided good answers to those questions because there aren’t any.” The growing polarization in the American discourse over the Israeli/Palestinian conflict may not provide ready answers, but it could form the basis for a lively—and long-overdue—debate.</w:t>
      </w:r>
    </w:p>
    <w:p w14:paraId="61E59272" w14:textId="17ACA7F2" w:rsidR="00294235" w:rsidRDefault="00294235" w:rsidP="00294235">
      <w:pPr>
        <w:pStyle w:val="Heading4"/>
      </w:pPr>
      <w:r>
        <w:t xml:space="preserve">Failed peace-process leads to a Palestinian </w:t>
      </w:r>
      <w:r w:rsidRPr="001C26FB">
        <w:rPr>
          <w:u w:val="single"/>
        </w:rPr>
        <w:t>nuclear terrorist</w:t>
      </w:r>
      <w:r>
        <w:t xml:space="preserve"> response and a </w:t>
      </w:r>
      <w:r w:rsidRPr="001C26FB">
        <w:rPr>
          <w:u w:val="single"/>
        </w:rPr>
        <w:t>devastating</w:t>
      </w:r>
      <w:r>
        <w:t xml:space="preserve"> Arab-Israeli war</w:t>
      </w:r>
    </w:p>
    <w:p w14:paraId="3F3004F1" w14:textId="77777777" w:rsidR="00294235" w:rsidRDefault="00294235" w:rsidP="00294235">
      <w:r w:rsidRPr="00E96D25">
        <w:rPr>
          <w:rStyle w:val="Style13ptBold"/>
        </w:rPr>
        <w:t>Slater ‘01</w:t>
      </w:r>
      <w:r>
        <w:t xml:space="preserve"> </w:t>
      </w:r>
      <w:r w:rsidRPr="001C26FB">
        <w:t>(</w:t>
      </w:r>
      <w:r>
        <w:t>Jerome</w:t>
      </w:r>
      <w:r w:rsidRPr="001C26FB">
        <w:t>;</w:t>
      </w:r>
      <w:r>
        <w:t xml:space="preserve"> retired political science professor specializing in US foreign policy;</w:t>
      </w:r>
      <w:r w:rsidRPr="001C26FB">
        <w:t xml:space="preserve"> </w:t>
      </w:r>
      <w:r>
        <w:t>2</w:t>
      </w:r>
      <w:r w:rsidRPr="001C26FB">
        <w:t>00</w:t>
      </w:r>
      <w:r>
        <w:t>1</w:t>
      </w:r>
      <w:r w:rsidRPr="001C26FB">
        <w:t>; "</w:t>
      </w:r>
      <w:r>
        <w:t>What Went Wrong? The Collapse of the Israeli-Palestinian Peace Process</w:t>
      </w:r>
      <w:r w:rsidRPr="001C26FB">
        <w:t>";</w:t>
      </w:r>
      <w:r>
        <w:t xml:space="preserve"> The Academy of Political Science </w:t>
      </w:r>
      <w:r w:rsidRPr="001C26FB">
        <w:t xml:space="preserve">; https://www-jstor-org.proxy.lib.umich.edu/stable/pdf/798058.pdf?refreqid=excelsior%3Ab40f44349f0f4b7941079b200bab571c; Accessed 6-30-2019; </w:t>
      </w:r>
      <w:r>
        <w:t>Camp-</w:t>
      </w:r>
      <w:r w:rsidRPr="001C26FB">
        <w:t>AH)</w:t>
      </w:r>
    </w:p>
    <w:p w14:paraId="303A701D" w14:textId="77777777" w:rsidR="00294235" w:rsidRDefault="00294235" w:rsidP="00294235">
      <w:r w:rsidRPr="00BE0A8E">
        <w:rPr>
          <w:u w:val="single"/>
        </w:rPr>
        <w:t>With the Israeli election</w:t>
      </w:r>
      <w:r>
        <w:t xml:space="preserve"> of Ariel Sharon, </w:t>
      </w:r>
      <w:r w:rsidRPr="00BE0A8E">
        <w:rPr>
          <w:u w:val="single"/>
        </w:rPr>
        <w:t xml:space="preserve">the </w:t>
      </w:r>
      <w:r w:rsidRPr="00BE0A8E">
        <w:rPr>
          <w:b/>
          <w:bCs/>
          <w:u w:val="single"/>
        </w:rPr>
        <w:t>intensification</w:t>
      </w:r>
      <w:r w:rsidRPr="00BE0A8E">
        <w:rPr>
          <w:u w:val="single"/>
        </w:rPr>
        <w:t xml:space="preserve"> of Israeli suppres- sion of the intifada</w:t>
      </w:r>
      <w:r>
        <w:t xml:space="preserve">, </w:t>
      </w:r>
      <w:r w:rsidRPr="00BE0A8E">
        <w:rPr>
          <w:u w:val="single"/>
        </w:rPr>
        <w:t xml:space="preserve">and the Palestinian </w:t>
      </w:r>
      <w:r w:rsidRPr="00BE0A8E">
        <w:rPr>
          <w:b/>
          <w:bCs/>
          <w:u w:val="single"/>
        </w:rPr>
        <w:t>terrorist response</w:t>
      </w:r>
      <w:r w:rsidRPr="00BE0A8E">
        <w:rPr>
          <w:u w:val="single"/>
        </w:rPr>
        <w:t xml:space="preserve">, the outlook for an Israeli-Palestinian settlement is </w:t>
      </w:r>
      <w:r w:rsidRPr="00BE0A8E">
        <w:rPr>
          <w:b/>
          <w:bCs/>
          <w:u w:val="single"/>
        </w:rPr>
        <w:t>bleak</w:t>
      </w:r>
      <w:r>
        <w:t xml:space="preserve">. </w:t>
      </w:r>
      <w:r w:rsidRPr="00BE0A8E">
        <w:rPr>
          <w:u w:val="single"/>
        </w:rPr>
        <w:t>Without highly unlikely changes in Is- rael</w:t>
      </w:r>
      <w:r>
        <w:t xml:space="preserve">i policy, </w:t>
      </w:r>
      <w:r w:rsidRPr="00BE0A8E">
        <w:rPr>
          <w:u w:val="single"/>
        </w:rPr>
        <w:t>there is likely to be further Palestinian violence and terror</w:t>
      </w:r>
      <w:r w:rsidRPr="00BE0A8E">
        <w:t>ism</w:t>
      </w:r>
      <w:r>
        <w:t xml:space="preserve">, </w:t>
      </w:r>
      <w:r w:rsidRPr="00BE0A8E">
        <w:rPr>
          <w:u w:val="single"/>
        </w:rPr>
        <w:t>lead- ing to</w:t>
      </w:r>
      <w:r>
        <w:t xml:space="preserve"> a vicious cycle of </w:t>
      </w:r>
      <w:r w:rsidRPr="00BE0A8E">
        <w:rPr>
          <w:u w:val="single"/>
        </w:rPr>
        <w:t xml:space="preserve">greatly intensified </w:t>
      </w:r>
      <w:r w:rsidRPr="00BE0A8E">
        <w:rPr>
          <w:b/>
          <w:bCs/>
          <w:u w:val="single"/>
        </w:rPr>
        <w:t>Israeli retaliation</w:t>
      </w:r>
      <w:r>
        <w:t xml:space="preserve"> and Palestinian counter-retaliation.</w:t>
      </w:r>
    </w:p>
    <w:p w14:paraId="4CEBC4DA" w14:textId="77777777" w:rsidR="00294235" w:rsidRDefault="00294235" w:rsidP="00294235">
      <w:r w:rsidRPr="00BE0A8E">
        <w:rPr>
          <w:u w:val="single"/>
        </w:rPr>
        <w:t xml:space="preserve">Even the possibility of </w:t>
      </w:r>
      <w:r>
        <w:t xml:space="preserve">an </w:t>
      </w:r>
      <w:r w:rsidRPr="00BE0A8E">
        <w:rPr>
          <w:u w:val="single"/>
        </w:rPr>
        <w:t xml:space="preserve">escalation into a </w:t>
      </w:r>
      <w:r w:rsidRPr="00BE0A8E">
        <w:rPr>
          <w:b/>
          <w:bCs/>
          <w:u w:val="single"/>
        </w:rPr>
        <w:t>wider Arab-Israeli war</w:t>
      </w:r>
      <w:r w:rsidRPr="00BE0A8E">
        <w:rPr>
          <w:u w:val="single"/>
        </w:rPr>
        <w:t xml:space="preserve"> cannot be ruled out</w:t>
      </w:r>
      <w:r>
        <w:t xml:space="preserve">. To be sure, such a regional war seems unlikely, since Israel and </w:t>
      </w:r>
      <w:r w:rsidRPr="00BE0A8E">
        <w:rPr>
          <w:u w:val="single"/>
        </w:rPr>
        <w:t xml:space="preserve">all its neighbors are acutely aware of the potential </w:t>
      </w:r>
      <w:r w:rsidRPr="00BE0A8E">
        <w:rPr>
          <w:b/>
          <w:bCs/>
          <w:u w:val="single"/>
        </w:rPr>
        <w:t>catastrophic</w:t>
      </w:r>
      <w:r w:rsidRPr="00BE0A8E">
        <w:rPr>
          <w:u w:val="single"/>
        </w:rPr>
        <w:t xml:space="preserve"> </w:t>
      </w:r>
      <w:r w:rsidRPr="00BE0A8E">
        <w:rPr>
          <w:b/>
          <w:bCs/>
          <w:u w:val="single"/>
        </w:rPr>
        <w:t>costs</w:t>
      </w:r>
      <w:r w:rsidRPr="00BE0A8E">
        <w:rPr>
          <w:u w:val="single"/>
        </w:rPr>
        <w:t xml:space="preserve"> of a new war, that could even escalate into the use of </w:t>
      </w:r>
      <w:r w:rsidRPr="00BE0A8E">
        <w:rPr>
          <w:b/>
          <w:bCs/>
          <w:u w:val="single"/>
        </w:rPr>
        <w:t>biological or nuclear weapons</w:t>
      </w:r>
      <w:r>
        <w:t xml:space="preserve">. On the other hand, </w:t>
      </w:r>
      <w:r w:rsidRPr="00BE0A8E">
        <w:rPr>
          <w:u w:val="single"/>
        </w:rPr>
        <w:t>wars that have seemed irrational</w:t>
      </w:r>
      <w:r>
        <w:t xml:space="preserve"> in cost-benefit terms-even to their participants-</w:t>
      </w:r>
      <w:r w:rsidRPr="00BE0A8E">
        <w:rPr>
          <w:u w:val="single"/>
        </w:rPr>
        <w:t>have often occurred</w:t>
      </w:r>
      <w:r>
        <w:t>, as unforeseen events take over and spin out of control.</w:t>
      </w:r>
    </w:p>
    <w:p w14:paraId="0BEBC181" w14:textId="698BCF6D" w:rsidR="00294235" w:rsidRDefault="00294235" w:rsidP="00294235">
      <w:r w:rsidRPr="00BE0A8E">
        <w:rPr>
          <w:u w:val="single"/>
        </w:rPr>
        <w:t>Both because it is</w:t>
      </w:r>
      <w:r>
        <w:t xml:space="preserve"> so much </w:t>
      </w:r>
      <w:r w:rsidRPr="00BE0A8E">
        <w:rPr>
          <w:b/>
          <w:bCs/>
          <w:u w:val="single"/>
        </w:rPr>
        <w:t>more powerful</w:t>
      </w:r>
      <w:r w:rsidRPr="00BE0A8E">
        <w:rPr>
          <w:u w:val="single"/>
        </w:rPr>
        <w:t xml:space="preserve"> than the Palestinians and because it is </w:t>
      </w:r>
      <w:r w:rsidRPr="00BE0A8E">
        <w:t>primarily</w:t>
      </w:r>
      <w:r>
        <w:t xml:space="preserve"> </w:t>
      </w:r>
      <w:r w:rsidRPr="00BE0A8E">
        <w:rPr>
          <w:u w:val="single"/>
        </w:rPr>
        <w:t>responsible for the</w:t>
      </w:r>
      <w:r>
        <w:t xml:space="preserve"> continuing </w:t>
      </w:r>
      <w:r w:rsidRPr="00BE0A8E">
        <w:rPr>
          <w:u w:val="single"/>
        </w:rPr>
        <w:t>Israeli-Palestinian conflict, Israel has the main</w:t>
      </w:r>
      <w:r>
        <w:t xml:space="preserve"> </w:t>
      </w:r>
      <w:r w:rsidRPr="00BE0A8E">
        <w:rPr>
          <w:b/>
          <w:bCs/>
          <w:u w:val="single"/>
        </w:rPr>
        <w:t>responsibility</w:t>
      </w:r>
      <w:r>
        <w:t xml:space="preserve"> </w:t>
      </w:r>
      <w:r w:rsidRPr="00BE0A8E">
        <w:rPr>
          <w:u w:val="single"/>
        </w:rPr>
        <w:t>for</w:t>
      </w:r>
      <w:r>
        <w:t xml:space="preserve"> </w:t>
      </w:r>
      <w:r w:rsidRPr="00BE0A8E">
        <w:rPr>
          <w:u w:val="single"/>
        </w:rPr>
        <w:t>averting a catastrophic escalation</w:t>
      </w:r>
      <w:r>
        <w:t xml:space="preserve"> and finally reaching a fair settlement. Yet </w:t>
      </w:r>
      <w:r w:rsidRPr="00BE0A8E">
        <w:rPr>
          <w:u w:val="single"/>
        </w:rPr>
        <w:t xml:space="preserve">Israel has </w:t>
      </w:r>
      <w:r w:rsidRPr="00BE0A8E">
        <w:rPr>
          <w:b/>
          <w:bCs/>
          <w:u w:val="single"/>
        </w:rPr>
        <w:t>never been willing</w:t>
      </w:r>
      <w:r w:rsidRPr="00BE0A8E">
        <w:rPr>
          <w:u w:val="single"/>
        </w:rPr>
        <w:t xml:space="preserve"> to acknowledge its role in </w:t>
      </w:r>
      <w:r>
        <w:t xml:space="preserve">the </w:t>
      </w:r>
      <w:r w:rsidRPr="00BE0A8E">
        <w:rPr>
          <w:u w:val="single"/>
        </w:rPr>
        <w:t>origins and dynamics</w:t>
      </w:r>
      <w:r>
        <w:t xml:space="preserve"> </w:t>
      </w:r>
      <w:r w:rsidRPr="00BE0A8E">
        <w:rPr>
          <w:u w:val="single"/>
        </w:rPr>
        <w:t>of the Arab-Israeli conflict</w:t>
      </w:r>
      <w:r>
        <w:t xml:space="preserve">, has never been willing to acknowledge its moral responsibility for the plight of the Palestinians, </w:t>
      </w:r>
      <w:r w:rsidRPr="00BE0A8E">
        <w:rPr>
          <w:u w:val="single"/>
        </w:rPr>
        <w:t xml:space="preserve">and has </w:t>
      </w:r>
      <w:r w:rsidRPr="00BE0A8E">
        <w:rPr>
          <w:b/>
          <w:bCs/>
          <w:u w:val="single"/>
        </w:rPr>
        <w:t>missed</w:t>
      </w:r>
      <w:r w:rsidRPr="00BE0A8E">
        <w:rPr>
          <w:u w:val="single"/>
        </w:rPr>
        <w:t xml:space="preserve"> a number of opportunities to settle both the Israeli-Palestinian and the larger Arab-Israeli conflict</w:t>
      </w:r>
      <w:r>
        <w:t>. Blinded by Zionist ideology and by the gen- uine history of Jewish victimization, Israel has failed to realize that in this con- flict-shockingly-</w:t>
      </w:r>
      <w:r w:rsidRPr="00BE0A8E">
        <w:rPr>
          <w:u w:val="single"/>
        </w:rPr>
        <w:t>it is Israel that is the oppressor</w:t>
      </w:r>
      <w:r>
        <w:t xml:space="preserve"> and the Palestinians who are the victims.</w:t>
      </w:r>
    </w:p>
    <w:p w14:paraId="33A1789E" w14:textId="77777777" w:rsidR="00294235" w:rsidRDefault="00294235" w:rsidP="00294235"/>
    <w:p w14:paraId="4AC656C5" w14:textId="77777777" w:rsidR="004C48B5" w:rsidRPr="001F5135" w:rsidRDefault="004C48B5" w:rsidP="004C48B5">
      <w:pPr>
        <w:pStyle w:val="Heading3"/>
        <w:rPr>
          <w:rFonts w:asciiTheme="minorHAnsi" w:hAnsiTheme="minorHAnsi" w:cstheme="minorHAnsi"/>
        </w:rPr>
      </w:pPr>
      <w:r>
        <w:rPr>
          <w:rFonts w:asciiTheme="minorHAnsi" w:hAnsiTheme="minorHAnsi" w:cstheme="minorHAnsi"/>
        </w:rPr>
        <w:t>1nc peace process bad – Israeli first strike DA</w:t>
      </w:r>
    </w:p>
    <w:p w14:paraId="35FBB29C" w14:textId="77777777" w:rsidR="004C48B5" w:rsidRPr="001F5135" w:rsidRDefault="004C48B5" w:rsidP="004C48B5">
      <w:pPr>
        <w:pStyle w:val="Heading4"/>
        <w:rPr>
          <w:rFonts w:asciiTheme="minorHAnsi" w:hAnsiTheme="minorHAnsi" w:cstheme="minorHAnsi"/>
        </w:rPr>
      </w:pPr>
      <w:r w:rsidRPr="001F5135">
        <w:rPr>
          <w:rFonts w:asciiTheme="minorHAnsi" w:hAnsiTheme="minorHAnsi" w:cstheme="minorHAnsi"/>
        </w:rPr>
        <w:t>Peace process causes Israel to first strike—that escalates</w:t>
      </w:r>
    </w:p>
    <w:p w14:paraId="13FFEBDB" w14:textId="77777777" w:rsidR="004C48B5" w:rsidRPr="001F5135" w:rsidRDefault="004C48B5" w:rsidP="004C48B5">
      <w:pPr>
        <w:rPr>
          <w:rFonts w:asciiTheme="minorHAnsi" w:hAnsiTheme="minorHAnsi" w:cstheme="minorHAnsi"/>
        </w:rPr>
      </w:pPr>
      <w:r w:rsidRPr="001F5135">
        <w:rPr>
          <w:rStyle w:val="Style13ptBold"/>
          <w:rFonts w:asciiTheme="minorHAnsi" w:hAnsiTheme="minorHAnsi" w:cstheme="minorHAnsi"/>
        </w:rPr>
        <w:t>Beres 91</w:t>
      </w:r>
      <w:r w:rsidRPr="001F5135">
        <w:rPr>
          <w:rFonts w:asciiTheme="minorHAnsi" w:hAnsiTheme="minorHAnsi" w:cstheme="minorHAnsi"/>
        </w:rPr>
        <w:t xml:space="preserve"> Louis, Department of Political Science at Purdue University, “Israel, Palestine and Regional Nuclear War,” Bulletin of Peace Proposals, 4/1/1991, https://doi.org/10.1177/096701069102200209 //AY</w:t>
      </w:r>
    </w:p>
    <w:p w14:paraId="5C07FA96" w14:textId="77777777" w:rsidR="004C48B5" w:rsidRPr="001F5135" w:rsidRDefault="004C48B5" w:rsidP="004C48B5">
      <w:pPr>
        <w:rPr>
          <w:rFonts w:asciiTheme="minorHAnsi" w:hAnsiTheme="minorHAnsi" w:cstheme="minorHAnsi"/>
        </w:rPr>
      </w:pPr>
      <w:r w:rsidRPr="001F5135">
        <w:rPr>
          <w:rStyle w:val="StyleUnderline"/>
          <w:rFonts w:asciiTheme="minorHAnsi" w:hAnsiTheme="minorHAnsi" w:cstheme="minorHAnsi"/>
        </w:rPr>
        <w:t>In weighing the</w:t>
      </w:r>
      <w:r w:rsidRPr="001F5135">
        <w:rPr>
          <w:rFonts w:asciiTheme="minorHAnsi" w:hAnsiTheme="minorHAnsi" w:cstheme="minorHAnsi"/>
        </w:rPr>
        <w:t xml:space="preserve"> different </w:t>
      </w:r>
      <w:r w:rsidRPr="001F5135">
        <w:rPr>
          <w:rStyle w:val="StyleUnderline"/>
          <w:rFonts w:asciiTheme="minorHAnsi" w:hAnsiTheme="minorHAnsi" w:cstheme="minorHAnsi"/>
        </w:rPr>
        <w:t>arguments concerning the effect of Palestine upon Israeli pre-emption</w:t>
      </w:r>
      <w:r w:rsidRPr="001F5135">
        <w:rPr>
          <w:rFonts w:asciiTheme="minorHAnsi" w:hAnsiTheme="minorHAnsi" w:cstheme="minorHAnsi"/>
        </w:rPr>
        <w:t xml:space="preserve">, particular </w:t>
      </w:r>
      <w:r w:rsidRPr="001F5135">
        <w:rPr>
          <w:rStyle w:val="StyleUnderline"/>
          <w:rFonts w:asciiTheme="minorHAnsi" w:hAnsiTheme="minorHAnsi" w:cstheme="minorHAnsi"/>
        </w:rPr>
        <w:t>attention must be directed toward</w:t>
      </w:r>
      <w:r w:rsidRPr="001F5135">
        <w:rPr>
          <w:rFonts w:asciiTheme="minorHAnsi" w:hAnsiTheme="minorHAnsi" w:cstheme="minorHAnsi"/>
        </w:rPr>
        <w:t xml:space="preserve"> Israel's presumptions about </w:t>
      </w:r>
      <w:r w:rsidRPr="001F5135">
        <w:rPr>
          <w:rStyle w:val="StyleUnderline"/>
          <w:rFonts w:asciiTheme="minorHAnsi" w:hAnsiTheme="minorHAnsi" w:cstheme="minorHAnsi"/>
        </w:rPr>
        <w:t xml:space="preserve">the </w:t>
      </w:r>
      <w:r w:rsidRPr="001F5135">
        <w:rPr>
          <w:rStyle w:val="Emphasis"/>
          <w:rFonts w:asciiTheme="minorHAnsi" w:hAnsiTheme="minorHAnsi" w:cstheme="minorHAnsi"/>
        </w:rPr>
        <w:t>inevitability</w:t>
      </w:r>
      <w:r w:rsidRPr="001F5135">
        <w:rPr>
          <w:rStyle w:val="StyleUnderline"/>
          <w:rFonts w:asciiTheme="minorHAnsi" w:hAnsiTheme="minorHAnsi" w:cstheme="minorHAnsi"/>
        </w:rPr>
        <w:t xml:space="preserve"> of another war</w:t>
      </w:r>
      <w:r w:rsidRPr="001F5135">
        <w:rPr>
          <w:rFonts w:asciiTheme="minorHAnsi" w:hAnsiTheme="minorHAnsi" w:cstheme="minorHAnsi"/>
        </w:rPr>
        <w:t xml:space="preserve"> and the long-term expectations for Arab vulnerability. </w:t>
      </w:r>
      <w:r w:rsidRPr="001F5135">
        <w:rPr>
          <w:rStyle w:val="StyleUnderline"/>
          <w:rFonts w:asciiTheme="minorHAnsi" w:hAnsiTheme="minorHAnsi" w:cstheme="minorHAnsi"/>
        </w:rPr>
        <w:t>Should Israel's leaders conclude that the creation of Palestine would make another major war inevitable</w:t>
      </w:r>
      <w:r w:rsidRPr="001F5135">
        <w:rPr>
          <w:rFonts w:asciiTheme="minorHAnsi" w:hAnsiTheme="minorHAnsi" w:cstheme="minorHAnsi"/>
        </w:rPr>
        <w:t xml:space="preserve"> and that, over time, Arab vulnerability to Israel would diminish, </w:t>
      </w:r>
      <w:r w:rsidRPr="001F5135">
        <w:rPr>
          <w:rStyle w:val="StyleUnderline"/>
          <w:rFonts w:asciiTheme="minorHAnsi" w:hAnsiTheme="minorHAnsi" w:cstheme="minorHAnsi"/>
        </w:rPr>
        <w:t xml:space="preserve">Jerusalem's inclination to </w:t>
      </w:r>
      <w:r w:rsidRPr="001F5135">
        <w:rPr>
          <w:rStyle w:val="Emphasis"/>
          <w:rFonts w:asciiTheme="minorHAnsi" w:hAnsiTheme="minorHAnsi" w:cstheme="minorHAnsi"/>
        </w:rPr>
        <w:t>strike first</w:t>
      </w:r>
      <w:r w:rsidRPr="001F5135">
        <w:rPr>
          <w:rStyle w:val="StyleUnderline"/>
          <w:rFonts w:asciiTheme="minorHAnsi" w:hAnsiTheme="minorHAnsi" w:cstheme="minorHAnsi"/>
        </w:rPr>
        <w:t xml:space="preserve"> would be increased</w:t>
      </w:r>
      <w:r w:rsidRPr="001F5135">
        <w:rPr>
          <w:rFonts w:asciiTheme="minorHAnsi" w:hAnsiTheme="minorHAnsi" w:cstheme="minorHAnsi"/>
        </w:rPr>
        <w:t xml:space="preserve">. </w:t>
      </w:r>
    </w:p>
    <w:p w14:paraId="39253804"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Are such presumptions reasonable? </w:t>
      </w:r>
      <w:r w:rsidRPr="001F5135">
        <w:rPr>
          <w:rStyle w:val="StyleUnderline"/>
          <w:rFonts w:asciiTheme="minorHAnsi" w:hAnsiTheme="minorHAnsi" w:cstheme="minorHAnsi"/>
        </w:rPr>
        <w:t>Regarding the inevitability of war, current Arab rearmament</w:t>
      </w:r>
      <w:r w:rsidRPr="001F5135">
        <w:rPr>
          <w:rFonts w:asciiTheme="minorHAnsi" w:hAnsiTheme="minorHAnsi" w:cstheme="minorHAnsi"/>
        </w:rPr>
        <w:t xml:space="preserve"> efforts </w:t>
      </w:r>
      <w:r w:rsidRPr="001F5135">
        <w:rPr>
          <w:rStyle w:val="StyleUnderline"/>
          <w:rFonts w:asciiTheme="minorHAnsi" w:hAnsiTheme="minorHAnsi" w:cstheme="minorHAnsi"/>
        </w:rPr>
        <w:t>and</w:t>
      </w:r>
      <w:r w:rsidRPr="001F5135">
        <w:rPr>
          <w:rFonts w:asciiTheme="minorHAnsi" w:hAnsiTheme="minorHAnsi" w:cstheme="minorHAnsi"/>
        </w:rPr>
        <w:t xml:space="preserve"> associated </w:t>
      </w:r>
      <w:r w:rsidRPr="001F5135">
        <w:rPr>
          <w:rStyle w:val="StyleUnderline"/>
          <w:rFonts w:asciiTheme="minorHAnsi" w:hAnsiTheme="minorHAnsi" w:cstheme="minorHAnsi"/>
        </w:rPr>
        <w:t>preparations for conflict</w:t>
      </w:r>
      <w:r w:rsidRPr="001F5135">
        <w:rPr>
          <w:rFonts w:asciiTheme="minorHAnsi" w:hAnsiTheme="minorHAnsi" w:cstheme="minorHAnsi"/>
        </w:rPr>
        <w:t xml:space="preserve"> certainly </w:t>
      </w:r>
      <w:r w:rsidRPr="001F5135">
        <w:rPr>
          <w:rStyle w:val="Emphasis"/>
          <w:rFonts w:asciiTheme="minorHAnsi" w:hAnsiTheme="minorHAnsi" w:cstheme="minorHAnsi"/>
        </w:rPr>
        <w:t>suggest little else</w:t>
      </w:r>
      <w:r w:rsidRPr="001F5135">
        <w:rPr>
          <w:rFonts w:asciiTheme="minorHAnsi" w:hAnsiTheme="minorHAnsi" w:cstheme="minorHAnsi"/>
        </w:rPr>
        <w:t xml:space="preserve">. As for Arab vulnerability to Israel's military forces, this will depend primarily on relative adaptation to the changing technologies of war, a process that cannot be accurately evaluated at this time. It follows that unless Israel's leadership believes that shifting from ambiguity to disclosure would greatly inhibit all or virtually all enemy Arab forces (i.e. to the extent that war would become not inevitable but decreasingly probable), </w:t>
      </w:r>
      <w:r w:rsidRPr="001F5135">
        <w:rPr>
          <w:rStyle w:val="StyleUnderline"/>
          <w:rFonts w:asciiTheme="minorHAnsi" w:hAnsiTheme="minorHAnsi" w:cstheme="minorHAnsi"/>
        </w:rPr>
        <w:t>Palestine would make Israeli pre-emptive attacks more likely.</w:t>
      </w:r>
      <w:r w:rsidRPr="001F5135">
        <w:rPr>
          <w:rFonts w:asciiTheme="minorHAnsi" w:hAnsiTheme="minorHAnsi" w:cstheme="minorHAnsi"/>
        </w:rPr>
        <w:t xml:space="preserve"> </w:t>
      </w:r>
    </w:p>
    <w:p w14:paraId="63E2BE07"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Does this mean that the creation of Palestine would make Israeli nuclear deterrence irrelevant? Not at all! Although nuclear weapons might not serve Israel as an assured means of deterring enemy first strikes, they could function to support Israeli pre-emptions. Here. Israel's adversaries — having suffered Israeli attacks on various hard targets and military installations — would be deterred from retaliation against the Jewish State by the threat (implicit or explicit) of Israeli nuclear counterretaliation. It is conceivable, of course, that this nuclear strategy could fail and that Israel's nuclear weapons would then have to be used for actual warfighting. The only military strategy capable of preventing this prospect altogether lies in Israeli preemptive strikes involving nuclear weapons, a strategy that appears altogether inconceivable. </w:t>
      </w:r>
    </w:p>
    <w:p w14:paraId="0CA104D0"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There is only one contingency in which nuclear warfighting options might appear cost-effective to Israel: </w:t>
      </w:r>
      <w:r w:rsidRPr="001F5135">
        <w:rPr>
          <w:rStyle w:val="StyleUnderline"/>
          <w:rFonts w:asciiTheme="minorHAnsi" w:hAnsiTheme="minorHAnsi" w:cstheme="minorHAnsi"/>
        </w:rPr>
        <w:t>to prevent</w:t>
      </w:r>
      <w:r w:rsidRPr="001F5135">
        <w:rPr>
          <w:rFonts w:asciiTheme="minorHAnsi" w:hAnsiTheme="minorHAnsi" w:cstheme="minorHAnsi"/>
        </w:rPr>
        <w:t xml:space="preserve"> imminent </w:t>
      </w:r>
      <w:r w:rsidRPr="001F5135">
        <w:rPr>
          <w:rStyle w:val="StyleUnderline"/>
          <w:rFonts w:asciiTheme="minorHAnsi" w:hAnsiTheme="minorHAnsi" w:cstheme="minorHAnsi"/>
        </w:rPr>
        <w:t>destruction of the Third Temple</w:t>
      </w:r>
      <w:r w:rsidRPr="001F5135">
        <w:rPr>
          <w:rFonts w:asciiTheme="minorHAnsi" w:hAnsiTheme="minorHAnsi" w:cstheme="minorHAnsi"/>
        </w:rPr>
        <w:t xml:space="preserve">. Faced with this, </w:t>
      </w:r>
      <w:r w:rsidRPr="001F5135">
        <w:rPr>
          <w:rStyle w:val="StyleUnderline"/>
          <w:rFonts w:asciiTheme="minorHAnsi" w:hAnsiTheme="minorHAnsi" w:cstheme="minorHAnsi"/>
        </w:rPr>
        <w:t>Israel would</w:t>
      </w:r>
      <w:r w:rsidRPr="001F5135">
        <w:rPr>
          <w:rFonts w:asciiTheme="minorHAnsi" w:hAnsiTheme="minorHAnsi" w:cstheme="minorHAnsi"/>
        </w:rPr>
        <w:t xml:space="preserve"> very likely threaten to </w:t>
      </w:r>
      <w:r w:rsidRPr="001F5135">
        <w:rPr>
          <w:rStyle w:val="StyleUnderline"/>
          <w:rFonts w:asciiTheme="minorHAnsi" w:hAnsiTheme="minorHAnsi" w:cstheme="minorHAnsi"/>
        </w:rPr>
        <w:t>use whatever nuclear capability it had</w:t>
      </w:r>
      <w:r w:rsidRPr="001F5135">
        <w:rPr>
          <w:rFonts w:asciiTheme="minorHAnsi" w:hAnsiTheme="minorHAnsi" w:cstheme="minorHAnsi"/>
        </w:rPr>
        <w:t xml:space="preserve"> with the intention of carrying out the threat. Should such threats be ignored, however, </w:t>
      </w:r>
      <w:r w:rsidRPr="001F5135">
        <w:rPr>
          <w:rStyle w:val="StyleUnderline"/>
          <w:rFonts w:asciiTheme="minorHAnsi" w:hAnsiTheme="minorHAnsi" w:cstheme="minorHAnsi"/>
        </w:rPr>
        <w:t xml:space="preserve">the resultant nuclear destruction and societal disintegration in the region could </w:t>
      </w:r>
      <w:r w:rsidRPr="001F5135">
        <w:rPr>
          <w:rStyle w:val="Emphasis"/>
          <w:rFonts w:asciiTheme="minorHAnsi" w:hAnsiTheme="minorHAnsi" w:cstheme="minorHAnsi"/>
        </w:rPr>
        <w:t>jeopardize</w:t>
      </w:r>
      <w:r w:rsidRPr="001F5135">
        <w:rPr>
          <w:rStyle w:val="StyleUnderline"/>
          <w:rFonts w:asciiTheme="minorHAnsi" w:hAnsiTheme="minorHAnsi" w:cstheme="minorHAnsi"/>
        </w:rPr>
        <w:t xml:space="preserve"> Israel's continuance as a state, even though it had used nuclear weapons only to stave off total annihilation</w:t>
      </w:r>
      <w:r w:rsidRPr="001F5135">
        <w:rPr>
          <w:rFonts w:asciiTheme="minorHAnsi" w:hAnsiTheme="minorHAnsi" w:cstheme="minorHAnsi"/>
        </w:rPr>
        <w:t xml:space="preserve">. Should Israel use nuclear weapons against non-nuclear adversaries to prevent such annihilation, its continuance as a state would again be jeopardized, in this case for political reasons. </w:t>
      </w:r>
      <w:r w:rsidRPr="001F5135">
        <w:rPr>
          <w:rStyle w:val="StyleUnderline"/>
          <w:rFonts w:asciiTheme="minorHAnsi" w:hAnsiTheme="minorHAnsi" w:cstheme="minorHAnsi"/>
        </w:rPr>
        <w:t>To assess the credibility of an Israeli nuclear threat under</w:t>
      </w:r>
      <w:r w:rsidRPr="001F5135">
        <w:rPr>
          <w:rFonts w:asciiTheme="minorHAnsi" w:hAnsiTheme="minorHAnsi" w:cstheme="minorHAnsi"/>
        </w:rPr>
        <w:t xml:space="preserve"> conditions of </w:t>
      </w:r>
      <w:r w:rsidRPr="001F5135">
        <w:rPr>
          <w:rStyle w:val="StyleUnderline"/>
          <w:rFonts w:asciiTheme="minorHAnsi" w:hAnsiTheme="minorHAnsi" w:cstheme="minorHAnsi"/>
        </w:rPr>
        <w:t>expected annihilation</w:t>
      </w:r>
      <w:r w:rsidRPr="001F5135">
        <w:rPr>
          <w:rFonts w:asciiTheme="minorHAnsi" w:hAnsiTheme="minorHAnsi" w:cstheme="minorHAnsi"/>
        </w:rPr>
        <w:t xml:space="preserve">, one needs to understand the special perspectives of Jewish history. Plainly, virtually all of Jewish </w:t>
      </w:r>
      <w:r w:rsidRPr="001F5135">
        <w:rPr>
          <w:rStyle w:val="StyleUnderline"/>
          <w:rFonts w:asciiTheme="minorHAnsi" w:hAnsiTheme="minorHAnsi" w:cstheme="minorHAnsi"/>
        </w:rPr>
        <w:t>Israel would view any</w:t>
      </w:r>
      <w:r w:rsidRPr="001F5135">
        <w:rPr>
          <w:rFonts w:asciiTheme="minorHAnsi" w:hAnsiTheme="minorHAnsi" w:cstheme="minorHAnsi"/>
        </w:rPr>
        <w:t xml:space="preserve"> concerted </w:t>
      </w:r>
      <w:r w:rsidRPr="001F5135">
        <w:rPr>
          <w:rStyle w:val="StyleUnderline"/>
          <w:rFonts w:asciiTheme="minorHAnsi" w:hAnsiTheme="minorHAnsi" w:cstheme="minorHAnsi"/>
        </w:rPr>
        <w:t>effort to annihilate their country as more than war.</w:t>
      </w:r>
      <w:r w:rsidRPr="001F5135">
        <w:rPr>
          <w:rFonts w:asciiTheme="minorHAnsi" w:hAnsiTheme="minorHAnsi" w:cstheme="minorHAnsi"/>
        </w:rPr>
        <w:t xml:space="preserve"> Rather, </w:t>
      </w:r>
      <w:r w:rsidRPr="001F5135">
        <w:rPr>
          <w:rStyle w:val="StyleUnderline"/>
          <w:rFonts w:asciiTheme="minorHAnsi" w:hAnsiTheme="minorHAnsi" w:cstheme="minorHAnsi"/>
        </w:rPr>
        <w:t>they would view such an effort as</w:t>
      </w:r>
      <w:r w:rsidRPr="001F5135">
        <w:rPr>
          <w:rFonts w:asciiTheme="minorHAnsi" w:hAnsiTheme="minorHAnsi" w:cstheme="minorHAnsi"/>
        </w:rPr>
        <w:t xml:space="preserve"> part of an </w:t>
      </w:r>
      <w:r w:rsidRPr="001F5135">
        <w:rPr>
          <w:rStyle w:val="StyleUnderline"/>
          <w:rFonts w:asciiTheme="minorHAnsi" w:hAnsiTheme="minorHAnsi" w:cstheme="minorHAnsi"/>
        </w:rPr>
        <w:t>ongoing</w:t>
      </w:r>
      <w:r w:rsidRPr="001F5135">
        <w:rPr>
          <w:rFonts w:asciiTheme="minorHAnsi" w:hAnsiTheme="minorHAnsi" w:cstheme="minorHAnsi"/>
        </w:rPr>
        <w:t xml:space="preserve"> process of </w:t>
      </w:r>
      <w:r w:rsidRPr="001F5135">
        <w:rPr>
          <w:rStyle w:val="StyleUnderline"/>
          <w:rFonts w:asciiTheme="minorHAnsi" w:hAnsiTheme="minorHAnsi" w:cstheme="minorHAnsi"/>
        </w:rPr>
        <w:t>genocide</w:t>
      </w:r>
      <w:r w:rsidRPr="001F5135">
        <w:rPr>
          <w:rFonts w:asciiTheme="minorHAnsi" w:hAnsiTheme="minorHAnsi" w:cstheme="minorHAnsi"/>
        </w:rPr>
        <w:t xml:space="preserve">, and this </w:t>
      </w:r>
      <w:r w:rsidRPr="001F5135">
        <w:rPr>
          <w:rStyle w:val="StyleUnderline"/>
          <w:rFonts w:asciiTheme="minorHAnsi" w:hAnsiTheme="minorHAnsi" w:cstheme="minorHAnsi"/>
        </w:rPr>
        <w:t>in spite of</w:t>
      </w:r>
      <w:r w:rsidRPr="001F5135">
        <w:rPr>
          <w:rFonts w:asciiTheme="minorHAnsi" w:hAnsiTheme="minorHAnsi" w:cstheme="minorHAnsi"/>
        </w:rPr>
        <w:t xml:space="preserve"> the </w:t>
      </w:r>
      <w:r w:rsidRPr="001F5135">
        <w:rPr>
          <w:rStyle w:val="StyleUnderline"/>
          <w:rFonts w:asciiTheme="minorHAnsi" w:hAnsiTheme="minorHAnsi" w:cstheme="minorHAnsi"/>
        </w:rPr>
        <w:t>historical variation in perpetrators.</w:t>
      </w:r>
      <w:r w:rsidRPr="001F5135">
        <w:rPr>
          <w:rFonts w:asciiTheme="minorHAnsi" w:hAnsiTheme="minorHAnsi" w:cstheme="minorHAnsi"/>
        </w:rPr>
        <w:t xml:space="preserve"> </w:t>
      </w:r>
    </w:p>
    <w:p w14:paraId="1842531E"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If the territories become Palestine,7 will Israel be more or less inclined towards preparations for nuclear warfighting? Extrapolating from what we have already assumed, namely that </w:t>
      </w:r>
      <w:r w:rsidRPr="001F5135">
        <w:rPr>
          <w:rStyle w:val="StyleUnderline"/>
          <w:rFonts w:asciiTheme="minorHAnsi" w:hAnsiTheme="minorHAnsi" w:cstheme="minorHAnsi"/>
        </w:rPr>
        <w:t xml:space="preserve">the creation of another hostile Arab state and another 'hot' border would heighten the prospect of </w:t>
      </w:r>
      <w:r w:rsidRPr="001F5135">
        <w:rPr>
          <w:rStyle w:val="Emphasis"/>
          <w:rFonts w:asciiTheme="minorHAnsi" w:hAnsiTheme="minorHAnsi" w:cstheme="minorHAnsi"/>
        </w:rPr>
        <w:t>catastrophic war</w:t>
      </w:r>
      <w:r w:rsidRPr="001F5135">
        <w:rPr>
          <w:rFonts w:asciiTheme="minorHAnsi" w:hAnsiTheme="minorHAnsi" w:cstheme="minorHAnsi"/>
        </w:rPr>
        <w:t xml:space="preserve"> against the Jewish State, it is almost certain that Israel would be substantially more dependent upon its nuclear capabilities. </w:t>
      </w:r>
      <w:r w:rsidRPr="001F5135">
        <w:rPr>
          <w:rFonts w:asciiTheme="minorHAnsi" w:hAnsiTheme="minorHAnsi" w:cstheme="minorHAnsi"/>
          <w:u w:val="single"/>
        </w:rPr>
        <w:t>Whether such capabilities would be</w:t>
      </w:r>
      <w:r w:rsidRPr="001F5135">
        <w:rPr>
          <w:rFonts w:asciiTheme="minorHAnsi" w:hAnsiTheme="minorHAnsi" w:cstheme="minorHAnsi"/>
        </w:rPr>
        <w:t xml:space="preserve"> put to better use as </w:t>
      </w:r>
      <w:r w:rsidRPr="001F5135">
        <w:rPr>
          <w:rFonts w:asciiTheme="minorHAnsi" w:hAnsiTheme="minorHAnsi" w:cstheme="minorHAnsi"/>
          <w:u w:val="single"/>
        </w:rPr>
        <w:t>part of</w:t>
      </w:r>
      <w:r w:rsidRPr="001F5135">
        <w:rPr>
          <w:rFonts w:asciiTheme="minorHAnsi" w:hAnsiTheme="minorHAnsi" w:cstheme="minorHAnsi"/>
        </w:rPr>
        <w:t xml:space="preserve"> an 'assured destruction' strategy (</w:t>
      </w:r>
      <w:r w:rsidRPr="001F5135">
        <w:rPr>
          <w:rFonts w:asciiTheme="minorHAnsi" w:hAnsiTheme="minorHAnsi" w:cstheme="minorHAnsi"/>
          <w:u w:val="single"/>
        </w:rPr>
        <w:t>MAD) or a 'counterforce'</w:t>
      </w:r>
      <w:r w:rsidRPr="001F5135">
        <w:rPr>
          <w:rFonts w:asciiTheme="minorHAnsi" w:hAnsiTheme="minorHAnsi" w:cstheme="minorHAnsi"/>
        </w:rPr>
        <w:t xml:space="preserve"> (warfighting) </w:t>
      </w:r>
      <w:r w:rsidRPr="001F5135">
        <w:rPr>
          <w:rFonts w:asciiTheme="minorHAnsi" w:hAnsiTheme="minorHAnsi" w:cstheme="minorHAnsi"/>
          <w:u w:val="single"/>
        </w:rPr>
        <w:t>strategy remains to be calculated</w:t>
      </w:r>
      <w:r w:rsidRPr="001F5135">
        <w:rPr>
          <w:rFonts w:asciiTheme="minorHAnsi" w:hAnsiTheme="minorHAnsi" w:cstheme="minorHAnsi"/>
        </w:rPr>
        <w:t xml:space="preserve">. </w:t>
      </w:r>
    </w:p>
    <w:p w14:paraId="437B582D" w14:textId="77777777" w:rsidR="004C48B5" w:rsidRPr="001F5135" w:rsidRDefault="004C48B5" w:rsidP="004C48B5">
      <w:pPr>
        <w:rPr>
          <w:rFonts w:asciiTheme="minorHAnsi" w:hAnsiTheme="minorHAnsi" w:cstheme="minorHAnsi"/>
        </w:rPr>
      </w:pPr>
    </w:p>
    <w:p w14:paraId="6DF28B9D" w14:textId="77777777" w:rsidR="004C48B5" w:rsidRPr="001F5135" w:rsidRDefault="004C48B5" w:rsidP="004C48B5">
      <w:pPr>
        <w:rPr>
          <w:rFonts w:asciiTheme="minorHAnsi" w:hAnsiTheme="minorHAnsi" w:cstheme="minorHAnsi"/>
        </w:rPr>
      </w:pPr>
    </w:p>
    <w:p w14:paraId="6B14EB40" w14:textId="77777777" w:rsidR="00C54C71" w:rsidRPr="001F5135" w:rsidRDefault="00C54C71" w:rsidP="00C54C71">
      <w:pPr>
        <w:pStyle w:val="Heading3"/>
        <w:rPr>
          <w:rFonts w:asciiTheme="minorHAnsi" w:hAnsiTheme="minorHAnsi" w:cstheme="minorHAnsi"/>
        </w:rPr>
      </w:pPr>
      <w:r w:rsidRPr="001F5135">
        <w:rPr>
          <w:rFonts w:asciiTheme="minorHAnsi" w:hAnsiTheme="minorHAnsi" w:cstheme="minorHAnsi"/>
        </w:rPr>
        <w:t xml:space="preserve">1nc peace process </w:t>
      </w:r>
      <w:r>
        <w:rPr>
          <w:rFonts w:asciiTheme="minorHAnsi" w:hAnsiTheme="minorHAnsi" w:cstheme="minorHAnsi"/>
        </w:rPr>
        <w:t xml:space="preserve">bad </w:t>
      </w:r>
      <w:r w:rsidRPr="001F5135">
        <w:rPr>
          <w:rFonts w:asciiTheme="minorHAnsi" w:hAnsiTheme="minorHAnsi" w:cstheme="minorHAnsi"/>
        </w:rPr>
        <w:t xml:space="preserve">– iran DA </w:t>
      </w:r>
    </w:p>
    <w:p w14:paraId="1C91EEF6" w14:textId="34B8B660" w:rsidR="00C54C71" w:rsidRPr="001F5135" w:rsidRDefault="00C54C71" w:rsidP="00C54C71">
      <w:pPr>
        <w:pStyle w:val="Heading4"/>
        <w:rPr>
          <w:rFonts w:asciiTheme="minorHAnsi" w:hAnsiTheme="minorHAnsi" w:cstheme="minorHAnsi"/>
        </w:rPr>
      </w:pPr>
      <w:r w:rsidRPr="001F5135">
        <w:rPr>
          <w:rFonts w:asciiTheme="minorHAnsi" w:hAnsiTheme="minorHAnsi" w:cstheme="minorHAnsi"/>
        </w:rPr>
        <w:t>The aff’s peace deal forces Abbas’ hand — that delays the construction of an anti-Iranian military coalition</w:t>
      </w:r>
    </w:p>
    <w:p w14:paraId="25891ED2" w14:textId="77777777" w:rsidR="00C54C71" w:rsidRPr="001F5135" w:rsidRDefault="00C54C71" w:rsidP="00C54C71">
      <w:pPr>
        <w:rPr>
          <w:rFonts w:asciiTheme="minorHAnsi" w:hAnsiTheme="minorHAnsi" w:cstheme="minorHAnsi"/>
        </w:rPr>
      </w:pPr>
      <w:r w:rsidRPr="001F5135">
        <w:rPr>
          <w:rStyle w:val="Style13ptBold"/>
          <w:rFonts w:asciiTheme="minorHAnsi" w:hAnsiTheme="minorHAnsi" w:cstheme="minorHAnsi"/>
        </w:rPr>
        <w:t>Ayalon et al. ’19</w:t>
      </w:r>
      <w:r w:rsidRPr="001F5135">
        <w:rPr>
          <w:rFonts w:asciiTheme="minorHAnsi" w:hAnsiTheme="minorHAnsi" w:cstheme="minorHAnsi"/>
        </w:rPr>
        <w:t xml:space="preserve"> — (Ami, former director of the Israeli security agency Shin Bet / Giliad Sher, former chief of staff for Prime Minister Ehud Barak and senior Israeli peace negotiator, heads Israel’s Institute for National Security Studies’ Center for Applied Negotiations / Orni Petruschka, co-founders of the Israeli NGO </w:t>
      </w:r>
      <w:hyperlink r:id="rId29" w:tgtFrame="_blank" w:history="1">
        <w:r w:rsidRPr="001F5135">
          <w:rPr>
            <w:rStyle w:val="Hyperlink"/>
            <w:rFonts w:asciiTheme="minorHAnsi" w:hAnsiTheme="minorHAnsi" w:cstheme="minorHAnsi"/>
          </w:rPr>
          <w:t>Blue White Future</w:t>
        </w:r>
      </w:hyperlink>
      <w:r w:rsidRPr="001F5135">
        <w:rPr>
          <w:rFonts w:asciiTheme="minorHAnsi" w:hAnsiTheme="minorHAnsi" w:cstheme="minorHAnsi"/>
        </w:rPr>
        <w:t> and principals of </w:t>
      </w:r>
      <w:hyperlink r:id="rId30" w:tgtFrame="_blank" w:history="1">
        <w:r w:rsidRPr="001F5135">
          <w:rPr>
            <w:rStyle w:val="Hyperlink"/>
            <w:rFonts w:asciiTheme="minorHAnsi" w:hAnsiTheme="minorHAnsi" w:cstheme="minorHAnsi"/>
          </w:rPr>
          <w:t>Molad, an Israeli think tank</w:t>
        </w:r>
      </w:hyperlink>
      <w:r w:rsidRPr="001F5135">
        <w:rPr>
          <w:rFonts w:asciiTheme="minorHAnsi" w:hAnsiTheme="minorHAnsi" w:cstheme="minorHAnsi"/>
        </w:rPr>
        <w:t xml:space="preserve">; “Trump’s Peace Plan Is Immoral, Impractical—and Could Blow Up the Middle East,” published on 24 June 2019; Politico, URL: </w:t>
      </w:r>
      <w:hyperlink r:id="rId31" w:history="1">
        <w:r w:rsidRPr="001F5135">
          <w:rPr>
            <w:rStyle w:val="Hyperlink"/>
            <w:rFonts w:asciiTheme="minorHAnsi" w:hAnsiTheme="minorHAnsi" w:cstheme="minorHAnsi"/>
          </w:rPr>
          <w:t>https://www.politico.com/magazine/story/2019/06/24/trump-peace-plan-middle-east-227209</w:t>
        </w:r>
      </w:hyperlink>
      <w:r w:rsidRPr="001F5135">
        <w:rPr>
          <w:rFonts w:asciiTheme="minorHAnsi" w:hAnsiTheme="minorHAnsi" w:cstheme="minorHAnsi"/>
        </w:rPr>
        <w:t xml:space="preserve">)//niknav </w:t>
      </w:r>
    </w:p>
    <w:p w14:paraId="187034C2"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The problem is that </w:t>
      </w:r>
      <w:r w:rsidRPr="001F5135">
        <w:rPr>
          <w:rFonts w:asciiTheme="minorHAnsi" w:hAnsiTheme="minorHAnsi" w:cstheme="minorHAnsi"/>
          <w:u w:val="single"/>
        </w:rPr>
        <w:t>once Trump’s deal hits the table, it will be hard to ignore</w:t>
      </w:r>
      <w:r w:rsidRPr="001F5135">
        <w:rPr>
          <w:rFonts w:asciiTheme="minorHAnsi" w:hAnsiTheme="minorHAnsi" w:cstheme="minorHAnsi"/>
        </w:rPr>
        <w:t xml:space="preserve">. </w:t>
      </w:r>
      <w:r w:rsidRPr="001F5135">
        <w:rPr>
          <w:rFonts w:asciiTheme="minorHAnsi" w:hAnsiTheme="minorHAnsi" w:cstheme="minorHAnsi"/>
          <w:u w:val="single"/>
        </w:rPr>
        <w:t>Israel and the</w:t>
      </w:r>
      <w:r w:rsidRPr="001F5135">
        <w:rPr>
          <w:rFonts w:asciiTheme="minorHAnsi" w:hAnsiTheme="minorHAnsi" w:cstheme="minorHAnsi"/>
        </w:rPr>
        <w:t xml:space="preserve"> </w:t>
      </w:r>
      <w:r w:rsidRPr="001F5135">
        <w:rPr>
          <w:rFonts w:asciiTheme="minorHAnsi" w:hAnsiTheme="minorHAnsi" w:cstheme="minorHAnsi"/>
          <w:u w:val="single"/>
        </w:rPr>
        <w:t>P</w:t>
      </w:r>
      <w:r w:rsidRPr="001F5135">
        <w:rPr>
          <w:rFonts w:asciiTheme="minorHAnsi" w:hAnsiTheme="minorHAnsi" w:cstheme="minorHAnsi"/>
        </w:rPr>
        <w:t xml:space="preserve">alestinian </w:t>
      </w:r>
      <w:r w:rsidRPr="001F5135">
        <w:rPr>
          <w:rFonts w:asciiTheme="minorHAnsi" w:hAnsiTheme="minorHAnsi" w:cstheme="minorHAnsi"/>
          <w:u w:val="single"/>
        </w:rPr>
        <w:t>A</w:t>
      </w:r>
      <w:r w:rsidRPr="001F5135">
        <w:rPr>
          <w:rFonts w:asciiTheme="minorHAnsi" w:hAnsiTheme="minorHAnsi" w:cstheme="minorHAnsi"/>
        </w:rPr>
        <w:t xml:space="preserve">uthority </w:t>
      </w:r>
      <w:r w:rsidRPr="001F5135">
        <w:rPr>
          <w:rFonts w:asciiTheme="minorHAnsi" w:hAnsiTheme="minorHAnsi" w:cstheme="minorHAnsi"/>
          <w:u w:val="single"/>
        </w:rPr>
        <w:t>will have to respond</w:t>
      </w:r>
      <w:r w:rsidRPr="001F5135">
        <w:rPr>
          <w:rFonts w:asciiTheme="minorHAnsi" w:hAnsiTheme="minorHAnsi" w:cstheme="minorHAnsi"/>
        </w:rPr>
        <w:t xml:space="preserve">. </w:t>
      </w:r>
      <w:r w:rsidRPr="001F5135">
        <w:rPr>
          <w:rFonts w:asciiTheme="minorHAnsi" w:hAnsiTheme="minorHAnsi" w:cstheme="minorHAnsi"/>
          <w:u w:val="single"/>
        </w:rPr>
        <w:t>This will place P</w:t>
      </w:r>
      <w:r w:rsidRPr="001F5135">
        <w:rPr>
          <w:rFonts w:asciiTheme="minorHAnsi" w:hAnsiTheme="minorHAnsi" w:cstheme="minorHAnsi"/>
        </w:rPr>
        <w:t xml:space="preserve">alestinian </w:t>
      </w:r>
      <w:r w:rsidRPr="001F5135">
        <w:rPr>
          <w:rFonts w:asciiTheme="minorHAnsi" w:hAnsiTheme="minorHAnsi" w:cstheme="minorHAnsi"/>
          <w:u w:val="single"/>
        </w:rPr>
        <w:t>A</w:t>
      </w:r>
      <w:r w:rsidRPr="001F5135">
        <w:rPr>
          <w:rFonts w:asciiTheme="minorHAnsi" w:hAnsiTheme="minorHAnsi" w:cstheme="minorHAnsi"/>
        </w:rPr>
        <w:t xml:space="preserve">uthority </w:t>
      </w:r>
      <w:r w:rsidRPr="001F5135">
        <w:rPr>
          <w:rFonts w:asciiTheme="minorHAnsi" w:hAnsiTheme="minorHAnsi" w:cstheme="minorHAnsi"/>
          <w:u w:val="single"/>
        </w:rPr>
        <w:t>President</w:t>
      </w:r>
      <w:r w:rsidRPr="001F5135">
        <w:rPr>
          <w:rFonts w:asciiTheme="minorHAnsi" w:hAnsiTheme="minorHAnsi" w:cstheme="minorHAnsi"/>
        </w:rPr>
        <w:t xml:space="preserve"> Mahmoud </w:t>
      </w:r>
      <w:r w:rsidRPr="001F5135">
        <w:rPr>
          <w:rFonts w:asciiTheme="minorHAnsi" w:hAnsiTheme="minorHAnsi" w:cstheme="minorHAnsi"/>
          <w:u w:val="single"/>
        </w:rPr>
        <w:t>Abbas</w:t>
      </w:r>
      <w:r w:rsidRPr="001F5135">
        <w:rPr>
          <w:rFonts w:asciiTheme="minorHAnsi" w:hAnsiTheme="minorHAnsi" w:cstheme="minorHAnsi"/>
        </w:rPr>
        <w:t xml:space="preserve">, </w:t>
      </w:r>
      <w:r w:rsidRPr="001F5135">
        <w:rPr>
          <w:rFonts w:asciiTheme="minorHAnsi" w:hAnsiTheme="minorHAnsi" w:cstheme="minorHAnsi"/>
          <w:u w:val="single"/>
        </w:rPr>
        <w:t>already considered a collaborator with Israel</w:t>
      </w:r>
      <w:r w:rsidRPr="001F5135">
        <w:rPr>
          <w:rFonts w:asciiTheme="minorHAnsi" w:hAnsiTheme="minorHAnsi" w:cstheme="minorHAnsi"/>
        </w:rPr>
        <w:t xml:space="preserve"> by most Palestinians, </w:t>
      </w:r>
      <w:r w:rsidRPr="001F5135">
        <w:rPr>
          <w:rFonts w:asciiTheme="minorHAnsi" w:hAnsiTheme="minorHAnsi" w:cstheme="minorHAnsi"/>
          <w:u w:val="single"/>
        </w:rPr>
        <w:t>in a dangerous bind</w:t>
      </w:r>
      <w:r w:rsidRPr="001F5135">
        <w:rPr>
          <w:rFonts w:asciiTheme="minorHAnsi" w:hAnsiTheme="minorHAnsi" w:cstheme="minorHAnsi"/>
        </w:rPr>
        <w:t xml:space="preserve">. </w:t>
      </w:r>
      <w:r w:rsidRPr="001F5135">
        <w:rPr>
          <w:rFonts w:asciiTheme="minorHAnsi" w:hAnsiTheme="minorHAnsi" w:cstheme="minorHAnsi"/>
          <w:u w:val="single"/>
        </w:rPr>
        <w:t>He will not able to accept a deal that</w:t>
      </w:r>
      <w:r w:rsidRPr="001F5135">
        <w:rPr>
          <w:rFonts w:asciiTheme="minorHAnsi" w:hAnsiTheme="minorHAnsi" w:cstheme="minorHAnsi"/>
        </w:rPr>
        <w:t xml:space="preserve"> blatantly </w:t>
      </w:r>
      <w:r w:rsidRPr="001F5135">
        <w:rPr>
          <w:rFonts w:asciiTheme="minorHAnsi" w:hAnsiTheme="minorHAnsi" w:cstheme="minorHAnsi"/>
          <w:u w:val="single"/>
        </w:rPr>
        <w:t>ignores</w:t>
      </w:r>
      <w:r w:rsidRPr="001F5135">
        <w:rPr>
          <w:rFonts w:asciiTheme="minorHAnsi" w:hAnsiTheme="minorHAnsi" w:cstheme="minorHAnsi"/>
        </w:rPr>
        <w:t xml:space="preserve"> </w:t>
      </w:r>
      <w:r w:rsidRPr="001F5135">
        <w:rPr>
          <w:rFonts w:asciiTheme="minorHAnsi" w:hAnsiTheme="minorHAnsi" w:cstheme="minorHAnsi"/>
          <w:u w:val="single"/>
        </w:rPr>
        <w:t>Palestinian</w:t>
      </w:r>
      <w:r w:rsidRPr="001F5135">
        <w:rPr>
          <w:rFonts w:asciiTheme="minorHAnsi" w:hAnsiTheme="minorHAnsi" w:cstheme="minorHAnsi"/>
        </w:rPr>
        <w:t xml:space="preserve"> </w:t>
      </w:r>
      <w:r w:rsidRPr="001F5135">
        <w:rPr>
          <w:rFonts w:asciiTheme="minorHAnsi" w:hAnsiTheme="minorHAnsi" w:cstheme="minorHAnsi"/>
          <w:u w:val="single"/>
        </w:rPr>
        <w:t>national aspirations, yet rejecting it will paint him as resisting peace</w:t>
      </w:r>
      <w:r w:rsidRPr="001F5135">
        <w:rPr>
          <w:rFonts w:asciiTheme="minorHAnsi" w:hAnsiTheme="minorHAnsi" w:cstheme="minorHAnsi"/>
        </w:rPr>
        <w:t xml:space="preserve">. </w:t>
      </w:r>
      <w:r w:rsidRPr="001F5135">
        <w:rPr>
          <w:rFonts w:asciiTheme="minorHAnsi" w:hAnsiTheme="minorHAnsi" w:cstheme="minorHAnsi"/>
          <w:u w:val="single"/>
        </w:rPr>
        <w:t>Domestic pressure may force him to stop cooperating with Israel on security, which will lead to a hike in terrorism</w:t>
      </w:r>
      <w:r w:rsidRPr="001F5135">
        <w:rPr>
          <w:rFonts w:asciiTheme="minorHAnsi" w:hAnsiTheme="minorHAnsi" w:cstheme="minorHAnsi"/>
        </w:rPr>
        <w:t xml:space="preserve">. </w:t>
      </w:r>
      <w:r w:rsidRPr="001F5135">
        <w:rPr>
          <w:rFonts w:asciiTheme="minorHAnsi" w:hAnsiTheme="minorHAnsi" w:cstheme="minorHAnsi"/>
          <w:u w:val="single"/>
        </w:rPr>
        <w:t>The path from there to igniting the entire area would be short</w:t>
      </w:r>
      <w:r w:rsidRPr="001F5135">
        <w:rPr>
          <w:rFonts w:asciiTheme="minorHAnsi" w:hAnsiTheme="minorHAnsi" w:cstheme="minorHAnsi"/>
        </w:rPr>
        <w:t>, as the painful history of the conflict shows.</w:t>
      </w:r>
    </w:p>
    <w:p w14:paraId="23A4C17B" w14:textId="77777777" w:rsidR="00C54C71" w:rsidRPr="001F5135" w:rsidRDefault="00C54C71" w:rsidP="00C54C71">
      <w:pPr>
        <w:rPr>
          <w:rFonts w:asciiTheme="minorHAnsi" w:hAnsiTheme="minorHAnsi" w:cstheme="minorHAnsi"/>
        </w:rPr>
      </w:pPr>
      <w:r w:rsidRPr="001F5135">
        <w:rPr>
          <w:rFonts w:asciiTheme="minorHAnsi" w:hAnsiTheme="minorHAnsi" w:cstheme="minorHAnsi"/>
          <w:u w:val="single"/>
        </w:rPr>
        <w:t>A Middle East explosion could be ignited by another conflict point</w:t>
      </w:r>
      <w:r w:rsidRPr="001F5135">
        <w:rPr>
          <w:rFonts w:asciiTheme="minorHAnsi" w:hAnsiTheme="minorHAnsi" w:cstheme="minorHAnsi"/>
        </w:rPr>
        <w:t xml:space="preserve">: the </w:t>
      </w:r>
      <w:r w:rsidRPr="001F5135">
        <w:rPr>
          <w:rFonts w:asciiTheme="minorHAnsi" w:hAnsiTheme="minorHAnsi" w:cstheme="minorHAnsi"/>
          <w:u w:val="single"/>
        </w:rPr>
        <w:t>rapidly escalating tensions between the U.S. and Iran</w:t>
      </w:r>
      <w:r w:rsidRPr="001F5135">
        <w:rPr>
          <w:rFonts w:asciiTheme="minorHAnsi" w:hAnsiTheme="minorHAnsi" w:cstheme="minorHAnsi"/>
        </w:rPr>
        <w:t xml:space="preserve">, </w:t>
      </w:r>
      <w:r w:rsidRPr="001F5135">
        <w:rPr>
          <w:rFonts w:asciiTheme="minorHAnsi" w:hAnsiTheme="minorHAnsi" w:cstheme="minorHAnsi"/>
          <w:u w:val="single"/>
        </w:rPr>
        <w:t>which is connected to the Israeli-Palestinian issue</w:t>
      </w:r>
      <w:r w:rsidRPr="001F5135">
        <w:rPr>
          <w:rFonts w:asciiTheme="minorHAnsi" w:hAnsiTheme="minorHAnsi" w:cstheme="minorHAnsi"/>
        </w:rPr>
        <w:t xml:space="preserve">. </w:t>
      </w:r>
      <w:r w:rsidRPr="001F5135">
        <w:rPr>
          <w:rFonts w:asciiTheme="minorHAnsi" w:hAnsiTheme="minorHAnsi" w:cstheme="minorHAnsi"/>
          <w:u w:val="single"/>
        </w:rPr>
        <w:t>The best way to effectively confront Iran is via a regional coalition of</w:t>
      </w:r>
      <w:r w:rsidRPr="001F5135">
        <w:rPr>
          <w:rFonts w:asciiTheme="minorHAnsi" w:hAnsiTheme="minorHAnsi" w:cstheme="minorHAnsi"/>
        </w:rPr>
        <w:t xml:space="preserve"> relatively moderate </w:t>
      </w:r>
      <w:r w:rsidRPr="001F5135">
        <w:rPr>
          <w:rFonts w:asciiTheme="minorHAnsi" w:hAnsiTheme="minorHAnsi" w:cstheme="minorHAnsi"/>
          <w:u w:val="single"/>
        </w:rPr>
        <w:t>Sunni regimes,</w:t>
      </w:r>
      <w:r w:rsidRPr="001F5135">
        <w:rPr>
          <w:rFonts w:asciiTheme="minorHAnsi" w:hAnsiTheme="minorHAnsi" w:cstheme="minorHAnsi"/>
        </w:rPr>
        <w:t xml:space="preserve"> </w:t>
      </w:r>
      <w:r w:rsidRPr="001F5135">
        <w:rPr>
          <w:rFonts w:asciiTheme="minorHAnsi" w:hAnsiTheme="minorHAnsi" w:cstheme="minorHAnsi"/>
          <w:u w:val="single"/>
        </w:rPr>
        <w:t>headed by Egypt, Jordan and Saudi Arabia, with</w:t>
      </w:r>
      <w:r w:rsidRPr="001F5135">
        <w:rPr>
          <w:rFonts w:asciiTheme="minorHAnsi" w:hAnsiTheme="minorHAnsi" w:cstheme="minorHAnsi"/>
        </w:rPr>
        <w:t xml:space="preserve"> tacit participation of </w:t>
      </w:r>
      <w:r w:rsidRPr="001F5135">
        <w:rPr>
          <w:rFonts w:asciiTheme="minorHAnsi" w:hAnsiTheme="minorHAnsi" w:cstheme="minorHAnsi"/>
          <w:u w:val="single"/>
        </w:rPr>
        <w:t>Israel</w:t>
      </w:r>
      <w:r w:rsidRPr="001F5135">
        <w:rPr>
          <w:rFonts w:asciiTheme="minorHAnsi" w:hAnsiTheme="minorHAnsi" w:cstheme="minorHAnsi"/>
        </w:rPr>
        <w:t xml:space="preserve">. But </w:t>
      </w:r>
      <w:r w:rsidRPr="001F5135">
        <w:rPr>
          <w:rFonts w:asciiTheme="minorHAnsi" w:hAnsiTheme="minorHAnsi" w:cstheme="minorHAnsi"/>
          <w:u w:val="single"/>
        </w:rPr>
        <w:t>forming</w:t>
      </w:r>
      <w:r w:rsidRPr="001F5135">
        <w:rPr>
          <w:rFonts w:asciiTheme="minorHAnsi" w:hAnsiTheme="minorHAnsi" w:cstheme="minorHAnsi"/>
        </w:rPr>
        <w:t xml:space="preserve"> such </w:t>
      </w:r>
      <w:r w:rsidRPr="001F5135">
        <w:rPr>
          <w:rFonts w:asciiTheme="minorHAnsi" w:hAnsiTheme="minorHAnsi" w:cstheme="minorHAnsi"/>
          <w:u w:val="single"/>
        </w:rPr>
        <w:t>a coalition is not possible unless a credible political process aimed at resolving the Israeli-Palestinian conflict is underway</w:t>
      </w:r>
      <w:r w:rsidRPr="001F5135">
        <w:rPr>
          <w:rFonts w:asciiTheme="minorHAnsi" w:hAnsiTheme="minorHAnsi" w:cstheme="minorHAnsi"/>
        </w:rPr>
        <w:t xml:space="preserve">; </w:t>
      </w:r>
      <w:r w:rsidRPr="001F5135">
        <w:rPr>
          <w:rFonts w:asciiTheme="minorHAnsi" w:hAnsiTheme="minorHAnsi" w:cstheme="minorHAnsi"/>
          <w:u w:val="single"/>
        </w:rPr>
        <w:t>Arab people will not tolerate cooperation</w:t>
      </w:r>
      <w:r w:rsidRPr="001F5135">
        <w:rPr>
          <w:rFonts w:asciiTheme="minorHAnsi" w:hAnsiTheme="minorHAnsi" w:cstheme="minorHAnsi"/>
        </w:rPr>
        <w:t xml:space="preserve"> with Israel </w:t>
      </w:r>
      <w:r w:rsidRPr="001F5135">
        <w:rPr>
          <w:rFonts w:asciiTheme="minorHAnsi" w:hAnsiTheme="minorHAnsi" w:cstheme="minorHAnsi"/>
          <w:u w:val="single"/>
        </w:rPr>
        <w:t>without it</w:t>
      </w:r>
      <w:r w:rsidRPr="001F5135">
        <w:rPr>
          <w:rFonts w:asciiTheme="minorHAnsi" w:hAnsiTheme="minorHAnsi" w:cstheme="minorHAnsi"/>
        </w:rPr>
        <w:t>. Thus, for the Trump administration, which views confronting Iran as a key foreign policy objective, a plan that establishes this process should be critically important.</w:t>
      </w:r>
    </w:p>
    <w:p w14:paraId="029F5EB5" w14:textId="77777777" w:rsidR="00C54C71" w:rsidRPr="001F5135" w:rsidRDefault="00C54C71" w:rsidP="00C54C71">
      <w:pPr>
        <w:rPr>
          <w:rFonts w:asciiTheme="minorHAnsi" w:hAnsiTheme="minorHAnsi" w:cstheme="minorHAnsi"/>
          <w:u w:val="single"/>
        </w:rPr>
      </w:pPr>
      <w:r w:rsidRPr="001F5135">
        <w:rPr>
          <w:rFonts w:asciiTheme="minorHAnsi" w:hAnsiTheme="minorHAnsi" w:cstheme="minorHAnsi"/>
        </w:rPr>
        <w:t xml:space="preserve">As the saying goes, </w:t>
      </w:r>
      <w:r w:rsidRPr="001F5135">
        <w:rPr>
          <w:rFonts w:asciiTheme="minorHAnsi" w:hAnsiTheme="minorHAnsi" w:cstheme="minorHAnsi"/>
          <w:u w:val="single"/>
        </w:rPr>
        <w:t>the road to hell is paved with good intentions</w:t>
      </w:r>
      <w:r w:rsidRPr="001F5135">
        <w:rPr>
          <w:rFonts w:asciiTheme="minorHAnsi" w:hAnsiTheme="minorHAnsi" w:cstheme="minorHAnsi"/>
        </w:rPr>
        <w:t xml:space="preserve">. Yet it is not clear whether Trump’s intentions are good or merely seek to do Israeli Prime Minister Benjamin Netanyahu a political favor. </w:t>
      </w:r>
      <w:r w:rsidRPr="001F5135">
        <w:rPr>
          <w:rFonts w:asciiTheme="minorHAnsi" w:hAnsiTheme="minorHAnsi" w:cstheme="minorHAnsi"/>
          <w:u w:val="single"/>
        </w:rPr>
        <w:t>Presenting Abbas with an impossible choice will allow Netanyahu to win another round of the blame game</w:t>
      </w:r>
      <w:r w:rsidRPr="001F5135">
        <w:rPr>
          <w:rFonts w:asciiTheme="minorHAnsi" w:hAnsiTheme="minorHAnsi" w:cstheme="minorHAnsi"/>
        </w:rPr>
        <w:t xml:space="preserve"> and accuse the Palestinians of backing away from a good deal, </w:t>
      </w:r>
      <w:r w:rsidRPr="001F5135">
        <w:rPr>
          <w:rFonts w:asciiTheme="minorHAnsi" w:hAnsiTheme="minorHAnsi" w:cstheme="minorHAnsi"/>
          <w:u w:val="single"/>
        </w:rPr>
        <w:t>playing into Netanyahu’s electoral base</w:t>
      </w:r>
      <w:r w:rsidRPr="001F5135">
        <w:rPr>
          <w:rFonts w:asciiTheme="minorHAnsi" w:hAnsiTheme="minorHAnsi" w:cstheme="minorHAnsi"/>
        </w:rPr>
        <w:t xml:space="preserve"> that rejects a two-state solution. But </w:t>
      </w:r>
      <w:r w:rsidRPr="001F5135">
        <w:rPr>
          <w:rFonts w:asciiTheme="minorHAnsi" w:hAnsiTheme="minorHAnsi" w:cstheme="minorHAnsi"/>
          <w:u w:val="single"/>
        </w:rPr>
        <w:t>the result may be more death and an escalation that would delay constructive talks</w:t>
      </w:r>
      <w:r w:rsidRPr="001F5135">
        <w:rPr>
          <w:rFonts w:asciiTheme="minorHAnsi" w:hAnsiTheme="minorHAnsi" w:cstheme="minorHAnsi"/>
        </w:rPr>
        <w:t>—</w:t>
      </w:r>
      <w:r w:rsidRPr="001F5135">
        <w:rPr>
          <w:rFonts w:asciiTheme="minorHAnsi" w:hAnsiTheme="minorHAnsi" w:cstheme="minorHAnsi"/>
          <w:u w:val="single"/>
        </w:rPr>
        <w:t>and a Mideast anti-Iran coalition</w:t>
      </w:r>
      <w:r w:rsidRPr="001F5135">
        <w:rPr>
          <w:rFonts w:asciiTheme="minorHAnsi" w:hAnsiTheme="minorHAnsi" w:cstheme="minorHAnsi"/>
        </w:rPr>
        <w:t>—for years.</w:t>
      </w:r>
    </w:p>
    <w:p w14:paraId="3701031F"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To end the Israeli-Palestinian conflict, protect Israelis and Palestinians, and prevent more bloodshed and greater instability in the Middle East, </w:t>
      </w:r>
      <w:r w:rsidRPr="001F5135">
        <w:rPr>
          <w:rFonts w:asciiTheme="minorHAnsi" w:hAnsiTheme="minorHAnsi" w:cstheme="minorHAnsi"/>
          <w:u w:val="single"/>
        </w:rPr>
        <w:t>Trump’s dangerous “economics first</w:t>
      </w:r>
      <w:r w:rsidRPr="001F5135">
        <w:rPr>
          <w:rFonts w:asciiTheme="minorHAnsi" w:hAnsiTheme="minorHAnsi" w:cstheme="minorHAnsi"/>
        </w:rPr>
        <w:t xml:space="preserve">” </w:t>
      </w:r>
      <w:r w:rsidRPr="001F5135">
        <w:rPr>
          <w:rFonts w:asciiTheme="minorHAnsi" w:hAnsiTheme="minorHAnsi" w:cstheme="minorHAnsi"/>
          <w:u w:val="single"/>
        </w:rPr>
        <w:t>approach should be discarded—and, if not, opposed</w:t>
      </w:r>
      <w:r w:rsidRPr="001F5135">
        <w:rPr>
          <w:rFonts w:asciiTheme="minorHAnsi" w:hAnsiTheme="minorHAnsi" w:cstheme="minorHAnsi"/>
        </w:rPr>
        <w:t>.</w:t>
      </w:r>
    </w:p>
    <w:p w14:paraId="3CE18D0A" w14:textId="77777777" w:rsidR="00C54C71" w:rsidRPr="001F5135" w:rsidRDefault="00C54C71" w:rsidP="00C54C71">
      <w:pPr>
        <w:rPr>
          <w:rFonts w:asciiTheme="minorHAnsi" w:hAnsiTheme="minorHAnsi" w:cstheme="minorHAnsi"/>
        </w:rPr>
      </w:pPr>
    </w:p>
    <w:p w14:paraId="33EC7BC5" w14:textId="77777777" w:rsidR="00C54C71" w:rsidRPr="001F5135" w:rsidRDefault="00C54C71" w:rsidP="00C54C71">
      <w:pPr>
        <w:pStyle w:val="Heading4"/>
        <w:rPr>
          <w:rFonts w:asciiTheme="minorHAnsi" w:hAnsiTheme="minorHAnsi" w:cstheme="minorHAnsi"/>
        </w:rPr>
      </w:pPr>
      <w:r w:rsidRPr="001F5135">
        <w:rPr>
          <w:rFonts w:asciiTheme="minorHAnsi" w:hAnsiTheme="minorHAnsi" w:cstheme="minorHAnsi"/>
        </w:rPr>
        <w:t>US-Iran conflict without the coalition goes nuclear — unpredictable actors, miscalc, cyber-war, and malfunctions.</w:t>
      </w:r>
    </w:p>
    <w:p w14:paraId="125504D1" w14:textId="77777777" w:rsidR="00C54C71" w:rsidRPr="001F5135" w:rsidRDefault="00C54C71" w:rsidP="00C54C71">
      <w:pPr>
        <w:rPr>
          <w:rFonts w:asciiTheme="minorHAnsi" w:hAnsiTheme="minorHAnsi" w:cstheme="minorHAnsi"/>
        </w:rPr>
      </w:pPr>
      <w:r w:rsidRPr="001F5135">
        <w:rPr>
          <w:rStyle w:val="Style13ptBold"/>
          <w:rFonts w:asciiTheme="minorHAnsi" w:hAnsiTheme="minorHAnsi" w:cstheme="minorHAnsi"/>
        </w:rPr>
        <w:t>Beres ’17</w:t>
      </w:r>
      <w:r w:rsidRPr="001F5135">
        <w:rPr>
          <w:rFonts w:asciiTheme="minorHAnsi" w:hAnsiTheme="minorHAnsi" w:cstheme="minorHAnsi"/>
        </w:rPr>
        <w:t xml:space="preserve"> — (Louis René, Emeritus Professor of Political Science and International Law at Purdue University, Ph.D. from Princeton; “The Fast Track to Armageddon,” published on 10 February 2017; US News, URL: </w:t>
      </w:r>
      <w:hyperlink r:id="rId32" w:history="1">
        <w:r w:rsidRPr="001F5135">
          <w:rPr>
            <w:rStyle w:val="Hyperlink"/>
            <w:rFonts w:asciiTheme="minorHAnsi" w:hAnsiTheme="minorHAnsi" w:cstheme="minorHAnsi"/>
          </w:rPr>
          <w:t>https://www.usnews.com/opinion/world-report/articles/2017-02-10/donald-trump-iran-and-the-fast-track-to-nuclear-war-in-the-middle-east</w:t>
        </w:r>
      </w:hyperlink>
      <w:r w:rsidRPr="001F5135">
        <w:rPr>
          <w:rFonts w:asciiTheme="minorHAnsi" w:hAnsiTheme="minorHAnsi" w:cstheme="minorHAnsi"/>
        </w:rPr>
        <w:t>)//niknav</w:t>
      </w:r>
    </w:p>
    <w:p w14:paraId="62A68E01"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When all pertinent factors are taken into account, U.S. President Donald </w:t>
      </w:r>
      <w:r w:rsidRPr="001F5135">
        <w:rPr>
          <w:rFonts w:asciiTheme="minorHAnsi" w:hAnsiTheme="minorHAnsi" w:cstheme="minorHAnsi"/>
          <w:u w:val="single"/>
        </w:rPr>
        <w:t>Trump could sometime undertake</w:t>
      </w:r>
      <w:r w:rsidRPr="001F5135">
        <w:rPr>
          <w:rFonts w:asciiTheme="minorHAnsi" w:hAnsiTheme="minorHAnsi" w:cstheme="minorHAnsi"/>
        </w:rPr>
        <w:t xml:space="preserve"> more-or-less selective </w:t>
      </w:r>
      <w:r w:rsidRPr="001F5135">
        <w:rPr>
          <w:rFonts w:asciiTheme="minorHAnsi" w:hAnsiTheme="minorHAnsi" w:cstheme="minorHAnsi"/>
          <w:u w:val="single"/>
        </w:rPr>
        <w:t>military action against Iran</w:t>
      </w:r>
      <w:r w:rsidRPr="001F5135">
        <w:rPr>
          <w:rFonts w:asciiTheme="minorHAnsi" w:hAnsiTheme="minorHAnsi" w:cstheme="minorHAnsi"/>
        </w:rPr>
        <w:t xml:space="preserve">. In response, </w:t>
      </w:r>
      <w:r w:rsidRPr="001F5135">
        <w:rPr>
          <w:rFonts w:asciiTheme="minorHAnsi" w:hAnsiTheme="minorHAnsi" w:cstheme="minorHAnsi"/>
          <w:u w:val="single"/>
        </w:rPr>
        <w:t>the Islamic Republic</w:t>
      </w:r>
      <w:r w:rsidRPr="001F5135">
        <w:rPr>
          <w:rFonts w:asciiTheme="minorHAnsi" w:hAnsiTheme="minorHAnsi" w:cstheme="minorHAnsi"/>
        </w:rPr>
        <w:t xml:space="preserve"> – </w:t>
      </w:r>
      <w:r w:rsidRPr="001F5135">
        <w:rPr>
          <w:rFonts w:asciiTheme="minorHAnsi" w:hAnsiTheme="minorHAnsi" w:cstheme="minorHAnsi"/>
          <w:u w:val="single"/>
        </w:rPr>
        <w:t>then having absolutely no meaningful option to launching</w:t>
      </w:r>
      <w:r w:rsidRPr="001F5135">
        <w:rPr>
          <w:rFonts w:asciiTheme="minorHAnsi" w:hAnsiTheme="minorHAnsi" w:cstheme="minorHAnsi"/>
        </w:rPr>
        <w:t xml:space="preserve"> at least certain forms of </w:t>
      </w:r>
      <w:r w:rsidRPr="001F5135">
        <w:rPr>
          <w:rFonts w:asciiTheme="minorHAnsi" w:hAnsiTheme="minorHAnsi" w:cstheme="minorHAnsi"/>
          <w:u w:val="single"/>
        </w:rPr>
        <w:t>armed reprisal</w:t>
      </w:r>
      <w:r w:rsidRPr="001F5135">
        <w:rPr>
          <w:rFonts w:asciiTheme="minorHAnsi" w:hAnsiTheme="minorHAnsi" w:cstheme="minorHAnsi"/>
        </w:rPr>
        <w:t xml:space="preserve"> – </w:t>
      </w:r>
      <w:r w:rsidRPr="001F5135">
        <w:rPr>
          <w:rFonts w:asciiTheme="minorHAnsi" w:hAnsiTheme="minorHAnsi" w:cstheme="minorHAnsi"/>
          <w:u w:val="single"/>
        </w:rPr>
        <w:t>would target American military forces</w:t>
      </w:r>
      <w:r w:rsidRPr="001F5135">
        <w:rPr>
          <w:rFonts w:asciiTheme="minorHAnsi" w:hAnsiTheme="minorHAnsi" w:cstheme="minorHAnsi"/>
        </w:rPr>
        <w:t xml:space="preserve"> in the region </w:t>
      </w:r>
      <w:r w:rsidRPr="001F5135">
        <w:rPr>
          <w:rFonts w:asciiTheme="minorHAnsi" w:hAnsiTheme="minorHAnsi" w:cstheme="minorHAnsi"/>
          <w:u w:val="single"/>
        </w:rPr>
        <w:t>and/or</w:t>
      </w:r>
      <w:r w:rsidRPr="001F5135">
        <w:rPr>
          <w:rFonts w:asciiTheme="minorHAnsi" w:hAnsiTheme="minorHAnsi" w:cstheme="minorHAnsi"/>
        </w:rPr>
        <w:t xml:space="preserve"> carefully chosen </w:t>
      </w:r>
      <w:r w:rsidRPr="001F5135">
        <w:rPr>
          <w:rFonts w:asciiTheme="minorHAnsi" w:hAnsiTheme="minorHAnsi" w:cstheme="minorHAnsi"/>
          <w:u w:val="single"/>
        </w:rPr>
        <w:t>Israeli targets</w:t>
      </w:r>
      <w:r w:rsidRPr="001F5135">
        <w:rPr>
          <w:rFonts w:asciiTheme="minorHAnsi" w:hAnsiTheme="minorHAnsi" w:cstheme="minorHAnsi"/>
        </w:rPr>
        <w:t xml:space="preserve">. Whatever its precise configuration of selected targets, Tehran's retaliatory blow would be expressly designed so as not to elicit an unacceptably massive (possibly even nuclear) counter-retaliation. </w:t>
      </w:r>
      <w:r w:rsidRPr="001F5135">
        <w:rPr>
          <w:rFonts w:asciiTheme="minorHAnsi" w:hAnsiTheme="minorHAnsi" w:cstheme="minorHAnsi"/>
          <w:u w:val="single"/>
        </w:rPr>
        <w:t>With particular regard to Israel</w:t>
      </w:r>
      <w:r w:rsidRPr="001F5135">
        <w:rPr>
          <w:rFonts w:asciiTheme="minorHAnsi" w:hAnsiTheme="minorHAnsi" w:cstheme="minorHAnsi"/>
        </w:rPr>
        <w:t xml:space="preserve">, moreover, this sort of </w:t>
      </w:r>
      <w:r w:rsidRPr="001F5135">
        <w:rPr>
          <w:rFonts w:asciiTheme="minorHAnsi" w:hAnsiTheme="minorHAnsi" w:cstheme="minorHAnsi"/>
          <w:u w:val="single"/>
        </w:rPr>
        <w:t>retaliation would plausibly include</w:t>
      </w:r>
      <w:r w:rsidRPr="001F5135">
        <w:rPr>
          <w:rFonts w:asciiTheme="minorHAnsi" w:hAnsiTheme="minorHAnsi" w:cstheme="minorHAnsi"/>
        </w:rPr>
        <w:t xml:space="preserve">, inter alia, a substantial reliance upon </w:t>
      </w:r>
      <w:r w:rsidRPr="001F5135">
        <w:rPr>
          <w:rFonts w:asciiTheme="minorHAnsi" w:hAnsiTheme="minorHAnsi" w:cstheme="minorHAnsi"/>
          <w:u w:val="single"/>
        </w:rPr>
        <w:t>Iran's own surrogate militia forces in Hezbollah</w:t>
      </w:r>
      <w:r w:rsidRPr="001F5135">
        <w:rPr>
          <w:rFonts w:asciiTheme="minorHAnsi" w:hAnsiTheme="minorHAnsi" w:cstheme="minorHAnsi"/>
        </w:rPr>
        <w:t>.</w:t>
      </w:r>
    </w:p>
    <w:p w14:paraId="2AA2B287" w14:textId="77777777" w:rsidR="00C54C71" w:rsidRPr="001F5135" w:rsidRDefault="00C54C71" w:rsidP="00C54C71">
      <w:pPr>
        <w:rPr>
          <w:rFonts w:asciiTheme="minorHAnsi" w:hAnsiTheme="minorHAnsi" w:cstheme="minorHAnsi"/>
        </w:rPr>
      </w:pPr>
      <w:r w:rsidRPr="001F5135">
        <w:rPr>
          <w:rFonts w:asciiTheme="minorHAnsi" w:hAnsiTheme="minorHAnsi" w:cstheme="minorHAnsi"/>
          <w:u w:val="single"/>
        </w:rPr>
        <w:t xml:space="preserve">All </w:t>
      </w:r>
      <w:r w:rsidRPr="001F5135">
        <w:rPr>
          <w:rFonts w:asciiTheme="minorHAnsi" w:hAnsiTheme="minorHAnsi" w:cstheme="minorHAnsi"/>
        </w:rPr>
        <w:t xml:space="preserve">such </w:t>
      </w:r>
      <w:r w:rsidRPr="001F5135">
        <w:rPr>
          <w:rFonts w:asciiTheme="minorHAnsi" w:hAnsiTheme="minorHAnsi" w:cstheme="minorHAnsi"/>
          <w:u w:val="single"/>
        </w:rPr>
        <w:t>bewildering calculations</w:t>
      </w:r>
      <w:r w:rsidRPr="001F5135">
        <w:rPr>
          <w:rFonts w:asciiTheme="minorHAnsi" w:hAnsiTheme="minorHAnsi" w:cstheme="minorHAnsi"/>
        </w:rPr>
        <w:t xml:space="preserve">, of course, </w:t>
      </w:r>
      <w:r w:rsidRPr="001F5135">
        <w:rPr>
          <w:rFonts w:asciiTheme="minorHAnsi" w:hAnsiTheme="minorHAnsi" w:cstheme="minorHAnsi"/>
          <w:u w:val="single"/>
        </w:rPr>
        <w:t>must assume perfect rationality</w:t>
      </w:r>
      <w:r w:rsidRPr="001F5135">
        <w:rPr>
          <w:rFonts w:asciiTheme="minorHAnsi" w:hAnsiTheme="minorHAnsi" w:cstheme="minorHAnsi"/>
        </w:rPr>
        <w:t xml:space="preserve"> on all sides. </w:t>
      </w:r>
      <w:r w:rsidRPr="001F5135">
        <w:rPr>
          <w:rFonts w:asciiTheme="minorHAnsi" w:hAnsiTheme="minorHAnsi" w:cstheme="minorHAnsi"/>
          <w:u w:val="single"/>
        </w:rPr>
        <w:t>If</w:t>
      </w:r>
      <w:r w:rsidRPr="001F5135">
        <w:rPr>
          <w:rFonts w:asciiTheme="minorHAnsi" w:hAnsiTheme="minorHAnsi" w:cstheme="minorHAnsi"/>
        </w:rPr>
        <w:t xml:space="preserve">, for example, </w:t>
      </w:r>
      <w:r w:rsidRPr="001F5135">
        <w:rPr>
          <w:rFonts w:asciiTheme="minorHAnsi" w:hAnsiTheme="minorHAnsi" w:cstheme="minorHAnsi"/>
          <w:u w:val="single"/>
        </w:rPr>
        <w:t xml:space="preserve">the new </w:t>
      </w:r>
      <w:r w:rsidRPr="001F5135">
        <w:rPr>
          <w:rFonts w:asciiTheme="minorHAnsi" w:hAnsiTheme="minorHAnsi" w:cstheme="minorHAnsi"/>
        </w:rPr>
        <w:t xml:space="preserve">American </w:t>
      </w:r>
      <w:r w:rsidRPr="001F5135">
        <w:rPr>
          <w:rFonts w:asciiTheme="minorHAnsi" w:hAnsiTheme="minorHAnsi" w:cstheme="minorHAnsi"/>
          <w:u w:val="single"/>
        </w:rPr>
        <w:t xml:space="preserve">president should cast all caution to the winds with his own first strike </w:t>
      </w:r>
      <w:r w:rsidRPr="001F5135">
        <w:rPr>
          <w:rFonts w:asciiTheme="minorHAnsi" w:hAnsiTheme="minorHAnsi" w:cstheme="minorHAnsi"/>
        </w:rPr>
        <w:t xml:space="preserve">(a strike that would be defended by Washington, in law, as an allegedly legitimate expression of international law-enforcement, or "anticipatory self-defense"), </w:t>
      </w:r>
      <w:r w:rsidRPr="001F5135">
        <w:rPr>
          <w:rFonts w:asciiTheme="minorHAnsi" w:hAnsiTheme="minorHAnsi" w:cstheme="minorHAnsi"/>
          <w:u w:val="single"/>
        </w:rPr>
        <w:t>the Iranian response, whether rational or irrational, could expectedly be "proportionate</w:t>
      </w:r>
      <w:r w:rsidRPr="001F5135">
        <w:rPr>
          <w:rFonts w:asciiTheme="minorHAnsi" w:hAnsiTheme="minorHAnsi" w:cstheme="minorHAnsi"/>
        </w:rPr>
        <w:t xml:space="preserve">" – that is, comparably massive. </w:t>
      </w:r>
      <w:r w:rsidRPr="001F5135">
        <w:rPr>
          <w:rFonts w:asciiTheme="minorHAnsi" w:hAnsiTheme="minorHAnsi" w:cstheme="minorHAnsi"/>
          <w:u w:val="single"/>
        </w:rPr>
        <w:t>In that prospectively escalatory case, any contemplated introduction of nuclear weapons</w:t>
      </w:r>
      <w:r w:rsidRPr="001F5135">
        <w:rPr>
          <w:rFonts w:asciiTheme="minorHAnsi" w:hAnsiTheme="minorHAnsi" w:cstheme="minorHAnsi"/>
        </w:rPr>
        <w:t xml:space="preserve"> into the ensuing conflagration </w:t>
      </w:r>
      <w:r w:rsidRPr="001F5135">
        <w:rPr>
          <w:rFonts w:asciiTheme="minorHAnsi" w:hAnsiTheme="minorHAnsi" w:cstheme="minorHAnsi"/>
          <w:u w:val="single"/>
        </w:rPr>
        <w:t>might not necessarily be dismissed out of hand.</w:t>
      </w:r>
    </w:p>
    <w:p w14:paraId="3EA7A9AD"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At that point, moreover, </w:t>
      </w:r>
      <w:r w:rsidRPr="001F5135">
        <w:rPr>
          <w:rFonts w:asciiTheme="minorHAnsi" w:hAnsiTheme="minorHAnsi" w:cstheme="minorHAnsi"/>
          <w:u w:val="single"/>
        </w:rPr>
        <w:t>any such introduction would have to originate from the American and/or Israeli side</w:t>
      </w:r>
      <w:r w:rsidRPr="001F5135">
        <w:rPr>
          <w:rFonts w:asciiTheme="minorHAnsi" w:hAnsiTheme="minorHAnsi" w:cstheme="minorHAnsi"/>
        </w:rPr>
        <w:t xml:space="preserve">. </w:t>
      </w:r>
      <w:r w:rsidRPr="001F5135">
        <w:rPr>
          <w:rFonts w:asciiTheme="minorHAnsi" w:hAnsiTheme="minorHAnsi" w:cstheme="minorHAnsi"/>
          <w:u w:val="single"/>
        </w:rPr>
        <w:t>This</w:t>
      </w:r>
      <w:r w:rsidRPr="001F5135">
        <w:rPr>
          <w:rFonts w:asciiTheme="minorHAnsi" w:hAnsiTheme="minorHAnsi" w:cstheme="minorHAnsi"/>
        </w:rPr>
        <w:t xml:space="preserve"> indisputable </w:t>
      </w:r>
      <w:r w:rsidRPr="001F5135">
        <w:rPr>
          <w:rFonts w:asciiTheme="minorHAnsi" w:hAnsiTheme="minorHAnsi" w:cstheme="minorHAnsi"/>
          <w:u w:val="single"/>
        </w:rPr>
        <w:t>inference</w:t>
      </w:r>
      <w:r w:rsidRPr="001F5135">
        <w:rPr>
          <w:rFonts w:asciiTheme="minorHAnsi" w:hAnsiTheme="minorHAnsi" w:cstheme="minorHAnsi"/>
        </w:rPr>
        <w:t xml:space="preserve"> </w:t>
      </w:r>
      <w:r w:rsidRPr="001F5135">
        <w:rPr>
          <w:rFonts w:asciiTheme="minorHAnsi" w:hAnsiTheme="minorHAnsi" w:cstheme="minorHAnsi"/>
          <w:u w:val="single"/>
        </w:rPr>
        <w:t>is "true by definition</w:t>
      </w:r>
      <w:r w:rsidRPr="001F5135">
        <w:rPr>
          <w:rFonts w:asciiTheme="minorHAnsi" w:hAnsiTheme="minorHAnsi" w:cstheme="minorHAnsi"/>
        </w:rPr>
        <w:t xml:space="preserve">," "simply" </w:t>
      </w:r>
      <w:r w:rsidRPr="001F5135">
        <w:rPr>
          <w:rFonts w:asciiTheme="minorHAnsi" w:hAnsiTheme="minorHAnsi" w:cstheme="minorHAnsi"/>
          <w:u w:val="single"/>
        </w:rPr>
        <w:t>because Iran would not yet have become an operationally nuclear power</w:t>
      </w:r>
      <w:r w:rsidRPr="001F5135">
        <w:rPr>
          <w:rFonts w:asciiTheme="minorHAnsi" w:hAnsiTheme="minorHAnsi" w:cstheme="minorHAnsi"/>
        </w:rPr>
        <w:t xml:space="preserve">. In such circumstances, </w:t>
      </w:r>
      <w:r w:rsidRPr="001F5135">
        <w:rPr>
          <w:rFonts w:asciiTheme="minorHAnsi" w:hAnsiTheme="minorHAnsi" w:cstheme="minorHAnsi"/>
          <w:u w:val="single"/>
        </w:rPr>
        <w:t>Trump</w:t>
      </w:r>
      <w:r w:rsidRPr="001F5135">
        <w:rPr>
          <w:rFonts w:asciiTheme="minorHAnsi" w:hAnsiTheme="minorHAnsi" w:cstheme="minorHAnsi"/>
        </w:rPr>
        <w:t xml:space="preserve">, especially in view of his favored argumentum ad baculum stance in virtually all matters, </w:t>
      </w:r>
      <w:r w:rsidRPr="001F5135">
        <w:rPr>
          <w:rFonts w:asciiTheme="minorHAnsi" w:hAnsiTheme="minorHAnsi" w:cstheme="minorHAnsi"/>
          <w:u w:val="single"/>
        </w:rPr>
        <w:t>might decide upon a</w:t>
      </w:r>
      <w:r w:rsidRPr="001F5135">
        <w:rPr>
          <w:rFonts w:asciiTheme="minorHAnsi" w:hAnsiTheme="minorHAnsi" w:cstheme="minorHAnsi"/>
        </w:rPr>
        <w:t xml:space="preserve"> so-called "</w:t>
      </w:r>
      <w:r w:rsidRPr="001F5135">
        <w:rPr>
          <w:rFonts w:asciiTheme="minorHAnsi" w:hAnsiTheme="minorHAnsi" w:cstheme="minorHAnsi"/>
          <w:u w:val="single"/>
        </w:rPr>
        <w:t>mad dog</w:t>
      </w:r>
      <w:r w:rsidRPr="001F5135">
        <w:rPr>
          <w:rFonts w:asciiTheme="minorHAnsi" w:hAnsiTheme="minorHAnsi" w:cstheme="minorHAnsi"/>
        </w:rPr>
        <w:t xml:space="preserve">" strategy </w:t>
      </w:r>
      <w:r w:rsidRPr="001F5135">
        <w:rPr>
          <w:rFonts w:asciiTheme="minorHAnsi" w:hAnsiTheme="minorHAnsi" w:cstheme="minorHAnsi"/>
          <w:u w:val="single"/>
        </w:rPr>
        <w:t>vis-a-vis Iran</w:t>
      </w:r>
      <w:r w:rsidRPr="001F5135">
        <w:rPr>
          <w:rFonts w:asciiTheme="minorHAnsi" w:hAnsiTheme="minorHAnsi" w:cstheme="minorHAnsi"/>
        </w:rPr>
        <w:t xml:space="preserve">. </w:t>
      </w:r>
      <w:r w:rsidRPr="001F5135">
        <w:rPr>
          <w:rFonts w:asciiTheme="minorHAnsi" w:hAnsiTheme="minorHAnsi" w:cstheme="minorHAnsi"/>
          <w:u w:val="single"/>
        </w:rPr>
        <w:t>Here, the</w:t>
      </w:r>
      <w:r w:rsidRPr="001F5135">
        <w:rPr>
          <w:rFonts w:asciiTheme="minorHAnsi" w:hAnsiTheme="minorHAnsi" w:cstheme="minorHAnsi"/>
        </w:rPr>
        <w:t xml:space="preserve"> American </w:t>
      </w:r>
      <w:r w:rsidRPr="001F5135">
        <w:rPr>
          <w:rFonts w:asciiTheme="minorHAnsi" w:hAnsiTheme="minorHAnsi" w:cstheme="minorHAnsi"/>
          <w:u w:val="single"/>
        </w:rPr>
        <w:t>president would display a last-resort dependence upon a strategy of pretended irrationality</w:t>
      </w:r>
      <w:r w:rsidRPr="001F5135">
        <w:rPr>
          <w:rFonts w:asciiTheme="minorHAnsi" w:hAnsiTheme="minorHAnsi" w:cstheme="minorHAnsi"/>
        </w:rPr>
        <w:t>, or what I have called in my own latest books and monographs, the "rationality of pretended irrationality."</w:t>
      </w:r>
    </w:p>
    <w:p w14:paraId="41253A5F"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Significantly, </w:t>
      </w:r>
      <w:r w:rsidRPr="001F5135">
        <w:rPr>
          <w:rFonts w:asciiTheme="minorHAnsi" w:hAnsiTheme="minorHAnsi" w:cstheme="minorHAnsi"/>
          <w:u w:val="single"/>
        </w:rPr>
        <w:t>any such residual reliance, while intuitively sensible</w:t>
      </w:r>
      <w:r w:rsidRPr="001F5135">
        <w:rPr>
          <w:rFonts w:asciiTheme="minorHAnsi" w:hAnsiTheme="minorHAnsi" w:cstheme="minorHAnsi"/>
        </w:rPr>
        <w:t xml:space="preserve"> and apparently compelling, </w:t>
      </w:r>
      <w:r w:rsidRPr="001F5135">
        <w:rPr>
          <w:rFonts w:asciiTheme="minorHAnsi" w:hAnsiTheme="minorHAnsi" w:cstheme="minorHAnsi"/>
          <w:u w:val="single"/>
        </w:rPr>
        <w:t>could still backfire</w:t>
      </w:r>
      <w:r w:rsidRPr="001F5135">
        <w:rPr>
          <w:rFonts w:asciiTheme="minorHAnsi" w:hAnsiTheme="minorHAnsi" w:cstheme="minorHAnsi"/>
        </w:rPr>
        <w:t xml:space="preserve">, thereby </w:t>
      </w:r>
      <w:r w:rsidRPr="001F5135">
        <w:rPr>
          <w:rFonts w:asciiTheme="minorHAnsi" w:hAnsiTheme="minorHAnsi" w:cstheme="minorHAnsi"/>
          <w:u w:val="single"/>
        </w:rPr>
        <w:t>opening up an "Armageddon path" to</w:t>
      </w:r>
      <w:r w:rsidRPr="001F5135">
        <w:rPr>
          <w:rFonts w:asciiTheme="minorHAnsi" w:hAnsiTheme="minorHAnsi" w:cstheme="minorHAnsi"/>
        </w:rPr>
        <w:t xml:space="preserve"> a now </w:t>
      </w:r>
      <w:r w:rsidRPr="001F5135">
        <w:rPr>
          <w:rFonts w:asciiTheme="minorHAnsi" w:hAnsiTheme="minorHAnsi" w:cstheme="minorHAnsi"/>
          <w:u w:val="single"/>
        </w:rPr>
        <w:t>unstoppable escalation</w:t>
      </w:r>
      <w:r w:rsidRPr="001F5135">
        <w:rPr>
          <w:rFonts w:asciiTheme="minorHAnsi" w:hAnsiTheme="minorHAnsi" w:cstheme="minorHAnsi"/>
        </w:rPr>
        <w:t>.</w:t>
      </w:r>
    </w:p>
    <w:p w14:paraId="4C3D3743" w14:textId="77777777" w:rsidR="00C54C71" w:rsidRPr="001F5135" w:rsidRDefault="00C54C71" w:rsidP="00C54C71">
      <w:pPr>
        <w:rPr>
          <w:rFonts w:asciiTheme="minorHAnsi" w:hAnsiTheme="minorHAnsi" w:cstheme="minorHAnsi"/>
        </w:rPr>
      </w:pPr>
      <w:r w:rsidRPr="001F5135">
        <w:rPr>
          <w:rFonts w:asciiTheme="minorHAnsi" w:hAnsiTheme="minorHAnsi" w:cstheme="minorHAnsi"/>
          <w:u w:val="single"/>
        </w:rPr>
        <w:t>If</w:t>
      </w:r>
      <w:r w:rsidRPr="001F5135">
        <w:rPr>
          <w:rFonts w:asciiTheme="minorHAnsi" w:hAnsiTheme="minorHAnsi" w:cstheme="minorHAnsi"/>
        </w:rPr>
        <w:t xml:space="preserve">, on the other hand, </w:t>
      </w:r>
      <w:r w:rsidRPr="001F5135">
        <w:rPr>
          <w:rFonts w:asciiTheme="minorHAnsi" w:hAnsiTheme="minorHAnsi" w:cstheme="minorHAnsi"/>
          <w:u w:val="single"/>
        </w:rPr>
        <w:t>Trump's</w:t>
      </w:r>
      <w:r w:rsidRPr="001F5135">
        <w:rPr>
          <w:rFonts w:asciiTheme="minorHAnsi" w:hAnsiTheme="minorHAnsi" w:cstheme="minorHAnsi"/>
        </w:rPr>
        <w:t xml:space="preserve"> "punishing" or </w:t>
      </w:r>
      <w:r w:rsidRPr="001F5135">
        <w:rPr>
          <w:rFonts w:asciiTheme="minorHAnsi" w:hAnsiTheme="minorHAnsi" w:cstheme="minorHAnsi"/>
          <w:u w:val="single"/>
        </w:rPr>
        <w:t>defensive initial strike against Iran were conspicuously less than massive, a fully rational Iranian adversary would</w:t>
      </w:r>
      <w:r w:rsidRPr="001F5135">
        <w:rPr>
          <w:rFonts w:asciiTheme="minorHAnsi" w:hAnsiTheme="minorHAnsi" w:cstheme="minorHAnsi"/>
        </w:rPr>
        <w:t xml:space="preserve"> likely </w:t>
      </w:r>
      <w:r w:rsidRPr="001F5135">
        <w:rPr>
          <w:rFonts w:asciiTheme="minorHAnsi" w:hAnsiTheme="minorHAnsi" w:cstheme="minorHAnsi"/>
          <w:u w:val="single"/>
        </w:rPr>
        <w:t>ensure that its chosen reprisal was correspondingly "limited</w:t>
      </w:r>
      <w:r w:rsidRPr="001F5135">
        <w:rPr>
          <w:rFonts w:asciiTheme="minorHAnsi" w:hAnsiTheme="minorHAnsi" w:cstheme="minorHAnsi"/>
        </w:rPr>
        <w:t xml:space="preserve">." </w:t>
      </w:r>
      <w:r w:rsidRPr="001F5135">
        <w:rPr>
          <w:rFonts w:asciiTheme="minorHAnsi" w:hAnsiTheme="minorHAnsi" w:cstheme="minorHAnsi"/>
          <w:u w:val="single"/>
        </w:rPr>
        <w:t>But if Trump's</w:t>
      </w:r>
      <w:r w:rsidRPr="001F5135">
        <w:rPr>
          <w:rFonts w:asciiTheme="minorHAnsi" w:hAnsiTheme="minorHAnsi" w:cstheme="minorHAnsi"/>
        </w:rPr>
        <w:t xml:space="preserve"> consciously rational and calibrated </w:t>
      </w:r>
      <w:r w:rsidRPr="001F5135">
        <w:rPr>
          <w:rFonts w:asciiTheme="minorHAnsi" w:hAnsiTheme="minorHAnsi" w:cstheme="minorHAnsi"/>
          <w:u w:val="single"/>
        </w:rPr>
        <w:t>attack</w:t>
      </w:r>
      <w:r w:rsidRPr="001F5135">
        <w:rPr>
          <w:rFonts w:asciiTheme="minorHAnsi" w:hAnsiTheme="minorHAnsi" w:cstheme="minorHAnsi"/>
        </w:rPr>
        <w:t xml:space="preserve"> upon Iran </w:t>
      </w:r>
      <w:r w:rsidRPr="001F5135">
        <w:rPr>
          <w:rFonts w:asciiTheme="minorHAnsi" w:hAnsiTheme="minorHAnsi" w:cstheme="minorHAnsi"/>
          <w:u w:val="single"/>
        </w:rPr>
        <w:t>were</w:t>
      </w:r>
      <w:r w:rsidRPr="001F5135">
        <w:rPr>
          <w:rFonts w:asciiTheme="minorHAnsi" w:hAnsiTheme="minorHAnsi" w:cstheme="minorHAnsi"/>
        </w:rPr>
        <w:t xml:space="preserve"> wittingly or unwittingly </w:t>
      </w:r>
      <w:r w:rsidRPr="001F5135">
        <w:rPr>
          <w:rFonts w:asciiTheme="minorHAnsi" w:hAnsiTheme="minorHAnsi" w:cstheme="minorHAnsi"/>
          <w:u w:val="single"/>
        </w:rPr>
        <w:t>launched against an irrational enemy leadership, the Iranian response could then be</w:t>
      </w:r>
      <w:r w:rsidRPr="001F5135">
        <w:rPr>
          <w:rFonts w:asciiTheme="minorHAnsi" w:hAnsiTheme="minorHAnsi" w:cstheme="minorHAnsi"/>
        </w:rPr>
        <w:t xml:space="preserve"> "</w:t>
      </w:r>
      <w:r w:rsidRPr="001F5135">
        <w:rPr>
          <w:rFonts w:asciiTheme="minorHAnsi" w:hAnsiTheme="minorHAnsi" w:cstheme="minorHAnsi"/>
          <w:u w:val="single"/>
        </w:rPr>
        <w:t>roaring missiles</w:t>
      </w:r>
      <w:r w:rsidRPr="001F5135">
        <w:rPr>
          <w:rFonts w:asciiTheme="minorHAnsi" w:hAnsiTheme="minorHAnsi" w:cstheme="minorHAnsi"/>
        </w:rPr>
        <w:t xml:space="preserve">," </w:t>
      </w:r>
      <w:r w:rsidRPr="001F5135">
        <w:rPr>
          <w:rFonts w:asciiTheme="minorHAnsi" w:hAnsiTheme="minorHAnsi" w:cstheme="minorHAnsi"/>
          <w:u w:val="single"/>
        </w:rPr>
        <w:t>or an all-out retaliation</w:t>
      </w:r>
      <w:r w:rsidRPr="001F5135">
        <w:rPr>
          <w:rFonts w:asciiTheme="minorHAnsi" w:hAnsiTheme="minorHAnsi" w:cstheme="minorHAnsi"/>
        </w:rPr>
        <w:t xml:space="preserve">. </w:t>
      </w:r>
      <w:r w:rsidRPr="001F5135">
        <w:rPr>
          <w:rFonts w:asciiTheme="minorHAnsi" w:hAnsiTheme="minorHAnsi" w:cstheme="minorHAnsi"/>
          <w:u w:val="single"/>
        </w:rPr>
        <w:t>This</w:t>
      </w:r>
      <w:r w:rsidRPr="001F5135">
        <w:rPr>
          <w:rFonts w:asciiTheme="minorHAnsi" w:hAnsiTheme="minorHAnsi" w:cstheme="minorHAnsi"/>
        </w:rPr>
        <w:t xml:space="preserve"> presumably </w:t>
      </w:r>
      <w:r w:rsidRPr="001F5135">
        <w:rPr>
          <w:rFonts w:asciiTheme="minorHAnsi" w:hAnsiTheme="minorHAnsi" w:cstheme="minorHAnsi"/>
          <w:u w:val="single"/>
        </w:rPr>
        <w:t>unanticipated response, while non-nuclear, could be directed at some</w:t>
      </w:r>
      <w:r w:rsidRPr="001F5135">
        <w:rPr>
          <w:rFonts w:asciiTheme="minorHAnsi" w:hAnsiTheme="minorHAnsi" w:cstheme="minorHAnsi"/>
        </w:rPr>
        <w:t xml:space="preserve"> as yet undeterminable </w:t>
      </w:r>
      <w:r w:rsidRPr="001F5135">
        <w:rPr>
          <w:rFonts w:asciiTheme="minorHAnsi" w:hAnsiTheme="minorHAnsi" w:cstheme="minorHAnsi"/>
          <w:u w:val="single"/>
        </w:rPr>
        <w:t>combination of U.S. and Israeli targets</w:t>
      </w:r>
      <w:r w:rsidRPr="001F5135">
        <w:rPr>
          <w:rFonts w:asciiTheme="minorHAnsi" w:hAnsiTheme="minorHAnsi" w:cstheme="minorHAnsi"/>
        </w:rPr>
        <w:t xml:space="preserve">. Cumulatively, </w:t>
      </w:r>
      <w:r w:rsidRPr="001F5135">
        <w:rPr>
          <w:rFonts w:asciiTheme="minorHAnsi" w:hAnsiTheme="minorHAnsi" w:cstheme="minorHAnsi"/>
          <w:u w:val="single"/>
        </w:rPr>
        <w:t>it could still inflict very substantial harms</w:t>
      </w:r>
      <w:r w:rsidRPr="001F5135">
        <w:rPr>
          <w:rFonts w:asciiTheme="minorHAnsi" w:hAnsiTheme="minorHAnsi" w:cstheme="minorHAnsi"/>
        </w:rPr>
        <w:t>.</w:t>
      </w:r>
    </w:p>
    <w:p w14:paraId="637DDCA1"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For the moment, at least, any </w:t>
      </w:r>
      <w:r w:rsidRPr="001F5135">
        <w:rPr>
          <w:rFonts w:asciiTheme="minorHAnsi" w:hAnsiTheme="minorHAnsi" w:cstheme="minorHAnsi"/>
          <w:u w:val="single"/>
        </w:rPr>
        <w:t>Iranian missile reprisal</w:t>
      </w:r>
      <w:r w:rsidRPr="001F5135">
        <w:rPr>
          <w:rFonts w:asciiTheme="minorHAnsi" w:hAnsiTheme="minorHAnsi" w:cstheme="minorHAnsi"/>
        </w:rPr>
        <w:t xml:space="preserve"> against U.S. interests and personnel </w:t>
      </w:r>
      <w:r w:rsidRPr="001F5135">
        <w:rPr>
          <w:rFonts w:asciiTheme="minorHAnsi" w:hAnsiTheme="minorHAnsi" w:cstheme="minorHAnsi"/>
          <w:u w:val="single"/>
        </w:rPr>
        <w:t>would have to exclude the American homeland</w:t>
      </w:r>
      <w:r w:rsidRPr="001F5135">
        <w:rPr>
          <w:rFonts w:asciiTheme="minorHAnsi" w:hAnsiTheme="minorHAnsi" w:cstheme="minorHAnsi"/>
        </w:rPr>
        <w:t xml:space="preserve">. </w:t>
      </w:r>
      <w:r w:rsidRPr="001F5135">
        <w:rPr>
          <w:rFonts w:asciiTheme="minorHAnsi" w:hAnsiTheme="minorHAnsi" w:cstheme="minorHAnsi"/>
          <w:u w:val="single"/>
        </w:rPr>
        <w:t>This same</w:t>
      </w:r>
      <w:r w:rsidRPr="001F5135">
        <w:rPr>
          <w:rFonts w:asciiTheme="minorHAnsi" w:hAnsiTheme="minorHAnsi" w:cstheme="minorHAnsi"/>
        </w:rPr>
        <w:t xml:space="preserve"> limiting </w:t>
      </w:r>
      <w:r w:rsidRPr="001F5135">
        <w:rPr>
          <w:rFonts w:asciiTheme="minorHAnsi" w:hAnsiTheme="minorHAnsi" w:cstheme="minorHAnsi"/>
          <w:u w:val="single"/>
        </w:rPr>
        <w:t>prediction</w:t>
      </w:r>
      <w:r w:rsidRPr="001F5135">
        <w:rPr>
          <w:rFonts w:asciiTheme="minorHAnsi" w:hAnsiTheme="minorHAnsi" w:cstheme="minorHAnsi"/>
        </w:rPr>
        <w:t xml:space="preserve">, however, </w:t>
      </w:r>
      <w:r w:rsidRPr="001F5135">
        <w:rPr>
          <w:rFonts w:asciiTheme="minorHAnsi" w:hAnsiTheme="minorHAnsi" w:cstheme="minorHAnsi"/>
          <w:u w:val="single"/>
        </w:rPr>
        <w:t>cannot be made in reference to</w:t>
      </w:r>
      <w:r w:rsidRPr="001F5135">
        <w:rPr>
          <w:rFonts w:asciiTheme="minorHAnsi" w:hAnsiTheme="minorHAnsi" w:cstheme="minorHAnsi"/>
        </w:rPr>
        <w:t xml:space="preserve"> any considered </w:t>
      </w:r>
      <w:r w:rsidRPr="001F5135">
        <w:rPr>
          <w:rFonts w:asciiTheme="minorHAnsi" w:hAnsiTheme="minorHAnsi" w:cstheme="minorHAnsi"/>
          <w:u w:val="single"/>
        </w:rPr>
        <w:t>Israeli targets</w:t>
      </w:r>
      <w:r w:rsidRPr="001F5135">
        <w:rPr>
          <w:rFonts w:asciiTheme="minorHAnsi" w:hAnsiTheme="minorHAnsi" w:cstheme="minorHAnsi"/>
        </w:rPr>
        <w:t xml:space="preserve">. On the contrary, </w:t>
      </w:r>
      <w:r w:rsidRPr="001F5135">
        <w:rPr>
          <w:rFonts w:asciiTheme="minorHAnsi" w:hAnsiTheme="minorHAnsi" w:cstheme="minorHAnsi"/>
          <w:u w:val="single"/>
        </w:rPr>
        <w:t>any reciprocal Iranian attack directed against Israel would plausibly target</w:t>
      </w:r>
      <w:r w:rsidRPr="001F5135">
        <w:rPr>
          <w:rFonts w:asciiTheme="minorHAnsi" w:hAnsiTheme="minorHAnsi" w:cstheme="minorHAnsi"/>
        </w:rPr>
        <w:t xml:space="preserve"> that country's </w:t>
      </w:r>
      <w:r w:rsidRPr="001F5135">
        <w:rPr>
          <w:rFonts w:asciiTheme="minorHAnsi" w:hAnsiTheme="minorHAnsi" w:cstheme="minorHAnsi"/>
          <w:u w:val="single"/>
        </w:rPr>
        <w:t>military assets</w:t>
      </w:r>
      <w:r w:rsidRPr="001F5135">
        <w:rPr>
          <w:rFonts w:asciiTheme="minorHAnsi" w:hAnsiTheme="minorHAnsi" w:cstheme="minorHAnsi"/>
        </w:rPr>
        <w:t xml:space="preserve"> </w:t>
      </w:r>
      <w:r w:rsidRPr="001F5135">
        <w:rPr>
          <w:rFonts w:asciiTheme="minorHAnsi" w:hAnsiTheme="minorHAnsi" w:cstheme="minorHAnsi"/>
          <w:u w:val="single"/>
        </w:rPr>
        <w:t>and</w:t>
      </w:r>
      <w:r w:rsidRPr="001F5135">
        <w:rPr>
          <w:rFonts w:asciiTheme="minorHAnsi" w:hAnsiTheme="minorHAnsi" w:cstheme="minorHAnsi"/>
        </w:rPr>
        <w:t xml:space="preserve"> could also </w:t>
      </w:r>
      <w:r w:rsidRPr="001F5135">
        <w:rPr>
          <w:rFonts w:asciiTheme="minorHAnsi" w:hAnsiTheme="minorHAnsi" w:cstheme="minorHAnsi"/>
          <w:u w:val="single"/>
        </w:rPr>
        <w:t>include</w:t>
      </w:r>
      <w:r w:rsidRPr="001F5135">
        <w:rPr>
          <w:rFonts w:asciiTheme="minorHAnsi" w:hAnsiTheme="minorHAnsi" w:cstheme="minorHAnsi"/>
        </w:rPr>
        <w:t xml:space="preserve"> a significant number of "</w:t>
      </w:r>
      <w:r w:rsidRPr="001F5135">
        <w:rPr>
          <w:rFonts w:asciiTheme="minorHAnsi" w:hAnsiTheme="minorHAnsi" w:cstheme="minorHAnsi"/>
          <w:u w:val="single"/>
        </w:rPr>
        <w:t>soft" civilian populations and</w:t>
      </w:r>
      <w:r w:rsidRPr="001F5135">
        <w:rPr>
          <w:rFonts w:asciiTheme="minorHAnsi" w:hAnsiTheme="minorHAnsi" w:cstheme="minorHAnsi"/>
        </w:rPr>
        <w:t xml:space="preserve"> corollary </w:t>
      </w:r>
      <w:r w:rsidRPr="001F5135">
        <w:rPr>
          <w:rFonts w:asciiTheme="minorHAnsi" w:hAnsiTheme="minorHAnsi" w:cstheme="minorHAnsi"/>
          <w:u w:val="single"/>
        </w:rPr>
        <w:t>infrastructures</w:t>
      </w:r>
      <w:r w:rsidRPr="001F5135">
        <w:rPr>
          <w:rFonts w:asciiTheme="minorHAnsi" w:hAnsiTheme="minorHAnsi" w:cstheme="minorHAnsi"/>
        </w:rPr>
        <w:t>.</w:t>
      </w:r>
    </w:p>
    <w:p w14:paraId="6E85FDC7"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Even if it is being played only by rational adversaries, </w:t>
      </w:r>
      <w:r w:rsidRPr="001F5135">
        <w:rPr>
          <w:rFonts w:asciiTheme="minorHAnsi" w:hAnsiTheme="minorHAnsi" w:cstheme="minorHAnsi"/>
          <w:u w:val="single"/>
        </w:rPr>
        <w:t>the advancing strategic "game" would demand</w:t>
      </w:r>
      <w:r w:rsidRPr="001F5135">
        <w:rPr>
          <w:rFonts w:asciiTheme="minorHAnsi" w:hAnsiTheme="minorHAnsi" w:cstheme="minorHAnsi"/>
        </w:rPr>
        <w:t xml:space="preserve"> that </w:t>
      </w:r>
      <w:r w:rsidRPr="001F5135">
        <w:rPr>
          <w:rFonts w:asciiTheme="minorHAnsi" w:hAnsiTheme="minorHAnsi" w:cstheme="minorHAnsi"/>
          <w:u w:val="single"/>
        </w:rPr>
        <w:t>each contestant</w:t>
      </w:r>
      <w:r w:rsidRPr="001F5135">
        <w:rPr>
          <w:rFonts w:asciiTheme="minorHAnsi" w:hAnsiTheme="minorHAnsi" w:cstheme="minorHAnsi"/>
        </w:rPr>
        <w:t xml:space="preserve"> relentlessly </w:t>
      </w:r>
      <w:r w:rsidRPr="001F5135">
        <w:rPr>
          <w:rFonts w:asciiTheme="minorHAnsi" w:hAnsiTheme="minorHAnsi" w:cstheme="minorHAnsi"/>
          <w:u w:val="single"/>
        </w:rPr>
        <w:t>strive for "escalation dominance</w:t>
      </w:r>
      <w:r w:rsidRPr="001F5135">
        <w:rPr>
          <w:rFonts w:asciiTheme="minorHAnsi" w:hAnsiTheme="minorHAnsi" w:cstheme="minorHAnsi"/>
        </w:rPr>
        <w:t xml:space="preserve">." Ominously, it is in the thoroughly unpracticed internal dynamics of any such rivalry that </w:t>
      </w:r>
      <w:r w:rsidRPr="001F5135">
        <w:rPr>
          <w:rFonts w:asciiTheme="minorHAnsi" w:hAnsiTheme="minorHAnsi" w:cstheme="minorHAnsi"/>
          <w:u w:val="single"/>
        </w:rPr>
        <w:t xml:space="preserve">the </w:t>
      </w:r>
      <w:r w:rsidRPr="001F5135">
        <w:rPr>
          <w:rFonts w:asciiTheme="minorHAnsi" w:hAnsiTheme="minorHAnsi" w:cstheme="minorHAnsi"/>
        </w:rPr>
        <w:t xml:space="preserve">serious </w:t>
      </w:r>
      <w:r w:rsidRPr="001F5135">
        <w:rPr>
          <w:rFonts w:asciiTheme="minorHAnsi" w:hAnsiTheme="minorHAnsi" w:cstheme="minorHAnsi"/>
          <w:u w:val="single"/>
        </w:rPr>
        <w:t xml:space="preserve">prospect of a </w:t>
      </w:r>
      <w:r w:rsidRPr="001F5135">
        <w:rPr>
          <w:rFonts w:asciiTheme="minorHAnsi" w:hAnsiTheme="minorHAnsi" w:cstheme="minorHAnsi"/>
        </w:rPr>
        <w:t>genuinely "</w:t>
      </w:r>
      <w:r w:rsidRPr="001F5135">
        <w:rPr>
          <w:rFonts w:asciiTheme="minorHAnsi" w:hAnsiTheme="minorHAnsi" w:cstheme="minorHAnsi"/>
          <w:u w:val="single"/>
        </w:rPr>
        <w:t xml:space="preserve">Armageddon" scenario could </w:t>
      </w:r>
      <w:r w:rsidRPr="001F5135">
        <w:rPr>
          <w:rFonts w:asciiTheme="minorHAnsi" w:hAnsiTheme="minorHAnsi" w:cstheme="minorHAnsi"/>
        </w:rPr>
        <w:t xml:space="preserve">sometime </w:t>
      </w:r>
      <w:r w:rsidRPr="001F5135">
        <w:rPr>
          <w:rFonts w:asciiTheme="minorHAnsi" w:hAnsiTheme="minorHAnsi" w:cstheme="minorHAnsi"/>
          <w:u w:val="single"/>
        </w:rPr>
        <w:t>be realized</w:t>
      </w:r>
      <w:r w:rsidRPr="001F5135">
        <w:rPr>
          <w:rFonts w:asciiTheme="minorHAnsi" w:hAnsiTheme="minorHAnsi" w:cstheme="minorHAnsi"/>
        </w:rPr>
        <w:t xml:space="preserve">. </w:t>
      </w:r>
      <w:r w:rsidRPr="001F5135">
        <w:rPr>
          <w:rFonts w:asciiTheme="minorHAnsi" w:hAnsiTheme="minorHAnsi" w:cstheme="minorHAnsi"/>
          <w:u w:val="single"/>
        </w:rPr>
        <w:t xml:space="preserve">This </w:t>
      </w:r>
      <w:r w:rsidRPr="001F5135">
        <w:rPr>
          <w:rFonts w:asciiTheme="minorHAnsi" w:hAnsiTheme="minorHAnsi" w:cstheme="minorHAnsi"/>
        </w:rPr>
        <w:t xml:space="preserve">intolerable </w:t>
      </w:r>
      <w:r w:rsidRPr="001F5135">
        <w:rPr>
          <w:rFonts w:asciiTheme="minorHAnsi" w:hAnsiTheme="minorHAnsi" w:cstheme="minorHAnsi"/>
          <w:u w:val="single"/>
        </w:rPr>
        <w:t xml:space="preserve">outcome could be produced either in unexpected increments of escalation by any </w:t>
      </w:r>
      <w:r w:rsidRPr="001F5135">
        <w:rPr>
          <w:rFonts w:asciiTheme="minorHAnsi" w:hAnsiTheme="minorHAnsi" w:cstheme="minorHAnsi"/>
        </w:rPr>
        <w:t xml:space="preserve">or all of the three dominant </w:t>
      </w:r>
      <w:r w:rsidRPr="001F5135">
        <w:rPr>
          <w:rFonts w:asciiTheme="minorHAnsi" w:hAnsiTheme="minorHAnsi" w:cstheme="minorHAnsi"/>
          <w:u w:val="single"/>
        </w:rPr>
        <w:t>national players</w:t>
      </w:r>
      <w:r w:rsidRPr="001F5135">
        <w:rPr>
          <w:rFonts w:asciiTheme="minorHAnsi" w:hAnsiTheme="minorHAnsi" w:cstheme="minorHAnsi"/>
        </w:rPr>
        <w:t xml:space="preserve">, </w:t>
      </w:r>
      <w:r w:rsidRPr="001F5135">
        <w:rPr>
          <w:rFonts w:asciiTheme="minorHAnsi" w:hAnsiTheme="minorHAnsi" w:cstheme="minorHAnsi"/>
          <w:u w:val="single"/>
        </w:rPr>
        <w:t xml:space="preserve">or instead, by any sudden quantum leap in destructiveness </w:t>
      </w:r>
      <w:r w:rsidRPr="001F5135">
        <w:rPr>
          <w:rFonts w:asciiTheme="minorHAnsi" w:hAnsiTheme="minorHAnsi" w:cstheme="minorHAnsi"/>
        </w:rPr>
        <w:t>undertaken by Iran, Israel and/or the United States.</w:t>
      </w:r>
    </w:p>
    <w:p w14:paraId="2565ADB6"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The only thing that is wholly predictable in usefully deciphering such complex dynamics is that they are all unpredictable. For example, even under the best or optimum assumptions of enemy rationality, </w:t>
      </w:r>
      <w:r w:rsidRPr="001F5135">
        <w:rPr>
          <w:rFonts w:asciiTheme="minorHAnsi" w:hAnsiTheme="minorHAnsi" w:cstheme="minorHAnsi"/>
          <w:u w:val="single"/>
        </w:rPr>
        <w:t>all</w:t>
      </w:r>
      <w:r w:rsidRPr="001F5135">
        <w:rPr>
          <w:rFonts w:asciiTheme="minorHAnsi" w:hAnsiTheme="minorHAnsi" w:cstheme="minorHAnsi"/>
        </w:rPr>
        <w:t xml:space="preserve"> pertinent </w:t>
      </w:r>
      <w:r w:rsidRPr="001F5135">
        <w:rPr>
          <w:rFonts w:asciiTheme="minorHAnsi" w:hAnsiTheme="minorHAnsi" w:cstheme="minorHAnsi"/>
          <w:u w:val="single"/>
        </w:rPr>
        <w:t>decision-makers would have to concern themselves with miscalc</w:t>
      </w:r>
      <w:r w:rsidRPr="001F5135">
        <w:rPr>
          <w:rFonts w:asciiTheme="minorHAnsi" w:hAnsiTheme="minorHAnsi" w:cstheme="minorHAnsi"/>
        </w:rPr>
        <w:t xml:space="preserve">ulations, </w:t>
      </w:r>
      <w:r w:rsidRPr="001F5135">
        <w:rPr>
          <w:rFonts w:asciiTheme="minorHAnsi" w:hAnsiTheme="minorHAnsi" w:cstheme="minorHAnsi"/>
          <w:u w:val="single"/>
        </w:rPr>
        <w:t>errors</w:t>
      </w:r>
      <w:r w:rsidRPr="001F5135">
        <w:rPr>
          <w:rFonts w:asciiTheme="minorHAnsi" w:hAnsiTheme="minorHAnsi" w:cstheme="minorHAnsi"/>
        </w:rPr>
        <w:t xml:space="preserve"> in information, </w:t>
      </w:r>
      <w:r w:rsidRPr="001F5135">
        <w:rPr>
          <w:rFonts w:asciiTheme="minorHAnsi" w:hAnsiTheme="minorHAnsi" w:cstheme="minorHAnsi"/>
          <w:u w:val="single"/>
        </w:rPr>
        <w:t>unauthorized uses of strategic weapons</w:t>
      </w:r>
      <w:r w:rsidRPr="001F5135">
        <w:rPr>
          <w:rFonts w:asciiTheme="minorHAnsi" w:hAnsiTheme="minorHAnsi" w:cstheme="minorHAnsi"/>
        </w:rPr>
        <w:t xml:space="preserve">, mechanical or </w:t>
      </w:r>
      <w:r w:rsidRPr="001F5135">
        <w:rPr>
          <w:rFonts w:asciiTheme="minorHAnsi" w:hAnsiTheme="minorHAnsi" w:cstheme="minorHAnsi"/>
          <w:u w:val="single"/>
        </w:rPr>
        <w:t>computer malfunctions</w:t>
      </w:r>
      <w:r w:rsidRPr="001F5135">
        <w:rPr>
          <w:rFonts w:asciiTheme="minorHAnsi" w:hAnsiTheme="minorHAnsi" w:cstheme="minorHAnsi"/>
        </w:rPr>
        <w:t xml:space="preserve">, poorly recognized instances of cyberdefense, </w:t>
      </w:r>
      <w:r w:rsidRPr="001F5135">
        <w:rPr>
          <w:rFonts w:asciiTheme="minorHAnsi" w:hAnsiTheme="minorHAnsi" w:cstheme="minorHAnsi"/>
          <w:u w:val="single"/>
        </w:rPr>
        <w:t>cyber-war and even adversarial coups</w:t>
      </w:r>
      <w:r w:rsidRPr="001F5135">
        <w:rPr>
          <w:rFonts w:asciiTheme="minorHAnsi" w:hAnsiTheme="minorHAnsi" w:cstheme="minorHAnsi"/>
        </w:rPr>
        <w:t xml:space="preserve"> d'etats.</w:t>
      </w:r>
    </w:p>
    <w:p w14:paraId="48C5E0AE"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w:t>
      </w:r>
      <w:r w:rsidRPr="001F5135">
        <w:rPr>
          <w:rFonts w:asciiTheme="minorHAnsi" w:hAnsiTheme="minorHAnsi" w:cstheme="minorHAnsi"/>
          <w:u w:val="single"/>
        </w:rPr>
        <w:t>should Trump</w:t>
      </w:r>
      <w:r w:rsidRPr="001F5135">
        <w:rPr>
          <w:rFonts w:asciiTheme="minorHAnsi" w:hAnsiTheme="minorHAnsi" w:cstheme="minorHAnsi"/>
        </w:rPr>
        <w:t xml:space="preserve"> ever proceed to </w:t>
      </w:r>
      <w:r w:rsidRPr="001F5135">
        <w:rPr>
          <w:rFonts w:asciiTheme="minorHAnsi" w:hAnsiTheme="minorHAnsi" w:cstheme="minorHAnsi"/>
          <w:u w:val="single"/>
        </w:rPr>
        <w:t>strike Iran</w:t>
      </w:r>
      <w:r w:rsidRPr="001F5135">
        <w:rPr>
          <w:rFonts w:asciiTheme="minorHAnsi" w:hAnsiTheme="minorHAnsi" w:cstheme="minorHAnsi"/>
        </w:rPr>
        <w:t xml:space="preserve"> on the erroneously nonspecific assumption that his generals have already "got everything covered," </w:t>
      </w:r>
      <w:r w:rsidRPr="001F5135">
        <w:rPr>
          <w:rFonts w:asciiTheme="minorHAnsi" w:hAnsiTheme="minorHAnsi" w:cstheme="minorHAnsi"/>
          <w:u w:val="single"/>
        </w:rPr>
        <w:t>he ought then to be reminded of the classic military warning</w:t>
      </w:r>
      <w:r w:rsidRPr="001F5135">
        <w:rPr>
          <w:rFonts w:asciiTheme="minorHAnsi" w:hAnsiTheme="minorHAnsi" w:cstheme="minorHAnsi"/>
        </w:rPr>
        <w:t xml:space="preserve"> of Carl von Clausewitz: Long before any military planners could even envision a nuclear war, the great Prussian general had cautioned </w:t>
      </w:r>
      <w:r w:rsidRPr="001F5135">
        <w:rPr>
          <w:rFonts w:asciiTheme="minorHAnsi" w:hAnsiTheme="minorHAnsi" w:cstheme="minorHAnsi"/>
          <w:u w:val="single"/>
        </w:rPr>
        <w:t>about "friction," or "the difference between war on paper, and war as it actually is</w:t>
      </w:r>
      <w:r w:rsidRPr="001F5135">
        <w:rPr>
          <w:rFonts w:asciiTheme="minorHAnsi" w:hAnsiTheme="minorHAnsi" w:cstheme="minorHAnsi"/>
        </w:rPr>
        <w:t>."</w:t>
      </w:r>
    </w:p>
    <w:p w14:paraId="6A494A93" w14:textId="77777777" w:rsidR="00C54C71" w:rsidRPr="001F5135" w:rsidRDefault="00C54C71" w:rsidP="00C54C71">
      <w:pPr>
        <w:rPr>
          <w:rFonts w:asciiTheme="minorHAnsi" w:hAnsiTheme="minorHAnsi" w:cstheme="minorHAnsi"/>
        </w:rPr>
      </w:pPr>
      <w:r w:rsidRPr="001F5135">
        <w:rPr>
          <w:rFonts w:asciiTheme="minorHAnsi" w:hAnsiTheme="minorHAnsi" w:cstheme="minorHAnsi"/>
        </w:rPr>
        <w:t xml:space="preserve">Where it would be minimized or disregarded altogether by Trump, </w:t>
      </w:r>
      <w:r w:rsidRPr="001F5135">
        <w:rPr>
          <w:rFonts w:asciiTheme="minorHAnsi" w:hAnsiTheme="minorHAnsi" w:cstheme="minorHAnsi"/>
          <w:u w:val="single"/>
        </w:rPr>
        <w:t>this difference could propel the unsteady Middle East toward an irreversible Armageddon</w:t>
      </w:r>
      <w:r w:rsidRPr="001F5135">
        <w:rPr>
          <w:rFonts w:asciiTheme="minorHAnsi" w:hAnsiTheme="minorHAnsi" w:cstheme="minorHAnsi"/>
        </w:rPr>
        <w:t>.</w:t>
      </w:r>
    </w:p>
    <w:p w14:paraId="18BEE1AA" w14:textId="77777777" w:rsidR="00C54C71" w:rsidRPr="001F5135" w:rsidRDefault="00C54C71" w:rsidP="00C54C71">
      <w:pPr>
        <w:rPr>
          <w:rFonts w:asciiTheme="minorHAnsi" w:hAnsiTheme="minorHAnsi" w:cstheme="minorHAnsi"/>
        </w:rPr>
      </w:pPr>
    </w:p>
    <w:p w14:paraId="6DE3FEB0" w14:textId="77777777" w:rsidR="00C54C71" w:rsidRPr="001F5135" w:rsidRDefault="00C54C71" w:rsidP="00C54C71">
      <w:pPr>
        <w:rPr>
          <w:rFonts w:asciiTheme="minorHAnsi" w:hAnsiTheme="minorHAnsi" w:cstheme="minorHAnsi"/>
        </w:rPr>
      </w:pPr>
    </w:p>
    <w:p w14:paraId="0651836B" w14:textId="2CFC1B61" w:rsidR="004C48B5" w:rsidRPr="005A6EA9" w:rsidRDefault="004C48B5" w:rsidP="004C48B5">
      <w:pPr>
        <w:pStyle w:val="Heading3"/>
        <w:rPr>
          <w:rFonts w:cs="Calibri"/>
        </w:rPr>
      </w:pPr>
      <w:r>
        <w:rPr>
          <w:rFonts w:cs="Calibri"/>
        </w:rPr>
        <w:t>2nc peace process bad –</w:t>
      </w:r>
      <w:r w:rsidR="00294235">
        <w:rPr>
          <w:rFonts w:cs="Calibri"/>
        </w:rPr>
        <w:t xml:space="preserve"> </w:t>
      </w:r>
      <w:r>
        <w:rPr>
          <w:rFonts w:cs="Calibri"/>
        </w:rPr>
        <w:t xml:space="preserve">terror </w:t>
      </w:r>
    </w:p>
    <w:p w14:paraId="26024FEA" w14:textId="77777777" w:rsidR="0001415B" w:rsidRPr="005A6EA9" w:rsidRDefault="0001415B" w:rsidP="0001415B">
      <w:pPr>
        <w:pStyle w:val="Heading4"/>
        <w:rPr>
          <w:rFonts w:cs="Calibri"/>
        </w:rPr>
      </w:pPr>
      <w:r w:rsidRPr="005A6EA9">
        <w:rPr>
          <w:rFonts w:cs="Calibri"/>
        </w:rPr>
        <w:t xml:space="preserve">Israel’s </w:t>
      </w:r>
      <w:r>
        <w:rPr>
          <w:rFonts w:cs="Calibri"/>
          <w:u w:val="single"/>
        </w:rPr>
        <w:t>engagement</w:t>
      </w:r>
      <w:r w:rsidRPr="005A6EA9">
        <w:rPr>
          <w:rFonts w:cs="Calibri"/>
        </w:rPr>
        <w:t xml:space="preserve"> </w:t>
      </w:r>
      <w:r>
        <w:rPr>
          <w:rFonts w:cs="Calibri"/>
        </w:rPr>
        <w:t>within the</w:t>
      </w:r>
      <w:r w:rsidRPr="005A6EA9">
        <w:rPr>
          <w:rFonts w:cs="Calibri"/>
        </w:rPr>
        <w:t xml:space="preserve"> peace-process will lead to </w:t>
      </w:r>
      <w:r w:rsidRPr="005A6EA9">
        <w:rPr>
          <w:rFonts w:cs="Calibri"/>
          <w:u w:val="single"/>
        </w:rPr>
        <w:t>instability</w:t>
      </w:r>
      <w:r w:rsidRPr="005A6EA9">
        <w:rPr>
          <w:rFonts w:cs="Calibri"/>
        </w:rPr>
        <w:t xml:space="preserve"> and </w:t>
      </w:r>
      <w:r w:rsidRPr="005A6EA9">
        <w:rPr>
          <w:rFonts w:cs="Calibri"/>
          <w:u w:val="single"/>
        </w:rPr>
        <w:t>violence</w:t>
      </w:r>
      <w:r w:rsidRPr="005A6EA9">
        <w:rPr>
          <w:rFonts w:cs="Calibri"/>
        </w:rPr>
        <w:t xml:space="preserve"> </w:t>
      </w:r>
    </w:p>
    <w:p w14:paraId="41C088B8" w14:textId="77777777" w:rsidR="0001415B" w:rsidRPr="005A6EA9" w:rsidRDefault="0001415B" w:rsidP="0001415B">
      <w:r w:rsidRPr="005A6EA9">
        <w:rPr>
          <w:rStyle w:val="Style13ptBold"/>
        </w:rPr>
        <w:t>Meital ‘7</w:t>
      </w:r>
      <w:r w:rsidRPr="005A6EA9">
        <w:t xml:space="preserve"> (Yoram; Chairman of the Chaim Herzog Center for Middle East Studies and Diplomacy; 2007; “Peace in tatters: Israel, Palestine, and the Middle East”; Lynne Rienner Publishers; Camp-AH)</w:t>
      </w:r>
    </w:p>
    <w:p w14:paraId="1249C3FA" w14:textId="77777777" w:rsidR="0001415B" w:rsidRPr="005A6EA9" w:rsidRDefault="0001415B" w:rsidP="0001415B">
      <w:r w:rsidRPr="005A6EA9">
        <w:rPr>
          <w:u w:val="single"/>
        </w:rPr>
        <w:t xml:space="preserve">The </w:t>
      </w:r>
      <w:r w:rsidRPr="005A6EA9">
        <w:rPr>
          <w:b/>
          <w:bCs/>
          <w:u w:val="single"/>
        </w:rPr>
        <w:t>collapse</w:t>
      </w:r>
      <w:r w:rsidRPr="005A6EA9">
        <w:rPr>
          <w:u w:val="single"/>
        </w:rPr>
        <w:t xml:space="preserve"> of the political process significantly shaped </w:t>
      </w:r>
      <w:r w:rsidRPr="005A6EA9">
        <w:rPr>
          <w:b/>
          <w:bCs/>
          <w:u w:val="single"/>
        </w:rPr>
        <w:t>consensual opinions</w:t>
      </w:r>
      <w:r w:rsidRPr="005A6EA9">
        <w:t xml:space="preserve"> in Israeli and Palestinian societies </w:t>
      </w:r>
      <w:r w:rsidRPr="005A6EA9">
        <w:rPr>
          <w:u w:val="single"/>
        </w:rPr>
        <w:t xml:space="preserve">regarding the responsibility for the </w:t>
      </w:r>
      <w:r w:rsidRPr="005A6EA9">
        <w:rPr>
          <w:b/>
          <w:bCs/>
          <w:u w:val="single"/>
        </w:rPr>
        <w:t>failure</w:t>
      </w:r>
      <w:r w:rsidRPr="005A6EA9">
        <w:rPr>
          <w:u w:val="single"/>
        </w:rPr>
        <w:t xml:space="preserve"> of the final- status negotiations and the eruption of </w:t>
      </w:r>
      <w:r w:rsidRPr="005A6EA9">
        <w:rPr>
          <w:b/>
          <w:bCs/>
          <w:u w:val="single"/>
        </w:rPr>
        <w:t>violence and terror.</w:t>
      </w:r>
      <w:r w:rsidRPr="005A6EA9">
        <w:t xml:space="preserve"> Chapters Six and Seven consider the construction of the hegemonic narratives about the causes of the severe deterioration, their media dissemination and their reception by various Israeli and</w:t>
      </w:r>
    </w:p>
    <w:p w14:paraId="32F00C16" w14:textId="77777777" w:rsidR="0001415B" w:rsidRDefault="0001415B" w:rsidP="0001415B">
      <w:r w:rsidRPr="005A6EA9">
        <w:t xml:space="preserve">Palestinian groups. </w:t>
      </w:r>
      <w:r w:rsidRPr="005A6EA9">
        <w:rPr>
          <w:u w:val="single"/>
        </w:rPr>
        <w:t xml:space="preserve">On both sides, a sense of emergency caused the populations to </w:t>
      </w:r>
      <w:r w:rsidRPr="005A6EA9">
        <w:rPr>
          <w:b/>
          <w:bCs/>
          <w:u w:val="single"/>
        </w:rPr>
        <w:t>close ranks</w:t>
      </w:r>
      <w:r w:rsidRPr="005A6EA9">
        <w:t xml:space="preserve">. As the acts of hostility continued, </w:t>
      </w:r>
      <w:r w:rsidRPr="005A6EA9">
        <w:rPr>
          <w:u w:val="single"/>
        </w:rPr>
        <w:t xml:space="preserve">there seemed to be </w:t>
      </w:r>
      <w:r w:rsidRPr="005A6EA9">
        <w:rPr>
          <w:b/>
          <w:bCs/>
          <w:u w:val="single"/>
        </w:rPr>
        <w:t>no way out</w:t>
      </w:r>
      <w:r w:rsidRPr="005A6EA9">
        <w:rPr>
          <w:u w:val="single"/>
        </w:rPr>
        <w:t xml:space="preserve"> and any real differences between </w:t>
      </w:r>
      <w:r w:rsidRPr="005A6EA9">
        <w:rPr>
          <w:b/>
          <w:bCs/>
          <w:u w:val="single"/>
        </w:rPr>
        <w:t>Left and Right</w:t>
      </w:r>
      <w:r w:rsidRPr="005A6EA9">
        <w:t xml:space="preserve">, religious and secular, </w:t>
      </w:r>
      <w:r w:rsidRPr="005A6EA9">
        <w:rPr>
          <w:u w:val="single"/>
        </w:rPr>
        <w:t xml:space="preserve">the regime and its critics </w:t>
      </w:r>
      <w:r w:rsidRPr="005A6EA9">
        <w:rPr>
          <w:b/>
          <w:bCs/>
          <w:u w:val="single"/>
        </w:rPr>
        <w:t>virtually vanished</w:t>
      </w:r>
      <w:r w:rsidRPr="005A6EA9">
        <w:rPr>
          <w:u w:val="single"/>
        </w:rPr>
        <w:t>. Israel’s dominant narrative</w:t>
      </w:r>
      <w:r w:rsidRPr="005A6EA9">
        <w:t xml:space="preserve">, embraced to varying degrees across the political spectrum (with the exception of Arab and non-Zionist political parties), </w:t>
      </w:r>
      <w:r w:rsidRPr="005A6EA9">
        <w:rPr>
          <w:u w:val="single"/>
        </w:rPr>
        <w:t>centered on the following arguments</w:t>
      </w:r>
      <w:r w:rsidRPr="005A6EA9">
        <w:t xml:space="preserve">: at Camp David, </w:t>
      </w:r>
      <w:r w:rsidRPr="005A6EA9">
        <w:rPr>
          <w:u w:val="single"/>
        </w:rPr>
        <w:t xml:space="preserve">Israel made the Palestinians a most generous, unprecedented offer for the resolution of final-status issues, including Israel’s </w:t>
      </w:r>
      <w:r w:rsidRPr="005A6EA9">
        <w:rPr>
          <w:b/>
          <w:bCs/>
          <w:u w:val="single"/>
        </w:rPr>
        <w:t>withdrawal</w:t>
      </w:r>
      <w:r w:rsidRPr="005A6EA9">
        <w:rPr>
          <w:u w:val="single"/>
        </w:rPr>
        <w:t xml:space="preserve"> from</w:t>
      </w:r>
      <w:r w:rsidRPr="005A6EA9">
        <w:t xml:space="preserve"> the </w:t>
      </w:r>
      <w:r w:rsidRPr="005A6EA9">
        <w:rPr>
          <w:u w:val="single"/>
        </w:rPr>
        <w:t>Gaza</w:t>
      </w:r>
      <w:r w:rsidRPr="005A6EA9">
        <w:t xml:space="preserve"> Strip and most of the West Bank, and a Palestinian foothold in East Jerusalem. The </w:t>
      </w:r>
      <w:r w:rsidRPr="005A6EA9">
        <w:rPr>
          <w:b/>
          <w:bCs/>
          <w:u w:val="single"/>
        </w:rPr>
        <w:t>negotiations collapsed</w:t>
      </w:r>
      <w:r w:rsidRPr="005A6EA9">
        <w:rPr>
          <w:u w:val="single"/>
        </w:rPr>
        <w:t xml:space="preserve"> once it became</w:t>
      </w:r>
      <w:r w:rsidRPr="005A6EA9">
        <w:t xml:space="preserve"> </w:t>
      </w:r>
      <w:r w:rsidRPr="005A6EA9">
        <w:rPr>
          <w:u w:val="single"/>
        </w:rPr>
        <w:t xml:space="preserve">clear </w:t>
      </w:r>
      <w:r w:rsidRPr="005A6EA9">
        <w:t xml:space="preserve">that </w:t>
      </w:r>
      <w:r w:rsidRPr="005A6EA9">
        <w:rPr>
          <w:u w:val="single"/>
        </w:rPr>
        <w:t>Arafat and</w:t>
      </w:r>
      <w:r w:rsidRPr="005A6EA9">
        <w:t xml:space="preserve"> his </w:t>
      </w:r>
      <w:r w:rsidRPr="005A6EA9">
        <w:rPr>
          <w:u w:val="single"/>
        </w:rPr>
        <w:t xml:space="preserve">aides were </w:t>
      </w:r>
      <w:r w:rsidRPr="005A6EA9">
        <w:rPr>
          <w:b/>
          <w:bCs/>
          <w:u w:val="single"/>
        </w:rPr>
        <w:t>not interested in peace</w:t>
      </w:r>
      <w:r w:rsidRPr="005A6EA9">
        <w:rPr>
          <w:u w:val="single"/>
        </w:rPr>
        <w:t xml:space="preserve"> or</w:t>
      </w:r>
      <w:r w:rsidRPr="005A6EA9">
        <w:t xml:space="preserve"> in </w:t>
      </w:r>
      <w:r w:rsidRPr="005A6EA9">
        <w:rPr>
          <w:u w:val="single"/>
        </w:rPr>
        <w:t>settling the conflict, but in arrangements inimical to the</w:t>
      </w:r>
      <w:r w:rsidRPr="005A6EA9">
        <w:t xml:space="preserve"> very </w:t>
      </w:r>
      <w:r w:rsidRPr="005A6EA9">
        <w:rPr>
          <w:u w:val="single"/>
        </w:rPr>
        <w:t>existence of Israel as the state of the Jewish people.</w:t>
      </w:r>
      <w:r w:rsidRPr="005A6EA9">
        <w:t xml:space="preserve"> </w:t>
      </w:r>
      <w:r w:rsidRPr="005A6EA9">
        <w:rPr>
          <w:u w:val="single"/>
        </w:rPr>
        <w:t>After failing to achieve their goals</w:t>
      </w:r>
      <w:r w:rsidRPr="005A6EA9">
        <w:t xml:space="preserve"> at the negotiating table, the </w:t>
      </w:r>
      <w:r w:rsidRPr="005A6EA9">
        <w:rPr>
          <w:u w:val="single"/>
        </w:rPr>
        <w:t xml:space="preserve">Palestinians resorted to </w:t>
      </w:r>
      <w:r w:rsidRPr="005A6EA9">
        <w:rPr>
          <w:b/>
          <w:bCs/>
          <w:u w:val="single"/>
        </w:rPr>
        <w:t>violence and terror</w:t>
      </w:r>
      <w:r w:rsidRPr="005A6EA9">
        <w:t xml:space="preserve"> </w:t>
      </w:r>
      <w:r w:rsidRPr="005A6EA9">
        <w:rPr>
          <w:u w:val="single"/>
        </w:rPr>
        <w:t>in</w:t>
      </w:r>
      <w:r w:rsidRPr="005A6EA9">
        <w:t xml:space="preserve"> the </w:t>
      </w:r>
      <w:r w:rsidRPr="005A6EA9">
        <w:rPr>
          <w:u w:val="single"/>
        </w:rPr>
        <w:t>belief</w:t>
      </w:r>
      <w:r w:rsidRPr="005A6EA9">
        <w:t xml:space="preserve"> that </w:t>
      </w:r>
      <w:r w:rsidRPr="005A6EA9">
        <w:rPr>
          <w:u w:val="single"/>
        </w:rPr>
        <w:t>Israeli society would not be able to take the heat</w:t>
      </w:r>
      <w:r w:rsidRPr="005A6EA9">
        <w:t xml:space="preserve"> </w:t>
      </w:r>
      <w:r w:rsidRPr="005A6EA9">
        <w:rPr>
          <w:u w:val="single"/>
        </w:rPr>
        <w:t>and</w:t>
      </w:r>
      <w:r w:rsidRPr="005A6EA9">
        <w:t xml:space="preserve"> </w:t>
      </w:r>
      <w:r w:rsidRPr="005A6EA9">
        <w:rPr>
          <w:u w:val="single"/>
        </w:rPr>
        <w:t>that</w:t>
      </w:r>
      <w:r w:rsidRPr="005A6EA9">
        <w:t xml:space="preserve"> its </w:t>
      </w:r>
      <w:r w:rsidRPr="005A6EA9">
        <w:rPr>
          <w:u w:val="single"/>
        </w:rPr>
        <w:t xml:space="preserve">leadership would have to back down from their </w:t>
      </w:r>
      <w:r w:rsidRPr="005A6EA9">
        <w:rPr>
          <w:b/>
          <w:bCs/>
          <w:u w:val="single"/>
        </w:rPr>
        <w:t>legitimate positions</w:t>
      </w:r>
      <w:r w:rsidRPr="005A6EA9">
        <w:t xml:space="preserve">. The </w:t>
      </w:r>
      <w:r w:rsidRPr="005A6EA9">
        <w:rPr>
          <w:u w:val="single"/>
        </w:rPr>
        <w:t xml:space="preserve">renewal of bloodshed in September 2000 was an </w:t>
      </w:r>
      <w:r w:rsidRPr="005A6EA9">
        <w:rPr>
          <w:b/>
          <w:bCs/>
          <w:u w:val="single"/>
        </w:rPr>
        <w:t>“existential war”</w:t>
      </w:r>
      <w:r w:rsidRPr="005A6EA9">
        <w:rPr>
          <w:u w:val="single"/>
        </w:rPr>
        <w:t xml:space="preserve"> on Israel</w:t>
      </w:r>
      <w:r w:rsidRPr="005A6EA9">
        <w:t xml:space="preserve"> </w:t>
      </w:r>
      <w:r w:rsidRPr="005A6EA9">
        <w:rPr>
          <w:u w:val="single"/>
        </w:rPr>
        <w:t xml:space="preserve">that had been masterminded in advance by the PA. Arafat blatantly controlled the </w:t>
      </w:r>
      <w:r w:rsidRPr="005A6EA9">
        <w:rPr>
          <w:b/>
          <w:bCs/>
          <w:u w:val="single"/>
        </w:rPr>
        <w:t>violence and terror</w:t>
      </w:r>
      <w:r w:rsidRPr="005A6EA9">
        <w:rPr>
          <w:u w:val="single"/>
        </w:rPr>
        <w:t xml:space="preserve"> against Israeli targets, civilian and military alike.</w:t>
      </w:r>
      <w:r w:rsidRPr="005A6EA9">
        <w:t xml:space="preserve"> This being the case, “there is no one to talk to and nothing to talk about”. Only after the Palestinians elect a new, peace-seeking leadership will it be possible to resume the peace process.</w:t>
      </w:r>
    </w:p>
    <w:p w14:paraId="3E0C7FA9" w14:textId="77777777" w:rsidR="0001415B" w:rsidRDefault="0001415B" w:rsidP="0001415B"/>
    <w:p w14:paraId="002B6196" w14:textId="77777777" w:rsidR="004C48B5" w:rsidRPr="005A6EA9" w:rsidRDefault="004C48B5" w:rsidP="004C48B5">
      <w:pPr>
        <w:pStyle w:val="Heading4"/>
        <w:rPr>
          <w:rFonts w:cs="Calibri"/>
        </w:rPr>
      </w:pPr>
      <w:r w:rsidRPr="005A6EA9">
        <w:rPr>
          <w:rFonts w:cs="Calibri"/>
        </w:rPr>
        <w:t xml:space="preserve">Any Israeli peace-process attempt will </w:t>
      </w:r>
      <w:r w:rsidRPr="005A6EA9">
        <w:rPr>
          <w:rFonts w:cs="Calibri"/>
          <w:u w:val="single"/>
        </w:rPr>
        <w:t>inevitably</w:t>
      </w:r>
      <w:r w:rsidRPr="005A6EA9">
        <w:rPr>
          <w:rFonts w:cs="Calibri"/>
        </w:rPr>
        <w:t xml:space="preserve"> devolve into </w:t>
      </w:r>
      <w:r w:rsidRPr="005A6EA9">
        <w:rPr>
          <w:rFonts w:cs="Calibri"/>
          <w:u w:val="single"/>
        </w:rPr>
        <w:t>terrorism</w:t>
      </w:r>
      <w:r w:rsidRPr="005A6EA9">
        <w:rPr>
          <w:rFonts w:cs="Calibri"/>
        </w:rPr>
        <w:t xml:space="preserve"> and </w:t>
      </w:r>
      <w:r w:rsidRPr="005A6EA9">
        <w:rPr>
          <w:rFonts w:cs="Calibri"/>
          <w:u w:val="single"/>
        </w:rPr>
        <w:t>violence</w:t>
      </w:r>
      <w:r w:rsidRPr="005A6EA9">
        <w:rPr>
          <w:rFonts w:cs="Calibri"/>
        </w:rPr>
        <w:t xml:space="preserve">. </w:t>
      </w:r>
    </w:p>
    <w:p w14:paraId="1B4B766F" w14:textId="77777777" w:rsidR="004C48B5" w:rsidRPr="005A6EA9" w:rsidRDefault="004C48B5" w:rsidP="004C48B5">
      <w:r w:rsidRPr="005A6EA9">
        <w:rPr>
          <w:rStyle w:val="Style13ptBold"/>
        </w:rPr>
        <w:t>Beres ’98</w:t>
      </w:r>
      <w:r w:rsidRPr="005A6EA9">
        <w:t xml:space="preserve"> (Louis; member of the Department of Political Science at Purdue University; 1998; " Israel, the “peace process,” and nuclear terrorism: Recognizing the linkages "; Routledge; https://www-tandfonline-com.proxy.lib.umich.edu/doi/pdf/10.1080/10576109808436054?needAccess=true; Accessed 6-30-2019; Camp-AH)</w:t>
      </w:r>
    </w:p>
    <w:p w14:paraId="390B49FB" w14:textId="77777777" w:rsidR="004C48B5" w:rsidRPr="005A6EA9" w:rsidRDefault="004C48B5" w:rsidP="004C48B5">
      <w:r w:rsidRPr="005A6EA9">
        <w:t xml:space="preserve">Dear Mr. Prime Minister: </w:t>
      </w:r>
      <w:r w:rsidRPr="005A6EA9">
        <w:rPr>
          <w:u w:val="single"/>
        </w:rPr>
        <w:t>Locked in</w:t>
      </w:r>
      <w:r w:rsidRPr="005A6EA9">
        <w:t xml:space="preserve"> potentially </w:t>
      </w:r>
      <w:r w:rsidRPr="005A6EA9">
        <w:rPr>
          <w:b/>
          <w:bCs/>
          <w:u w:val="single"/>
        </w:rPr>
        <w:t>fatal embrace</w:t>
      </w:r>
      <w:r w:rsidRPr="005A6EA9">
        <w:rPr>
          <w:u w:val="single"/>
        </w:rPr>
        <w:t xml:space="preserve"> with an ongoing "Peace Process," Israel will</w:t>
      </w:r>
      <w:r w:rsidRPr="005A6EA9">
        <w:t xml:space="preserve"> surely </w:t>
      </w:r>
      <w:r w:rsidRPr="005A6EA9">
        <w:rPr>
          <w:u w:val="single"/>
        </w:rPr>
        <w:t xml:space="preserve">experience </w:t>
      </w:r>
      <w:r w:rsidRPr="005A6EA9">
        <w:rPr>
          <w:b/>
          <w:bCs/>
          <w:u w:val="single"/>
        </w:rPr>
        <w:t>more terrorism</w:t>
      </w:r>
      <w:r w:rsidRPr="005A6EA9">
        <w:t xml:space="preserve">. </w:t>
      </w:r>
      <w:r w:rsidRPr="005A6EA9">
        <w:rPr>
          <w:u w:val="single"/>
        </w:rPr>
        <w:t>This</w:t>
      </w:r>
      <w:r w:rsidRPr="005A6EA9">
        <w:t xml:space="preserve"> plague of </w:t>
      </w:r>
      <w:r w:rsidRPr="005A6EA9">
        <w:rPr>
          <w:u w:val="single"/>
        </w:rPr>
        <w:t xml:space="preserve">violence, of course, will have been spawned largely by </w:t>
      </w:r>
      <w:r w:rsidRPr="005A6EA9">
        <w:rPr>
          <w:b/>
          <w:bCs/>
          <w:u w:val="single"/>
        </w:rPr>
        <w:t>unrealized expectations</w:t>
      </w:r>
      <w:r w:rsidRPr="005A6EA9">
        <w:t xml:space="preserve">, </w:t>
      </w:r>
      <w:r w:rsidRPr="005A6EA9">
        <w:rPr>
          <w:u w:val="single"/>
        </w:rPr>
        <w:t>by</w:t>
      </w:r>
      <w:r w:rsidRPr="005A6EA9">
        <w:t xml:space="preserve"> still </w:t>
      </w:r>
      <w:r w:rsidRPr="005A6EA9">
        <w:rPr>
          <w:u w:val="single"/>
        </w:rPr>
        <w:t>problematic hopes</w:t>
      </w:r>
      <w:r w:rsidRPr="005A6EA9">
        <w:t xml:space="preserve"> </w:t>
      </w:r>
      <w:r w:rsidRPr="005A6EA9">
        <w:rPr>
          <w:u w:val="single"/>
        </w:rPr>
        <w:t>for a Palestinian State</w:t>
      </w:r>
      <w:r w:rsidRPr="005A6EA9">
        <w:t xml:space="preserve"> (one with Jerusalem as its capital). </w:t>
      </w:r>
      <w:r w:rsidRPr="005A6EA9">
        <w:rPr>
          <w:u w:val="single"/>
        </w:rPr>
        <w:t xml:space="preserve">Once encouraged by </w:t>
      </w:r>
      <w:r w:rsidRPr="005A6EA9">
        <w:t xml:space="preserve">the Rabin/Peres </w:t>
      </w:r>
      <w:r w:rsidRPr="005A6EA9">
        <w:rPr>
          <w:u w:val="single"/>
        </w:rPr>
        <w:t xml:space="preserve">Governments to expect Israel's attrition and </w:t>
      </w:r>
      <w:r w:rsidRPr="005A6EA9">
        <w:rPr>
          <w:b/>
          <w:bCs/>
          <w:u w:val="single"/>
        </w:rPr>
        <w:t>eventual annihilation</w:t>
      </w:r>
      <w:r w:rsidRPr="005A6EA9">
        <w:t xml:space="preserve">,1 </w:t>
      </w:r>
      <w:r w:rsidRPr="005A6EA9">
        <w:rPr>
          <w:u w:val="single"/>
        </w:rPr>
        <w:t>Israel's Palestinian "peace partners</w:t>
      </w:r>
      <w:r w:rsidRPr="005A6EA9">
        <w:t xml:space="preserve">"—unafraid of your own Government's </w:t>
      </w:r>
      <w:r w:rsidRPr="005A6EA9">
        <w:rPr>
          <w:u w:val="single"/>
        </w:rPr>
        <w:t>threats to fight terror</w:t>
      </w:r>
      <w:r w:rsidRPr="005A6EA9">
        <w:t>—</w:t>
      </w:r>
      <w:r w:rsidRPr="005A6EA9">
        <w:rPr>
          <w:u w:val="single"/>
        </w:rPr>
        <w:t xml:space="preserve">will assuredly turn again to pain as their </w:t>
      </w:r>
      <w:r w:rsidRPr="005A6EA9">
        <w:rPr>
          <w:b/>
          <w:bCs/>
          <w:u w:val="single"/>
        </w:rPr>
        <w:t>preferred instrument of "negotiation</w:t>
      </w:r>
      <w:r w:rsidRPr="005A6EA9">
        <w:t>." Significantly, it is conceivable that such pain, inflicted upon Israel's Jewish populations, would be made manifest in acts of nuclear terrorism.2</w:t>
      </w:r>
    </w:p>
    <w:p w14:paraId="0121F941" w14:textId="77777777" w:rsidR="004C48B5" w:rsidRPr="005A6EA9" w:rsidRDefault="004C48B5" w:rsidP="004C48B5">
      <w:r w:rsidRPr="005A6EA9">
        <w:t xml:space="preserve">With this in mind, I offer you the following timely and informed memorandum on a subject of unparalleled importance and terrible urgency. </w:t>
      </w:r>
      <w:r w:rsidRPr="005A6EA9">
        <w:rPr>
          <w:u w:val="single"/>
        </w:rPr>
        <w:t>What</w:t>
      </w:r>
      <w:r w:rsidRPr="005A6EA9">
        <w:t xml:space="preserve">, exactly, </w:t>
      </w:r>
      <w:r w:rsidRPr="005A6EA9">
        <w:rPr>
          <w:u w:val="single"/>
        </w:rPr>
        <w:t xml:space="preserve">does your Government know about Israel's Islamic </w:t>
      </w:r>
      <w:r w:rsidRPr="005A6EA9">
        <w:rPr>
          <w:b/>
          <w:bCs/>
          <w:u w:val="single"/>
        </w:rPr>
        <w:t>terrorist enemies</w:t>
      </w:r>
      <w:r w:rsidRPr="005A6EA9">
        <w:t>, about those who might seek to exploit the horrors that still lie latent in nuclear explosives, nuclear radiation, or nuclear power plants? Former Prime Minister Shimon Peres, addressing a Joint Session of the U.S. Congress on December 12, 1995, said: "</w:t>
      </w:r>
      <w:r w:rsidRPr="005A6EA9">
        <w:rPr>
          <w:u w:val="single"/>
        </w:rPr>
        <w:t xml:space="preserve">Fundamentalism with a </w:t>
      </w:r>
      <w:r w:rsidRPr="005A6EA9">
        <w:rPr>
          <w:b/>
          <w:bCs/>
          <w:u w:val="single"/>
        </w:rPr>
        <w:t>nuclear bomb</w:t>
      </w:r>
      <w:r w:rsidRPr="005A6EA9">
        <w:rPr>
          <w:u w:val="single"/>
        </w:rPr>
        <w:t xml:space="preserve"> is the nightmare of our age</w:t>
      </w:r>
      <w:r w:rsidRPr="005A6EA9">
        <w:t>."3</w:t>
      </w:r>
    </w:p>
    <w:p w14:paraId="0F63E8A4" w14:textId="7921F041" w:rsidR="004C48B5" w:rsidRDefault="004C48B5" w:rsidP="004C48B5">
      <w:r w:rsidRPr="005A6EA9">
        <w:t xml:space="preserve"> Today, various </w:t>
      </w:r>
      <w:r w:rsidRPr="005A6EA9">
        <w:rPr>
          <w:u w:val="single"/>
        </w:rPr>
        <w:t>Islamic fundamentalist organizations, especially Hamas</w:t>
      </w:r>
      <w:r w:rsidRPr="005A6EA9">
        <w:t xml:space="preserve">,4 </w:t>
      </w:r>
      <w:r w:rsidRPr="005A6EA9">
        <w:rPr>
          <w:u w:val="single"/>
        </w:rPr>
        <w:t xml:space="preserve">Hezbollah, and Islamic Jihad, are committed to Israel's </w:t>
      </w:r>
      <w:r w:rsidRPr="005A6EA9">
        <w:rPr>
          <w:b/>
          <w:bCs/>
          <w:u w:val="single"/>
        </w:rPr>
        <w:t>total destruction</w:t>
      </w:r>
      <w:r w:rsidRPr="005A6EA9">
        <w:t>. Significantly, this commitment is supported by Yasser Arafat and his Palestinian Authority,5 which, as you know, have yet to delete the jihad6 portions of the PLO (Palestine Liberation Organization) covenant.7</w:t>
      </w:r>
    </w:p>
    <w:p w14:paraId="260AF1A4" w14:textId="77777777" w:rsidR="00411DCA" w:rsidRPr="005A6EA9" w:rsidRDefault="00411DCA" w:rsidP="004C48B5"/>
    <w:p w14:paraId="06E08DA3" w14:textId="77777777" w:rsidR="004C48B5" w:rsidRPr="005A6EA9" w:rsidRDefault="004C48B5" w:rsidP="004C48B5">
      <w:pPr>
        <w:pStyle w:val="Heading4"/>
        <w:rPr>
          <w:rFonts w:cs="Calibri"/>
        </w:rPr>
      </w:pPr>
      <w:r w:rsidRPr="005A6EA9">
        <w:rPr>
          <w:rFonts w:cs="Calibri"/>
          <w:u w:val="single"/>
        </w:rPr>
        <w:t>Initiation</w:t>
      </w:r>
      <w:r w:rsidRPr="005A6EA9">
        <w:rPr>
          <w:rFonts w:cs="Calibri"/>
        </w:rPr>
        <w:t xml:space="preserve"> of a peace-process causes </w:t>
      </w:r>
      <w:r w:rsidRPr="005A6EA9">
        <w:rPr>
          <w:rFonts w:cs="Calibri"/>
          <w:u w:val="single"/>
        </w:rPr>
        <w:t>nuclear terrorism</w:t>
      </w:r>
      <w:r w:rsidRPr="005A6EA9">
        <w:rPr>
          <w:rFonts w:cs="Calibri"/>
        </w:rPr>
        <w:t xml:space="preserve">. </w:t>
      </w:r>
    </w:p>
    <w:p w14:paraId="6FA64BB7" w14:textId="77777777" w:rsidR="004C48B5" w:rsidRPr="005A6EA9" w:rsidRDefault="004C48B5" w:rsidP="004C48B5">
      <w:r w:rsidRPr="005A6EA9">
        <w:rPr>
          <w:rStyle w:val="Style13ptBold"/>
        </w:rPr>
        <w:t>Beres ’98</w:t>
      </w:r>
      <w:r w:rsidRPr="005A6EA9">
        <w:t xml:space="preserve"> (Louis; member of the Department of Political Science at Purdue University; 1998; " Israel, the “peace process,” and nuclear terrorism: Recognizing the linkages "; Routledge; https://www-tandfonline-com.proxy.lib.umich.edu/doi/pdf/10.1080/10576109808436054?needAccess=true; Accessed 6-30-2019; Camp-AH)</w:t>
      </w:r>
    </w:p>
    <w:p w14:paraId="59B39517" w14:textId="77777777" w:rsidR="004C48B5" w:rsidRPr="005A6EA9" w:rsidRDefault="004C48B5" w:rsidP="004C48B5">
      <w:r w:rsidRPr="00BE0A8E">
        <w:rPr>
          <w:u w:val="single"/>
        </w:rPr>
        <w:t>What, exactly, do we know about this Peace Process</w:t>
      </w:r>
      <w:r w:rsidRPr="005A6EA9">
        <w:t xml:space="preserve">? Above all else, it </w:t>
      </w:r>
      <w:r w:rsidRPr="00BE0A8E">
        <w:rPr>
          <w:u w:val="single"/>
        </w:rPr>
        <w:t xml:space="preserve">has been producing a </w:t>
      </w:r>
      <w:r w:rsidRPr="00BE0A8E">
        <w:rPr>
          <w:b/>
          <w:bCs/>
          <w:u w:val="single"/>
        </w:rPr>
        <w:t>transferal/surrender</w:t>
      </w:r>
      <w:r w:rsidRPr="00BE0A8E">
        <w:rPr>
          <w:u w:val="single"/>
        </w:rPr>
        <w:t xml:space="preserve"> of territories to an expanding Palestinian authority</w:t>
      </w:r>
      <w:r w:rsidRPr="005A6EA9">
        <w:t xml:space="preserve"> (a nascent Palestinian state)23</w:t>
      </w:r>
      <w:r>
        <w:t xml:space="preserve"> </w:t>
      </w:r>
      <w:r w:rsidRPr="005A6EA9">
        <w:t xml:space="preserve">and to existing Arab states. </w:t>
      </w:r>
      <w:r w:rsidRPr="00BE0A8E">
        <w:rPr>
          <w:u w:val="single"/>
        </w:rPr>
        <w:t xml:space="preserve">Incrementally, over time, such transferal will assuredly (1) shrink </w:t>
      </w:r>
      <w:r w:rsidRPr="00BE0A8E">
        <w:rPr>
          <w:b/>
          <w:bCs/>
          <w:u w:val="single"/>
        </w:rPr>
        <w:t>Israel's strategic depth</w:t>
      </w:r>
      <w:r w:rsidRPr="005A6EA9">
        <w:t xml:space="preserve">, </w:t>
      </w:r>
      <w:r w:rsidRPr="00BE0A8E">
        <w:rPr>
          <w:u w:val="single"/>
        </w:rPr>
        <w:t>and (2) create more</w:t>
      </w:r>
      <w:r w:rsidRPr="005A6EA9">
        <w:t xml:space="preserve"> or less inviolate </w:t>
      </w:r>
      <w:r w:rsidRPr="00BE0A8E">
        <w:rPr>
          <w:u w:val="single"/>
        </w:rPr>
        <w:t xml:space="preserve">Palestinian sanctuaries for </w:t>
      </w:r>
      <w:r w:rsidRPr="00BE0A8E">
        <w:rPr>
          <w:b/>
          <w:bCs/>
          <w:u w:val="single"/>
        </w:rPr>
        <w:t>terrorist preparations</w:t>
      </w:r>
      <w:r w:rsidRPr="00BE0A8E">
        <w:rPr>
          <w:u w:val="single"/>
        </w:rPr>
        <w:t>. I</w:t>
      </w:r>
      <w:r w:rsidRPr="005A6EA9">
        <w:t>srael, the "Peace Process," and Nuclear Terrorism 65</w:t>
      </w:r>
      <w:r>
        <w:t xml:space="preserve"> </w:t>
      </w:r>
      <w:r w:rsidRPr="00BE0A8E">
        <w:rPr>
          <w:u w:val="single"/>
        </w:rPr>
        <w:t>Should the</w:t>
      </w:r>
      <w:r w:rsidRPr="005A6EA9">
        <w:t xml:space="preserve">se expected </w:t>
      </w:r>
      <w:r w:rsidRPr="00BE0A8E">
        <w:rPr>
          <w:u w:val="single"/>
        </w:rPr>
        <w:t xml:space="preserve">consequences of the Peace Process lead to acts of </w:t>
      </w:r>
      <w:r w:rsidRPr="00BE0A8E">
        <w:rPr>
          <w:b/>
          <w:bCs/>
          <w:u w:val="single"/>
        </w:rPr>
        <w:t>nuclear terrorism</w:t>
      </w:r>
      <w:r w:rsidRPr="00BE0A8E">
        <w:rPr>
          <w:u w:val="single"/>
        </w:rPr>
        <w:t xml:space="preserve"> against Israel, certain Islamic state enemies of Israel might be more inclined to </w:t>
      </w:r>
      <w:r w:rsidRPr="00BE0A8E">
        <w:rPr>
          <w:b/>
          <w:bCs/>
          <w:u w:val="single"/>
        </w:rPr>
        <w:t>enter the fray</w:t>
      </w:r>
      <w:r w:rsidRPr="005A6EA9">
        <w:t>, that is, to initiate war</w:t>
      </w:r>
      <w:r>
        <w:t xml:space="preserve"> </w:t>
      </w:r>
      <w:r w:rsidRPr="005A6EA9">
        <w:t>24 (possibly even unconventional</w:t>
      </w:r>
      <w:r>
        <w:t xml:space="preserve"> </w:t>
      </w:r>
      <w:r w:rsidRPr="005A6EA9">
        <w:t xml:space="preserve">war) against the Jewish State. Conversely, </w:t>
      </w:r>
      <w:r w:rsidRPr="00BE0A8E">
        <w:rPr>
          <w:u w:val="single"/>
        </w:rPr>
        <w:t xml:space="preserve">should the Peace Process encourage these state enemies to </w:t>
      </w:r>
      <w:r w:rsidRPr="00BE0A8E">
        <w:rPr>
          <w:b/>
          <w:bCs/>
          <w:u w:val="single"/>
        </w:rPr>
        <w:t>initiate war25</w:t>
      </w:r>
      <w:r w:rsidRPr="00BE0A8E">
        <w:rPr>
          <w:u w:val="single"/>
        </w:rPr>
        <w:t xml:space="preserve"> before an act of nuclear terrorism is </w:t>
      </w:r>
      <w:r w:rsidRPr="00BE0A8E">
        <w:rPr>
          <w:b/>
          <w:bCs/>
          <w:u w:val="single"/>
        </w:rPr>
        <w:t>undertaken against Israel</w:t>
      </w:r>
      <w:r w:rsidRPr="00BE0A8E">
        <w:rPr>
          <w:u w:val="single"/>
        </w:rPr>
        <w:t>,</w:t>
      </w:r>
      <w:r w:rsidRPr="005A6EA9">
        <w:t xml:space="preserve"> </w:t>
      </w:r>
      <w:r w:rsidRPr="00BE0A8E">
        <w:rPr>
          <w:u w:val="single"/>
        </w:rPr>
        <w:t xml:space="preserve">such war might itself give rise to </w:t>
      </w:r>
      <w:r w:rsidRPr="00BE0A8E">
        <w:rPr>
          <w:b/>
          <w:bCs/>
          <w:u w:val="single"/>
        </w:rPr>
        <w:t>nuclear terrorist attack</w:t>
      </w:r>
      <w:r w:rsidRPr="005A6EA9">
        <w:t>.</w:t>
      </w:r>
      <w:r>
        <w:t xml:space="preserve"> </w:t>
      </w:r>
      <w:r w:rsidRPr="005A6EA9">
        <w:t xml:space="preserve">Here, </w:t>
      </w:r>
      <w:r w:rsidRPr="00BE0A8E">
        <w:rPr>
          <w:b/>
          <w:bCs/>
          <w:u w:val="single"/>
        </w:rPr>
        <w:t>nuclear terrorism</w:t>
      </w:r>
      <w:r w:rsidRPr="00BE0A8E">
        <w:rPr>
          <w:u w:val="single"/>
        </w:rPr>
        <w:t xml:space="preserve"> will have been </w:t>
      </w:r>
      <w:r w:rsidRPr="00BE0A8E">
        <w:rPr>
          <w:b/>
          <w:bCs/>
          <w:u w:val="single"/>
        </w:rPr>
        <w:t>generated by the Peace Process</w:t>
      </w:r>
      <w:r w:rsidRPr="00BE0A8E">
        <w:rPr>
          <w:u w:val="single"/>
        </w:rPr>
        <w:t xml:space="preserve"> indirectly</w:t>
      </w:r>
      <w:r w:rsidRPr="005A6EA9">
        <w:t>,</w:t>
      </w:r>
      <w:r>
        <w:t xml:space="preserve"> </w:t>
      </w:r>
      <w:r w:rsidRPr="005A6EA9">
        <w:t>not as an immediate consequence of lost territories but as the result of war occasioned by enemy state (probably Iran) calculations of cost-effectiveness.26</w:t>
      </w:r>
    </w:p>
    <w:p w14:paraId="596B8146" w14:textId="0CE4D628" w:rsidR="004C48B5" w:rsidRDefault="004C48B5" w:rsidP="004C48B5">
      <w:r w:rsidRPr="00BE0A8E">
        <w:rPr>
          <w:u w:val="single"/>
        </w:rPr>
        <w:t>Another way in which the Peace Process might generate nuclear terrorism</w:t>
      </w:r>
      <w:r>
        <w:t xml:space="preserve"> </w:t>
      </w:r>
      <w:r w:rsidRPr="005A6EA9">
        <w:t xml:space="preserve">against Israel </w:t>
      </w:r>
      <w:r w:rsidRPr="00BE0A8E">
        <w:rPr>
          <w:u w:val="single"/>
        </w:rPr>
        <w:t xml:space="preserve">is via that process's ongoing </w:t>
      </w:r>
      <w:r w:rsidRPr="00BE0A8E">
        <w:rPr>
          <w:b/>
          <w:bCs/>
          <w:u w:val="single"/>
        </w:rPr>
        <w:t>legitimization</w:t>
      </w:r>
      <w:r w:rsidRPr="00BE0A8E">
        <w:rPr>
          <w:u w:val="single"/>
        </w:rPr>
        <w:t xml:space="preserve"> of </w:t>
      </w:r>
      <w:r w:rsidRPr="00BE0A8E">
        <w:rPr>
          <w:b/>
          <w:bCs/>
          <w:u w:val="single"/>
        </w:rPr>
        <w:t>terrorist groups</w:t>
      </w:r>
      <w:r w:rsidRPr="00BE0A8E">
        <w:rPr>
          <w:u w:val="single"/>
        </w:rPr>
        <w:t>. When</w:t>
      </w:r>
      <w:r w:rsidRPr="005A6EA9">
        <w:t>,</w:t>
      </w:r>
      <w:r>
        <w:t xml:space="preserve"> </w:t>
      </w:r>
      <w:r w:rsidRPr="005A6EA9">
        <w:t xml:space="preserve">for example, the </w:t>
      </w:r>
      <w:r w:rsidRPr="00BE0A8E">
        <w:rPr>
          <w:u w:val="single"/>
        </w:rPr>
        <w:t>Clinton</w:t>
      </w:r>
      <w:r w:rsidRPr="005A6EA9">
        <w:t xml:space="preserve"> Administration, on September 13, 1993, </w:t>
      </w:r>
      <w:r w:rsidRPr="00BE0A8E">
        <w:rPr>
          <w:u w:val="single"/>
        </w:rPr>
        <w:t>hosted Israel's formal agreement</w:t>
      </w:r>
      <w:r w:rsidRPr="005A6EA9">
        <w:t xml:space="preserve"> with the PLO, it </w:t>
      </w:r>
      <w:r w:rsidRPr="00BE0A8E">
        <w:rPr>
          <w:u w:val="single"/>
        </w:rPr>
        <w:t>instantly transformed Yasser Arafat and his terrorist organization into a</w:t>
      </w:r>
      <w:r w:rsidRPr="005A6EA9">
        <w:t xml:space="preserve"> jurisprudentially and </w:t>
      </w:r>
      <w:r w:rsidRPr="00BE0A8E">
        <w:rPr>
          <w:u w:val="single"/>
        </w:rPr>
        <w:t>politically acceptable organization.</w:t>
      </w:r>
      <w:r w:rsidRPr="005A6EA9">
        <w:t>27</w:t>
      </w:r>
      <w:r>
        <w:t xml:space="preserve"> </w:t>
      </w:r>
      <w:r w:rsidRPr="005A6EA9">
        <w:t xml:space="preserve">Such </w:t>
      </w:r>
      <w:r w:rsidRPr="00BE0A8E">
        <w:rPr>
          <w:u w:val="single"/>
        </w:rPr>
        <w:t xml:space="preserve">diplomatic actions give </w:t>
      </w:r>
      <w:r w:rsidRPr="00BE0A8E">
        <w:rPr>
          <w:b/>
          <w:bCs/>
          <w:u w:val="single"/>
        </w:rPr>
        <w:t>aid and comfort</w:t>
      </w:r>
      <w:r w:rsidRPr="00BE0A8E">
        <w:rPr>
          <w:u w:val="single"/>
        </w:rPr>
        <w:t xml:space="preserve"> to terrorist groups,</w:t>
      </w:r>
      <w:r w:rsidRPr="005A6EA9">
        <w:t xml:space="preserve"> </w:t>
      </w:r>
      <w:r w:rsidRPr="00BE0A8E">
        <w:rPr>
          <w:u w:val="single"/>
        </w:rPr>
        <w:t>making it much easier for them to</w:t>
      </w:r>
      <w:r w:rsidRPr="005A6EA9">
        <w:t xml:space="preserve"> ultimately </w:t>
      </w:r>
      <w:r w:rsidRPr="00BE0A8E">
        <w:rPr>
          <w:u w:val="single"/>
        </w:rPr>
        <w:t xml:space="preserve">gain access to the </w:t>
      </w:r>
      <w:r w:rsidRPr="00BE0A8E">
        <w:rPr>
          <w:b/>
          <w:bCs/>
          <w:u w:val="single"/>
        </w:rPr>
        <w:t>essential implements</w:t>
      </w:r>
      <w:r w:rsidRPr="005A6EA9">
        <w:t xml:space="preserve"> (see</w:t>
      </w:r>
      <w:r>
        <w:t xml:space="preserve"> </w:t>
      </w:r>
      <w:r w:rsidRPr="005A6EA9">
        <w:t>below) of nuclear terrorist attack. Nor are matters helped much when a terrorist</w:t>
      </w:r>
      <w:r>
        <w:t xml:space="preserve"> </w:t>
      </w:r>
      <w:r w:rsidRPr="005A6EA9">
        <w:t>leader is awarded the Nobel Peace Prize.28</w:t>
      </w:r>
    </w:p>
    <w:p w14:paraId="41F86B23" w14:textId="77777777" w:rsidR="00411DCA" w:rsidRPr="005A6EA9" w:rsidRDefault="00411DCA" w:rsidP="004C48B5"/>
    <w:p w14:paraId="0C4B462E" w14:textId="77777777" w:rsidR="004C48B5" w:rsidRPr="005A6EA9" w:rsidRDefault="004C48B5" w:rsidP="004C48B5">
      <w:pPr>
        <w:pStyle w:val="Heading4"/>
        <w:rPr>
          <w:rFonts w:cs="Calibri"/>
          <w:b w:val="0"/>
          <w:bCs/>
          <w:u w:val="single"/>
        </w:rPr>
      </w:pPr>
      <w:r w:rsidRPr="005A6EA9">
        <w:rPr>
          <w:rStyle w:val="Heading4Char"/>
          <w:rFonts w:cs="Calibri"/>
          <w:b/>
          <w:bCs/>
        </w:rPr>
        <w:t xml:space="preserve">Even if the peace process </w:t>
      </w:r>
      <w:r w:rsidRPr="005A6EA9">
        <w:rPr>
          <w:rStyle w:val="Heading4Char"/>
          <w:rFonts w:cs="Calibri"/>
          <w:b/>
          <w:bCs/>
          <w:u w:val="single"/>
        </w:rPr>
        <w:t>succeeded</w:t>
      </w:r>
      <w:r w:rsidRPr="005A6EA9">
        <w:rPr>
          <w:rStyle w:val="Heading4Char"/>
          <w:rFonts w:cs="Calibri"/>
          <w:b/>
          <w:bCs/>
        </w:rPr>
        <w:t xml:space="preserve">, the risk of nuclear terror would </w:t>
      </w:r>
      <w:r w:rsidRPr="005A6EA9">
        <w:rPr>
          <w:rStyle w:val="Heading4Char"/>
          <w:rFonts w:cs="Calibri"/>
          <w:b/>
          <w:bCs/>
          <w:u w:val="single"/>
        </w:rPr>
        <w:t>exponentially rise</w:t>
      </w:r>
      <w:r w:rsidRPr="005A6EA9">
        <w:rPr>
          <w:rFonts w:cs="Calibri"/>
          <w:b w:val="0"/>
          <w:u w:val="single"/>
        </w:rPr>
        <w:t xml:space="preserve">. </w:t>
      </w:r>
    </w:p>
    <w:p w14:paraId="3ED00DD4" w14:textId="77777777" w:rsidR="004C48B5" w:rsidRPr="005A6EA9" w:rsidRDefault="004C48B5" w:rsidP="004C48B5">
      <w:r w:rsidRPr="005A6EA9">
        <w:rPr>
          <w:rStyle w:val="Style13ptBold"/>
        </w:rPr>
        <w:t>Beres ’98</w:t>
      </w:r>
      <w:r w:rsidRPr="005A6EA9">
        <w:t xml:space="preserve"> (Louis; member of the Department of Political Science at Purdue University; 1998; " Israel, the “peace process,” and nuclear terrorism: Recognizing the linkages "; Routledge; https://www-tandfonline-com.proxy.lib.umich.edu/doi/pdf/10.1080/10576109808436054?needAccess=true; Accessed 6-30-2019; Camp-AH)</w:t>
      </w:r>
    </w:p>
    <w:p w14:paraId="4EAF63EB" w14:textId="77777777" w:rsidR="004C48B5" w:rsidRPr="00F95B7A" w:rsidRDefault="004C48B5" w:rsidP="004C48B5">
      <w:r w:rsidRPr="00F95B7A">
        <w:rPr>
          <w:u w:val="single"/>
        </w:rPr>
        <w:t xml:space="preserve">Should the Peace Process result in a </w:t>
      </w:r>
      <w:r w:rsidRPr="00F95B7A">
        <w:rPr>
          <w:b/>
          <w:bCs/>
          <w:u w:val="single"/>
        </w:rPr>
        <w:t>genuine</w:t>
      </w:r>
      <w:r w:rsidRPr="00F95B7A">
        <w:rPr>
          <w:u w:val="single"/>
        </w:rPr>
        <w:t xml:space="preserve"> Palestinian state</w:t>
      </w:r>
      <w:r w:rsidRPr="005A6EA9">
        <w:t>, which now</w:t>
      </w:r>
      <w:r>
        <w:t xml:space="preserve"> </w:t>
      </w:r>
      <w:r w:rsidRPr="005A6EA9">
        <w:t xml:space="preserve">seems almost certain (despite the PA's own uncertainty), </w:t>
      </w:r>
      <w:r w:rsidRPr="00F95B7A">
        <w:rPr>
          <w:u w:val="single"/>
        </w:rPr>
        <w:t xml:space="preserve">the threat of </w:t>
      </w:r>
      <w:r w:rsidRPr="00F95B7A">
        <w:rPr>
          <w:b/>
          <w:bCs/>
          <w:u w:val="single"/>
        </w:rPr>
        <w:t>nuclear terrorism</w:t>
      </w:r>
      <w:r w:rsidRPr="00F95B7A">
        <w:rPr>
          <w:u w:val="single"/>
        </w:rPr>
        <w:t xml:space="preserve"> against Israel would likely increase</w:t>
      </w:r>
      <w:r w:rsidRPr="005A6EA9">
        <w:t xml:space="preserve">. This is because, tactically, </w:t>
      </w:r>
      <w:r w:rsidRPr="00F95B7A">
        <w:rPr>
          <w:u w:val="single"/>
        </w:rPr>
        <w:t xml:space="preserve">the sanctuary benefits of "Palestine" would make it easier to plan and carry out a </w:t>
      </w:r>
      <w:r w:rsidRPr="00F95B7A">
        <w:rPr>
          <w:b/>
          <w:bCs/>
          <w:u w:val="single"/>
        </w:rPr>
        <w:t>nuclear terrorist operation</w:t>
      </w:r>
      <w:r w:rsidRPr="005A6EA9">
        <w:t>, and, ideologically, a particular momentum for "regaining"52</w:t>
      </w:r>
      <w:r>
        <w:t xml:space="preserve"> </w:t>
      </w:r>
      <w:r w:rsidRPr="005A6EA9">
        <w:t xml:space="preserve">all "lost territories" would probably be established. As, </w:t>
      </w:r>
      <w:r w:rsidRPr="00F95B7A">
        <w:rPr>
          <w:u w:val="single"/>
        </w:rPr>
        <w:t>after all, "core" Palestine had been fashioned from West Bank (Judea/Samaria) and Gaza</w:t>
      </w:r>
      <w:r w:rsidRPr="005A6EA9">
        <w:t>, why</w:t>
      </w:r>
      <w:r>
        <w:t xml:space="preserve"> </w:t>
      </w:r>
      <w:r w:rsidRPr="005A6EA9">
        <w:t>not "recover" what has since 1948 been called Israel?53</w:t>
      </w:r>
    </w:p>
    <w:p w14:paraId="39990969" w14:textId="77777777" w:rsidR="004C48B5" w:rsidRPr="00F95B7A" w:rsidRDefault="004C48B5" w:rsidP="004C48B5">
      <w:pPr>
        <w:rPr>
          <w:b/>
          <w:bCs/>
          <w:u w:val="single"/>
        </w:rPr>
      </w:pPr>
      <w:r w:rsidRPr="005A6EA9">
        <w:t xml:space="preserve"> Such an argument, of</w:t>
      </w:r>
      <w:r>
        <w:t xml:space="preserve"> </w:t>
      </w:r>
      <w:r w:rsidRPr="005A6EA9">
        <w:t>course, flies in the face of the conventional wisdom generated by certain supporters of the Peace Process, namely, that surrendering the territories will defuse</w:t>
      </w:r>
      <w:r>
        <w:t xml:space="preserve"> </w:t>
      </w:r>
      <w:r w:rsidRPr="005A6EA9">
        <w:t>Arab/Islamic hostilities toward the Jewish State, reducing the risks of war, nuclear</w:t>
      </w:r>
      <w:r>
        <w:t xml:space="preserve"> </w:t>
      </w:r>
      <w:r w:rsidRPr="005A6EA9">
        <w:t>war, terrorism, and even (by extrapolation, because these supporters of the Peace</w:t>
      </w:r>
      <w:r>
        <w:t xml:space="preserve"> </w:t>
      </w:r>
      <w:r w:rsidRPr="005A6EA9">
        <w:t>Process never examine these critical and complex issues) nuclear terrorism.54</w:t>
      </w:r>
      <w:r>
        <w:t xml:space="preserve"> </w:t>
      </w:r>
      <w:r w:rsidRPr="00F95B7A">
        <w:rPr>
          <w:u w:val="single"/>
        </w:rPr>
        <w:t>Although it is conceivable that loss of territories could enhance Israel's nuclear deterrent</w:t>
      </w:r>
      <w:r w:rsidRPr="005A6EA9">
        <w:t xml:space="preserve"> vis-a-vis enemy states, such </w:t>
      </w:r>
      <w:r w:rsidRPr="00F95B7A">
        <w:rPr>
          <w:u w:val="single"/>
        </w:rPr>
        <w:t xml:space="preserve">enhancement would assuredly not extend to Israeli deterrence of </w:t>
      </w:r>
      <w:r w:rsidRPr="00F95B7A">
        <w:rPr>
          <w:b/>
          <w:bCs/>
          <w:u w:val="single"/>
        </w:rPr>
        <w:t>terrorist enemies</w:t>
      </w:r>
      <w:r w:rsidRPr="00F95B7A">
        <w:rPr>
          <w:u w:val="single"/>
        </w:rPr>
        <w:t>.</w:t>
      </w:r>
      <w:r w:rsidRPr="005A6EA9">
        <w:t xml:space="preserve"> </w:t>
      </w:r>
      <w:r w:rsidRPr="00F95B7A">
        <w:rPr>
          <w:u w:val="single"/>
        </w:rPr>
        <w:t xml:space="preserve">While </w:t>
      </w:r>
      <w:r w:rsidRPr="00F95B7A">
        <w:rPr>
          <w:b/>
          <w:bCs/>
          <w:u w:val="single"/>
        </w:rPr>
        <w:t>loss of territories</w:t>
      </w:r>
      <w:r w:rsidRPr="00F95B7A">
        <w:rPr>
          <w:u w:val="single"/>
        </w:rPr>
        <w:t xml:space="preserve"> would clearly make the Jewish State vastly more dependent on nuclear weapons,</w:t>
      </w:r>
      <w:r w:rsidRPr="005A6EA9">
        <w:t xml:space="preserve"> </w:t>
      </w:r>
      <w:r w:rsidRPr="00F95B7A">
        <w:rPr>
          <w:u w:val="single"/>
        </w:rPr>
        <w:t xml:space="preserve">a </w:t>
      </w:r>
      <w:r w:rsidRPr="00F95B7A">
        <w:rPr>
          <w:b/>
          <w:bCs/>
          <w:u w:val="single"/>
        </w:rPr>
        <w:t>dependence</w:t>
      </w:r>
      <w:r w:rsidRPr="00F95B7A">
        <w:rPr>
          <w:u w:val="single"/>
        </w:rPr>
        <w:t xml:space="preserve"> that would likely be associated with a heightened willingness to</w:t>
      </w:r>
      <w:r w:rsidRPr="005A6EA9">
        <w:t xml:space="preserve"> actually </w:t>
      </w:r>
      <w:r w:rsidRPr="00F95B7A">
        <w:rPr>
          <w:u w:val="single"/>
        </w:rPr>
        <w:t>use such weapons</w:t>
      </w:r>
      <w:r w:rsidRPr="005A6EA9">
        <w:t>, further territorial loss—as the most visible manifestation</w:t>
      </w:r>
      <w:r>
        <w:t xml:space="preserve"> </w:t>
      </w:r>
      <w:r w:rsidRPr="005A6EA9">
        <w:t xml:space="preserve">of the Peace Process—would </w:t>
      </w:r>
      <w:r w:rsidRPr="00F95B7A">
        <w:rPr>
          <w:u w:val="single"/>
        </w:rPr>
        <w:t xml:space="preserve">have no positive effect on Israeli </w:t>
      </w:r>
      <w:r w:rsidRPr="00F95B7A">
        <w:rPr>
          <w:b/>
          <w:bCs/>
          <w:u w:val="single"/>
        </w:rPr>
        <w:t>counter-nuclear terrorism</w:t>
      </w:r>
      <w:r w:rsidRPr="005A6EA9">
        <w:t>. As such counterterrorism could not possibly be undertaken with nuclear</w:t>
      </w:r>
      <w:r>
        <w:t xml:space="preserve"> </w:t>
      </w:r>
      <w:r w:rsidRPr="005A6EA9">
        <w:t xml:space="preserve">weapons, the net effect of territorial loss/Peace Process on </w:t>
      </w:r>
      <w:r w:rsidRPr="00F95B7A">
        <w:rPr>
          <w:u w:val="single"/>
        </w:rPr>
        <w:t xml:space="preserve">Israel's capacity to protect itself from </w:t>
      </w:r>
      <w:r w:rsidRPr="00F95B7A">
        <w:rPr>
          <w:b/>
          <w:bCs/>
          <w:u w:val="single"/>
        </w:rPr>
        <w:t>nuclear terrorism</w:t>
      </w:r>
      <w:r w:rsidRPr="00F95B7A">
        <w:rPr>
          <w:u w:val="single"/>
        </w:rPr>
        <w:t xml:space="preserve"> would be </w:t>
      </w:r>
      <w:r w:rsidRPr="00F95B7A">
        <w:rPr>
          <w:b/>
          <w:bCs/>
          <w:u w:val="single"/>
        </w:rPr>
        <w:t>entirely negative.</w:t>
      </w:r>
    </w:p>
    <w:p w14:paraId="3F0ACF38" w14:textId="77777777" w:rsidR="004C48B5" w:rsidRPr="005A6EA9" w:rsidRDefault="004C48B5" w:rsidP="004C48B5">
      <w:r w:rsidRPr="005A6EA9">
        <w:t>Mr. Prime Minister. Even if one does not accept these presumed direct relationships between territorial loss and terrorist inclinations to unleash nuclear events</w:t>
      </w:r>
      <w:r>
        <w:t xml:space="preserve"> </w:t>
      </w:r>
      <w:r w:rsidRPr="005A6EA9">
        <w:t>(because of the contrary view that terrorist enemy nuclear capabilities and intentions are already sufficiently threatening to Israel and would not become more</w:t>
      </w:r>
      <w:r>
        <w:t xml:space="preserve"> </w:t>
      </w:r>
      <w:r w:rsidRPr="005A6EA9">
        <w:t>threatening as Israel undergoes incremental truncation), an important indirect relationship warrants some consideration. Israel, in the fashion of every other state</w:t>
      </w:r>
      <w:r>
        <w:t xml:space="preserve"> </w:t>
      </w:r>
      <w:r w:rsidRPr="005A6EA9">
        <w:t>in the world, is best understood as a system. Thus the integrity and durability of</w:t>
      </w:r>
      <w:r>
        <w:t xml:space="preserve"> </w:t>
      </w:r>
      <w:r w:rsidRPr="005A6EA9">
        <w:t>the whole "organism" is always dependent on the integrity and durability of each</w:t>
      </w:r>
      <w:r>
        <w:t xml:space="preserve"> </w:t>
      </w:r>
      <w:r w:rsidRPr="005A6EA9">
        <w:t>"organ" component. Although certain "pathological insults" to the organism, taken</w:t>
      </w:r>
      <w:r>
        <w:t xml:space="preserve"> </w:t>
      </w:r>
      <w:r w:rsidRPr="005A6EA9">
        <w:t>by themselves, are minor and not life-threatening, taken together they can be</w:t>
      </w:r>
      <w:r>
        <w:t xml:space="preserve"> </w:t>
      </w:r>
      <w:r w:rsidRPr="005A6EA9">
        <w:t>enormously debilitating, even fatal.</w:t>
      </w:r>
    </w:p>
    <w:p w14:paraId="1CBC7B86" w14:textId="77777777" w:rsidR="004C48B5" w:rsidRPr="005A6EA9" w:rsidRDefault="004C48B5" w:rsidP="004C48B5">
      <w:r w:rsidRPr="00F95B7A">
        <w:rPr>
          <w:u w:val="single"/>
        </w:rPr>
        <w:t>For the moment, the Israeli "organism" is</w:t>
      </w:r>
      <w:r w:rsidRPr="005A6EA9">
        <w:t xml:space="preserve"> still </w:t>
      </w:r>
      <w:r w:rsidRPr="00F95B7A">
        <w:rPr>
          <w:u w:val="single"/>
        </w:rPr>
        <w:t xml:space="preserve">able to deal with ongoing and sequential </w:t>
      </w:r>
      <w:r w:rsidRPr="00F95B7A">
        <w:rPr>
          <w:b/>
          <w:bCs/>
          <w:u w:val="single"/>
        </w:rPr>
        <w:t>terrorist attacks</w:t>
      </w:r>
      <w:r w:rsidRPr="005A6EA9">
        <w:t xml:space="preserve"> (conventional attacks, to be sure) </w:t>
      </w:r>
      <w:r w:rsidRPr="00F95B7A">
        <w:rPr>
          <w:u w:val="single"/>
        </w:rPr>
        <w:t xml:space="preserve">without suffering </w:t>
      </w:r>
      <w:r w:rsidRPr="00F95B7A">
        <w:rPr>
          <w:b/>
          <w:bCs/>
          <w:u w:val="single"/>
        </w:rPr>
        <w:t xml:space="preserve">existential levels </w:t>
      </w:r>
      <w:r w:rsidRPr="00F95B7A">
        <w:rPr>
          <w:u w:val="single"/>
        </w:rPr>
        <w:t>of harm</w:t>
      </w:r>
      <w:r w:rsidRPr="005A6EA9">
        <w:t xml:space="preserve">. Taken by themselves, </w:t>
      </w:r>
      <w:r w:rsidRPr="00F95B7A">
        <w:rPr>
          <w:u w:val="single"/>
        </w:rPr>
        <w:t xml:space="preserve">these attacks, however odious and demoralizing, do not portend </w:t>
      </w:r>
      <w:r w:rsidRPr="00F95B7A">
        <w:rPr>
          <w:b/>
          <w:bCs/>
          <w:u w:val="single"/>
        </w:rPr>
        <w:t>enemy victory.</w:t>
      </w:r>
      <w:r w:rsidRPr="005A6EA9">
        <w:t xml:space="preserve"> Over time, however, and seen in</w:t>
      </w:r>
      <w:r>
        <w:t xml:space="preserve"> </w:t>
      </w:r>
      <w:r w:rsidRPr="005A6EA9">
        <w:t xml:space="preserve">association with each other, </w:t>
      </w:r>
      <w:r w:rsidRPr="00F95B7A">
        <w:rPr>
          <w:u w:val="single"/>
        </w:rPr>
        <w:t>these attacks may occasion such far-reaching levels of apprehension</w:t>
      </w:r>
      <w:r w:rsidRPr="005A6EA9">
        <w:t>, instability, and despair within Israel that the State itself would</w:t>
      </w:r>
      <w:r>
        <w:t xml:space="preserve"> </w:t>
      </w:r>
      <w:r w:rsidRPr="005A6EA9">
        <w:t xml:space="preserve">begin to become "unglued." </w:t>
      </w:r>
      <w:r w:rsidRPr="00F95B7A">
        <w:rPr>
          <w:u w:val="single"/>
        </w:rPr>
        <w:t xml:space="preserve">Should this happen, the </w:t>
      </w:r>
      <w:r w:rsidRPr="00F95B7A">
        <w:rPr>
          <w:b/>
          <w:bCs/>
          <w:u w:val="single"/>
        </w:rPr>
        <w:t>cumulative impact</w:t>
      </w:r>
      <w:r w:rsidRPr="00F95B7A">
        <w:rPr>
          <w:u w:val="single"/>
        </w:rPr>
        <w:t xml:space="preserve"> of nonlife-threatening instances of anti-Israel terror could become authentically </w:t>
      </w:r>
      <w:r w:rsidRPr="00F95B7A">
        <w:rPr>
          <w:b/>
          <w:bCs/>
          <w:u w:val="single"/>
        </w:rPr>
        <w:t>lifethreatening</w:t>
      </w:r>
      <w:r w:rsidRPr="005A6EA9">
        <w:t>. Aware of these "productive" consequences of the Peace Process,</w:t>
      </w:r>
      <w:r>
        <w:t xml:space="preserve"> </w:t>
      </w:r>
      <w:r w:rsidRPr="005A6EA9">
        <w:t>Israel's Islamic terrorist enemies might then calculate that their resort to one or</w:t>
      </w:r>
      <w:r>
        <w:t xml:space="preserve"> </w:t>
      </w:r>
      <w:r w:rsidRPr="005A6EA9">
        <w:t>another form of nuclear terrorism had become distinctly cost effective.</w:t>
      </w:r>
    </w:p>
    <w:p w14:paraId="05DB97E7" w14:textId="77777777" w:rsidR="004C48B5" w:rsidRPr="005A6EA9" w:rsidRDefault="004C48B5" w:rsidP="004C48B5">
      <w:r w:rsidRPr="005A6EA9">
        <w:t>68 L R. Beres</w:t>
      </w:r>
    </w:p>
    <w:p w14:paraId="545F32B0" w14:textId="77777777" w:rsidR="004C48B5" w:rsidRPr="005A6EA9" w:rsidRDefault="004C48B5" w:rsidP="004C48B5">
      <w:r w:rsidRPr="005A6EA9">
        <w:t>Finally, in assessing the probable effects of the Peace Process on anti-Israel</w:t>
      </w:r>
      <w:r>
        <w:t xml:space="preserve"> </w:t>
      </w:r>
      <w:r w:rsidRPr="005A6EA9">
        <w:t>nuclear terrorism, your Government should be exceedingly attentive to pertinent</w:t>
      </w:r>
      <w:r>
        <w:t xml:space="preserve"> </w:t>
      </w:r>
      <w:r w:rsidRPr="005A6EA9">
        <w:t>intervening variables. Examples of such intervening variables, which could affect</w:t>
      </w:r>
      <w:r>
        <w:t xml:space="preserve"> </w:t>
      </w:r>
      <w:r w:rsidRPr="005A6EA9">
        <w:t>hypothesized relationships in one way or another, include: (1) changes in the</w:t>
      </w:r>
      <w:r>
        <w:t xml:space="preserve"> </w:t>
      </w:r>
      <w:r w:rsidRPr="005A6EA9">
        <w:t>configuration of state and nonstate participants in the Peace Process; (2) changes</w:t>
      </w:r>
      <w:r>
        <w:t xml:space="preserve"> </w:t>
      </w:r>
      <w:r w:rsidRPr="005A6EA9">
        <w:t>in the nuclear status of states participating in the Peace Process; (3) changes in</w:t>
      </w:r>
      <w:r>
        <w:t xml:space="preserve"> </w:t>
      </w:r>
      <w:r w:rsidRPr="005A6EA9">
        <w:t>the number of nuclear adversary states in the region, whether or not these states</w:t>
      </w:r>
      <w:r>
        <w:t xml:space="preserve"> </w:t>
      </w:r>
      <w:r w:rsidRPr="005A6EA9">
        <w:t>are participants in the Peace Process; (4) changes in Israel's willingness to continue with territorial surrenders; (5) changes of leadership in enemy terrorist groups;</w:t>
      </w:r>
      <w:r>
        <w:t xml:space="preserve"> </w:t>
      </w:r>
      <w:r w:rsidRPr="005A6EA9">
        <w:t>(6) changes in relationships between enemy terrorist groups; (7) changes of leadership in enemy states, whether or not these states are participants in the Peace</w:t>
      </w:r>
      <w:r>
        <w:t xml:space="preserve"> </w:t>
      </w:r>
      <w:r w:rsidRPr="005A6EA9">
        <w:t>Process; (8) changes in the incidence and/or intensity of anti-Israel terrorism; and</w:t>
      </w:r>
      <w:r>
        <w:t xml:space="preserve"> </w:t>
      </w:r>
      <w:r w:rsidRPr="005A6EA9">
        <w:t>(9) changes in the deployment of enemy state nuclear weapons.</w:t>
      </w:r>
    </w:p>
    <w:p w14:paraId="63286580" w14:textId="240221F1" w:rsidR="004C48B5" w:rsidRDefault="004C48B5" w:rsidP="004C48B5">
      <w:r w:rsidRPr="005A6EA9">
        <w:t xml:space="preserve">Regarding this last "intervening variable," the </w:t>
      </w:r>
      <w:r w:rsidRPr="00F95B7A">
        <w:rPr>
          <w:u w:val="single"/>
        </w:rPr>
        <w:t xml:space="preserve">Peace Process could allow </w:t>
      </w:r>
      <w:r w:rsidRPr="00F95B7A">
        <w:rPr>
          <w:b/>
          <w:bCs/>
          <w:u w:val="single"/>
        </w:rPr>
        <w:t>enemy states</w:t>
      </w:r>
      <w:r w:rsidRPr="00F95B7A">
        <w:rPr>
          <w:u w:val="single"/>
        </w:rPr>
        <w:t xml:space="preserve">, once they had developed deployable nuclear weapons, to place their weapons and launchers in areas that would be </w:t>
      </w:r>
      <w:r w:rsidRPr="00F95B7A">
        <w:rPr>
          <w:b/>
          <w:bCs/>
          <w:u w:val="single"/>
        </w:rPr>
        <w:t xml:space="preserve">extremely close </w:t>
      </w:r>
      <w:r w:rsidRPr="00F95B7A">
        <w:rPr>
          <w:u w:val="single"/>
        </w:rPr>
        <w:t xml:space="preserve">to Israel's most </w:t>
      </w:r>
      <w:r w:rsidRPr="00F95B7A">
        <w:rPr>
          <w:b/>
          <w:bCs/>
          <w:u w:val="single"/>
        </w:rPr>
        <w:t>populous cities and towns</w:t>
      </w:r>
      <w:r w:rsidRPr="005A6EA9">
        <w:t>. Recognizing the strategic advantages of such</w:t>
      </w:r>
      <w:r>
        <w:t xml:space="preserve"> </w:t>
      </w:r>
      <w:r w:rsidRPr="005A6EA9">
        <w:t xml:space="preserve">placement, </w:t>
      </w:r>
      <w:r w:rsidRPr="00F95B7A">
        <w:rPr>
          <w:u w:val="single"/>
        </w:rPr>
        <w:t>enemy states and terrorist groups could forge formal or informal alignments against the Jewish State</w:t>
      </w:r>
      <w:r w:rsidRPr="005A6EA9">
        <w:t>, stipulating joint and collaborative nuclear action. Here,</w:t>
      </w:r>
      <w:r>
        <w:t xml:space="preserve"> </w:t>
      </w:r>
      <w:r w:rsidRPr="005A6EA9">
        <w:t xml:space="preserve">(a) </w:t>
      </w:r>
      <w:r w:rsidRPr="00F95B7A">
        <w:rPr>
          <w:u w:val="single"/>
        </w:rPr>
        <w:t>nuclear terrorism could give rise to nuclear war</w:t>
      </w:r>
      <w:r w:rsidRPr="005A6EA9">
        <w:t>; (</w:t>
      </w:r>
      <w:r w:rsidRPr="00F95B7A">
        <w:rPr>
          <w:u w:val="single"/>
        </w:rPr>
        <w:t xml:space="preserve">b) </w:t>
      </w:r>
      <w:r w:rsidRPr="00F95B7A">
        <w:rPr>
          <w:b/>
          <w:bCs/>
          <w:u w:val="single"/>
        </w:rPr>
        <w:t>nuclear war</w:t>
      </w:r>
      <w:r w:rsidRPr="00F95B7A">
        <w:rPr>
          <w:u w:val="single"/>
        </w:rPr>
        <w:t xml:space="preserve"> could give rise to nuclear terrorism; or (c) </w:t>
      </w:r>
      <w:r w:rsidRPr="00F95B7A">
        <w:rPr>
          <w:b/>
          <w:bCs/>
          <w:u w:val="single"/>
        </w:rPr>
        <w:t>nuclear terrorism</w:t>
      </w:r>
      <w:r w:rsidRPr="00F95B7A">
        <w:rPr>
          <w:u w:val="single"/>
        </w:rPr>
        <w:t xml:space="preserve"> and nuclear war could be undertaken against Israel simultaneously, a </w:t>
      </w:r>
      <w:r w:rsidRPr="005A6EA9">
        <w:t xml:space="preserve">"synergistic" attack or </w:t>
      </w:r>
      <w:r w:rsidRPr="00F95B7A">
        <w:rPr>
          <w:u w:val="single"/>
        </w:rPr>
        <w:t xml:space="preserve">set of attacks with potentially </w:t>
      </w:r>
      <w:r w:rsidRPr="00F95B7A">
        <w:rPr>
          <w:b/>
          <w:bCs/>
          <w:u w:val="single"/>
        </w:rPr>
        <w:t>existential harms</w:t>
      </w:r>
      <w:r w:rsidRPr="005A6EA9">
        <w:t xml:space="preserve">. </w:t>
      </w:r>
    </w:p>
    <w:p w14:paraId="00DCCE7B" w14:textId="77777777" w:rsidR="00CE73A0" w:rsidRDefault="00CE73A0" w:rsidP="004C48B5"/>
    <w:p w14:paraId="66669401" w14:textId="21232556" w:rsidR="004C48B5" w:rsidRPr="001F5135" w:rsidRDefault="004C48B5" w:rsidP="004C48B5">
      <w:pPr>
        <w:pStyle w:val="Heading3"/>
        <w:rPr>
          <w:rFonts w:asciiTheme="minorHAnsi" w:hAnsiTheme="minorHAnsi" w:cstheme="minorHAnsi"/>
        </w:rPr>
      </w:pPr>
      <w:r>
        <w:rPr>
          <w:rFonts w:asciiTheme="minorHAnsi" w:hAnsiTheme="minorHAnsi" w:cstheme="minorHAnsi"/>
        </w:rPr>
        <w:t>2nc</w:t>
      </w:r>
      <w:r w:rsidRPr="001F5135">
        <w:rPr>
          <w:rFonts w:asciiTheme="minorHAnsi" w:hAnsiTheme="minorHAnsi" w:cstheme="minorHAnsi"/>
        </w:rPr>
        <w:t xml:space="preserve"> peace process </w:t>
      </w:r>
      <w:r>
        <w:rPr>
          <w:rFonts w:asciiTheme="minorHAnsi" w:hAnsiTheme="minorHAnsi" w:cstheme="minorHAnsi"/>
        </w:rPr>
        <w:t xml:space="preserve">bad </w:t>
      </w:r>
      <w:r w:rsidRPr="001F5135">
        <w:rPr>
          <w:rFonts w:asciiTheme="minorHAnsi" w:hAnsiTheme="minorHAnsi" w:cstheme="minorHAnsi"/>
        </w:rPr>
        <w:t>–</w:t>
      </w:r>
      <w:r w:rsidR="008D6DBE">
        <w:rPr>
          <w:rFonts w:asciiTheme="minorHAnsi" w:hAnsiTheme="minorHAnsi" w:cstheme="minorHAnsi"/>
        </w:rPr>
        <w:t xml:space="preserve"> trump </w:t>
      </w:r>
      <w:r>
        <w:rPr>
          <w:rFonts w:asciiTheme="minorHAnsi" w:hAnsiTheme="minorHAnsi" w:cstheme="minorHAnsi"/>
        </w:rPr>
        <w:t xml:space="preserve">defense </w:t>
      </w:r>
    </w:p>
    <w:p w14:paraId="0848E1A7" w14:textId="77777777" w:rsidR="004C48B5" w:rsidRPr="001F5135" w:rsidRDefault="004C48B5" w:rsidP="004C48B5">
      <w:pPr>
        <w:pStyle w:val="Heading4"/>
        <w:rPr>
          <w:rFonts w:asciiTheme="minorHAnsi" w:hAnsiTheme="minorHAnsi" w:cstheme="minorHAnsi"/>
        </w:rPr>
      </w:pPr>
      <w:r w:rsidRPr="001F5135">
        <w:rPr>
          <w:rFonts w:asciiTheme="minorHAnsi" w:hAnsiTheme="minorHAnsi" w:cstheme="minorHAnsi"/>
        </w:rPr>
        <w:t xml:space="preserve">Trumpian economic focus will inevitably create structural barriers to </w:t>
      </w:r>
      <w:r>
        <w:rPr>
          <w:rFonts w:asciiTheme="minorHAnsi" w:hAnsiTheme="minorHAnsi" w:cstheme="minorHAnsi"/>
        </w:rPr>
        <w:t>a successful</w:t>
      </w:r>
      <w:r w:rsidRPr="001F5135">
        <w:rPr>
          <w:rFonts w:asciiTheme="minorHAnsi" w:hAnsiTheme="minorHAnsi" w:cstheme="minorHAnsi"/>
        </w:rPr>
        <w:t xml:space="preserve"> peace process </w:t>
      </w:r>
    </w:p>
    <w:p w14:paraId="6F057DBC" w14:textId="77777777" w:rsidR="004C48B5" w:rsidRPr="001F5135" w:rsidRDefault="004C48B5" w:rsidP="004C48B5">
      <w:pPr>
        <w:rPr>
          <w:rFonts w:asciiTheme="minorHAnsi" w:hAnsiTheme="minorHAnsi" w:cstheme="minorHAnsi"/>
        </w:rPr>
      </w:pPr>
      <w:r w:rsidRPr="001F5135">
        <w:rPr>
          <w:rStyle w:val="Style13ptBold"/>
          <w:rFonts w:asciiTheme="minorHAnsi" w:hAnsiTheme="minorHAnsi" w:cstheme="minorHAnsi"/>
        </w:rPr>
        <w:t>Ayalon et al. ’19</w:t>
      </w:r>
      <w:r w:rsidRPr="001F5135">
        <w:rPr>
          <w:rFonts w:asciiTheme="minorHAnsi" w:hAnsiTheme="minorHAnsi" w:cstheme="minorHAnsi"/>
        </w:rPr>
        <w:t xml:space="preserve"> — (Ami, former director of the Israeli security agency Shin Bet / Giliad Sher, former chief of staff for Prime Minister Ehud Barak and senior Israeli peace negotiator, heads Israel’s Institute for National Security Studies’ Center for Applied Negotiations / Orni Petruschka, co-founders of the Israeli NGO </w:t>
      </w:r>
      <w:hyperlink r:id="rId33" w:tgtFrame="_blank" w:history="1">
        <w:r w:rsidRPr="001F5135">
          <w:rPr>
            <w:rStyle w:val="Hyperlink"/>
            <w:rFonts w:asciiTheme="minorHAnsi" w:hAnsiTheme="minorHAnsi" w:cstheme="minorHAnsi"/>
          </w:rPr>
          <w:t>Blue White Future</w:t>
        </w:r>
      </w:hyperlink>
      <w:r w:rsidRPr="001F5135">
        <w:rPr>
          <w:rFonts w:asciiTheme="minorHAnsi" w:hAnsiTheme="minorHAnsi" w:cstheme="minorHAnsi"/>
        </w:rPr>
        <w:t> and principals of </w:t>
      </w:r>
      <w:hyperlink r:id="rId34" w:tgtFrame="_blank" w:history="1">
        <w:r w:rsidRPr="001F5135">
          <w:rPr>
            <w:rStyle w:val="Hyperlink"/>
            <w:rFonts w:asciiTheme="minorHAnsi" w:hAnsiTheme="minorHAnsi" w:cstheme="minorHAnsi"/>
          </w:rPr>
          <w:t>Molad, an Israeli think tank</w:t>
        </w:r>
      </w:hyperlink>
      <w:r w:rsidRPr="001F5135">
        <w:rPr>
          <w:rFonts w:asciiTheme="minorHAnsi" w:hAnsiTheme="minorHAnsi" w:cstheme="minorHAnsi"/>
        </w:rPr>
        <w:t xml:space="preserve">; “Trump’s Peace Plan Is Immoral, Impractical—and Could Blow Up the Middle East,” published on 24 June 2019; Politico, URL: </w:t>
      </w:r>
      <w:hyperlink r:id="rId35" w:history="1">
        <w:r w:rsidRPr="001F5135">
          <w:rPr>
            <w:rStyle w:val="Hyperlink"/>
            <w:rFonts w:asciiTheme="minorHAnsi" w:hAnsiTheme="minorHAnsi" w:cstheme="minorHAnsi"/>
          </w:rPr>
          <w:t>https://www.politico.com/magazine/story/2019/06/24/trump-peace-plan-middle-east-227209</w:t>
        </w:r>
      </w:hyperlink>
      <w:r w:rsidRPr="001F5135">
        <w:rPr>
          <w:rFonts w:asciiTheme="minorHAnsi" w:hAnsiTheme="minorHAnsi" w:cstheme="minorHAnsi"/>
        </w:rPr>
        <w:t xml:space="preserve">)//niknav </w:t>
      </w:r>
    </w:p>
    <w:p w14:paraId="40B58CBC"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It sounds great on paper: The U.S. administration will hold a “peace to prosperity” economic workshop in Bahrain on June 25 and 26 to jumpstart Israeli-Palestinian peace talks. Yet scratch the shiny PR surface and you’ll find a dangerously simplistic approach to a complicated situation. </w:t>
      </w:r>
      <w:r w:rsidRPr="001F5135">
        <w:rPr>
          <w:rFonts w:asciiTheme="minorHAnsi" w:hAnsiTheme="minorHAnsi" w:cstheme="minorHAnsi"/>
          <w:u w:val="single"/>
        </w:rPr>
        <w:t>Anybody who followed the last 30 years of the Israeli-Palestinian conflict understands that</w:t>
      </w:r>
      <w:r w:rsidRPr="001F5135">
        <w:rPr>
          <w:rFonts w:asciiTheme="minorHAnsi" w:hAnsiTheme="minorHAnsi" w:cstheme="minorHAnsi"/>
        </w:rPr>
        <w:t xml:space="preserve"> President Donald </w:t>
      </w:r>
      <w:r w:rsidRPr="001F5135">
        <w:rPr>
          <w:rFonts w:asciiTheme="minorHAnsi" w:hAnsiTheme="minorHAnsi" w:cstheme="minorHAnsi"/>
          <w:u w:val="single"/>
        </w:rPr>
        <w:t>Trump’s announcement</w:t>
      </w:r>
      <w:r w:rsidRPr="001F5135">
        <w:rPr>
          <w:rFonts w:asciiTheme="minorHAnsi" w:hAnsiTheme="minorHAnsi" w:cstheme="minorHAnsi"/>
        </w:rPr>
        <w:t xml:space="preserve"> of this first step on the way to a deal </w:t>
      </w:r>
      <w:r w:rsidRPr="001F5135">
        <w:rPr>
          <w:rFonts w:asciiTheme="minorHAnsi" w:hAnsiTheme="minorHAnsi" w:cstheme="minorHAnsi"/>
          <w:u w:val="single"/>
        </w:rPr>
        <w:t>is all form and no substance</w:t>
      </w:r>
      <w:r w:rsidRPr="001F5135">
        <w:rPr>
          <w:rFonts w:asciiTheme="minorHAnsi" w:hAnsiTheme="minorHAnsi" w:cstheme="minorHAnsi"/>
        </w:rPr>
        <w:t xml:space="preserve">: </w:t>
      </w:r>
      <w:r w:rsidRPr="001F5135">
        <w:rPr>
          <w:rFonts w:asciiTheme="minorHAnsi" w:hAnsiTheme="minorHAnsi" w:cstheme="minorHAnsi"/>
          <w:u w:val="single"/>
        </w:rPr>
        <w:t>a new name for the same failed idea known as “economic peace,” and</w:t>
      </w:r>
      <w:r w:rsidRPr="001F5135">
        <w:rPr>
          <w:rFonts w:asciiTheme="minorHAnsi" w:hAnsiTheme="minorHAnsi" w:cstheme="minorHAnsi"/>
        </w:rPr>
        <w:t xml:space="preserve"> before that as “</w:t>
      </w:r>
      <w:r w:rsidRPr="001F5135">
        <w:rPr>
          <w:rFonts w:asciiTheme="minorHAnsi" w:hAnsiTheme="minorHAnsi" w:cstheme="minorHAnsi"/>
          <w:u w:val="single"/>
        </w:rPr>
        <w:t>a new Middle East</w:t>
      </w:r>
      <w:r w:rsidRPr="001F5135">
        <w:rPr>
          <w:rFonts w:asciiTheme="minorHAnsi" w:hAnsiTheme="minorHAnsi" w:cstheme="minorHAnsi"/>
        </w:rPr>
        <w:t>.”</w:t>
      </w:r>
    </w:p>
    <w:p w14:paraId="0FE4D075" w14:textId="77777777" w:rsidR="004C48B5" w:rsidRPr="001F5135" w:rsidRDefault="004C48B5" w:rsidP="004C48B5">
      <w:pPr>
        <w:rPr>
          <w:rFonts w:asciiTheme="minorHAnsi" w:hAnsiTheme="minorHAnsi" w:cstheme="minorHAnsi"/>
        </w:rPr>
      </w:pPr>
      <w:r w:rsidRPr="001F5135">
        <w:rPr>
          <w:rFonts w:asciiTheme="minorHAnsi" w:hAnsiTheme="minorHAnsi" w:cstheme="minorHAnsi"/>
          <w:u w:val="single"/>
        </w:rPr>
        <w:t>Putting economics first, before a political process</w:t>
      </w:r>
      <w:r w:rsidRPr="001F5135">
        <w:rPr>
          <w:rFonts w:asciiTheme="minorHAnsi" w:hAnsiTheme="minorHAnsi" w:cstheme="minorHAnsi"/>
        </w:rPr>
        <w:t xml:space="preserve">, </w:t>
      </w:r>
      <w:r w:rsidRPr="001F5135">
        <w:rPr>
          <w:rFonts w:asciiTheme="minorHAnsi" w:hAnsiTheme="minorHAnsi" w:cstheme="minorHAnsi"/>
          <w:u w:val="single"/>
        </w:rPr>
        <w:t xml:space="preserve">is </w:t>
      </w:r>
      <w:r w:rsidRPr="001F5135">
        <w:rPr>
          <w:rFonts w:asciiTheme="minorHAnsi" w:hAnsiTheme="minorHAnsi" w:cstheme="minorHAnsi"/>
        </w:rPr>
        <w:t xml:space="preserve">more than a tactical error, yet </w:t>
      </w:r>
      <w:r w:rsidRPr="001F5135">
        <w:rPr>
          <w:rFonts w:asciiTheme="minorHAnsi" w:hAnsiTheme="minorHAnsi" w:cstheme="minorHAnsi"/>
          <w:u w:val="single"/>
        </w:rPr>
        <w:t>another in a long line of failed attempts to advance towards a permanent two-state solution</w:t>
      </w:r>
      <w:r w:rsidRPr="001F5135">
        <w:rPr>
          <w:rFonts w:asciiTheme="minorHAnsi" w:hAnsiTheme="minorHAnsi" w:cstheme="minorHAnsi"/>
        </w:rPr>
        <w:t xml:space="preserve">. The </w:t>
      </w:r>
      <w:r w:rsidRPr="001F5135">
        <w:rPr>
          <w:rFonts w:asciiTheme="minorHAnsi" w:hAnsiTheme="minorHAnsi" w:cstheme="minorHAnsi"/>
          <w:u w:val="single"/>
        </w:rPr>
        <w:t>Trump administration’s focus on economics</w:t>
      </w:r>
      <w:r w:rsidRPr="001F5135">
        <w:rPr>
          <w:rFonts w:asciiTheme="minorHAnsi" w:hAnsiTheme="minorHAnsi" w:cstheme="minorHAnsi"/>
        </w:rPr>
        <w:t>—led by Trump’s son-in-law and senior adviser Jared Kushner—</w:t>
      </w:r>
      <w:r w:rsidRPr="001F5135">
        <w:rPr>
          <w:rFonts w:asciiTheme="minorHAnsi" w:hAnsiTheme="minorHAnsi" w:cstheme="minorHAnsi"/>
          <w:u w:val="single"/>
        </w:rPr>
        <w:t>is a strategic mistake that could stymie</w:t>
      </w:r>
      <w:r w:rsidRPr="001F5135">
        <w:rPr>
          <w:rFonts w:asciiTheme="minorHAnsi" w:hAnsiTheme="minorHAnsi" w:cstheme="minorHAnsi"/>
        </w:rPr>
        <w:t xml:space="preserve"> the </w:t>
      </w:r>
      <w:r w:rsidRPr="001F5135">
        <w:rPr>
          <w:rFonts w:asciiTheme="minorHAnsi" w:hAnsiTheme="minorHAnsi" w:cstheme="minorHAnsi"/>
          <w:u w:val="single"/>
        </w:rPr>
        <w:t>negotiations</w:t>
      </w:r>
      <w:r w:rsidRPr="001F5135">
        <w:rPr>
          <w:rFonts w:asciiTheme="minorHAnsi" w:hAnsiTheme="minorHAnsi" w:cstheme="minorHAnsi"/>
        </w:rPr>
        <w:t xml:space="preserve"> before they begin. If Trump and his team studied history, they would know that placing </w:t>
      </w:r>
      <w:r w:rsidRPr="001F5135">
        <w:rPr>
          <w:rFonts w:asciiTheme="minorHAnsi" w:hAnsiTheme="minorHAnsi" w:cstheme="minorHAnsi"/>
          <w:u w:val="single"/>
        </w:rPr>
        <w:t>economics</w:t>
      </w:r>
      <w:r w:rsidRPr="001F5135">
        <w:rPr>
          <w:rFonts w:asciiTheme="minorHAnsi" w:hAnsiTheme="minorHAnsi" w:cstheme="minorHAnsi"/>
        </w:rPr>
        <w:t xml:space="preserve"> </w:t>
      </w:r>
      <w:r w:rsidRPr="001F5135">
        <w:rPr>
          <w:rFonts w:asciiTheme="minorHAnsi" w:hAnsiTheme="minorHAnsi" w:cstheme="minorHAnsi"/>
          <w:u w:val="single"/>
        </w:rPr>
        <w:t>before core political issues is a slap in the face to the Palestinians</w:t>
      </w:r>
      <w:r w:rsidRPr="001F5135">
        <w:rPr>
          <w:rFonts w:asciiTheme="minorHAnsi" w:hAnsiTheme="minorHAnsi" w:cstheme="minorHAnsi"/>
        </w:rPr>
        <w:t xml:space="preserve">. Of course, the Palestinians want to improve their quality of life; of course they want to build a growing economy. But </w:t>
      </w:r>
      <w:r w:rsidRPr="001F5135">
        <w:rPr>
          <w:rFonts w:asciiTheme="minorHAnsi" w:hAnsiTheme="minorHAnsi" w:cstheme="minorHAnsi"/>
          <w:u w:val="single"/>
        </w:rPr>
        <w:t>these are secondary goals, to be pursued after self-determination</w:t>
      </w:r>
      <w:r w:rsidRPr="001F5135">
        <w:rPr>
          <w:rFonts w:asciiTheme="minorHAnsi" w:hAnsiTheme="minorHAnsi" w:cstheme="minorHAnsi"/>
        </w:rPr>
        <w:t xml:space="preserve"> is achieved. If the Palestinians could be “bought” with economic benefits, we would be long past the need for talks. Trump’s approach is not only immoral, it is impractical.</w:t>
      </w:r>
    </w:p>
    <w:p w14:paraId="581DC8E8"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The truth is that economics were never enough to solve the Israeli-Palestinian conflict. </w:t>
      </w:r>
      <w:r w:rsidRPr="001F5135">
        <w:rPr>
          <w:rFonts w:asciiTheme="minorHAnsi" w:hAnsiTheme="minorHAnsi" w:cstheme="minorHAnsi"/>
          <w:u w:val="single"/>
        </w:rPr>
        <w:t xml:space="preserve">The Paris Agreement, which followed </w:t>
      </w:r>
      <w:r w:rsidRPr="001F5135">
        <w:rPr>
          <w:rFonts w:asciiTheme="minorHAnsi" w:hAnsiTheme="minorHAnsi" w:cstheme="minorHAnsi"/>
        </w:rPr>
        <w:t xml:space="preserve">the </w:t>
      </w:r>
      <w:r w:rsidRPr="001F5135">
        <w:rPr>
          <w:rFonts w:asciiTheme="minorHAnsi" w:hAnsiTheme="minorHAnsi" w:cstheme="minorHAnsi"/>
          <w:u w:val="single"/>
        </w:rPr>
        <w:t xml:space="preserve">Oslo </w:t>
      </w:r>
      <w:r w:rsidRPr="001F5135">
        <w:rPr>
          <w:rFonts w:asciiTheme="minorHAnsi" w:hAnsiTheme="minorHAnsi" w:cstheme="minorHAnsi"/>
        </w:rPr>
        <w:t>Accords—</w:t>
      </w:r>
      <w:r w:rsidRPr="001F5135">
        <w:rPr>
          <w:rFonts w:asciiTheme="minorHAnsi" w:hAnsiTheme="minorHAnsi" w:cstheme="minorHAnsi"/>
          <w:u w:val="single"/>
        </w:rPr>
        <w:t>a set of agreements between Israel and the</w:t>
      </w:r>
      <w:r w:rsidRPr="001F5135">
        <w:rPr>
          <w:rFonts w:asciiTheme="minorHAnsi" w:hAnsiTheme="minorHAnsi" w:cstheme="minorHAnsi"/>
        </w:rPr>
        <w:t xml:space="preserve"> </w:t>
      </w:r>
      <w:r w:rsidRPr="001F5135">
        <w:rPr>
          <w:rFonts w:asciiTheme="minorHAnsi" w:hAnsiTheme="minorHAnsi" w:cstheme="minorHAnsi"/>
          <w:u w:val="single"/>
        </w:rPr>
        <w:t>P</w:t>
      </w:r>
      <w:r w:rsidRPr="001F5135">
        <w:rPr>
          <w:rFonts w:asciiTheme="minorHAnsi" w:hAnsiTheme="minorHAnsi" w:cstheme="minorHAnsi"/>
        </w:rPr>
        <w:t xml:space="preserve">alestine </w:t>
      </w:r>
      <w:r w:rsidRPr="001F5135">
        <w:rPr>
          <w:rFonts w:asciiTheme="minorHAnsi" w:hAnsiTheme="minorHAnsi" w:cstheme="minorHAnsi"/>
          <w:u w:val="single"/>
        </w:rPr>
        <w:t>L</w:t>
      </w:r>
      <w:r w:rsidRPr="001F5135">
        <w:rPr>
          <w:rFonts w:asciiTheme="minorHAnsi" w:hAnsiTheme="minorHAnsi" w:cstheme="minorHAnsi"/>
        </w:rPr>
        <w:t xml:space="preserve">iberation </w:t>
      </w:r>
      <w:r w:rsidRPr="001F5135">
        <w:rPr>
          <w:rFonts w:asciiTheme="minorHAnsi" w:hAnsiTheme="minorHAnsi" w:cstheme="minorHAnsi"/>
          <w:u w:val="single"/>
        </w:rPr>
        <w:t>O</w:t>
      </w:r>
      <w:r w:rsidRPr="001F5135">
        <w:rPr>
          <w:rFonts w:asciiTheme="minorHAnsi" w:hAnsiTheme="minorHAnsi" w:cstheme="minorHAnsi"/>
        </w:rPr>
        <w:t xml:space="preserve">rganization </w:t>
      </w:r>
      <w:r w:rsidRPr="001F5135">
        <w:rPr>
          <w:rFonts w:asciiTheme="minorHAnsi" w:hAnsiTheme="minorHAnsi" w:cstheme="minorHAnsi"/>
          <w:u w:val="single"/>
        </w:rPr>
        <w:t>signed in the</w:t>
      </w:r>
      <w:r w:rsidRPr="001F5135">
        <w:rPr>
          <w:rFonts w:asciiTheme="minorHAnsi" w:hAnsiTheme="minorHAnsi" w:cstheme="minorHAnsi"/>
        </w:rPr>
        <w:t xml:space="preserve"> 19</w:t>
      </w:r>
      <w:r w:rsidRPr="001F5135">
        <w:rPr>
          <w:rFonts w:asciiTheme="minorHAnsi" w:hAnsiTheme="minorHAnsi" w:cstheme="minorHAnsi"/>
          <w:u w:val="single"/>
        </w:rPr>
        <w:t>90s that were never implemented</w:t>
      </w:r>
      <w:r w:rsidRPr="001F5135">
        <w:rPr>
          <w:rFonts w:asciiTheme="minorHAnsi" w:hAnsiTheme="minorHAnsi" w:cstheme="minorHAnsi"/>
        </w:rPr>
        <w:t xml:space="preserve"> to the letter—</w:t>
      </w:r>
      <w:r w:rsidRPr="001F5135">
        <w:rPr>
          <w:rFonts w:asciiTheme="minorHAnsi" w:hAnsiTheme="minorHAnsi" w:cstheme="minorHAnsi"/>
          <w:u w:val="single"/>
        </w:rPr>
        <w:t>focused on economics, and it did not salvage the deterioration of the security situation that resulted in the second intifada</w:t>
      </w:r>
      <w:r w:rsidRPr="001F5135">
        <w:rPr>
          <w:rFonts w:asciiTheme="minorHAnsi" w:hAnsiTheme="minorHAnsi" w:cstheme="minorHAnsi"/>
        </w:rPr>
        <w:t xml:space="preserve">, a bloody 4-year Palestinian revolt against Israel’s occupation of the West Bank. Neither </w:t>
      </w:r>
      <w:r w:rsidRPr="001F5135">
        <w:rPr>
          <w:rFonts w:asciiTheme="minorHAnsi" w:hAnsiTheme="minorHAnsi" w:cstheme="minorHAnsi"/>
          <w:u w:val="single"/>
        </w:rPr>
        <w:t>the first nor the second intifadas broke out</w:t>
      </w:r>
      <w:r w:rsidRPr="001F5135">
        <w:rPr>
          <w:rFonts w:asciiTheme="minorHAnsi" w:hAnsiTheme="minorHAnsi" w:cstheme="minorHAnsi"/>
        </w:rPr>
        <w:t xml:space="preserve"> for economic reasons (the Palestinian economy was not faring badly, relatively speaking). They erupted </w:t>
      </w:r>
      <w:r w:rsidRPr="001F5135">
        <w:rPr>
          <w:rFonts w:asciiTheme="minorHAnsi" w:hAnsiTheme="minorHAnsi" w:cstheme="minorHAnsi"/>
          <w:u w:val="single"/>
        </w:rPr>
        <w:t>because the way forward was unclear</w:t>
      </w:r>
      <w:r w:rsidRPr="001F5135">
        <w:rPr>
          <w:rFonts w:asciiTheme="minorHAnsi" w:hAnsiTheme="minorHAnsi" w:cstheme="minorHAnsi"/>
        </w:rPr>
        <w:t xml:space="preserve">, </w:t>
      </w:r>
      <w:r w:rsidRPr="001F5135">
        <w:rPr>
          <w:rFonts w:asciiTheme="minorHAnsi" w:hAnsiTheme="minorHAnsi" w:cstheme="minorHAnsi"/>
          <w:u w:val="single"/>
        </w:rPr>
        <w:t>and because the Palestinians felt that the economic benefits</w:t>
      </w:r>
      <w:r w:rsidRPr="001F5135">
        <w:rPr>
          <w:rFonts w:asciiTheme="minorHAnsi" w:hAnsiTheme="minorHAnsi" w:cstheme="minorHAnsi"/>
        </w:rPr>
        <w:t xml:space="preserve"> offered </w:t>
      </w:r>
      <w:r w:rsidRPr="001F5135">
        <w:rPr>
          <w:rFonts w:asciiTheme="minorHAnsi" w:hAnsiTheme="minorHAnsi" w:cstheme="minorHAnsi"/>
          <w:u w:val="single"/>
        </w:rPr>
        <w:t>would not lead to the end of the occupation</w:t>
      </w:r>
      <w:r w:rsidRPr="001F5135">
        <w:rPr>
          <w:rFonts w:asciiTheme="minorHAnsi" w:hAnsiTheme="minorHAnsi" w:cstheme="minorHAnsi"/>
        </w:rPr>
        <w:t xml:space="preserve">. </w:t>
      </w:r>
      <w:r w:rsidRPr="001F5135">
        <w:rPr>
          <w:rFonts w:asciiTheme="minorHAnsi" w:hAnsiTheme="minorHAnsi" w:cstheme="minorHAnsi"/>
          <w:u w:val="single"/>
        </w:rPr>
        <w:t>High hopes</w:t>
      </w:r>
      <w:r w:rsidRPr="001F5135">
        <w:rPr>
          <w:rFonts w:asciiTheme="minorHAnsi" w:hAnsiTheme="minorHAnsi" w:cstheme="minorHAnsi"/>
        </w:rPr>
        <w:t xml:space="preserve"> for trust-building </w:t>
      </w:r>
      <w:r w:rsidRPr="001F5135">
        <w:rPr>
          <w:rFonts w:asciiTheme="minorHAnsi" w:hAnsiTheme="minorHAnsi" w:cstheme="minorHAnsi"/>
          <w:u w:val="single"/>
        </w:rPr>
        <w:t>had been dashed against the absence of a</w:t>
      </w:r>
      <w:r w:rsidRPr="001F5135">
        <w:rPr>
          <w:rFonts w:asciiTheme="minorHAnsi" w:hAnsiTheme="minorHAnsi" w:cstheme="minorHAnsi"/>
        </w:rPr>
        <w:t xml:space="preserve"> political </w:t>
      </w:r>
      <w:r w:rsidRPr="001F5135">
        <w:rPr>
          <w:rFonts w:asciiTheme="minorHAnsi" w:hAnsiTheme="minorHAnsi" w:cstheme="minorHAnsi"/>
          <w:u w:val="single"/>
        </w:rPr>
        <w:t>plan</w:t>
      </w:r>
      <w:r w:rsidRPr="001F5135">
        <w:rPr>
          <w:rFonts w:asciiTheme="minorHAnsi" w:hAnsiTheme="minorHAnsi" w:cstheme="minorHAnsi"/>
        </w:rPr>
        <w:t xml:space="preserve"> to end the conflict. </w:t>
      </w:r>
      <w:r w:rsidRPr="001F5135">
        <w:rPr>
          <w:rFonts w:asciiTheme="minorHAnsi" w:hAnsiTheme="minorHAnsi" w:cstheme="minorHAnsi"/>
          <w:u w:val="single"/>
        </w:rPr>
        <w:t>This void nurtured despair and disappointment, leading to angry uprisings that cost many lives on both sides</w:t>
      </w:r>
      <w:r w:rsidRPr="001F5135">
        <w:rPr>
          <w:rFonts w:asciiTheme="minorHAnsi" w:hAnsiTheme="minorHAnsi" w:cstheme="minorHAnsi"/>
        </w:rPr>
        <w:t>.</w:t>
      </w:r>
    </w:p>
    <w:p w14:paraId="09B15329" w14:textId="77777777" w:rsidR="004C48B5" w:rsidRPr="001F5135" w:rsidRDefault="004C48B5" w:rsidP="004C48B5">
      <w:pPr>
        <w:rPr>
          <w:rFonts w:asciiTheme="minorHAnsi" w:hAnsiTheme="minorHAnsi" w:cstheme="minorHAnsi"/>
          <w:u w:val="single"/>
        </w:rPr>
      </w:pPr>
      <w:r w:rsidRPr="001F5135">
        <w:rPr>
          <w:rFonts w:asciiTheme="minorHAnsi" w:hAnsiTheme="minorHAnsi" w:cstheme="minorHAnsi"/>
        </w:rPr>
        <w:t xml:space="preserve">That is the very real danger we are facing again. By putting economics first while ignoring the end game, </w:t>
      </w:r>
      <w:r w:rsidRPr="001F5135">
        <w:rPr>
          <w:rFonts w:asciiTheme="minorHAnsi" w:hAnsiTheme="minorHAnsi" w:cstheme="minorHAnsi"/>
          <w:u w:val="single"/>
        </w:rPr>
        <w:t>Trump is repeating a colossal mistake</w:t>
      </w:r>
      <w:r w:rsidRPr="001F5135">
        <w:rPr>
          <w:rFonts w:asciiTheme="minorHAnsi" w:hAnsiTheme="minorHAnsi" w:cstheme="minorHAnsi"/>
        </w:rPr>
        <w:t xml:space="preserve">: </w:t>
      </w:r>
      <w:r w:rsidRPr="001F5135">
        <w:rPr>
          <w:rFonts w:asciiTheme="minorHAnsi" w:hAnsiTheme="minorHAnsi" w:cstheme="minorHAnsi"/>
          <w:u w:val="single"/>
        </w:rPr>
        <w:t>resuming talks without defining the end goal</w:t>
      </w:r>
      <w:r w:rsidRPr="001F5135">
        <w:rPr>
          <w:rFonts w:asciiTheme="minorHAnsi" w:hAnsiTheme="minorHAnsi" w:cstheme="minorHAnsi"/>
        </w:rPr>
        <w:t xml:space="preserve">. </w:t>
      </w:r>
      <w:r w:rsidRPr="001F5135">
        <w:rPr>
          <w:rFonts w:asciiTheme="minorHAnsi" w:hAnsiTheme="minorHAnsi" w:cstheme="minorHAnsi"/>
          <w:u w:val="single"/>
        </w:rPr>
        <w:t xml:space="preserve">For both Palestinians and Israelis, that goal should be ending the occupation and establishing a Palestinian state </w:t>
      </w:r>
      <w:r w:rsidRPr="001F5135">
        <w:rPr>
          <w:rFonts w:asciiTheme="minorHAnsi" w:hAnsiTheme="minorHAnsi" w:cstheme="minorHAnsi"/>
        </w:rPr>
        <w:t xml:space="preserve">alongside Israel </w:t>
      </w:r>
      <w:r w:rsidRPr="001F5135">
        <w:rPr>
          <w:rFonts w:asciiTheme="minorHAnsi" w:hAnsiTheme="minorHAnsi" w:cstheme="minorHAnsi"/>
          <w:u w:val="single"/>
        </w:rPr>
        <w:t>within 1967 borders, with necessary land swaps</w:t>
      </w:r>
      <w:r w:rsidRPr="001F5135">
        <w:rPr>
          <w:rFonts w:asciiTheme="minorHAnsi" w:hAnsiTheme="minorHAnsi" w:cstheme="minorHAnsi"/>
        </w:rPr>
        <w:t xml:space="preserve">. </w:t>
      </w:r>
      <w:r w:rsidRPr="001F5135">
        <w:rPr>
          <w:rFonts w:asciiTheme="minorHAnsi" w:hAnsiTheme="minorHAnsi" w:cstheme="minorHAnsi"/>
          <w:u w:val="single"/>
        </w:rPr>
        <w:t>Unless both parties and the mediating power state this clearly at the outset, the expectations gap will breed mistrust. Thus, sitting down together will be futile</w:t>
      </w:r>
      <w:r w:rsidRPr="001F5135">
        <w:rPr>
          <w:rFonts w:asciiTheme="minorHAnsi" w:hAnsiTheme="minorHAnsi" w:cstheme="minorHAnsi"/>
        </w:rPr>
        <w:t xml:space="preserve">. </w:t>
      </w:r>
      <w:r w:rsidRPr="001F5135">
        <w:rPr>
          <w:rFonts w:asciiTheme="minorHAnsi" w:hAnsiTheme="minorHAnsi" w:cstheme="minorHAnsi"/>
          <w:u w:val="single"/>
        </w:rPr>
        <w:t>This will lead to</w:t>
      </w:r>
      <w:r w:rsidRPr="001F5135">
        <w:rPr>
          <w:rFonts w:asciiTheme="minorHAnsi" w:hAnsiTheme="minorHAnsi" w:cstheme="minorHAnsi"/>
        </w:rPr>
        <w:t xml:space="preserve"> further </w:t>
      </w:r>
      <w:r w:rsidRPr="001F5135">
        <w:rPr>
          <w:rFonts w:asciiTheme="minorHAnsi" w:hAnsiTheme="minorHAnsi" w:cstheme="minorHAnsi"/>
          <w:u w:val="single"/>
        </w:rPr>
        <w:t>disillusionment</w:t>
      </w:r>
      <w:r w:rsidRPr="001F5135">
        <w:rPr>
          <w:rFonts w:asciiTheme="minorHAnsi" w:hAnsiTheme="minorHAnsi" w:cstheme="minorHAnsi"/>
        </w:rPr>
        <w:t>—</w:t>
      </w:r>
      <w:r w:rsidRPr="001F5135">
        <w:rPr>
          <w:rFonts w:asciiTheme="minorHAnsi" w:hAnsiTheme="minorHAnsi" w:cstheme="minorHAnsi"/>
          <w:u w:val="single"/>
        </w:rPr>
        <w:t>and escalating violence</w:t>
      </w:r>
      <w:r w:rsidRPr="001F5135">
        <w:rPr>
          <w:rFonts w:asciiTheme="minorHAnsi" w:hAnsiTheme="minorHAnsi" w:cstheme="minorHAnsi"/>
        </w:rPr>
        <w:t xml:space="preserve">. </w:t>
      </w:r>
      <w:r w:rsidRPr="001F5135">
        <w:rPr>
          <w:rFonts w:asciiTheme="minorHAnsi" w:hAnsiTheme="minorHAnsi" w:cstheme="minorHAnsi"/>
          <w:u w:val="single"/>
        </w:rPr>
        <w:t xml:space="preserve">Unless the goal </w:t>
      </w:r>
      <w:r w:rsidRPr="001F5135">
        <w:rPr>
          <w:rFonts w:asciiTheme="minorHAnsi" w:hAnsiTheme="minorHAnsi" w:cstheme="minorHAnsi"/>
        </w:rPr>
        <w:t xml:space="preserve">of the talks </w:t>
      </w:r>
      <w:r w:rsidRPr="001F5135">
        <w:rPr>
          <w:rFonts w:asciiTheme="minorHAnsi" w:hAnsiTheme="minorHAnsi" w:cstheme="minorHAnsi"/>
          <w:u w:val="single"/>
        </w:rPr>
        <w:t xml:space="preserve">is </w:t>
      </w:r>
      <w:r w:rsidRPr="001F5135">
        <w:rPr>
          <w:rFonts w:asciiTheme="minorHAnsi" w:hAnsiTheme="minorHAnsi" w:cstheme="minorHAnsi"/>
        </w:rPr>
        <w:t xml:space="preserve">explicitly defined as </w:t>
      </w:r>
      <w:r w:rsidRPr="001F5135">
        <w:rPr>
          <w:rFonts w:asciiTheme="minorHAnsi" w:hAnsiTheme="minorHAnsi" w:cstheme="minorHAnsi"/>
          <w:u w:val="single"/>
        </w:rPr>
        <w:t>ending the conflict and establishing a Palestinian state, more lives will be lost.</w:t>
      </w:r>
    </w:p>
    <w:p w14:paraId="72D00E6E" w14:textId="77777777" w:rsidR="004C48B5" w:rsidRPr="001F5135" w:rsidRDefault="004C48B5" w:rsidP="004C48B5">
      <w:pPr>
        <w:rPr>
          <w:rFonts w:asciiTheme="minorHAnsi" w:hAnsiTheme="minorHAnsi" w:cstheme="minorHAnsi"/>
          <w:u w:val="single"/>
        </w:rPr>
      </w:pPr>
    </w:p>
    <w:p w14:paraId="32C67731" w14:textId="77777777" w:rsidR="004C48B5" w:rsidRPr="001F5135" w:rsidRDefault="004C48B5" w:rsidP="004C48B5">
      <w:pPr>
        <w:rPr>
          <w:rFonts w:asciiTheme="minorHAnsi" w:hAnsiTheme="minorHAnsi" w:cstheme="minorHAnsi"/>
        </w:rPr>
      </w:pPr>
    </w:p>
    <w:p w14:paraId="76EDEF7C" w14:textId="77777777" w:rsidR="008D6DBE" w:rsidRDefault="008D6DBE" w:rsidP="008D6DBE">
      <w:pPr>
        <w:pStyle w:val="Heading4"/>
      </w:pPr>
      <w:r>
        <w:t>Trump exacerbates all these trends and makes Palestinians say no</w:t>
      </w:r>
    </w:p>
    <w:p w14:paraId="21096541" w14:textId="77777777" w:rsidR="008D6DBE" w:rsidRDefault="008D6DBE" w:rsidP="008D6DBE">
      <w:r w:rsidRPr="00EC67E1">
        <w:rPr>
          <w:rStyle w:val="Style13ptBold"/>
        </w:rPr>
        <w:t>Elgindy 4/24</w:t>
      </w:r>
      <w:r>
        <w:t>—a nonresident fellow in the Center for Middle East Policy at Brookings and a founding board member of the Egyptian American Rule of Law Association. (Khaled, “The US blind spot in the Israeli-Palestinian peace process”, Brookings, 2019, https://www.brookings.edu/blog/order-from-chaos/2019/04/24/the-u-s-blind-spot-in-the-israeli-palestinian-peace-process/#page-content)//EL</w:t>
      </w:r>
    </w:p>
    <w:p w14:paraId="007E362D" w14:textId="77777777" w:rsidR="008D6DBE" w:rsidRDefault="008D6DBE" w:rsidP="008D6DBE">
      <w:r>
        <w:t>HOW HAS THE BLIND SPOT PLAYED OUT UNDER THE TRUMP ADMINISTRATION?</w:t>
      </w:r>
    </w:p>
    <w:p w14:paraId="04F0FB5F" w14:textId="77777777" w:rsidR="008D6DBE" w:rsidRPr="003A236E" w:rsidRDefault="008D6DBE" w:rsidP="008D6DBE">
      <w:pPr>
        <w:rPr>
          <w:rStyle w:val="StyleUnderline"/>
        </w:rPr>
      </w:pPr>
      <w:r w:rsidRPr="001C50D0">
        <w:rPr>
          <w:rStyle w:val="StyleUnderline"/>
        </w:rPr>
        <w:t>The</w:t>
      </w:r>
      <w:r>
        <w:t xml:space="preserve"> Trump </w:t>
      </w:r>
      <w:r w:rsidRPr="001C50D0">
        <w:rPr>
          <w:rStyle w:val="StyleUnderline"/>
        </w:rPr>
        <w:t>administration</w:t>
      </w:r>
      <w:r>
        <w:t xml:space="preserve"> in many ways </w:t>
      </w:r>
      <w:r w:rsidRPr="001C50D0">
        <w:rPr>
          <w:rStyle w:val="StyleUnderline"/>
        </w:rPr>
        <w:t>represents the blind spot in its purest form</w:t>
      </w:r>
      <w:r>
        <w:t xml:space="preserve">. On the one hand, </w:t>
      </w:r>
      <w:r w:rsidRPr="001C50D0">
        <w:rPr>
          <w:rStyle w:val="StyleUnderline"/>
        </w:rPr>
        <w:t>it espouses a total identification</w:t>
      </w:r>
      <w:r>
        <w:t xml:space="preserve"> not only with Israel, but </w:t>
      </w:r>
      <w:r w:rsidRPr="001C50D0">
        <w:rPr>
          <w:rStyle w:val="StyleUnderline"/>
        </w:rPr>
        <w:t>with</w:t>
      </w:r>
      <w:r>
        <w:t xml:space="preserve"> the </w:t>
      </w:r>
      <w:r w:rsidRPr="001C50D0">
        <w:rPr>
          <w:rStyle w:val="StyleUnderline"/>
        </w:rPr>
        <w:t>most extreme and maximalist elements of Israeli politics</w:t>
      </w:r>
      <w:r>
        <w:t xml:space="preserve">. On the other, </w:t>
      </w:r>
      <w:r w:rsidRPr="001C50D0">
        <w:rPr>
          <w:rStyle w:val="StyleUnderline"/>
        </w:rPr>
        <w:t>it displays a total disregard</w:t>
      </w:r>
      <w:r>
        <w:t xml:space="preserve"> not just for Palestinian politics or history but even </w:t>
      </w:r>
      <w:r w:rsidRPr="001C50D0">
        <w:rPr>
          <w:rStyle w:val="StyleUnderline"/>
        </w:rPr>
        <w:t>for Palestinian agency</w:t>
      </w:r>
      <w:r>
        <w:t xml:space="preserve">. In fact, one might argue that </w:t>
      </w:r>
      <w:r w:rsidRPr="003A236E">
        <w:rPr>
          <w:rStyle w:val="StyleUnderline"/>
        </w:rPr>
        <w:t>under Trump, the U.S. role has</w:t>
      </w:r>
      <w:r>
        <w:t xml:space="preserve"> </w:t>
      </w:r>
      <w:r w:rsidRPr="003A236E">
        <w:rPr>
          <w:rStyle w:val="StyleUnderline"/>
        </w:rPr>
        <w:t>gone</w:t>
      </w:r>
      <w:r>
        <w:t xml:space="preserve"> from that of an ineffective peace broker </w:t>
      </w:r>
      <w:r w:rsidRPr="003A236E">
        <w:rPr>
          <w:rStyle w:val="StyleUnderline"/>
        </w:rPr>
        <w:t>to one of an all-out spoiler.</w:t>
      </w:r>
    </w:p>
    <w:p w14:paraId="2BE826A2" w14:textId="77777777" w:rsidR="008D6DBE" w:rsidRPr="003A236E" w:rsidRDefault="008D6DBE" w:rsidP="008D6DBE">
      <w:pPr>
        <w:rPr>
          <w:rStyle w:val="StyleUnderline"/>
        </w:rPr>
      </w:pPr>
      <w:r>
        <w:t xml:space="preserve">President </w:t>
      </w:r>
      <w:r w:rsidRPr="003A236E">
        <w:rPr>
          <w:rStyle w:val="StyleUnderline"/>
        </w:rPr>
        <w:t>Trump’s</w:t>
      </w:r>
      <w:r>
        <w:t xml:space="preserve"> December 2017 </w:t>
      </w:r>
      <w:r w:rsidRPr="003A236E">
        <w:rPr>
          <w:rStyle w:val="StyleUnderline"/>
        </w:rPr>
        <w:t>decision to recognize Jerusalem as Israel’s capital has</w:t>
      </w:r>
      <w:r>
        <w:t xml:space="preserve">, in his words, </w:t>
      </w:r>
      <w:r w:rsidRPr="003A236E">
        <w:rPr>
          <w:rStyle w:val="StyleUnderline"/>
        </w:rPr>
        <w:t>taken the issue “off the table</w:t>
      </w:r>
      <w:r>
        <w:t xml:space="preserve">”—signaling to the </w:t>
      </w:r>
      <w:r w:rsidRPr="003A236E">
        <w:rPr>
          <w:rStyle w:val="Emphasis"/>
        </w:rPr>
        <w:t>Palestinians</w:t>
      </w:r>
      <w:r>
        <w:t xml:space="preserve"> that they </w:t>
      </w:r>
      <w:r w:rsidRPr="003A236E">
        <w:rPr>
          <w:rStyle w:val="Emphasis"/>
        </w:rPr>
        <w:t>had more to lose from engaging with a Trump-led peace process than from avoiding it.</w:t>
      </w:r>
      <w:r>
        <w:t xml:space="preserve"> In addition to abandoning the goal of a sovereign Palestinian state, </w:t>
      </w:r>
      <w:r w:rsidRPr="003A236E">
        <w:rPr>
          <w:rStyle w:val="StyleUnderline"/>
        </w:rPr>
        <w:t>Trump also seems set on doing away with the “land for peace” formula</w:t>
      </w:r>
      <w:r>
        <w:t xml:space="preserve"> that has undergirded the peace process for more than half a century, as demonstrated by his recent decision to recognize Israeli sovereignty over the Golan Heights. Indeed, </w:t>
      </w:r>
      <w:r w:rsidRPr="003A236E">
        <w:rPr>
          <w:rStyle w:val="StyleUnderline"/>
        </w:rPr>
        <w:t>the administration’s rhetoric,</w:t>
      </w:r>
      <w:r>
        <w:t xml:space="preserve"> including scrubbing the term “occupied territories” from its official lexicon, </w:t>
      </w:r>
      <w:r w:rsidRPr="003A236E">
        <w:rPr>
          <w:rStyle w:val="StyleUnderline"/>
        </w:rPr>
        <w:t>suggests that it is prepared to countenance permanent Israeli control over the five million Palestinians of the West Bank and Gaza Strip.</w:t>
      </w:r>
    </w:p>
    <w:p w14:paraId="041EDFE4" w14:textId="77777777" w:rsidR="008D6DBE" w:rsidRDefault="008D6DBE" w:rsidP="008D6DBE"/>
    <w:p w14:paraId="6D21DF4A" w14:textId="77777777" w:rsidR="00294235" w:rsidRPr="001F5135" w:rsidRDefault="00294235" w:rsidP="00294235">
      <w:pPr>
        <w:pStyle w:val="Heading3"/>
        <w:rPr>
          <w:rFonts w:asciiTheme="minorHAnsi" w:hAnsiTheme="minorHAnsi" w:cstheme="minorHAnsi"/>
        </w:rPr>
      </w:pPr>
      <w:r>
        <w:rPr>
          <w:rFonts w:asciiTheme="minorHAnsi" w:hAnsiTheme="minorHAnsi" w:cstheme="minorHAnsi"/>
        </w:rPr>
        <w:t>2nc</w:t>
      </w:r>
      <w:r w:rsidRPr="001F5135">
        <w:rPr>
          <w:rFonts w:asciiTheme="minorHAnsi" w:hAnsiTheme="minorHAnsi" w:cstheme="minorHAnsi"/>
        </w:rPr>
        <w:t xml:space="preserve"> peace process – </w:t>
      </w:r>
      <w:r>
        <w:rPr>
          <w:rFonts w:asciiTheme="minorHAnsi" w:hAnsiTheme="minorHAnsi" w:cstheme="minorHAnsi"/>
        </w:rPr>
        <w:t>AT: US involvement good</w:t>
      </w:r>
    </w:p>
    <w:p w14:paraId="478005A1" w14:textId="77777777" w:rsidR="00294235" w:rsidRPr="001F5135" w:rsidRDefault="00294235" w:rsidP="00294235">
      <w:pPr>
        <w:pStyle w:val="Heading4"/>
        <w:rPr>
          <w:rFonts w:asciiTheme="minorHAnsi" w:hAnsiTheme="minorHAnsi" w:cstheme="minorHAnsi"/>
        </w:rPr>
      </w:pPr>
      <w:r w:rsidRPr="001F5135">
        <w:rPr>
          <w:rFonts w:asciiTheme="minorHAnsi" w:hAnsiTheme="minorHAnsi" w:cstheme="minorHAnsi"/>
        </w:rPr>
        <w:t xml:space="preserve">US attempts to play </w:t>
      </w:r>
      <w:r w:rsidRPr="001F5135">
        <w:rPr>
          <w:rFonts w:asciiTheme="minorHAnsi" w:hAnsiTheme="minorHAnsi" w:cstheme="minorHAnsi"/>
          <w:u w:val="single"/>
        </w:rPr>
        <w:t>intermediary</w:t>
      </w:r>
      <w:r w:rsidRPr="001F5135">
        <w:rPr>
          <w:rFonts w:asciiTheme="minorHAnsi" w:hAnsiTheme="minorHAnsi" w:cstheme="minorHAnsi"/>
        </w:rPr>
        <w:t xml:space="preserve"> will inevitably fail – it’s one of the </w:t>
      </w:r>
      <w:r w:rsidRPr="001F5135">
        <w:rPr>
          <w:rFonts w:asciiTheme="minorHAnsi" w:hAnsiTheme="minorHAnsi" w:cstheme="minorHAnsi"/>
          <w:u w:val="single"/>
        </w:rPr>
        <w:t>largest</w:t>
      </w:r>
      <w:r w:rsidRPr="001F5135">
        <w:rPr>
          <w:rFonts w:asciiTheme="minorHAnsi" w:hAnsiTheme="minorHAnsi" w:cstheme="minorHAnsi"/>
        </w:rPr>
        <w:t xml:space="preserve"> barriers </w:t>
      </w:r>
    </w:p>
    <w:p w14:paraId="1564D31F" w14:textId="77777777" w:rsidR="00294235" w:rsidRPr="001F5135" w:rsidRDefault="00294235" w:rsidP="00294235">
      <w:pPr>
        <w:rPr>
          <w:rFonts w:asciiTheme="minorHAnsi" w:hAnsiTheme="minorHAnsi" w:cstheme="minorHAnsi"/>
        </w:rPr>
      </w:pPr>
      <w:r w:rsidRPr="001F5135">
        <w:rPr>
          <w:rStyle w:val="Style13ptBold"/>
          <w:rFonts w:asciiTheme="minorHAnsi" w:hAnsiTheme="minorHAnsi" w:cstheme="minorHAnsi"/>
        </w:rPr>
        <w:t>Thrall ’17</w:t>
      </w:r>
      <w:r w:rsidRPr="001F5135">
        <w:rPr>
          <w:rFonts w:asciiTheme="minorHAnsi" w:hAnsiTheme="minorHAnsi" w:cstheme="minorHAnsi"/>
        </w:rPr>
        <w:t xml:space="preserve"> – author of The Only Language They Understand, and is the Director of the Arab-Israeli Project at the International Crisis Group</w:t>
      </w:r>
    </w:p>
    <w:p w14:paraId="580419BD"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(Nathan Thrall, 5-16-2017, "Israel-Palestine: the real reason there’s still no peace," Guardian, https://www.theguardian.com/world/2017/may/16/the-real-reason-the-israel-palestine-peace-process-always-fails, accessed 6-28-2019)//AP</w:t>
      </w:r>
    </w:p>
    <w:p w14:paraId="305C3A75" w14:textId="77777777" w:rsidR="00294235" w:rsidRPr="001F5135" w:rsidRDefault="00294235" w:rsidP="00294235">
      <w:pPr>
        <w:rPr>
          <w:rStyle w:val="Emphasis"/>
          <w:rFonts w:asciiTheme="minorHAnsi" w:hAnsiTheme="minorHAnsi" w:cstheme="minorHAnsi"/>
        </w:rPr>
      </w:pPr>
      <w:r w:rsidRPr="001F5135">
        <w:rPr>
          <w:rStyle w:val="StyleUnderline"/>
          <w:rFonts w:asciiTheme="minorHAnsi" w:hAnsiTheme="minorHAnsi" w:cstheme="minorHAnsi"/>
        </w:rPr>
        <w:t>Scattered</w:t>
      </w:r>
      <w:r w:rsidRPr="001F5135">
        <w:rPr>
          <w:rFonts w:asciiTheme="minorHAnsi" w:hAnsiTheme="minorHAnsi" w:cstheme="minorHAnsi"/>
        </w:rPr>
        <w:t xml:space="preserve"> </w:t>
      </w:r>
      <w:r w:rsidRPr="001F5135">
        <w:rPr>
          <w:rStyle w:val="StyleUnderline"/>
          <w:rFonts w:asciiTheme="minorHAnsi" w:hAnsiTheme="minorHAnsi" w:cstheme="minorHAnsi"/>
        </w:rPr>
        <w:t>over</w:t>
      </w:r>
      <w:r w:rsidRPr="001F5135">
        <w:rPr>
          <w:rFonts w:asciiTheme="minorHAnsi" w:hAnsiTheme="minorHAnsi" w:cstheme="minorHAnsi"/>
        </w:rPr>
        <w:t xml:space="preserve"> </w:t>
      </w:r>
      <w:r w:rsidRPr="001F5135">
        <w:rPr>
          <w:rStyle w:val="StyleUnderline"/>
          <w:rFonts w:asciiTheme="minorHAnsi" w:hAnsiTheme="minorHAnsi" w:cstheme="minorHAnsi"/>
        </w:rPr>
        <w:t>the land</w:t>
      </w:r>
      <w:r w:rsidRPr="001F5135">
        <w:rPr>
          <w:rFonts w:asciiTheme="minorHAnsi" w:hAnsiTheme="minorHAnsi" w:cstheme="minorHAnsi"/>
        </w:rPr>
        <w:t xml:space="preserve"> between the Jordan river and the Mediterranean Sea </w:t>
      </w:r>
      <w:r w:rsidRPr="001F5135">
        <w:rPr>
          <w:rStyle w:val="StyleUnderline"/>
          <w:rFonts w:asciiTheme="minorHAnsi" w:hAnsiTheme="minorHAnsi" w:cstheme="minorHAnsi"/>
        </w:rPr>
        <w:t>lie the remnants of failed peace plans, international summits, secret negotiations, UN resolutions and state-building programmes,</w:t>
      </w:r>
      <w:r w:rsidRPr="001F5135">
        <w:rPr>
          <w:rFonts w:asciiTheme="minorHAnsi" w:hAnsiTheme="minorHAnsi" w:cstheme="minorHAnsi"/>
        </w:rPr>
        <w:t xml:space="preserve"> most of them designed to partition this long-contested territory into two independent states, </w:t>
      </w:r>
      <w:hyperlink r:id="rId36" w:history="1">
        <w:r w:rsidRPr="001F5135">
          <w:rPr>
            <w:rStyle w:val="Hyperlink"/>
            <w:rFonts w:asciiTheme="minorHAnsi" w:hAnsiTheme="minorHAnsi" w:cstheme="minorHAnsi"/>
          </w:rPr>
          <w:t>Israel</w:t>
        </w:r>
      </w:hyperlink>
      <w:r w:rsidRPr="001F5135">
        <w:rPr>
          <w:rFonts w:asciiTheme="minorHAnsi" w:hAnsiTheme="minorHAnsi" w:cstheme="minorHAnsi"/>
        </w:rPr>
        <w:t xml:space="preserve">and Palestine. The </w:t>
      </w:r>
      <w:r w:rsidRPr="001F5135">
        <w:rPr>
          <w:rStyle w:val="Emphasis"/>
          <w:rFonts w:asciiTheme="minorHAnsi" w:hAnsiTheme="minorHAnsi" w:cstheme="minorHAnsi"/>
        </w:rPr>
        <w:t>collapse of these initiatives</w:t>
      </w:r>
      <w:r w:rsidRPr="001F5135">
        <w:rPr>
          <w:rFonts w:asciiTheme="minorHAnsi" w:hAnsiTheme="minorHAnsi" w:cstheme="minorHAnsi"/>
        </w:rPr>
        <w:t xml:space="preserve"> </w:t>
      </w:r>
      <w:r w:rsidRPr="001F5135">
        <w:rPr>
          <w:rStyle w:val="Emphasis"/>
          <w:rFonts w:asciiTheme="minorHAnsi" w:hAnsiTheme="minorHAnsi" w:cstheme="minorHAnsi"/>
        </w:rPr>
        <w:t>has been as predictable as</w:t>
      </w:r>
      <w:r w:rsidRPr="001F5135">
        <w:rPr>
          <w:rStyle w:val="StyleUnderline"/>
          <w:rFonts w:asciiTheme="minorHAnsi" w:hAnsiTheme="minorHAnsi" w:cstheme="minorHAnsi"/>
        </w:rPr>
        <w:t xml:space="preserve"> the confidence with which </w:t>
      </w:r>
      <w:r w:rsidRPr="001F5135">
        <w:rPr>
          <w:rStyle w:val="Emphasis"/>
          <w:rFonts w:asciiTheme="minorHAnsi" w:hAnsiTheme="minorHAnsi" w:cstheme="minorHAnsi"/>
        </w:rPr>
        <w:t>US presidents</w:t>
      </w:r>
      <w:r w:rsidRPr="001F5135">
        <w:rPr>
          <w:rFonts w:asciiTheme="minorHAnsi" w:hAnsiTheme="minorHAnsi" w:cstheme="minorHAnsi"/>
        </w:rPr>
        <w:t xml:space="preserve"> </w:t>
      </w:r>
      <w:r w:rsidRPr="001F5135">
        <w:rPr>
          <w:rStyle w:val="StyleUnderline"/>
          <w:rFonts w:asciiTheme="minorHAnsi" w:hAnsiTheme="minorHAnsi" w:cstheme="minorHAnsi"/>
        </w:rPr>
        <w:t>have launched new ones</w:t>
      </w:r>
      <w:r w:rsidRPr="001F5135">
        <w:rPr>
          <w:rFonts w:asciiTheme="minorHAnsi" w:hAnsiTheme="minorHAnsi" w:cstheme="minorHAnsi"/>
        </w:rPr>
        <w:t xml:space="preserve">, </w:t>
      </w:r>
      <w:r w:rsidRPr="001F5135">
        <w:rPr>
          <w:rStyle w:val="StyleUnderline"/>
          <w:rFonts w:asciiTheme="minorHAnsi" w:hAnsiTheme="minorHAnsi" w:cstheme="minorHAnsi"/>
        </w:rPr>
        <w:t>and</w:t>
      </w:r>
      <w:r w:rsidRPr="001F5135">
        <w:rPr>
          <w:rFonts w:asciiTheme="minorHAnsi" w:hAnsiTheme="minorHAnsi" w:cstheme="minorHAnsi"/>
        </w:rPr>
        <w:t xml:space="preserve"> </w:t>
      </w:r>
      <w:r w:rsidRPr="001F5135">
        <w:rPr>
          <w:rStyle w:val="Emphasis"/>
          <w:rFonts w:asciiTheme="minorHAnsi" w:hAnsiTheme="minorHAnsi" w:cstheme="minorHAnsi"/>
        </w:rPr>
        <w:t>the current administration is no exception.</w:t>
      </w:r>
    </w:p>
    <w:p w14:paraId="5D3B6954" w14:textId="77777777" w:rsidR="00294235" w:rsidRPr="001F5135" w:rsidRDefault="00294235" w:rsidP="00294235">
      <w:pPr>
        <w:rPr>
          <w:rFonts w:asciiTheme="minorHAnsi" w:hAnsiTheme="minorHAnsi" w:cstheme="minorHAnsi"/>
        </w:rPr>
      </w:pPr>
      <w:r w:rsidRPr="001F5135">
        <w:rPr>
          <w:rStyle w:val="StyleUnderline"/>
          <w:rFonts w:asciiTheme="minorHAnsi" w:hAnsiTheme="minorHAnsi" w:cstheme="minorHAnsi"/>
        </w:rPr>
        <w:t>In the quarter century since</w:t>
      </w:r>
      <w:r w:rsidRPr="001F5135">
        <w:rPr>
          <w:rFonts w:asciiTheme="minorHAnsi" w:hAnsiTheme="minorHAnsi" w:cstheme="minorHAnsi"/>
        </w:rPr>
        <w:t xml:space="preserve"> Israelis and Palestinians first started negotiating under US auspices in 1991, </w:t>
      </w:r>
      <w:r w:rsidRPr="001F5135">
        <w:rPr>
          <w:rStyle w:val="StyleUnderline"/>
          <w:rFonts w:asciiTheme="minorHAnsi" w:hAnsiTheme="minorHAnsi" w:cstheme="minorHAnsi"/>
        </w:rPr>
        <w:t>there has been no shortage of explanations for why each particular round of talks failed</w:t>
      </w:r>
      <w:r w:rsidRPr="001F5135">
        <w:rPr>
          <w:rFonts w:asciiTheme="minorHAnsi" w:hAnsiTheme="minorHAnsi" w:cstheme="minorHAnsi"/>
        </w:rPr>
        <w:t xml:space="preserve">. The </w:t>
      </w:r>
      <w:r w:rsidRPr="001F5135">
        <w:rPr>
          <w:rStyle w:val="StyleUnderline"/>
          <w:rFonts w:asciiTheme="minorHAnsi" w:hAnsiTheme="minorHAnsi" w:cstheme="minorHAnsi"/>
        </w:rPr>
        <w:t>rationalisations</w:t>
      </w:r>
      <w:r w:rsidRPr="001F5135">
        <w:rPr>
          <w:rFonts w:asciiTheme="minorHAnsi" w:hAnsiTheme="minorHAnsi" w:cstheme="minorHAnsi"/>
        </w:rPr>
        <w:t xml:space="preserve"> </w:t>
      </w:r>
      <w:r w:rsidRPr="001F5135">
        <w:rPr>
          <w:rStyle w:val="StyleUnderline"/>
          <w:rFonts w:asciiTheme="minorHAnsi" w:hAnsiTheme="minorHAnsi" w:cstheme="minorHAnsi"/>
        </w:rPr>
        <w:t>appear and reappear</w:t>
      </w:r>
      <w:r w:rsidRPr="001F5135">
        <w:rPr>
          <w:rFonts w:asciiTheme="minorHAnsi" w:hAnsiTheme="minorHAnsi" w:cstheme="minorHAnsi"/>
        </w:rPr>
        <w:t xml:space="preserve"> </w:t>
      </w:r>
      <w:r w:rsidRPr="001F5135">
        <w:rPr>
          <w:rStyle w:val="StyleUnderline"/>
          <w:rFonts w:asciiTheme="minorHAnsi" w:hAnsiTheme="minorHAnsi" w:cstheme="minorHAnsi"/>
        </w:rPr>
        <w:t>in the speeches of presidents</w:t>
      </w:r>
      <w:r w:rsidRPr="001F5135">
        <w:rPr>
          <w:rFonts w:asciiTheme="minorHAnsi" w:hAnsiTheme="minorHAnsi" w:cstheme="minorHAnsi"/>
        </w:rPr>
        <w:t xml:space="preserve">, the reports of thinktanks and the memoirs of former officials and negotiators: </w:t>
      </w:r>
      <w:r w:rsidRPr="001F5135">
        <w:rPr>
          <w:rStyle w:val="StyleUnderline"/>
          <w:rFonts w:asciiTheme="minorHAnsi" w:hAnsiTheme="minorHAnsi" w:cstheme="minorHAnsi"/>
        </w:rPr>
        <w:t>bad timing; artificial</w:t>
      </w:r>
      <w:r w:rsidRPr="001F5135">
        <w:rPr>
          <w:rFonts w:asciiTheme="minorHAnsi" w:hAnsiTheme="minorHAnsi" w:cstheme="minorHAnsi"/>
        </w:rPr>
        <w:t xml:space="preserve"> </w:t>
      </w:r>
      <w:r w:rsidRPr="001F5135">
        <w:rPr>
          <w:rStyle w:val="StyleUnderline"/>
          <w:rFonts w:asciiTheme="minorHAnsi" w:hAnsiTheme="minorHAnsi" w:cstheme="minorHAnsi"/>
        </w:rPr>
        <w:t>deadlines</w:t>
      </w:r>
      <w:r w:rsidRPr="001F5135">
        <w:rPr>
          <w:rFonts w:asciiTheme="minorHAnsi" w:hAnsiTheme="minorHAnsi" w:cstheme="minorHAnsi"/>
        </w:rPr>
        <w:t xml:space="preserve">; insufficient </w:t>
      </w:r>
      <w:r w:rsidRPr="001F5135">
        <w:rPr>
          <w:rStyle w:val="StyleUnderline"/>
          <w:rFonts w:asciiTheme="minorHAnsi" w:hAnsiTheme="minorHAnsi" w:cstheme="minorHAnsi"/>
        </w:rPr>
        <w:t>preparation</w:t>
      </w:r>
      <w:r w:rsidRPr="001F5135">
        <w:rPr>
          <w:rFonts w:asciiTheme="minorHAnsi" w:hAnsiTheme="minorHAnsi" w:cstheme="minorHAnsi"/>
        </w:rPr>
        <w:t xml:space="preserve">; </w:t>
      </w:r>
      <w:r w:rsidRPr="001F5135">
        <w:rPr>
          <w:rStyle w:val="StyleUnderline"/>
          <w:rFonts w:asciiTheme="minorHAnsi" w:hAnsiTheme="minorHAnsi" w:cstheme="minorHAnsi"/>
        </w:rPr>
        <w:t xml:space="preserve">scant attention from the US president; </w:t>
      </w:r>
      <w:r w:rsidRPr="001F5135">
        <w:rPr>
          <w:rFonts w:asciiTheme="minorHAnsi" w:hAnsiTheme="minorHAnsi" w:cstheme="minorHAnsi"/>
        </w:rPr>
        <w:t>want of support from regional states; inadequate confidence-building measures; coalition politics; or leaders devoid of courage.</w:t>
      </w:r>
    </w:p>
    <w:p w14:paraId="4B4498A7" w14:textId="77777777" w:rsidR="00294235" w:rsidRPr="001F5135" w:rsidRDefault="00294235" w:rsidP="00294235">
      <w:pPr>
        <w:rPr>
          <w:rFonts w:asciiTheme="minorHAnsi" w:hAnsiTheme="minorHAnsi" w:cstheme="minorHAnsi"/>
        </w:rPr>
      </w:pPr>
    </w:p>
    <w:p w14:paraId="2A6A0F7E" w14:textId="77777777" w:rsidR="008D6DBE" w:rsidRDefault="008D6DBE" w:rsidP="008D6DBE">
      <w:pPr>
        <w:pStyle w:val="Heading4"/>
      </w:pPr>
      <w:r>
        <w:t>All US attempts at resolution fail and exacerbate the conflict</w:t>
      </w:r>
    </w:p>
    <w:p w14:paraId="41E10ED8" w14:textId="77777777" w:rsidR="008D6DBE" w:rsidRDefault="008D6DBE" w:rsidP="008D6DBE">
      <w:r w:rsidRPr="00EC67E1">
        <w:rPr>
          <w:rStyle w:val="Style13ptBold"/>
        </w:rPr>
        <w:t>Elgindy 4/24</w:t>
      </w:r>
      <w:r>
        <w:t>—a nonresident fellow in the Center for Middle East Policy at Brookings and a founding board member of the Egyptian American Rule of Law Association. (Khaled, “The US blind spot in the Israeli-Palestinian peace process”, Brookings, 2019, https://www.brookings.edu/blog/order-from-chaos/2019/04/24/the-u-s-blind-spot-in-the-israeli-palestinian-peace-process/#page-content)//EL</w:t>
      </w:r>
    </w:p>
    <w:p w14:paraId="7203458A" w14:textId="77777777" w:rsidR="008D6DBE" w:rsidRDefault="008D6DBE" w:rsidP="008D6DBE">
      <w:r>
        <w:t>HOW HAS THE BLIND SPOT PLAYED OUT IN PRACTICE?</w:t>
      </w:r>
    </w:p>
    <w:p w14:paraId="028FAD82" w14:textId="77777777" w:rsidR="008D6DBE" w:rsidRDefault="008D6DBE" w:rsidP="008D6DBE">
      <w:r w:rsidRPr="00BB05DE">
        <w:rPr>
          <w:rStyle w:val="StyleUnderline"/>
        </w:rPr>
        <w:t>By alleviating pressure on the stronger party and increasing pressure on the weaker party</w:t>
      </w:r>
      <w:r>
        <w:t xml:space="preserve">, however, </w:t>
      </w:r>
      <w:r w:rsidRPr="00BB05DE">
        <w:rPr>
          <w:rStyle w:val="StyleUnderline"/>
        </w:rPr>
        <w:t>Washington</w:t>
      </w:r>
      <w:r>
        <w:t xml:space="preserve"> effectively </w:t>
      </w:r>
      <w:r w:rsidRPr="00BB05DE">
        <w:rPr>
          <w:rStyle w:val="StyleUnderline"/>
        </w:rPr>
        <w:t>reversed the normal mediation model</w:t>
      </w:r>
      <w:r>
        <w:t xml:space="preserve">, </w:t>
      </w:r>
      <w:r w:rsidRPr="00BB05DE">
        <w:rPr>
          <w:rStyle w:val="StyleUnderline"/>
        </w:rPr>
        <w:t>helping to reinforce the status quo</w:t>
      </w:r>
      <w:r>
        <w:t xml:space="preserve"> </w:t>
      </w:r>
      <w:r w:rsidRPr="00BB05DE">
        <w:rPr>
          <w:rStyle w:val="StyleUnderline"/>
        </w:rPr>
        <w:t>and</w:t>
      </w:r>
      <w:r>
        <w:t xml:space="preserve"> </w:t>
      </w:r>
      <w:r w:rsidRPr="00BB05DE">
        <w:rPr>
          <w:rStyle w:val="Emphasis"/>
        </w:rPr>
        <w:t>often even exacerbating the conflict</w:t>
      </w:r>
      <w:r>
        <w:t xml:space="preserve">. This became clear </w:t>
      </w:r>
      <w:r w:rsidRPr="00BB05DE">
        <w:rPr>
          <w:rStyle w:val="StyleUnderline"/>
        </w:rPr>
        <w:t xml:space="preserve">following the failure of </w:t>
      </w:r>
      <w:r w:rsidRPr="00BB05DE">
        <w:t>the</w:t>
      </w:r>
      <w:r w:rsidRPr="00BB05DE">
        <w:rPr>
          <w:rStyle w:val="StyleUnderline"/>
        </w:rPr>
        <w:t xml:space="preserve"> Camp David</w:t>
      </w:r>
      <w:r>
        <w:t xml:space="preserve"> Summit in July 2000 and </w:t>
      </w:r>
      <w:r w:rsidRPr="00BB05DE">
        <w:rPr>
          <w:rStyle w:val="StyleUnderline"/>
        </w:rPr>
        <w:t>the outbreak of the Palestinian uprising</w:t>
      </w:r>
      <w:r>
        <w:t xml:space="preserve">, known as the al-Aqsa Intifada. Although both sides had contributed to the failure of negotiations as well as to the escalating violence, </w:t>
      </w:r>
      <w:r w:rsidRPr="00BB05DE">
        <w:rPr>
          <w:rStyle w:val="StyleUnderline"/>
        </w:rPr>
        <w:t xml:space="preserve">Clinton opted to lay the blame solely on </w:t>
      </w:r>
      <w:r>
        <w:t xml:space="preserve">Arafat and </w:t>
      </w:r>
      <w:r w:rsidRPr="00BB05DE">
        <w:rPr>
          <w:rStyle w:val="StyleUnderline"/>
        </w:rPr>
        <w:t>the Palestinians</w:t>
      </w:r>
      <w:r>
        <w:t xml:space="preserve">. The reasons for this are not difficult to imagine. As the two most powerful actors bound by a special relationship, </w:t>
      </w:r>
      <w:r w:rsidRPr="00BB05DE">
        <w:rPr>
          <w:rStyle w:val="StyleUnderline"/>
        </w:rPr>
        <w:t>American and Israeli leaders had</w:t>
      </w:r>
      <w:r>
        <w:t xml:space="preserve"> both the means and the </w:t>
      </w:r>
      <w:r w:rsidRPr="00BB05DE">
        <w:rPr>
          <w:rStyle w:val="StyleUnderline"/>
        </w:rPr>
        <w:t>motive to shift</w:t>
      </w:r>
      <w:r>
        <w:t xml:space="preserve"> as many of the </w:t>
      </w:r>
      <w:r w:rsidRPr="00BB05DE">
        <w:rPr>
          <w:rStyle w:val="StyleUnderline"/>
        </w:rPr>
        <w:t>costs of failure onto the Palestinians</w:t>
      </w:r>
      <w:r>
        <w:t xml:space="preserve"> as possible. In doing so, however, </w:t>
      </w:r>
      <w:r w:rsidRPr="00BB05DE">
        <w:rPr>
          <w:rStyle w:val="StyleUnderline"/>
        </w:rPr>
        <w:t>Clinton helped to narrow the political space for an agreement</w:t>
      </w:r>
      <w:r>
        <w:t xml:space="preserve"> during his remaining time in office and to cement the narrative that Israel had “no partner” for peace, all of which helped to fuel violence in the months and years that followed.</w:t>
      </w:r>
    </w:p>
    <w:p w14:paraId="5CFFF6C4" w14:textId="77777777" w:rsidR="008D6DBE" w:rsidRDefault="008D6DBE" w:rsidP="008D6DBE">
      <w:r w:rsidRPr="00BB05DE">
        <w:rPr>
          <w:rStyle w:val="StyleUnderline"/>
        </w:rPr>
        <w:t>The view that</w:t>
      </w:r>
      <w:r>
        <w:t xml:space="preserve"> Arafat’s intransigence and </w:t>
      </w:r>
      <w:r w:rsidRPr="00BB05DE">
        <w:rPr>
          <w:rStyle w:val="StyleUnderline"/>
        </w:rPr>
        <w:t>Palestinian militancy were the primary drivers of the conflict</w:t>
      </w:r>
      <w:r>
        <w:t>—rather than Israel’s continued occupation—</w:t>
      </w:r>
      <w:r w:rsidRPr="00BB05DE">
        <w:rPr>
          <w:rStyle w:val="StyleUnderline"/>
        </w:rPr>
        <w:t>took center stage under</w:t>
      </w:r>
      <w:r>
        <w:t xml:space="preserve"> George W. </w:t>
      </w:r>
      <w:r w:rsidRPr="00BB05DE">
        <w:rPr>
          <w:rStyle w:val="StyleUnderline"/>
        </w:rPr>
        <w:t>Bush</w:t>
      </w:r>
      <w:r>
        <w:t xml:space="preserve">. Despite becoming the first American president to officially endorse Palestinian statehood, </w:t>
      </w:r>
      <w:r w:rsidRPr="00BB05DE">
        <w:rPr>
          <w:rStyle w:val="StyleUnderline"/>
        </w:rPr>
        <w:t>Bush’s alignment</w:t>
      </w:r>
      <w:r>
        <w:t xml:space="preserve"> with Ariel Sharon following 9/11 </w:t>
      </w:r>
      <w:r w:rsidRPr="00BB05DE">
        <w:rPr>
          <w:rStyle w:val="StyleUnderline"/>
        </w:rPr>
        <w:t>amid a wave of terrorist attacks by Palestinian militants</w:t>
      </w:r>
      <w:r>
        <w:t xml:space="preserve"> </w:t>
      </w:r>
      <w:r w:rsidRPr="00BB05DE">
        <w:rPr>
          <w:rStyle w:val="StyleUnderline"/>
        </w:rPr>
        <w:t>gave Sharon a relative free hand in his bid to quash the Intifada</w:t>
      </w:r>
      <w:r>
        <w:t xml:space="preserve"> </w:t>
      </w:r>
      <w:r w:rsidRPr="00BB05DE">
        <w:rPr>
          <w:rStyle w:val="Emphasis"/>
        </w:rPr>
        <w:t>while systematically destroying Palestinian governing and security institutions</w:t>
      </w:r>
      <w:r>
        <w:t xml:space="preserve"> along the way.</w:t>
      </w:r>
    </w:p>
    <w:p w14:paraId="62AAB34A" w14:textId="77777777" w:rsidR="008D6DBE" w:rsidRDefault="008D6DBE" w:rsidP="008D6DBE">
      <w:r>
        <w:t xml:space="preserve">Perhaps </w:t>
      </w:r>
      <w:r w:rsidRPr="001C50D0">
        <w:rPr>
          <w:rStyle w:val="StyleUnderline"/>
        </w:rPr>
        <w:t>the most extreme manifestation of the blind spot was that of the Annapolis peace conference</w:t>
      </w:r>
      <w:r>
        <w:t xml:space="preserve">, convened by President Bush </w:t>
      </w:r>
      <w:r w:rsidRPr="001C50D0">
        <w:rPr>
          <w:rStyle w:val="StyleUnderline"/>
        </w:rPr>
        <w:t>shortly after Hamas’s takeover of the Gaza Strip</w:t>
      </w:r>
      <w:r>
        <w:t xml:space="preserve"> and the routing of the Palestinian Authority’s forces in June 2007. While </w:t>
      </w:r>
      <w:r w:rsidRPr="001C50D0">
        <w:rPr>
          <w:rStyle w:val="StyleUnderline"/>
        </w:rPr>
        <w:t>most ordinary Palestinians saw the internal division as a setback</w:t>
      </w:r>
      <w:r>
        <w:t xml:space="preserve"> to the national project, </w:t>
      </w:r>
      <w:r w:rsidRPr="001C50D0">
        <w:rPr>
          <w:rStyle w:val="StyleUnderline"/>
        </w:rPr>
        <w:t>U.S. officials saw it as an opportunity</w:t>
      </w:r>
      <w:r>
        <w:t xml:space="preserve"> to advance the peace process </w:t>
      </w:r>
      <w:r w:rsidRPr="001C50D0">
        <w:rPr>
          <w:rStyle w:val="StyleUnderline"/>
        </w:rPr>
        <w:t>without</w:t>
      </w:r>
      <w:r>
        <w:t xml:space="preserve"> the menacing influence of </w:t>
      </w:r>
      <w:r w:rsidRPr="001C50D0">
        <w:rPr>
          <w:rStyle w:val="StyleUnderline"/>
        </w:rPr>
        <w:t>Hamas</w:t>
      </w:r>
      <w:r>
        <w:t xml:space="preserve">. But </w:t>
      </w:r>
      <w:r w:rsidRPr="001C50D0">
        <w:rPr>
          <w:rStyle w:val="Emphasis"/>
        </w:rPr>
        <w:t>this was an illusion</w:t>
      </w:r>
      <w:r>
        <w:t xml:space="preserve">, as </w:t>
      </w:r>
      <w:r w:rsidRPr="001C50D0">
        <w:rPr>
          <w:rStyle w:val="StyleUnderline"/>
        </w:rPr>
        <w:t>the year-long Annapolis talks collapsed when fighting broke out between Israel and Hamas</w:t>
      </w:r>
      <w:r>
        <w:t xml:space="preserve"> in late December 2008. Since then, </w:t>
      </w:r>
      <w:r w:rsidRPr="001C50D0">
        <w:rPr>
          <w:rStyle w:val="Emphasis"/>
        </w:rPr>
        <w:t>Gaza’s isolation and the ongoing Palestinian division has persistently fueled violence, paralyzed internal Palestinian politics, and foiled peace negotiations</w:t>
      </w:r>
      <w:r>
        <w:t>.</w:t>
      </w:r>
    </w:p>
    <w:p w14:paraId="49AD18EA" w14:textId="77777777" w:rsidR="008D6DBE" w:rsidRDefault="008D6DBE" w:rsidP="008D6DBE">
      <w:r>
        <w:t xml:space="preserve">In the end, the absence of pressure did not encourage Israeli leaders to “take risks for peace,” but instead relieved them of the need to do so, while helping to defray the political, economic, and even military costs of the occupation. Likewise, </w:t>
      </w:r>
      <w:r w:rsidRPr="001C50D0">
        <w:rPr>
          <w:rStyle w:val="StyleUnderline"/>
        </w:rPr>
        <w:t xml:space="preserve">Washington’s attempts to sideline or reengineer Palestinian politics </w:t>
      </w:r>
      <w:r>
        <w:t xml:space="preserve">did not turn the Palestinians into effective negotiating partners but instead </w:t>
      </w:r>
      <w:r w:rsidRPr="001C50D0">
        <w:rPr>
          <w:rStyle w:val="Emphasis"/>
        </w:rPr>
        <w:t>helped to weaken Palestinian leaders and political institutions while fueling instability and violence</w:t>
      </w:r>
      <w:r>
        <w:t>.</w:t>
      </w:r>
    </w:p>
    <w:p w14:paraId="10A1AC97" w14:textId="77777777" w:rsidR="008D6DBE" w:rsidRDefault="008D6DBE" w:rsidP="008D6DBE"/>
    <w:p w14:paraId="017C9B2B" w14:textId="77777777" w:rsidR="00294235" w:rsidRPr="001F5135" w:rsidRDefault="00294235" w:rsidP="00294235">
      <w:pPr>
        <w:pStyle w:val="Heading3"/>
        <w:rPr>
          <w:rFonts w:asciiTheme="minorHAnsi" w:hAnsiTheme="minorHAnsi" w:cstheme="minorHAnsi"/>
        </w:rPr>
      </w:pPr>
      <w:r w:rsidRPr="001F5135">
        <w:rPr>
          <w:rFonts w:asciiTheme="minorHAnsi" w:hAnsiTheme="minorHAnsi" w:cstheme="minorHAnsi"/>
        </w:rPr>
        <w:t>UQ – no peace talks</w:t>
      </w:r>
    </w:p>
    <w:p w14:paraId="245966E9" w14:textId="77777777" w:rsidR="00294235" w:rsidRPr="001F5135" w:rsidRDefault="00294235" w:rsidP="00294235">
      <w:pPr>
        <w:pStyle w:val="Heading4"/>
        <w:rPr>
          <w:rFonts w:asciiTheme="minorHAnsi" w:hAnsiTheme="minorHAnsi" w:cstheme="minorHAnsi"/>
          <w:u w:val="single"/>
        </w:rPr>
      </w:pPr>
      <w:r w:rsidRPr="001F5135">
        <w:rPr>
          <w:rFonts w:asciiTheme="minorHAnsi" w:hAnsiTheme="minorHAnsi" w:cstheme="minorHAnsi"/>
        </w:rPr>
        <w:t xml:space="preserve">Status quo peace talks are </w:t>
      </w:r>
      <w:r w:rsidRPr="001F5135">
        <w:rPr>
          <w:rFonts w:asciiTheme="minorHAnsi" w:hAnsiTheme="minorHAnsi" w:cstheme="minorHAnsi"/>
          <w:u w:val="single"/>
        </w:rPr>
        <w:t>broke</w:t>
      </w:r>
    </w:p>
    <w:p w14:paraId="14CDCB85" w14:textId="77777777" w:rsidR="00294235" w:rsidRPr="001F5135" w:rsidRDefault="00294235" w:rsidP="00294235">
      <w:pPr>
        <w:rPr>
          <w:rFonts w:asciiTheme="minorHAnsi" w:hAnsiTheme="minorHAnsi" w:cstheme="minorHAnsi"/>
        </w:rPr>
      </w:pPr>
      <w:r w:rsidRPr="001F5135">
        <w:rPr>
          <w:rStyle w:val="Style13ptBold"/>
          <w:rFonts w:asciiTheme="minorHAnsi" w:hAnsiTheme="minorHAnsi" w:cstheme="minorHAnsi"/>
        </w:rPr>
        <w:t>Underwood 19</w:t>
      </w:r>
      <w:r w:rsidRPr="001F5135">
        <w:rPr>
          <w:rFonts w:asciiTheme="minorHAnsi" w:hAnsiTheme="minorHAnsi" w:cstheme="minorHAnsi"/>
        </w:rPr>
        <w:t xml:space="preserve"> – some writer at Vox interviewing Middle East scholar Khaled Elgindy (Alexia, 4-15-19, “The Israeli-Palestinian peace process is dead. An expert explains why”, Vox, </w:t>
      </w:r>
      <w:hyperlink r:id="rId37" w:history="1">
        <w:r w:rsidRPr="001F5135">
          <w:rPr>
            <w:rStyle w:val="Hyperlink"/>
            <w:rFonts w:asciiTheme="minorHAnsi" w:hAnsiTheme="minorHAnsi" w:cstheme="minorHAnsi"/>
          </w:rPr>
          <w:t>https://www.vox.com/world/2019/4/15/18306224/palestinians-israel-khaled-elgindy-blind-spot</w:t>
        </w:r>
      </w:hyperlink>
      <w:r w:rsidRPr="001F5135">
        <w:rPr>
          <w:rFonts w:asciiTheme="minorHAnsi" w:hAnsiTheme="minorHAnsi" w:cstheme="minorHAnsi"/>
        </w:rPr>
        <w:t>, accessed 6-25-19) //DYang</w:t>
      </w:r>
    </w:p>
    <w:p w14:paraId="36056840"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rPr>
        <w:t xml:space="preserve">Meanwhile, the </w:t>
      </w:r>
      <w:r w:rsidRPr="001F5135">
        <w:rPr>
          <w:rFonts w:asciiTheme="minorHAnsi" w:hAnsiTheme="minorHAnsi" w:cstheme="minorHAnsi"/>
          <w:u w:val="single"/>
        </w:rPr>
        <w:t>Israeli-Palestinian peace process</w:t>
      </w:r>
      <w:r w:rsidRPr="001F5135">
        <w:rPr>
          <w:rFonts w:asciiTheme="minorHAnsi" w:hAnsiTheme="minorHAnsi" w:cstheme="minorHAnsi"/>
        </w:rPr>
        <w:t xml:space="preserve"> — which the US attempted to broker for decades — </w:t>
      </w:r>
      <w:r w:rsidRPr="001F5135">
        <w:rPr>
          <w:rFonts w:asciiTheme="minorHAnsi" w:hAnsiTheme="minorHAnsi" w:cstheme="minorHAnsi"/>
          <w:u w:val="single"/>
        </w:rPr>
        <w:t>has basically disappeared from view.</w:t>
      </w:r>
    </w:p>
    <w:p w14:paraId="087D208E"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u w:val="single"/>
        </w:rPr>
        <w:t>Though</w:t>
      </w:r>
      <w:r w:rsidRPr="001F5135">
        <w:rPr>
          <w:rFonts w:asciiTheme="minorHAnsi" w:hAnsiTheme="minorHAnsi" w:cstheme="minorHAnsi"/>
        </w:rPr>
        <w:t xml:space="preserve"> President Donald Trump’s son-in-law and White House senior adviser Jared </w:t>
      </w:r>
      <w:r w:rsidRPr="001F5135">
        <w:rPr>
          <w:rFonts w:asciiTheme="minorHAnsi" w:hAnsiTheme="minorHAnsi" w:cstheme="minorHAnsi"/>
          <w:u w:val="single"/>
        </w:rPr>
        <w:t>Kushner is working on a </w:t>
      </w:r>
      <w:hyperlink r:id="rId38" w:history="1">
        <w:r w:rsidRPr="001F5135">
          <w:rPr>
            <w:rStyle w:val="Hyperlink"/>
            <w:rFonts w:asciiTheme="minorHAnsi" w:hAnsiTheme="minorHAnsi" w:cstheme="minorHAnsi"/>
            <w:u w:val="single"/>
          </w:rPr>
          <w:t>peace plan</w:t>
        </w:r>
      </w:hyperlink>
      <w:r w:rsidRPr="001F5135">
        <w:rPr>
          <w:rFonts w:asciiTheme="minorHAnsi" w:hAnsiTheme="minorHAnsi" w:cstheme="minorHAnsi"/>
          <w:u w:val="single"/>
        </w:rPr>
        <w:t>, there’s been almost zero Palestinian input.</w:t>
      </w:r>
      <w:r w:rsidRPr="001F5135">
        <w:rPr>
          <w:rFonts w:asciiTheme="minorHAnsi" w:hAnsiTheme="minorHAnsi" w:cstheme="minorHAnsi"/>
        </w:rPr>
        <w:t xml:space="preserve"> And Israel’s recent election, which will almost certainly allow right-wing Prime Minister Benjamin </w:t>
      </w:r>
      <w:r w:rsidRPr="001F5135">
        <w:rPr>
          <w:rFonts w:asciiTheme="minorHAnsi" w:hAnsiTheme="minorHAnsi" w:cstheme="minorHAnsi"/>
          <w:u w:val="single"/>
        </w:rPr>
        <w:t>Netanyahu</w:t>
      </w:r>
      <w:r w:rsidRPr="001F5135">
        <w:rPr>
          <w:rFonts w:asciiTheme="minorHAnsi" w:hAnsiTheme="minorHAnsi" w:cstheme="minorHAnsi"/>
        </w:rPr>
        <w:t xml:space="preserve"> to maintain his grip on power after he promised to extend sovereignty over large portions of the West Bank, </w:t>
      </w:r>
      <w:r w:rsidRPr="001F5135">
        <w:rPr>
          <w:rFonts w:asciiTheme="minorHAnsi" w:hAnsiTheme="minorHAnsi" w:cstheme="minorHAnsi"/>
          <w:u w:val="single"/>
        </w:rPr>
        <w:t>does not bode well for any future vision of peace that includes an independent Palestinian state.</w:t>
      </w:r>
    </w:p>
    <w:p w14:paraId="43569358"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rPr>
        <w:t xml:space="preserve">For these reasons and others, </w:t>
      </w:r>
      <w:r w:rsidRPr="001F5135">
        <w:rPr>
          <w:rFonts w:asciiTheme="minorHAnsi" w:hAnsiTheme="minorHAnsi" w:cstheme="minorHAnsi"/>
          <w:u w:val="single"/>
        </w:rPr>
        <w:t>there’s a good chance that Kushner’s plan will be </w:t>
      </w:r>
      <w:hyperlink r:id="rId39" w:history="1">
        <w:r w:rsidRPr="001F5135">
          <w:rPr>
            <w:rStyle w:val="Hyperlink"/>
            <w:rFonts w:asciiTheme="minorHAnsi" w:hAnsiTheme="minorHAnsi" w:cstheme="minorHAnsi"/>
            <w:u w:val="single"/>
          </w:rPr>
          <w:t>dead on arrival</w:t>
        </w:r>
      </w:hyperlink>
      <w:r w:rsidRPr="001F5135">
        <w:rPr>
          <w:rFonts w:asciiTheme="minorHAnsi" w:hAnsiTheme="minorHAnsi" w:cstheme="minorHAnsi"/>
          <w:u w:val="single"/>
        </w:rPr>
        <w:t>.</w:t>
      </w:r>
    </w:p>
    <w:p w14:paraId="6B5F73CD"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u w:val="single"/>
        </w:rPr>
        <w:t>America’s consistent attempts and failures to broker peace are striking</w:t>
      </w:r>
      <w:r w:rsidRPr="001F5135">
        <w:rPr>
          <w:rFonts w:asciiTheme="minorHAnsi" w:hAnsiTheme="minorHAnsi" w:cstheme="minorHAnsi"/>
        </w:rPr>
        <w:t xml:space="preserve"> — and a </w:t>
      </w:r>
      <w:hyperlink r:id="rId40" w:tgtFrame="_blank" w:history="1">
        <w:r w:rsidRPr="001F5135">
          <w:rPr>
            <w:rStyle w:val="Hyperlink"/>
            <w:rFonts w:asciiTheme="minorHAnsi" w:hAnsiTheme="minorHAnsi" w:cstheme="minorHAnsi"/>
          </w:rPr>
          <w:t>new book</w:t>
        </w:r>
      </w:hyperlink>
      <w:r w:rsidRPr="001F5135">
        <w:rPr>
          <w:rFonts w:asciiTheme="minorHAnsi" w:hAnsiTheme="minorHAnsi" w:cstheme="minorHAnsi"/>
        </w:rPr>
        <w:t xml:space="preserve"> by Middle East scholar Khaled Elgindy argues that it’s </w:t>
      </w:r>
      <w:r w:rsidRPr="001F5135">
        <w:rPr>
          <w:rFonts w:asciiTheme="minorHAnsi" w:hAnsiTheme="minorHAnsi" w:cstheme="minorHAnsi"/>
          <w:u w:val="single"/>
        </w:rPr>
        <w:t>due to a particular “blind spot” the US has toward the Palestinians.</w:t>
      </w:r>
    </w:p>
    <w:p w14:paraId="47EA81B3" w14:textId="77777777" w:rsidR="00294235" w:rsidRPr="001F5135" w:rsidRDefault="00294235" w:rsidP="00294235">
      <w:pPr>
        <w:rPr>
          <w:rStyle w:val="Style13ptBold"/>
          <w:rFonts w:asciiTheme="minorHAnsi" w:hAnsiTheme="minorHAnsi" w:cstheme="minorHAnsi"/>
          <w:b w:val="0"/>
        </w:rPr>
      </w:pPr>
    </w:p>
    <w:p w14:paraId="0A7E7E2E" w14:textId="77777777" w:rsidR="00294235" w:rsidRPr="001F5135" w:rsidRDefault="00294235" w:rsidP="00294235">
      <w:pPr>
        <w:pStyle w:val="Heading4"/>
        <w:rPr>
          <w:rStyle w:val="Style13ptBold"/>
          <w:rFonts w:asciiTheme="minorHAnsi" w:hAnsiTheme="minorHAnsi" w:cstheme="minorHAnsi"/>
          <w:b/>
          <w:bCs w:val="0"/>
        </w:rPr>
      </w:pPr>
      <w:r w:rsidRPr="001F5135">
        <w:rPr>
          <w:rStyle w:val="Style13ptBold"/>
          <w:rFonts w:asciiTheme="minorHAnsi" w:hAnsiTheme="minorHAnsi" w:cstheme="minorHAnsi"/>
          <w:b/>
        </w:rPr>
        <w:t xml:space="preserve">Peace process is </w:t>
      </w:r>
      <w:r w:rsidRPr="001F5135">
        <w:rPr>
          <w:rStyle w:val="Style13ptBold"/>
          <w:rFonts w:asciiTheme="minorHAnsi" w:hAnsiTheme="minorHAnsi" w:cstheme="minorHAnsi"/>
          <w:b/>
          <w:u w:val="single"/>
        </w:rPr>
        <w:t>dead</w:t>
      </w:r>
      <w:r w:rsidRPr="001F5135">
        <w:rPr>
          <w:rStyle w:val="Style13ptBold"/>
          <w:rFonts w:asciiTheme="minorHAnsi" w:hAnsiTheme="minorHAnsi" w:cstheme="minorHAnsi"/>
          <w:b/>
        </w:rPr>
        <w:t xml:space="preserve"> – multiple warrants </w:t>
      </w:r>
    </w:p>
    <w:p w14:paraId="31BB6F7F" w14:textId="77777777" w:rsidR="00294235" w:rsidRPr="001F5135" w:rsidRDefault="00294235" w:rsidP="00294235">
      <w:pPr>
        <w:rPr>
          <w:rFonts w:asciiTheme="minorHAnsi" w:hAnsiTheme="minorHAnsi" w:cstheme="minorHAnsi"/>
        </w:rPr>
      </w:pPr>
      <w:r w:rsidRPr="001F5135">
        <w:rPr>
          <w:rStyle w:val="Style13ptBold"/>
          <w:rFonts w:asciiTheme="minorHAnsi" w:hAnsiTheme="minorHAnsi" w:cstheme="minorHAnsi"/>
        </w:rPr>
        <w:t>Underwood ‘4/15</w:t>
      </w:r>
      <w:r w:rsidRPr="001F5135">
        <w:rPr>
          <w:rFonts w:asciiTheme="minorHAnsi" w:hAnsiTheme="minorHAnsi" w:cstheme="minorHAnsi"/>
        </w:rPr>
        <w:t xml:space="preserve"> (Alexia; reporter for Vox; 4-15-2019; "</w:t>
      </w:r>
      <w:r w:rsidRPr="001F5135">
        <w:rPr>
          <w:rFonts w:asciiTheme="minorHAnsi" w:hAnsiTheme="minorHAnsi" w:cstheme="minorHAnsi"/>
          <w:u w:val="single"/>
        </w:rPr>
        <w:t xml:space="preserve">The Israeli-Palestinian </w:t>
      </w:r>
      <w:r w:rsidRPr="001F5135">
        <w:rPr>
          <w:rFonts w:asciiTheme="minorHAnsi" w:hAnsiTheme="minorHAnsi" w:cstheme="minorHAnsi"/>
          <w:b/>
          <w:bCs/>
          <w:u w:val="single"/>
        </w:rPr>
        <w:t>peace process is dead</w:t>
      </w:r>
      <w:r w:rsidRPr="001F5135">
        <w:rPr>
          <w:rFonts w:asciiTheme="minorHAnsi" w:hAnsiTheme="minorHAnsi" w:cstheme="minorHAnsi"/>
          <w:u w:val="single"/>
        </w:rPr>
        <w:t>.</w:t>
      </w:r>
      <w:r w:rsidRPr="001F5135">
        <w:rPr>
          <w:rFonts w:asciiTheme="minorHAnsi" w:hAnsiTheme="minorHAnsi" w:cstheme="minorHAnsi"/>
        </w:rPr>
        <w:t xml:space="preserve"> An expert explains why."; Vox; https://www.vox.com/world/2019/4/15/18306224/palestinians-israel-khaled-elgindy-blind-spot; Accessed 6-28-2019; Camp-AH)</w:t>
      </w:r>
    </w:p>
    <w:p w14:paraId="7EB12B3B" w14:textId="77777777" w:rsidR="00294235" w:rsidRPr="001F5135" w:rsidRDefault="00294235" w:rsidP="00294235">
      <w:pPr>
        <w:rPr>
          <w:rFonts w:asciiTheme="minorHAnsi" w:hAnsiTheme="minorHAnsi" w:cstheme="minorHAnsi"/>
          <w:b/>
          <w:bCs/>
          <w:u w:val="single"/>
        </w:rPr>
      </w:pPr>
      <w:r w:rsidRPr="001F5135">
        <w:rPr>
          <w:rFonts w:asciiTheme="minorHAnsi" w:hAnsiTheme="minorHAnsi" w:cstheme="minorHAnsi"/>
        </w:rPr>
        <w:t xml:space="preserve">Meanwhile, </w:t>
      </w:r>
      <w:r w:rsidRPr="001F5135">
        <w:rPr>
          <w:rFonts w:asciiTheme="minorHAnsi" w:hAnsiTheme="minorHAnsi" w:cstheme="minorHAnsi"/>
          <w:u w:val="single"/>
        </w:rPr>
        <w:t>the Israeli-Palestinian peace process</w:t>
      </w:r>
      <w:r w:rsidRPr="001F5135">
        <w:rPr>
          <w:rFonts w:asciiTheme="minorHAnsi" w:hAnsiTheme="minorHAnsi" w:cstheme="minorHAnsi"/>
        </w:rPr>
        <w:t xml:space="preserve"> — which the US attempted to broker for decades — </w:t>
      </w:r>
      <w:r w:rsidRPr="001F5135">
        <w:rPr>
          <w:rFonts w:asciiTheme="minorHAnsi" w:hAnsiTheme="minorHAnsi" w:cstheme="minorHAnsi"/>
          <w:u w:val="single"/>
        </w:rPr>
        <w:t xml:space="preserve">has basically </w:t>
      </w:r>
      <w:r w:rsidRPr="001F5135">
        <w:rPr>
          <w:rFonts w:asciiTheme="minorHAnsi" w:hAnsiTheme="minorHAnsi" w:cstheme="minorHAnsi"/>
          <w:b/>
          <w:bCs/>
          <w:u w:val="single"/>
        </w:rPr>
        <w:t>disappeared from view.</w:t>
      </w:r>
    </w:p>
    <w:p w14:paraId="6DD47D4D" w14:textId="77777777" w:rsidR="00294235" w:rsidRPr="001F5135" w:rsidRDefault="00294235" w:rsidP="00294235">
      <w:pPr>
        <w:rPr>
          <w:rFonts w:asciiTheme="minorHAnsi" w:hAnsiTheme="minorHAnsi" w:cstheme="minorHAnsi"/>
        </w:rPr>
      </w:pPr>
      <w:r w:rsidRPr="001F5135">
        <w:rPr>
          <w:rFonts w:asciiTheme="minorHAnsi" w:hAnsiTheme="minorHAnsi" w:cstheme="minorHAnsi"/>
          <w:u w:val="single"/>
        </w:rPr>
        <w:t>Though</w:t>
      </w:r>
      <w:r w:rsidRPr="001F5135">
        <w:rPr>
          <w:rFonts w:asciiTheme="minorHAnsi" w:hAnsiTheme="minorHAnsi" w:cstheme="minorHAnsi"/>
        </w:rPr>
        <w:t xml:space="preserve"> President Donald </w:t>
      </w:r>
      <w:r w:rsidRPr="001F5135">
        <w:rPr>
          <w:rFonts w:asciiTheme="minorHAnsi" w:hAnsiTheme="minorHAnsi" w:cstheme="minorHAnsi"/>
          <w:u w:val="single"/>
        </w:rPr>
        <w:t>Trump’s</w:t>
      </w:r>
      <w:r w:rsidRPr="001F5135">
        <w:rPr>
          <w:rFonts w:asciiTheme="minorHAnsi" w:hAnsiTheme="minorHAnsi" w:cstheme="minorHAnsi"/>
        </w:rPr>
        <w:t xml:space="preserve"> son-in-law </w:t>
      </w:r>
      <w:r w:rsidRPr="001F5135">
        <w:rPr>
          <w:rFonts w:asciiTheme="minorHAnsi" w:hAnsiTheme="minorHAnsi" w:cstheme="minorHAnsi"/>
          <w:u w:val="single"/>
        </w:rPr>
        <w:t>and</w:t>
      </w:r>
      <w:r w:rsidRPr="001F5135">
        <w:rPr>
          <w:rFonts w:asciiTheme="minorHAnsi" w:hAnsiTheme="minorHAnsi" w:cstheme="minorHAnsi"/>
        </w:rPr>
        <w:t xml:space="preserve"> White House senior adviser </w:t>
      </w:r>
      <w:r w:rsidRPr="001F5135">
        <w:rPr>
          <w:rFonts w:asciiTheme="minorHAnsi" w:hAnsiTheme="minorHAnsi" w:cstheme="minorHAnsi"/>
          <w:u w:val="single"/>
        </w:rPr>
        <w:t xml:space="preserve">Jared Kushner is </w:t>
      </w:r>
      <w:r w:rsidRPr="001F5135">
        <w:rPr>
          <w:rFonts w:asciiTheme="minorHAnsi" w:hAnsiTheme="minorHAnsi" w:cstheme="minorHAnsi"/>
          <w:b/>
          <w:bCs/>
          <w:u w:val="single"/>
        </w:rPr>
        <w:t>working</w:t>
      </w:r>
      <w:r w:rsidRPr="001F5135">
        <w:rPr>
          <w:rFonts w:asciiTheme="minorHAnsi" w:hAnsiTheme="minorHAnsi" w:cstheme="minorHAnsi"/>
          <w:u w:val="single"/>
        </w:rPr>
        <w:t xml:space="preserve"> on a peace plan</w:t>
      </w:r>
      <w:r w:rsidRPr="001F5135">
        <w:rPr>
          <w:rFonts w:asciiTheme="minorHAnsi" w:hAnsiTheme="minorHAnsi" w:cstheme="minorHAnsi"/>
        </w:rPr>
        <w:t xml:space="preserve">, </w:t>
      </w:r>
      <w:r w:rsidRPr="001F5135">
        <w:rPr>
          <w:rFonts w:asciiTheme="minorHAnsi" w:hAnsiTheme="minorHAnsi" w:cstheme="minorHAnsi"/>
          <w:u w:val="single"/>
        </w:rPr>
        <w:t xml:space="preserve">there’s been almost </w:t>
      </w:r>
      <w:r w:rsidRPr="001F5135">
        <w:rPr>
          <w:rFonts w:asciiTheme="minorHAnsi" w:hAnsiTheme="minorHAnsi" w:cstheme="minorHAnsi"/>
          <w:b/>
          <w:bCs/>
          <w:u w:val="single"/>
        </w:rPr>
        <w:t>zero</w:t>
      </w:r>
      <w:r w:rsidRPr="001F5135">
        <w:rPr>
          <w:rFonts w:asciiTheme="minorHAnsi" w:hAnsiTheme="minorHAnsi" w:cstheme="minorHAnsi"/>
          <w:u w:val="single"/>
        </w:rPr>
        <w:t xml:space="preserve"> </w:t>
      </w:r>
      <w:r w:rsidRPr="001F5135">
        <w:rPr>
          <w:rFonts w:asciiTheme="minorHAnsi" w:hAnsiTheme="minorHAnsi" w:cstheme="minorHAnsi"/>
          <w:b/>
          <w:bCs/>
          <w:u w:val="single"/>
        </w:rPr>
        <w:t>Palestinian input.</w:t>
      </w:r>
      <w:r w:rsidRPr="001F5135">
        <w:rPr>
          <w:rFonts w:asciiTheme="minorHAnsi" w:hAnsiTheme="minorHAnsi" w:cstheme="minorHAnsi"/>
          <w:u w:val="single"/>
        </w:rPr>
        <w:t xml:space="preserve"> And Israel’s recent election</w:t>
      </w:r>
      <w:r w:rsidRPr="001F5135">
        <w:rPr>
          <w:rFonts w:asciiTheme="minorHAnsi" w:hAnsiTheme="minorHAnsi" w:cstheme="minorHAnsi"/>
        </w:rPr>
        <w:t xml:space="preserve">, which </w:t>
      </w:r>
      <w:r w:rsidRPr="001F5135">
        <w:rPr>
          <w:rFonts w:asciiTheme="minorHAnsi" w:hAnsiTheme="minorHAnsi" w:cstheme="minorHAnsi"/>
          <w:u w:val="single"/>
        </w:rPr>
        <w:t xml:space="preserve">will almost certainly allow right-wing Prime Minister Benjamin Netanyahu to </w:t>
      </w:r>
      <w:r w:rsidRPr="001F5135">
        <w:rPr>
          <w:rFonts w:asciiTheme="minorHAnsi" w:hAnsiTheme="minorHAnsi" w:cstheme="minorHAnsi"/>
          <w:b/>
          <w:bCs/>
          <w:u w:val="single"/>
        </w:rPr>
        <w:t>maintain</w:t>
      </w:r>
      <w:r w:rsidRPr="001F5135">
        <w:rPr>
          <w:rFonts w:asciiTheme="minorHAnsi" w:hAnsiTheme="minorHAnsi" w:cstheme="minorHAnsi"/>
          <w:u w:val="single"/>
        </w:rPr>
        <w:t xml:space="preserve"> his grip</w:t>
      </w:r>
      <w:r w:rsidRPr="001F5135">
        <w:rPr>
          <w:rFonts w:asciiTheme="minorHAnsi" w:hAnsiTheme="minorHAnsi" w:cstheme="minorHAnsi"/>
        </w:rPr>
        <w:t xml:space="preserve"> on power after he promised to extend sovereignty over large portions of the West Bank, </w:t>
      </w:r>
      <w:r w:rsidRPr="001F5135">
        <w:rPr>
          <w:rFonts w:asciiTheme="minorHAnsi" w:hAnsiTheme="minorHAnsi" w:cstheme="minorHAnsi"/>
          <w:u w:val="single"/>
        </w:rPr>
        <w:t xml:space="preserve">does not </w:t>
      </w:r>
      <w:r w:rsidRPr="001F5135">
        <w:rPr>
          <w:rFonts w:asciiTheme="minorHAnsi" w:hAnsiTheme="minorHAnsi" w:cstheme="minorHAnsi"/>
          <w:b/>
          <w:bCs/>
          <w:u w:val="single"/>
        </w:rPr>
        <w:t>bode well</w:t>
      </w:r>
      <w:r w:rsidRPr="001F5135">
        <w:rPr>
          <w:rFonts w:asciiTheme="minorHAnsi" w:hAnsiTheme="minorHAnsi" w:cstheme="minorHAnsi"/>
          <w:u w:val="single"/>
        </w:rPr>
        <w:t xml:space="preserve"> for any future vision of peace</w:t>
      </w:r>
      <w:r w:rsidRPr="001F5135">
        <w:rPr>
          <w:rFonts w:asciiTheme="minorHAnsi" w:hAnsiTheme="minorHAnsi" w:cstheme="minorHAnsi"/>
        </w:rPr>
        <w:t xml:space="preserve"> that includes an independent Palestinian state.</w:t>
      </w:r>
    </w:p>
    <w:p w14:paraId="0BD7F161" w14:textId="77777777" w:rsidR="00294235" w:rsidRPr="001F5135" w:rsidRDefault="00294235" w:rsidP="00294235">
      <w:pPr>
        <w:rPr>
          <w:rFonts w:asciiTheme="minorHAnsi" w:hAnsiTheme="minorHAnsi" w:cstheme="minorHAnsi"/>
          <w:b/>
          <w:bCs/>
          <w:u w:val="single"/>
        </w:rPr>
      </w:pPr>
      <w:r w:rsidRPr="001F5135">
        <w:rPr>
          <w:rFonts w:asciiTheme="minorHAnsi" w:hAnsiTheme="minorHAnsi" w:cstheme="minorHAnsi"/>
        </w:rPr>
        <w:t xml:space="preserve">For these reasons and others, </w:t>
      </w:r>
      <w:r w:rsidRPr="001F5135">
        <w:rPr>
          <w:rFonts w:asciiTheme="minorHAnsi" w:hAnsiTheme="minorHAnsi" w:cstheme="minorHAnsi"/>
          <w:u w:val="single"/>
        </w:rPr>
        <w:t xml:space="preserve">there’s a good chance that Kushner’s plan will be </w:t>
      </w:r>
      <w:r w:rsidRPr="001F5135">
        <w:rPr>
          <w:rFonts w:asciiTheme="minorHAnsi" w:hAnsiTheme="minorHAnsi" w:cstheme="minorHAnsi"/>
          <w:b/>
          <w:bCs/>
          <w:u w:val="single"/>
        </w:rPr>
        <w:t>dead on arrival.</w:t>
      </w:r>
    </w:p>
    <w:p w14:paraId="7653DA32"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America’s consistent attempts and failures to broker peace are striking — and a new book by Middle East scholar Khaled Elgindy argues that it’s due to a particular “blind spot” the US has toward the Palestinians.</w:t>
      </w:r>
    </w:p>
    <w:p w14:paraId="09E6A6B4"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Elgindy served as an adviser to the Palestinian leadership in the West Bank on peace negotiations in the 2000s and is currently a fellow in the Middle East center at the Brookings Institution think tank in Washington, DC.</w:t>
      </w:r>
    </w:p>
    <w:p w14:paraId="709608A7"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I reached out to him to talk about why the US has failed to broker peace, what role Trump has played in all of this, and how the issue of Israel and the Palestinians will continue to reverberate in the runup to the 2020 election.</w:t>
      </w:r>
    </w:p>
    <w:p w14:paraId="46D6D086"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A transcript of our conversation, edited for clarity and length, is below.</w:t>
      </w:r>
    </w:p>
    <w:p w14:paraId="3A0A8736"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Alexia Underwood</w:t>
      </w:r>
    </w:p>
    <w:p w14:paraId="40F1F6FD"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So let’s start by talking about the US’s “blind spot,” which is the title of your book. Explain what that means.</w:t>
      </w:r>
    </w:p>
    <w:p w14:paraId="1D9D0F9E"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Khaled Elgindy</w:t>
      </w:r>
    </w:p>
    <w:p w14:paraId="2D6CF3B8"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The blind spot refers to two areas of diplomacy that American policymakers traditionally have tended to downplay or ignore altogether: Israeli power and Palestinian politics.</w:t>
      </w:r>
    </w:p>
    <w:p w14:paraId="47CEB315"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u w:val="single"/>
        </w:rPr>
        <w:t xml:space="preserve">The United States has the tendency to treat </w:t>
      </w:r>
      <w:r w:rsidRPr="001F5135">
        <w:rPr>
          <w:rFonts w:asciiTheme="minorHAnsi" w:hAnsiTheme="minorHAnsi" w:cstheme="minorHAnsi"/>
        </w:rPr>
        <w:t xml:space="preserve">the </w:t>
      </w:r>
      <w:r w:rsidRPr="001F5135">
        <w:rPr>
          <w:rFonts w:asciiTheme="minorHAnsi" w:hAnsiTheme="minorHAnsi" w:cstheme="minorHAnsi"/>
          <w:u w:val="single"/>
        </w:rPr>
        <w:t>two parties as though they were</w:t>
      </w:r>
      <w:r w:rsidRPr="001F5135">
        <w:rPr>
          <w:rFonts w:asciiTheme="minorHAnsi" w:hAnsiTheme="minorHAnsi" w:cstheme="minorHAnsi"/>
        </w:rPr>
        <w:t xml:space="preserve"> somehow </w:t>
      </w:r>
      <w:r w:rsidRPr="001F5135">
        <w:rPr>
          <w:rFonts w:asciiTheme="minorHAnsi" w:hAnsiTheme="minorHAnsi" w:cstheme="minorHAnsi"/>
          <w:u w:val="single"/>
        </w:rPr>
        <w:t>co-equal in power,</w:t>
      </w:r>
      <w:r w:rsidRPr="001F5135">
        <w:rPr>
          <w:rFonts w:asciiTheme="minorHAnsi" w:hAnsiTheme="minorHAnsi" w:cstheme="minorHAnsi"/>
        </w:rPr>
        <w:t xml:space="preserve"> </w:t>
      </w:r>
      <w:r w:rsidRPr="001F5135">
        <w:rPr>
          <w:rFonts w:asciiTheme="minorHAnsi" w:hAnsiTheme="minorHAnsi" w:cstheme="minorHAnsi"/>
          <w:u w:val="single"/>
        </w:rPr>
        <w:t>when in reality, one party is occupying the other</w:t>
      </w:r>
      <w:r w:rsidRPr="001F5135">
        <w:rPr>
          <w:rFonts w:asciiTheme="minorHAnsi" w:hAnsiTheme="minorHAnsi" w:cstheme="minorHAnsi"/>
        </w:rPr>
        <w:t xml:space="preserve">. Israel is an occupying power. So </w:t>
      </w:r>
      <w:r w:rsidRPr="001F5135">
        <w:rPr>
          <w:rFonts w:asciiTheme="minorHAnsi" w:hAnsiTheme="minorHAnsi" w:cstheme="minorHAnsi"/>
          <w:u w:val="single"/>
        </w:rPr>
        <w:t xml:space="preserve">it’s not only a conflict, it’s also an </w:t>
      </w:r>
      <w:r w:rsidRPr="001F5135">
        <w:rPr>
          <w:rFonts w:asciiTheme="minorHAnsi" w:hAnsiTheme="minorHAnsi" w:cstheme="minorHAnsi"/>
          <w:b/>
          <w:bCs/>
          <w:u w:val="single"/>
        </w:rPr>
        <w:t>occupation</w:t>
      </w:r>
      <w:r w:rsidRPr="001F5135">
        <w:rPr>
          <w:rFonts w:asciiTheme="minorHAnsi" w:hAnsiTheme="minorHAnsi" w:cstheme="minorHAnsi"/>
          <w:u w:val="single"/>
        </w:rPr>
        <w:t>.</w:t>
      </w:r>
    </w:p>
    <w:p w14:paraId="5FB91347"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u w:val="single"/>
        </w:rPr>
        <w:t>We’ve seen various moments</w:t>
      </w:r>
      <w:r w:rsidRPr="001F5135">
        <w:rPr>
          <w:rFonts w:asciiTheme="minorHAnsi" w:hAnsiTheme="minorHAnsi" w:cstheme="minorHAnsi"/>
        </w:rPr>
        <w:t xml:space="preserve"> in history </w:t>
      </w:r>
      <w:r w:rsidRPr="001F5135">
        <w:rPr>
          <w:rFonts w:asciiTheme="minorHAnsi" w:hAnsiTheme="minorHAnsi" w:cstheme="minorHAnsi"/>
          <w:u w:val="single"/>
        </w:rPr>
        <w:t>where that plays out very</w:t>
      </w:r>
      <w:r w:rsidRPr="001F5135">
        <w:rPr>
          <w:rFonts w:asciiTheme="minorHAnsi" w:hAnsiTheme="minorHAnsi" w:cstheme="minorHAnsi"/>
          <w:b/>
          <w:bCs/>
          <w:u w:val="single"/>
        </w:rPr>
        <w:t xml:space="preserve"> dramatically</w:t>
      </w:r>
      <w:r w:rsidRPr="001F5135">
        <w:rPr>
          <w:rFonts w:asciiTheme="minorHAnsi" w:hAnsiTheme="minorHAnsi" w:cstheme="minorHAnsi"/>
        </w:rPr>
        <w:t xml:space="preserve">. </w:t>
      </w:r>
      <w:r w:rsidRPr="001F5135">
        <w:rPr>
          <w:rFonts w:asciiTheme="minorHAnsi" w:hAnsiTheme="minorHAnsi" w:cstheme="minorHAnsi"/>
          <w:u w:val="single"/>
        </w:rPr>
        <w:t xml:space="preserve">For example, when the Israeli army was </w:t>
      </w:r>
      <w:r w:rsidRPr="001F5135">
        <w:rPr>
          <w:rFonts w:asciiTheme="minorHAnsi" w:hAnsiTheme="minorHAnsi" w:cstheme="minorHAnsi"/>
          <w:b/>
          <w:bCs/>
          <w:u w:val="single"/>
        </w:rPr>
        <w:t>besieging</w:t>
      </w:r>
      <w:r w:rsidRPr="001F5135">
        <w:rPr>
          <w:rFonts w:asciiTheme="minorHAnsi" w:hAnsiTheme="minorHAnsi" w:cstheme="minorHAnsi"/>
          <w:u w:val="single"/>
        </w:rPr>
        <w:t xml:space="preserve"> Palestinian leader Yasser Arafat’s compound during the second intifada</w:t>
      </w:r>
      <w:r w:rsidRPr="001F5135">
        <w:rPr>
          <w:rFonts w:asciiTheme="minorHAnsi" w:hAnsiTheme="minorHAnsi" w:cstheme="minorHAnsi"/>
        </w:rPr>
        <w:t xml:space="preserve"> [Palestinian uprising] in 2002, that’s not something that you would see in other contexts. </w:t>
      </w:r>
      <w:r w:rsidRPr="001F5135">
        <w:rPr>
          <w:rFonts w:asciiTheme="minorHAnsi" w:hAnsiTheme="minorHAnsi" w:cstheme="minorHAnsi"/>
          <w:u w:val="single"/>
        </w:rPr>
        <w:t>In</w:t>
      </w:r>
      <w:r w:rsidRPr="001F5135">
        <w:rPr>
          <w:rFonts w:asciiTheme="minorHAnsi" w:hAnsiTheme="minorHAnsi" w:cstheme="minorHAnsi"/>
        </w:rPr>
        <w:t xml:space="preserve"> the </w:t>
      </w:r>
      <w:r w:rsidRPr="001F5135">
        <w:rPr>
          <w:rFonts w:asciiTheme="minorHAnsi" w:hAnsiTheme="minorHAnsi" w:cstheme="minorHAnsi"/>
          <w:u w:val="single"/>
        </w:rPr>
        <w:t>negotiations between Egypt and Israel</w:t>
      </w:r>
      <w:r w:rsidRPr="001F5135">
        <w:rPr>
          <w:rFonts w:asciiTheme="minorHAnsi" w:hAnsiTheme="minorHAnsi" w:cstheme="minorHAnsi"/>
        </w:rPr>
        <w:t xml:space="preserve"> in the 1970s leading up to the 1979 Peace Treaty between the two countries, </w:t>
      </w:r>
      <w:r w:rsidRPr="001F5135">
        <w:rPr>
          <w:rFonts w:asciiTheme="minorHAnsi" w:hAnsiTheme="minorHAnsi" w:cstheme="minorHAnsi"/>
          <w:u w:val="single"/>
        </w:rPr>
        <w:t xml:space="preserve">Israeli tanks </w:t>
      </w:r>
      <w:r w:rsidRPr="001F5135">
        <w:rPr>
          <w:rFonts w:asciiTheme="minorHAnsi" w:hAnsiTheme="minorHAnsi" w:cstheme="minorHAnsi"/>
          <w:b/>
          <w:bCs/>
          <w:u w:val="single"/>
        </w:rPr>
        <w:t>didn’t surround</w:t>
      </w:r>
      <w:r w:rsidRPr="001F5135">
        <w:rPr>
          <w:rFonts w:asciiTheme="minorHAnsi" w:hAnsiTheme="minorHAnsi" w:cstheme="minorHAnsi"/>
          <w:u w:val="single"/>
        </w:rPr>
        <w:t xml:space="preserve"> Egyptian President Anwar Sadat’s headquarters, right?</w:t>
      </w:r>
    </w:p>
    <w:p w14:paraId="5A258526"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 xml:space="preserve">However, </w:t>
      </w:r>
      <w:r w:rsidRPr="001F5135">
        <w:rPr>
          <w:rFonts w:asciiTheme="minorHAnsi" w:hAnsiTheme="minorHAnsi" w:cstheme="minorHAnsi"/>
          <w:u w:val="single"/>
        </w:rPr>
        <w:t>the United States tends to treat the Israeli-Palestinian negotiations like it did with</w:t>
      </w:r>
      <w:r w:rsidRPr="001F5135">
        <w:rPr>
          <w:rFonts w:asciiTheme="minorHAnsi" w:hAnsiTheme="minorHAnsi" w:cstheme="minorHAnsi"/>
        </w:rPr>
        <w:t xml:space="preserve"> those negotiations between </w:t>
      </w:r>
      <w:r w:rsidRPr="001F5135">
        <w:rPr>
          <w:rFonts w:asciiTheme="minorHAnsi" w:hAnsiTheme="minorHAnsi" w:cstheme="minorHAnsi"/>
          <w:b/>
          <w:bCs/>
          <w:u w:val="single"/>
        </w:rPr>
        <w:t>Egypt and Israel</w:t>
      </w:r>
      <w:r w:rsidRPr="001F5135">
        <w:rPr>
          <w:rFonts w:asciiTheme="minorHAnsi" w:hAnsiTheme="minorHAnsi" w:cstheme="minorHAnsi"/>
        </w:rPr>
        <w:t xml:space="preserve">, or the Northern Ireland negotiations: </w:t>
      </w:r>
      <w:r w:rsidRPr="001F5135">
        <w:rPr>
          <w:rFonts w:asciiTheme="minorHAnsi" w:hAnsiTheme="minorHAnsi" w:cstheme="minorHAnsi"/>
          <w:u w:val="single"/>
        </w:rPr>
        <w:t xml:space="preserve">If we can just get the two leaders </w:t>
      </w:r>
      <w:r w:rsidRPr="001F5135">
        <w:rPr>
          <w:rFonts w:asciiTheme="minorHAnsi" w:hAnsiTheme="minorHAnsi" w:cstheme="minorHAnsi"/>
          <w:b/>
          <w:bCs/>
          <w:u w:val="single"/>
        </w:rPr>
        <w:t>in the room</w:t>
      </w:r>
      <w:r w:rsidRPr="001F5135">
        <w:rPr>
          <w:rFonts w:asciiTheme="minorHAnsi" w:hAnsiTheme="minorHAnsi" w:cstheme="minorHAnsi"/>
          <w:u w:val="single"/>
        </w:rPr>
        <w:t xml:space="preserve"> to sit around the negotiating table, they </w:t>
      </w:r>
      <w:r w:rsidRPr="001F5135">
        <w:rPr>
          <w:rFonts w:asciiTheme="minorHAnsi" w:hAnsiTheme="minorHAnsi" w:cstheme="minorHAnsi"/>
          <w:b/>
          <w:bCs/>
          <w:u w:val="single"/>
        </w:rPr>
        <w:t>can decide</w:t>
      </w:r>
      <w:r w:rsidRPr="001F5135">
        <w:rPr>
          <w:rFonts w:asciiTheme="minorHAnsi" w:hAnsiTheme="minorHAnsi" w:cstheme="minorHAnsi"/>
          <w:u w:val="single"/>
        </w:rPr>
        <w:t xml:space="preserve"> on the </w:t>
      </w:r>
      <w:r w:rsidRPr="001F5135">
        <w:rPr>
          <w:rFonts w:asciiTheme="minorHAnsi" w:hAnsiTheme="minorHAnsi" w:cstheme="minorHAnsi"/>
          <w:b/>
          <w:bCs/>
          <w:u w:val="single"/>
        </w:rPr>
        <w:t>difficult compromises.</w:t>
      </w:r>
    </w:p>
    <w:p w14:paraId="6C71F465"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rPr>
        <w:t xml:space="preserve">The other side, </w:t>
      </w:r>
      <w:r w:rsidRPr="001F5135">
        <w:rPr>
          <w:rFonts w:asciiTheme="minorHAnsi" w:hAnsiTheme="minorHAnsi" w:cstheme="minorHAnsi"/>
          <w:u w:val="single"/>
        </w:rPr>
        <w:t xml:space="preserve">the flip side of this blind spot, is </w:t>
      </w:r>
      <w:r w:rsidRPr="001F5135">
        <w:rPr>
          <w:rFonts w:asciiTheme="minorHAnsi" w:hAnsiTheme="minorHAnsi" w:cstheme="minorHAnsi"/>
          <w:b/>
          <w:bCs/>
          <w:u w:val="single"/>
        </w:rPr>
        <w:t>Palestinian politics</w:t>
      </w:r>
      <w:r w:rsidRPr="001F5135">
        <w:rPr>
          <w:rFonts w:asciiTheme="minorHAnsi" w:hAnsiTheme="minorHAnsi" w:cstheme="minorHAnsi"/>
          <w:u w:val="single"/>
        </w:rPr>
        <w:t>.</w:t>
      </w:r>
    </w:p>
    <w:p w14:paraId="6AB9AE9D" w14:textId="77777777" w:rsidR="00294235" w:rsidRPr="001F5135" w:rsidRDefault="00294235" w:rsidP="00294235">
      <w:pPr>
        <w:rPr>
          <w:rFonts w:asciiTheme="minorHAnsi" w:hAnsiTheme="minorHAnsi" w:cstheme="minorHAnsi"/>
        </w:rPr>
      </w:pPr>
      <w:r w:rsidRPr="001F5135">
        <w:rPr>
          <w:rFonts w:asciiTheme="minorHAnsi" w:hAnsiTheme="minorHAnsi" w:cstheme="minorHAnsi"/>
          <w:u w:val="single"/>
        </w:rPr>
        <w:t>American politicians</w:t>
      </w:r>
      <w:r w:rsidRPr="001F5135">
        <w:rPr>
          <w:rFonts w:asciiTheme="minorHAnsi" w:hAnsiTheme="minorHAnsi" w:cstheme="minorHAnsi"/>
        </w:rPr>
        <w:t xml:space="preserve"> instinctively </w:t>
      </w:r>
      <w:r w:rsidRPr="001F5135">
        <w:rPr>
          <w:rFonts w:asciiTheme="minorHAnsi" w:hAnsiTheme="minorHAnsi" w:cstheme="minorHAnsi"/>
          <w:u w:val="single"/>
        </w:rPr>
        <w:t>understand</w:t>
      </w:r>
      <w:r w:rsidRPr="001F5135">
        <w:rPr>
          <w:rFonts w:asciiTheme="minorHAnsi" w:hAnsiTheme="minorHAnsi" w:cstheme="minorHAnsi"/>
        </w:rPr>
        <w:t xml:space="preserve"> that </w:t>
      </w:r>
      <w:r w:rsidRPr="001F5135">
        <w:rPr>
          <w:rFonts w:asciiTheme="minorHAnsi" w:hAnsiTheme="minorHAnsi" w:cstheme="minorHAnsi"/>
          <w:u w:val="single"/>
        </w:rPr>
        <w:t>when you’re negotiating</w:t>
      </w:r>
      <w:r w:rsidRPr="001F5135">
        <w:rPr>
          <w:rFonts w:asciiTheme="minorHAnsi" w:hAnsiTheme="minorHAnsi" w:cstheme="minorHAnsi"/>
        </w:rPr>
        <w:t xml:space="preserve"> [with a foreign power], </w:t>
      </w:r>
      <w:r w:rsidRPr="001F5135">
        <w:rPr>
          <w:rFonts w:asciiTheme="minorHAnsi" w:hAnsiTheme="minorHAnsi" w:cstheme="minorHAnsi"/>
          <w:u w:val="single"/>
        </w:rPr>
        <w:t>you’re</w:t>
      </w:r>
      <w:r w:rsidRPr="001F5135">
        <w:rPr>
          <w:rFonts w:asciiTheme="minorHAnsi" w:hAnsiTheme="minorHAnsi" w:cstheme="minorHAnsi"/>
        </w:rPr>
        <w:t xml:space="preserve"> not only negotiating with the person in front of you; you’re </w:t>
      </w:r>
      <w:r w:rsidRPr="001F5135">
        <w:rPr>
          <w:rFonts w:asciiTheme="minorHAnsi" w:hAnsiTheme="minorHAnsi" w:cstheme="minorHAnsi"/>
          <w:u w:val="single"/>
        </w:rPr>
        <w:t xml:space="preserve">negotiating with their </w:t>
      </w:r>
      <w:r w:rsidRPr="001F5135">
        <w:rPr>
          <w:rFonts w:asciiTheme="minorHAnsi" w:hAnsiTheme="minorHAnsi" w:cstheme="minorHAnsi"/>
          <w:b/>
          <w:bCs/>
          <w:u w:val="single"/>
        </w:rPr>
        <w:t>political opposition</w:t>
      </w:r>
      <w:r w:rsidRPr="001F5135">
        <w:rPr>
          <w:rFonts w:asciiTheme="minorHAnsi" w:hAnsiTheme="minorHAnsi" w:cstheme="minorHAnsi"/>
        </w:rPr>
        <w:t>, with their public opinion, and so on.</w:t>
      </w:r>
    </w:p>
    <w:p w14:paraId="706CBAD6" w14:textId="77777777" w:rsidR="00294235" w:rsidRPr="001F5135" w:rsidRDefault="00294235" w:rsidP="00294235">
      <w:pPr>
        <w:rPr>
          <w:rFonts w:asciiTheme="minorHAnsi" w:hAnsiTheme="minorHAnsi" w:cstheme="minorHAnsi"/>
          <w:u w:val="single"/>
        </w:rPr>
      </w:pPr>
      <w:r w:rsidRPr="001F5135">
        <w:rPr>
          <w:rFonts w:asciiTheme="minorHAnsi" w:hAnsiTheme="minorHAnsi" w:cstheme="minorHAnsi"/>
          <w:u w:val="single"/>
        </w:rPr>
        <w:t>Americans understand</w:t>
      </w:r>
      <w:r w:rsidRPr="001F5135">
        <w:rPr>
          <w:rFonts w:asciiTheme="minorHAnsi" w:hAnsiTheme="minorHAnsi" w:cstheme="minorHAnsi"/>
        </w:rPr>
        <w:t xml:space="preserve"> that </w:t>
      </w:r>
      <w:r w:rsidRPr="001F5135">
        <w:rPr>
          <w:rFonts w:asciiTheme="minorHAnsi" w:hAnsiTheme="minorHAnsi" w:cstheme="minorHAnsi"/>
          <w:u w:val="single"/>
        </w:rPr>
        <w:t xml:space="preserve">there are </w:t>
      </w:r>
      <w:r w:rsidRPr="001F5135">
        <w:rPr>
          <w:rFonts w:asciiTheme="minorHAnsi" w:hAnsiTheme="minorHAnsi" w:cstheme="minorHAnsi"/>
          <w:b/>
          <w:bCs/>
          <w:u w:val="single"/>
        </w:rPr>
        <w:t>certain things</w:t>
      </w:r>
      <w:r w:rsidRPr="001F5135">
        <w:rPr>
          <w:rFonts w:asciiTheme="minorHAnsi" w:hAnsiTheme="minorHAnsi" w:cstheme="minorHAnsi"/>
          <w:u w:val="single"/>
        </w:rPr>
        <w:t xml:space="preserve"> you can push the Israelis to do and not do</w:t>
      </w:r>
      <w:r w:rsidRPr="001F5135">
        <w:rPr>
          <w:rFonts w:asciiTheme="minorHAnsi" w:hAnsiTheme="minorHAnsi" w:cstheme="minorHAnsi"/>
        </w:rPr>
        <w:t xml:space="preserve"> because of their own domestic political pressures. But </w:t>
      </w:r>
      <w:r w:rsidRPr="001F5135">
        <w:rPr>
          <w:rFonts w:asciiTheme="minorHAnsi" w:hAnsiTheme="minorHAnsi" w:cstheme="minorHAnsi"/>
          <w:u w:val="single"/>
        </w:rPr>
        <w:t xml:space="preserve">when it comes to the Palestinians, the tendency is to treat them as if they </w:t>
      </w:r>
      <w:r w:rsidRPr="001F5135">
        <w:rPr>
          <w:rFonts w:asciiTheme="minorHAnsi" w:hAnsiTheme="minorHAnsi" w:cstheme="minorHAnsi"/>
          <w:b/>
          <w:bCs/>
          <w:u w:val="single"/>
        </w:rPr>
        <w:t>don’t have politics</w:t>
      </w:r>
      <w:r w:rsidRPr="001F5135">
        <w:rPr>
          <w:rFonts w:asciiTheme="minorHAnsi" w:hAnsiTheme="minorHAnsi" w:cstheme="minorHAnsi"/>
        </w:rPr>
        <w:t xml:space="preserve">, as if they don’t have a political opposition that they have to answer to, or a public opinion. It’s not only that they don’t understand the nuances of Palestinian politics. </w:t>
      </w:r>
      <w:r w:rsidRPr="001F5135">
        <w:rPr>
          <w:rFonts w:asciiTheme="minorHAnsi" w:hAnsiTheme="minorHAnsi" w:cstheme="minorHAnsi"/>
          <w:u w:val="single"/>
        </w:rPr>
        <w:t xml:space="preserve">It’s that they treat them as though they </w:t>
      </w:r>
      <w:r w:rsidRPr="001F5135">
        <w:rPr>
          <w:rFonts w:asciiTheme="minorHAnsi" w:hAnsiTheme="minorHAnsi" w:cstheme="minorHAnsi"/>
          <w:b/>
          <w:bCs/>
          <w:u w:val="single"/>
        </w:rPr>
        <w:t xml:space="preserve">don’t have politics </w:t>
      </w:r>
      <w:r w:rsidRPr="001F5135">
        <w:rPr>
          <w:rFonts w:asciiTheme="minorHAnsi" w:hAnsiTheme="minorHAnsi" w:cstheme="minorHAnsi"/>
          <w:u w:val="single"/>
        </w:rPr>
        <w:t>at all.</w:t>
      </w:r>
    </w:p>
    <w:p w14:paraId="1648A2F9" w14:textId="77777777" w:rsidR="00294235" w:rsidRPr="001F5135" w:rsidRDefault="00294235" w:rsidP="00294235">
      <w:pPr>
        <w:rPr>
          <w:rFonts w:asciiTheme="minorHAnsi" w:hAnsiTheme="minorHAnsi" w:cstheme="minorHAnsi"/>
          <w:b/>
          <w:bCs/>
          <w:u w:val="single"/>
        </w:rPr>
      </w:pPr>
      <w:r w:rsidRPr="001F5135">
        <w:rPr>
          <w:rFonts w:asciiTheme="minorHAnsi" w:hAnsiTheme="minorHAnsi" w:cstheme="minorHAnsi"/>
          <w:u w:val="single"/>
        </w:rPr>
        <w:t>So it’s this sort of twin blind spot</w:t>
      </w:r>
      <w:r w:rsidRPr="001F5135">
        <w:rPr>
          <w:rFonts w:asciiTheme="minorHAnsi" w:hAnsiTheme="minorHAnsi" w:cstheme="minorHAnsi"/>
        </w:rPr>
        <w:t xml:space="preserve"> — </w:t>
      </w:r>
      <w:r w:rsidRPr="001F5135">
        <w:rPr>
          <w:rFonts w:asciiTheme="minorHAnsi" w:hAnsiTheme="minorHAnsi" w:cstheme="minorHAnsi"/>
          <w:u w:val="single"/>
        </w:rPr>
        <w:t>where</w:t>
      </w:r>
      <w:r w:rsidRPr="001F5135">
        <w:rPr>
          <w:rFonts w:asciiTheme="minorHAnsi" w:hAnsiTheme="minorHAnsi" w:cstheme="minorHAnsi"/>
        </w:rPr>
        <w:t xml:space="preserve"> the </w:t>
      </w:r>
      <w:r w:rsidRPr="001F5135">
        <w:rPr>
          <w:rFonts w:asciiTheme="minorHAnsi" w:hAnsiTheme="minorHAnsi" w:cstheme="minorHAnsi"/>
          <w:u w:val="single"/>
        </w:rPr>
        <w:t>Americans</w:t>
      </w:r>
      <w:r w:rsidRPr="001F5135">
        <w:rPr>
          <w:rFonts w:asciiTheme="minorHAnsi" w:hAnsiTheme="minorHAnsi" w:cstheme="minorHAnsi"/>
        </w:rPr>
        <w:t xml:space="preserve"> </w:t>
      </w:r>
      <w:r w:rsidRPr="001F5135">
        <w:rPr>
          <w:rFonts w:asciiTheme="minorHAnsi" w:hAnsiTheme="minorHAnsi" w:cstheme="minorHAnsi"/>
          <w:b/>
          <w:bCs/>
          <w:u w:val="single"/>
        </w:rPr>
        <w:t>downplay Israeli power</w:t>
      </w:r>
      <w:r w:rsidRPr="001F5135">
        <w:rPr>
          <w:rFonts w:asciiTheme="minorHAnsi" w:hAnsiTheme="minorHAnsi" w:cstheme="minorHAnsi"/>
        </w:rPr>
        <w:t xml:space="preserve">, especially its ability to dictate realities on the ground, and </w:t>
      </w:r>
      <w:r w:rsidRPr="001F5135">
        <w:rPr>
          <w:rFonts w:asciiTheme="minorHAnsi" w:hAnsiTheme="minorHAnsi" w:cstheme="minorHAnsi"/>
          <w:u w:val="single"/>
        </w:rPr>
        <w:t xml:space="preserve">also </w:t>
      </w:r>
      <w:r w:rsidRPr="001F5135">
        <w:rPr>
          <w:rFonts w:asciiTheme="minorHAnsi" w:hAnsiTheme="minorHAnsi" w:cstheme="minorHAnsi"/>
          <w:b/>
          <w:bCs/>
          <w:u w:val="single"/>
        </w:rPr>
        <w:t xml:space="preserve">neglect </w:t>
      </w:r>
      <w:r w:rsidRPr="001F5135">
        <w:rPr>
          <w:rFonts w:asciiTheme="minorHAnsi" w:hAnsiTheme="minorHAnsi" w:cstheme="minorHAnsi"/>
          <w:u w:val="single"/>
        </w:rPr>
        <w:t>of</w:t>
      </w:r>
      <w:r w:rsidRPr="001F5135">
        <w:rPr>
          <w:rFonts w:asciiTheme="minorHAnsi" w:hAnsiTheme="minorHAnsi" w:cstheme="minorHAnsi"/>
          <w:b/>
          <w:bCs/>
          <w:u w:val="single"/>
        </w:rPr>
        <w:t xml:space="preserve"> Palestinian politics</w:t>
      </w:r>
      <w:r w:rsidRPr="001F5135">
        <w:rPr>
          <w:rFonts w:asciiTheme="minorHAnsi" w:hAnsiTheme="minorHAnsi" w:cstheme="minorHAnsi"/>
        </w:rPr>
        <w:t xml:space="preserve"> — </w:t>
      </w:r>
      <w:r w:rsidRPr="001F5135">
        <w:rPr>
          <w:rFonts w:asciiTheme="minorHAnsi" w:hAnsiTheme="minorHAnsi" w:cstheme="minorHAnsi"/>
          <w:u w:val="single"/>
        </w:rPr>
        <w:t xml:space="preserve">that has hampered the US ability to act as an </w:t>
      </w:r>
      <w:r w:rsidRPr="001F5135">
        <w:rPr>
          <w:rFonts w:asciiTheme="minorHAnsi" w:hAnsiTheme="minorHAnsi" w:cstheme="minorHAnsi"/>
          <w:b/>
          <w:bCs/>
          <w:u w:val="single"/>
        </w:rPr>
        <w:t>effective broker.</w:t>
      </w:r>
    </w:p>
    <w:p w14:paraId="7BA0EE6A" w14:textId="77777777" w:rsidR="00294235" w:rsidRPr="001F5135" w:rsidRDefault="00294235" w:rsidP="00294235">
      <w:pPr>
        <w:rPr>
          <w:rFonts w:asciiTheme="minorHAnsi" w:hAnsiTheme="minorHAnsi" w:cstheme="minorHAnsi"/>
        </w:rPr>
      </w:pPr>
      <w:r w:rsidRPr="001F5135">
        <w:rPr>
          <w:rFonts w:asciiTheme="minorHAnsi" w:hAnsiTheme="minorHAnsi" w:cstheme="minorHAnsi"/>
        </w:rPr>
        <w:t xml:space="preserve">But to add to this, </w:t>
      </w:r>
      <w:r w:rsidRPr="001F5135">
        <w:rPr>
          <w:rFonts w:asciiTheme="minorHAnsi" w:hAnsiTheme="minorHAnsi" w:cstheme="minorHAnsi"/>
          <w:u w:val="single"/>
        </w:rPr>
        <w:t xml:space="preserve">America’s role in the peace process wasn’t only </w:t>
      </w:r>
      <w:r w:rsidRPr="001F5135">
        <w:rPr>
          <w:rFonts w:asciiTheme="minorHAnsi" w:hAnsiTheme="minorHAnsi" w:cstheme="minorHAnsi"/>
          <w:b/>
          <w:bCs/>
          <w:u w:val="single"/>
        </w:rPr>
        <w:t>ineffective</w:t>
      </w:r>
      <w:r w:rsidRPr="001F5135">
        <w:rPr>
          <w:rFonts w:asciiTheme="minorHAnsi" w:hAnsiTheme="minorHAnsi" w:cstheme="minorHAnsi"/>
          <w:u w:val="single"/>
        </w:rPr>
        <w:t xml:space="preserve">, it actually </w:t>
      </w:r>
      <w:r w:rsidRPr="001F5135">
        <w:rPr>
          <w:rFonts w:asciiTheme="minorHAnsi" w:hAnsiTheme="minorHAnsi" w:cstheme="minorHAnsi"/>
          <w:b/>
          <w:bCs/>
          <w:u w:val="single"/>
        </w:rPr>
        <w:t>made things worse</w:t>
      </w:r>
      <w:r w:rsidRPr="001F5135">
        <w:rPr>
          <w:rFonts w:asciiTheme="minorHAnsi" w:hAnsiTheme="minorHAnsi" w:cstheme="minorHAnsi"/>
          <w:u w:val="single"/>
        </w:rPr>
        <w:t xml:space="preserve"> because it </w:t>
      </w:r>
      <w:r w:rsidRPr="001F5135">
        <w:rPr>
          <w:rFonts w:asciiTheme="minorHAnsi" w:hAnsiTheme="minorHAnsi" w:cstheme="minorHAnsi"/>
          <w:b/>
          <w:bCs/>
          <w:u w:val="single"/>
        </w:rPr>
        <w:t>exaggerated</w:t>
      </w:r>
      <w:r w:rsidRPr="001F5135">
        <w:rPr>
          <w:rFonts w:asciiTheme="minorHAnsi" w:hAnsiTheme="minorHAnsi" w:cstheme="minorHAnsi"/>
          <w:u w:val="single"/>
        </w:rPr>
        <w:t xml:space="preserve"> that already significant </w:t>
      </w:r>
      <w:r w:rsidRPr="001F5135">
        <w:rPr>
          <w:rFonts w:asciiTheme="minorHAnsi" w:hAnsiTheme="minorHAnsi" w:cstheme="minorHAnsi"/>
          <w:b/>
          <w:bCs/>
          <w:u w:val="single"/>
        </w:rPr>
        <w:t>power imbalance</w:t>
      </w:r>
      <w:r w:rsidRPr="001F5135">
        <w:rPr>
          <w:rFonts w:asciiTheme="minorHAnsi" w:hAnsiTheme="minorHAnsi" w:cstheme="minorHAnsi"/>
        </w:rPr>
        <w:t>. And where are we today?</w:t>
      </w:r>
    </w:p>
    <w:p w14:paraId="67E74F0B" w14:textId="77777777" w:rsidR="00294235" w:rsidRPr="001F5135" w:rsidRDefault="00294235" w:rsidP="00294235">
      <w:pPr>
        <w:rPr>
          <w:rFonts w:asciiTheme="minorHAnsi" w:hAnsiTheme="minorHAnsi" w:cstheme="minorHAnsi"/>
        </w:rPr>
      </w:pPr>
    </w:p>
    <w:p w14:paraId="2FD040A0" w14:textId="77777777" w:rsidR="00294235" w:rsidRDefault="00294235" w:rsidP="00294235">
      <w:pPr>
        <w:pStyle w:val="Heading4"/>
      </w:pPr>
      <w:r>
        <w:t xml:space="preserve">Palestine has run itself into the </w:t>
      </w:r>
      <w:r w:rsidRPr="00DA4B0F">
        <w:rPr>
          <w:u w:val="single"/>
        </w:rPr>
        <w:t>ground</w:t>
      </w:r>
      <w:r>
        <w:t xml:space="preserve"> – the peace process is </w:t>
      </w:r>
      <w:r w:rsidRPr="00DA4B0F">
        <w:rPr>
          <w:u w:val="single"/>
        </w:rPr>
        <w:t>hopeless</w:t>
      </w:r>
      <w:r>
        <w:t xml:space="preserve">. </w:t>
      </w:r>
    </w:p>
    <w:p w14:paraId="634BF59E" w14:textId="77777777" w:rsidR="00294235" w:rsidRDefault="00294235" w:rsidP="00294235">
      <w:r w:rsidRPr="00DA4B0F">
        <w:rPr>
          <w:rStyle w:val="Style13ptBold"/>
        </w:rPr>
        <w:t>Hroub ‘5/13</w:t>
      </w:r>
      <w:r>
        <w:t xml:space="preserve"> </w:t>
      </w:r>
      <w:r w:rsidRPr="00DA4B0F">
        <w:t>(</w:t>
      </w:r>
      <w:r>
        <w:t>Khaled</w:t>
      </w:r>
      <w:r w:rsidRPr="00DA4B0F">
        <w:t xml:space="preserve">; </w:t>
      </w:r>
      <w:r>
        <w:t>reporter for Qantara.de, a Middle Eastern news outlet</w:t>
      </w:r>
      <w:r w:rsidRPr="00DA4B0F">
        <w:t xml:space="preserve">; </w:t>
      </w:r>
      <w:r>
        <w:t>5-13-19</w:t>
      </w:r>
      <w:r w:rsidRPr="00DA4B0F">
        <w:t xml:space="preserve">; "When blackmail becomes policy: For ʹPalestinian peace processʹ read ʹIran war processʹ"; Qantara.de - Dialogue with the Islamic World; https://en.qantara.de/content/when-blackmail-becomes-policy-for-palestinian-peace-process-read-iran-war-process; Accessed 7-1-2019; </w:t>
      </w:r>
      <w:r>
        <w:t>Camp-</w:t>
      </w:r>
      <w:r w:rsidRPr="00DA4B0F">
        <w:t>AH)</w:t>
      </w:r>
    </w:p>
    <w:p w14:paraId="741A90C7" w14:textId="77777777" w:rsidR="00294235" w:rsidRDefault="00294235" w:rsidP="00294235">
      <w:r w:rsidRPr="00DA4B0F">
        <w:rPr>
          <w:u w:val="single"/>
        </w:rPr>
        <w:t>During this</w:t>
      </w:r>
      <w:r>
        <w:t xml:space="preserve"> ongoing </w:t>
      </w:r>
      <w:r w:rsidRPr="00DA4B0F">
        <w:rPr>
          <w:u w:val="single"/>
        </w:rPr>
        <w:t xml:space="preserve">process – lasting more than a </w:t>
      </w:r>
      <w:r w:rsidRPr="00DA4B0F">
        <w:rPr>
          <w:b/>
          <w:bCs/>
          <w:u w:val="single"/>
        </w:rPr>
        <w:t>quarter of a century</w:t>
      </w:r>
      <w:r>
        <w:t xml:space="preserve"> – </w:t>
      </w:r>
      <w:r w:rsidRPr="00DA4B0F">
        <w:rPr>
          <w:u w:val="single"/>
        </w:rPr>
        <w:t xml:space="preserve">the Palestinian donkey </w:t>
      </w:r>
      <w:r>
        <w:t xml:space="preserve">has </w:t>
      </w:r>
      <w:r w:rsidRPr="00DA4B0F">
        <w:rPr>
          <w:u w:val="single"/>
        </w:rPr>
        <w:t xml:space="preserve">run itself </w:t>
      </w:r>
      <w:r w:rsidRPr="00DA4B0F">
        <w:rPr>
          <w:b/>
          <w:bCs/>
          <w:u w:val="single"/>
        </w:rPr>
        <w:t>into the ground</w:t>
      </w:r>
      <w:r w:rsidRPr="00DA4B0F">
        <w:rPr>
          <w:u w:val="single"/>
        </w:rPr>
        <w:t xml:space="preserve"> chasing an </w:t>
      </w:r>
      <w:r w:rsidRPr="00DA4B0F">
        <w:rPr>
          <w:b/>
          <w:bCs/>
          <w:u w:val="single"/>
        </w:rPr>
        <w:t>elusive carrot</w:t>
      </w:r>
      <w:r w:rsidRPr="00DA4B0F">
        <w:rPr>
          <w:u w:val="single"/>
        </w:rPr>
        <w:t>: the hope of a Palestinian state</w:t>
      </w:r>
      <w:r>
        <w:t xml:space="preserve">. Over this period, </w:t>
      </w:r>
      <w:r w:rsidRPr="00DA4B0F">
        <w:rPr>
          <w:u w:val="single"/>
        </w:rPr>
        <w:t>the donkey has been sent hither and thither, swinging the carrot this way and that</w:t>
      </w:r>
      <w:r>
        <w:t xml:space="preserve">. While any form of </w:t>
      </w:r>
      <w:r w:rsidRPr="00DA4B0F">
        <w:rPr>
          <w:u w:val="single"/>
        </w:rPr>
        <w:t xml:space="preserve">meaningful peace on Palestine was </w:t>
      </w:r>
      <w:r w:rsidRPr="00DA4B0F">
        <w:rPr>
          <w:b/>
          <w:bCs/>
          <w:u w:val="single"/>
        </w:rPr>
        <w:t>truly buried</w:t>
      </w:r>
      <w:r>
        <w:t>, the genius process continued to run the show.</w:t>
      </w:r>
    </w:p>
    <w:p w14:paraId="3A310F17" w14:textId="77777777" w:rsidR="00294235" w:rsidRDefault="00294235" w:rsidP="00294235">
      <w:r>
        <w:t>Martin Indyk, Assistant Secretary of State for Middle East Affairs and former ambassador to Israel during the Clinton administration, once said "</w:t>
      </w:r>
      <w:r w:rsidRPr="00DA4B0F">
        <w:rPr>
          <w:u w:val="single"/>
        </w:rPr>
        <w:t>We are using the engine of peace-making to transform the region."</w:t>
      </w:r>
      <w:r>
        <w:t xml:space="preserve"> Indeed they were and they have succeeded.</w:t>
      </w:r>
    </w:p>
    <w:p w14:paraId="071CB54F" w14:textId="77777777" w:rsidR="00294235" w:rsidRDefault="00294235" w:rsidP="00294235">
      <w:r w:rsidRPr="00DA4B0F">
        <w:rPr>
          <w:u w:val="single"/>
        </w:rPr>
        <w:t>The process created</w:t>
      </w:r>
      <w:r>
        <w:t xml:space="preserve"> the </w:t>
      </w:r>
      <w:r w:rsidRPr="00DA4B0F">
        <w:rPr>
          <w:u w:val="single"/>
        </w:rPr>
        <w:t>diplomatic context and</w:t>
      </w:r>
      <w:r>
        <w:t xml:space="preserve"> the </w:t>
      </w:r>
      <w:r w:rsidRPr="00DA4B0F">
        <w:rPr>
          <w:b/>
          <w:bCs/>
          <w:u w:val="single"/>
        </w:rPr>
        <w:t>excuse</w:t>
      </w:r>
      <w:r w:rsidRPr="00DA4B0F">
        <w:rPr>
          <w:u w:val="single"/>
        </w:rPr>
        <w:t xml:space="preserve"> for Israel to carry on</w:t>
      </w:r>
      <w:r>
        <w:t xml:space="preserve"> with </w:t>
      </w:r>
      <w:r w:rsidRPr="00DA4B0F">
        <w:rPr>
          <w:u w:val="single"/>
        </w:rPr>
        <w:t xml:space="preserve">its own agenda of </w:t>
      </w:r>
      <w:r w:rsidRPr="00DA4B0F">
        <w:rPr>
          <w:b/>
          <w:bCs/>
          <w:u w:val="single"/>
        </w:rPr>
        <w:t>occupation in Palestine</w:t>
      </w:r>
      <w:r>
        <w:t xml:space="preserve">, </w:t>
      </w:r>
      <w:r w:rsidRPr="00DA4B0F">
        <w:rPr>
          <w:u w:val="single"/>
        </w:rPr>
        <w:t xml:space="preserve">while reflecting an image desirous of peace back into the </w:t>
      </w:r>
      <w:r>
        <w:t xml:space="preserve">regional and </w:t>
      </w:r>
      <w:r w:rsidRPr="00DA4B0F">
        <w:rPr>
          <w:u w:val="single"/>
        </w:rPr>
        <w:t>international arena, under the pretext</w:t>
      </w:r>
      <w:r>
        <w:t xml:space="preserve"> that </w:t>
      </w:r>
      <w:r w:rsidRPr="00DA4B0F">
        <w:rPr>
          <w:u w:val="single"/>
        </w:rPr>
        <w:t>peace with the Palestinians was ʹin progressʹ and</w:t>
      </w:r>
      <w:r>
        <w:t xml:space="preserve"> that </w:t>
      </w:r>
      <w:r w:rsidRPr="00DA4B0F">
        <w:rPr>
          <w:u w:val="single"/>
        </w:rPr>
        <w:t xml:space="preserve">reaching a </w:t>
      </w:r>
      <w:r w:rsidRPr="00DA4B0F">
        <w:rPr>
          <w:b/>
          <w:bCs/>
          <w:u w:val="single"/>
        </w:rPr>
        <w:t>final settlement</w:t>
      </w:r>
      <w:r w:rsidRPr="00DA4B0F">
        <w:rPr>
          <w:u w:val="single"/>
        </w:rPr>
        <w:t xml:space="preserve"> was just a matter of time.</w:t>
      </w:r>
    </w:p>
    <w:p w14:paraId="736443E7" w14:textId="77777777" w:rsidR="00294235" w:rsidRPr="00DA4B0F" w:rsidRDefault="00294235" w:rsidP="00294235">
      <w:pPr>
        <w:rPr>
          <w:u w:val="single"/>
        </w:rPr>
      </w:pPr>
      <w:r w:rsidRPr="00DA4B0F">
        <w:rPr>
          <w:u w:val="single"/>
        </w:rPr>
        <w:t>Under cover of the peace process</w:t>
      </w:r>
      <w:r w:rsidRPr="00DA4B0F">
        <w:t xml:space="preserve"> </w:t>
      </w:r>
      <w:r w:rsidRPr="00DA4B0F">
        <w:rPr>
          <w:u w:val="single"/>
        </w:rPr>
        <w:t xml:space="preserve">Israeli achievements </w:t>
      </w:r>
      <w:r w:rsidRPr="00DA4B0F">
        <w:rPr>
          <w:b/>
          <w:bCs/>
          <w:u w:val="single"/>
        </w:rPr>
        <w:t>accumulated</w:t>
      </w:r>
      <w:r>
        <w:t xml:space="preserve">: the territory of the future Palestinian state, the </w:t>
      </w:r>
      <w:r w:rsidRPr="00DA4B0F">
        <w:rPr>
          <w:u w:val="single"/>
        </w:rPr>
        <w:t xml:space="preserve">carrot that got </w:t>
      </w:r>
      <w:r w:rsidRPr="00DA4B0F">
        <w:rPr>
          <w:b/>
          <w:bCs/>
          <w:u w:val="single"/>
        </w:rPr>
        <w:t>decayed</w:t>
      </w:r>
      <w:r w:rsidRPr="00DA4B0F">
        <w:rPr>
          <w:u w:val="single"/>
        </w:rPr>
        <w:t xml:space="preserve"> over years of chasing, became </w:t>
      </w:r>
      <w:r w:rsidRPr="00DA4B0F">
        <w:rPr>
          <w:b/>
          <w:bCs/>
          <w:u w:val="single"/>
        </w:rPr>
        <w:t>dismembered</w:t>
      </w:r>
      <w:r w:rsidRPr="00DA4B0F">
        <w:rPr>
          <w:u w:val="single"/>
        </w:rPr>
        <w:t xml:space="preserve"> by frenzied settlement activities.</w:t>
      </w:r>
    </w:p>
    <w:p w14:paraId="688DFB90" w14:textId="77777777" w:rsidR="00294235" w:rsidRDefault="00294235" w:rsidP="00294235">
      <w:r w:rsidRPr="00DA4B0F">
        <w:rPr>
          <w:u w:val="single"/>
        </w:rPr>
        <w:t>The Palestinian Authority that was supposed to be a mere interim administration</w:t>
      </w:r>
      <w:r>
        <w:t xml:space="preserve"> for five years and </w:t>
      </w:r>
      <w:r w:rsidRPr="00DA4B0F">
        <w:rPr>
          <w:u w:val="single"/>
        </w:rPr>
        <w:t xml:space="preserve">the nucleus of any future state became a </w:t>
      </w:r>
      <w:r w:rsidRPr="00DA4B0F">
        <w:rPr>
          <w:b/>
          <w:bCs/>
          <w:u w:val="single"/>
        </w:rPr>
        <w:t>de facto security apparatus</w:t>
      </w:r>
      <w:r>
        <w:t xml:space="preserve">, </w:t>
      </w:r>
      <w:r w:rsidRPr="00DA4B0F">
        <w:rPr>
          <w:u w:val="single"/>
        </w:rPr>
        <w:t>operating to protect settlers and arrest angry Palestinians</w:t>
      </w:r>
      <w:r>
        <w:t xml:space="preserve"> daring to put up any resistance.</w:t>
      </w:r>
    </w:p>
    <w:p w14:paraId="29F8ACE3" w14:textId="77777777" w:rsidR="00294235" w:rsidRDefault="00294235" w:rsidP="00294235">
      <w:pPr>
        <w:rPr>
          <w:u w:val="single"/>
        </w:rPr>
      </w:pPr>
      <w:r w:rsidRPr="00DA4B0F">
        <w:rPr>
          <w:u w:val="single"/>
        </w:rPr>
        <w:t xml:space="preserve">Palestinian politics and geography were manoeuvred into a </w:t>
      </w:r>
      <w:r w:rsidRPr="00DA4B0F">
        <w:rPr>
          <w:b/>
          <w:bCs/>
          <w:u w:val="single"/>
        </w:rPr>
        <w:t>destructive divide</w:t>
      </w:r>
      <w:r w:rsidRPr="00DA4B0F">
        <w:rPr>
          <w:u w:val="single"/>
        </w:rPr>
        <w:t xml:space="preserve"> between Fatah and Hamas, the West Bank and Gaza Strip, with Israel playing </w:t>
      </w:r>
      <w:r w:rsidRPr="00DA4B0F">
        <w:rPr>
          <w:b/>
          <w:bCs/>
          <w:u w:val="single"/>
        </w:rPr>
        <w:t>both off</w:t>
      </w:r>
      <w:r w:rsidRPr="00DA4B0F">
        <w:rPr>
          <w:u w:val="single"/>
        </w:rPr>
        <w:t xml:space="preserve"> against each other</w:t>
      </w:r>
      <w:r>
        <w:t xml:space="preserve">, allowing the rivals enough leeway to fight each other, </w:t>
      </w:r>
      <w:r w:rsidRPr="00DA4B0F">
        <w:rPr>
          <w:u w:val="single"/>
        </w:rPr>
        <w:t>but not to harm Israel.</w:t>
      </w:r>
    </w:p>
    <w:p w14:paraId="440D57AE" w14:textId="77777777" w:rsidR="00294235" w:rsidRPr="00DA4B0F" w:rsidRDefault="00294235" w:rsidP="00294235"/>
    <w:p w14:paraId="4898F459" w14:textId="77777777" w:rsidR="004C48B5" w:rsidRPr="001F5135" w:rsidRDefault="004C48B5" w:rsidP="004C48B5">
      <w:pPr>
        <w:pStyle w:val="Heading3"/>
        <w:rPr>
          <w:rFonts w:asciiTheme="minorHAnsi" w:hAnsiTheme="minorHAnsi" w:cstheme="minorHAnsi"/>
        </w:rPr>
      </w:pPr>
      <w:r>
        <w:rPr>
          <w:rFonts w:asciiTheme="minorHAnsi" w:hAnsiTheme="minorHAnsi" w:cstheme="minorHAnsi"/>
        </w:rPr>
        <w:t xml:space="preserve">Impact – Iran </w:t>
      </w:r>
    </w:p>
    <w:p w14:paraId="2EE2E674" w14:textId="77777777" w:rsidR="004C48B5" w:rsidRPr="001F5135" w:rsidRDefault="004C48B5" w:rsidP="004C48B5">
      <w:pPr>
        <w:pStyle w:val="Heading4"/>
        <w:rPr>
          <w:rFonts w:asciiTheme="minorHAnsi" w:hAnsiTheme="minorHAnsi" w:cstheme="minorHAnsi"/>
        </w:rPr>
      </w:pPr>
      <w:r w:rsidRPr="001F5135">
        <w:rPr>
          <w:rFonts w:asciiTheme="minorHAnsi" w:hAnsiTheme="minorHAnsi" w:cstheme="minorHAnsi"/>
        </w:rPr>
        <w:t>Iran threat goes nuclear — two scenarios.</w:t>
      </w:r>
    </w:p>
    <w:p w14:paraId="51AFCE1A" w14:textId="77777777" w:rsidR="004C48B5" w:rsidRPr="001F5135" w:rsidRDefault="004C48B5" w:rsidP="004C48B5">
      <w:pPr>
        <w:rPr>
          <w:rFonts w:asciiTheme="minorHAnsi" w:hAnsiTheme="minorHAnsi" w:cstheme="minorHAnsi"/>
        </w:rPr>
      </w:pPr>
      <w:r w:rsidRPr="001F5135">
        <w:rPr>
          <w:rStyle w:val="Style13ptBold"/>
          <w:rFonts w:asciiTheme="minorHAnsi" w:hAnsiTheme="minorHAnsi" w:cstheme="minorHAnsi"/>
        </w:rPr>
        <w:t>Jentleson et al 12</w:t>
      </w:r>
      <w:r w:rsidRPr="001F5135">
        <w:rPr>
          <w:rFonts w:asciiTheme="minorHAnsi" w:hAnsiTheme="minorHAnsi" w:cstheme="minorHAnsi"/>
        </w:rPr>
        <w:t xml:space="preserve"> – Professor of Public Policy and Political Science at Duke University</w:t>
      </w:r>
    </w:p>
    <w:p w14:paraId="60828CBE"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(Bruce W. Jentleson, Andrew M. Exum, Melissa G. Dalton and J. Dana Stuster, Strategic Adaptation: Toward a New U.S. Strategy in the Middle East, June 2012, date accessed: 6.24.2019, </w:t>
      </w:r>
      <w:hyperlink r:id="rId41" w:history="1">
        <w:r w:rsidRPr="001F5135">
          <w:rPr>
            <w:rStyle w:val="Hyperlink"/>
            <w:rFonts w:asciiTheme="minorHAnsi" w:hAnsiTheme="minorHAnsi" w:cstheme="minorHAnsi"/>
          </w:rPr>
          <w:t>http://indianstrategicknowledgeonline.com/web/CNAS_StrategicAdaptation_JentlesonExum_0.pdf)//AP</w:t>
        </w:r>
      </w:hyperlink>
      <w:r w:rsidRPr="001F5135">
        <w:rPr>
          <w:rFonts w:asciiTheme="minorHAnsi" w:hAnsiTheme="minorHAnsi" w:cstheme="minorHAnsi"/>
        </w:rPr>
        <w:t xml:space="preserve"> *edited for ableism*</w:t>
      </w:r>
    </w:p>
    <w:p w14:paraId="0B5E31F0"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Iran </w:t>
      </w:r>
    </w:p>
    <w:p w14:paraId="37AE80A8" w14:textId="77777777" w:rsidR="004C48B5" w:rsidRPr="001F5135" w:rsidRDefault="004C48B5" w:rsidP="004C48B5">
      <w:pPr>
        <w:rPr>
          <w:rFonts w:asciiTheme="minorHAnsi" w:hAnsiTheme="minorHAnsi" w:cstheme="minorHAnsi"/>
        </w:rPr>
      </w:pPr>
      <w:r w:rsidRPr="001F5135">
        <w:rPr>
          <w:rFonts w:asciiTheme="minorHAnsi" w:hAnsiTheme="minorHAnsi" w:cstheme="minorHAnsi"/>
          <w:u w:val="single"/>
        </w:rPr>
        <w:t>Iran</w:t>
      </w:r>
      <w:r w:rsidRPr="001F5135">
        <w:rPr>
          <w:rFonts w:asciiTheme="minorHAnsi" w:hAnsiTheme="minorHAnsi" w:cstheme="minorHAnsi"/>
        </w:rPr>
        <w:t xml:space="preserve"> is the only state that </w:t>
      </w:r>
      <w:r w:rsidRPr="001F5135">
        <w:rPr>
          <w:rFonts w:asciiTheme="minorHAnsi" w:hAnsiTheme="minorHAnsi" w:cstheme="minorHAnsi"/>
          <w:u w:val="single"/>
        </w:rPr>
        <w:t>poses a major threat to U.S. interests</w:t>
      </w:r>
      <w:r w:rsidRPr="001F5135">
        <w:rPr>
          <w:rFonts w:asciiTheme="minorHAnsi" w:hAnsiTheme="minorHAnsi" w:cstheme="minorHAnsi"/>
        </w:rPr>
        <w:t xml:space="preserve"> in the region. </w:t>
      </w:r>
      <w:r w:rsidRPr="001F5135">
        <w:rPr>
          <w:rFonts w:asciiTheme="minorHAnsi" w:hAnsiTheme="minorHAnsi" w:cstheme="minorHAnsi"/>
          <w:u w:val="single"/>
        </w:rPr>
        <w:t>Its unwillingness to abide by its nonproliferation commitments</w:t>
      </w:r>
      <w:r w:rsidRPr="001F5135">
        <w:rPr>
          <w:rFonts w:asciiTheme="minorHAnsi" w:hAnsiTheme="minorHAnsi" w:cstheme="minorHAnsi"/>
        </w:rPr>
        <w:t xml:space="preserve"> </w:t>
      </w:r>
      <w:r w:rsidRPr="001F5135">
        <w:rPr>
          <w:rFonts w:asciiTheme="minorHAnsi" w:hAnsiTheme="minorHAnsi" w:cstheme="minorHAnsi"/>
          <w:u w:val="single"/>
        </w:rPr>
        <w:t>threatens</w:t>
      </w:r>
      <w:r w:rsidRPr="001F5135">
        <w:rPr>
          <w:rFonts w:asciiTheme="minorHAnsi" w:hAnsiTheme="minorHAnsi" w:cstheme="minorHAnsi"/>
        </w:rPr>
        <w:t xml:space="preserve"> U.S. interests in </w:t>
      </w:r>
      <w:r w:rsidRPr="001F5135">
        <w:rPr>
          <w:rFonts w:asciiTheme="minorHAnsi" w:hAnsiTheme="minorHAnsi" w:cstheme="minorHAnsi"/>
          <w:u w:val="single"/>
        </w:rPr>
        <w:t>regional stability</w:t>
      </w:r>
      <w:r w:rsidRPr="001F5135">
        <w:rPr>
          <w:rFonts w:asciiTheme="minorHAnsi" w:hAnsiTheme="minorHAnsi" w:cstheme="minorHAnsi"/>
        </w:rPr>
        <w:t xml:space="preserve">, </w:t>
      </w:r>
      <w:r w:rsidRPr="001F5135">
        <w:rPr>
          <w:rFonts w:asciiTheme="minorHAnsi" w:hAnsiTheme="minorHAnsi" w:cstheme="minorHAnsi"/>
          <w:u w:val="single"/>
        </w:rPr>
        <w:t>the security of Israel and the</w:t>
      </w:r>
      <w:r w:rsidRPr="001F5135">
        <w:rPr>
          <w:rFonts w:asciiTheme="minorHAnsi" w:hAnsiTheme="minorHAnsi" w:cstheme="minorHAnsi"/>
        </w:rPr>
        <w:t xml:space="preserve"> overall </w:t>
      </w:r>
      <w:r w:rsidRPr="001F5135">
        <w:rPr>
          <w:rFonts w:asciiTheme="minorHAnsi" w:hAnsiTheme="minorHAnsi" w:cstheme="minorHAnsi"/>
          <w:u w:val="single"/>
        </w:rPr>
        <w:t>nonprolif</w:t>
      </w:r>
      <w:r w:rsidRPr="001F5135">
        <w:rPr>
          <w:rFonts w:asciiTheme="minorHAnsi" w:hAnsiTheme="minorHAnsi" w:cstheme="minorHAnsi"/>
        </w:rPr>
        <w:t xml:space="preserve">eration </w:t>
      </w:r>
      <w:r w:rsidRPr="001F5135">
        <w:rPr>
          <w:rFonts w:asciiTheme="minorHAnsi" w:hAnsiTheme="minorHAnsi" w:cstheme="minorHAnsi"/>
          <w:u w:val="single"/>
        </w:rPr>
        <w:t>regime</w:t>
      </w:r>
      <w:r w:rsidRPr="001F5135">
        <w:rPr>
          <w:rFonts w:asciiTheme="minorHAnsi" w:hAnsiTheme="minorHAnsi" w:cstheme="minorHAnsi"/>
        </w:rPr>
        <w:t xml:space="preserve">. </w:t>
      </w:r>
      <w:r w:rsidRPr="001F5135">
        <w:rPr>
          <w:rFonts w:asciiTheme="minorHAnsi" w:hAnsiTheme="minorHAnsi" w:cstheme="minorHAnsi"/>
          <w:u w:val="single"/>
        </w:rPr>
        <w:t>Iranian support for</w:t>
      </w:r>
      <w:r w:rsidRPr="001F5135">
        <w:rPr>
          <w:rFonts w:asciiTheme="minorHAnsi" w:hAnsiTheme="minorHAnsi" w:cstheme="minorHAnsi"/>
        </w:rPr>
        <w:t xml:space="preserve"> violent </w:t>
      </w:r>
      <w:r w:rsidRPr="001F5135">
        <w:rPr>
          <w:rFonts w:asciiTheme="minorHAnsi" w:hAnsiTheme="minorHAnsi" w:cstheme="minorHAnsi"/>
          <w:u w:val="single"/>
        </w:rPr>
        <w:t>extremist organizations</w:t>
      </w:r>
      <w:r w:rsidRPr="001F5135">
        <w:rPr>
          <w:rFonts w:asciiTheme="minorHAnsi" w:hAnsiTheme="minorHAnsi" w:cstheme="minorHAnsi"/>
        </w:rPr>
        <w:t xml:space="preserve"> in Iraq, Lebanon and Gaza, meanwhile, </w:t>
      </w:r>
      <w:r w:rsidRPr="001F5135">
        <w:rPr>
          <w:rFonts w:asciiTheme="minorHAnsi" w:hAnsiTheme="minorHAnsi" w:cstheme="minorHAnsi"/>
          <w:u w:val="single"/>
        </w:rPr>
        <w:t>facilitates terrorism and contributes to further instability</w:t>
      </w:r>
      <w:r w:rsidRPr="001F5135">
        <w:rPr>
          <w:rFonts w:asciiTheme="minorHAnsi" w:hAnsiTheme="minorHAnsi" w:cstheme="minorHAnsi"/>
        </w:rPr>
        <w:t xml:space="preserve"> in the region. Iran continues to stifle nonviolent protest domestically while plotting terror attacks abroad.14 And </w:t>
      </w:r>
      <w:r w:rsidRPr="001F5135">
        <w:rPr>
          <w:rFonts w:asciiTheme="minorHAnsi" w:hAnsiTheme="minorHAnsi" w:cstheme="minorHAnsi"/>
          <w:u w:val="single"/>
        </w:rPr>
        <w:t>Iran’s naval capabilities</w:t>
      </w:r>
      <w:r w:rsidRPr="001F5135">
        <w:rPr>
          <w:rFonts w:asciiTheme="minorHAnsi" w:hAnsiTheme="minorHAnsi" w:cstheme="minorHAnsi"/>
        </w:rPr>
        <w:t xml:space="preserve"> potentially </w:t>
      </w:r>
      <w:r w:rsidRPr="001F5135">
        <w:rPr>
          <w:rFonts w:asciiTheme="minorHAnsi" w:hAnsiTheme="minorHAnsi" w:cstheme="minorHAnsi"/>
          <w:u w:val="single"/>
        </w:rPr>
        <w:t>allow it to disrupt</w:t>
      </w:r>
      <w:r w:rsidRPr="001F5135">
        <w:rPr>
          <w:rFonts w:asciiTheme="minorHAnsi" w:hAnsiTheme="minorHAnsi" w:cstheme="minorHAnsi"/>
        </w:rPr>
        <w:t xml:space="preserve"> the </w:t>
      </w:r>
      <w:r w:rsidRPr="001F5135">
        <w:rPr>
          <w:rFonts w:asciiTheme="minorHAnsi" w:hAnsiTheme="minorHAnsi" w:cstheme="minorHAnsi"/>
          <w:u w:val="single"/>
        </w:rPr>
        <w:t>passage of oil and gas through the Strait of Hormuz</w:t>
      </w:r>
      <w:r w:rsidRPr="001F5135">
        <w:rPr>
          <w:rFonts w:asciiTheme="minorHAnsi" w:hAnsiTheme="minorHAnsi" w:cstheme="minorHAnsi"/>
        </w:rPr>
        <w:t xml:space="preserve">.15 </w:t>
      </w:r>
    </w:p>
    <w:p w14:paraId="3C8A76E9"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The specter of an Iranian nuclear threat has heightened not only Israeli concerns16 but also those of U.S. allies in the Persian Gulf. Sunni led Gulf regimes express concern about Iranian support for Arab Shia resistance groups and have long-standing fears about what they see as Tehran’s hegemonic ambitions.17 </w:t>
      </w:r>
      <w:r w:rsidRPr="001F5135">
        <w:rPr>
          <w:rFonts w:asciiTheme="minorHAnsi" w:hAnsiTheme="minorHAnsi" w:cstheme="minorHAnsi"/>
          <w:u w:val="single"/>
        </w:rPr>
        <w:t>Given Iranian support for proxies in Lebanon, Iraq and Yemen</w:t>
      </w:r>
      <w:r w:rsidRPr="001F5135">
        <w:rPr>
          <w:rFonts w:asciiTheme="minorHAnsi" w:hAnsiTheme="minorHAnsi" w:cstheme="minorHAnsi"/>
        </w:rPr>
        <w:t xml:space="preserve">,18 </w:t>
      </w:r>
      <w:r w:rsidRPr="001F5135">
        <w:rPr>
          <w:rFonts w:asciiTheme="minorHAnsi" w:hAnsiTheme="minorHAnsi" w:cstheme="minorHAnsi"/>
          <w:u w:val="single"/>
        </w:rPr>
        <w:t>Gulf regimes have reason for concern</w:t>
      </w:r>
      <w:r w:rsidRPr="001F5135">
        <w:rPr>
          <w:rFonts w:asciiTheme="minorHAnsi" w:hAnsiTheme="minorHAnsi" w:cstheme="minorHAnsi"/>
        </w:rPr>
        <w:t xml:space="preserve">. </w:t>
      </w:r>
      <w:r w:rsidRPr="001F5135">
        <w:rPr>
          <w:rFonts w:asciiTheme="minorHAnsi" w:hAnsiTheme="minorHAnsi" w:cstheme="minorHAnsi"/>
          <w:u w:val="single"/>
        </w:rPr>
        <w:t>The possibility that Iran might be able to develop a nuclear bomb</w:t>
      </w:r>
      <w:r w:rsidRPr="001F5135">
        <w:rPr>
          <w:rFonts w:asciiTheme="minorHAnsi" w:hAnsiTheme="minorHAnsi" w:cstheme="minorHAnsi"/>
        </w:rPr>
        <w:t xml:space="preserve"> within a year </w:t>
      </w:r>
      <w:r w:rsidRPr="001F5135">
        <w:rPr>
          <w:rFonts w:asciiTheme="minorHAnsi" w:hAnsiTheme="minorHAnsi" w:cstheme="minorHAnsi"/>
          <w:u w:val="single"/>
        </w:rPr>
        <w:t>has heightened these fears</w:t>
      </w:r>
      <w:r w:rsidRPr="001F5135">
        <w:rPr>
          <w:rFonts w:asciiTheme="minorHAnsi" w:hAnsiTheme="minorHAnsi" w:cstheme="minorHAnsi"/>
        </w:rPr>
        <w:t xml:space="preserve">, since Iran and its proxies may be emboldened if it acquires nuclear weapons.19 In some cases, though, Gulf states have painted legitimate domestic opposition groups – which happen to be predominantly Shia – as Iranian agents in order to delegitimize calls for reform.20 </w:t>
      </w:r>
    </w:p>
    <w:p w14:paraId="2700A63B" w14:textId="77777777" w:rsidR="004C48B5" w:rsidRPr="001F5135" w:rsidRDefault="004C48B5" w:rsidP="004C48B5">
      <w:pPr>
        <w:rPr>
          <w:rFonts w:asciiTheme="minorHAnsi" w:hAnsiTheme="minorHAnsi" w:cstheme="minorHAnsi"/>
        </w:rPr>
      </w:pPr>
      <w:r w:rsidRPr="001F5135">
        <w:rPr>
          <w:rFonts w:asciiTheme="minorHAnsi" w:hAnsiTheme="minorHAnsi" w:cstheme="minorHAnsi"/>
          <w:u w:val="single"/>
        </w:rPr>
        <w:t>Two contingencies involving Iran could increase the threat</w:t>
      </w:r>
      <w:r w:rsidRPr="001F5135">
        <w:rPr>
          <w:rFonts w:asciiTheme="minorHAnsi" w:hAnsiTheme="minorHAnsi" w:cstheme="minorHAnsi"/>
        </w:rPr>
        <w:t xml:space="preserve"> to U.S. interests in the Middle East. The </w:t>
      </w:r>
      <w:r w:rsidRPr="001F5135">
        <w:rPr>
          <w:rFonts w:asciiTheme="minorHAnsi" w:hAnsiTheme="minorHAnsi" w:cstheme="minorHAnsi"/>
          <w:u w:val="single"/>
        </w:rPr>
        <w:t>first would be the nuclearization of the region</w:t>
      </w:r>
      <w:r w:rsidRPr="001F5135">
        <w:rPr>
          <w:rFonts w:asciiTheme="minorHAnsi" w:hAnsiTheme="minorHAnsi" w:cstheme="minorHAnsi"/>
        </w:rPr>
        <w:t xml:space="preserve"> and its destabilizing effects. Spurred on by the Iranian nuclear program, other countries – especially </w:t>
      </w:r>
      <w:r w:rsidRPr="001F5135">
        <w:rPr>
          <w:rFonts w:asciiTheme="minorHAnsi" w:hAnsiTheme="minorHAnsi" w:cstheme="minorHAnsi"/>
          <w:u w:val="single"/>
        </w:rPr>
        <w:t>Saudi Arabia</w:t>
      </w:r>
      <w:r w:rsidRPr="001F5135">
        <w:rPr>
          <w:rFonts w:asciiTheme="minorHAnsi" w:hAnsiTheme="minorHAnsi" w:cstheme="minorHAnsi"/>
        </w:rPr>
        <w:t xml:space="preserve"> – </w:t>
      </w:r>
      <w:r w:rsidRPr="001F5135">
        <w:rPr>
          <w:rFonts w:asciiTheme="minorHAnsi" w:hAnsiTheme="minorHAnsi" w:cstheme="minorHAnsi"/>
          <w:u w:val="single"/>
        </w:rPr>
        <w:t>could seek nuclear weapons</w:t>
      </w:r>
      <w:r w:rsidRPr="001F5135">
        <w:rPr>
          <w:rFonts w:asciiTheme="minorHAnsi" w:hAnsiTheme="minorHAnsi" w:cstheme="minorHAnsi"/>
        </w:rPr>
        <w:t xml:space="preserve">, potentially </w:t>
      </w:r>
      <w:r w:rsidRPr="001F5135">
        <w:rPr>
          <w:rFonts w:asciiTheme="minorHAnsi" w:hAnsiTheme="minorHAnsi" w:cstheme="minorHAnsi"/>
          <w:u w:val="single"/>
        </w:rPr>
        <w:t>resulting in a proliferation cascade</w:t>
      </w:r>
      <w:r w:rsidRPr="001F5135">
        <w:rPr>
          <w:rFonts w:asciiTheme="minorHAnsi" w:hAnsiTheme="minorHAnsi" w:cstheme="minorHAnsi"/>
        </w:rPr>
        <w:t xml:space="preserve"> in the region.21 </w:t>
      </w:r>
      <w:r w:rsidRPr="001F5135">
        <w:rPr>
          <w:rFonts w:asciiTheme="minorHAnsi" w:hAnsiTheme="minorHAnsi" w:cstheme="minorHAnsi"/>
          <w:u w:val="single"/>
        </w:rPr>
        <w:t>U.S. and Israeli freedom of action could be constrained in a multipolar nuclear region</w:t>
      </w:r>
      <w:r w:rsidRPr="001F5135">
        <w:rPr>
          <w:rFonts w:asciiTheme="minorHAnsi" w:hAnsiTheme="minorHAnsi" w:cstheme="minorHAnsi"/>
        </w:rPr>
        <w:t xml:space="preserve">. In addition, the </w:t>
      </w:r>
      <w:r w:rsidRPr="001F5135">
        <w:rPr>
          <w:rFonts w:asciiTheme="minorHAnsi" w:hAnsiTheme="minorHAnsi" w:cstheme="minorHAnsi"/>
          <w:u w:val="single"/>
        </w:rPr>
        <w:t>lack of communication</w:t>
      </w:r>
      <w:r w:rsidRPr="001F5135">
        <w:rPr>
          <w:rFonts w:asciiTheme="minorHAnsi" w:hAnsiTheme="minorHAnsi" w:cstheme="minorHAnsi"/>
        </w:rPr>
        <w:t xml:space="preserve"> and understanding </w:t>
      </w:r>
      <w:r w:rsidRPr="001F5135">
        <w:rPr>
          <w:rFonts w:asciiTheme="minorHAnsi" w:hAnsiTheme="minorHAnsi" w:cstheme="minorHAnsi"/>
          <w:u w:val="single"/>
        </w:rPr>
        <w:t>among the key players</w:t>
      </w:r>
      <w:r w:rsidRPr="001F5135">
        <w:rPr>
          <w:rFonts w:asciiTheme="minorHAnsi" w:hAnsiTheme="minorHAnsi" w:cstheme="minorHAnsi"/>
        </w:rPr>
        <w:t xml:space="preserve"> in the region </w:t>
      </w:r>
      <w:r w:rsidRPr="001F5135">
        <w:rPr>
          <w:rFonts w:asciiTheme="minorHAnsi" w:hAnsiTheme="minorHAnsi" w:cstheme="minorHAnsi"/>
          <w:u w:val="single"/>
        </w:rPr>
        <w:t>could heighten the potential for miscalc</w:t>
      </w:r>
      <w:r w:rsidRPr="001F5135">
        <w:rPr>
          <w:rFonts w:asciiTheme="minorHAnsi" w:hAnsiTheme="minorHAnsi" w:cstheme="minorHAnsi"/>
        </w:rPr>
        <w:t xml:space="preserve">ulation </w:t>
      </w:r>
      <w:r w:rsidRPr="001F5135">
        <w:rPr>
          <w:rFonts w:asciiTheme="minorHAnsi" w:hAnsiTheme="minorHAnsi" w:cstheme="minorHAnsi"/>
          <w:u w:val="single"/>
        </w:rPr>
        <w:t>and</w:t>
      </w:r>
      <w:r w:rsidRPr="001F5135">
        <w:rPr>
          <w:rFonts w:asciiTheme="minorHAnsi" w:hAnsiTheme="minorHAnsi" w:cstheme="minorHAnsi"/>
        </w:rPr>
        <w:t xml:space="preserve"> inadvertent </w:t>
      </w:r>
      <w:r w:rsidRPr="001F5135">
        <w:rPr>
          <w:rFonts w:asciiTheme="minorHAnsi" w:hAnsiTheme="minorHAnsi" w:cstheme="minorHAnsi"/>
          <w:u w:val="single"/>
        </w:rPr>
        <w:t>escalation to a nuclear crisis</w:t>
      </w:r>
      <w:r w:rsidRPr="001F5135">
        <w:rPr>
          <w:rFonts w:asciiTheme="minorHAnsi" w:hAnsiTheme="minorHAnsi" w:cstheme="minorHAnsi"/>
        </w:rPr>
        <w:t xml:space="preserve">.22 </w:t>
      </w:r>
    </w:p>
    <w:p w14:paraId="5EF5FA40" w14:textId="77777777" w:rsidR="004C48B5" w:rsidRPr="001F5135" w:rsidRDefault="004C48B5" w:rsidP="004C48B5">
      <w:pPr>
        <w:rPr>
          <w:rFonts w:asciiTheme="minorHAnsi" w:hAnsiTheme="minorHAnsi" w:cstheme="minorHAnsi"/>
        </w:rPr>
      </w:pPr>
      <w:r w:rsidRPr="001F5135">
        <w:rPr>
          <w:rFonts w:asciiTheme="minorHAnsi" w:hAnsiTheme="minorHAnsi" w:cstheme="minorHAnsi"/>
          <w:u w:val="single"/>
        </w:rPr>
        <w:t>The second contingency could be a</w:t>
      </w:r>
      <w:r w:rsidRPr="001F5135">
        <w:rPr>
          <w:rFonts w:asciiTheme="minorHAnsi" w:hAnsiTheme="minorHAnsi" w:cstheme="minorHAnsi"/>
        </w:rPr>
        <w:t xml:space="preserve">n Israeli or U.S. </w:t>
      </w:r>
      <w:r w:rsidRPr="001F5135">
        <w:rPr>
          <w:rFonts w:asciiTheme="minorHAnsi" w:hAnsiTheme="minorHAnsi" w:cstheme="minorHAnsi"/>
          <w:u w:val="single"/>
        </w:rPr>
        <w:t>military strike on Iran intended to [regress] the development of Iran’s nuclear program</w:t>
      </w:r>
      <w:r w:rsidRPr="001F5135">
        <w:rPr>
          <w:rFonts w:asciiTheme="minorHAnsi" w:hAnsiTheme="minorHAnsi" w:cstheme="minorHAnsi"/>
        </w:rPr>
        <w:t xml:space="preserve">. The second- and third-order </w:t>
      </w:r>
      <w:r w:rsidRPr="001F5135">
        <w:rPr>
          <w:rFonts w:asciiTheme="minorHAnsi" w:hAnsiTheme="minorHAnsi" w:cstheme="minorHAnsi"/>
          <w:u w:val="single"/>
        </w:rPr>
        <w:t>effects of such a strike</w:t>
      </w:r>
      <w:r w:rsidRPr="001F5135">
        <w:rPr>
          <w:rFonts w:asciiTheme="minorHAnsi" w:hAnsiTheme="minorHAnsi" w:cstheme="minorHAnsi"/>
        </w:rPr>
        <w:t xml:space="preserve">, while the subject of much speculation, could put U.S. interests in the region in jeopardy.23 </w:t>
      </w:r>
      <w:r w:rsidRPr="001F5135">
        <w:rPr>
          <w:rFonts w:asciiTheme="minorHAnsi" w:hAnsiTheme="minorHAnsi" w:cstheme="minorHAnsi"/>
          <w:u w:val="single"/>
        </w:rPr>
        <w:t>Iran</w:t>
      </w:r>
      <w:r w:rsidRPr="001F5135">
        <w:rPr>
          <w:rFonts w:asciiTheme="minorHAnsi" w:hAnsiTheme="minorHAnsi" w:cstheme="minorHAnsi"/>
        </w:rPr>
        <w:t xml:space="preserve">, for instance, </w:t>
      </w:r>
      <w:r w:rsidRPr="001F5135">
        <w:rPr>
          <w:rFonts w:asciiTheme="minorHAnsi" w:hAnsiTheme="minorHAnsi" w:cstheme="minorHAnsi"/>
          <w:u w:val="single"/>
        </w:rPr>
        <w:t>could launch missiles at a U.S. warship</w:t>
      </w:r>
      <w:r w:rsidRPr="001F5135">
        <w:rPr>
          <w:rFonts w:asciiTheme="minorHAnsi" w:hAnsiTheme="minorHAnsi" w:cstheme="minorHAnsi"/>
        </w:rPr>
        <w:t xml:space="preserve"> in the Persian Gulf </w:t>
      </w:r>
      <w:r w:rsidRPr="001F5135">
        <w:rPr>
          <w:rFonts w:asciiTheme="minorHAnsi" w:hAnsiTheme="minorHAnsi" w:cstheme="minorHAnsi"/>
          <w:u w:val="single"/>
        </w:rPr>
        <w:t>and target U.S. personnel in Afghanistan</w:t>
      </w:r>
      <w:r w:rsidRPr="001F5135">
        <w:rPr>
          <w:rFonts w:asciiTheme="minorHAnsi" w:hAnsiTheme="minorHAnsi" w:cstheme="minorHAnsi"/>
        </w:rPr>
        <w:t xml:space="preserve">, the Gulf or the Levant via terrorist attacks, prompting a U.S. response. </w:t>
      </w:r>
      <w:r w:rsidRPr="001F5135">
        <w:rPr>
          <w:rFonts w:asciiTheme="minorHAnsi" w:hAnsiTheme="minorHAnsi" w:cstheme="minorHAnsi"/>
          <w:u w:val="single"/>
        </w:rPr>
        <w:t>Iran could leverage its relationships with Hezbollah and Palestinian militants</w:t>
      </w:r>
      <w:r w:rsidRPr="001F5135">
        <w:rPr>
          <w:rFonts w:asciiTheme="minorHAnsi" w:hAnsiTheme="minorHAnsi" w:cstheme="minorHAnsi"/>
        </w:rPr>
        <w:t xml:space="preserve"> in the Levant </w:t>
      </w:r>
      <w:r w:rsidRPr="001F5135">
        <w:rPr>
          <w:rFonts w:asciiTheme="minorHAnsi" w:hAnsiTheme="minorHAnsi" w:cstheme="minorHAnsi"/>
          <w:u w:val="single"/>
        </w:rPr>
        <w:t>to conduct strikes on Israel</w:t>
      </w:r>
      <w:r w:rsidRPr="001F5135">
        <w:rPr>
          <w:rFonts w:asciiTheme="minorHAnsi" w:hAnsiTheme="minorHAnsi" w:cstheme="minorHAnsi"/>
        </w:rPr>
        <w:t xml:space="preserve"> – although all of these groups have their own domestic constraints, which may affect the degree to which they would act on behalf of Iran.24 Such </w:t>
      </w:r>
      <w:r w:rsidRPr="001F5135">
        <w:rPr>
          <w:rFonts w:asciiTheme="minorHAnsi" w:hAnsiTheme="minorHAnsi" w:cstheme="minorHAnsi"/>
          <w:u w:val="single"/>
        </w:rPr>
        <w:t>attacks</w:t>
      </w:r>
      <w:r w:rsidRPr="001F5135">
        <w:rPr>
          <w:rFonts w:asciiTheme="minorHAnsi" w:hAnsiTheme="minorHAnsi" w:cstheme="minorHAnsi"/>
        </w:rPr>
        <w:t xml:space="preserve">, nonetheless, </w:t>
      </w:r>
      <w:r w:rsidRPr="001F5135">
        <w:rPr>
          <w:rFonts w:asciiTheme="minorHAnsi" w:hAnsiTheme="minorHAnsi" w:cstheme="minorHAnsi"/>
          <w:u w:val="single"/>
        </w:rPr>
        <w:t>could provoke Israeli and even U.S. retaliation</w:t>
      </w:r>
      <w:r w:rsidRPr="001F5135">
        <w:rPr>
          <w:rFonts w:asciiTheme="minorHAnsi" w:hAnsiTheme="minorHAnsi" w:cstheme="minorHAnsi"/>
        </w:rPr>
        <w:t xml:space="preserve">. In either case, </w:t>
      </w:r>
      <w:r w:rsidRPr="001F5135">
        <w:rPr>
          <w:rFonts w:asciiTheme="minorHAnsi" w:hAnsiTheme="minorHAnsi" w:cstheme="minorHAnsi"/>
          <w:u w:val="single"/>
        </w:rPr>
        <w:t>conditions could escalate from even the smallest conflict into a broader regional war</w:t>
      </w:r>
      <w:r w:rsidRPr="001F5135">
        <w:rPr>
          <w:rFonts w:asciiTheme="minorHAnsi" w:hAnsiTheme="minorHAnsi" w:cstheme="minorHAnsi"/>
        </w:rPr>
        <w:t>.</w:t>
      </w:r>
    </w:p>
    <w:p w14:paraId="1D8E5AC5" w14:textId="77777777" w:rsidR="004C48B5" w:rsidRPr="001F5135" w:rsidRDefault="004C48B5" w:rsidP="004C48B5">
      <w:pPr>
        <w:rPr>
          <w:rFonts w:asciiTheme="minorHAnsi" w:hAnsiTheme="minorHAnsi" w:cstheme="minorHAnsi"/>
        </w:rPr>
      </w:pPr>
    </w:p>
    <w:p w14:paraId="793CF228" w14:textId="77777777" w:rsidR="004C48B5" w:rsidRPr="001F5135" w:rsidRDefault="004C48B5" w:rsidP="004C48B5">
      <w:pPr>
        <w:rPr>
          <w:rFonts w:asciiTheme="minorHAnsi" w:hAnsiTheme="minorHAnsi" w:cstheme="minorHAnsi"/>
        </w:rPr>
      </w:pPr>
    </w:p>
    <w:p w14:paraId="3222EA62" w14:textId="77777777" w:rsidR="004C48B5" w:rsidRPr="001F5135" w:rsidRDefault="004C48B5" w:rsidP="004C48B5">
      <w:pPr>
        <w:pStyle w:val="Heading4"/>
        <w:rPr>
          <w:rFonts w:asciiTheme="minorHAnsi" w:hAnsiTheme="minorHAnsi" w:cstheme="minorHAnsi"/>
        </w:rPr>
      </w:pPr>
      <w:r w:rsidRPr="001F5135">
        <w:rPr>
          <w:rFonts w:asciiTheme="minorHAnsi" w:hAnsiTheme="minorHAnsi" w:cstheme="minorHAnsi"/>
        </w:rPr>
        <w:t>Iran war goes nuclear.</w:t>
      </w:r>
    </w:p>
    <w:p w14:paraId="00868334" w14:textId="77777777" w:rsidR="004C48B5" w:rsidRPr="001F5135" w:rsidRDefault="004C48B5" w:rsidP="004C48B5">
      <w:pPr>
        <w:rPr>
          <w:rFonts w:asciiTheme="minorHAnsi" w:hAnsiTheme="minorHAnsi" w:cstheme="minorHAnsi"/>
        </w:rPr>
      </w:pPr>
      <w:r w:rsidRPr="001F5135">
        <w:rPr>
          <w:rStyle w:val="Style13ptBold"/>
          <w:rFonts w:asciiTheme="minorHAnsi" w:hAnsiTheme="minorHAnsi" w:cstheme="minorHAnsi"/>
        </w:rPr>
        <w:t>Simon &amp; Sokolsky 5/21</w:t>
      </w:r>
      <w:r w:rsidRPr="001F5135">
        <w:rPr>
          <w:rFonts w:asciiTheme="minorHAnsi" w:hAnsiTheme="minorHAnsi" w:cstheme="minorHAnsi"/>
        </w:rPr>
        <w:t xml:space="preserve"> — (Steven, adjunct senior fellow for Middle Eastern studies at the Council on Foreign Relations, Goldman Sachs visiting professor in public policy at Princeton University, professor at Amherst College and served on the National Security Council in the Clinton and Obama administrations / </w:t>
      </w:r>
      <w:hyperlink r:id="rId42" w:history="1">
        <w:r w:rsidRPr="001F5135">
          <w:rPr>
            <w:rStyle w:val="Hyperlink"/>
            <w:rFonts w:asciiTheme="minorHAnsi" w:hAnsiTheme="minorHAnsi" w:cstheme="minorHAnsi"/>
          </w:rPr>
          <w:t>Richard,</w:t>
        </w:r>
      </w:hyperlink>
      <w:r w:rsidRPr="001F5135">
        <w:rPr>
          <w:rFonts w:asciiTheme="minorHAnsi" w:hAnsiTheme="minorHAnsi" w:cstheme="minorHAnsi"/>
        </w:rPr>
        <w:t xml:space="preserve"> nonresident senior fellow at the Carnegie Endowment for International Peace, in the Russia and Eurasia Program, Distinguished Research Fellow at the Institute for National Strategic Studies, National Defense University; “How to Prevent an Accidental War With Iran,” published on 21 May 2019; Foreign Policy, URL: </w:t>
      </w:r>
      <w:hyperlink r:id="rId43" w:history="1">
        <w:r w:rsidRPr="001F5135">
          <w:rPr>
            <w:rStyle w:val="Hyperlink"/>
            <w:rFonts w:asciiTheme="minorHAnsi" w:hAnsiTheme="minorHAnsi" w:cstheme="minorHAnsi"/>
          </w:rPr>
          <w:t>https://foreignpolicy.com/2019/05/21/how-to-prevent-an-accidental-war-with-iran/</w:t>
        </w:r>
      </w:hyperlink>
      <w:r w:rsidRPr="001F5135">
        <w:rPr>
          <w:rFonts w:asciiTheme="minorHAnsi" w:hAnsiTheme="minorHAnsi" w:cstheme="minorHAnsi"/>
        </w:rPr>
        <w:t>)//niknav</w:t>
      </w:r>
    </w:p>
    <w:p w14:paraId="43640DF3"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White House spin notwithstanding, it has become increasingly clear in recent days that the </w:t>
      </w:r>
      <w:r w:rsidRPr="001F5135">
        <w:rPr>
          <w:rFonts w:asciiTheme="minorHAnsi" w:hAnsiTheme="minorHAnsi" w:cstheme="minorHAnsi"/>
          <w:u w:val="single"/>
        </w:rPr>
        <w:t>Trump</w:t>
      </w:r>
      <w:r w:rsidRPr="001F5135">
        <w:rPr>
          <w:rFonts w:asciiTheme="minorHAnsi" w:hAnsiTheme="minorHAnsi" w:cstheme="minorHAnsi"/>
        </w:rPr>
        <w:t xml:space="preserve"> administration </w:t>
      </w:r>
      <w:r w:rsidRPr="001F5135">
        <w:rPr>
          <w:rFonts w:asciiTheme="minorHAnsi" w:hAnsiTheme="minorHAnsi" w:cstheme="minorHAnsi"/>
          <w:u w:val="single"/>
        </w:rPr>
        <w:t>is divided over the objectives of its Iran policy and the role</w:t>
      </w:r>
      <w:r w:rsidRPr="001F5135">
        <w:rPr>
          <w:rFonts w:asciiTheme="minorHAnsi" w:hAnsiTheme="minorHAnsi" w:cstheme="minorHAnsi"/>
        </w:rPr>
        <w:t xml:space="preserve"> that </w:t>
      </w:r>
      <w:r w:rsidRPr="001F5135">
        <w:rPr>
          <w:rFonts w:asciiTheme="minorHAnsi" w:hAnsiTheme="minorHAnsi" w:cstheme="minorHAnsi"/>
          <w:u w:val="single"/>
        </w:rPr>
        <w:t>military threats</w:t>
      </w:r>
      <w:r w:rsidRPr="001F5135">
        <w:rPr>
          <w:rFonts w:asciiTheme="minorHAnsi" w:hAnsiTheme="minorHAnsi" w:cstheme="minorHAnsi"/>
        </w:rPr>
        <w:t xml:space="preserve"> or force </w:t>
      </w:r>
      <w:r w:rsidRPr="001F5135">
        <w:rPr>
          <w:rFonts w:asciiTheme="minorHAnsi" w:hAnsiTheme="minorHAnsi" w:cstheme="minorHAnsi"/>
          <w:u w:val="single"/>
        </w:rPr>
        <w:t>should play in achieving them</w:t>
      </w:r>
      <w:r w:rsidRPr="001F5135">
        <w:rPr>
          <w:rFonts w:asciiTheme="minorHAnsi" w:hAnsiTheme="minorHAnsi" w:cstheme="minorHAnsi"/>
        </w:rPr>
        <w:t xml:space="preserve">. </w:t>
      </w:r>
      <w:r w:rsidRPr="001F5135">
        <w:rPr>
          <w:rFonts w:asciiTheme="minorHAnsi" w:hAnsiTheme="minorHAnsi" w:cstheme="minorHAnsi"/>
          <w:u w:val="single"/>
        </w:rPr>
        <w:t>The national security advisor and secretary of state seem to be spoiling for a fight and baiting Tehran</w:t>
      </w:r>
      <w:r w:rsidRPr="001F5135">
        <w:rPr>
          <w:rFonts w:asciiTheme="minorHAnsi" w:hAnsiTheme="minorHAnsi" w:cstheme="minorHAnsi"/>
        </w:rPr>
        <w:t xml:space="preserve"> </w:t>
      </w:r>
      <w:r w:rsidRPr="001F5135">
        <w:rPr>
          <w:rFonts w:asciiTheme="minorHAnsi" w:hAnsiTheme="minorHAnsi" w:cstheme="minorHAnsi"/>
          <w:u w:val="single"/>
        </w:rPr>
        <w:t>into</w:t>
      </w:r>
      <w:r w:rsidRPr="001F5135">
        <w:rPr>
          <w:rFonts w:asciiTheme="minorHAnsi" w:hAnsiTheme="minorHAnsi" w:cstheme="minorHAnsi"/>
        </w:rPr>
        <w:t xml:space="preserve"> taking an action that would provide </w:t>
      </w:r>
      <w:r w:rsidRPr="001F5135">
        <w:rPr>
          <w:rFonts w:asciiTheme="minorHAnsi" w:hAnsiTheme="minorHAnsi" w:cstheme="minorHAnsi"/>
          <w:u w:val="single"/>
        </w:rPr>
        <w:t>a pretext for a military strike</w:t>
      </w:r>
      <w:r w:rsidRPr="001F5135">
        <w:rPr>
          <w:rFonts w:asciiTheme="minorHAnsi" w:hAnsiTheme="minorHAnsi" w:cstheme="minorHAnsi"/>
        </w:rPr>
        <w:t xml:space="preserve">. But the president keeps saying he wants to talk to the Iranians and get them back to the negotiating table to cut a better nuclear deal and to force Iranian concessions on its regional behavior and ballistic missile program. </w:t>
      </w:r>
      <w:r w:rsidRPr="001F5135">
        <w:rPr>
          <w:rFonts w:asciiTheme="minorHAnsi" w:hAnsiTheme="minorHAnsi" w:cstheme="minorHAnsi"/>
          <w:u w:val="single"/>
        </w:rPr>
        <w:t>The secretary of defense and chairman of the Joint Chiefs of Staff</w:t>
      </w:r>
      <w:r w:rsidRPr="001F5135">
        <w:rPr>
          <w:rFonts w:asciiTheme="minorHAnsi" w:hAnsiTheme="minorHAnsi" w:cstheme="minorHAnsi"/>
        </w:rPr>
        <w:t xml:space="preserve">, meanwhile, </w:t>
      </w:r>
      <w:r w:rsidRPr="001F5135">
        <w:rPr>
          <w:rFonts w:asciiTheme="minorHAnsi" w:hAnsiTheme="minorHAnsi" w:cstheme="minorHAnsi"/>
          <w:u w:val="single"/>
        </w:rPr>
        <w:t>seem worried that the</w:t>
      </w:r>
      <w:r w:rsidRPr="001F5135">
        <w:rPr>
          <w:rFonts w:asciiTheme="minorHAnsi" w:hAnsiTheme="minorHAnsi" w:cstheme="minorHAnsi"/>
        </w:rPr>
        <w:t xml:space="preserv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is on a path toward war with Iran</w:t>
      </w:r>
      <w:r w:rsidRPr="001F5135">
        <w:rPr>
          <w:rFonts w:asciiTheme="minorHAnsi" w:hAnsiTheme="minorHAnsi" w:cstheme="minorHAnsi"/>
        </w:rPr>
        <w:t xml:space="preserve"> and skeptical that additional U.S. deployments to the Persian Gulf are warranted.</w:t>
      </w:r>
    </w:p>
    <w:p w14:paraId="7077F59F" w14:textId="77777777" w:rsidR="004C48B5" w:rsidRPr="001F5135" w:rsidRDefault="004C48B5" w:rsidP="004C48B5">
      <w:pPr>
        <w:rPr>
          <w:rFonts w:asciiTheme="minorHAnsi" w:hAnsiTheme="minorHAnsi" w:cstheme="minorHAnsi"/>
          <w:u w:val="single"/>
        </w:rPr>
      </w:pPr>
      <w:r w:rsidRPr="001F5135">
        <w:rPr>
          <w:rFonts w:asciiTheme="minorHAnsi" w:hAnsiTheme="minorHAnsi" w:cstheme="minorHAnsi"/>
        </w:rPr>
        <w:t xml:space="preserve">As with most foreign-policy issues, it’s hard to know exactly what the policy is and who’s in charge. It is possible, of course, that all the </w:t>
      </w:r>
      <w:r w:rsidRPr="001F5135">
        <w:rPr>
          <w:rFonts w:asciiTheme="minorHAnsi" w:hAnsiTheme="minorHAnsi" w:cstheme="minorHAnsi"/>
          <w:u w:val="single"/>
        </w:rPr>
        <w:t>chest-thumping and force movements</w:t>
      </w:r>
      <w:r w:rsidRPr="001F5135">
        <w:rPr>
          <w:rFonts w:asciiTheme="minorHAnsi" w:hAnsiTheme="minorHAnsi" w:cstheme="minorHAnsi"/>
        </w:rPr>
        <w:t xml:space="preserve"> within the past week </w:t>
      </w:r>
      <w:r w:rsidRPr="001F5135">
        <w:rPr>
          <w:rFonts w:asciiTheme="minorHAnsi" w:hAnsiTheme="minorHAnsi" w:cstheme="minorHAnsi"/>
          <w:u w:val="single"/>
        </w:rPr>
        <w:t>are designed to either deter Iran</w:t>
      </w:r>
      <w:r w:rsidRPr="001F5135">
        <w:rPr>
          <w:rFonts w:asciiTheme="minorHAnsi" w:hAnsiTheme="minorHAnsi" w:cstheme="minorHAnsi"/>
        </w:rPr>
        <w:t xml:space="preserve">ian provocations </w:t>
      </w:r>
      <w:r w:rsidRPr="001F5135">
        <w:rPr>
          <w:rFonts w:asciiTheme="minorHAnsi" w:hAnsiTheme="minorHAnsi" w:cstheme="minorHAnsi"/>
          <w:u w:val="single"/>
        </w:rPr>
        <w:t>or pressure the country into capitulating to U.S. demands.</w:t>
      </w:r>
    </w:p>
    <w:p w14:paraId="4516D1F8"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Whatever the administration actually wants, there is one thing that the war avoiders and the warmongers should be able to agree on: the need to prevent an accidental or unintended conflict between the United States and Iran. But </w:t>
      </w:r>
      <w:r w:rsidRPr="001F5135">
        <w:rPr>
          <w:rFonts w:asciiTheme="minorHAnsi" w:hAnsiTheme="minorHAnsi" w:cstheme="minorHAnsi"/>
          <w:u w:val="single"/>
        </w:rPr>
        <w:t>the administration’s actions are increasing rather than lowering</w:t>
      </w:r>
      <w:r w:rsidRPr="001F5135">
        <w:rPr>
          <w:rFonts w:asciiTheme="minorHAnsi" w:hAnsiTheme="minorHAnsi" w:cstheme="minorHAnsi"/>
        </w:rPr>
        <w:t xml:space="preserve"> </w:t>
      </w:r>
      <w:r w:rsidRPr="001F5135">
        <w:rPr>
          <w:rFonts w:asciiTheme="minorHAnsi" w:hAnsiTheme="minorHAnsi" w:cstheme="minorHAnsi"/>
          <w:u w:val="single"/>
        </w:rPr>
        <w:t>the risks that the two countries will stumble into a conflict as a result of a miscalc</w:t>
      </w:r>
      <w:r w:rsidRPr="001F5135">
        <w:rPr>
          <w:rFonts w:asciiTheme="minorHAnsi" w:hAnsiTheme="minorHAnsi" w:cstheme="minorHAnsi"/>
        </w:rPr>
        <w:t xml:space="preserve">ulation, misunderstanding, or miscommunication. And </w:t>
      </w:r>
      <w:r w:rsidRPr="001F5135">
        <w:rPr>
          <w:rFonts w:asciiTheme="minorHAnsi" w:hAnsiTheme="minorHAnsi" w:cstheme="minorHAnsi"/>
          <w:u w:val="single"/>
        </w:rPr>
        <w:t>that is extremely dangerous since Iran and the</w:t>
      </w:r>
      <w:r w:rsidRPr="001F5135">
        <w:rPr>
          <w:rFonts w:asciiTheme="minorHAnsi" w:hAnsiTheme="minorHAnsi" w:cstheme="minorHAnsi"/>
        </w:rPr>
        <w:t xml:space="preserv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w:t>
      </w:r>
      <w:r w:rsidRPr="001F5135">
        <w:rPr>
          <w:rFonts w:asciiTheme="minorHAnsi" w:hAnsiTheme="minorHAnsi" w:cstheme="minorHAnsi"/>
          <w:u w:val="single"/>
        </w:rPr>
        <w:t>have no channels for</w:t>
      </w:r>
      <w:r w:rsidRPr="001F5135">
        <w:rPr>
          <w:rFonts w:asciiTheme="minorHAnsi" w:hAnsiTheme="minorHAnsi" w:cstheme="minorHAnsi"/>
        </w:rPr>
        <w:t xml:space="preserve"> direct and regular </w:t>
      </w:r>
      <w:r w:rsidRPr="001F5135">
        <w:rPr>
          <w:rFonts w:asciiTheme="minorHAnsi" w:hAnsiTheme="minorHAnsi" w:cstheme="minorHAnsi"/>
          <w:u w:val="single"/>
        </w:rPr>
        <w:t>communication or mechanisms to defuse a crisis</w:t>
      </w:r>
      <w:r w:rsidRPr="001F5135">
        <w:rPr>
          <w:rFonts w:asciiTheme="minorHAnsi" w:hAnsiTheme="minorHAnsi" w:cstheme="minorHAnsi"/>
        </w:rPr>
        <w:t xml:space="preserve"> or control escalation once an incident occurs.</w:t>
      </w:r>
    </w:p>
    <w:p w14:paraId="1781DEA7" w14:textId="77777777" w:rsidR="004C48B5" w:rsidRPr="001F5135" w:rsidRDefault="004C48B5" w:rsidP="004C48B5">
      <w:pPr>
        <w:rPr>
          <w:rFonts w:asciiTheme="minorHAnsi" w:hAnsiTheme="minorHAnsi" w:cstheme="minorHAnsi"/>
          <w:u w:val="single"/>
        </w:rPr>
      </w:pPr>
      <w:r w:rsidRPr="001F5135">
        <w:rPr>
          <w:rFonts w:asciiTheme="minorHAnsi" w:hAnsiTheme="minorHAnsi" w:cstheme="minorHAnsi"/>
        </w:rPr>
        <w:t>Trump does not appear to have an appetite for war with Iran, and he is reportedly </w:t>
      </w:r>
      <w:hyperlink r:id="rId44" w:history="1">
        <w:r w:rsidRPr="001F5135">
          <w:rPr>
            <w:rStyle w:val="Hyperlink"/>
            <w:rFonts w:asciiTheme="minorHAnsi" w:hAnsiTheme="minorHAnsi" w:cstheme="minorHAnsi"/>
          </w:rPr>
          <w:t>miffed</w:t>
        </w:r>
      </w:hyperlink>
      <w:r w:rsidRPr="001F5135">
        <w:rPr>
          <w:rFonts w:asciiTheme="minorHAnsi" w:hAnsiTheme="minorHAnsi" w:cstheme="minorHAnsi"/>
        </w:rPr>
        <w:t xml:space="preserve"> that National Security Advisor John Bolton and Secretary of State Mike Pompeo have gotten ahead of him in planning a military conflict with Iran. But war is not off the table. </w:t>
      </w:r>
      <w:r w:rsidRPr="001F5135">
        <w:rPr>
          <w:rFonts w:asciiTheme="minorHAnsi" w:hAnsiTheme="minorHAnsi" w:cstheme="minorHAnsi"/>
          <w:u w:val="single"/>
        </w:rPr>
        <w:t>The president is notoriously mercurial. He approved all of the steps his hawkish advisors have taken that</w:t>
      </w:r>
      <w:r w:rsidRPr="001F5135">
        <w:rPr>
          <w:rFonts w:asciiTheme="minorHAnsi" w:hAnsiTheme="minorHAnsi" w:cstheme="minorHAnsi"/>
        </w:rPr>
        <w:t xml:space="preserve"> have </w:t>
      </w:r>
      <w:r w:rsidRPr="001F5135">
        <w:rPr>
          <w:rFonts w:asciiTheme="minorHAnsi" w:hAnsiTheme="minorHAnsi" w:cstheme="minorHAnsi"/>
          <w:u w:val="single"/>
        </w:rPr>
        <w:t>brought</w:t>
      </w:r>
      <w:r w:rsidRPr="001F5135">
        <w:rPr>
          <w:rFonts w:asciiTheme="minorHAnsi" w:hAnsiTheme="minorHAnsi" w:cstheme="minorHAnsi"/>
        </w:rPr>
        <w:t xml:space="preserve"> the United States and </w:t>
      </w:r>
      <w:r w:rsidRPr="001F5135">
        <w:rPr>
          <w:rFonts w:asciiTheme="minorHAnsi" w:hAnsiTheme="minorHAnsi" w:cstheme="minorHAnsi"/>
          <w:u w:val="single"/>
        </w:rPr>
        <w:t>Iran closer to the brink of war</w:t>
      </w:r>
      <w:r w:rsidRPr="001F5135">
        <w:rPr>
          <w:rFonts w:asciiTheme="minorHAnsi" w:hAnsiTheme="minorHAnsi" w:cstheme="minorHAnsi"/>
        </w:rPr>
        <w:t xml:space="preserve">, and </w:t>
      </w:r>
      <w:r w:rsidRPr="001F5135">
        <w:rPr>
          <w:rFonts w:asciiTheme="minorHAnsi" w:hAnsiTheme="minorHAnsi" w:cstheme="minorHAnsi"/>
          <w:u w:val="single"/>
        </w:rPr>
        <w:t>he presides over a</w:t>
      </w:r>
      <w:r w:rsidRPr="001F5135">
        <w:rPr>
          <w:rFonts w:asciiTheme="minorHAnsi" w:hAnsiTheme="minorHAnsi" w:cstheme="minorHAnsi"/>
        </w:rPr>
        <w:t xml:space="preserve"> totally </w:t>
      </w:r>
      <w:r w:rsidRPr="001F5135">
        <w:rPr>
          <w:rFonts w:asciiTheme="minorHAnsi" w:hAnsiTheme="minorHAnsi" w:cstheme="minorHAnsi"/>
          <w:u w:val="single"/>
        </w:rPr>
        <w:t>broken interagency decision-making process that does not expose him to alternative views</w:t>
      </w:r>
      <w:r w:rsidRPr="001F5135">
        <w:rPr>
          <w:rFonts w:asciiTheme="minorHAnsi" w:hAnsiTheme="minorHAnsi" w:cstheme="minorHAnsi"/>
        </w:rPr>
        <w:t xml:space="preserve"> and options. Meanwhile, </w:t>
      </w:r>
      <w:r w:rsidRPr="001F5135">
        <w:rPr>
          <w:rFonts w:asciiTheme="minorHAnsi" w:hAnsiTheme="minorHAnsi" w:cstheme="minorHAnsi"/>
          <w:u w:val="single"/>
        </w:rPr>
        <w:t>the Saudis appear to be egging him on to conduct surgical strikes on Iran.</w:t>
      </w:r>
    </w:p>
    <w:p w14:paraId="6C47720D"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It is thus easy to imagine Bolton, the consummate bureaucratic street fighter, convincing a distracted and uninformed Trump that the United States could conduct limited military operations against Iran that would achieve U.S. goals at little or no cost or risk. Even if the administration has no desire for war, moreover, </w:t>
      </w:r>
      <w:r w:rsidRPr="001F5135">
        <w:rPr>
          <w:rFonts w:asciiTheme="minorHAnsi" w:hAnsiTheme="minorHAnsi" w:cstheme="minorHAnsi"/>
          <w:u w:val="single"/>
        </w:rPr>
        <w:t>with tensions so high</w:t>
      </w:r>
      <w:r w:rsidRPr="001F5135">
        <w:rPr>
          <w:rFonts w:asciiTheme="minorHAnsi" w:hAnsiTheme="minorHAnsi" w:cstheme="minorHAnsi"/>
        </w:rPr>
        <w:t xml:space="preserve">, </w:t>
      </w:r>
      <w:r w:rsidRPr="001F5135">
        <w:rPr>
          <w:rFonts w:asciiTheme="minorHAnsi" w:hAnsiTheme="minorHAnsi" w:cstheme="minorHAnsi"/>
          <w:u w:val="single"/>
        </w:rPr>
        <w:t>Iranian uncertainty and confusion about American motives</w:t>
      </w:r>
      <w:r w:rsidRPr="001F5135">
        <w:rPr>
          <w:rFonts w:asciiTheme="minorHAnsi" w:hAnsiTheme="minorHAnsi" w:cstheme="minorHAnsi"/>
        </w:rPr>
        <w:t xml:space="preserve"> so great, </w:t>
      </w:r>
      <w:r w:rsidRPr="001F5135">
        <w:rPr>
          <w:rFonts w:asciiTheme="minorHAnsi" w:hAnsiTheme="minorHAnsi" w:cstheme="minorHAnsi"/>
          <w:u w:val="single"/>
        </w:rPr>
        <w:t>and U.S. forces in such close proximity to Iranian forces</w:t>
      </w:r>
      <w:r w:rsidRPr="001F5135">
        <w:rPr>
          <w:rFonts w:asciiTheme="minorHAnsi" w:hAnsiTheme="minorHAnsi" w:cstheme="minorHAnsi"/>
        </w:rPr>
        <w:t xml:space="preserve"> and proxies, </w:t>
      </w:r>
      <w:r w:rsidRPr="001F5135">
        <w:rPr>
          <w:rFonts w:asciiTheme="minorHAnsi" w:hAnsiTheme="minorHAnsi" w:cstheme="minorHAnsi"/>
          <w:u w:val="single"/>
        </w:rPr>
        <w:t>it wouldn’t take much to ignite a conflict, with disastrous consequences</w:t>
      </w:r>
      <w:r w:rsidRPr="001F5135">
        <w:rPr>
          <w:rFonts w:asciiTheme="minorHAnsi" w:hAnsiTheme="minorHAnsi" w:cstheme="minorHAnsi"/>
        </w:rPr>
        <w:t xml:space="preserve"> for America and the region.</w:t>
      </w:r>
    </w:p>
    <w:p w14:paraId="0BEF3E35" w14:textId="77777777" w:rsidR="004C48B5" w:rsidRPr="001F5135" w:rsidRDefault="004C48B5" w:rsidP="004C48B5">
      <w:pPr>
        <w:rPr>
          <w:rFonts w:asciiTheme="minorHAnsi" w:hAnsiTheme="minorHAnsi" w:cstheme="minorHAnsi"/>
        </w:rPr>
      </w:pPr>
    </w:p>
    <w:p w14:paraId="7B2924CF" w14:textId="77777777" w:rsidR="004C48B5" w:rsidRPr="005A6EA9" w:rsidRDefault="004C48B5" w:rsidP="004C48B5">
      <w:pPr>
        <w:pStyle w:val="Heading3"/>
        <w:rPr>
          <w:rFonts w:cs="Calibri"/>
        </w:rPr>
      </w:pPr>
      <w:r>
        <w:rPr>
          <w:rFonts w:cs="Calibri"/>
        </w:rPr>
        <w:t xml:space="preserve">Impact – Terror </w:t>
      </w:r>
    </w:p>
    <w:p w14:paraId="747625D6" w14:textId="77777777" w:rsidR="004C48B5" w:rsidRPr="005A6EA9" w:rsidRDefault="004C48B5" w:rsidP="004C48B5">
      <w:pPr>
        <w:pStyle w:val="Heading4"/>
        <w:rPr>
          <w:rStyle w:val="Style13ptBold"/>
          <w:b/>
          <w:bCs w:val="0"/>
        </w:rPr>
      </w:pPr>
      <w:r w:rsidRPr="005A6EA9">
        <w:rPr>
          <w:rStyle w:val="Style13ptBold"/>
          <w:b/>
        </w:rPr>
        <w:t xml:space="preserve">A nuclear terror attack would decimate the international order and cause global conflict. </w:t>
      </w:r>
    </w:p>
    <w:p w14:paraId="739680B2" w14:textId="77777777" w:rsidR="004C48B5" w:rsidRPr="005A6EA9" w:rsidRDefault="004C48B5" w:rsidP="004C48B5">
      <w:r w:rsidRPr="005A6EA9">
        <w:rPr>
          <w:rStyle w:val="Style13ptBold"/>
        </w:rPr>
        <w:t>Arguello et al ’18</w:t>
      </w:r>
      <w:r w:rsidRPr="005A6EA9">
        <w:t xml:space="preserve"> (Irma; international security expert from Argentina, founder and chair of the NPSGlobal Foundation and head of secretariat of the Latin American and Caribbean Leadership Network (LALN); 2018; "The global impacts of a terrorist nuclear attack: What would happen? What should we do?"; Bulletin of the Atomic Scientists; https://www-tandfonline-com.proxy.lib.umich.edu/doi/pdf/10.1080/00963402.2018.1436812?needAccess=true; Accessed 6-30-2019; Camp-AH)</w:t>
      </w:r>
    </w:p>
    <w:p w14:paraId="6FD4138A" w14:textId="77777777" w:rsidR="004C48B5" w:rsidRPr="005A6EA9" w:rsidRDefault="004C48B5" w:rsidP="004C48B5">
      <w:r w:rsidRPr="005A6EA9">
        <w:t>The consequences of a terrorist nuclear attack</w:t>
      </w:r>
      <w:r>
        <w:t xml:space="preserve"> </w:t>
      </w:r>
      <w:r w:rsidRPr="00081AB2">
        <w:rPr>
          <w:u w:val="single"/>
        </w:rPr>
        <w:t xml:space="preserve">A </w:t>
      </w:r>
      <w:r w:rsidRPr="00081AB2">
        <w:rPr>
          <w:b/>
          <w:bCs/>
          <w:u w:val="single"/>
        </w:rPr>
        <w:t>small and primitive</w:t>
      </w:r>
      <w:r w:rsidRPr="00081AB2">
        <w:rPr>
          <w:u w:val="single"/>
        </w:rPr>
        <w:t xml:space="preserve"> 1-kiloton fission bomb</w:t>
      </w:r>
      <w:r w:rsidRPr="005A6EA9">
        <w:t xml:space="preserve"> (with a yield</w:t>
      </w:r>
      <w:r>
        <w:t xml:space="preserve"> </w:t>
      </w:r>
      <w:r w:rsidRPr="005A6EA9">
        <w:t>of about one-fifteenth of the one dropped on Hiroshima,</w:t>
      </w:r>
      <w:r>
        <w:t xml:space="preserve"> </w:t>
      </w:r>
      <w:r w:rsidRPr="005A6EA9">
        <w:t xml:space="preserve">and certainly much less sophisticated; cf. Figure 1), </w:t>
      </w:r>
      <w:r w:rsidRPr="00081AB2">
        <w:rPr>
          <w:u w:val="single"/>
        </w:rPr>
        <w:t xml:space="preserve">detonated in any large capital city of the developed world, would cause an </w:t>
      </w:r>
      <w:r w:rsidRPr="00081AB2">
        <w:rPr>
          <w:b/>
          <w:bCs/>
          <w:u w:val="single"/>
        </w:rPr>
        <w:t>unprecedented catastrophic scenario</w:t>
      </w:r>
      <w:r w:rsidRPr="005A6EA9">
        <w:t>.</w:t>
      </w:r>
      <w:r>
        <w:t xml:space="preserve"> </w:t>
      </w:r>
      <w:r w:rsidRPr="005A6EA9">
        <w:t>An estimate of direct effects in the attack’s location</w:t>
      </w:r>
      <w:r>
        <w:t xml:space="preserve"> </w:t>
      </w:r>
      <w:r w:rsidRPr="005A6EA9">
        <w:t xml:space="preserve">includes a </w:t>
      </w:r>
      <w:r w:rsidRPr="00081AB2">
        <w:rPr>
          <w:u w:val="single"/>
        </w:rPr>
        <w:t>death toll of 7,300-to-23,000 people and 12,600-to-57,000 people injured</w:t>
      </w:r>
      <w:r w:rsidRPr="005A6EA9">
        <w:t>, depending on the target’s</w:t>
      </w:r>
      <w:r>
        <w:t xml:space="preserve"> </w:t>
      </w:r>
      <w:r w:rsidRPr="005A6EA9">
        <w:t xml:space="preserve">geography and population density. </w:t>
      </w:r>
      <w:r w:rsidRPr="00081AB2">
        <w:rPr>
          <w:u w:val="single"/>
        </w:rPr>
        <w:t xml:space="preserve">Total </w:t>
      </w:r>
      <w:r w:rsidRPr="00081AB2">
        <w:rPr>
          <w:b/>
          <w:bCs/>
          <w:u w:val="single"/>
        </w:rPr>
        <w:t>physical destruction</w:t>
      </w:r>
      <w:r w:rsidRPr="005A6EA9">
        <w:t xml:space="preserve"> of the city’s infrastructure, due to the blast (shock</w:t>
      </w:r>
      <w:r>
        <w:t xml:space="preserve"> </w:t>
      </w:r>
      <w:r w:rsidRPr="005A6EA9">
        <w:t xml:space="preserve">wave) </w:t>
      </w:r>
      <w:r w:rsidRPr="00081AB2">
        <w:rPr>
          <w:u w:val="single"/>
        </w:rPr>
        <w:t xml:space="preserve">and thermal radiation, would cover a radius of about </w:t>
      </w:r>
      <w:r w:rsidRPr="00081AB2">
        <w:rPr>
          <w:b/>
          <w:bCs/>
          <w:u w:val="single"/>
        </w:rPr>
        <w:t>500 meters</w:t>
      </w:r>
      <w:r w:rsidRPr="00081AB2">
        <w:rPr>
          <w:u w:val="single"/>
        </w:rPr>
        <w:t xml:space="preserve"> from the point of detonation</w:t>
      </w:r>
      <w:r w:rsidRPr="005A6EA9">
        <w:t xml:space="preserve"> (also known as</w:t>
      </w:r>
      <w:r>
        <w:t xml:space="preserve"> </w:t>
      </w:r>
      <w:r w:rsidRPr="005A6EA9">
        <w:t xml:space="preserve">ground zero), </w:t>
      </w:r>
      <w:r w:rsidRPr="00081AB2">
        <w:rPr>
          <w:u w:val="single"/>
        </w:rPr>
        <w:t xml:space="preserve">while </w:t>
      </w:r>
      <w:r w:rsidRPr="00081AB2">
        <w:rPr>
          <w:b/>
          <w:bCs/>
          <w:u w:val="single"/>
        </w:rPr>
        <w:t>ionizing radiation</w:t>
      </w:r>
      <w:r w:rsidRPr="00081AB2">
        <w:rPr>
          <w:u w:val="single"/>
        </w:rPr>
        <w:t xml:space="preserve"> greater than 5 Sieverts</w:t>
      </w:r>
      <w:r w:rsidRPr="005A6EA9">
        <w:t xml:space="preserve"> – compatible with the deadly acute radiation syndrome – would expand within an 850-meter radius. From</w:t>
      </w:r>
      <w:r>
        <w:t xml:space="preserve"> </w:t>
      </w:r>
      <w:r w:rsidRPr="005A6EA9">
        <w:t xml:space="preserve">the environmental point of view, </w:t>
      </w:r>
      <w:r w:rsidRPr="00081AB2">
        <w:rPr>
          <w:u w:val="single"/>
        </w:rPr>
        <w:t>such an area would be unusable for years</w:t>
      </w:r>
      <w:r w:rsidRPr="005A6EA9">
        <w:t xml:space="preserve">. In addition, </w:t>
      </w:r>
      <w:r w:rsidRPr="00081AB2">
        <w:rPr>
          <w:u w:val="single"/>
        </w:rPr>
        <w:t>radioactive fallout would expand in an area of about 300 square kilometers</w:t>
      </w:r>
      <w:r w:rsidRPr="005A6EA9">
        <w:t>, depending on meteorological conditions (cf. Figure 2).</w:t>
      </w:r>
      <w:r>
        <w:t xml:space="preserve"> </w:t>
      </w:r>
      <w:r w:rsidRPr="005A6EA9">
        <w:t>But the consequences would go far beyond the effects</w:t>
      </w:r>
      <w:r>
        <w:t xml:space="preserve"> </w:t>
      </w:r>
      <w:r w:rsidRPr="005A6EA9">
        <w:t>in the target country, however, and promptly propagate</w:t>
      </w:r>
      <w:r>
        <w:t xml:space="preserve"> </w:t>
      </w:r>
      <w:r w:rsidRPr="005A6EA9">
        <w:t xml:space="preserve">worldwide. </w:t>
      </w:r>
      <w:r w:rsidRPr="00263908">
        <w:rPr>
          <w:b/>
          <w:bCs/>
          <w:u w:val="single"/>
        </w:rPr>
        <w:t>Global and national security</w:t>
      </w:r>
      <w:r w:rsidRPr="00081AB2">
        <w:rPr>
          <w:u w:val="single"/>
        </w:rPr>
        <w:t xml:space="preserve">, economy and finance, international governance and its framework, national political systems, and the behavior of governments and individuals would all be put under </w:t>
      </w:r>
      <w:r w:rsidRPr="00263908">
        <w:rPr>
          <w:b/>
          <w:bCs/>
          <w:u w:val="single"/>
        </w:rPr>
        <w:t>severe trial</w:t>
      </w:r>
      <w:r w:rsidRPr="005A6EA9">
        <w:t xml:space="preserve">. The </w:t>
      </w:r>
      <w:r w:rsidRPr="00081AB2">
        <w:rPr>
          <w:u w:val="single"/>
        </w:rPr>
        <w:t>severity</w:t>
      </w:r>
      <w:r w:rsidRPr="005A6EA9">
        <w:t xml:space="preserve"> of the effects at a national level, however, </w:t>
      </w:r>
      <w:r w:rsidRPr="00081AB2">
        <w:rPr>
          <w:u w:val="single"/>
        </w:rPr>
        <w:t>would depend on the countries’ level of development, geopolitical location, and resilience</w:t>
      </w:r>
      <w:r w:rsidRPr="005A6EA9">
        <w:t>.</w:t>
      </w:r>
      <w:r>
        <w:t xml:space="preserve"> </w:t>
      </w:r>
      <w:r w:rsidRPr="005A6EA9">
        <w:t>Global security and regional/national defense schemes</w:t>
      </w:r>
      <w:r>
        <w:t xml:space="preserve"> </w:t>
      </w:r>
      <w:r w:rsidRPr="005A6EA9">
        <w:t xml:space="preserve">would be strongly affected. </w:t>
      </w:r>
      <w:r w:rsidRPr="00081AB2">
        <w:rPr>
          <w:u w:val="single"/>
        </w:rPr>
        <w:t xml:space="preserve">An increase in </w:t>
      </w:r>
      <w:r w:rsidRPr="00263908">
        <w:rPr>
          <w:b/>
          <w:bCs/>
          <w:u w:val="single"/>
        </w:rPr>
        <w:t>global distrust</w:t>
      </w:r>
      <w:r w:rsidRPr="00081AB2">
        <w:rPr>
          <w:u w:val="single"/>
        </w:rPr>
        <w:t xml:space="preserve"> would spark </w:t>
      </w:r>
      <w:r w:rsidRPr="00263908">
        <w:rPr>
          <w:b/>
          <w:bCs/>
          <w:u w:val="single"/>
        </w:rPr>
        <w:t>rising tensions</w:t>
      </w:r>
      <w:r w:rsidRPr="00081AB2">
        <w:rPr>
          <w:u w:val="single"/>
        </w:rPr>
        <w:t xml:space="preserve"> among countries and blocs</w:t>
      </w:r>
      <w:r w:rsidRPr="005A6EA9">
        <w:t>,</w:t>
      </w:r>
      <w:r>
        <w:t xml:space="preserve"> </w:t>
      </w:r>
      <w:r w:rsidRPr="005A6EA9">
        <w:t>that could even lead to the brink of nuclear weapons use</w:t>
      </w:r>
      <w:r>
        <w:t xml:space="preserve"> </w:t>
      </w:r>
      <w:r w:rsidRPr="005A6EA9">
        <w:t>by states (if, for instance, a sponsor country is identified).</w:t>
      </w:r>
      <w:r>
        <w:t xml:space="preserve"> </w:t>
      </w:r>
      <w:r w:rsidRPr="005A6EA9">
        <w:t xml:space="preserve">The </w:t>
      </w:r>
      <w:r w:rsidRPr="00081AB2">
        <w:rPr>
          <w:u w:val="single"/>
        </w:rPr>
        <w:t xml:space="preserve">consequences of such a </w:t>
      </w:r>
      <w:r w:rsidRPr="00263908">
        <w:rPr>
          <w:b/>
          <w:bCs/>
          <w:u w:val="single"/>
        </w:rPr>
        <w:t>shocking scenario</w:t>
      </w:r>
      <w:r w:rsidRPr="00081AB2">
        <w:rPr>
          <w:u w:val="single"/>
        </w:rPr>
        <w:t xml:space="preserve"> would include a decrease in states’ self-contro</w:t>
      </w:r>
      <w:r w:rsidRPr="005A6EA9">
        <w:t xml:space="preserve">l, </w:t>
      </w:r>
      <w:r w:rsidRPr="00081AB2">
        <w:rPr>
          <w:u w:val="single"/>
        </w:rPr>
        <w:t xml:space="preserve">an </w:t>
      </w:r>
      <w:r w:rsidRPr="00263908">
        <w:rPr>
          <w:b/>
          <w:bCs/>
          <w:u w:val="single"/>
        </w:rPr>
        <w:t>escalation</w:t>
      </w:r>
      <w:r w:rsidRPr="00081AB2">
        <w:rPr>
          <w:u w:val="single"/>
        </w:rPr>
        <w:t xml:space="preserve"> of present conflicts and the emergence of new ones, accompanied by an increase in </w:t>
      </w:r>
      <w:r w:rsidRPr="00263908">
        <w:rPr>
          <w:b/>
          <w:bCs/>
          <w:u w:val="single"/>
        </w:rPr>
        <w:t>military unilateralism</w:t>
      </w:r>
      <w:r w:rsidRPr="00081AB2">
        <w:rPr>
          <w:u w:val="single"/>
        </w:rPr>
        <w:t xml:space="preserve"> and military expenditures</w:t>
      </w:r>
      <w:r w:rsidRPr="005A6EA9">
        <w:t>.</w:t>
      </w:r>
      <w:r>
        <w:t xml:space="preserve"> </w:t>
      </w:r>
      <w:r w:rsidRPr="005A6EA9">
        <w:t>Regarding the economic and financial impacts, a</w:t>
      </w:r>
      <w:r>
        <w:t xml:space="preserve"> </w:t>
      </w:r>
      <w:r w:rsidRPr="00081AB2">
        <w:rPr>
          <w:u w:val="single"/>
        </w:rPr>
        <w:t>severe global economic depression would rise from the attack, likely lasting for years</w:t>
      </w:r>
      <w:r w:rsidRPr="005A6EA9">
        <w:t>. Its duration would</w:t>
      </w:r>
      <w:r>
        <w:t xml:space="preserve"> </w:t>
      </w:r>
      <w:r w:rsidRPr="005A6EA9">
        <w:t>be strongly dependent on the course of the crisis. The</w:t>
      </w:r>
      <w:r>
        <w:t xml:space="preserve"> </w:t>
      </w:r>
      <w:r w:rsidRPr="005A6EA9">
        <w:t>main results of such a crisis would include a 2 percent</w:t>
      </w:r>
      <w:r>
        <w:t xml:space="preserve"> </w:t>
      </w:r>
      <w:r w:rsidRPr="005A6EA9">
        <w:t>fall of growth in global Gross Domestic Product, and a</w:t>
      </w:r>
      <w:r>
        <w:t xml:space="preserve"> </w:t>
      </w:r>
      <w:r w:rsidRPr="005A6EA9">
        <w:t>4 percent decline of international trade in the two years</w:t>
      </w:r>
      <w:r>
        <w:t xml:space="preserve"> </w:t>
      </w:r>
      <w:r w:rsidRPr="005A6EA9">
        <w:t>following the attack (cf. Figure 3). In the case of developing and less-developed countries, the economic</w:t>
      </w:r>
      <w:r>
        <w:t xml:space="preserve"> </w:t>
      </w:r>
      <w:r w:rsidRPr="005A6EA9">
        <w:t>impacts would also include a shortage of high-technology products such as medicines, as well as a fall in</w:t>
      </w:r>
      <w:r>
        <w:t xml:space="preserve"> </w:t>
      </w:r>
      <w:r w:rsidRPr="005A6EA9">
        <w:t xml:space="preserve">foreign direct investment and a severe decline of international humanitarian aid toward low-income countries. We </w:t>
      </w:r>
      <w:r w:rsidRPr="00081AB2">
        <w:rPr>
          <w:u w:val="single"/>
        </w:rPr>
        <w:t xml:space="preserve">expect an increase of </w:t>
      </w:r>
      <w:r w:rsidRPr="00263908">
        <w:rPr>
          <w:b/>
          <w:bCs/>
          <w:u w:val="single"/>
        </w:rPr>
        <w:t>unemployment</w:t>
      </w:r>
      <w:r w:rsidRPr="00081AB2">
        <w:rPr>
          <w:u w:val="single"/>
        </w:rPr>
        <w:t xml:space="preserve"> and </w:t>
      </w:r>
      <w:r w:rsidRPr="00263908">
        <w:rPr>
          <w:b/>
          <w:bCs/>
          <w:u w:val="single"/>
        </w:rPr>
        <w:t>poverty</w:t>
      </w:r>
      <w:r w:rsidRPr="00081AB2">
        <w:rPr>
          <w:u w:val="single"/>
        </w:rPr>
        <w:t xml:space="preserve"> in all countries.</w:t>
      </w:r>
      <w:r w:rsidRPr="005A6EA9">
        <w:t xml:space="preserve"> Global poverty would raise</w:t>
      </w:r>
      <w:r>
        <w:t xml:space="preserve"> </w:t>
      </w:r>
      <w:r w:rsidRPr="005A6EA9">
        <w:t>about 4 percent after the attack, which implies that at</w:t>
      </w:r>
      <w:r>
        <w:t xml:space="preserve"> </w:t>
      </w:r>
      <w:r w:rsidRPr="005A6EA9">
        <w:t xml:space="preserve">least 30 </w:t>
      </w:r>
      <w:r w:rsidRPr="00081AB2">
        <w:rPr>
          <w:u w:val="single"/>
        </w:rPr>
        <w:t xml:space="preserve">million more people would be living in </w:t>
      </w:r>
      <w:r w:rsidRPr="00263908">
        <w:rPr>
          <w:b/>
          <w:bCs/>
          <w:u w:val="single"/>
        </w:rPr>
        <w:t>extreme poverty</w:t>
      </w:r>
      <w:r w:rsidRPr="005A6EA9">
        <w:t>, in addition to the current estimated</w:t>
      </w:r>
      <w:r>
        <w:t xml:space="preserve"> </w:t>
      </w:r>
      <w:r w:rsidRPr="005A6EA9">
        <w:t>767 million.</w:t>
      </w:r>
    </w:p>
    <w:p w14:paraId="35FE7E1C" w14:textId="77777777" w:rsidR="004C48B5" w:rsidRPr="005A6EA9" w:rsidRDefault="004C48B5" w:rsidP="004C48B5">
      <w:r w:rsidRPr="00263908">
        <w:rPr>
          <w:u w:val="single"/>
        </w:rPr>
        <w:t>In</w:t>
      </w:r>
      <w:r w:rsidRPr="005A6EA9">
        <w:t xml:space="preserve"> the area of </w:t>
      </w:r>
      <w:r w:rsidRPr="00263908">
        <w:rPr>
          <w:u w:val="single"/>
        </w:rPr>
        <w:t>international relations, we would expect a bre</w:t>
      </w:r>
      <w:r w:rsidRPr="00263908">
        <w:rPr>
          <w:b/>
          <w:bCs/>
          <w:u w:val="single"/>
        </w:rPr>
        <w:t>a</w:t>
      </w:r>
      <w:r w:rsidRPr="00263908">
        <w:rPr>
          <w:u w:val="single"/>
        </w:rPr>
        <w:t>kdown of key doctrines involving politics, security, and relations among states</w:t>
      </w:r>
      <w:r w:rsidRPr="005A6EA9">
        <w:t>. These</w:t>
      </w:r>
      <w:r>
        <w:t xml:space="preserve"> </w:t>
      </w:r>
      <w:r w:rsidRPr="00263908">
        <w:rPr>
          <w:u w:val="single"/>
        </w:rPr>
        <w:t xml:space="preserve">international tensions could lead to a collapse of the </w:t>
      </w:r>
      <w:r w:rsidRPr="00263908">
        <w:rPr>
          <w:b/>
          <w:bCs/>
          <w:u w:val="single"/>
        </w:rPr>
        <w:t>nuclear order</w:t>
      </w:r>
      <w:r w:rsidRPr="00263908">
        <w:rPr>
          <w:u w:val="single"/>
        </w:rPr>
        <w:t xml:space="preserve"> as we know it today</w:t>
      </w:r>
      <w:r w:rsidRPr="005A6EA9">
        <w:t xml:space="preserve">, </w:t>
      </w:r>
      <w:r w:rsidRPr="00263908">
        <w:rPr>
          <w:u w:val="single"/>
        </w:rPr>
        <w:t xml:space="preserve">with a </w:t>
      </w:r>
      <w:r w:rsidRPr="005A6EA9">
        <w:t>consequent</w:t>
      </w:r>
      <w:r>
        <w:t xml:space="preserve"> </w:t>
      </w:r>
      <w:r w:rsidRPr="00263908">
        <w:rPr>
          <w:u w:val="single"/>
        </w:rPr>
        <w:t xml:space="preserve">setback of </w:t>
      </w:r>
      <w:r w:rsidRPr="00263908">
        <w:rPr>
          <w:b/>
          <w:bCs/>
          <w:u w:val="single"/>
        </w:rPr>
        <w:t>nuclear disarmament and nonproliferation</w:t>
      </w:r>
      <w:r w:rsidRPr="00263908">
        <w:rPr>
          <w:u w:val="single"/>
        </w:rPr>
        <w:t xml:space="preserve"> commitments</w:t>
      </w:r>
      <w:r w:rsidRPr="005A6EA9">
        <w:t xml:space="preserve">. In other words, </w:t>
      </w:r>
      <w:r w:rsidRPr="00263908">
        <w:rPr>
          <w:u w:val="single"/>
        </w:rPr>
        <w:t xml:space="preserve">the whole system based on the Nuclear Non- Proliferation Treaty would be put under </w:t>
      </w:r>
      <w:r w:rsidRPr="00263908">
        <w:rPr>
          <w:b/>
          <w:bCs/>
          <w:u w:val="single"/>
        </w:rPr>
        <w:t>severe trial</w:t>
      </w:r>
      <w:r w:rsidRPr="00263908">
        <w:rPr>
          <w:u w:val="single"/>
        </w:rPr>
        <w:t xml:space="preserve">. </w:t>
      </w:r>
      <w:r w:rsidRPr="005A6EA9">
        <w:t xml:space="preserve">After the attack, </w:t>
      </w:r>
      <w:r w:rsidRPr="00263908">
        <w:rPr>
          <w:u w:val="single"/>
        </w:rPr>
        <w:t xml:space="preserve">there would be a </w:t>
      </w:r>
      <w:r w:rsidRPr="00263908">
        <w:rPr>
          <w:b/>
          <w:bCs/>
          <w:u w:val="single"/>
        </w:rPr>
        <w:t>reassessment</w:t>
      </w:r>
      <w:r w:rsidRPr="00263908">
        <w:rPr>
          <w:u w:val="single"/>
        </w:rPr>
        <w:t xml:space="preserve"> of existing security doctrines, </w:t>
      </w:r>
      <w:r w:rsidRPr="005A6EA9">
        <w:t>and a deep</w:t>
      </w:r>
      <w:r>
        <w:t xml:space="preserve"> </w:t>
      </w:r>
      <w:r w:rsidRPr="005A6EA9">
        <w:t>review of concepts such as nuclear deterrence, no-firstuse, proportionality, and negative security assurances.</w:t>
      </w:r>
      <w:r>
        <w:t xml:space="preserve"> </w:t>
      </w:r>
      <w:r w:rsidRPr="005A6EA9">
        <w:t xml:space="preserve">Finally, the </w:t>
      </w:r>
      <w:r w:rsidRPr="00263908">
        <w:rPr>
          <w:u w:val="single"/>
        </w:rPr>
        <w:t>behavior of governments and individuals would also change radically</w:t>
      </w:r>
      <w:r w:rsidRPr="005A6EA9">
        <w:t xml:space="preserve">. Internal </w:t>
      </w:r>
      <w:r w:rsidRPr="00263908">
        <w:rPr>
          <w:u w:val="single"/>
        </w:rPr>
        <w:t xml:space="preserve">chaos fueled by the media and social networks would </w:t>
      </w:r>
      <w:r w:rsidRPr="00263908">
        <w:rPr>
          <w:b/>
          <w:bCs/>
          <w:u w:val="single"/>
        </w:rPr>
        <w:t>threaten governance</w:t>
      </w:r>
      <w:r w:rsidRPr="00263908">
        <w:rPr>
          <w:u w:val="single"/>
        </w:rPr>
        <w:t xml:space="preserve"> at all levels</w:t>
      </w:r>
      <w:r w:rsidRPr="005A6EA9">
        <w:t xml:space="preserve">, with greater impact on those countries with weak institutional frameworks. </w:t>
      </w:r>
      <w:r w:rsidRPr="00263908">
        <w:rPr>
          <w:b/>
          <w:bCs/>
          <w:u w:val="single"/>
        </w:rPr>
        <w:t>Social turbulence</w:t>
      </w:r>
      <w:r w:rsidRPr="00263908">
        <w:rPr>
          <w:u w:val="single"/>
        </w:rPr>
        <w:t xml:space="preserve"> would emerge in most countries</w:t>
      </w:r>
      <w:r w:rsidRPr="005A6EA9">
        <w:t>, with consequent attempts by governments to impose restrictions on personal freedoms to preserve order –</w:t>
      </w:r>
      <w:r>
        <w:t xml:space="preserve"> </w:t>
      </w:r>
      <w:r w:rsidRPr="005A6EA9">
        <w:t xml:space="preserve">possibly by declaring a state of siege or state of emergency – and </w:t>
      </w:r>
      <w:r w:rsidRPr="00263908">
        <w:rPr>
          <w:u w:val="single"/>
        </w:rPr>
        <w:t xml:space="preserve">legislation would surely </w:t>
      </w:r>
      <w:r w:rsidRPr="00263908">
        <w:rPr>
          <w:b/>
          <w:bCs/>
          <w:u w:val="single"/>
        </w:rPr>
        <w:t>become tougher</w:t>
      </w:r>
      <w:r w:rsidRPr="00263908">
        <w:rPr>
          <w:u w:val="single"/>
        </w:rPr>
        <w:t xml:space="preserve"> on human rights</w:t>
      </w:r>
      <w:r w:rsidRPr="005A6EA9">
        <w:t>. There would also be a significant</w:t>
      </w:r>
      <w:r>
        <w:t xml:space="preserve"> </w:t>
      </w:r>
      <w:r w:rsidRPr="005A6EA9">
        <w:t>increase in social fragmentation – with a deepening of</w:t>
      </w:r>
      <w:r>
        <w:t xml:space="preserve"> </w:t>
      </w:r>
      <w:r w:rsidRPr="005A6EA9">
        <w:t>antagonistic views, mistrust, and intolerance, both</w:t>
      </w:r>
      <w:r>
        <w:t xml:space="preserve"> </w:t>
      </w:r>
      <w:r w:rsidRPr="005A6EA9">
        <w:t>within countries and towards others – and a resurgence</w:t>
      </w:r>
      <w:r>
        <w:t xml:space="preserve"> </w:t>
      </w:r>
      <w:r w:rsidRPr="005A6EA9">
        <w:t>of large-scale social movements fostered by ideological</w:t>
      </w:r>
      <w:r>
        <w:t xml:space="preserve"> </w:t>
      </w:r>
      <w:r w:rsidRPr="005A6EA9">
        <w:t>interests and easily mobilized through social media.</w:t>
      </w:r>
      <w:r>
        <w:t xml:space="preserve"> </w:t>
      </w:r>
      <w:r w:rsidRPr="005A6EA9">
        <w:t>Prevention, preparedness, response</w:t>
      </w:r>
      <w:r>
        <w:t xml:space="preserve"> </w:t>
      </w:r>
      <w:r w:rsidRPr="005A6EA9">
        <w:t>Given the severity of the impacts, no country in possession of nuclear weapons or weapons-usable materials</w:t>
      </w:r>
      <w:r>
        <w:t xml:space="preserve"> </w:t>
      </w:r>
      <w:r w:rsidRPr="005A6EA9">
        <w:t xml:space="preserve">Figure 3. </w:t>
      </w:r>
    </w:p>
    <w:p w14:paraId="2CEB9DB8" w14:textId="0CA474DF" w:rsidR="004C48B5" w:rsidRDefault="004C48B5" w:rsidP="004C48B5">
      <w:pPr>
        <w:pStyle w:val="Heading3"/>
      </w:pPr>
      <w:r>
        <w:t xml:space="preserve">AT: Gaza blockade </w:t>
      </w:r>
      <w:r w:rsidR="008D0FE2">
        <w:t>plan</w:t>
      </w:r>
    </w:p>
    <w:p w14:paraId="660E53D0" w14:textId="77777777" w:rsidR="004C48B5" w:rsidRDefault="004C48B5" w:rsidP="004C48B5">
      <w:pPr>
        <w:pStyle w:val="Heading4"/>
      </w:pPr>
      <w:r>
        <w:t>US-sponsored negotiations fail- the US is too hostile towards Hamas</w:t>
      </w:r>
    </w:p>
    <w:p w14:paraId="4EB246B3" w14:textId="77777777" w:rsidR="004C48B5" w:rsidRDefault="004C48B5" w:rsidP="004C48B5">
      <w:r w:rsidRPr="007A598E">
        <w:rPr>
          <w:rStyle w:val="Style13ptBold"/>
        </w:rPr>
        <w:t>Effron and Goldenberg 18</w:t>
      </w:r>
      <w:r>
        <w:t xml:space="preserve">–* Policy Researcher, RAND; Professor, Pardee RAND Graduate School; Special Advisor on Israel, AND ** Senior Fellow and Director of the Middle East Security Program at the Center for a New American Security. (Shira, “United States Policy Toward the Gaza Strip”, </w:t>
      </w:r>
      <w:r w:rsidRPr="00FD04D3">
        <w:rPr>
          <w:i/>
          <w:iCs/>
        </w:rPr>
        <w:t>The Crisis of the Gaza Strip: A Way Out</w:t>
      </w:r>
      <w:r>
        <w:t>, Rand External Publication, 2018, pg 165)//EL</w:t>
      </w:r>
    </w:p>
    <w:p w14:paraId="284F2FB3" w14:textId="77777777" w:rsidR="004C48B5" w:rsidRDefault="004C48B5" w:rsidP="004C48B5">
      <w:r w:rsidRPr="001D6A7A">
        <w:rPr>
          <w:rStyle w:val="StyleUnderline"/>
        </w:rPr>
        <w:t>The stated United States goal in its approach</w:t>
      </w:r>
      <w:r>
        <w:t xml:space="preserve"> to the Palestinian territories </w:t>
      </w:r>
      <w:r w:rsidRPr="001D6A7A">
        <w:rPr>
          <w:rStyle w:val="StyleUnderline"/>
        </w:rPr>
        <w:t>is to promote a two-state solution</w:t>
      </w:r>
      <w:r>
        <w:t xml:space="preserve"> to the Israeli-Palestinian conflict in which the West Bank and Gaza would form two non-contiguous parts of the future Palestinian state. Toward that end the United States has refrained from crafting an explicit policy on Gaza. In practice, however, over the last decade </w:t>
      </w:r>
      <w:r w:rsidRPr="001D6A7A">
        <w:rPr>
          <w:rStyle w:val="StyleUnderline"/>
        </w:rPr>
        <w:t>its policies vis-à-vis the West Bank and Gaza have differed entirely</w:t>
      </w:r>
      <w:r>
        <w:t xml:space="preserve">. Since the 2006 Palestinian elections, while working toward a two state solution, </w:t>
      </w:r>
      <w:r w:rsidRPr="001D6A7A">
        <w:rPr>
          <w:rStyle w:val="StyleUnderline"/>
        </w:rPr>
        <w:t>the United States has been relatively disengaged from Gaza</w:t>
      </w:r>
      <w:r>
        <w:t xml:space="preserve">, </w:t>
      </w:r>
      <w:r w:rsidRPr="001D6A7A">
        <w:rPr>
          <w:rStyle w:val="StyleUnderline"/>
        </w:rPr>
        <w:t>seeking to weaken Hamas</w:t>
      </w:r>
      <w:r w:rsidRPr="001D6A7A">
        <w:rPr>
          <w:rStyle w:val="Emphasis"/>
        </w:rPr>
        <w:t xml:space="preserve"> </w:t>
      </w:r>
      <w:r w:rsidRPr="001D6A7A">
        <w:rPr>
          <w:rStyle w:val="StyleUnderline"/>
        </w:rPr>
        <w:t>while strengthening the PA.</w:t>
      </w:r>
      <w:r>
        <w:t xml:space="preserve"> Of the international community, </w:t>
      </w:r>
      <w:r w:rsidRPr="001D6A7A">
        <w:rPr>
          <w:rStyle w:val="Emphasis"/>
        </w:rPr>
        <w:t>the United States is second only to Israel in its tough approach toward Hamas</w:t>
      </w:r>
      <w:r>
        <w:t xml:space="preserve">. This is not only a formal constraint, but one </w:t>
      </w:r>
      <w:r w:rsidRPr="001D6A7A">
        <w:rPr>
          <w:rStyle w:val="StyleUnderline"/>
        </w:rPr>
        <w:t>that hinders its ability to deliver aid to Gaza and have</w:t>
      </w:r>
      <w:r>
        <w:t xml:space="preserve"> a leading role – and </w:t>
      </w:r>
      <w:r w:rsidRPr="001D6A7A">
        <w:rPr>
          <w:rStyle w:val="StyleUnderline"/>
        </w:rPr>
        <w:t>leverage</w:t>
      </w:r>
      <w:r>
        <w:t xml:space="preserve"> – </w:t>
      </w:r>
      <w:r w:rsidRPr="001D6A7A">
        <w:rPr>
          <w:rStyle w:val="StyleUnderline"/>
        </w:rPr>
        <w:t>on developments in the Strip. This challenge is compounded by the absence of</w:t>
      </w:r>
      <w:r>
        <w:t xml:space="preserve"> US official </w:t>
      </w:r>
      <w:r w:rsidRPr="001D6A7A">
        <w:rPr>
          <w:rStyle w:val="StyleUnderline"/>
        </w:rPr>
        <w:t>personnel</w:t>
      </w:r>
      <w:r>
        <w:t xml:space="preserve"> on the ground in Gaza who are not local staff, a limitation posed before the elections, after three Americans were killed in an explosion of a diplomatic convoy in 2003. Nevertheless, </w:t>
      </w:r>
      <w:r w:rsidRPr="001D6A7A">
        <w:rPr>
          <w:rStyle w:val="StyleUnderline"/>
        </w:rPr>
        <w:t>periodical flare-ups</w:t>
      </w:r>
      <w:r>
        <w:t xml:space="preserve"> and a series of humanitarian crises in recent years </w:t>
      </w:r>
      <w:r w:rsidRPr="001D6A7A">
        <w:rPr>
          <w:rStyle w:val="StyleUnderline"/>
        </w:rPr>
        <w:t>have forced the United States to become more involved in Gaza and adopt a reactive,</w:t>
      </w:r>
      <w:r>
        <w:t xml:space="preserve"> and recently a more proactive </w:t>
      </w:r>
      <w:r w:rsidRPr="001D6A7A">
        <w:rPr>
          <w:rStyle w:val="StyleUnderline"/>
        </w:rPr>
        <w:t>approach toward the Strip</w:t>
      </w:r>
      <w:r>
        <w:t>, focusing mostly on stabilization efforts.</w:t>
      </w:r>
    </w:p>
    <w:p w14:paraId="570AC9FA" w14:textId="77777777" w:rsidR="00E53EDF" w:rsidRDefault="00E53EDF" w:rsidP="00E53EDF">
      <w:pPr>
        <w:pStyle w:val="Heading4"/>
      </w:pPr>
      <w:r>
        <w:t>US fails to enforce Gaza negotiations- it’s politically untenable at home</w:t>
      </w:r>
    </w:p>
    <w:p w14:paraId="53F36611" w14:textId="77777777" w:rsidR="00E53EDF" w:rsidRPr="001D6A7A" w:rsidRDefault="00E53EDF" w:rsidP="00E53EDF">
      <w:r>
        <w:t>-also a link to politics</w:t>
      </w:r>
    </w:p>
    <w:p w14:paraId="3B9F89BF" w14:textId="77777777" w:rsidR="00E53EDF" w:rsidRDefault="00E53EDF" w:rsidP="00E53EDF">
      <w:r w:rsidRPr="007A598E">
        <w:rPr>
          <w:rStyle w:val="Style13ptBold"/>
        </w:rPr>
        <w:t>Effron and Goldenberg 18</w:t>
      </w:r>
      <w:r>
        <w:t xml:space="preserve">–* Policy Researcher, RAND; Professor, Pardee RAND Graduate School; Special Advisor on Israel, AND ** Senior Fellow and Director of the Middle East Security Program at the Center for a New American Security. (Shira, “United States Policy Toward the Gaza Strip”, </w:t>
      </w:r>
      <w:r w:rsidRPr="00FD04D3">
        <w:rPr>
          <w:i/>
          <w:iCs/>
        </w:rPr>
        <w:t>The Crisis of the Gaza Strip: A Way Out</w:t>
      </w:r>
      <w:r>
        <w:t>, Rand External Publication, 2018, pg 165)//EL</w:t>
      </w:r>
    </w:p>
    <w:p w14:paraId="7274299E" w14:textId="77777777" w:rsidR="00E53EDF" w:rsidRDefault="00E53EDF" w:rsidP="00E53EDF">
      <w:r>
        <w:t xml:space="preserve">Notwithstanding developments on the ground in Gaza, </w:t>
      </w:r>
      <w:r w:rsidRPr="001D6A7A">
        <w:rPr>
          <w:rStyle w:val="StyleUnderline"/>
        </w:rPr>
        <w:t>domestic political considerations in the United States pose hurdles to an effective</w:t>
      </w:r>
      <w:r w:rsidRPr="001D6A7A">
        <w:rPr>
          <w:rStyle w:val="Emphasis"/>
        </w:rPr>
        <w:t xml:space="preserve"> </w:t>
      </w:r>
      <w:r w:rsidRPr="001D6A7A">
        <w:t>US</w:t>
      </w:r>
      <w:r w:rsidRPr="001D6A7A">
        <w:rPr>
          <w:rStyle w:val="Emphasis"/>
        </w:rPr>
        <w:t xml:space="preserve"> </w:t>
      </w:r>
      <w:r w:rsidRPr="001D6A7A">
        <w:rPr>
          <w:rStyle w:val="StyleUnderline"/>
        </w:rPr>
        <w:t>approach</w:t>
      </w:r>
      <w:r>
        <w:t xml:space="preserve"> toward Gaza. </w:t>
      </w:r>
      <w:r w:rsidRPr="001D6A7A">
        <w:rPr>
          <w:rStyle w:val="StyleUnderline"/>
        </w:rPr>
        <w:t xml:space="preserve">Political engagement with Hamas is </w:t>
      </w:r>
      <w:r>
        <w:t xml:space="preserve">considered </w:t>
      </w:r>
      <w:r w:rsidRPr="001D6A7A">
        <w:rPr>
          <w:rStyle w:val="StyleUnderline"/>
        </w:rPr>
        <w:t>a non-starter on Capitol Hill</w:t>
      </w:r>
      <w:r>
        <w:t xml:space="preserve"> </w:t>
      </w:r>
      <w:r w:rsidRPr="001D6A7A">
        <w:rPr>
          <w:rStyle w:val="Emphasis"/>
        </w:rPr>
        <w:t>and would incur severe political fallout</w:t>
      </w:r>
      <w:r>
        <w:t xml:space="preserve"> </w:t>
      </w:r>
      <w:r w:rsidRPr="001D6A7A">
        <w:rPr>
          <w:rStyle w:val="StyleUnderline"/>
        </w:rPr>
        <w:t xml:space="preserve">for any administration that even met with Hamas’ </w:t>
      </w:r>
      <w:r w:rsidRPr="001D6A7A">
        <w:t>political</w:t>
      </w:r>
      <w:r w:rsidRPr="001D6A7A">
        <w:rPr>
          <w:rStyle w:val="StyleUnderline"/>
        </w:rPr>
        <w:t xml:space="preserve"> representatives</w:t>
      </w:r>
      <w:r>
        <w:t xml:space="preserve">. </w:t>
      </w:r>
      <w:r w:rsidRPr="001D6A7A">
        <w:rPr>
          <w:rStyle w:val="StyleUnderline"/>
        </w:rPr>
        <w:t>There have likewise been new legislative efforts to limit US aid to the PA</w:t>
      </w:r>
      <w:r>
        <w:t xml:space="preserve">. The highest profile bill is </w:t>
      </w:r>
      <w:r w:rsidRPr="001D6A7A">
        <w:rPr>
          <w:rStyle w:val="StyleUnderline"/>
        </w:rPr>
        <w:t>the Taylor Force Act</w:t>
      </w:r>
      <w:r>
        <w:t xml:space="preserve">, named after an American veteran killed in a stabbing attack in Tel Aviv in 2016, which seeks to end the PA’s support for terror by withholding US funds to the Palestinians until the PA ceases its practice of giving stipends to individuals or families of individuals convicted of terrorism against US or Israeli citizens. While ending support for terrorism is a non-controversial measure, such an act </w:t>
      </w:r>
      <w:r w:rsidRPr="001D6A7A">
        <w:rPr>
          <w:rStyle w:val="StyleUnderline"/>
        </w:rPr>
        <w:t>would</w:t>
      </w:r>
      <w:r>
        <w:t xml:space="preserve"> not only p</w:t>
      </w:r>
      <w:r w:rsidRPr="001D6A7A">
        <w:rPr>
          <w:rStyle w:val="StyleUnderline"/>
        </w:rPr>
        <w:t>unish the PA but could also hurt Israel.</w:t>
      </w:r>
      <w:r>
        <w:t xml:space="preserve"> </w:t>
      </w:r>
      <w:r w:rsidRPr="001D6A7A">
        <w:rPr>
          <w:rStyle w:val="Emphasis"/>
        </w:rPr>
        <w:t>It would diminish the low chances of the peace process</w:t>
      </w:r>
      <w:r>
        <w:t xml:space="preserve"> and could undermine stabilization efforts in Gaza.</w:t>
      </w:r>
    </w:p>
    <w:p w14:paraId="6D6D8C4E" w14:textId="77777777" w:rsidR="00E53EDF" w:rsidRDefault="00E53EDF" w:rsidP="00E53EDF"/>
    <w:p w14:paraId="62A83ABD" w14:textId="77777777" w:rsidR="008D6DBE" w:rsidRDefault="008D6DBE" w:rsidP="008D6DBE">
      <w:pPr>
        <w:pStyle w:val="Heading4"/>
      </w:pPr>
      <w:r>
        <w:t xml:space="preserve">The aff fails- it doesn’t meet a </w:t>
      </w:r>
      <w:r w:rsidRPr="00C44C35">
        <w:rPr>
          <w:u w:val="single"/>
        </w:rPr>
        <w:t>single qualification</w:t>
      </w:r>
      <w:r>
        <w:t xml:space="preserve"> for a real peace process</w:t>
      </w:r>
    </w:p>
    <w:p w14:paraId="6AE26310" w14:textId="77777777" w:rsidR="008D6DBE" w:rsidRDefault="008D6DBE" w:rsidP="008D6DBE">
      <w:r w:rsidRPr="00C44C35">
        <w:rPr>
          <w:rStyle w:val="Style13ptBold"/>
        </w:rPr>
        <w:t>Underwood 4/19</w:t>
      </w:r>
      <w:r>
        <w:t>—is a reporter covering foreign policy and political transition in Egypt for Vox. (Alexia, “The Israeli-Palestinian peace process is dead. An expert explains why.” Vox, 2019 https://www.vox.com/world/2019/4/15/18306224/palestinians-israel-khaled-elgindy-blind-spot)//EL</w:t>
      </w:r>
    </w:p>
    <w:p w14:paraId="09FF4711" w14:textId="77777777" w:rsidR="008D6DBE" w:rsidRDefault="008D6DBE" w:rsidP="008D6DBE">
      <w:r>
        <w:t>Khaled Elgindy</w:t>
      </w:r>
    </w:p>
    <w:p w14:paraId="2155FA2B" w14:textId="77777777" w:rsidR="008D6DBE" w:rsidRDefault="008D6DBE" w:rsidP="008D6DBE">
      <w:r>
        <w:t xml:space="preserve">Let me answer that question in a slightly different way. </w:t>
      </w:r>
      <w:r w:rsidRPr="00C44C35">
        <w:rPr>
          <w:rStyle w:val="StyleUnderline"/>
        </w:rPr>
        <w:t>There’s basically a litmus test that you can apply to see whether this is a serious thing.</w:t>
      </w:r>
    </w:p>
    <w:p w14:paraId="7A6B16CA" w14:textId="77777777" w:rsidR="008D6DBE" w:rsidRPr="00C44C35" w:rsidRDefault="008D6DBE" w:rsidP="008D6DBE">
      <w:pPr>
        <w:rPr>
          <w:rStyle w:val="Emphasis"/>
        </w:rPr>
      </w:pPr>
      <w:r w:rsidRPr="00C44C35">
        <w:rPr>
          <w:rStyle w:val="StyleUnderline"/>
        </w:rPr>
        <w:t>First is does it call for an end to Israeli occupation</w:t>
      </w:r>
      <w:r>
        <w:t xml:space="preserve">? </w:t>
      </w:r>
      <w:r w:rsidRPr="00C44C35">
        <w:rPr>
          <w:rStyle w:val="Emphasis"/>
        </w:rPr>
        <w:t>Does it actually say “end to occupation</w:t>
      </w:r>
      <w:r>
        <w:t xml:space="preserve">,” the way every president before Trump has? Second, </w:t>
      </w:r>
      <w:r w:rsidRPr="00C44C35">
        <w:rPr>
          <w:rStyle w:val="Emphasis"/>
        </w:rPr>
        <w:t>does it refer to UN Resolution 242</w:t>
      </w:r>
      <w:r>
        <w:t xml:space="preserve">? Again, </w:t>
      </w:r>
      <w:r w:rsidRPr="00C44C35">
        <w:rPr>
          <w:rStyle w:val="StyleUnderline"/>
        </w:rPr>
        <w:t>this is the basic, big ground rule of the peace process</w:t>
      </w:r>
      <w:r>
        <w:t xml:space="preserve">. And third, </w:t>
      </w:r>
      <w:r w:rsidRPr="00C44C35">
        <w:rPr>
          <w:rStyle w:val="Emphasis"/>
        </w:rPr>
        <w:t>does it call for the creation of a sovereign Palestinian state?</w:t>
      </w:r>
    </w:p>
    <w:p w14:paraId="7956350C" w14:textId="77777777" w:rsidR="008D6DBE" w:rsidRPr="00C44C35" w:rsidRDefault="008D6DBE" w:rsidP="008D6DBE">
      <w:pPr>
        <w:rPr>
          <w:rStyle w:val="Emphasis"/>
        </w:rPr>
      </w:pPr>
      <w:r w:rsidRPr="00C44C35">
        <w:rPr>
          <w:rStyle w:val="Emphasis"/>
        </w:rPr>
        <w:t>If it doesn’t meet all three of those standards, then we’re not even at the most minimal requirements of a pretend peace process.</w:t>
      </w:r>
    </w:p>
    <w:p w14:paraId="7B3DFC53" w14:textId="77777777" w:rsidR="008D6DBE" w:rsidRDefault="008D6DBE" w:rsidP="008D6DBE">
      <w:r>
        <w:t xml:space="preserve">Then we have to broaden the criteria. </w:t>
      </w:r>
      <w:r w:rsidRPr="00C44C35">
        <w:rPr>
          <w:rStyle w:val="StyleUnderline"/>
        </w:rPr>
        <w:t>If we’re not talking about a two-state solution, what are we talking about?</w:t>
      </w:r>
      <w:r>
        <w:t xml:space="preserve"> </w:t>
      </w:r>
      <w:r w:rsidRPr="00C44C35">
        <w:rPr>
          <w:rStyle w:val="StyleUnderline"/>
        </w:rPr>
        <w:t>Does whatever you’re calling for allow for self-determination</w:t>
      </w:r>
      <w:r>
        <w:t xml:space="preserve"> for both Israelis and Palestinians? </w:t>
      </w:r>
      <w:r w:rsidRPr="00C44C35">
        <w:rPr>
          <w:rStyle w:val="StyleUnderline"/>
        </w:rPr>
        <w:t>Or does it simply repackage the subjugation</w:t>
      </w:r>
      <w:r>
        <w:t xml:space="preserve"> of one group over another one?</w:t>
      </w:r>
    </w:p>
    <w:p w14:paraId="1405FCCF" w14:textId="77777777" w:rsidR="008D6DBE" w:rsidRDefault="008D6DBE" w:rsidP="008D6DBE">
      <w:r>
        <w:t xml:space="preserve">If your solution does not include self-determination for everyone, and basic civil, human, and political rights for everyone, then </w:t>
      </w:r>
      <w:r w:rsidRPr="00C44C35">
        <w:rPr>
          <w:rStyle w:val="StyleUnderline"/>
        </w:rPr>
        <w:t>it’s not a real process</w:t>
      </w:r>
      <w:r>
        <w:t>. Any plan that is based on or implies the continued subjugation of one group over the other is just repackaging the conflict and perpetuating it.</w:t>
      </w:r>
    </w:p>
    <w:p w14:paraId="44C04008" w14:textId="77777777" w:rsidR="008D6DBE" w:rsidRDefault="008D6DBE" w:rsidP="008D6DBE"/>
    <w:p w14:paraId="1E653A8A" w14:textId="77777777" w:rsidR="008D6DBE" w:rsidRPr="00712C4B" w:rsidRDefault="008D6DBE" w:rsidP="008D6DBE"/>
    <w:p w14:paraId="1C355616" w14:textId="77777777" w:rsidR="004C48B5" w:rsidRPr="001F5135" w:rsidRDefault="004C48B5" w:rsidP="004C48B5">
      <w:pPr>
        <w:pStyle w:val="Heading3"/>
        <w:rPr>
          <w:rFonts w:asciiTheme="minorHAnsi" w:hAnsiTheme="minorHAnsi" w:cstheme="minorHAnsi"/>
        </w:rPr>
      </w:pPr>
      <w:r>
        <w:rPr>
          <w:rFonts w:asciiTheme="minorHAnsi" w:hAnsiTheme="minorHAnsi" w:cstheme="minorHAnsi"/>
        </w:rPr>
        <w:t>AT: small ceasefire</w:t>
      </w:r>
    </w:p>
    <w:p w14:paraId="45345C7D" w14:textId="77777777" w:rsidR="004C48B5" w:rsidRPr="001F5135" w:rsidRDefault="004C48B5" w:rsidP="004C48B5">
      <w:pPr>
        <w:pStyle w:val="Heading4"/>
        <w:rPr>
          <w:rFonts w:asciiTheme="minorHAnsi" w:hAnsiTheme="minorHAnsi" w:cstheme="minorHAnsi"/>
        </w:rPr>
      </w:pPr>
      <w:r>
        <w:rPr>
          <w:rFonts w:asciiTheme="minorHAnsi" w:hAnsiTheme="minorHAnsi" w:cstheme="minorHAnsi"/>
        </w:rPr>
        <w:t xml:space="preserve">Then you don’t solve your advantage – but you do make agreement less likely </w:t>
      </w:r>
    </w:p>
    <w:p w14:paraId="04CD00BB" w14:textId="77777777" w:rsidR="004C48B5" w:rsidRDefault="004C48B5" w:rsidP="004C48B5">
      <w:pPr>
        <w:rPr>
          <w:rFonts w:asciiTheme="minorHAnsi" w:hAnsiTheme="minorHAnsi" w:cstheme="minorHAnsi"/>
        </w:rPr>
      </w:pPr>
      <w:r w:rsidRPr="00774A6A">
        <w:rPr>
          <w:rStyle w:val="Style13ptBold"/>
        </w:rPr>
        <w:t xml:space="preserve">Issacharoff ’18 </w:t>
      </w:r>
      <w:r>
        <w:rPr>
          <w:rFonts w:asciiTheme="minorHAnsi" w:hAnsiTheme="minorHAnsi" w:cstheme="minorHAnsi"/>
        </w:rPr>
        <w:t xml:space="preserve">– </w:t>
      </w:r>
      <w:r w:rsidRPr="009A01EF">
        <w:rPr>
          <w:rFonts w:asciiTheme="minorHAnsi" w:hAnsiTheme="minorHAnsi" w:cstheme="minorHAnsi"/>
        </w:rPr>
        <w:t>The Times of Israel's Middle East</w:t>
      </w:r>
      <w:r>
        <w:rPr>
          <w:rFonts w:asciiTheme="minorHAnsi" w:hAnsiTheme="minorHAnsi" w:cstheme="minorHAnsi"/>
        </w:rPr>
        <w:t xml:space="preserve">, </w:t>
      </w:r>
      <w:r w:rsidRPr="009A01EF">
        <w:rPr>
          <w:rFonts w:asciiTheme="minorHAnsi" w:hAnsiTheme="minorHAnsi" w:cstheme="minorHAnsi"/>
        </w:rPr>
        <w:t xml:space="preserve">lectures on modern Palestinian history at Tel Aviv University, </w:t>
      </w:r>
      <w:r>
        <w:rPr>
          <w:rFonts w:asciiTheme="minorHAnsi" w:hAnsiTheme="minorHAnsi" w:cstheme="minorHAnsi"/>
        </w:rPr>
        <w:t xml:space="preserve">M.A. and </w:t>
      </w:r>
      <w:r w:rsidRPr="009A01EF">
        <w:rPr>
          <w:rFonts w:asciiTheme="minorHAnsi" w:hAnsiTheme="minorHAnsi" w:cstheme="minorHAnsi"/>
        </w:rPr>
        <w:t xml:space="preserve"> B.A. in Middle Eastern studies </w:t>
      </w:r>
    </w:p>
    <w:p w14:paraId="47A1A6D4"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(Avi Issacharoff, 8-17-2018, "Why a true long-term deal for the Gaza Strip is still a long way off," Times of Israel, https://www.timesofisrael.com/why-a-true-long-term-deal-for-the-gaza-strip-is-still-a-long-way-off/, accessed 6-28-2019)//AP</w:t>
      </w:r>
    </w:p>
    <w:p w14:paraId="1F89E2E4"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Thus the mediating Egyptian officials are at the present stage only looking to stop the exchanges of fire between the sides. Only in a later stage could there be talk of easing the blockade on Gaza — something Israel simply will not do so long as Hamas remains a military threat — a maritime crossing, prisoner exchanges, and more.</w:t>
      </w:r>
    </w:p>
    <w:p w14:paraId="07D2106F" w14:textId="77777777" w:rsidR="004C48B5" w:rsidRPr="001F5135" w:rsidRDefault="004C48B5" w:rsidP="004C48B5">
      <w:pPr>
        <w:rPr>
          <w:rFonts w:asciiTheme="minorHAnsi" w:hAnsiTheme="minorHAnsi" w:cstheme="minorHAnsi"/>
        </w:rPr>
      </w:pPr>
      <w:r w:rsidRPr="009A01EF">
        <w:rPr>
          <w:rStyle w:val="StyleUnderline"/>
        </w:rPr>
        <w:t>The problem with a mini-ceasefire is</w:t>
      </w:r>
      <w:r w:rsidRPr="001F5135">
        <w:rPr>
          <w:rFonts w:asciiTheme="minorHAnsi" w:hAnsiTheme="minorHAnsi" w:cstheme="minorHAnsi"/>
        </w:rPr>
        <w:t xml:space="preserve"> that </w:t>
      </w:r>
      <w:r w:rsidRPr="009A01EF">
        <w:rPr>
          <w:rStyle w:val="StyleUnderline"/>
        </w:rPr>
        <w:t>reaching that next stage is critical in preventing it from falling apart.</w:t>
      </w:r>
      <w:r w:rsidRPr="001F5135">
        <w:rPr>
          <w:rFonts w:asciiTheme="minorHAnsi" w:hAnsiTheme="minorHAnsi" w:cstheme="minorHAnsi"/>
        </w:rPr>
        <w:t xml:space="preserve"> If the demonstrations continue and the death toll rises, it’s clear, </w:t>
      </w:r>
      <w:r w:rsidRPr="009A01EF">
        <w:rPr>
          <w:rStyle w:val="StyleUnderline"/>
        </w:rPr>
        <w:t>even the most limited arrangement will not survive.</w:t>
      </w:r>
    </w:p>
    <w:p w14:paraId="20CD305E"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And that second stage currently appears utterly out of reach, and not just because of Hamas and Israel: The Palestinian Authority is doing its part to torpedo any understanding between Hamas and Israel.</w:t>
      </w:r>
    </w:p>
    <w:p w14:paraId="7AC548E8"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On Friday, the Kan news broadcaster quoted a senior PA official as saying that if any deal were reached, the Ramallah government would stop all financial assistance it provides to the Strip. PA President Mahmoud Abbas made similar threats on Saturday.</w:t>
      </w:r>
    </w:p>
    <w:p w14:paraId="7D8AE669" w14:textId="77777777" w:rsidR="004C48B5" w:rsidRPr="009A01EF" w:rsidRDefault="004C48B5" w:rsidP="004C48B5">
      <w:pPr>
        <w:rPr>
          <w:rStyle w:val="StyleUnderline"/>
        </w:rPr>
      </w:pPr>
      <w:r w:rsidRPr="001F5135">
        <w:rPr>
          <w:rFonts w:asciiTheme="minorHAnsi" w:hAnsiTheme="minorHAnsi" w:cstheme="minorHAnsi"/>
        </w:rPr>
        <w:t xml:space="preserve">The </w:t>
      </w:r>
      <w:r w:rsidRPr="009A01EF">
        <w:rPr>
          <w:rStyle w:val="StyleUnderline"/>
        </w:rPr>
        <w:t>Cairo talks</w:t>
      </w:r>
      <w:r w:rsidRPr="001F5135">
        <w:rPr>
          <w:rFonts w:asciiTheme="minorHAnsi" w:hAnsiTheme="minorHAnsi" w:cstheme="minorHAnsi"/>
        </w:rPr>
        <w:t xml:space="preserve"> on the potential deal have </w:t>
      </w:r>
      <w:r w:rsidRPr="009A01EF">
        <w:rPr>
          <w:rStyle w:val="StyleUnderline"/>
        </w:rPr>
        <w:t>included</w:t>
      </w:r>
      <w:r w:rsidRPr="001F5135">
        <w:rPr>
          <w:rFonts w:asciiTheme="minorHAnsi" w:hAnsiTheme="minorHAnsi" w:cstheme="minorHAnsi"/>
        </w:rPr>
        <w:t xml:space="preserve"> </w:t>
      </w:r>
      <w:r w:rsidRPr="009A01EF">
        <w:rPr>
          <w:rStyle w:val="StyleUnderline"/>
        </w:rPr>
        <w:t>various Palestinian factions</w:t>
      </w:r>
      <w:r w:rsidRPr="001F5135">
        <w:rPr>
          <w:rFonts w:asciiTheme="minorHAnsi" w:hAnsiTheme="minorHAnsi" w:cstheme="minorHAnsi"/>
        </w:rPr>
        <w:t xml:space="preserve">, but not the PA’s Fatah. </w:t>
      </w:r>
      <w:r w:rsidRPr="009A01EF">
        <w:rPr>
          <w:rStyle w:val="StyleUnderline"/>
        </w:rPr>
        <w:t>While their involvement may help stem the bloodshed, they don’t have the clout to reach a comprehensive settlemen</w:t>
      </w:r>
      <w:r w:rsidRPr="001F5135">
        <w:rPr>
          <w:rFonts w:asciiTheme="minorHAnsi" w:hAnsiTheme="minorHAnsi" w:cstheme="minorHAnsi"/>
        </w:rPr>
        <w:t xml:space="preserve">t. Meanwhile, the </w:t>
      </w:r>
      <w:r w:rsidRPr="009A01EF">
        <w:rPr>
          <w:rStyle w:val="StyleUnderline"/>
        </w:rPr>
        <w:t>reconciliation talks</w:t>
      </w:r>
      <w:r w:rsidRPr="001F5135">
        <w:rPr>
          <w:rFonts w:asciiTheme="minorHAnsi" w:hAnsiTheme="minorHAnsi" w:cstheme="minorHAnsi"/>
        </w:rPr>
        <w:t xml:space="preserve"> </w:t>
      </w:r>
      <w:r w:rsidRPr="009A01EF">
        <w:rPr>
          <w:rStyle w:val="StyleUnderline"/>
        </w:rPr>
        <w:t xml:space="preserve">Egypt is </w:t>
      </w:r>
      <w:r w:rsidRPr="009A01EF">
        <w:t>also</w:t>
      </w:r>
      <w:r w:rsidRPr="009A01EF">
        <w:rPr>
          <w:rStyle w:val="StyleUnderline"/>
        </w:rPr>
        <w:t xml:space="preserve"> facilitating between Hamas and Fatah are going nowhere.</w:t>
      </w:r>
    </w:p>
    <w:p w14:paraId="54B64D58" w14:textId="77777777" w:rsidR="004C48B5" w:rsidRPr="001F5135" w:rsidRDefault="004C48B5" w:rsidP="004C48B5">
      <w:pPr>
        <w:rPr>
          <w:rFonts w:asciiTheme="minorHAnsi" w:hAnsiTheme="minorHAnsi" w:cstheme="minorHAnsi"/>
        </w:rPr>
      </w:pPr>
    </w:p>
    <w:p w14:paraId="12E894E4" w14:textId="77777777" w:rsidR="004C48B5" w:rsidRPr="001F5135" w:rsidRDefault="004C48B5" w:rsidP="004C48B5">
      <w:pPr>
        <w:pStyle w:val="Heading3"/>
        <w:rPr>
          <w:rFonts w:asciiTheme="minorHAnsi" w:hAnsiTheme="minorHAnsi" w:cstheme="minorHAnsi"/>
        </w:rPr>
      </w:pPr>
      <w:r w:rsidRPr="001F5135">
        <w:rPr>
          <w:rFonts w:asciiTheme="minorHAnsi" w:hAnsiTheme="minorHAnsi" w:cstheme="minorHAnsi"/>
        </w:rPr>
        <w:t xml:space="preserve">AT: Palestine economy/growth impacts </w:t>
      </w:r>
    </w:p>
    <w:p w14:paraId="7FA4BCFA" w14:textId="77777777" w:rsidR="004C48B5" w:rsidRPr="001F5135" w:rsidRDefault="004C48B5" w:rsidP="004C48B5">
      <w:pPr>
        <w:pStyle w:val="Heading4"/>
        <w:rPr>
          <w:rFonts w:asciiTheme="minorHAnsi" w:hAnsiTheme="minorHAnsi" w:cstheme="minorHAnsi"/>
        </w:rPr>
      </w:pPr>
      <w:r>
        <w:rPr>
          <w:rFonts w:asciiTheme="minorHAnsi" w:hAnsiTheme="minorHAnsi" w:cstheme="minorHAnsi"/>
        </w:rPr>
        <w:t>Too late – t</w:t>
      </w:r>
      <w:r w:rsidRPr="001F5135">
        <w:rPr>
          <w:rFonts w:asciiTheme="minorHAnsi" w:hAnsiTheme="minorHAnsi" w:cstheme="minorHAnsi"/>
        </w:rPr>
        <w:t xml:space="preserve">he damage is </w:t>
      </w:r>
      <w:r>
        <w:rPr>
          <w:rFonts w:asciiTheme="minorHAnsi" w:hAnsiTheme="minorHAnsi" w:cstheme="minorHAnsi"/>
        </w:rPr>
        <w:t xml:space="preserve">already </w:t>
      </w:r>
      <w:r w:rsidRPr="001F5135">
        <w:rPr>
          <w:rFonts w:asciiTheme="minorHAnsi" w:hAnsiTheme="minorHAnsi" w:cstheme="minorHAnsi"/>
        </w:rPr>
        <w:t xml:space="preserve">done </w:t>
      </w:r>
    </w:p>
    <w:p w14:paraId="6DF2ADF7" w14:textId="77777777" w:rsidR="004C48B5" w:rsidRPr="001F5135" w:rsidRDefault="004C48B5" w:rsidP="004C48B5">
      <w:pPr>
        <w:rPr>
          <w:rFonts w:asciiTheme="minorHAnsi" w:hAnsiTheme="minorHAnsi" w:cstheme="minorHAnsi"/>
        </w:rPr>
      </w:pPr>
      <w:r w:rsidRPr="001F5135">
        <w:rPr>
          <w:rStyle w:val="Style13ptBold"/>
          <w:rFonts w:asciiTheme="minorHAnsi" w:hAnsiTheme="minorHAnsi" w:cstheme="minorHAnsi"/>
        </w:rPr>
        <w:t>Mac Ginty ‘8</w:t>
      </w:r>
      <w:r w:rsidRPr="001F5135">
        <w:rPr>
          <w:rFonts w:asciiTheme="minorHAnsi" w:hAnsiTheme="minorHAnsi" w:cstheme="minorHAnsi"/>
        </w:rPr>
        <w:t xml:space="preserve"> – Professor of Peace and Conflict Studies at the Humanitarian and Conflict Response Institute, and the Department of Politics, University of Manchester</w:t>
      </w:r>
    </w:p>
    <w:p w14:paraId="1208D358"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Roger Mac Ginty, “Chapter 6: The Elusive Peace Dividend.” No War, No Peace: the Rejuvenation of Stalled Peace Processes and Peace Accords, Palgrave Macmillan, 2008.</w:t>
      </w:r>
    </w:p>
    <w:p w14:paraId="77A09F1F"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 xml:space="preserve">Travel around any post-war society and one is often struck not by the obvious signs of war damage, but by the signs of a depressed economy that has failed to recover from the depredations of war. Physical war damage is often quickly repaired, especially in urban centres or major thoroughfares, or it gradually blends into developing world contexts of chaotic urban planning. Signs of poverty, underdevelopment and uneven development are conspicuous through poor infrastructure, empty and unproductive rural landscapes, urban unemployment, an economy geared for consumption rather than production, the absence of young people because of out-migration and a lack of external investment.6 Very few societies emerging from civil war in the past 20 years have succeeded in economic reconstruction. Woodward notes the 'mounting evidence that countries that have experienced a civil war never fully recover to the economic level they had before the war began'.7 The persistent failure of post-war economic recoveries is despite the concen- tration of immense national, international and NGO effort on economic rehabilitation. It is also despite the vast quality-of-life sacrifices made by citizens in the name of austerity programmes, rightsizing, marketisation and other schemes apparently designed to rehabilitate post-war economies and harmonise them with the global economy. Most fundamentally of all, the actual experience of contemporary post-war reconstruction contradicts the view promoted by advocates of the liberal democratic peace that prosperity is a core element of peace. </w:t>
      </w:r>
    </w:p>
    <w:p w14:paraId="68056564" w14:textId="77777777" w:rsidR="004C48B5" w:rsidRPr="001F5135" w:rsidRDefault="004C48B5" w:rsidP="004C48B5">
      <w:pPr>
        <w:rPr>
          <w:rFonts w:asciiTheme="minorHAnsi" w:hAnsiTheme="minorHAnsi" w:cstheme="minorHAnsi"/>
        </w:rPr>
      </w:pPr>
    </w:p>
    <w:p w14:paraId="63F8208E" w14:textId="77777777" w:rsidR="004C48B5" w:rsidRPr="001F5135" w:rsidRDefault="004C48B5" w:rsidP="004C48B5">
      <w:pPr>
        <w:pStyle w:val="Heading3"/>
        <w:rPr>
          <w:rFonts w:asciiTheme="minorHAnsi" w:hAnsiTheme="minorHAnsi" w:cstheme="minorHAnsi"/>
        </w:rPr>
      </w:pPr>
      <w:r>
        <w:rPr>
          <w:rFonts w:asciiTheme="minorHAnsi" w:hAnsiTheme="minorHAnsi" w:cstheme="minorHAnsi"/>
        </w:rPr>
        <w:t>AT: Israel bows to Palestinian demands</w:t>
      </w:r>
    </w:p>
    <w:p w14:paraId="4105D8CE" w14:textId="77777777" w:rsidR="004C48B5" w:rsidRPr="001F5135" w:rsidRDefault="004C48B5" w:rsidP="004C48B5">
      <w:pPr>
        <w:pStyle w:val="Heading4"/>
        <w:rPr>
          <w:rFonts w:asciiTheme="minorHAnsi" w:hAnsiTheme="minorHAnsi" w:cstheme="minorHAnsi"/>
        </w:rPr>
      </w:pPr>
      <w:r>
        <w:rPr>
          <w:rFonts w:asciiTheme="minorHAnsi" w:hAnsiTheme="minorHAnsi" w:cstheme="minorHAnsi"/>
        </w:rPr>
        <w:t xml:space="preserve">The plan puts the ball in Israel’s court – means no justice for Palestine </w:t>
      </w:r>
    </w:p>
    <w:p w14:paraId="185B1BEC" w14:textId="77777777" w:rsidR="004C48B5" w:rsidRPr="001F5135" w:rsidRDefault="004C48B5" w:rsidP="004C48B5">
      <w:pPr>
        <w:rPr>
          <w:rFonts w:asciiTheme="minorHAnsi" w:hAnsiTheme="minorHAnsi" w:cstheme="minorHAnsi"/>
        </w:rPr>
      </w:pPr>
      <w:r w:rsidRPr="001F5135">
        <w:rPr>
          <w:rStyle w:val="Style13ptBold"/>
          <w:rFonts w:asciiTheme="minorHAnsi" w:hAnsiTheme="minorHAnsi" w:cstheme="minorHAnsi"/>
        </w:rPr>
        <w:t xml:space="preserve">Hassan ’18 </w:t>
      </w:r>
      <w:r w:rsidRPr="001F5135">
        <w:rPr>
          <w:rFonts w:asciiTheme="minorHAnsi" w:hAnsiTheme="minorHAnsi" w:cstheme="minorHAnsi"/>
        </w:rPr>
        <w:t>– human rights lawyer and visiting fellow at the Carnegie Endowment for International Peace</w:t>
      </w:r>
    </w:p>
    <w:p w14:paraId="7A4AF257" w14:textId="77777777" w:rsidR="004C48B5" w:rsidRPr="001F5135" w:rsidRDefault="004C48B5" w:rsidP="004C48B5">
      <w:pPr>
        <w:rPr>
          <w:rFonts w:asciiTheme="minorHAnsi" w:hAnsiTheme="minorHAnsi" w:cstheme="minorHAnsi"/>
        </w:rPr>
      </w:pPr>
      <w:r w:rsidRPr="001F5135">
        <w:rPr>
          <w:rFonts w:asciiTheme="minorHAnsi" w:hAnsiTheme="minorHAnsi" w:cstheme="minorHAnsi"/>
        </w:rPr>
        <w:t>(Zaha Hassan, 12-11-2018, "Trump’s Plan for Israel and Palestine: One More Step Away From Peace," Carnegie Endowment for International Peace, https://carnegieendowment.org/2018/12/11/trump-s-plan-for-israel-and-palestine-one-more-step-away-from-peace-pub-77905, accessed 6-28-2019)//AP</w:t>
      </w:r>
    </w:p>
    <w:p w14:paraId="283FE9FE" w14:textId="77777777" w:rsidR="004C48B5" w:rsidRPr="003C7E38" w:rsidRDefault="004C48B5" w:rsidP="004C48B5">
      <w:pPr>
        <w:rPr>
          <w:rStyle w:val="StyleUnderline"/>
        </w:rPr>
      </w:pPr>
      <w:r w:rsidRPr="001F5135">
        <w:rPr>
          <w:rFonts w:asciiTheme="minorHAnsi" w:hAnsiTheme="minorHAnsi" w:cstheme="minorHAnsi"/>
        </w:rPr>
        <w:t xml:space="preserve">By contrast, </w:t>
      </w:r>
      <w:r w:rsidRPr="003C7E38">
        <w:rPr>
          <w:rStyle w:val="StyleUnderline"/>
        </w:rPr>
        <w:t>Trump’s</w:t>
      </w:r>
      <w:r w:rsidRPr="001F5135">
        <w:rPr>
          <w:rFonts w:asciiTheme="minorHAnsi" w:hAnsiTheme="minorHAnsi" w:cstheme="minorHAnsi"/>
        </w:rPr>
        <w:t xml:space="preserve"> reported plan </w:t>
      </w:r>
      <w:r w:rsidRPr="003C7E38">
        <w:rPr>
          <w:rStyle w:val="StyleUnderline"/>
        </w:rPr>
        <w:t>will depart from long-standing U.S. policies</w:t>
      </w:r>
      <w:r w:rsidRPr="001F5135">
        <w:rPr>
          <w:rFonts w:asciiTheme="minorHAnsi" w:hAnsiTheme="minorHAnsi" w:cstheme="minorHAnsi"/>
        </w:rPr>
        <w:t xml:space="preserve"> on several points. </w:t>
      </w:r>
      <w:r w:rsidRPr="003C7E38">
        <w:rPr>
          <w:rStyle w:val="StyleUnderline"/>
        </w:rPr>
        <w:t>On the negotiating table</w:t>
      </w:r>
      <w:r w:rsidRPr="001F5135">
        <w:rPr>
          <w:rFonts w:asciiTheme="minorHAnsi" w:hAnsiTheme="minorHAnsi" w:cstheme="minorHAnsi"/>
        </w:rPr>
        <w:t xml:space="preserve"> that </w:t>
      </w:r>
      <w:r w:rsidRPr="003C7E38">
        <w:rPr>
          <w:rStyle w:val="StyleUnderline"/>
        </w:rPr>
        <w:t>Trump is setting</w:t>
      </w:r>
      <w:r w:rsidRPr="001F5135">
        <w:rPr>
          <w:rFonts w:asciiTheme="minorHAnsi" w:hAnsiTheme="minorHAnsi" w:cstheme="minorHAnsi"/>
        </w:rPr>
        <w:t xml:space="preserve">, the status of </w:t>
      </w:r>
      <w:r w:rsidRPr="003C7E38">
        <w:rPr>
          <w:rStyle w:val="StyleUnderline"/>
        </w:rPr>
        <w:t>Jerusalem and refugee claims have been removed</w:t>
      </w:r>
      <w:r w:rsidRPr="001F5135">
        <w:rPr>
          <w:rFonts w:asciiTheme="minorHAnsi" w:hAnsiTheme="minorHAnsi" w:cstheme="minorHAnsi"/>
        </w:rPr>
        <w:t xml:space="preserve">, </w:t>
      </w:r>
      <w:r w:rsidRPr="003C7E38">
        <w:rPr>
          <w:rStyle w:val="StyleUnderline"/>
        </w:rPr>
        <w:t>and with those</w:t>
      </w:r>
      <w:r w:rsidRPr="001F5135">
        <w:rPr>
          <w:rFonts w:asciiTheme="minorHAnsi" w:hAnsiTheme="minorHAnsi" w:cstheme="minorHAnsi"/>
        </w:rPr>
        <w:t xml:space="preserve"> files, </w:t>
      </w:r>
      <w:r w:rsidRPr="003C7E38">
        <w:rPr>
          <w:rStyle w:val="StyleUnderline"/>
        </w:rPr>
        <w:t>Palestinians</w:t>
      </w:r>
      <w:r w:rsidRPr="001F5135">
        <w:rPr>
          <w:rFonts w:asciiTheme="minorHAnsi" w:hAnsiTheme="minorHAnsi" w:cstheme="minorHAnsi"/>
        </w:rPr>
        <w:t xml:space="preserve"> </w:t>
      </w:r>
      <w:r w:rsidRPr="003C7E38">
        <w:rPr>
          <w:rStyle w:val="StyleUnderline"/>
        </w:rPr>
        <w:t>argue</w:t>
      </w:r>
      <w:r w:rsidRPr="001F5135">
        <w:rPr>
          <w:rFonts w:asciiTheme="minorHAnsi" w:hAnsiTheme="minorHAnsi" w:cstheme="minorHAnsi"/>
        </w:rPr>
        <w:t xml:space="preserve">, </w:t>
      </w:r>
      <w:r w:rsidRPr="003C7E38">
        <w:rPr>
          <w:rStyle w:val="StyleUnderline"/>
        </w:rPr>
        <w:t>any possibility of an agreement they could s</w:t>
      </w:r>
      <w:r w:rsidRPr="001F5135">
        <w:rPr>
          <w:rFonts w:asciiTheme="minorHAnsi" w:hAnsiTheme="minorHAnsi" w:cstheme="minorHAnsi"/>
        </w:rPr>
        <w:t xml:space="preserve">ign. </w:t>
      </w:r>
      <w:r w:rsidRPr="003C7E38">
        <w:rPr>
          <w:rStyle w:val="StyleUnderline"/>
        </w:rPr>
        <w:t>Trump’s Middle East peace team is moving forward</w:t>
      </w:r>
      <w:r w:rsidRPr="001F5135">
        <w:rPr>
          <w:rFonts w:asciiTheme="minorHAnsi" w:hAnsiTheme="minorHAnsi" w:cstheme="minorHAnsi"/>
        </w:rPr>
        <w:t xml:space="preserve"> with a </w:t>
      </w:r>
      <w:hyperlink r:id="rId45" w:history="1">
        <w:r w:rsidRPr="001F5135">
          <w:rPr>
            <w:rStyle w:val="Hyperlink"/>
            <w:rFonts w:asciiTheme="minorHAnsi" w:hAnsiTheme="minorHAnsi" w:cstheme="minorHAnsi"/>
          </w:rPr>
          <w:t>Gaza-plus plan</w:t>
        </w:r>
      </w:hyperlink>
      <w:r w:rsidRPr="001F5135">
        <w:rPr>
          <w:rFonts w:asciiTheme="minorHAnsi" w:hAnsiTheme="minorHAnsi" w:cstheme="minorHAnsi"/>
        </w:rPr>
        <w:t>: a statelet in Gaza enlarged by annexing part of the Sinai. U.S. General David Petraeus has described the idea as a “</w:t>
      </w:r>
      <w:hyperlink r:id="rId46" w:history="1">
        <w:r w:rsidRPr="001F5135">
          <w:rPr>
            <w:rStyle w:val="Hyperlink"/>
            <w:rFonts w:asciiTheme="minorHAnsi" w:hAnsiTheme="minorHAnsi" w:cstheme="minorHAnsi"/>
          </w:rPr>
          <w:t>Sinai Riviera</w:t>
        </w:r>
      </w:hyperlink>
      <w:r w:rsidRPr="001F5135">
        <w:rPr>
          <w:rFonts w:asciiTheme="minorHAnsi" w:hAnsiTheme="minorHAnsi" w:cstheme="minorHAnsi"/>
        </w:rPr>
        <w:t>.” The apparent aim is to coax Palestinians into swallowing the bitter pill of indefinite Israeli occupation and eventual annexation of the West Bank</w:t>
      </w:r>
      <w:r w:rsidRPr="003C7E38">
        <w:rPr>
          <w:rStyle w:val="StyleUnderline"/>
        </w:rPr>
        <w:t>. In exchange for Gaza-plus, Palestinians must accept what Netanyahu has dubbed “</w:t>
      </w:r>
      <w:hyperlink r:id="rId47" w:history="1">
        <w:r w:rsidRPr="003C7E38">
          <w:rPr>
            <w:rStyle w:val="StyleUnderline"/>
          </w:rPr>
          <w:t>a state-minus</w:t>
        </w:r>
      </w:hyperlink>
      <w:r w:rsidRPr="003C7E38">
        <w:rPr>
          <w:rStyle w:val="StyleUnderline"/>
        </w:rPr>
        <w:t>.”</w:t>
      </w:r>
    </w:p>
    <w:p w14:paraId="37008ED0" w14:textId="77777777" w:rsidR="004C48B5" w:rsidRPr="003C7E38" w:rsidRDefault="004C48B5" w:rsidP="004C48B5">
      <w:pPr>
        <w:rPr>
          <w:rStyle w:val="StyleUnderline"/>
        </w:rPr>
      </w:pPr>
      <w:r w:rsidRPr="001F5135">
        <w:rPr>
          <w:rFonts w:asciiTheme="minorHAnsi" w:hAnsiTheme="minorHAnsi" w:cstheme="minorHAnsi"/>
        </w:rPr>
        <w:t xml:space="preserve">With a healthy infusion of donor money and the easing of movement and access restrictions, </w:t>
      </w:r>
      <w:r w:rsidRPr="003C7E38">
        <w:rPr>
          <w:rStyle w:val="StyleUnderline"/>
        </w:rPr>
        <w:t>Trump and Netanyahu believe that Palestinians can be lulled into trading sovereignty or political and civil rights for an upgrade to their quality of life.</w:t>
      </w:r>
      <w:r w:rsidRPr="001F5135">
        <w:rPr>
          <w:rFonts w:asciiTheme="minorHAnsi" w:hAnsiTheme="minorHAnsi" w:cstheme="minorHAnsi"/>
        </w:rPr>
        <w:t xml:space="preserve"> </w:t>
      </w:r>
      <w:r w:rsidRPr="003C7E38">
        <w:rPr>
          <w:rStyle w:val="StyleUnderline"/>
        </w:rPr>
        <w:t>While not an entirely novel approach, the administration’s new parameters seem likely to further push the idea that Palestinian agreement to any plan is optional.</w:t>
      </w:r>
    </w:p>
    <w:p w14:paraId="2B739DBA" w14:textId="77777777" w:rsidR="004C48B5" w:rsidRPr="001F5135" w:rsidRDefault="004C48B5" w:rsidP="004C48B5">
      <w:pPr>
        <w:rPr>
          <w:rFonts w:asciiTheme="minorHAnsi" w:hAnsiTheme="minorHAnsi" w:cstheme="minorHAnsi"/>
        </w:rPr>
      </w:pPr>
    </w:p>
    <w:p w14:paraId="39A3092F" w14:textId="77777777" w:rsidR="00294235" w:rsidRDefault="00294235" w:rsidP="00294235">
      <w:pPr>
        <w:pStyle w:val="Heading3"/>
      </w:pPr>
      <w:r>
        <w:t>AT: Palestine takes the offer</w:t>
      </w:r>
    </w:p>
    <w:p w14:paraId="3EA4281E" w14:textId="77777777" w:rsidR="00294235" w:rsidRDefault="00294235" w:rsidP="00294235">
      <w:pPr>
        <w:pStyle w:val="Heading4"/>
      </w:pPr>
      <w:r>
        <w:t>Palestinians reject any proposal from the Trump administration</w:t>
      </w:r>
    </w:p>
    <w:p w14:paraId="3AA3CAC9" w14:textId="77777777" w:rsidR="00294235" w:rsidRDefault="00294235" w:rsidP="00294235">
      <w:r w:rsidRPr="009D0B0F">
        <w:rPr>
          <w:rStyle w:val="Style13ptBold"/>
        </w:rPr>
        <w:t>Wilkinson 5/27</w:t>
      </w:r>
      <w:r>
        <w:t>—a writer on foreign policy since 1987 for various new sources. (Tracy, “Trump’s still-murky Israeli-Palestinian peace plan already meeting stiff opposition”, LA Times, 2019, https://www.latimes.com/nation/la-na-pol-us-mideast-peace-plan-israel-palestinians-kushner-20190527-story.html)//EL</w:t>
      </w:r>
    </w:p>
    <w:p w14:paraId="38A74A3A" w14:textId="77777777" w:rsidR="00294235" w:rsidRDefault="00294235" w:rsidP="00294235">
      <w:r w:rsidRPr="00A557A5">
        <w:rPr>
          <w:rStyle w:val="StyleUnderline"/>
        </w:rPr>
        <w:t>After numerous false starts, the Trump administration is finally preparing to unveil its long-promised Mideast peace plan</w:t>
      </w:r>
      <w:r>
        <w:t xml:space="preserve"> in coming weeks, and initial </w:t>
      </w:r>
      <w:r w:rsidRPr="00E90DE3">
        <w:rPr>
          <w:rStyle w:val="StyleUnderline"/>
        </w:rPr>
        <w:t>indications suggest it is aimed at pleasing Israel</w:t>
      </w:r>
      <w:r>
        <w:t xml:space="preserve"> while offering financial incentives to the Palestinians but no pathway to statehood, their primary demand.</w:t>
      </w:r>
    </w:p>
    <w:p w14:paraId="04D7584F" w14:textId="77777777" w:rsidR="00294235" w:rsidRDefault="00294235" w:rsidP="00294235">
      <w:r>
        <w:t>The White House has said it will begin the rollout at a U.S.-led conference in Bahrain on June 25-26, where Trump administration officials will reveal economic parts of the plan. Secretary of State Michael R. Pompeo said the full plan will be released this summer.</w:t>
      </w:r>
    </w:p>
    <w:p w14:paraId="54637BE1" w14:textId="77777777" w:rsidR="00294235" w:rsidRDefault="00294235" w:rsidP="00294235">
      <w:r>
        <w:t>"The White House has a vision for peace between Israel and the Palestinians," Pompeo said at a celebration in Washington this month marking the 71st anniversary of the founding of Israel. "It offers an opportunity, although no guarantee, that we hope we can have a brighter future for the Palestinian people."</w:t>
      </w:r>
    </w:p>
    <w:p w14:paraId="079454E3" w14:textId="77777777" w:rsidR="00294235" w:rsidRDefault="00294235" w:rsidP="00294235">
      <w:r>
        <w:t xml:space="preserve">But </w:t>
      </w:r>
      <w:r w:rsidRPr="00E90DE3">
        <w:rPr>
          <w:rStyle w:val="StyleUnderline"/>
        </w:rPr>
        <w:t>the Palestinian Authority already has ruled out participating</w:t>
      </w:r>
      <w:r>
        <w:t xml:space="preserve"> in the Bahrain conference and urged others to boycott it as well, a clear sign of the difficulty the White House will have in selling the plan. Prominent Palestinian business leaders, who were invited, are refusing to attend.</w:t>
      </w:r>
    </w:p>
    <w:p w14:paraId="60893C63" w14:textId="77777777" w:rsidR="00294235" w:rsidRDefault="00294235" w:rsidP="00294235">
      <w:r>
        <w:t>“</w:t>
      </w:r>
      <w:r w:rsidRPr="00E90DE3">
        <w:rPr>
          <w:rStyle w:val="StyleUnderline"/>
        </w:rPr>
        <w:t>The Palestinian cause is and always has been about a state and justice</w:t>
      </w:r>
      <w:r>
        <w:t>,” said R. Nicholas Burns, a veteran former U.S. diplomat now at Harvard. “</w:t>
      </w:r>
      <w:r w:rsidRPr="00E90DE3">
        <w:rPr>
          <w:rStyle w:val="Emphasis"/>
        </w:rPr>
        <w:t>Money alone won’t work</w:t>
      </w:r>
      <w:r>
        <w:t>.”</w:t>
      </w:r>
    </w:p>
    <w:p w14:paraId="0BDE9D73" w14:textId="77777777" w:rsidR="00294235" w:rsidRDefault="00294235" w:rsidP="00294235">
      <w:r>
        <w:t xml:space="preserve">After taking office, President </w:t>
      </w:r>
      <w:r w:rsidRPr="00E90DE3">
        <w:rPr>
          <w:rStyle w:val="StyleUnderline"/>
        </w:rPr>
        <w:t>Trump vowed to try to make the “ultimate deal</w:t>
      </w:r>
      <w:r>
        <w:t>” to end generations of discord between Israelis and Palestinians. He appointed Jared Kushner, his son-in-law and senior advisor, to head the effort.</w:t>
      </w:r>
    </w:p>
    <w:p w14:paraId="764B0570" w14:textId="77777777" w:rsidR="00294235" w:rsidRDefault="00294235" w:rsidP="00294235">
      <w:r>
        <w:t xml:space="preserve">But </w:t>
      </w:r>
      <w:r w:rsidRPr="00E90DE3">
        <w:rPr>
          <w:rStyle w:val="Emphasis"/>
        </w:rPr>
        <w:t>Palestinians saw Trump as overtly pro-Israel</w:t>
      </w:r>
      <w:r>
        <w:t xml:space="preserve"> when </w:t>
      </w:r>
      <w:r w:rsidRPr="00E90DE3">
        <w:rPr>
          <w:rStyle w:val="StyleUnderline"/>
        </w:rPr>
        <w:t>he declared the disputed city of Jerusalem as Israel’s capital in</w:t>
      </w:r>
      <w:r>
        <w:t xml:space="preserve"> 2017 and moved the U.S. Embassy there from Tel Aviv. </w:t>
      </w:r>
      <w:r w:rsidRPr="00E90DE3">
        <w:rPr>
          <w:rStyle w:val="StyleUnderline"/>
        </w:rPr>
        <w:t>Palestinians claim part of the holy city as their capital</w:t>
      </w:r>
      <w:r>
        <w:t>, and previous peace plans considered the dispute part of a final political resolution to the conflict.</w:t>
      </w:r>
    </w:p>
    <w:p w14:paraId="371C9086" w14:textId="77777777" w:rsidR="00294235" w:rsidRDefault="00294235" w:rsidP="00294235">
      <w:r>
        <w:t xml:space="preserve">In response, </w:t>
      </w:r>
      <w:r w:rsidRPr="00E90DE3">
        <w:rPr>
          <w:rStyle w:val="StyleUnderline"/>
        </w:rPr>
        <w:t>Palestinian leaders broke off contact with Kushner and other U.S. envoys</w:t>
      </w:r>
      <w:r>
        <w:t xml:space="preserve">. </w:t>
      </w:r>
      <w:r w:rsidRPr="00E90DE3">
        <w:rPr>
          <w:rStyle w:val="StyleUnderline"/>
        </w:rPr>
        <w:t>Trump then slashed millions of dollars in U.S. aid to the Palestinians</w:t>
      </w:r>
      <w:r>
        <w:t>, including to refugees and hospitals, and ordered the closing of the de facto Palestinian embassy in Washington.</w:t>
      </w:r>
    </w:p>
    <w:p w14:paraId="5DE141D0" w14:textId="77777777" w:rsidR="00294235" w:rsidRDefault="00294235" w:rsidP="00294235">
      <w:r>
        <w:t xml:space="preserve">In March, </w:t>
      </w:r>
      <w:r w:rsidRPr="00E90DE3">
        <w:rPr>
          <w:rStyle w:val="StyleUnderline"/>
        </w:rPr>
        <w:t>Trump defied international law and recognized Israeli sovereignty over the Golan Heights</w:t>
      </w:r>
      <w:r>
        <w:t>, a fertile plateau that Israel seized from Syria in the 1967 Six-Day War.</w:t>
      </w:r>
    </w:p>
    <w:p w14:paraId="25A6C04D" w14:textId="77777777" w:rsidR="00294235" w:rsidRDefault="00294235" w:rsidP="00294235"/>
    <w:p w14:paraId="092C077E" w14:textId="77777777" w:rsidR="00294235" w:rsidRDefault="00294235" w:rsidP="00294235">
      <w:pPr>
        <w:pStyle w:val="Heading4"/>
      </w:pPr>
      <w:r>
        <w:t>They’ll use Palestinian rejection of terms to instill a more punitive policy</w:t>
      </w:r>
    </w:p>
    <w:p w14:paraId="7928251E" w14:textId="77777777" w:rsidR="00294235" w:rsidRDefault="00294235" w:rsidP="00294235">
      <w:r w:rsidRPr="008E1579">
        <w:rPr>
          <w:rStyle w:val="Style13ptBold"/>
        </w:rPr>
        <w:t>Tarnopolsky 6/23</w:t>
      </w:r>
      <w:r>
        <w:t xml:space="preserve"> –a freelance correspondent who writes about Israel and Palestine. (Noga, “A Trump Middle East peace plan initiative minus Israelis and Palestinians”, LA Times, 2019, https://www.latimes.com/world/middleeast/la-fg-israelis-palestinians-us-peace-prosperity-plan-20190623-story.html)//EL</w:t>
      </w:r>
    </w:p>
    <w:p w14:paraId="1424E085" w14:textId="77777777" w:rsidR="00294235" w:rsidRPr="002B6B14" w:rsidRDefault="00294235" w:rsidP="00294235">
      <w:pPr>
        <w:rPr>
          <w:rStyle w:val="StyleUnderline"/>
        </w:rPr>
      </w:pPr>
      <w:r>
        <w:t xml:space="preserve">Daniel Benjamin, director of Dartmouth College’s John Sloan Dickey Center for International Understanding, believes </w:t>
      </w:r>
      <w:r w:rsidRPr="002B6B14">
        <w:rPr>
          <w:rStyle w:val="StyleUnderline"/>
        </w:rPr>
        <w:t>there would be little to distinguish a possible Kushner plan from today’s facts on the ground.</w:t>
      </w:r>
    </w:p>
    <w:p w14:paraId="65C60217" w14:textId="77777777" w:rsidR="00294235" w:rsidRDefault="00294235" w:rsidP="00294235">
      <w:r>
        <w:t>“</w:t>
      </w:r>
      <w:r w:rsidRPr="009465C1">
        <w:rPr>
          <w:rStyle w:val="StyleUnderline"/>
        </w:rPr>
        <w:t>The Trump administration’s policy</w:t>
      </w:r>
      <w:r>
        <w:t xml:space="preserve"> for the region </w:t>
      </w:r>
      <w:r w:rsidRPr="009465C1">
        <w:rPr>
          <w:rStyle w:val="StyleUnderline"/>
        </w:rPr>
        <w:t>is to give the Israelis everything that Netanyahu wants and set up a scenario in which the Palestinians are forced to reject it,”</w:t>
      </w:r>
      <w:r>
        <w:t xml:space="preserve"> thus providing the White House with “the excuse it needs </w:t>
      </w:r>
      <w:r w:rsidRPr="009465C1">
        <w:rPr>
          <w:rStyle w:val="Emphasis"/>
        </w:rPr>
        <w:t>to continue a basically punitive policy towards the Palestinians</w:t>
      </w:r>
      <w:r>
        <w:t>,” he said.</w:t>
      </w:r>
    </w:p>
    <w:p w14:paraId="784B19E6" w14:textId="77777777" w:rsidR="00294235" w:rsidRDefault="00294235" w:rsidP="00294235">
      <w:r>
        <w:t>Kushner’s team has not divulged any aspect of the peace initiative. But in public remarks, Kushner strongly suggested that the two-state solution called for under the Oslo accords, a U.S.-sponsored peace process of the mid-1990s, was no longer an important component.</w:t>
      </w:r>
    </w:p>
    <w:p w14:paraId="742D7BD2" w14:textId="77777777" w:rsidR="00294235" w:rsidRDefault="00294235" w:rsidP="00294235">
      <w:r>
        <w:t xml:space="preserve">And in recent weeks, </w:t>
      </w:r>
      <w:r w:rsidRPr="002B6B14">
        <w:rPr>
          <w:rStyle w:val="StyleUnderline"/>
        </w:rPr>
        <w:t>Netanyahu, Friedman and Greenblatt each mentioned the potential U.S. recognition of unilateral Israeli annexation of parts of the West Bank</w:t>
      </w:r>
      <w:r>
        <w:t>, which Israel has occupied since the 1967 Six-Day War, in violation of international law.</w:t>
      </w:r>
    </w:p>
    <w:p w14:paraId="0FF41D74" w14:textId="77777777" w:rsidR="00294235" w:rsidRDefault="00294235" w:rsidP="00294235"/>
    <w:p w14:paraId="231AAFDA" w14:textId="77777777" w:rsidR="00294235" w:rsidRDefault="00294235" w:rsidP="00294235">
      <w:pPr>
        <w:pStyle w:val="Heading4"/>
      </w:pPr>
      <w:r>
        <w:t>Kushner wants the Palestinians to say no</w:t>
      </w:r>
    </w:p>
    <w:p w14:paraId="51D90753" w14:textId="77777777" w:rsidR="00294235" w:rsidRDefault="00294235" w:rsidP="00294235">
      <w:r w:rsidRPr="009D0B0F">
        <w:rPr>
          <w:rStyle w:val="Style13ptBold"/>
        </w:rPr>
        <w:t>Wilkinson 5/27</w:t>
      </w:r>
      <w:r>
        <w:t>—a writer on foreign policy since 1987 for various new sources. (Tracy, “Trump’s still-murky Israeli-Palestinian peace plan already meeting stiff opposition”, LA Times, 2019, https://www.latimes.com/nation/la-na-pol-us-mideast-peace-plan-israel-palestinians-kushner-20190527-story.html)//EL</w:t>
      </w:r>
    </w:p>
    <w:p w14:paraId="0DFADFC9" w14:textId="77777777" w:rsidR="00294235" w:rsidRDefault="00294235" w:rsidP="00294235">
      <w:r>
        <w:t xml:space="preserve">“The devil’s theory is that </w:t>
      </w:r>
      <w:r w:rsidRPr="00E90DE3">
        <w:rPr>
          <w:rStyle w:val="Emphasis"/>
        </w:rPr>
        <w:t>this is designed to have the Palestinians say ‘no</w:t>
      </w:r>
      <w:r>
        <w:t xml:space="preserve">,’” said Daniel Kurtzer, the U.S. ambassador to Israel from 2001 to 2005. “And </w:t>
      </w:r>
      <w:r w:rsidRPr="00E90DE3">
        <w:rPr>
          <w:rStyle w:val="StyleUnderline"/>
        </w:rPr>
        <w:t>the quickest way to that is to have them believe you are going to buy them off.”</w:t>
      </w:r>
    </w:p>
    <w:p w14:paraId="6C67D352" w14:textId="77777777" w:rsidR="00294235" w:rsidRDefault="00294235" w:rsidP="00294235">
      <w:r>
        <w:t xml:space="preserve">Martin Indyk, who served twice as U.S. ambassador and was special envoy to the region in 2014, said </w:t>
      </w:r>
      <w:r w:rsidRPr="00E90DE3">
        <w:rPr>
          <w:rStyle w:val="StyleUnderline"/>
        </w:rPr>
        <w:t>Kushner and his team were ignoring history</w:t>
      </w:r>
      <w:r>
        <w:t xml:space="preserve"> at their peril.</w:t>
      </w:r>
    </w:p>
    <w:p w14:paraId="6622DE8F" w14:textId="77777777" w:rsidR="00294235" w:rsidRPr="00C71332" w:rsidRDefault="00294235" w:rsidP="00294235">
      <w:pPr>
        <w:rPr>
          <w:rStyle w:val="StyleUnderline"/>
        </w:rPr>
      </w:pPr>
      <w:r>
        <w:t xml:space="preserve">“They say they are reinventing the peace process because everything we tried failed,” Indyk tweeted. “Only </w:t>
      </w:r>
      <w:r w:rsidRPr="00C71332">
        <w:rPr>
          <w:rStyle w:val="StyleUnderline"/>
        </w:rPr>
        <w:t>what they’re trying</w:t>
      </w:r>
      <w:r>
        <w:t xml:space="preserve"> — launching a plan without a process, promoting economic peace, etc — </w:t>
      </w:r>
      <w:r w:rsidRPr="00C71332">
        <w:rPr>
          <w:rStyle w:val="StyleUnderline"/>
        </w:rPr>
        <w:t>has been tried before and it too failed.”</w:t>
      </w:r>
    </w:p>
    <w:p w14:paraId="62C0F1D5" w14:textId="77777777" w:rsidR="00294235" w:rsidRDefault="00294235" w:rsidP="00294235">
      <w:r w:rsidRPr="00C71332">
        <w:rPr>
          <w:rStyle w:val="StyleUnderline"/>
        </w:rPr>
        <w:t>Palestinians say</w:t>
      </w:r>
      <w:r>
        <w:t xml:space="preserve"> </w:t>
      </w:r>
      <w:r w:rsidRPr="00C71332">
        <w:rPr>
          <w:rStyle w:val="StyleUnderline"/>
        </w:rPr>
        <w:t>the</w:t>
      </w:r>
      <w:r>
        <w:t xml:space="preserve"> Trump </w:t>
      </w:r>
      <w:r w:rsidRPr="00C71332">
        <w:rPr>
          <w:rStyle w:val="StyleUnderline"/>
        </w:rPr>
        <w:t>administration’s</w:t>
      </w:r>
      <w:r>
        <w:t xml:space="preserve"> team has </w:t>
      </w:r>
      <w:r w:rsidRPr="00C71332">
        <w:rPr>
          <w:rStyle w:val="StyleUnderline"/>
        </w:rPr>
        <w:t>shown a clear bias toward Israel</w:t>
      </w:r>
      <w:r>
        <w:t>.</w:t>
      </w:r>
    </w:p>
    <w:p w14:paraId="1F0A6913" w14:textId="77777777" w:rsidR="00294235" w:rsidRDefault="00294235" w:rsidP="00294235">
      <w:r>
        <w:t xml:space="preserve">In addition to Kushner and Greenblatt, it includes David Friedman, Trump’s former bankruptcy lawyer, now the U.S. ambassador to Israel. </w:t>
      </w:r>
      <w:r w:rsidRPr="00C71332">
        <w:rPr>
          <w:rStyle w:val="StyleUnderline"/>
        </w:rPr>
        <w:t>Friedman, an Orthodox Jew, recently declared that Israel was “on the side of God” in peace negotiations,</w:t>
      </w:r>
      <w:r>
        <w:t xml:space="preserve"> and asked prominent Israeli rabbis to pray for Trump’s reelection.</w:t>
      </w:r>
    </w:p>
    <w:p w14:paraId="6D6DB892" w14:textId="77777777" w:rsidR="00294235" w:rsidRDefault="00294235" w:rsidP="00294235">
      <w:r w:rsidRPr="00C71332">
        <w:rPr>
          <w:rStyle w:val="StyleUnderline"/>
        </w:rPr>
        <w:t>The three Trump aides are vocal supporters of the settler movement</w:t>
      </w:r>
      <w:r>
        <w:t xml:space="preserve">, which builds towns for Israeli Jews on land claimed by the Palestinians, </w:t>
      </w:r>
      <w:r w:rsidRPr="00C71332">
        <w:rPr>
          <w:rStyle w:val="StyleUnderline"/>
        </w:rPr>
        <w:t>a project considered illegal</w:t>
      </w:r>
      <w:r>
        <w:t xml:space="preserve"> under international law. Previous U.S. administrations opposed or sought to discourage such construction.</w:t>
      </w:r>
    </w:p>
    <w:p w14:paraId="254E9B7F" w14:textId="77777777" w:rsidR="00294235" w:rsidRDefault="00294235" w:rsidP="00294235"/>
    <w:p w14:paraId="2A27A309" w14:textId="77777777" w:rsidR="008D0FE2" w:rsidRPr="001F5135" w:rsidRDefault="008D0FE2" w:rsidP="008D0FE2">
      <w:pPr>
        <w:pStyle w:val="Heading3"/>
        <w:rPr>
          <w:rFonts w:asciiTheme="minorHAnsi" w:hAnsiTheme="minorHAnsi" w:cstheme="minorHAnsi"/>
        </w:rPr>
      </w:pPr>
      <w:r w:rsidRPr="001F5135">
        <w:rPr>
          <w:rFonts w:asciiTheme="minorHAnsi" w:hAnsiTheme="minorHAnsi" w:cstheme="minorHAnsi"/>
        </w:rPr>
        <w:t xml:space="preserve">AT: </w:t>
      </w:r>
      <w:r>
        <w:rPr>
          <w:rFonts w:asciiTheme="minorHAnsi" w:hAnsiTheme="minorHAnsi" w:cstheme="minorHAnsi"/>
        </w:rPr>
        <w:t>No Israeli first strikes</w:t>
      </w:r>
    </w:p>
    <w:p w14:paraId="4DA65F78" w14:textId="77777777" w:rsidR="008D0FE2" w:rsidRPr="001F5135" w:rsidRDefault="008D0FE2" w:rsidP="008D0FE2">
      <w:pPr>
        <w:pStyle w:val="Heading4"/>
        <w:rPr>
          <w:rFonts w:asciiTheme="minorHAnsi" w:hAnsiTheme="minorHAnsi" w:cstheme="minorHAnsi"/>
        </w:rPr>
      </w:pPr>
      <w:r w:rsidRPr="001F5135">
        <w:rPr>
          <w:rFonts w:asciiTheme="minorHAnsi" w:hAnsiTheme="minorHAnsi" w:cstheme="minorHAnsi"/>
        </w:rPr>
        <w:t>Israel has capability—first strike causes extinction</w:t>
      </w:r>
    </w:p>
    <w:p w14:paraId="02A95836" w14:textId="77777777" w:rsidR="008D0FE2" w:rsidRPr="001F5135" w:rsidRDefault="008D0FE2" w:rsidP="008D0FE2">
      <w:pPr>
        <w:rPr>
          <w:rFonts w:asciiTheme="minorHAnsi" w:hAnsiTheme="minorHAnsi" w:cstheme="minorHAnsi"/>
        </w:rPr>
      </w:pPr>
      <w:r w:rsidRPr="001F5135">
        <w:rPr>
          <w:rStyle w:val="Style13ptBold"/>
          <w:rFonts w:asciiTheme="minorHAnsi" w:hAnsiTheme="minorHAnsi" w:cstheme="minorHAnsi"/>
        </w:rPr>
        <w:t>Webb 6/17</w:t>
      </w:r>
      <w:r w:rsidRPr="001F5135">
        <w:rPr>
          <w:rFonts w:asciiTheme="minorHAnsi" w:hAnsiTheme="minorHAnsi" w:cstheme="minorHAnsi"/>
        </w:rPr>
        <w:t>/19 Whitney, MintPress News journalist, “Israel’s Secretive Nuclear Facility Leaking as Watchdog Finds Israel Has Nearly 100 Nukes,” https://www.mintpressnews.com/international-watchdog-finds-israel-has-nearly-100-nuclear-weapons/259274/ //AY</w:t>
      </w:r>
    </w:p>
    <w:p w14:paraId="35A9CC63"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The Stockholm International Peace Research Institute (</w:t>
      </w:r>
      <w:r w:rsidRPr="001F5135">
        <w:rPr>
          <w:rFonts w:asciiTheme="minorHAnsi" w:hAnsiTheme="minorHAnsi" w:cstheme="minorHAnsi"/>
          <w:u w:val="single"/>
        </w:rPr>
        <w:t>SIPRI</w:t>
      </w:r>
      <w:r w:rsidRPr="001F5135">
        <w:rPr>
          <w:rFonts w:asciiTheme="minorHAnsi" w:hAnsiTheme="minorHAnsi" w:cstheme="minorHAnsi"/>
        </w:rPr>
        <w:t xml:space="preserve">) — an international watchdog organization focusing on conflicts, the arms trade and nuclear proliferation — </w:t>
      </w:r>
      <w:r w:rsidRPr="001F5135">
        <w:rPr>
          <w:rFonts w:asciiTheme="minorHAnsi" w:hAnsiTheme="minorHAnsi" w:cstheme="minorHAnsi"/>
          <w:u w:val="single"/>
        </w:rPr>
        <w:t>released a new report</w:t>
      </w:r>
      <w:r w:rsidRPr="001F5135">
        <w:rPr>
          <w:rFonts w:asciiTheme="minorHAnsi" w:hAnsiTheme="minorHAnsi" w:cstheme="minorHAnsi"/>
        </w:rPr>
        <w:t xml:space="preserve"> on Monday </w:t>
      </w:r>
      <w:r w:rsidRPr="001F5135">
        <w:rPr>
          <w:rFonts w:asciiTheme="minorHAnsi" w:hAnsiTheme="minorHAnsi" w:cstheme="minorHAnsi"/>
          <w:u w:val="single"/>
        </w:rPr>
        <w:t>that claimed that Israel has nearly a hundred nuclear warheads, more than previously thought</w:t>
      </w:r>
      <w:r w:rsidRPr="001F5135">
        <w:rPr>
          <w:rFonts w:asciiTheme="minorHAnsi" w:hAnsiTheme="minorHAnsi" w:cstheme="minorHAnsi"/>
        </w:rPr>
        <w:t>.</w:t>
      </w:r>
    </w:p>
    <w:p w14:paraId="4E12B15B"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The SIPRI report described Israel’s nuclear arsenal as follows: 30 gravity bombs capable of delivering nuclear weapons by fighter jets; an additional 50 warheads that can be delivered by land-based ballistic missiles; and an unknown number of nuclear-armed, sea-launched cruise missiles that would grant Israel a sea-based second-strike capability.</w:t>
      </w:r>
    </w:p>
    <w:p w14:paraId="3E2AD42A"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In total, the SIPRI report estimated that Israel possesses between 80 and 90 nuclear weapons, an increase over previous years. SIPRI was unable, however, to confirm those estimates with Israel’s government, which has a long-standing policy of refusing to comment on its nuclear weapons program — a policy it describes as “nuclear ambiguity.”</w:t>
      </w:r>
    </w:p>
    <w:p w14:paraId="0C1A1C83"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 xml:space="preserve">As a result of this “nuclear ambiguity” policy, the actual number of Israeli nuclear weapons is unknown. Some other organizations, such as the U.S.-based Nuclear Threat Initiative, have estimated that </w:t>
      </w:r>
      <w:r w:rsidRPr="001F5135">
        <w:rPr>
          <w:rStyle w:val="StyleUnderline"/>
          <w:rFonts w:asciiTheme="minorHAnsi" w:hAnsiTheme="minorHAnsi" w:cstheme="minorHAnsi"/>
        </w:rPr>
        <w:t xml:space="preserve">Israel </w:t>
      </w:r>
      <w:r w:rsidRPr="001F5135">
        <w:rPr>
          <w:rFonts w:asciiTheme="minorHAnsi" w:hAnsiTheme="minorHAnsi" w:cstheme="minorHAnsi"/>
        </w:rPr>
        <w:t xml:space="preserve">has </w:t>
      </w:r>
      <w:r w:rsidRPr="001F5135">
        <w:rPr>
          <w:rStyle w:val="StyleUnderline"/>
          <w:rFonts w:asciiTheme="minorHAnsi" w:hAnsiTheme="minorHAnsi" w:cstheme="minorHAnsi"/>
        </w:rPr>
        <w:t>produced enough weapons-grade plutonium to arm between 100 and 200 nuclear warheads. I</w:t>
      </w:r>
      <w:r w:rsidRPr="001F5135">
        <w:rPr>
          <w:rFonts w:asciiTheme="minorHAnsi" w:hAnsiTheme="minorHAnsi" w:cstheme="minorHAnsi"/>
          <w:u w:val="single"/>
        </w:rPr>
        <w:t>srael is one of only five nations in the world that refuse to sign the Treaty on the Non-Proliferation of Nuclear Weapons</w:t>
      </w:r>
      <w:r w:rsidRPr="001F5135">
        <w:rPr>
          <w:rFonts w:asciiTheme="minorHAnsi" w:hAnsiTheme="minorHAnsi" w:cstheme="minorHAnsi"/>
        </w:rPr>
        <w:t>, an international treaty aimed at ending the proliferation of nuclear weapons and achieving global nuclear disarmament.</w:t>
      </w:r>
    </w:p>
    <w:p w14:paraId="60C48B7B" w14:textId="77777777" w:rsidR="008D0FE2" w:rsidRPr="001F5135" w:rsidRDefault="008D0FE2" w:rsidP="008D0FE2">
      <w:pPr>
        <w:rPr>
          <w:rFonts w:asciiTheme="minorHAnsi" w:hAnsiTheme="minorHAnsi" w:cstheme="minorHAnsi"/>
        </w:rPr>
      </w:pPr>
      <w:r w:rsidRPr="001F5135">
        <w:rPr>
          <w:rFonts w:asciiTheme="minorHAnsi" w:hAnsiTheme="minorHAnsi" w:cstheme="minorHAnsi"/>
        </w:rPr>
        <w:t xml:space="preserve">During a speech last August in front of the Dimona nuclear reactor in the Negev Desert, Israeli Prime Minister Benjamin </w:t>
      </w:r>
      <w:r w:rsidRPr="001F5135">
        <w:rPr>
          <w:rFonts w:asciiTheme="minorHAnsi" w:hAnsiTheme="minorHAnsi" w:cstheme="minorHAnsi"/>
          <w:u w:val="single"/>
        </w:rPr>
        <w:t xml:space="preserve">Netanyahu threatened to use </w:t>
      </w:r>
      <w:r w:rsidRPr="001F5135">
        <w:rPr>
          <w:rStyle w:val="Emphasis"/>
          <w:rFonts w:asciiTheme="minorHAnsi" w:hAnsiTheme="minorHAnsi" w:cstheme="minorHAnsi"/>
        </w:rPr>
        <w:t>nuclear weapons</w:t>
      </w:r>
      <w:r w:rsidRPr="001F5135">
        <w:rPr>
          <w:rFonts w:asciiTheme="minorHAnsi" w:hAnsiTheme="minorHAnsi" w:cstheme="minorHAnsi"/>
          <w:u w:val="single"/>
        </w:rPr>
        <w:t xml:space="preserve"> to “</w:t>
      </w:r>
      <w:r w:rsidRPr="001F5135">
        <w:rPr>
          <w:rStyle w:val="Emphasis"/>
          <w:rFonts w:asciiTheme="minorHAnsi" w:hAnsiTheme="minorHAnsi" w:cstheme="minorHAnsi"/>
        </w:rPr>
        <w:t>wipe out</w:t>
      </w:r>
      <w:r w:rsidRPr="001F5135">
        <w:rPr>
          <w:rFonts w:asciiTheme="minorHAnsi" w:hAnsiTheme="minorHAnsi" w:cstheme="minorHAnsi"/>
          <w:u w:val="single"/>
        </w:rPr>
        <w:t>” Israel’s enemies.</w:t>
      </w:r>
      <w:r w:rsidRPr="001F5135">
        <w:rPr>
          <w:rFonts w:asciiTheme="minorHAnsi" w:hAnsiTheme="minorHAnsi" w:cstheme="minorHAnsi"/>
        </w:rPr>
        <w:t xml:space="preserve"> More recently, Netanyahu and his allies in the U.S. accused Iran of seeking to develop nuclear weapons, despite the fact that intelligence agencies of both the U.S. and Israel have long recognized that Iran has no such program.</w:t>
      </w:r>
    </w:p>
    <w:p w14:paraId="72ED8B81" w14:textId="77777777" w:rsidR="004C48B5" w:rsidRPr="005A6EA9" w:rsidRDefault="004C48B5" w:rsidP="004C48B5">
      <w:pPr>
        <w:pStyle w:val="Heading3"/>
        <w:rPr>
          <w:rFonts w:cs="Calibri"/>
        </w:rPr>
      </w:pPr>
      <w:r>
        <w:rPr>
          <w:rFonts w:cs="Calibri"/>
        </w:rPr>
        <w:t xml:space="preserve">AT: arms sales key </w:t>
      </w:r>
    </w:p>
    <w:p w14:paraId="1E0DC0BD" w14:textId="77777777" w:rsidR="004C48B5" w:rsidRPr="005A6EA9" w:rsidRDefault="004C48B5" w:rsidP="004C48B5">
      <w:pPr>
        <w:pStyle w:val="Heading4"/>
        <w:rPr>
          <w:rFonts w:cs="Calibri"/>
        </w:rPr>
      </w:pPr>
      <w:r w:rsidRPr="005A6EA9">
        <w:rPr>
          <w:rFonts w:cs="Calibri"/>
        </w:rPr>
        <w:t xml:space="preserve">Ending arms sales does not </w:t>
      </w:r>
      <w:r w:rsidRPr="005A6EA9">
        <w:rPr>
          <w:rFonts w:cs="Calibri"/>
          <w:u w:val="single"/>
        </w:rPr>
        <w:t>resolve</w:t>
      </w:r>
      <w:r w:rsidRPr="005A6EA9">
        <w:rPr>
          <w:rFonts w:cs="Calibri"/>
        </w:rPr>
        <w:t xml:space="preserve"> the core aspects of the Israel-Palestine </w:t>
      </w:r>
      <w:r w:rsidRPr="005A6EA9">
        <w:rPr>
          <w:rFonts w:cs="Calibri"/>
          <w:u w:val="single"/>
        </w:rPr>
        <w:t>controversy</w:t>
      </w:r>
      <w:r w:rsidRPr="005A6EA9">
        <w:rPr>
          <w:rFonts w:cs="Calibri"/>
        </w:rPr>
        <w:t xml:space="preserve">. </w:t>
      </w:r>
    </w:p>
    <w:p w14:paraId="10A7C34B" w14:textId="77777777" w:rsidR="004C48B5" w:rsidRPr="005A6EA9" w:rsidRDefault="004C48B5" w:rsidP="004C48B5">
      <w:r w:rsidRPr="005A6EA9">
        <w:rPr>
          <w:rStyle w:val="Style13ptBold"/>
        </w:rPr>
        <w:t>Meital ‘7</w:t>
      </w:r>
      <w:r w:rsidRPr="005A6EA9">
        <w:t xml:space="preserve"> (Yoram; Chairman of the Chaim Herzog Center for Middle East Studies and Diplomacy; 2007; “Peace in tatters: Israel, Palestine, and the Middle East”; Lynne Rienner Publishers; Camp-AH)</w:t>
      </w:r>
    </w:p>
    <w:p w14:paraId="0EFBC34E" w14:textId="77777777" w:rsidR="004C48B5" w:rsidRPr="005A6EA9" w:rsidRDefault="004C48B5" w:rsidP="004C48B5">
      <w:r w:rsidRPr="005A6EA9">
        <w:t>Although the conclusions arising from this book are not overly encouraging, I believe that they contain important insights</w:t>
      </w:r>
      <w:r w:rsidRPr="005A6EA9">
        <w:rPr>
          <w:u w:val="single"/>
        </w:rPr>
        <w:t>: the Israeli-Palestinian conflict can be settled by peaceful</w:t>
      </w:r>
      <w:r w:rsidRPr="005A6EA9">
        <w:t xml:space="preserve"> </w:t>
      </w:r>
      <w:r w:rsidRPr="005A6EA9">
        <w:rPr>
          <w:u w:val="single"/>
        </w:rPr>
        <w:t>means</w:t>
      </w:r>
      <w:r w:rsidRPr="005A6EA9">
        <w:t xml:space="preserve">. But this can only happen </w:t>
      </w:r>
      <w:r w:rsidRPr="005A6EA9">
        <w:rPr>
          <w:u w:val="single"/>
        </w:rPr>
        <w:t xml:space="preserve">if there will be a </w:t>
      </w:r>
      <w:r w:rsidRPr="005A6EA9">
        <w:rPr>
          <w:b/>
          <w:bCs/>
          <w:u w:val="single"/>
        </w:rPr>
        <w:t>Palestinian state</w:t>
      </w:r>
      <w:r w:rsidRPr="005A6EA9">
        <w:rPr>
          <w:u w:val="single"/>
        </w:rPr>
        <w:t xml:space="preserve"> based on the borders of </w:t>
      </w:r>
      <w:r w:rsidRPr="005A6EA9">
        <w:t xml:space="preserve">4 June </w:t>
      </w:r>
      <w:r w:rsidRPr="005A6EA9">
        <w:rPr>
          <w:u w:val="single"/>
        </w:rPr>
        <w:t xml:space="preserve">1967, as well as an agreed resolution of </w:t>
      </w:r>
      <w:r w:rsidRPr="005A6EA9">
        <w:t xml:space="preserve">both </w:t>
      </w:r>
      <w:r w:rsidRPr="005A6EA9">
        <w:rPr>
          <w:u w:val="single"/>
        </w:rPr>
        <w:t>the refugee problem and Palestinian sovereignty. For this</w:t>
      </w:r>
      <w:r w:rsidRPr="005A6EA9">
        <w:t xml:space="preserve"> fitting </w:t>
      </w:r>
      <w:r w:rsidRPr="005A6EA9">
        <w:rPr>
          <w:u w:val="single"/>
        </w:rPr>
        <w:t>resolution</w:t>
      </w:r>
      <w:r w:rsidRPr="005A6EA9">
        <w:t xml:space="preserve"> to the Israeli- Palestinian conflict </w:t>
      </w:r>
      <w:r w:rsidRPr="005A6EA9">
        <w:rPr>
          <w:u w:val="single"/>
        </w:rPr>
        <w:t>to come about, it must be preceded by critical Israeli and Arab public discussion of</w:t>
      </w:r>
      <w:r w:rsidRPr="005A6EA9">
        <w:t xml:space="preserve"> the </w:t>
      </w:r>
      <w:r w:rsidRPr="005A6EA9">
        <w:rPr>
          <w:b/>
          <w:bCs/>
          <w:u w:val="single"/>
        </w:rPr>
        <w:t>contentious issues</w:t>
      </w:r>
      <w:r w:rsidRPr="005A6EA9">
        <w:t xml:space="preserve">. </w:t>
      </w:r>
      <w:r w:rsidRPr="005A6EA9">
        <w:rPr>
          <w:u w:val="single"/>
        </w:rPr>
        <w:t xml:space="preserve">Unless </w:t>
      </w:r>
      <w:r w:rsidRPr="005A6EA9">
        <w:t xml:space="preserve">the </w:t>
      </w:r>
      <w:r w:rsidRPr="005A6EA9">
        <w:rPr>
          <w:b/>
          <w:bCs/>
          <w:u w:val="single"/>
        </w:rPr>
        <w:t>basic questions</w:t>
      </w:r>
      <w:r w:rsidRPr="005A6EA9">
        <w:rPr>
          <w:u w:val="single"/>
        </w:rPr>
        <w:t xml:space="preserve"> of the Israeli- Palestinian conflict are met </w:t>
      </w:r>
      <w:r w:rsidRPr="005A6EA9">
        <w:rPr>
          <w:b/>
          <w:bCs/>
          <w:u w:val="single"/>
        </w:rPr>
        <w:t>head-on</w:t>
      </w:r>
      <w:r w:rsidRPr="005A6EA9">
        <w:rPr>
          <w:u w:val="single"/>
        </w:rPr>
        <w:t xml:space="preserve">, a durable peace </w:t>
      </w:r>
      <w:r w:rsidRPr="005A6EA9">
        <w:rPr>
          <w:b/>
          <w:bCs/>
          <w:u w:val="single"/>
        </w:rPr>
        <w:t>cannot be achieved</w:t>
      </w:r>
      <w:r w:rsidRPr="005A6EA9">
        <w:rPr>
          <w:u w:val="single"/>
        </w:rPr>
        <w:t>.</w:t>
      </w:r>
      <w:r w:rsidRPr="005A6EA9">
        <w:t xml:space="preserve"> This calls for a political and public discussion that has not even begun. Without a thorough revamping of rampant misconceptions, there is no chance of settling the conflict by peaceful means. The two sides still have a long way to go before they can reach calm, security and peace.</w:t>
      </w:r>
    </w:p>
    <w:p w14:paraId="5B3EEFA0" w14:textId="5271BF48" w:rsidR="00294235" w:rsidRPr="001F5135" w:rsidRDefault="00294235" w:rsidP="00294235">
      <w:pPr>
        <w:pStyle w:val="Heading3"/>
        <w:rPr>
          <w:rFonts w:asciiTheme="minorHAnsi" w:hAnsiTheme="minorHAnsi" w:cstheme="minorHAnsi"/>
        </w:rPr>
      </w:pPr>
      <w:r w:rsidRPr="001F5135">
        <w:rPr>
          <w:rFonts w:asciiTheme="minorHAnsi" w:hAnsiTheme="minorHAnsi" w:cstheme="minorHAnsi"/>
        </w:rPr>
        <w:t xml:space="preserve">AT: </w:t>
      </w:r>
      <w:r w:rsidR="008D0FE2">
        <w:rPr>
          <w:rFonts w:asciiTheme="minorHAnsi" w:hAnsiTheme="minorHAnsi" w:cstheme="minorHAnsi"/>
        </w:rPr>
        <w:t>a</w:t>
      </w:r>
      <w:r w:rsidRPr="001F5135">
        <w:rPr>
          <w:rFonts w:asciiTheme="minorHAnsi" w:hAnsiTheme="minorHAnsi" w:cstheme="minorHAnsi"/>
        </w:rPr>
        <w:t xml:space="preserve">ff </w:t>
      </w:r>
      <w:r w:rsidR="0001415B">
        <w:rPr>
          <w:rFonts w:asciiTheme="minorHAnsi" w:hAnsiTheme="minorHAnsi" w:cstheme="minorHAnsi"/>
        </w:rPr>
        <w:t>s</w:t>
      </w:r>
      <w:r w:rsidRPr="001F5135">
        <w:rPr>
          <w:rFonts w:asciiTheme="minorHAnsi" w:hAnsiTheme="minorHAnsi" w:cstheme="minorHAnsi"/>
        </w:rPr>
        <w:t>olves</w:t>
      </w:r>
    </w:p>
    <w:p w14:paraId="187BA804" w14:textId="77777777" w:rsidR="00294235" w:rsidRPr="001F5135" w:rsidRDefault="00294235" w:rsidP="00294235">
      <w:pPr>
        <w:pStyle w:val="Heading4"/>
        <w:rPr>
          <w:rFonts w:asciiTheme="minorHAnsi" w:hAnsiTheme="minorHAnsi" w:cstheme="minorHAnsi"/>
        </w:rPr>
      </w:pPr>
      <w:r w:rsidRPr="001F5135">
        <w:rPr>
          <w:rFonts w:asciiTheme="minorHAnsi" w:hAnsiTheme="minorHAnsi" w:cstheme="minorHAnsi"/>
        </w:rPr>
        <w:t>Peace process fails—alt causes overwhelm</w:t>
      </w:r>
    </w:p>
    <w:p w14:paraId="5AE96197" w14:textId="77777777" w:rsidR="00294235" w:rsidRPr="001F5135" w:rsidRDefault="00294235" w:rsidP="00294235">
      <w:pPr>
        <w:rPr>
          <w:rFonts w:asciiTheme="minorHAnsi" w:hAnsiTheme="minorHAnsi" w:cstheme="minorHAnsi"/>
        </w:rPr>
      </w:pPr>
      <w:r w:rsidRPr="001F5135">
        <w:rPr>
          <w:rStyle w:val="Style13ptBold"/>
          <w:rFonts w:asciiTheme="minorHAnsi" w:hAnsiTheme="minorHAnsi" w:cstheme="minorHAnsi"/>
        </w:rPr>
        <w:t xml:space="preserve">Rane 9 </w:t>
      </w:r>
      <w:r w:rsidRPr="001F5135">
        <w:rPr>
          <w:rFonts w:asciiTheme="minorHAnsi" w:hAnsiTheme="minorHAnsi" w:cstheme="minorHAnsi"/>
        </w:rPr>
        <w:t>Halim, professor at Griffith University in Islamic Studies, “Jihad, competing norms and the Israel–Palestine impasse,” 3/10/2009, https://doi.org/10.1080/10357710802666125 //AY</w:t>
      </w:r>
    </w:p>
    <w:p w14:paraId="4651CA47" w14:textId="77777777" w:rsidR="00294235" w:rsidRPr="001F5135" w:rsidRDefault="00294235" w:rsidP="00294235">
      <w:pPr>
        <w:rPr>
          <w:rFonts w:asciiTheme="minorHAnsi" w:hAnsiTheme="minorHAnsi" w:cstheme="minorHAnsi"/>
        </w:rPr>
      </w:pPr>
      <w:r w:rsidRPr="001F5135">
        <w:rPr>
          <w:rFonts w:asciiTheme="minorHAnsi" w:hAnsiTheme="minorHAnsi" w:cstheme="minorHAnsi"/>
          <w:u w:val="single"/>
        </w:rPr>
        <w:t xml:space="preserve">Despite a widespread international will to resolve the Israel-Palestine conflict, it remains </w:t>
      </w:r>
      <w:r w:rsidRPr="001F5135">
        <w:rPr>
          <w:rStyle w:val="Emphasis"/>
          <w:rFonts w:asciiTheme="minorHAnsi" w:hAnsiTheme="minorHAnsi" w:cstheme="minorHAnsi"/>
        </w:rPr>
        <w:t>intractable</w:t>
      </w:r>
      <w:r w:rsidRPr="001F5135">
        <w:rPr>
          <w:rFonts w:asciiTheme="minorHAnsi" w:hAnsiTheme="minorHAnsi" w:cstheme="minorHAnsi"/>
          <w:u w:val="single"/>
        </w:rPr>
        <w:t>. Several factors</w:t>
      </w:r>
      <w:r w:rsidRPr="001F5135">
        <w:rPr>
          <w:rFonts w:asciiTheme="minorHAnsi" w:hAnsiTheme="minorHAnsi" w:cstheme="minorHAnsi"/>
        </w:rPr>
        <w:t xml:space="preserve"> are present in the literature to </w:t>
      </w:r>
      <w:r w:rsidRPr="001F5135">
        <w:rPr>
          <w:rFonts w:asciiTheme="minorHAnsi" w:hAnsiTheme="minorHAnsi" w:cstheme="minorHAnsi"/>
          <w:u w:val="single"/>
        </w:rPr>
        <w:t xml:space="preserve">explain the failure to resolve the conflict, including the </w:t>
      </w:r>
      <w:r w:rsidRPr="001F5135">
        <w:rPr>
          <w:rStyle w:val="Emphasis"/>
          <w:rFonts w:asciiTheme="minorHAnsi" w:hAnsiTheme="minorHAnsi" w:cstheme="minorHAnsi"/>
        </w:rPr>
        <w:t>religious</w:t>
      </w:r>
      <w:r w:rsidRPr="001F5135">
        <w:rPr>
          <w:rFonts w:asciiTheme="minorHAnsi" w:hAnsiTheme="minorHAnsi" w:cstheme="minorHAnsi"/>
          <w:u w:val="single"/>
        </w:rPr>
        <w:t xml:space="preserve"> dimension, </w:t>
      </w:r>
      <w:r w:rsidRPr="001F5135">
        <w:rPr>
          <w:rStyle w:val="Emphasis"/>
          <w:rFonts w:asciiTheme="minorHAnsi" w:hAnsiTheme="minorHAnsi" w:cstheme="minorHAnsi"/>
        </w:rPr>
        <w:t>asymmetry</w:t>
      </w:r>
      <w:r w:rsidRPr="001F5135">
        <w:rPr>
          <w:rFonts w:asciiTheme="minorHAnsi" w:hAnsiTheme="minorHAnsi" w:cstheme="minorHAnsi"/>
          <w:u w:val="single"/>
        </w:rPr>
        <w:t xml:space="preserve"> of the conflicting parties, US military, diplomatic and financial </w:t>
      </w:r>
      <w:r w:rsidRPr="001F5135">
        <w:rPr>
          <w:rStyle w:val="Emphasis"/>
          <w:rFonts w:asciiTheme="minorHAnsi" w:hAnsiTheme="minorHAnsi" w:cstheme="minorHAnsi"/>
        </w:rPr>
        <w:t>support for Israel</w:t>
      </w:r>
      <w:r w:rsidRPr="001F5135">
        <w:rPr>
          <w:rFonts w:asciiTheme="minorHAnsi" w:hAnsiTheme="minorHAnsi" w:cstheme="minorHAnsi"/>
          <w:u w:val="single"/>
        </w:rPr>
        <w:t xml:space="preserve">, and the </w:t>
      </w:r>
      <w:r w:rsidRPr="001F5135">
        <w:rPr>
          <w:rStyle w:val="Emphasis"/>
          <w:rFonts w:asciiTheme="minorHAnsi" w:hAnsiTheme="minorHAnsi" w:cstheme="minorHAnsi"/>
        </w:rPr>
        <w:t>absence of international law</w:t>
      </w:r>
      <w:r w:rsidRPr="001F5135">
        <w:rPr>
          <w:rFonts w:asciiTheme="minorHAnsi" w:hAnsiTheme="minorHAnsi" w:cstheme="minorHAnsi"/>
          <w:u w:val="single"/>
        </w:rPr>
        <w:t xml:space="preserve"> as a basis of the peace process</w:t>
      </w:r>
      <w:r w:rsidRPr="001F5135">
        <w:rPr>
          <w:rFonts w:asciiTheme="minorHAnsi" w:hAnsiTheme="minorHAnsi" w:cstheme="minorHAnsi"/>
        </w:rPr>
        <w:t xml:space="preserve">. The failure to resolve the conflict is also regarded as a result of the paradigm or framework through which it is understood. Israeli historian Ilan Pappe (2007), for instance, explains the need to understand the conflict, particularly its origins, through the paradigm of ethnic cleansing rather than war.3 Lorenzo Veracini (2006) contends that Israel’s occupation of Palestine should be analysed utilising a colonial framework and in reference to other colonial-settler movements. Such </w:t>
      </w:r>
      <w:r w:rsidRPr="001F5135">
        <w:rPr>
          <w:rFonts w:asciiTheme="minorHAnsi" w:hAnsiTheme="minorHAnsi" w:cstheme="minorHAnsi"/>
          <w:u w:val="single"/>
        </w:rPr>
        <w:t xml:space="preserve">perspectives highlight Israel’s </w:t>
      </w:r>
      <w:r w:rsidRPr="001F5135">
        <w:rPr>
          <w:rStyle w:val="Emphasis"/>
          <w:rFonts w:asciiTheme="minorHAnsi" w:hAnsiTheme="minorHAnsi" w:cstheme="minorHAnsi"/>
        </w:rPr>
        <w:t>hegemonic ambitions</w:t>
      </w:r>
      <w:r w:rsidRPr="001F5135">
        <w:rPr>
          <w:rFonts w:asciiTheme="minorHAnsi" w:hAnsiTheme="minorHAnsi" w:cstheme="minorHAnsi"/>
          <w:u w:val="single"/>
        </w:rPr>
        <w:t xml:space="preserve"> as a major obstacle to peace</w:t>
      </w:r>
      <w:r w:rsidRPr="001F5135">
        <w:rPr>
          <w:rFonts w:asciiTheme="minorHAnsi" w:hAnsiTheme="minorHAnsi" w:cstheme="minorHAnsi"/>
        </w:rPr>
        <w:t xml:space="preserve"> in both the historical and contemporary contexts. John Quigley (2005) and Francis Boyle (2003), among many others, argue that the conflict cannot be understood or resolved but through an international law perspective, while Rubenberg (2003) highlights the need for a ‘just’ peace if peace is to be genuine and lasting.</w:t>
      </w:r>
    </w:p>
    <w:p w14:paraId="4AC9D943" w14:textId="77777777" w:rsidR="00294235" w:rsidRPr="001F5135" w:rsidRDefault="00294235" w:rsidP="00294235">
      <w:pPr>
        <w:pStyle w:val="Heading4"/>
        <w:rPr>
          <w:rFonts w:asciiTheme="minorHAnsi" w:hAnsiTheme="minorHAnsi" w:cstheme="minorHAnsi"/>
        </w:rPr>
      </w:pPr>
      <w:r w:rsidRPr="001F5135">
        <w:rPr>
          <w:rFonts w:asciiTheme="minorHAnsi" w:hAnsiTheme="minorHAnsi" w:cstheme="minorHAnsi"/>
        </w:rPr>
        <w:t>Conflict is structurally inevitable but it won’t escalate—only resolution of the peace process can cause war</w:t>
      </w:r>
    </w:p>
    <w:p w14:paraId="3CA0C684" w14:textId="77777777" w:rsidR="00294235" w:rsidRPr="001F5135" w:rsidRDefault="00294235" w:rsidP="00294235">
      <w:pPr>
        <w:rPr>
          <w:rFonts w:asciiTheme="minorHAnsi" w:hAnsiTheme="minorHAnsi" w:cstheme="minorHAnsi"/>
        </w:rPr>
      </w:pPr>
      <w:r w:rsidRPr="001F5135">
        <w:rPr>
          <w:rStyle w:val="Style13ptBold"/>
          <w:rFonts w:asciiTheme="minorHAnsi" w:hAnsiTheme="minorHAnsi" w:cstheme="minorHAnsi"/>
        </w:rPr>
        <w:t>Elshelmani 2000</w:t>
      </w:r>
      <w:r w:rsidRPr="001F5135">
        <w:rPr>
          <w:rFonts w:asciiTheme="minorHAnsi" w:hAnsiTheme="minorHAnsi" w:cstheme="minorHAnsi"/>
        </w:rPr>
        <w:t xml:space="preserve"> Saad A, director of information and Press Office at Ministry of Foreign Affairs in the United Kingdom, The new world order and its impact on the Arab Israeli peace process (1991-1999), Durham University, http://etheses.dur.ac.uk/4323/ //AY</w:t>
      </w:r>
    </w:p>
    <w:p w14:paraId="7EEC945C" w14:textId="77777777" w:rsidR="00294235" w:rsidRPr="001F5135" w:rsidRDefault="00294235" w:rsidP="00294235">
      <w:pPr>
        <w:rPr>
          <w:rFonts w:asciiTheme="minorHAnsi" w:hAnsiTheme="minorHAnsi" w:cstheme="minorHAnsi"/>
        </w:rPr>
      </w:pPr>
      <w:r w:rsidRPr="001F5135">
        <w:rPr>
          <w:rFonts w:asciiTheme="minorHAnsi" w:hAnsiTheme="minorHAnsi" w:cstheme="minorHAnsi"/>
          <w:u w:val="single"/>
        </w:rPr>
        <w:t xml:space="preserve">The superpowers used various </w:t>
      </w:r>
      <w:r w:rsidRPr="001F5135">
        <w:rPr>
          <w:rStyle w:val="Emphasis"/>
          <w:rFonts w:asciiTheme="minorHAnsi" w:hAnsiTheme="minorHAnsi" w:cstheme="minorHAnsi"/>
        </w:rPr>
        <w:t>peace processes</w:t>
      </w:r>
      <w:r w:rsidRPr="001F5135">
        <w:rPr>
          <w:rFonts w:asciiTheme="minorHAnsi" w:hAnsiTheme="minorHAnsi" w:cstheme="minorHAnsi"/>
          <w:u w:val="single"/>
        </w:rPr>
        <w:t xml:space="preserve"> to try to advance their </w:t>
      </w:r>
      <w:r w:rsidRPr="001F5135">
        <w:rPr>
          <w:rStyle w:val="Emphasis"/>
          <w:rFonts w:asciiTheme="minorHAnsi" w:hAnsiTheme="minorHAnsi" w:cstheme="minorHAnsi"/>
        </w:rPr>
        <w:t>own interests</w:t>
      </w:r>
      <w:r w:rsidRPr="001F5135">
        <w:rPr>
          <w:rFonts w:asciiTheme="minorHAnsi" w:hAnsiTheme="minorHAnsi" w:cstheme="minorHAnsi"/>
          <w:u w:val="single"/>
        </w:rPr>
        <w:t>, not just wars or crises</w:t>
      </w:r>
      <w:r w:rsidRPr="001F5135">
        <w:rPr>
          <w:rFonts w:asciiTheme="minorHAnsi" w:hAnsiTheme="minorHAnsi" w:cstheme="minorHAnsi"/>
        </w:rPr>
        <w:t xml:space="preserve">. But </w:t>
      </w:r>
      <w:r w:rsidRPr="001F5135">
        <w:rPr>
          <w:rFonts w:asciiTheme="minorHAnsi" w:hAnsiTheme="minorHAnsi" w:cstheme="minorHAnsi"/>
          <w:u w:val="single"/>
        </w:rPr>
        <w:t xml:space="preserve">while peace processes were intended to prevent direct conflict </w:t>
      </w:r>
      <w:r w:rsidRPr="001F5135">
        <w:rPr>
          <w:rFonts w:asciiTheme="minorHAnsi" w:hAnsiTheme="minorHAnsi" w:cstheme="minorHAnsi"/>
        </w:rPr>
        <w:t xml:space="preserve">(or the superpowers getting directly military drawn in) </w:t>
      </w:r>
      <w:r w:rsidRPr="001F5135">
        <w:rPr>
          <w:rFonts w:asciiTheme="minorHAnsi" w:hAnsiTheme="minorHAnsi" w:cstheme="minorHAnsi"/>
          <w:u w:val="single"/>
        </w:rPr>
        <w:t xml:space="preserve">they had two </w:t>
      </w:r>
      <w:r w:rsidRPr="001F5135">
        <w:rPr>
          <w:rStyle w:val="Emphasis"/>
          <w:rFonts w:asciiTheme="minorHAnsi" w:hAnsiTheme="minorHAnsi" w:cstheme="minorHAnsi"/>
        </w:rPr>
        <w:t>counter effects</w:t>
      </w:r>
      <w:r w:rsidRPr="001F5135">
        <w:rPr>
          <w:rFonts w:asciiTheme="minorHAnsi" w:hAnsiTheme="minorHAnsi" w:cstheme="minorHAnsi"/>
        </w:rPr>
        <w:t xml:space="preserve">. First, </w:t>
      </w:r>
      <w:r w:rsidRPr="001F5135">
        <w:rPr>
          <w:rFonts w:asciiTheme="minorHAnsi" w:hAnsiTheme="minorHAnsi" w:cstheme="minorHAnsi"/>
          <w:u w:val="single"/>
        </w:rPr>
        <w:t xml:space="preserve">they encouraged regional parties to take advantage of superpower interest, </w:t>
      </w:r>
      <w:r w:rsidRPr="001F5135">
        <w:rPr>
          <w:rStyle w:val="Emphasis"/>
          <w:rFonts w:asciiTheme="minorHAnsi" w:hAnsiTheme="minorHAnsi" w:cstheme="minorHAnsi"/>
        </w:rPr>
        <w:t>preventing resolution</w:t>
      </w:r>
      <w:r w:rsidRPr="001F5135">
        <w:rPr>
          <w:rFonts w:asciiTheme="minorHAnsi" w:hAnsiTheme="minorHAnsi" w:cstheme="minorHAnsi"/>
          <w:u w:val="single"/>
        </w:rPr>
        <w:t>.</w:t>
      </w:r>
      <w:r w:rsidRPr="001F5135">
        <w:rPr>
          <w:rFonts w:asciiTheme="minorHAnsi" w:hAnsiTheme="minorHAnsi" w:cstheme="minorHAnsi"/>
        </w:rPr>
        <w:t xml:space="preserve"> Second, </w:t>
      </w:r>
      <w:r w:rsidRPr="001F5135">
        <w:rPr>
          <w:rFonts w:asciiTheme="minorHAnsi" w:hAnsiTheme="minorHAnsi" w:cstheme="minorHAnsi"/>
          <w:u w:val="single"/>
        </w:rPr>
        <w:t>the superpowers were</w:t>
      </w:r>
      <w:r w:rsidRPr="001F5135">
        <w:rPr>
          <w:rFonts w:asciiTheme="minorHAnsi" w:hAnsiTheme="minorHAnsi" w:cstheme="minorHAnsi"/>
        </w:rPr>
        <w:t xml:space="preserve"> actually </w:t>
      </w:r>
      <w:r w:rsidRPr="001F5135">
        <w:rPr>
          <w:rFonts w:asciiTheme="minorHAnsi" w:hAnsiTheme="minorHAnsi" w:cstheme="minorHAnsi"/>
          <w:u w:val="single"/>
        </w:rPr>
        <w:t xml:space="preserve">able to </w:t>
      </w:r>
      <w:r w:rsidRPr="001F5135">
        <w:rPr>
          <w:rStyle w:val="Emphasis"/>
          <w:rFonts w:asciiTheme="minorHAnsi" w:hAnsiTheme="minorHAnsi" w:cstheme="minorHAnsi"/>
        </w:rPr>
        <w:t>take advantage</w:t>
      </w:r>
      <w:r w:rsidRPr="001F5135">
        <w:rPr>
          <w:rFonts w:asciiTheme="minorHAnsi" w:hAnsiTheme="minorHAnsi" w:cstheme="minorHAnsi"/>
          <w:u w:val="single"/>
        </w:rPr>
        <w:t xml:space="preserve"> of the </w:t>
      </w:r>
      <w:r w:rsidRPr="001F5135">
        <w:rPr>
          <w:rStyle w:val="Emphasis"/>
          <w:rFonts w:asciiTheme="minorHAnsi" w:hAnsiTheme="minorHAnsi" w:cstheme="minorHAnsi"/>
        </w:rPr>
        <w:t>continuation</w:t>
      </w:r>
      <w:r w:rsidRPr="001F5135">
        <w:rPr>
          <w:rFonts w:asciiTheme="minorHAnsi" w:hAnsiTheme="minorHAnsi" w:cstheme="minorHAnsi"/>
          <w:u w:val="single"/>
        </w:rPr>
        <w:t xml:space="preserve"> of the conflict</w:t>
      </w:r>
      <w:r w:rsidRPr="001F5135">
        <w:rPr>
          <w:rFonts w:asciiTheme="minorHAnsi" w:hAnsiTheme="minorHAnsi" w:cstheme="minorHAnsi"/>
        </w:rPr>
        <w:t>.</w:t>
      </w:r>
    </w:p>
    <w:p w14:paraId="55048887" w14:textId="77777777" w:rsidR="00294235" w:rsidRPr="001F5135" w:rsidRDefault="00294235" w:rsidP="00294235">
      <w:pPr>
        <w:rPr>
          <w:rFonts w:asciiTheme="minorHAnsi" w:hAnsiTheme="minorHAnsi" w:cstheme="minorHAnsi"/>
        </w:rPr>
      </w:pPr>
      <w:r w:rsidRPr="001F5135">
        <w:rPr>
          <w:rFonts w:asciiTheme="minorHAnsi" w:hAnsiTheme="minorHAnsi" w:cstheme="minorHAnsi"/>
          <w:u w:val="single"/>
        </w:rPr>
        <w:t>If the peace efforts reflected</w:t>
      </w:r>
      <w:r w:rsidRPr="001F5135">
        <w:rPr>
          <w:rFonts w:asciiTheme="minorHAnsi" w:hAnsiTheme="minorHAnsi" w:cstheme="minorHAnsi"/>
        </w:rPr>
        <w:t xml:space="preserve"> in many cases </w:t>
      </w:r>
      <w:r w:rsidRPr="001F5135">
        <w:rPr>
          <w:rFonts w:asciiTheme="minorHAnsi" w:hAnsiTheme="minorHAnsi" w:cstheme="minorHAnsi"/>
          <w:u w:val="single"/>
        </w:rPr>
        <w:t>the desire to prevent international confrontation</w:t>
      </w:r>
      <w:r w:rsidRPr="001F5135">
        <w:rPr>
          <w:rFonts w:asciiTheme="minorHAnsi" w:hAnsiTheme="minorHAnsi" w:cstheme="minorHAnsi"/>
        </w:rPr>
        <w:t xml:space="preserve"> that might result </w:t>
      </w:r>
      <w:r w:rsidRPr="001F5135">
        <w:rPr>
          <w:rFonts w:asciiTheme="minorHAnsi" w:hAnsiTheme="minorHAnsi" w:cstheme="minorHAnsi"/>
          <w:u w:val="single"/>
        </w:rPr>
        <w:t>from Arab-Israeli war, the failure of such efforts was due to two factors</w:t>
      </w:r>
      <w:r w:rsidRPr="001F5135">
        <w:rPr>
          <w:rFonts w:asciiTheme="minorHAnsi" w:hAnsiTheme="minorHAnsi" w:cstheme="minorHAnsi"/>
        </w:rPr>
        <w:t xml:space="preserve">. First, </w:t>
      </w:r>
      <w:r w:rsidRPr="001F5135">
        <w:rPr>
          <w:rFonts w:asciiTheme="minorHAnsi" w:hAnsiTheme="minorHAnsi" w:cstheme="minorHAnsi"/>
          <w:u w:val="single"/>
        </w:rPr>
        <w:t xml:space="preserve">the conflicting parties were </w:t>
      </w:r>
      <w:r w:rsidRPr="001F5135">
        <w:rPr>
          <w:rStyle w:val="Emphasis"/>
          <w:rFonts w:asciiTheme="minorHAnsi" w:hAnsiTheme="minorHAnsi" w:cstheme="minorHAnsi"/>
        </w:rPr>
        <w:t>encouraged</w:t>
      </w:r>
      <w:r w:rsidRPr="001F5135">
        <w:rPr>
          <w:rFonts w:asciiTheme="minorHAnsi" w:hAnsiTheme="minorHAnsi" w:cstheme="minorHAnsi"/>
          <w:u w:val="single"/>
        </w:rPr>
        <w:t xml:space="preserve"> by the support of one of the superpowers and aspired to realize their goals through force</w:t>
      </w:r>
      <w:r w:rsidRPr="001F5135">
        <w:rPr>
          <w:rFonts w:asciiTheme="minorHAnsi" w:hAnsiTheme="minorHAnsi" w:cstheme="minorHAnsi"/>
        </w:rPr>
        <w:t xml:space="preserve">. Second, </w:t>
      </w:r>
      <w:r w:rsidRPr="001F5135">
        <w:rPr>
          <w:rFonts w:asciiTheme="minorHAnsi" w:hAnsiTheme="minorHAnsi" w:cstheme="minorHAnsi"/>
          <w:u w:val="single"/>
        </w:rPr>
        <w:t>the two superpowers, despite their public support for a</w:t>
      </w:r>
      <w:r w:rsidRPr="001F5135">
        <w:rPr>
          <w:rFonts w:asciiTheme="minorHAnsi" w:hAnsiTheme="minorHAnsi" w:cstheme="minorHAnsi"/>
        </w:rPr>
        <w:t xml:space="preserve"> just and comprehensive </w:t>
      </w:r>
      <w:r w:rsidRPr="001F5135">
        <w:rPr>
          <w:rFonts w:asciiTheme="minorHAnsi" w:hAnsiTheme="minorHAnsi" w:cstheme="minorHAnsi"/>
          <w:u w:val="single"/>
        </w:rPr>
        <w:t xml:space="preserve">peaceful settlement, felt that the continuation of the conflict provided them with the </w:t>
      </w:r>
      <w:r w:rsidRPr="001F5135">
        <w:rPr>
          <w:rStyle w:val="Emphasis"/>
          <w:rFonts w:asciiTheme="minorHAnsi" w:hAnsiTheme="minorHAnsi" w:cstheme="minorHAnsi"/>
        </w:rPr>
        <w:t>opportunity to intervene</w:t>
      </w:r>
      <w:r w:rsidRPr="001F5135">
        <w:rPr>
          <w:rFonts w:asciiTheme="minorHAnsi" w:hAnsiTheme="minorHAnsi" w:cstheme="minorHAnsi"/>
          <w:u w:val="single"/>
        </w:rPr>
        <w:t xml:space="preserve"> in the region</w:t>
      </w:r>
      <w:r w:rsidRPr="001F5135">
        <w:rPr>
          <w:rFonts w:asciiTheme="minorHAnsi" w:hAnsiTheme="minorHAnsi" w:cstheme="minorHAnsi"/>
        </w:rPr>
        <w:t xml:space="preserve">, thus </w:t>
      </w:r>
      <w:r w:rsidRPr="001F5135">
        <w:rPr>
          <w:rFonts w:asciiTheme="minorHAnsi" w:hAnsiTheme="minorHAnsi" w:cstheme="minorHAnsi"/>
          <w:u w:val="single"/>
        </w:rPr>
        <w:t>serving their strategic interests</w:t>
      </w:r>
      <w:r w:rsidRPr="001F5135">
        <w:rPr>
          <w:rFonts w:asciiTheme="minorHAnsi" w:hAnsiTheme="minorHAnsi" w:cstheme="minorHAnsi"/>
        </w:rPr>
        <w:t>. As Ziva Flamhaft pointed out, "</w:t>
      </w:r>
      <w:r w:rsidRPr="001F5135">
        <w:rPr>
          <w:rFonts w:asciiTheme="minorHAnsi" w:hAnsiTheme="minorHAnsi" w:cstheme="minorHAnsi"/>
          <w:u w:val="single"/>
        </w:rPr>
        <w:t xml:space="preserve">The vehicle that enabled the superpowers to intervene in the Middle East </w:t>
      </w:r>
      <w:r w:rsidRPr="001F5135">
        <w:rPr>
          <w:rFonts w:asciiTheme="minorHAnsi" w:hAnsiTheme="minorHAnsi" w:cstheme="minorHAnsi"/>
        </w:rPr>
        <w:t xml:space="preserve">as part of their global balancing act </w:t>
      </w:r>
      <w:r w:rsidRPr="001F5135">
        <w:rPr>
          <w:rFonts w:asciiTheme="minorHAnsi" w:hAnsiTheme="minorHAnsi" w:cstheme="minorHAnsi"/>
          <w:u w:val="single"/>
        </w:rPr>
        <w:t xml:space="preserve">during the Cold War was the </w:t>
      </w:r>
      <w:r w:rsidRPr="001F5135">
        <w:rPr>
          <w:rStyle w:val="Emphasis"/>
          <w:rFonts w:asciiTheme="minorHAnsi" w:hAnsiTheme="minorHAnsi" w:cstheme="minorHAnsi"/>
        </w:rPr>
        <w:t>Arab-Israeli conflict</w:t>
      </w:r>
      <w:r w:rsidRPr="001F5135">
        <w:rPr>
          <w:rFonts w:asciiTheme="minorHAnsi" w:hAnsiTheme="minorHAnsi" w:cstheme="minorHAnsi"/>
        </w:rPr>
        <w:t>."</w:t>
      </w:r>
    </w:p>
    <w:p w14:paraId="1ABB3789" w14:textId="77777777" w:rsidR="004C48B5" w:rsidRDefault="004C48B5" w:rsidP="00D75F30">
      <w:pPr>
        <w:pStyle w:val="Heading3"/>
        <w:rPr>
          <w:rFonts w:asciiTheme="minorHAnsi" w:hAnsiTheme="minorHAnsi" w:cstheme="minorHAnsi"/>
        </w:rPr>
      </w:pPr>
    </w:p>
    <w:p w14:paraId="42826A66" w14:textId="77777777" w:rsidR="001137FD" w:rsidRDefault="001137FD" w:rsidP="00EB3979"/>
    <w:p w14:paraId="4C4763F4" w14:textId="0CCD7EB4" w:rsidR="00077934" w:rsidRPr="001F5135" w:rsidRDefault="00B65E36" w:rsidP="00D05369">
      <w:pPr>
        <w:pStyle w:val="Heading2"/>
        <w:rPr>
          <w:rFonts w:asciiTheme="minorHAnsi" w:hAnsiTheme="minorHAnsi" w:cstheme="minorHAnsi"/>
        </w:rPr>
      </w:pPr>
      <w:r w:rsidRPr="001F5135">
        <w:rPr>
          <w:rFonts w:asciiTheme="minorHAnsi" w:hAnsiTheme="minorHAnsi" w:cstheme="minorHAnsi"/>
        </w:rPr>
        <w:t xml:space="preserve">Israeli </w:t>
      </w:r>
      <w:r w:rsidR="00367391" w:rsidRPr="001F5135">
        <w:rPr>
          <w:rFonts w:asciiTheme="minorHAnsi" w:hAnsiTheme="minorHAnsi" w:cstheme="minorHAnsi"/>
        </w:rPr>
        <w:t>Politics</w:t>
      </w:r>
      <w:r w:rsidRPr="001F5135">
        <w:rPr>
          <w:rFonts w:asciiTheme="minorHAnsi" w:hAnsiTheme="minorHAnsi" w:cstheme="minorHAnsi"/>
        </w:rPr>
        <w:t xml:space="preserve"> DA</w:t>
      </w:r>
    </w:p>
    <w:p w14:paraId="54303651" w14:textId="6D64C61B" w:rsidR="00466A33" w:rsidRPr="001F5135" w:rsidRDefault="00466A33" w:rsidP="00A83994">
      <w:pPr>
        <w:pStyle w:val="Heading3"/>
        <w:rPr>
          <w:rFonts w:asciiTheme="minorHAnsi" w:hAnsiTheme="minorHAnsi" w:cstheme="minorHAnsi"/>
        </w:rPr>
      </w:pPr>
      <w:r w:rsidRPr="001F5135">
        <w:rPr>
          <w:rFonts w:asciiTheme="minorHAnsi" w:hAnsiTheme="minorHAnsi" w:cstheme="minorHAnsi"/>
        </w:rPr>
        <w:t xml:space="preserve">1nc DA </w:t>
      </w:r>
    </w:p>
    <w:p w14:paraId="41D908AC" w14:textId="194BE372" w:rsidR="00466A33" w:rsidRPr="001F5135" w:rsidRDefault="00466A33" w:rsidP="00466A33">
      <w:pPr>
        <w:pStyle w:val="Heading4"/>
        <w:rPr>
          <w:rFonts w:asciiTheme="minorHAnsi" w:hAnsiTheme="minorHAnsi" w:cstheme="minorHAnsi"/>
        </w:rPr>
      </w:pPr>
      <w:r w:rsidRPr="001F5135">
        <w:rPr>
          <w:rFonts w:asciiTheme="minorHAnsi" w:hAnsiTheme="minorHAnsi" w:cstheme="minorHAnsi"/>
        </w:rPr>
        <w:t xml:space="preserve">Netanyahu edges out an election victory in September - April’s elections prove only a </w:t>
      </w:r>
      <w:r w:rsidRPr="001F5135">
        <w:rPr>
          <w:rFonts w:asciiTheme="minorHAnsi" w:hAnsiTheme="minorHAnsi" w:cstheme="minorHAnsi"/>
          <w:u w:val="single"/>
        </w:rPr>
        <w:t>hardline</w:t>
      </w:r>
      <w:r w:rsidRPr="001F5135">
        <w:rPr>
          <w:rFonts w:asciiTheme="minorHAnsi" w:hAnsiTheme="minorHAnsi" w:cstheme="minorHAnsi"/>
        </w:rPr>
        <w:t xml:space="preserve"> stance on the Palestine peace process </w:t>
      </w:r>
      <w:r w:rsidR="00F144EA" w:rsidRPr="001F5135">
        <w:rPr>
          <w:rFonts w:asciiTheme="minorHAnsi" w:hAnsiTheme="minorHAnsi" w:cstheme="minorHAnsi"/>
        </w:rPr>
        <w:t>lets him</w:t>
      </w:r>
      <w:r w:rsidRPr="001F5135">
        <w:rPr>
          <w:rFonts w:asciiTheme="minorHAnsi" w:hAnsiTheme="minorHAnsi" w:cstheme="minorHAnsi"/>
        </w:rPr>
        <w:t xml:space="preserve"> overwhelm challenges </w:t>
      </w:r>
      <w:r w:rsidR="00A83994" w:rsidRPr="001F5135">
        <w:rPr>
          <w:rFonts w:asciiTheme="minorHAnsi" w:hAnsiTheme="minorHAnsi" w:cstheme="minorHAnsi"/>
        </w:rPr>
        <w:t>from the</w:t>
      </w:r>
      <w:r w:rsidRPr="001F5135">
        <w:rPr>
          <w:rFonts w:asciiTheme="minorHAnsi" w:hAnsiTheme="minorHAnsi" w:cstheme="minorHAnsi"/>
        </w:rPr>
        <w:t xml:space="preserve"> right </w:t>
      </w:r>
    </w:p>
    <w:p w14:paraId="3E2E8C72" w14:textId="77777777" w:rsidR="00466A33" w:rsidRPr="001F5135" w:rsidRDefault="00466A33" w:rsidP="00466A33">
      <w:pPr>
        <w:rPr>
          <w:rFonts w:asciiTheme="minorHAnsi" w:hAnsiTheme="minorHAnsi" w:cstheme="minorHAnsi"/>
        </w:rPr>
      </w:pPr>
      <w:r w:rsidRPr="001F5135">
        <w:rPr>
          <w:rStyle w:val="Style13ptBold"/>
          <w:rFonts w:asciiTheme="minorHAnsi" w:hAnsiTheme="minorHAnsi" w:cstheme="minorHAnsi"/>
        </w:rPr>
        <w:t>Stratfor Assessments 6/10</w:t>
      </w:r>
      <w:r w:rsidRPr="001F5135">
        <w:rPr>
          <w:rFonts w:asciiTheme="minorHAnsi" w:hAnsiTheme="minorHAnsi" w:cstheme="minorHAnsi"/>
        </w:rPr>
        <w:t xml:space="preserve">—part of a series of analyses supporting Stratfor's upcoming 2019 Third-Quarter Forecast, a leading geopolitical intelligence platform (“In Israel, Netanyahu Heads for Another Election With No Margin for Error”, Stratfor Worldview, 2019, </w:t>
      </w:r>
      <w:hyperlink r:id="rId48" w:history="1">
        <w:r w:rsidRPr="001F5135">
          <w:rPr>
            <w:rStyle w:val="Hyperlink"/>
            <w:rFonts w:asciiTheme="minorHAnsi" w:hAnsiTheme="minorHAnsi" w:cstheme="minorHAnsi"/>
          </w:rPr>
          <w:t>https://worldview.stratfor.com/article/israel-netanyahu-heads-another-election-no-margin-error</w:t>
        </w:r>
      </w:hyperlink>
      <w:r w:rsidRPr="001F5135">
        <w:rPr>
          <w:rFonts w:asciiTheme="minorHAnsi" w:hAnsiTheme="minorHAnsi" w:cstheme="minorHAnsi"/>
        </w:rPr>
        <w:t>)//EL</w:t>
      </w:r>
    </w:p>
    <w:p w14:paraId="1ACEC2B7"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Politics Abroad</w:t>
      </w:r>
    </w:p>
    <w:p w14:paraId="09109D08" w14:textId="77777777" w:rsidR="00466A33" w:rsidRPr="001F5135" w:rsidRDefault="00466A33" w:rsidP="00466A33">
      <w:pPr>
        <w:rPr>
          <w:rStyle w:val="Emphasis"/>
          <w:rFonts w:asciiTheme="minorHAnsi" w:hAnsiTheme="minorHAnsi" w:cstheme="minorHAnsi"/>
        </w:rPr>
      </w:pPr>
      <w:r w:rsidRPr="001F5135">
        <w:rPr>
          <w:rFonts w:asciiTheme="minorHAnsi" w:hAnsiTheme="minorHAnsi" w:cstheme="minorHAnsi"/>
        </w:rPr>
        <w:t xml:space="preserve">In the lead-up to the polls, </w:t>
      </w:r>
      <w:r w:rsidRPr="001F5135">
        <w:rPr>
          <w:rStyle w:val="Emphasis"/>
          <w:rFonts w:asciiTheme="minorHAnsi" w:hAnsiTheme="minorHAnsi" w:cstheme="minorHAnsi"/>
        </w:rPr>
        <w:t xml:space="preserve">Israel's foreign policy will </w:t>
      </w:r>
      <w:r w:rsidRPr="001F5135">
        <w:rPr>
          <w:rFonts w:asciiTheme="minorHAnsi" w:hAnsiTheme="minorHAnsi" w:cstheme="minorHAnsi"/>
        </w:rPr>
        <w:t>also</w:t>
      </w:r>
      <w:r w:rsidRPr="001F5135">
        <w:rPr>
          <w:rStyle w:val="Emphasis"/>
          <w:rFonts w:asciiTheme="minorHAnsi" w:hAnsiTheme="minorHAnsi" w:cstheme="minorHAnsi"/>
        </w:rPr>
        <w:t xml:space="preserve"> factor strongly into the final outcome</w:t>
      </w:r>
      <w:r w:rsidRPr="001F5135">
        <w:rPr>
          <w:rFonts w:asciiTheme="minorHAnsi" w:hAnsiTheme="minorHAnsi" w:cstheme="minorHAnsi"/>
        </w:rPr>
        <w:t xml:space="preserve">. Netanyahu has peddled his successes with the Trump administration as a reason to vote for him, especially among Israeli nationalists. </w:t>
      </w:r>
      <w:r w:rsidRPr="001F5135">
        <w:rPr>
          <w:rStyle w:val="StyleUnderline"/>
          <w:rFonts w:asciiTheme="minorHAnsi" w:hAnsiTheme="minorHAnsi" w:cstheme="minorHAnsi"/>
        </w:rPr>
        <w:t>He successfully lobbied the White House</w:t>
      </w:r>
      <w:r w:rsidRPr="001F5135">
        <w:rPr>
          <w:rFonts w:asciiTheme="minorHAnsi" w:hAnsiTheme="minorHAnsi" w:cstheme="minorHAnsi"/>
        </w:rPr>
        <w:t xml:space="preserve"> to abandon the Iran nuclear deal, </w:t>
      </w:r>
      <w:r w:rsidRPr="001F5135">
        <w:rPr>
          <w:rStyle w:val="StyleUnderline"/>
          <w:rFonts w:asciiTheme="minorHAnsi" w:hAnsiTheme="minorHAnsi" w:cstheme="minorHAnsi"/>
        </w:rPr>
        <w:t>won formal American recognition for Israeli control over both Jerusalem and the Golan Heights and appears to be shaping a U.S. Palestinian peace plan that will strongly favor Israel.</w:t>
      </w:r>
      <w:r w:rsidRPr="001F5135">
        <w:rPr>
          <w:rFonts w:asciiTheme="minorHAnsi" w:hAnsiTheme="minorHAnsi" w:cstheme="minorHAnsi"/>
        </w:rPr>
        <w:t xml:space="preserve"> </w:t>
      </w:r>
      <w:r w:rsidRPr="001F5135">
        <w:rPr>
          <w:rStyle w:val="Emphasis"/>
          <w:rFonts w:asciiTheme="minorHAnsi" w:hAnsiTheme="minorHAnsi" w:cstheme="minorHAnsi"/>
        </w:rPr>
        <w:t>Those successes gave him an electoral shot in the arm that he needed to edge out a victory in April.</w:t>
      </w:r>
    </w:p>
    <w:p w14:paraId="5D64F85F"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But </w:t>
      </w:r>
      <w:r w:rsidRPr="001F5135">
        <w:rPr>
          <w:rStyle w:val="StyleUnderline"/>
          <w:rFonts w:asciiTheme="minorHAnsi" w:hAnsiTheme="minorHAnsi" w:cstheme="minorHAnsi"/>
        </w:rPr>
        <w:t>to replicate that electoral success</w:t>
      </w:r>
      <w:r w:rsidRPr="001F5135">
        <w:rPr>
          <w:rFonts w:asciiTheme="minorHAnsi" w:hAnsiTheme="minorHAnsi" w:cstheme="minorHAnsi"/>
        </w:rPr>
        <w:t xml:space="preserve"> this time around, </w:t>
      </w:r>
      <w:r w:rsidRPr="001F5135">
        <w:rPr>
          <w:rStyle w:val="StyleUnderline"/>
          <w:rFonts w:asciiTheme="minorHAnsi" w:hAnsiTheme="minorHAnsi" w:cstheme="minorHAnsi"/>
        </w:rPr>
        <w:t>Netanyahu is likely to chase more nationalist goals outside of Israel's borders</w:t>
      </w:r>
      <w:r w:rsidRPr="001F5135">
        <w:rPr>
          <w:rFonts w:asciiTheme="minorHAnsi" w:hAnsiTheme="minorHAnsi" w:cstheme="minorHAnsi"/>
        </w:rPr>
        <w:t xml:space="preserve">, </w:t>
      </w:r>
      <w:r w:rsidRPr="001F5135">
        <w:rPr>
          <w:rStyle w:val="Emphasis"/>
          <w:rFonts w:asciiTheme="minorHAnsi" w:hAnsiTheme="minorHAnsi" w:cstheme="minorHAnsi"/>
        </w:rPr>
        <w:t>in part to undercut right-wing rivals</w:t>
      </w:r>
      <w:r w:rsidRPr="001F5135">
        <w:rPr>
          <w:rFonts w:asciiTheme="minorHAnsi" w:hAnsiTheme="minorHAnsi" w:cstheme="minorHAnsi"/>
        </w:rPr>
        <w:t xml:space="preserve"> </w:t>
      </w:r>
      <w:r w:rsidRPr="001F5135">
        <w:rPr>
          <w:rStyle w:val="Emphasis"/>
          <w:rFonts w:asciiTheme="minorHAnsi" w:hAnsiTheme="minorHAnsi" w:cstheme="minorHAnsi"/>
        </w:rPr>
        <w:t>like</w:t>
      </w:r>
      <w:r w:rsidRPr="001F5135">
        <w:rPr>
          <w:rFonts w:asciiTheme="minorHAnsi" w:hAnsiTheme="minorHAnsi" w:cstheme="minorHAnsi"/>
        </w:rPr>
        <w:t xml:space="preserve"> the nationalist-secularist Avigdor </w:t>
      </w:r>
      <w:r w:rsidRPr="001F5135">
        <w:rPr>
          <w:rStyle w:val="Emphasis"/>
          <w:rFonts w:asciiTheme="minorHAnsi" w:hAnsiTheme="minorHAnsi" w:cstheme="minorHAnsi"/>
        </w:rPr>
        <w:t>Lieberman</w:t>
      </w:r>
      <w:r w:rsidRPr="001F5135">
        <w:rPr>
          <w:rFonts w:asciiTheme="minorHAnsi" w:hAnsiTheme="minorHAnsi" w:cstheme="minorHAnsi"/>
        </w:rPr>
        <w:t xml:space="preserve"> (</w:t>
      </w:r>
      <w:r w:rsidRPr="001F5135">
        <w:rPr>
          <w:rStyle w:val="StyleUnderline"/>
          <w:rFonts w:asciiTheme="minorHAnsi" w:hAnsiTheme="minorHAnsi" w:cstheme="minorHAnsi"/>
        </w:rPr>
        <w:t>whose recalcitrance with Netanyahu helped bring down the last government</w:t>
      </w:r>
      <w:r w:rsidRPr="001F5135">
        <w:rPr>
          <w:rFonts w:asciiTheme="minorHAnsi" w:hAnsiTheme="minorHAnsi" w:cstheme="minorHAnsi"/>
        </w:rPr>
        <w:t xml:space="preserve"> and prevented the formation of a new right-wing coalition after the April 9 vote). In doing so, </w:t>
      </w:r>
      <w:r w:rsidRPr="001F5135">
        <w:rPr>
          <w:rStyle w:val="StyleUnderline"/>
          <w:rFonts w:asciiTheme="minorHAnsi" w:hAnsiTheme="minorHAnsi" w:cstheme="minorHAnsi"/>
        </w:rPr>
        <w:t>Netanyahu's domestic political strategy will aim to persuade voters to jump ship from rival right-wing parties</w:t>
      </w:r>
      <w:r w:rsidRPr="001F5135">
        <w:rPr>
          <w:rFonts w:asciiTheme="minorHAnsi" w:hAnsiTheme="minorHAnsi" w:cstheme="minorHAnsi"/>
        </w:rPr>
        <w:t xml:space="preserve"> and thus prevent them from reaching the 3.25 percent electoral threshold they need to enter the Knesset.</w:t>
      </w:r>
    </w:p>
    <w:p w14:paraId="059944C2" w14:textId="77777777" w:rsidR="00466A33" w:rsidRPr="001F5135" w:rsidRDefault="00466A33" w:rsidP="00466A33">
      <w:pPr>
        <w:rPr>
          <w:rFonts w:asciiTheme="minorHAnsi" w:hAnsiTheme="minorHAnsi" w:cstheme="minorHAnsi"/>
        </w:rPr>
      </w:pPr>
      <w:r w:rsidRPr="001F5135">
        <w:rPr>
          <w:rStyle w:val="StyleUnderline"/>
          <w:rFonts w:asciiTheme="minorHAnsi" w:hAnsiTheme="minorHAnsi" w:cstheme="minorHAnsi"/>
        </w:rPr>
        <w:t>With Palestinian policy</w:t>
      </w:r>
      <w:r w:rsidRPr="001F5135">
        <w:rPr>
          <w:rFonts w:asciiTheme="minorHAnsi" w:hAnsiTheme="minorHAnsi" w:cstheme="minorHAnsi"/>
        </w:rPr>
        <w:t xml:space="preserve">, </w:t>
      </w:r>
      <w:r w:rsidRPr="001F5135">
        <w:rPr>
          <w:rStyle w:val="Emphasis"/>
          <w:rFonts w:asciiTheme="minorHAnsi" w:hAnsiTheme="minorHAnsi" w:cstheme="minorHAnsi"/>
        </w:rPr>
        <w:t>Netanyahu will dangle</w:t>
      </w:r>
      <w:r w:rsidRPr="001F5135">
        <w:rPr>
          <w:rStyle w:val="StyleUnderline"/>
          <w:rFonts w:asciiTheme="minorHAnsi" w:hAnsiTheme="minorHAnsi" w:cstheme="minorHAnsi"/>
        </w:rPr>
        <w:t xml:space="preserve"> the prospect of </w:t>
      </w:r>
      <w:r w:rsidRPr="001F5135">
        <w:rPr>
          <w:rStyle w:val="Emphasis"/>
          <w:rFonts w:asciiTheme="minorHAnsi" w:hAnsiTheme="minorHAnsi" w:cstheme="minorHAnsi"/>
        </w:rPr>
        <w:t>further territorial annexations</w:t>
      </w:r>
      <w:r w:rsidRPr="001F5135">
        <w:rPr>
          <w:rFonts w:asciiTheme="minorHAnsi" w:hAnsiTheme="minorHAnsi" w:cstheme="minorHAnsi"/>
        </w:rPr>
        <w:t xml:space="preserve">, particularly in the West Bank, </w:t>
      </w:r>
      <w:r w:rsidRPr="001F5135">
        <w:rPr>
          <w:rStyle w:val="Emphasis"/>
          <w:rFonts w:asciiTheme="minorHAnsi" w:hAnsiTheme="minorHAnsi" w:cstheme="minorHAnsi"/>
        </w:rPr>
        <w:t>to lure these voters to his side</w:t>
      </w:r>
      <w:r w:rsidRPr="001F5135">
        <w:rPr>
          <w:rFonts w:asciiTheme="minorHAnsi" w:hAnsiTheme="minorHAnsi" w:cstheme="minorHAnsi"/>
        </w:rPr>
        <w:t>. But he risks a reaction from Palestinians themselves, especially in the comparatively placid West Bank, which is struggling with aid cuts from the United States. That reaction could range from protests to violent unrest.</w:t>
      </w:r>
    </w:p>
    <w:p w14:paraId="63EF7DB2"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Meanwhile, Gaza will also be part of the electoral conversation. </w:t>
      </w:r>
      <w:r w:rsidRPr="001F5135">
        <w:rPr>
          <w:rStyle w:val="StyleUnderline"/>
          <w:rFonts w:asciiTheme="minorHAnsi" w:hAnsiTheme="minorHAnsi" w:cstheme="minorHAnsi"/>
        </w:rPr>
        <w:t>Gantz and Lieberman have attacked Netanyahu for being "soft" on Gaza</w:t>
      </w:r>
      <w:r w:rsidRPr="001F5135">
        <w:rPr>
          <w:rFonts w:asciiTheme="minorHAnsi" w:hAnsiTheme="minorHAnsi" w:cstheme="minorHAnsi"/>
        </w:rPr>
        <w:t xml:space="preserve">, and </w:t>
      </w:r>
      <w:r w:rsidRPr="001F5135">
        <w:rPr>
          <w:rStyle w:val="StyleUnderline"/>
          <w:rFonts w:asciiTheme="minorHAnsi" w:hAnsiTheme="minorHAnsi" w:cstheme="minorHAnsi"/>
        </w:rPr>
        <w:t>Netanyahu's national security credentials are tested every time unrest flares up</w:t>
      </w:r>
      <w:r w:rsidRPr="001F5135">
        <w:rPr>
          <w:rFonts w:asciiTheme="minorHAnsi" w:hAnsiTheme="minorHAnsi" w:cstheme="minorHAnsi"/>
        </w:rPr>
        <w:t xml:space="preserve"> in the strip. To defuse the impact of such political attacks, </w:t>
      </w:r>
      <w:r w:rsidRPr="001F5135">
        <w:rPr>
          <w:rStyle w:val="StyleUnderline"/>
          <w:rFonts w:asciiTheme="minorHAnsi" w:hAnsiTheme="minorHAnsi" w:cstheme="minorHAnsi"/>
        </w:rPr>
        <w:t>Netanyahu will use his post to ratchet up retaliation</w:t>
      </w:r>
      <w:r w:rsidRPr="001F5135">
        <w:rPr>
          <w:rFonts w:asciiTheme="minorHAnsi" w:hAnsiTheme="minorHAnsi" w:cstheme="minorHAnsi"/>
        </w:rPr>
        <w:t xml:space="preserve"> for provocations from Hamas or Palestinian Islamic Jihad. Already, Israel has resurrected its policy of assassinating militant leaders in response to the most recent violent exchange in May. Escalation, however, could result in a miscalculation that could lead to a major war.</w:t>
      </w:r>
    </w:p>
    <w:p w14:paraId="75B610D8"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In Syria, Israel's comparative success in striking Iranian targets without triggering a regional war will grant Netanyahu the political opportunity to talk up such strikes. This would be an evolution of Israel's media, rather than military, strategy: By increasingly bringing the ongoing campaign out of the shadows, Netanyahu will burnish his national security credentials for Israeli voters rather than substantially escalating the military angle of Israel's anti-Iran campaign. But this, too, carries risks: The more public Israel becomes in its anti-Iran strategy, the more Tehran will seek to engage in limited and symbolic military action in response. Even such restricted action, however, could ignite a greater conflict between the two.</w:t>
      </w:r>
    </w:p>
    <w:p w14:paraId="64B11FFC"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When they go to the ballot box in September, </w:t>
      </w:r>
      <w:r w:rsidRPr="001F5135">
        <w:rPr>
          <w:rStyle w:val="StyleUnderline"/>
          <w:rFonts w:asciiTheme="minorHAnsi" w:hAnsiTheme="minorHAnsi" w:cstheme="minorHAnsi"/>
        </w:rPr>
        <w:t>Israeli voters will be facing a similar set of choices as they did in April</w:t>
      </w:r>
      <w:r w:rsidRPr="001F5135">
        <w:rPr>
          <w:rFonts w:asciiTheme="minorHAnsi" w:hAnsiTheme="minorHAnsi" w:cstheme="minorHAnsi"/>
        </w:rPr>
        <w:t xml:space="preserve">, albeit against the backdrop of different issues — particularly questions over the rule of law as Netanyahu's efforts to avoid prosecution for graft — that will hamper his advantage in an election that will set the course for Israel's future. </w:t>
      </w:r>
      <w:r w:rsidRPr="001F5135">
        <w:rPr>
          <w:rStyle w:val="StyleUnderline"/>
          <w:rFonts w:asciiTheme="minorHAnsi" w:hAnsiTheme="minorHAnsi" w:cstheme="minorHAnsi"/>
        </w:rPr>
        <w:t>Netanyahu's savvy political skill</w:t>
      </w:r>
      <w:r w:rsidRPr="001F5135">
        <w:rPr>
          <w:rFonts w:asciiTheme="minorHAnsi" w:hAnsiTheme="minorHAnsi" w:cstheme="minorHAnsi"/>
        </w:rPr>
        <w:t xml:space="preserve"> at managing risk and grasping opportunity </w:t>
      </w:r>
      <w:r w:rsidRPr="001F5135">
        <w:rPr>
          <w:rStyle w:val="StyleUnderline"/>
          <w:rFonts w:asciiTheme="minorHAnsi" w:hAnsiTheme="minorHAnsi" w:cstheme="minorHAnsi"/>
        </w:rPr>
        <w:t>has served him well in the past, but</w:t>
      </w:r>
      <w:r w:rsidRPr="001F5135">
        <w:rPr>
          <w:rFonts w:asciiTheme="minorHAnsi" w:hAnsiTheme="minorHAnsi" w:cstheme="minorHAnsi"/>
        </w:rPr>
        <w:t xml:space="preserve"> </w:t>
      </w:r>
      <w:r w:rsidRPr="001F5135">
        <w:rPr>
          <w:rStyle w:val="StyleUnderline"/>
          <w:rFonts w:asciiTheme="minorHAnsi" w:hAnsiTheme="minorHAnsi" w:cstheme="minorHAnsi"/>
        </w:rPr>
        <w:t>with the region tense because of the U.S.-Iran confrontation</w:t>
      </w:r>
      <w:r w:rsidRPr="001F5135">
        <w:rPr>
          <w:rFonts w:asciiTheme="minorHAnsi" w:hAnsiTheme="minorHAnsi" w:cstheme="minorHAnsi"/>
        </w:rPr>
        <w:t xml:space="preserve">, </w:t>
      </w:r>
      <w:r w:rsidRPr="001F5135">
        <w:rPr>
          <w:rStyle w:val="Emphasis"/>
          <w:rFonts w:asciiTheme="minorHAnsi" w:hAnsiTheme="minorHAnsi" w:cstheme="minorHAnsi"/>
        </w:rPr>
        <w:t>the Palestinian peace plan and the challenge of Gaza,</w:t>
      </w:r>
      <w:r w:rsidRPr="001F5135">
        <w:rPr>
          <w:rFonts w:asciiTheme="minorHAnsi" w:hAnsiTheme="minorHAnsi" w:cstheme="minorHAnsi"/>
        </w:rPr>
        <w:t xml:space="preserve"> </w:t>
      </w:r>
      <w:r w:rsidRPr="001F5135">
        <w:rPr>
          <w:rStyle w:val="Emphasis"/>
          <w:rFonts w:asciiTheme="minorHAnsi" w:hAnsiTheme="minorHAnsi" w:cstheme="minorHAnsi"/>
        </w:rPr>
        <w:t>the prime minister has no room for error this time as he chases another term in office.</w:t>
      </w:r>
    </w:p>
    <w:p w14:paraId="71E5EE30" w14:textId="190E58E6" w:rsidR="00C11680" w:rsidRPr="001F5135" w:rsidRDefault="00C11680" w:rsidP="00C11680">
      <w:pPr>
        <w:rPr>
          <w:rFonts w:asciiTheme="minorHAnsi" w:hAnsiTheme="minorHAnsi" w:cstheme="minorHAnsi"/>
        </w:rPr>
      </w:pPr>
      <w:r w:rsidRPr="001F5135">
        <w:rPr>
          <w:rFonts w:asciiTheme="minorHAnsi" w:hAnsiTheme="minorHAnsi" w:cstheme="minorHAnsi"/>
        </w:rPr>
        <w:t xml:space="preserve"> </w:t>
      </w:r>
    </w:p>
    <w:p w14:paraId="1CEF980F" w14:textId="77777777" w:rsidR="00C11680" w:rsidRPr="001F5135" w:rsidRDefault="00C11680" w:rsidP="00C11680">
      <w:pPr>
        <w:pStyle w:val="Heading4"/>
        <w:rPr>
          <w:rFonts w:asciiTheme="minorHAnsi" w:hAnsiTheme="minorHAnsi" w:cstheme="minorHAnsi"/>
        </w:rPr>
      </w:pPr>
      <w:r w:rsidRPr="001F5135">
        <w:rPr>
          <w:rFonts w:asciiTheme="minorHAnsi" w:hAnsiTheme="minorHAnsi" w:cstheme="minorHAnsi"/>
        </w:rPr>
        <w:t>Anything but a successful coalition demonstrates political incompetence and upends Israeli political stability – it’s an existential risk</w:t>
      </w:r>
    </w:p>
    <w:p w14:paraId="2EA92B3A" w14:textId="77777777" w:rsidR="00C11680" w:rsidRPr="001F5135" w:rsidRDefault="00C11680" w:rsidP="00C11680">
      <w:pPr>
        <w:rPr>
          <w:rFonts w:asciiTheme="minorHAnsi" w:hAnsiTheme="minorHAnsi" w:cstheme="minorHAnsi"/>
        </w:rPr>
      </w:pPr>
      <w:r w:rsidRPr="001F5135">
        <w:rPr>
          <w:rStyle w:val="Style13ptBold"/>
          <w:rFonts w:asciiTheme="minorHAnsi" w:hAnsiTheme="minorHAnsi" w:cstheme="minorHAnsi"/>
        </w:rPr>
        <w:t>Kornberg ’15</w:t>
      </w:r>
      <w:r w:rsidRPr="001F5135">
        <w:rPr>
          <w:rFonts w:asciiTheme="minorHAnsi" w:hAnsiTheme="minorHAnsi" w:cstheme="minorHAnsi"/>
        </w:rPr>
        <w:t xml:space="preserve"> – a researcher at the Institute for National Security Studies and a graduate student at Columbia University. Her work focuses on Israeli politics and society, and the Israeli-Palestinian conflict. (Maya Kornberg, 5-26-2015, "Israel is politically unstable – and that threatens its national security," Haaretz, https://www.haaretz.com/opinion/.premium-israel-s-political-instability-threatens-its-national-security-1.5366166, accessed 6-24-2019)//AP</w:t>
      </w:r>
    </w:p>
    <w:p w14:paraId="2AEC1741" w14:textId="77777777" w:rsidR="00C11680" w:rsidRPr="001F5135" w:rsidRDefault="00C11680" w:rsidP="00C11680">
      <w:pPr>
        <w:rPr>
          <w:rFonts w:asciiTheme="minorHAnsi" w:hAnsiTheme="minorHAnsi" w:cstheme="minorHAnsi"/>
        </w:rPr>
      </w:pPr>
      <w:r w:rsidRPr="001F5135">
        <w:rPr>
          <w:rStyle w:val="Emphasis"/>
          <w:rFonts w:asciiTheme="minorHAnsi" w:hAnsiTheme="minorHAnsi" w:cstheme="minorHAnsi"/>
        </w:rPr>
        <w:t>Iran is nuclearizing</w:t>
      </w:r>
      <w:r w:rsidRPr="001F5135">
        <w:rPr>
          <w:rFonts w:asciiTheme="minorHAnsi" w:hAnsiTheme="minorHAnsi" w:cstheme="minorHAnsi"/>
        </w:rPr>
        <w:t xml:space="preserve">. </w:t>
      </w:r>
      <w:r w:rsidRPr="001F5135">
        <w:rPr>
          <w:rStyle w:val="StyleUnderline"/>
          <w:rFonts w:asciiTheme="minorHAnsi" w:hAnsiTheme="minorHAnsi" w:cstheme="minorHAnsi"/>
        </w:rPr>
        <w:t>Hamas fires rockets</w:t>
      </w:r>
      <w:r w:rsidRPr="001F5135">
        <w:rPr>
          <w:rFonts w:asciiTheme="minorHAnsi" w:hAnsiTheme="minorHAnsi" w:cstheme="minorHAnsi"/>
        </w:rPr>
        <w:t xml:space="preserve">. </w:t>
      </w:r>
      <w:r w:rsidRPr="001F5135">
        <w:rPr>
          <w:rStyle w:val="StyleUnderline"/>
          <w:rFonts w:asciiTheme="minorHAnsi" w:hAnsiTheme="minorHAnsi" w:cstheme="minorHAnsi"/>
        </w:rPr>
        <w:t>Hezbollah waits</w:t>
      </w:r>
      <w:r w:rsidRPr="001F5135">
        <w:rPr>
          <w:rFonts w:asciiTheme="minorHAnsi" w:hAnsiTheme="minorHAnsi" w:cstheme="minorHAnsi"/>
        </w:rPr>
        <w:t xml:space="preserve"> at our northern door. There is no doubt that </w:t>
      </w:r>
      <w:r w:rsidRPr="001F5135">
        <w:rPr>
          <w:rStyle w:val="StyleUnderline"/>
          <w:rFonts w:asciiTheme="minorHAnsi" w:hAnsiTheme="minorHAnsi" w:cstheme="minorHAnsi"/>
        </w:rPr>
        <w:t>Israel faces many external national security threats</w:t>
      </w:r>
      <w:r w:rsidRPr="001F5135">
        <w:rPr>
          <w:rFonts w:asciiTheme="minorHAnsi" w:hAnsiTheme="minorHAnsi" w:cstheme="minorHAnsi"/>
        </w:rPr>
        <w:t xml:space="preserve">, but one of </w:t>
      </w:r>
      <w:r w:rsidRPr="001F5135">
        <w:rPr>
          <w:rStyle w:val="StyleUnderline"/>
          <w:rFonts w:asciiTheme="minorHAnsi" w:hAnsiTheme="minorHAnsi" w:cstheme="minorHAnsi"/>
        </w:rPr>
        <w:t>its greatest national security challenges</w:t>
      </w:r>
      <w:r w:rsidRPr="001F5135">
        <w:rPr>
          <w:rFonts w:asciiTheme="minorHAnsi" w:hAnsiTheme="minorHAnsi" w:cstheme="minorHAnsi"/>
        </w:rPr>
        <w:t xml:space="preserve"> actually </w:t>
      </w:r>
      <w:r w:rsidRPr="001F5135">
        <w:rPr>
          <w:rStyle w:val="StyleUnderline"/>
          <w:rFonts w:asciiTheme="minorHAnsi" w:hAnsiTheme="minorHAnsi" w:cstheme="minorHAnsi"/>
        </w:rPr>
        <w:t>comes from within</w:t>
      </w:r>
      <w:r w:rsidRPr="001F5135">
        <w:rPr>
          <w:rFonts w:asciiTheme="minorHAnsi" w:hAnsiTheme="minorHAnsi" w:cstheme="minorHAnsi"/>
        </w:rPr>
        <w:t xml:space="preserve">: </w:t>
      </w:r>
      <w:r w:rsidRPr="001F5135">
        <w:rPr>
          <w:rStyle w:val="Emphasis"/>
          <w:rFonts w:asciiTheme="minorHAnsi" w:hAnsiTheme="minorHAnsi" w:cstheme="minorHAnsi"/>
        </w:rPr>
        <w:t>Israel is politically feeble</w:t>
      </w:r>
      <w:r w:rsidRPr="001F5135">
        <w:rPr>
          <w:rFonts w:asciiTheme="minorHAnsi" w:hAnsiTheme="minorHAnsi" w:cstheme="minorHAnsi"/>
        </w:rPr>
        <w:t>.</w:t>
      </w:r>
    </w:p>
    <w:p w14:paraId="3E44E185" w14:textId="77777777" w:rsidR="00C11680" w:rsidRPr="001F5135" w:rsidRDefault="00C11680" w:rsidP="00C11680">
      <w:pPr>
        <w:rPr>
          <w:rFonts w:asciiTheme="minorHAnsi" w:hAnsiTheme="minorHAnsi" w:cstheme="minorHAnsi"/>
        </w:rPr>
      </w:pPr>
      <w:r w:rsidRPr="001F5135">
        <w:rPr>
          <w:rFonts w:asciiTheme="minorHAnsi" w:hAnsiTheme="minorHAnsi" w:cstheme="minorHAnsi"/>
        </w:rPr>
        <w:t>Though the law mandates that Israel go to general elections every four years, over the past decade Israel has had four elections.</w:t>
      </w:r>
    </w:p>
    <w:p w14:paraId="738C7B0A" w14:textId="77777777" w:rsidR="00C11680" w:rsidRPr="001F5135" w:rsidRDefault="00C11680" w:rsidP="00C11680">
      <w:pPr>
        <w:rPr>
          <w:rFonts w:asciiTheme="minorHAnsi" w:hAnsiTheme="minorHAnsi" w:cstheme="minorHAnsi"/>
        </w:rPr>
      </w:pPr>
      <w:r w:rsidRPr="001F5135">
        <w:rPr>
          <w:rFonts w:asciiTheme="minorHAnsi" w:hAnsiTheme="minorHAnsi" w:cstheme="minorHAnsi"/>
        </w:rPr>
        <w:t xml:space="preserve">Academics determine political stability by the frequency of elections and changes of government. By these measures, though </w:t>
      </w:r>
      <w:r w:rsidRPr="001F5135">
        <w:rPr>
          <w:rStyle w:val="StyleUnderline"/>
          <w:rFonts w:asciiTheme="minorHAnsi" w:hAnsiTheme="minorHAnsi" w:cstheme="minorHAnsi"/>
        </w:rPr>
        <w:t>Israel</w:t>
      </w:r>
      <w:r w:rsidRPr="001F5135">
        <w:rPr>
          <w:rFonts w:asciiTheme="minorHAnsi" w:hAnsiTheme="minorHAnsi" w:cstheme="minorHAnsi"/>
        </w:rPr>
        <w:t xml:space="preserve"> has a stable regime, it </w:t>
      </w:r>
      <w:r w:rsidRPr="001F5135">
        <w:rPr>
          <w:rStyle w:val="StyleUnderline"/>
          <w:rFonts w:asciiTheme="minorHAnsi" w:hAnsiTheme="minorHAnsi" w:cstheme="minorHAnsi"/>
        </w:rPr>
        <w:t>is not politically stable</w:t>
      </w:r>
      <w:r w:rsidRPr="001F5135">
        <w:rPr>
          <w:rFonts w:asciiTheme="minorHAnsi" w:hAnsiTheme="minorHAnsi" w:cstheme="minorHAnsi"/>
        </w:rPr>
        <w:t xml:space="preserve">. Worldwide, </w:t>
      </w:r>
      <w:r w:rsidRPr="001F5135">
        <w:rPr>
          <w:rStyle w:val="StyleUnderline"/>
          <w:rFonts w:asciiTheme="minorHAnsi" w:hAnsiTheme="minorHAnsi" w:cstheme="minorHAnsi"/>
        </w:rPr>
        <w:t>Israel comes in 17th place in terms of government duration</w:t>
      </w:r>
      <w:r w:rsidRPr="001F5135">
        <w:rPr>
          <w:rFonts w:asciiTheme="minorHAnsi" w:hAnsiTheme="minorHAnsi" w:cstheme="minorHAnsi"/>
        </w:rPr>
        <w:t xml:space="preserve">, with an average turnover rate of 2.35 years over the past two decades. One of the factors impeding stability is that many of the </w:t>
      </w:r>
      <w:r w:rsidRPr="001F5135">
        <w:rPr>
          <w:rStyle w:val="StyleUnderline"/>
          <w:rFonts w:asciiTheme="minorHAnsi" w:hAnsiTheme="minorHAnsi" w:cstheme="minorHAnsi"/>
        </w:rPr>
        <w:t>leading figures of the Labor and Likud parties,</w:t>
      </w:r>
      <w:r w:rsidRPr="001F5135">
        <w:rPr>
          <w:rFonts w:asciiTheme="minorHAnsi" w:hAnsiTheme="minorHAnsi" w:cstheme="minorHAnsi"/>
        </w:rPr>
        <w:t xml:space="preserve"> past and present, </w:t>
      </w:r>
      <w:r w:rsidRPr="001F5135">
        <w:rPr>
          <w:rStyle w:val="StyleUnderline"/>
          <w:rFonts w:asciiTheme="minorHAnsi" w:hAnsiTheme="minorHAnsi" w:cstheme="minorHAnsi"/>
        </w:rPr>
        <w:t>have broken off to form their own political parties</w:t>
      </w:r>
      <w:r w:rsidRPr="001F5135">
        <w:rPr>
          <w:rFonts w:asciiTheme="minorHAnsi" w:hAnsiTheme="minorHAnsi" w:cstheme="minorHAnsi"/>
        </w:rPr>
        <w:t xml:space="preserve"> or join others, and </w:t>
      </w:r>
      <w:r w:rsidRPr="001F5135">
        <w:rPr>
          <w:rStyle w:val="StyleUnderline"/>
          <w:rFonts w:asciiTheme="minorHAnsi" w:hAnsiTheme="minorHAnsi" w:cstheme="minorHAnsi"/>
        </w:rPr>
        <w:t>those two major parties have been winning fewer votes.</w:t>
      </w:r>
    </w:p>
    <w:p w14:paraId="6F5912A9" w14:textId="77777777" w:rsidR="00C11680" w:rsidRPr="001F5135" w:rsidRDefault="00C11680" w:rsidP="00C11680">
      <w:pPr>
        <w:rPr>
          <w:rFonts w:asciiTheme="minorHAnsi" w:hAnsiTheme="minorHAnsi" w:cstheme="minorHAnsi"/>
        </w:rPr>
      </w:pPr>
      <w:r w:rsidRPr="001F5135">
        <w:rPr>
          <w:rStyle w:val="Emphasis"/>
          <w:rFonts w:asciiTheme="minorHAnsi" w:hAnsiTheme="minorHAnsi" w:cstheme="minorHAnsi"/>
        </w:rPr>
        <w:t>Israel’s political instability</w:t>
      </w:r>
      <w:r w:rsidRPr="001F5135">
        <w:rPr>
          <w:rFonts w:asciiTheme="minorHAnsi" w:hAnsiTheme="minorHAnsi" w:cstheme="minorHAnsi"/>
        </w:rPr>
        <w:t xml:space="preserve"> is a national security threat because it </w:t>
      </w:r>
      <w:r w:rsidRPr="001F5135">
        <w:rPr>
          <w:rStyle w:val="Emphasis"/>
          <w:rFonts w:asciiTheme="minorHAnsi" w:hAnsiTheme="minorHAnsi" w:cstheme="minorHAnsi"/>
        </w:rPr>
        <w:t>undermines Israel’s ability to govern and hurts its economy,</w:t>
      </w:r>
      <w:r w:rsidRPr="001F5135">
        <w:rPr>
          <w:rFonts w:asciiTheme="minorHAnsi" w:hAnsiTheme="minorHAnsi" w:cstheme="minorHAnsi"/>
        </w:rPr>
        <w:t xml:space="preserve"> both of which are central to security. The country must recover from the political illness of instability by refashioning its political institutions and political culture.</w:t>
      </w:r>
    </w:p>
    <w:p w14:paraId="472DCA1E" w14:textId="77777777" w:rsidR="00C11680" w:rsidRPr="001F5135" w:rsidRDefault="00C11680" w:rsidP="00C11680">
      <w:pPr>
        <w:rPr>
          <w:rFonts w:asciiTheme="minorHAnsi" w:hAnsiTheme="minorHAnsi" w:cstheme="minorHAnsi"/>
        </w:rPr>
      </w:pPr>
      <w:r w:rsidRPr="001F5135">
        <w:rPr>
          <w:rStyle w:val="StyleUnderline"/>
          <w:rFonts w:asciiTheme="minorHAnsi" w:hAnsiTheme="minorHAnsi" w:cstheme="minorHAnsi"/>
        </w:rPr>
        <w:t>That instability undercuts the strength of the government</w:t>
      </w:r>
      <w:r w:rsidRPr="001F5135">
        <w:rPr>
          <w:rFonts w:asciiTheme="minorHAnsi" w:hAnsiTheme="minorHAnsi" w:cstheme="minorHAnsi"/>
        </w:rPr>
        <w:t xml:space="preserve"> by bringing new ministers, new employees and new agendas to the government ministries. On average</w:t>
      </w:r>
      <w:r w:rsidRPr="001F5135">
        <w:rPr>
          <w:rStyle w:val="StyleUnderline"/>
          <w:rFonts w:asciiTheme="minorHAnsi" w:hAnsiTheme="minorHAnsi" w:cstheme="minorHAnsi"/>
        </w:rPr>
        <w:t>, over one-third of government ministers change in every election. This hinders the ministries’ ability to carry out short-term and long-term policies</w:t>
      </w:r>
      <w:r w:rsidRPr="001F5135">
        <w:rPr>
          <w:rFonts w:asciiTheme="minorHAnsi" w:hAnsiTheme="minorHAnsi" w:cstheme="minorHAnsi"/>
        </w:rPr>
        <w:t xml:space="preserve">. Knowing full well they do not have long in office, ministers may be discouraged from formulating new policies they may not have the time to implement. Moreover, </w:t>
      </w:r>
      <w:r w:rsidRPr="001F5135">
        <w:rPr>
          <w:rStyle w:val="StyleUnderline"/>
          <w:rFonts w:asciiTheme="minorHAnsi" w:hAnsiTheme="minorHAnsi" w:cstheme="minorHAnsi"/>
        </w:rPr>
        <w:t>the lack of organizational stability impedes</w:t>
      </w:r>
      <w:r w:rsidRPr="001F5135">
        <w:rPr>
          <w:rFonts w:asciiTheme="minorHAnsi" w:hAnsiTheme="minorHAnsi" w:cstheme="minorHAnsi"/>
        </w:rPr>
        <w:t xml:space="preserve"> the </w:t>
      </w:r>
      <w:r w:rsidRPr="001F5135">
        <w:rPr>
          <w:rStyle w:val="StyleUnderline"/>
          <w:rFonts w:asciiTheme="minorHAnsi" w:hAnsiTheme="minorHAnsi" w:cstheme="minorHAnsi"/>
        </w:rPr>
        <w:t>ministries’ ability to carry out all their existing policies</w:t>
      </w:r>
      <w:r w:rsidRPr="001F5135">
        <w:rPr>
          <w:rFonts w:asciiTheme="minorHAnsi" w:hAnsiTheme="minorHAnsi" w:cstheme="minorHAnsi"/>
        </w:rPr>
        <w:t xml:space="preserve"> and provide the basic services within their mandates.</w:t>
      </w:r>
    </w:p>
    <w:p w14:paraId="42AFA9F4" w14:textId="77777777" w:rsidR="00C11680" w:rsidRPr="001F5135" w:rsidRDefault="00C11680" w:rsidP="00C11680">
      <w:pPr>
        <w:rPr>
          <w:rFonts w:asciiTheme="minorHAnsi" w:hAnsiTheme="minorHAnsi" w:cstheme="minorHAnsi"/>
        </w:rPr>
      </w:pPr>
      <w:r w:rsidRPr="001F5135">
        <w:rPr>
          <w:rStyle w:val="StyleUnderline"/>
          <w:rFonts w:asciiTheme="minorHAnsi" w:hAnsiTheme="minorHAnsi" w:cstheme="minorHAnsi"/>
        </w:rPr>
        <w:t>The effect on national security is clearest when it comes to organizational incompetence in the Defense Ministry</w:t>
      </w:r>
      <w:r w:rsidRPr="001F5135">
        <w:rPr>
          <w:rFonts w:asciiTheme="minorHAnsi" w:hAnsiTheme="minorHAnsi" w:cstheme="minorHAnsi"/>
        </w:rPr>
        <w:t xml:space="preserve">, but that’s not the only reason weak government is bad for security. Political </w:t>
      </w:r>
      <w:r w:rsidRPr="001F5135">
        <w:rPr>
          <w:rStyle w:val="StyleUnderline"/>
          <w:rFonts w:asciiTheme="minorHAnsi" w:hAnsiTheme="minorHAnsi" w:cstheme="minorHAnsi"/>
        </w:rPr>
        <w:t>scientists see</w:t>
      </w:r>
      <w:r w:rsidRPr="001F5135">
        <w:rPr>
          <w:rFonts w:asciiTheme="minorHAnsi" w:hAnsiTheme="minorHAnsi" w:cstheme="minorHAnsi"/>
        </w:rPr>
        <w:t xml:space="preserve"> </w:t>
      </w:r>
      <w:r w:rsidRPr="001F5135">
        <w:rPr>
          <w:rStyle w:val="StyleUnderline"/>
          <w:rFonts w:asciiTheme="minorHAnsi" w:hAnsiTheme="minorHAnsi" w:cstheme="minorHAnsi"/>
        </w:rPr>
        <w:t>weak government and failing political institutions as the root cause of conflict</w:t>
      </w:r>
      <w:r w:rsidRPr="001F5135">
        <w:rPr>
          <w:rFonts w:asciiTheme="minorHAnsi" w:hAnsiTheme="minorHAnsi" w:cstheme="minorHAnsi"/>
        </w:rPr>
        <w:t xml:space="preserve">, for various reasons. It could be that a weak government doesn’t have the strong system of checks and balances that can help avoid bloody conflict, or that involvement or threat of conflict costs leaders votes in strong democracies. By this logic, </w:t>
      </w:r>
      <w:r w:rsidRPr="001F5135">
        <w:rPr>
          <w:rStyle w:val="Emphasis"/>
          <w:rFonts w:asciiTheme="minorHAnsi" w:hAnsiTheme="minorHAnsi" w:cstheme="minorHAnsi"/>
        </w:rPr>
        <w:t>as Israel’s political system grows weaker, it becomes more vulnerable to conflict.</w:t>
      </w:r>
    </w:p>
    <w:p w14:paraId="6817D34D" w14:textId="77777777" w:rsidR="00C11680" w:rsidRPr="001F5135" w:rsidRDefault="00C11680" w:rsidP="00C11680">
      <w:pPr>
        <w:rPr>
          <w:rFonts w:asciiTheme="minorHAnsi" w:hAnsiTheme="minorHAnsi" w:cstheme="minorHAnsi"/>
        </w:rPr>
      </w:pPr>
      <w:r w:rsidRPr="001F5135">
        <w:rPr>
          <w:rFonts w:asciiTheme="minorHAnsi" w:hAnsiTheme="minorHAnsi" w:cstheme="minorHAnsi"/>
        </w:rPr>
        <w:t xml:space="preserve">In addition, </w:t>
      </w:r>
      <w:r w:rsidRPr="001F5135">
        <w:rPr>
          <w:rStyle w:val="StyleUnderline"/>
          <w:rFonts w:asciiTheme="minorHAnsi" w:hAnsiTheme="minorHAnsi" w:cstheme="minorHAnsi"/>
        </w:rPr>
        <w:t>political impotence damages the economy</w:t>
      </w:r>
      <w:r w:rsidRPr="001F5135">
        <w:rPr>
          <w:rFonts w:asciiTheme="minorHAnsi" w:hAnsiTheme="minorHAnsi" w:cstheme="minorHAnsi"/>
        </w:rPr>
        <w:t xml:space="preserve">. A 2013 study conducted by Eyal Robinson at the Citizens’ Empowerment Center in Israel, an advocacy group focusing on electoral reform and increased civic involvement, shows that </w:t>
      </w:r>
      <w:r w:rsidRPr="001F5135">
        <w:rPr>
          <w:rStyle w:val="StyleUnderline"/>
          <w:rFonts w:asciiTheme="minorHAnsi" w:hAnsiTheme="minorHAnsi" w:cstheme="minorHAnsi"/>
        </w:rPr>
        <w:t>Israel’s political instability</w:t>
      </w:r>
      <w:r w:rsidRPr="001F5135">
        <w:rPr>
          <w:rFonts w:asciiTheme="minorHAnsi" w:hAnsiTheme="minorHAnsi" w:cstheme="minorHAnsi"/>
        </w:rPr>
        <w:t xml:space="preserve"> (measured as duration of government and the number of parties in parliament) </w:t>
      </w:r>
      <w:r w:rsidRPr="001F5135">
        <w:rPr>
          <w:rStyle w:val="StyleUnderline"/>
          <w:rFonts w:asciiTheme="minorHAnsi" w:hAnsiTheme="minorHAnsi" w:cstheme="minorHAnsi"/>
        </w:rPr>
        <w:t>is correlated with poor performance on economic indicators including economic freedom, competitiveness and international access</w:t>
      </w:r>
      <w:r w:rsidRPr="001F5135">
        <w:rPr>
          <w:rFonts w:asciiTheme="minorHAnsi" w:hAnsiTheme="minorHAnsi" w:cstheme="minorHAnsi"/>
        </w:rPr>
        <w:t>.</w:t>
      </w:r>
    </w:p>
    <w:p w14:paraId="75120CC2" w14:textId="77777777" w:rsidR="00C11680" w:rsidRPr="001F5135" w:rsidRDefault="00C11680" w:rsidP="00C11680">
      <w:pPr>
        <w:rPr>
          <w:rFonts w:asciiTheme="minorHAnsi" w:hAnsiTheme="minorHAnsi" w:cstheme="minorHAnsi"/>
        </w:rPr>
      </w:pPr>
      <w:r w:rsidRPr="001F5135">
        <w:rPr>
          <w:rFonts w:asciiTheme="minorHAnsi" w:hAnsiTheme="minorHAnsi" w:cstheme="minorHAnsi"/>
        </w:rPr>
        <w:t xml:space="preserve">And </w:t>
      </w:r>
      <w:r w:rsidRPr="001F5135">
        <w:rPr>
          <w:rStyle w:val="StyleUnderline"/>
          <w:rFonts w:asciiTheme="minorHAnsi" w:hAnsiTheme="minorHAnsi" w:cstheme="minorHAnsi"/>
        </w:rPr>
        <w:t>a weak economy detracts from the hard power and soft power that are both essential components of national security</w:t>
      </w:r>
      <w:r w:rsidRPr="001F5135">
        <w:rPr>
          <w:rFonts w:asciiTheme="minorHAnsi" w:hAnsiTheme="minorHAnsi" w:cstheme="minorHAnsi"/>
        </w:rPr>
        <w:t xml:space="preserve">. Without a healthy economy, </w:t>
      </w:r>
      <w:r w:rsidRPr="001F5135">
        <w:rPr>
          <w:rStyle w:val="StyleUnderline"/>
          <w:rFonts w:asciiTheme="minorHAnsi" w:hAnsiTheme="minorHAnsi" w:cstheme="minorHAnsi"/>
        </w:rPr>
        <w:t>countries are less capable of covering</w:t>
      </w:r>
      <w:r w:rsidRPr="001F5135">
        <w:rPr>
          <w:rFonts w:asciiTheme="minorHAnsi" w:hAnsiTheme="minorHAnsi" w:cstheme="minorHAnsi"/>
        </w:rPr>
        <w:t xml:space="preserve"> the </w:t>
      </w:r>
      <w:r w:rsidRPr="001F5135">
        <w:rPr>
          <w:rStyle w:val="StyleUnderline"/>
          <w:rFonts w:asciiTheme="minorHAnsi" w:hAnsiTheme="minorHAnsi" w:cstheme="minorHAnsi"/>
        </w:rPr>
        <w:t>military expenditures</w:t>
      </w:r>
      <w:r w:rsidRPr="001F5135">
        <w:rPr>
          <w:rFonts w:asciiTheme="minorHAnsi" w:hAnsiTheme="minorHAnsi" w:cstheme="minorHAnsi"/>
        </w:rPr>
        <w:t xml:space="preserve"> that provide hard power </w:t>
      </w:r>
      <w:r w:rsidRPr="001F5135">
        <w:rPr>
          <w:rStyle w:val="StyleUnderline"/>
          <w:rFonts w:asciiTheme="minorHAnsi" w:hAnsiTheme="minorHAnsi" w:cstheme="minorHAnsi"/>
        </w:rPr>
        <w:t>and are less capable of providing their citizens with a feeling of financial security</w:t>
      </w:r>
      <w:r w:rsidRPr="001F5135">
        <w:rPr>
          <w:rFonts w:asciiTheme="minorHAnsi" w:hAnsiTheme="minorHAnsi" w:cstheme="minorHAnsi"/>
        </w:rPr>
        <w:t xml:space="preserve"> </w:t>
      </w:r>
      <w:r w:rsidRPr="001F5135">
        <w:rPr>
          <w:rStyle w:val="StyleUnderline"/>
          <w:rFonts w:asciiTheme="minorHAnsi" w:hAnsiTheme="minorHAnsi" w:cstheme="minorHAnsi"/>
        </w:rPr>
        <w:t>and</w:t>
      </w:r>
      <w:r w:rsidRPr="001F5135">
        <w:rPr>
          <w:rFonts w:asciiTheme="minorHAnsi" w:hAnsiTheme="minorHAnsi" w:cstheme="minorHAnsi"/>
        </w:rPr>
        <w:t xml:space="preserve"> </w:t>
      </w:r>
      <w:r w:rsidRPr="001F5135">
        <w:rPr>
          <w:rStyle w:val="StyleUnderline"/>
          <w:rFonts w:asciiTheme="minorHAnsi" w:hAnsiTheme="minorHAnsi" w:cstheme="minorHAnsi"/>
        </w:rPr>
        <w:t>bolstering positive relationships with other countries</w:t>
      </w:r>
      <w:r w:rsidRPr="001F5135">
        <w:rPr>
          <w:rFonts w:asciiTheme="minorHAnsi" w:hAnsiTheme="minorHAnsi" w:cstheme="minorHAnsi"/>
        </w:rPr>
        <w:t xml:space="preserve"> through trade.</w:t>
      </w:r>
    </w:p>
    <w:p w14:paraId="50805BDF" w14:textId="77777777" w:rsidR="00C11680" w:rsidRPr="001F5135" w:rsidRDefault="00C11680" w:rsidP="00C11680">
      <w:pPr>
        <w:rPr>
          <w:rFonts w:asciiTheme="minorHAnsi" w:hAnsiTheme="minorHAnsi" w:cstheme="minorHAnsi"/>
        </w:rPr>
      </w:pPr>
      <w:r w:rsidRPr="001F5135">
        <w:rPr>
          <w:rFonts w:asciiTheme="minorHAnsi" w:hAnsiTheme="minorHAnsi" w:cstheme="minorHAnsi"/>
        </w:rPr>
        <w:t>How, then, can Israel enhance its political stability?</w:t>
      </w:r>
    </w:p>
    <w:p w14:paraId="67515B57" w14:textId="77777777" w:rsidR="00C11680" w:rsidRPr="001F5135" w:rsidRDefault="00C11680" w:rsidP="00C11680">
      <w:pPr>
        <w:rPr>
          <w:rFonts w:asciiTheme="minorHAnsi" w:hAnsiTheme="minorHAnsi" w:cstheme="minorHAnsi"/>
        </w:rPr>
      </w:pPr>
      <w:r w:rsidRPr="001F5135">
        <w:rPr>
          <w:rFonts w:asciiTheme="minorHAnsi" w:hAnsiTheme="minorHAnsi" w:cstheme="minorHAnsi"/>
        </w:rPr>
        <w:t>Israel can solve this problem by working simultaneously on the grassroots and policy level. On the grassroots level, parties can improve membership outreach, strengthen their internal organizational procedures and encourage participation by those previously left out, in an effort to build the next generation of leaders and strengthen public support – thus helping more established parties regain dominance in the Knesset in an organic way. Restoring a system whereby two large parties dominate would bring less frequent changes in government.</w:t>
      </w:r>
    </w:p>
    <w:p w14:paraId="372A16EF" w14:textId="77777777" w:rsidR="00C11680" w:rsidRPr="001F5135" w:rsidRDefault="00C11680" w:rsidP="00C11680">
      <w:pPr>
        <w:rPr>
          <w:rFonts w:asciiTheme="minorHAnsi" w:hAnsiTheme="minorHAnsi" w:cstheme="minorHAnsi"/>
        </w:rPr>
      </w:pPr>
      <w:r w:rsidRPr="001F5135">
        <w:rPr>
          <w:rFonts w:asciiTheme="minorHAnsi" w:hAnsiTheme="minorHAnsi" w:cstheme="minorHAnsi"/>
        </w:rPr>
        <w:t xml:space="preserve">On a policy level, the solution is more complex. </w:t>
      </w:r>
      <w:r w:rsidRPr="001F5135">
        <w:rPr>
          <w:rStyle w:val="StyleUnderline"/>
          <w:rFonts w:asciiTheme="minorHAnsi" w:hAnsiTheme="minorHAnsi" w:cstheme="minorHAnsi"/>
        </w:rPr>
        <w:t>One way to bolster stability is</w:t>
      </w:r>
      <w:r w:rsidRPr="001F5135">
        <w:rPr>
          <w:rFonts w:asciiTheme="minorHAnsi" w:hAnsiTheme="minorHAnsi" w:cstheme="minorHAnsi"/>
        </w:rPr>
        <w:t xml:space="preserve"> by </w:t>
      </w:r>
      <w:r w:rsidRPr="001F5135">
        <w:rPr>
          <w:rStyle w:val="StyleUnderline"/>
          <w:rFonts w:asciiTheme="minorHAnsi" w:hAnsiTheme="minorHAnsi" w:cstheme="minorHAnsi"/>
        </w:rPr>
        <w:t>raising the electoral threshold</w:t>
      </w:r>
      <w:r w:rsidRPr="001F5135">
        <w:rPr>
          <w:rFonts w:asciiTheme="minorHAnsi" w:hAnsiTheme="minorHAnsi" w:cstheme="minorHAnsi"/>
        </w:rPr>
        <w:t xml:space="preserve"> further to cut down the number of parties. But after the threshold was raised to from 2 percent in the 2013 election to 3.25 percent in the March election, it did not result in any party winning more than 30 seats. Other suggestions include an amendment to the election law whereby the leader of the largest party automatically becomes prime minister or an amendment declaring that failure to pass a budget does not necessarily cause the government to fall. There are many possible solutions. For this reason, the government should put together a committee to analyze multiple policy options. </w:t>
      </w:r>
      <w:r w:rsidRPr="001F5135">
        <w:rPr>
          <w:rStyle w:val="Emphasis"/>
          <w:rFonts w:asciiTheme="minorHAnsi" w:hAnsiTheme="minorHAnsi" w:cstheme="minorHAnsi"/>
        </w:rPr>
        <w:t>Policy</w:t>
      </w:r>
      <w:r w:rsidRPr="001F5135">
        <w:rPr>
          <w:rFonts w:asciiTheme="minorHAnsi" w:hAnsiTheme="minorHAnsi" w:cstheme="minorHAnsi"/>
        </w:rPr>
        <w:t xml:space="preserve"> </w:t>
      </w:r>
      <w:r w:rsidRPr="001F5135">
        <w:rPr>
          <w:rStyle w:val="Emphasis"/>
          <w:rFonts w:asciiTheme="minorHAnsi" w:hAnsiTheme="minorHAnsi" w:cstheme="minorHAnsi"/>
        </w:rPr>
        <w:t>must</w:t>
      </w:r>
      <w:r w:rsidRPr="001F5135">
        <w:rPr>
          <w:rFonts w:asciiTheme="minorHAnsi" w:hAnsiTheme="minorHAnsi" w:cstheme="minorHAnsi"/>
        </w:rPr>
        <w:t xml:space="preserve"> go hand in hand with grassroots work to </w:t>
      </w:r>
      <w:r w:rsidRPr="001F5135">
        <w:rPr>
          <w:rStyle w:val="Emphasis"/>
          <w:rFonts w:asciiTheme="minorHAnsi" w:hAnsiTheme="minorHAnsi" w:cstheme="minorHAnsi"/>
        </w:rPr>
        <w:t>strengthen established political parties from within</w:t>
      </w:r>
      <w:r w:rsidRPr="001F5135">
        <w:rPr>
          <w:rFonts w:asciiTheme="minorHAnsi" w:hAnsiTheme="minorHAnsi" w:cstheme="minorHAnsi"/>
        </w:rPr>
        <w:t>.</w:t>
      </w:r>
    </w:p>
    <w:p w14:paraId="64BEB21A" w14:textId="77777777" w:rsidR="00C11680" w:rsidRPr="001F5135" w:rsidRDefault="00C11680" w:rsidP="00C11680">
      <w:pPr>
        <w:rPr>
          <w:rFonts w:asciiTheme="minorHAnsi" w:hAnsiTheme="minorHAnsi" w:cstheme="minorHAnsi"/>
        </w:rPr>
      </w:pPr>
      <w:r w:rsidRPr="001F5135">
        <w:rPr>
          <w:rStyle w:val="StyleUnderline"/>
          <w:rFonts w:asciiTheme="minorHAnsi" w:hAnsiTheme="minorHAnsi" w:cstheme="minorHAnsi"/>
        </w:rPr>
        <w:t>Israel is a cancer patient going to war against enemy armies</w:t>
      </w:r>
      <w:r w:rsidRPr="001F5135">
        <w:rPr>
          <w:rFonts w:asciiTheme="minorHAnsi" w:hAnsiTheme="minorHAnsi" w:cstheme="minorHAnsi"/>
        </w:rPr>
        <w:t xml:space="preserve">. </w:t>
      </w:r>
      <w:r w:rsidRPr="001F5135">
        <w:rPr>
          <w:rStyle w:val="StyleUnderline"/>
          <w:rFonts w:asciiTheme="minorHAnsi" w:hAnsiTheme="minorHAnsi" w:cstheme="minorHAnsi"/>
        </w:rPr>
        <w:t>It must fight for its life on the battlefield even as political cancer weakens the country from within</w:t>
      </w:r>
      <w:r w:rsidRPr="001F5135">
        <w:rPr>
          <w:rFonts w:asciiTheme="minorHAnsi" w:hAnsiTheme="minorHAnsi" w:cstheme="minorHAnsi"/>
        </w:rPr>
        <w:t xml:space="preserve">. Enfeebled, it lacks the strength to defeat its opponents. </w:t>
      </w:r>
      <w:r w:rsidRPr="001F5135">
        <w:rPr>
          <w:rStyle w:val="Emphasis"/>
          <w:rFonts w:asciiTheme="minorHAnsi" w:hAnsiTheme="minorHAnsi" w:cstheme="minorHAnsi"/>
        </w:rPr>
        <w:t xml:space="preserve">The country must </w:t>
      </w:r>
      <w:r w:rsidRPr="001F5135">
        <w:rPr>
          <w:rFonts w:asciiTheme="minorHAnsi" w:hAnsiTheme="minorHAnsi" w:cstheme="minorHAnsi"/>
        </w:rPr>
        <w:t xml:space="preserve">first </w:t>
      </w:r>
      <w:r w:rsidRPr="001F5135">
        <w:rPr>
          <w:rStyle w:val="Emphasis"/>
          <w:rFonts w:asciiTheme="minorHAnsi" w:hAnsiTheme="minorHAnsi" w:cstheme="minorHAnsi"/>
        </w:rPr>
        <w:t>fight</w:t>
      </w:r>
      <w:r w:rsidRPr="001F5135">
        <w:rPr>
          <w:rFonts w:asciiTheme="minorHAnsi" w:hAnsiTheme="minorHAnsi" w:cstheme="minorHAnsi"/>
        </w:rPr>
        <w:t xml:space="preserve"> the disease of </w:t>
      </w:r>
      <w:r w:rsidRPr="001F5135">
        <w:rPr>
          <w:rStyle w:val="Emphasis"/>
          <w:rFonts w:asciiTheme="minorHAnsi" w:hAnsiTheme="minorHAnsi" w:cstheme="minorHAnsi"/>
        </w:rPr>
        <w:t>political instability before its stands a chance of victory against Iran, Hamas, Hezbollah and all its other external enemies</w:t>
      </w:r>
      <w:r w:rsidRPr="001F5135">
        <w:rPr>
          <w:rFonts w:asciiTheme="minorHAnsi" w:hAnsiTheme="minorHAnsi" w:cstheme="minorHAnsi"/>
        </w:rPr>
        <w:t>.</w:t>
      </w:r>
    </w:p>
    <w:p w14:paraId="02C38323" w14:textId="77777777" w:rsidR="00C11680" w:rsidRPr="001F5135" w:rsidRDefault="00C11680" w:rsidP="00C11680">
      <w:pPr>
        <w:rPr>
          <w:rFonts w:asciiTheme="minorHAnsi" w:hAnsiTheme="minorHAnsi" w:cstheme="minorHAnsi"/>
        </w:rPr>
      </w:pPr>
    </w:p>
    <w:p w14:paraId="218A9A93" w14:textId="77777777" w:rsidR="00C11680" w:rsidRPr="001F5135" w:rsidRDefault="00C11680" w:rsidP="00C11680">
      <w:pPr>
        <w:rPr>
          <w:rFonts w:asciiTheme="minorHAnsi" w:hAnsiTheme="minorHAnsi" w:cstheme="minorHAnsi"/>
        </w:rPr>
      </w:pPr>
    </w:p>
    <w:p w14:paraId="5D58D078" w14:textId="77777777" w:rsidR="00C11680" w:rsidRPr="001F5135" w:rsidRDefault="00C11680" w:rsidP="00C11680">
      <w:pPr>
        <w:rPr>
          <w:rFonts w:asciiTheme="minorHAnsi" w:hAnsiTheme="minorHAnsi" w:cstheme="minorHAnsi"/>
        </w:rPr>
      </w:pPr>
    </w:p>
    <w:p w14:paraId="3A0A5575" w14:textId="6B63A0A7" w:rsidR="00C2727D" w:rsidRDefault="00C2727D" w:rsidP="00FE50EF">
      <w:pPr>
        <w:pStyle w:val="Heading3"/>
        <w:rPr>
          <w:rFonts w:asciiTheme="minorHAnsi" w:hAnsiTheme="minorHAnsi" w:cstheme="minorHAnsi"/>
        </w:rPr>
      </w:pPr>
      <w:r>
        <w:rPr>
          <w:rFonts w:asciiTheme="minorHAnsi" w:hAnsiTheme="minorHAnsi" w:cstheme="minorHAnsi"/>
        </w:rPr>
        <w:t xml:space="preserve">UQ – Yes Coalition </w:t>
      </w:r>
    </w:p>
    <w:p w14:paraId="62D430C6" w14:textId="3219B9FA" w:rsidR="00C2727D" w:rsidRDefault="00C2727D" w:rsidP="00C2727D">
      <w:pPr>
        <w:pStyle w:val="Heading4"/>
      </w:pPr>
      <w:r>
        <w:t xml:space="preserve">Netanyahu wins more seats in the September election to cement his coalition – predictive ev </w:t>
      </w:r>
    </w:p>
    <w:p w14:paraId="01600C67" w14:textId="77777777" w:rsidR="00C2727D" w:rsidRPr="00697EB9" w:rsidRDefault="00C2727D" w:rsidP="00C2727D">
      <w:r w:rsidRPr="00697EB9">
        <w:rPr>
          <w:rStyle w:val="Style13ptBold"/>
        </w:rPr>
        <w:t>MEM 5/31</w:t>
      </w:r>
      <w:r w:rsidRPr="00697EB9">
        <w:t xml:space="preserve"> — (Middle East Monitor; “Polls: Israel’s Netanyahu will win more seats in September election,” published on 31 May 2019; Middle East Monitor, URL: </w:t>
      </w:r>
      <w:hyperlink r:id="rId49" w:history="1">
        <w:r w:rsidRPr="00697EB9">
          <w:rPr>
            <w:rStyle w:val="Hyperlink"/>
          </w:rPr>
          <w:t>https://www.middleeastmonitor.com/20190531-polls-israels-netanyahu-will-win-more-seats-in-september-election/</w:t>
        </w:r>
      </w:hyperlink>
      <w:r w:rsidRPr="00697EB9">
        <w:t>)//nd-nn</w:t>
      </w:r>
    </w:p>
    <w:p w14:paraId="5CC8712E" w14:textId="77777777" w:rsidR="00C2727D" w:rsidRPr="00071776" w:rsidRDefault="00C2727D" w:rsidP="00C2727D">
      <w:r w:rsidRPr="00071776">
        <w:t xml:space="preserve">Israel’s Prime Minister Benjamin </w:t>
      </w:r>
      <w:r w:rsidRPr="00071776">
        <w:rPr>
          <w:u w:val="single"/>
        </w:rPr>
        <w:t>Netanyahu will win more seats in September’s upcoming election than he did in April</w:t>
      </w:r>
      <w:r w:rsidRPr="00071776">
        <w:t>, new polls have shown.</w:t>
      </w:r>
    </w:p>
    <w:p w14:paraId="10AAE089" w14:textId="77777777" w:rsidR="00C2727D" w:rsidRPr="00071776" w:rsidRDefault="00C2727D" w:rsidP="00C2727D">
      <w:r w:rsidRPr="00071776">
        <w:t>One poll – conducted by Israeli newspaper Maariv – </w:t>
      </w:r>
      <w:hyperlink r:id="rId50" w:tgtFrame="_blank" w:history="1">
        <w:r w:rsidRPr="00071776">
          <w:rPr>
            <w:rStyle w:val="Hyperlink"/>
          </w:rPr>
          <w:t>showed</w:t>
        </w:r>
      </w:hyperlink>
      <w:r w:rsidRPr="00071776">
        <w:t xml:space="preserve"> that </w:t>
      </w:r>
      <w:r w:rsidRPr="00071776">
        <w:rPr>
          <w:u w:val="single"/>
        </w:rPr>
        <w:t>Netanyahu’s Likud party would win 37 seats, two more than the 35 it won in April</w:t>
      </w:r>
      <w:r w:rsidRPr="00071776">
        <w:t>’s </w:t>
      </w:r>
      <w:hyperlink r:id="rId51" w:history="1">
        <w:r w:rsidRPr="00071776">
          <w:rPr>
            <w:rStyle w:val="Hyperlink"/>
          </w:rPr>
          <w:t>general election</w:t>
        </w:r>
      </w:hyperlink>
      <w:r w:rsidRPr="00071776">
        <w:t xml:space="preserve">. </w:t>
      </w:r>
      <w:r w:rsidRPr="00071776">
        <w:rPr>
          <w:u w:val="single"/>
        </w:rPr>
        <w:t>If</w:t>
      </w:r>
      <w:r w:rsidRPr="00071776">
        <w:t xml:space="preserve"> Justice Minister Ayelet </w:t>
      </w:r>
      <w:r w:rsidRPr="00071776">
        <w:rPr>
          <w:u w:val="single"/>
        </w:rPr>
        <w:t>Shaked were to join the party</w:t>
      </w:r>
      <w:r w:rsidRPr="00071776">
        <w:t xml:space="preserve">, </w:t>
      </w:r>
      <w:r w:rsidRPr="00B620D1">
        <w:rPr>
          <w:u w:val="single"/>
        </w:rPr>
        <w:t>a deal which is</w:t>
      </w:r>
      <w:r w:rsidRPr="00071776">
        <w:t> </w:t>
      </w:r>
      <w:hyperlink r:id="rId52" w:tgtFrame="_blank" w:history="1">
        <w:r w:rsidRPr="00071776">
          <w:rPr>
            <w:rStyle w:val="Hyperlink"/>
          </w:rPr>
          <w:t>reportedly</w:t>
        </w:r>
      </w:hyperlink>
      <w:r w:rsidRPr="00071776">
        <w:t xml:space="preserve"> in the making and widely </w:t>
      </w:r>
      <w:r w:rsidRPr="00B620D1">
        <w:rPr>
          <w:u w:val="single"/>
        </w:rPr>
        <w:t>expected to materialise, the Likud party could win as many as 41 seats</w:t>
      </w:r>
      <w:r w:rsidRPr="00071776">
        <w:t>.</w:t>
      </w:r>
    </w:p>
    <w:p w14:paraId="06749927" w14:textId="77777777" w:rsidR="00C2727D" w:rsidRPr="00071776" w:rsidRDefault="00C2727D" w:rsidP="00C2727D">
      <w:r w:rsidRPr="00B620D1">
        <w:rPr>
          <w:u w:val="single"/>
        </w:rPr>
        <w:t>This inflated Likud performance</w:t>
      </w:r>
      <w:r w:rsidRPr="00071776">
        <w:t xml:space="preserve"> also </w:t>
      </w:r>
      <w:r w:rsidRPr="00B620D1">
        <w:rPr>
          <w:u w:val="single"/>
        </w:rPr>
        <w:t>relies on the centrist Kulanu party</w:t>
      </w:r>
      <w:r w:rsidRPr="00071776">
        <w:t xml:space="preserve"> led by Finance Minister Moshe Kahlon, </w:t>
      </w:r>
      <w:r w:rsidRPr="00B620D1">
        <w:rPr>
          <w:u w:val="single"/>
        </w:rPr>
        <w:t>which earlier this week </w:t>
      </w:r>
      <w:hyperlink r:id="rId53" w:tgtFrame="_blank" w:history="1">
        <w:r w:rsidRPr="00B620D1">
          <w:rPr>
            <w:rStyle w:val="Hyperlink"/>
            <w:u w:val="single"/>
          </w:rPr>
          <w:t>agreed</w:t>
        </w:r>
      </w:hyperlink>
      <w:r w:rsidRPr="00B620D1">
        <w:rPr>
          <w:u w:val="single"/>
        </w:rPr>
        <w:t> to merge its four seats with Netanyahu’s party</w:t>
      </w:r>
      <w:r w:rsidRPr="00071776">
        <w:t>. Though the pair have long been allies and Kulanu was expected to join the coalition before talks </w:t>
      </w:r>
      <w:hyperlink r:id="rId54" w:history="1">
        <w:r w:rsidRPr="00071776">
          <w:rPr>
            <w:rStyle w:val="Hyperlink"/>
          </w:rPr>
          <w:t>collapsed</w:t>
        </w:r>
      </w:hyperlink>
      <w:r w:rsidRPr="00071776">
        <w:t> on Wednesday, Kahlon has been criticised for reneging on his promise that Kulanu would remain independent.</w:t>
      </w:r>
    </w:p>
    <w:p w14:paraId="4224152E" w14:textId="77777777" w:rsidR="00C2727D" w:rsidRPr="00071776" w:rsidRDefault="00C2727D" w:rsidP="00C2727D">
      <w:r w:rsidRPr="00071776">
        <w:t xml:space="preserve">Meanwhile </w:t>
      </w:r>
      <w:r w:rsidRPr="00B620D1">
        <w:rPr>
          <w:u w:val="single"/>
        </w:rPr>
        <w:t>Netanyahu’s main opposition, the Blue and White</w:t>
      </w:r>
      <w:r w:rsidRPr="00071776">
        <w:t xml:space="preserve"> (</w:t>
      </w:r>
      <w:hyperlink r:id="rId55" w:tgtFrame="_blank" w:history="1">
        <w:r w:rsidRPr="00071776">
          <w:rPr>
            <w:rStyle w:val="Hyperlink"/>
          </w:rPr>
          <w:t>Kahol Lavan</w:t>
        </w:r>
      </w:hyperlink>
      <w:r w:rsidRPr="00071776">
        <w:t xml:space="preserve">) </w:t>
      </w:r>
      <w:r w:rsidRPr="00B620D1">
        <w:rPr>
          <w:u w:val="single"/>
        </w:rPr>
        <w:t>alliance</w:t>
      </w:r>
      <w:r w:rsidRPr="00071776">
        <w:t xml:space="preserve">, </w:t>
      </w:r>
      <w:r w:rsidRPr="00B620D1">
        <w:rPr>
          <w:u w:val="single"/>
        </w:rPr>
        <w:t>would win 33 seats, a two-seat decrease</w:t>
      </w:r>
      <w:r w:rsidRPr="00071776">
        <w:t xml:space="preserve"> from the 35 it </w:t>
      </w:r>
      <w:hyperlink r:id="rId56" w:history="1">
        <w:r w:rsidRPr="00071776">
          <w:rPr>
            <w:rStyle w:val="Hyperlink"/>
          </w:rPr>
          <w:t>won</w:t>
        </w:r>
      </w:hyperlink>
      <w:r w:rsidRPr="00071776">
        <w:t> on 9 April. A separate poll by Israel’s Channel 13 also confirmed these numbers, suggesting that Netanyahu could yet again be </w:t>
      </w:r>
      <w:hyperlink r:id="rId57" w:history="1">
        <w:r w:rsidRPr="00071776">
          <w:rPr>
            <w:rStyle w:val="Hyperlink"/>
          </w:rPr>
          <w:t>tasked</w:t>
        </w:r>
      </w:hyperlink>
      <w:r w:rsidRPr="00071776">
        <w:t> with forming the government after 17 September.</w:t>
      </w:r>
    </w:p>
    <w:p w14:paraId="7D4D5F66" w14:textId="77777777" w:rsidR="00C2727D" w:rsidRPr="00071776" w:rsidRDefault="00C2727D" w:rsidP="00C2727D">
      <w:r w:rsidRPr="00071776">
        <w:t>Perhaps most interestingly, </w:t>
      </w:r>
      <w:hyperlink r:id="rId58" w:history="1">
        <w:r w:rsidRPr="00071776">
          <w:rPr>
            <w:rStyle w:val="Hyperlink"/>
          </w:rPr>
          <w:t>former</w:t>
        </w:r>
      </w:hyperlink>
      <w:r w:rsidRPr="00071776">
        <w:t xml:space="preserve"> Defence Minister Avigdor </w:t>
      </w:r>
      <w:r w:rsidRPr="00615903">
        <w:t>Lieberman</w:t>
      </w:r>
      <w:r w:rsidRPr="00071776">
        <w:t xml:space="preserve"> – who Netanyahu is at pains to blame for blocking the formation of a government over his insistence on passing the </w:t>
      </w:r>
      <w:hyperlink r:id="rId59" w:history="1">
        <w:r w:rsidRPr="00071776">
          <w:rPr>
            <w:rStyle w:val="Hyperlink"/>
          </w:rPr>
          <w:t>Haredi draft law</w:t>
        </w:r>
      </w:hyperlink>
      <w:r w:rsidRPr="00071776">
        <w:t> – would increase Yisrael Beiteinu’s seats from five to nine.</w:t>
      </w:r>
    </w:p>
    <w:p w14:paraId="1C51B628" w14:textId="77777777" w:rsidR="00C2727D" w:rsidRPr="00071776" w:rsidRDefault="00C2727D" w:rsidP="00C2727D">
      <w:r w:rsidRPr="00071776">
        <w:t xml:space="preserve">Onlookers had speculated that </w:t>
      </w:r>
      <w:r w:rsidRPr="00615903">
        <w:rPr>
          <w:u w:val="single"/>
        </w:rPr>
        <w:t>Lieberman could be punished at the ballot box for dragging Israel to elections for the second time</w:t>
      </w:r>
      <w:r w:rsidRPr="00071776">
        <w:t xml:space="preserve"> in a year, but initial polls suggest otherwise. It is likely that </w:t>
      </w:r>
      <w:r w:rsidRPr="00615903">
        <w:rPr>
          <w:u w:val="single"/>
        </w:rPr>
        <w:t>his core support base</w:t>
      </w:r>
      <w:r w:rsidRPr="00071776">
        <w:t xml:space="preserve"> – </w:t>
      </w:r>
      <w:r w:rsidRPr="00615903">
        <w:rPr>
          <w:u w:val="single"/>
        </w:rPr>
        <w:t>Russian</w:t>
      </w:r>
      <w:r w:rsidRPr="00071776">
        <w:t xml:space="preserve"> speaking, </w:t>
      </w:r>
      <w:r w:rsidRPr="00615903">
        <w:rPr>
          <w:u w:val="single"/>
        </w:rPr>
        <w:t>secular Jews</w:t>
      </w:r>
      <w:r w:rsidRPr="00071776">
        <w:t xml:space="preserve">, </w:t>
      </w:r>
      <w:r w:rsidRPr="00615903">
        <w:rPr>
          <w:u w:val="single"/>
        </w:rPr>
        <w:t>many of whom are</w:t>
      </w:r>
      <w:r w:rsidRPr="00071776">
        <w:t xml:space="preserve"> relatively </w:t>
      </w:r>
      <w:r w:rsidRPr="00615903">
        <w:rPr>
          <w:u w:val="single"/>
        </w:rPr>
        <w:t>new immigrants to Israel</w:t>
      </w:r>
      <w:r w:rsidRPr="00071776">
        <w:t xml:space="preserve"> – </w:t>
      </w:r>
      <w:r w:rsidRPr="00615903">
        <w:rPr>
          <w:u w:val="single"/>
        </w:rPr>
        <w:t>will remain loyal and support his </w:t>
      </w:r>
      <w:hyperlink r:id="rId60" w:history="1">
        <w:r w:rsidRPr="00615903">
          <w:rPr>
            <w:rStyle w:val="Hyperlink"/>
            <w:u w:val="single"/>
          </w:rPr>
          <w:t>efforts</w:t>
        </w:r>
      </w:hyperlink>
      <w:r w:rsidRPr="00615903">
        <w:rPr>
          <w:u w:val="single"/>
        </w:rPr>
        <w:t> to reduce the power of the ultra-Orthodox parties</w:t>
      </w:r>
      <w:r w:rsidRPr="00071776">
        <w:t>, Shas and United Torah Judaism (UTJ), in the Knesset.</w:t>
      </w:r>
    </w:p>
    <w:p w14:paraId="05C5D7CE" w14:textId="77777777" w:rsidR="00C2727D" w:rsidRPr="00071776" w:rsidRDefault="00C2727D" w:rsidP="00C2727D">
      <w:r w:rsidRPr="00071776">
        <w:t>If the polls prove accurate in September, Netanyahu could face the same </w:t>
      </w:r>
      <w:hyperlink r:id="rId61" w:history="1">
        <w:r w:rsidRPr="00071776">
          <w:rPr>
            <w:rStyle w:val="Hyperlink"/>
          </w:rPr>
          <w:t>difficulties</w:t>
        </w:r>
      </w:hyperlink>
      <w:r>
        <w:t xml:space="preserve"> </w:t>
      </w:r>
      <w:r w:rsidRPr="00071776">
        <w:t>in forming a coalition as he experienced in the past six weeks. Theoretically, if all right-wing factions – namely Shas, UTJ, the Union of Right Wing Parties (</w:t>
      </w:r>
      <w:hyperlink r:id="rId62" w:history="1">
        <w:r w:rsidRPr="00071776">
          <w:rPr>
            <w:rStyle w:val="Hyperlink"/>
          </w:rPr>
          <w:t>URWP</w:t>
        </w:r>
      </w:hyperlink>
      <w:r w:rsidRPr="00071776">
        <w:t xml:space="preserve">), Lieberman’s Yisrael Beiteinu and the New Right (Hayemin Hehadash) party – agree to join a Netanyahu-led government, </w:t>
      </w:r>
      <w:r w:rsidRPr="00615903">
        <w:rPr>
          <w:u w:val="single"/>
        </w:rPr>
        <w:t>the right-wing bloc would hold 72 seats</w:t>
      </w:r>
      <w:r w:rsidRPr="00071776">
        <w:t xml:space="preserve"> (based on the more conservative estimate of 37 Likud seats). </w:t>
      </w:r>
      <w:r w:rsidRPr="00615903">
        <w:rPr>
          <w:u w:val="single"/>
        </w:rPr>
        <w:t>This would give them a</w:t>
      </w:r>
      <w:r w:rsidRPr="00071776">
        <w:t xml:space="preserve"> strong </w:t>
      </w:r>
      <w:r w:rsidRPr="00615903">
        <w:rPr>
          <w:u w:val="single"/>
        </w:rPr>
        <w:t>majority in the 120-seat Knesset</w:t>
      </w:r>
      <w:r w:rsidRPr="00071776">
        <w:t xml:space="preserve">, </w:t>
      </w:r>
      <w:r w:rsidRPr="00615903">
        <w:rPr>
          <w:u w:val="single"/>
        </w:rPr>
        <w:t>where</w:t>
      </w:r>
      <w:r w:rsidRPr="00071776">
        <w:t xml:space="preserve"> only </w:t>
      </w:r>
      <w:r w:rsidRPr="00615903">
        <w:rPr>
          <w:u w:val="single"/>
        </w:rPr>
        <w:t>61 seats are needed for a governing coalition</w:t>
      </w:r>
      <w:r w:rsidRPr="00071776">
        <w:t>.</w:t>
      </w:r>
    </w:p>
    <w:p w14:paraId="11F4A0F4" w14:textId="77777777" w:rsidR="00C2727D" w:rsidRPr="00071776" w:rsidRDefault="00C2727D" w:rsidP="00C2727D">
      <w:r w:rsidRPr="00343232">
        <w:rPr>
          <w:u w:val="single"/>
        </w:rPr>
        <w:t>Even without Lieberman’s</w:t>
      </w:r>
      <w:r w:rsidRPr="00071776">
        <w:t xml:space="preserve"> nine </w:t>
      </w:r>
      <w:r w:rsidRPr="00343232">
        <w:rPr>
          <w:u w:val="single"/>
        </w:rPr>
        <w:t>seats, a Netanyahu-led coalition would hold 63 seats</w:t>
      </w:r>
      <w:r w:rsidRPr="00071776">
        <w:t xml:space="preserve">. Although </w:t>
      </w:r>
      <w:r w:rsidRPr="00343232">
        <w:rPr>
          <w:u w:val="single"/>
        </w:rPr>
        <w:t>this would</w:t>
      </w:r>
      <w:r w:rsidRPr="00071776">
        <w:t xml:space="preserve"> be a precarious majority, it would </w:t>
      </w:r>
      <w:r w:rsidRPr="00343232">
        <w:rPr>
          <w:u w:val="single"/>
        </w:rPr>
        <w:t>prevent a recurrence of the past six weeks’ deadlock</w:t>
      </w:r>
      <w:r w:rsidRPr="00071776">
        <w:t>, in which Lieberman held the exact number of seats needed to block the prime minister from forming a government.</w:t>
      </w:r>
      <w:r>
        <w:t xml:space="preserve"> </w:t>
      </w:r>
    </w:p>
    <w:p w14:paraId="70CF5D12" w14:textId="77777777" w:rsidR="00C2727D" w:rsidRPr="00071776" w:rsidRDefault="00C2727D" w:rsidP="00C2727D">
      <w:r w:rsidRPr="00071776">
        <w:t xml:space="preserve">However, should any one of the smaller parties drop below the 3.25 minimum threshold needed to gain seats in the Knesset, </w:t>
      </w:r>
      <w:r w:rsidRPr="00343232">
        <w:rPr>
          <w:u w:val="single"/>
        </w:rPr>
        <w:t>Netanyahu could find himself in hot water once again</w:t>
      </w:r>
      <w:r w:rsidRPr="00071776">
        <w:t xml:space="preserve">. </w:t>
      </w:r>
      <w:r w:rsidRPr="00343232">
        <w:rPr>
          <w:u w:val="single"/>
        </w:rPr>
        <w:t>The New Right party</w:t>
      </w:r>
      <w:r w:rsidRPr="00071776">
        <w:t xml:space="preserve">, for example, </w:t>
      </w:r>
      <w:r w:rsidRPr="00343232">
        <w:rPr>
          <w:u w:val="single"/>
        </w:rPr>
        <w:t>failed to cross the threshold in April, </w:t>
      </w:r>
      <w:hyperlink r:id="rId63" w:history="1">
        <w:r w:rsidRPr="00343232">
          <w:rPr>
            <w:rStyle w:val="Hyperlink"/>
            <w:u w:val="single"/>
          </w:rPr>
          <w:t>plunging</w:t>
        </w:r>
      </w:hyperlink>
      <w:r w:rsidRPr="00343232">
        <w:rPr>
          <w:u w:val="single"/>
        </w:rPr>
        <w:t xml:space="preserve"> Education Minister </w:t>
      </w:r>
      <w:r w:rsidRPr="00071776">
        <w:t xml:space="preserve">Naftali </w:t>
      </w:r>
      <w:r w:rsidRPr="00343232">
        <w:rPr>
          <w:u w:val="single"/>
        </w:rPr>
        <w:t>Bennett and</w:t>
      </w:r>
      <w:r w:rsidRPr="00071776">
        <w:t xml:space="preserve"> his co-chair </w:t>
      </w:r>
      <w:r w:rsidRPr="00343232">
        <w:rPr>
          <w:u w:val="single"/>
        </w:rPr>
        <w:t>Shaked into political oblivion</w:t>
      </w:r>
      <w:r w:rsidRPr="00071776">
        <w:t>.</w:t>
      </w:r>
    </w:p>
    <w:p w14:paraId="5E3270BA" w14:textId="77777777" w:rsidR="00C2727D" w:rsidRPr="00071776" w:rsidRDefault="00C2727D" w:rsidP="00C2727D">
      <w:r w:rsidRPr="00071776">
        <w:t>Bennett is still </w:t>
      </w:r>
      <w:hyperlink r:id="rId64" w:tgtFrame="_blank" w:history="1">
        <w:r w:rsidRPr="00071776">
          <w:rPr>
            <w:rStyle w:val="Hyperlink"/>
          </w:rPr>
          <w:t>expected</w:t>
        </w:r>
      </w:hyperlink>
      <w:r w:rsidRPr="00071776">
        <w:t> to head the New Right party, despite Shaked’s moves to join Likud. In this, he could join with other fringe parties like the hard-line Zehut party and the highly controversial Otzma Yehudit party, an ideological </w:t>
      </w:r>
      <w:hyperlink r:id="rId65" w:history="1">
        <w:r w:rsidRPr="00071776">
          <w:rPr>
            <w:rStyle w:val="Hyperlink"/>
          </w:rPr>
          <w:t>descendent</w:t>
        </w:r>
      </w:hyperlink>
      <w:r w:rsidRPr="00071776">
        <w:t> of the outlawed Kach party of Rabbi Meir Kahane.</w:t>
      </w:r>
    </w:p>
    <w:p w14:paraId="501B6CB5" w14:textId="77777777" w:rsidR="00C2727D" w:rsidRPr="00071776" w:rsidRDefault="00C2727D" w:rsidP="00C2727D">
      <w:r w:rsidRPr="00071776">
        <w:t xml:space="preserve">Though these </w:t>
      </w:r>
      <w:r w:rsidRPr="006E0C1B">
        <w:rPr>
          <w:u w:val="single"/>
        </w:rPr>
        <w:t>alliances could bring Bennett enough votes to squeeze the New Right over the minimum threshold</w:t>
      </w:r>
      <w:r w:rsidRPr="00071776">
        <w:t>, separating Otzma Yehudit from its current alliance with the URWP may, in turn, put its existence in jeopardy. With URWP predicted six seats, it will likely be unwilling to see valuable candidates prised away that could leave it short of the four usually needed to sit in the Knesset.</w:t>
      </w:r>
    </w:p>
    <w:p w14:paraId="21375568" w14:textId="77777777" w:rsidR="00C2727D" w:rsidRPr="00C2727D" w:rsidRDefault="00C2727D" w:rsidP="00C2727D"/>
    <w:p w14:paraId="328E166F" w14:textId="77777777" w:rsidR="00533B20" w:rsidRDefault="00533B20" w:rsidP="00533B20">
      <w:pPr>
        <w:pStyle w:val="Heading4"/>
      </w:pPr>
      <w:r w:rsidRPr="000A300D">
        <w:t>Netanyahu’s got sufficient clout now – but that’s dependent on his status as a hardliner and his ability to portray the military as a key success</w:t>
      </w:r>
    </w:p>
    <w:p w14:paraId="0FFF7632" w14:textId="77777777" w:rsidR="00533B20" w:rsidRPr="006B7A91" w:rsidRDefault="00533B20" w:rsidP="00533B20">
      <w:r w:rsidRPr="006B7A91">
        <w:rPr>
          <w:rStyle w:val="Style13ptBold"/>
        </w:rPr>
        <w:t xml:space="preserve">Halbfinger ‘4/10 </w:t>
      </w:r>
      <w:r w:rsidRPr="006B7A91">
        <w:t xml:space="preserve">— (David M., Jerusalem bureau chief of The New York Times; “It’s Netanyahu’s Israel Now,” published on 10 April 2019; The New York Times, Middle East, URL: </w:t>
      </w:r>
      <w:hyperlink r:id="rId66" w:history="1">
        <w:r w:rsidRPr="006B7A91">
          <w:rPr>
            <w:rStyle w:val="Hyperlink"/>
          </w:rPr>
          <w:t>https://www.nytimes.com/2019/04/10/world/middleeast/benjamin-netanyahu-israel-election.html</w:t>
        </w:r>
      </w:hyperlink>
      <w:r w:rsidRPr="006B7A91">
        <w:t>)//</w:t>
      </w:r>
      <w:r>
        <w:t>AP</w:t>
      </w:r>
    </w:p>
    <w:p w14:paraId="566615C8" w14:textId="77777777" w:rsidR="00533B20" w:rsidRPr="00F42986" w:rsidRDefault="00533B20" w:rsidP="00533B20">
      <w:r w:rsidRPr="00F42986">
        <w:t xml:space="preserve">JERUSALEM — Benjamin </w:t>
      </w:r>
      <w:r w:rsidRPr="00F42986">
        <w:rPr>
          <w:u w:val="single"/>
        </w:rPr>
        <w:t>Netanyahu’s apparent re-election as prime minister</w:t>
      </w:r>
      <w:r w:rsidRPr="00F42986">
        <w:t xml:space="preserve"> of Israel </w:t>
      </w:r>
      <w:r w:rsidRPr="00F42986">
        <w:rPr>
          <w:u w:val="single"/>
        </w:rPr>
        <w:t>attests to a starkly conservative vision of the Jewish state</w:t>
      </w:r>
      <w:r w:rsidRPr="00F42986">
        <w:t xml:space="preserve"> and its people about where they are and where they are headed.</w:t>
      </w:r>
    </w:p>
    <w:p w14:paraId="255E8DA6" w14:textId="77777777" w:rsidR="00533B20" w:rsidRPr="00F42986" w:rsidRDefault="00533B20" w:rsidP="00533B20">
      <w:r w:rsidRPr="00F42986">
        <w:rPr>
          <w:u w:val="single"/>
        </w:rPr>
        <w:t>They prize stability, as well as the military</w:t>
      </w:r>
      <w:r w:rsidRPr="00F42986">
        <w:t xml:space="preserve"> and economic </w:t>
      </w:r>
      <w:r w:rsidRPr="00F42986">
        <w:rPr>
          <w:u w:val="single"/>
        </w:rPr>
        <w:t>security</w:t>
      </w:r>
      <w:r w:rsidRPr="00F42986">
        <w:t xml:space="preserve"> that Mr. Netanyahu has delivered.</w:t>
      </w:r>
    </w:p>
    <w:p w14:paraId="376CD3AD" w14:textId="77777777" w:rsidR="00533B20" w:rsidRPr="00F42986" w:rsidRDefault="00533B20" w:rsidP="00533B20">
      <w:r w:rsidRPr="00F42986">
        <w:t xml:space="preserve">Though in many ways they have never been safer, they remain afraid — especially of Iran and its influence over their neighbors, against which Mr. Netanyahu has relentlessly crusaded. </w:t>
      </w:r>
      <w:r w:rsidRPr="00F42986">
        <w:rPr>
          <w:u w:val="single"/>
        </w:rPr>
        <w:t>They are persuaded by his portrayal of those who challenge him</w:t>
      </w:r>
      <w:r w:rsidRPr="00F42986">
        <w:t xml:space="preserve">, whether Arab citizens or the left, as enemies of the state. </w:t>
      </w:r>
      <w:r w:rsidRPr="00F42986">
        <w:rPr>
          <w:u w:val="single"/>
        </w:rPr>
        <w:t>They take his resemblance to authoritarian leaders around the world as evidence that he was ahead of the curve</w:t>
      </w:r>
      <w:r w:rsidRPr="00F42986">
        <w:t>.</w:t>
      </w:r>
    </w:p>
    <w:p w14:paraId="65015A6E" w14:textId="77777777" w:rsidR="00533B20" w:rsidRPr="00F42986" w:rsidRDefault="00533B20" w:rsidP="00533B20">
      <w:r w:rsidRPr="00F42986">
        <w:rPr>
          <w:u w:val="single"/>
        </w:rPr>
        <w:t>They credit Mr. Netanyahu, whose</w:t>
      </w:r>
      <w:r w:rsidRPr="00F42986">
        <w:t xml:space="preserve"> strategic </w:t>
      </w:r>
      <w:r w:rsidRPr="00F42986">
        <w:rPr>
          <w:u w:val="single"/>
        </w:rPr>
        <w:t>vision values power and fortitude above all</w:t>
      </w:r>
      <w:r w:rsidRPr="00F42986">
        <w:t>, with piloting Israel to unprecedented diplomatic heights and believe still more is possible. And they are loath to let anyone less experienced take the controls.</w:t>
      </w:r>
    </w:p>
    <w:p w14:paraId="7FF70BD8" w14:textId="77777777" w:rsidR="00533B20" w:rsidRPr="00F42986" w:rsidRDefault="00533B20" w:rsidP="00533B20">
      <w:r w:rsidRPr="00F42986">
        <w:t xml:space="preserve"> “Let’s be honest with ourselves,” said Michael B. Oren, a former Israeli ambassador to Washington. “Our economy is excellent, our foreign relations were never better, and we’re secure. We’ve got a guy in politics for 40 years: We know him, the world knows him — even our enemies know him.”</w:t>
      </w:r>
    </w:p>
    <w:p w14:paraId="438E4E29" w14:textId="77777777" w:rsidR="00533B20" w:rsidRPr="00F42986" w:rsidRDefault="00533B20" w:rsidP="00533B20">
      <w:r w:rsidRPr="00F42986">
        <w:t>Not everyone is so enamored of him.</w:t>
      </w:r>
    </w:p>
    <w:p w14:paraId="45595BED" w14:textId="77777777" w:rsidR="00533B20" w:rsidRPr="00F42986" w:rsidRDefault="00533B20" w:rsidP="00533B20">
      <w:r w:rsidRPr="00F42986">
        <w:t xml:space="preserve">Mr. </w:t>
      </w:r>
      <w:r w:rsidRPr="00F42986">
        <w:rPr>
          <w:u w:val="single"/>
        </w:rPr>
        <w:t>Netanyahu’s coalition appears to have won 65</w:t>
      </w:r>
      <w:r w:rsidRPr="00F42986">
        <w:t xml:space="preserve"> of the 120 </w:t>
      </w:r>
      <w:r w:rsidRPr="00F42986">
        <w:rPr>
          <w:u w:val="single"/>
        </w:rPr>
        <w:t>seats</w:t>
      </w:r>
      <w:r w:rsidRPr="00F42986">
        <w:t xml:space="preserve"> in Parliament. But </w:t>
      </w:r>
      <w:r w:rsidRPr="00F42986">
        <w:rPr>
          <w:u w:val="single"/>
        </w:rPr>
        <w:t>his positions</w:t>
      </w:r>
      <w:r w:rsidRPr="00F42986">
        <w:t xml:space="preserve"> on the issues </w:t>
      </w:r>
      <w:r w:rsidRPr="00F42986">
        <w:rPr>
          <w:u w:val="single"/>
        </w:rPr>
        <w:t>differed little from those of his main challenger, Benny Gantz, suggesting that close to half of the electorate would have</w:t>
      </w:r>
      <w:r w:rsidRPr="00F42986">
        <w:t xml:space="preserve"> simply </w:t>
      </w:r>
      <w:r w:rsidRPr="00F42986">
        <w:rPr>
          <w:u w:val="single"/>
        </w:rPr>
        <w:t>preferred someone else in the job</w:t>
      </w:r>
      <w:r w:rsidRPr="00F42986">
        <w:t>.</w:t>
      </w:r>
    </w:p>
    <w:p w14:paraId="1028758F" w14:textId="77777777" w:rsidR="00533B20" w:rsidRPr="00F42986" w:rsidRDefault="00533B20" w:rsidP="00533B20">
      <w:r w:rsidRPr="00F42986">
        <w:t>As he assembles a new coalition, how Mr. Netanyahu manages that divide will be his first test. With a new term and an expanded Likud party, he could form an even larger right-wing coalition of secular, ultra-Orthodox and even some extremist lawmakers — or, if he chooses, he could to try to forge a national unity government that brings in centrists.</w:t>
      </w:r>
    </w:p>
    <w:p w14:paraId="7B3295FC" w14:textId="77777777" w:rsidR="00533B20" w:rsidRPr="00F42986" w:rsidRDefault="00533B20" w:rsidP="00533B20">
      <w:r w:rsidRPr="00F42986">
        <w:t>Whatever he decides, Mr. Netanyahu has been afforded the opportunity to lead Israel through a serious turning point in its history as both a Jewish and a democratic state, if his legal troubles do not topple him first.</w:t>
      </w:r>
    </w:p>
    <w:p w14:paraId="5EB0D6BC" w14:textId="77777777" w:rsidR="00533B20" w:rsidRPr="00F42986" w:rsidRDefault="00533B20" w:rsidP="00533B20">
      <w:r w:rsidRPr="00F42986">
        <w:t>An election that was all about personality and character — whether Mr. Netanyahu’s likely indictment on corruption charges made him unfit to continue in the job, or whether Mr. Gantz, was up to it — left little room for issues of policy.</w:t>
      </w:r>
    </w:p>
    <w:p w14:paraId="412AE39B" w14:textId="77777777" w:rsidR="00533B20" w:rsidRPr="00F42986" w:rsidRDefault="00533B20" w:rsidP="00533B20">
      <w:r w:rsidRPr="00F42986">
        <w:t>To his credit, Mr. Gantz, who conceded on Wednesday, won a record number of Parliament seats for a new party. But Mr. Netanyahu proved once again that his talents, stamina and willingness to do what it takes to win are all unmatched in Israeli politics.</w:t>
      </w:r>
    </w:p>
    <w:p w14:paraId="256A8E12" w14:textId="77777777" w:rsidR="00533B20" w:rsidRPr="00F42986" w:rsidRDefault="00533B20" w:rsidP="00533B20">
      <w:r w:rsidRPr="00F42986">
        <w:t>But serious concerns for Israel that were essentially set aside in the campaign are fast approaching. As he surpasses David Ben-Gurion, Israel’s founding leader, as its longest-serving prime minister this summer, Mr. Netanyahu will be unable to ignore any of them for long.</w:t>
      </w:r>
    </w:p>
    <w:p w14:paraId="03D91D70" w14:textId="77777777" w:rsidR="00533B20" w:rsidRPr="00F42986" w:rsidRDefault="00533B20" w:rsidP="00533B20">
      <w:r w:rsidRPr="006B7A91">
        <w:rPr>
          <w:u w:val="single"/>
        </w:rPr>
        <w:t>Peace with the Palestinians remains as unlikely as ever, despite the possible wild card of a</w:t>
      </w:r>
      <w:r w:rsidRPr="00F42986">
        <w:t xml:space="preserve"> long-awaited </w:t>
      </w:r>
      <w:r w:rsidRPr="006B7A91">
        <w:rPr>
          <w:u w:val="single"/>
        </w:rPr>
        <w:t>proposal from</w:t>
      </w:r>
      <w:r w:rsidRPr="00F42986">
        <w:t xml:space="preserve"> the </w:t>
      </w:r>
      <w:r w:rsidRPr="006B7A91">
        <w:rPr>
          <w:u w:val="single"/>
        </w:rPr>
        <w:t>Trump</w:t>
      </w:r>
      <w:r w:rsidRPr="00F42986">
        <w:t xml:space="preserve"> administration. Mr. Netanyahu’s </w:t>
      </w:r>
      <w:r w:rsidRPr="006B7A91">
        <w:rPr>
          <w:u w:val="single"/>
        </w:rPr>
        <w:t>right-wing allies</w:t>
      </w:r>
      <w:r w:rsidRPr="00F42986">
        <w:t xml:space="preserve">, to whom he may be even more beholden under his next coalition, </w:t>
      </w:r>
      <w:r w:rsidRPr="006B7A91">
        <w:rPr>
          <w:u w:val="single"/>
        </w:rPr>
        <w:t>are champing at the bit to pursue annexation</w:t>
      </w:r>
      <w:r w:rsidRPr="00F42986">
        <w:t xml:space="preserve"> of the occupied West Bank.</w:t>
      </w:r>
    </w:p>
    <w:p w14:paraId="3B4AFD72" w14:textId="77777777" w:rsidR="00533B20" w:rsidRPr="00F42986" w:rsidRDefault="00533B20" w:rsidP="00533B20">
      <w:r w:rsidRPr="006B7A91">
        <w:rPr>
          <w:u w:val="single"/>
        </w:rPr>
        <w:t>In desperation to rally the pro-settler base</w:t>
      </w:r>
      <w:r w:rsidRPr="00F42986">
        <w:t xml:space="preserve">, Mr. </w:t>
      </w:r>
      <w:r w:rsidRPr="006B7A91">
        <w:rPr>
          <w:u w:val="single"/>
        </w:rPr>
        <w:t>Netanyahu said</w:t>
      </w:r>
      <w:r w:rsidRPr="00F42986">
        <w:t xml:space="preserve"> publicly three days </w:t>
      </w:r>
      <w:r w:rsidRPr="006B7A91">
        <w:rPr>
          <w:u w:val="single"/>
        </w:rPr>
        <w:t xml:space="preserve">before the election that he would begin applying Israeli sovereignty to parts of the West Bank </w:t>
      </w:r>
      <w:r w:rsidRPr="00F42986">
        <w:t xml:space="preserve">that the Palestinians demand for their future state. </w:t>
      </w:r>
      <w:r w:rsidRPr="006B7A91">
        <w:rPr>
          <w:u w:val="single"/>
        </w:rPr>
        <w:t xml:space="preserve">Opponents believe this would set off a new Palestinian uprising, bring to fruition the apartheid regime </w:t>
      </w:r>
      <w:r w:rsidRPr="006B7A91">
        <w:t xml:space="preserve">the Israeli left </w:t>
      </w:r>
      <w:r w:rsidRPr="00F42986">
        <w:t xml:space="preserve">has long warned against, </w:t>
      </w:r>
      <w:r w:rsidRPr="006B7A91">
        <w:rPr>
          <w:u w:val="single"/>
        </w:rPr>
        <w:t>or both</w:t>
      </w:r>
      <w:r w:rsidRPr="00F42986">
        <w:t>.</w:t>
      </w:r>
    </w:p>
    <w:p w14:paraId="46E9DB40" w14:textId="77777777" w:rsidR="00533B20" w:rsidRPr="00F42986" w:rsidRDefault="00533B20" w:rsidP="00533B20">
      <w:r w:rsidRPr="00F42986">
        <w:t>Even without annexation in the mix, Mr. Netanyahu’s settler- and ultra-Orthodox-dominated government, and his effusive embrace of President Trump, have rapidly alienated Israel from predominantly liberal and less-observant American Jews, the largest diaspora community and a pillar of Israel’s security since its founding.</w:t>
      </w:r>
    </w:p>
    <w:p w14:paraId="148D021D" w14:textId="77777777" w:rsidR="00533B20" w:rsidRPr="00F42986" w:rsidRDefault="00533B20" w:rsidP="00533B20">
      <w:r w:rsidRPr="006B7A91">
        <w:rPr>
          <w:u w:val="single"/>
        </w:rPr>
        <w:t>Israel is becoming a partisan issue in the</w:t>
      </w:r>
      <w:r w:rsidRPr="00F42986">
        <w:t xml:space="preserve"> </w:t>
      </w:r>
      <w:r w:rsidRPr="006B7A91">
        <w:rPr>
          <w:u w:val="single"/>
        </w:rPr>
        <w:t>U</w:t>
      </w:r>
      <w:r w:rsidRPr="00F42986">
        <w:t xml:space="preserve">nited </w:t>
      </w:r>
      <w:r w:rsidRPr="006B7A91">
        <w:rPr>
          <w:u w:val="single"/>
        </w:rPr>
        <w:t>S</w:t>
      </w:r>
      <w:r w:rsidRPr="00F42986">
        <w:t xml:space="preserve">tates </w:t>
      </w:r>
      <w:r w:rsidRPr="006B7A91">
        <w:rPr>
          <w:u w:val="single"/>
        </w:rPr>
        <w:t>like never before</w:t>
      </w:r>
      <w:r w:rsidRPr="00F42986">
        <w:t xml:space="preserve">, already </w:t>
      </w:r>
      <w:r w:rsidRPr="006B7A91">
        <w:rPr>
          <w:u w:val="single"/>
        </w:rPr>
        <w:t>forcing those seeking the Democratic</w:t>
      </w:r>
      <w:r w:rsidRPr="00F42986">
        <w:t xml:space="preserve"> presidential </w:t>
      </w:r>
      <w:r w:rsidRPr="006B7A91">
        <w:rPr>
          <w:u w:val="single"/>
        </w:rPr>
        <w:t>nomination in 2020</w:t>
      </w:r>
      <w:r w:rsidRPr="00F42986">
        <w:t xml:space="preserve"> — including Bernie Sanders, Pete Buttigieg and Beto O’Rourke — </w:t>
      </w:r>
      <w:r w:rsidRPr="006B7A91">
        <w:rPr>
          <w:u w:val="single"/>
        </w:rPr>
        <w:t>to distinguish their support for Israel from their disapproval of</w:t>
      </w:r>
      <w:r w:rsidRPr="00F42986">
        <w:t xml:space="preserve"> Mr. </w:t>
      </w:r>
      <w:r w:rsidRPr="006B7A91">
        <w:rPr>
          <w:u w:val="single"/>
        </w:rPr>
        <w:t>Netanyahu</w:t>
      </w:r>
      <w:r w:rsidRPr="00F42986">
        <w:t>’s policies.</w:t>
      </w:r>
    </w:p>
    <w:p w14:paraId="0096E08A" w14:textId="77777777" w:rsidR="00533B20" w:rsidRDefault="00533B20" w:rsidP="00533B20"/>
    <w:p w14:paraId="1FC6635E" w14:textId="23ACDF96" w:rsidR="00FE50EF" w:rsidRPr="001F5135" w:rsidRDefault="00FE50EF" w:rsidP="00FE50EF">
      <w:pPr>
        <w:pStyle w:val="Heading3"/>
        <w:rPr>
          <w:rFonts w:asciiTheme="minorHAnsi" w:hAnsiTheme="minorHAnsi" w:cstheme="minorHAnsi"/>
        </w:rPr>
      </w:pPr>
      <w:r w:rsidRPr="001F5135">
        <w:rPr>
          <w:rFonts w:asciiTheme="minorHAnsi" w:hAnsiTheme="minorHAnsi" w:cstheme="minorHAnsi"/>
        </w:rPr>
        <w:t>UQ – AT: past coalition failures</w:t>
      </w:r>
    </w:p>
    <w:p w14:paraId="18DEE125" w14:textId="77777777" w:rsidR="00FE50EF" w:rsidRPr="001F5135" w:rsidRDefault="00FE50EF" w:rsidP="00FE50EF">
      <w:pPr>
        <w:pStyle w:val="Heading4"/>
        <w:rPr>
          <w:rFonts w:asciiTheme="minorHAnsi" w:hAnsiTheme="minorHAnsi" w:cstheme="minorHAnsi"/>
        </w:rPr>
      </w:pPr>
      <w:r w:rsidRPr="001F5135">
        <w:rPr>
          <w:rFonts w:asciiTheme="minorHAnsi" w:hAnsiTheme="minorHAnsi" w:cstheme="minorHAnsi"/>
        </w:rPr>
        <w:t xml:space="preserve">Netanyahu’s </w:t>
      </w:r>
      <w:r w:rsidRPr="001F5135">
        <w:rPr>
          <w:rFonts w:asciiTheme="minorHAnsi" w:hAnsiTheme="minorHAnsi" w:cstheme="minorHAnsi"/>
          <w:u w:val="single"/>
        </w:rPr>
        <w:t>playing dead</w:t>
      </w:r>
      <w:r w:rsidRPr="001F5135">
        <w:rPr>
          <w:rFonts w:asciiTheme="minorHAnsi" w:hAnsiTheme="minorHAnsi" w:cstheme="minorHAnsi"/>
        </w:rPr>
        <w:t xml:space="preserve"> – his failure to gain a coalition was </w:t>
      </w:r>
      <w:r w:rsidRPr="001F5135">
        <w:rPr>
          <w:rFonts w:asciiTheme="minorHAnsi" w:hAnsiTheme="minorHAnsi" w:cstheme="minorHAnsi"/>
          <w:u w:val="single"/>
        </w:rPr>
        <w:t>intentional</w:t>
      </w:r>
      <w:r w:rsidRPr="001F5135">
        <w:rPr>
          <w:rFonts w:asciiTheme="minorHAnsi" w:hAnsiTheme="minorHAnsi" w:cstheme="minorHAnsi"/>
        </w:rPr>
        <w:t xml:space="preserve"> – he’ll bounce back September </w:t>
      </w:r>
    </w:p>
    <w:p w14:paraId="397013AC" w14:textId="77777777" w:rsidR="00FE50EF" w:rsidRPr="001F5135" w:rsidRDefault="00FE50EF" w:rsidP="00FE50EF">
      <w:pPr>
        <w:rPr>
          <w:rFonts w:asciiTheme="minorHAnsi" w:hAnsiTheme="minorHAnsi" w:cstheme="minorHAnsi"/>
        </w:rPr>
      </w:pPr>
      <w:r w:rsidRPr="001F5135">
        <w:rPr>
          <w:rStyle w:val="Style13ptBold"/>
          <w:rFonts w:asciiTheme="minorHAnsi" w:hAnsiTheme="minorHAnsi" w:cstheme="minorHAnsi"/>
        </w:rPr>
        <w:t>Plocker 6/2</w:t>
      </w:r>
      <w:r w:rsidRPr="001F5135">
        <w:rPr>
          <w:rFonts w:asciiTheme="minorHAnsi" w:hAnsiTheme="minorHAnsi" w:cstheme="minorHAnsi"/>
        </w:rPr>
        <w:t xml:space="preserve"> (Sever Plocker, reporting for YNN, 6-2-2019, "Netanyahu's coalition failure was really a secret success," YNetNews, https://www.ynetnews.com/articles/0,7340,L-5519088,00.html, accessed 6-24-2019)//AP</w:t>
      </w:r>
    </w:p>
    <w:p w14:paraId="1BAF6F0D" w14:textId="77777777" w:rsidR="00FE50EF" w:rsidRPr="001F5135" w:rsidRDefault="00FE50EF" w:rsidP="00FE50EF">
      <w:pPr>
        <w:rPr>
          <w:rFonts w:asciiTheme="minorHAnsi" w:hAnsiTheme="minorHAnsi" w:cstheme="minorHAnsi"/>
        </w:rPr>
      </w:pPr>
      <w:r w:rsidRPr="001F5135">
        <w:rPr>
          <w:rFonts w:asciiTheme="minorHAnsi" w:hAnsiTheme="minorHAnsi" w:cstheme="minorHAnsi"/>
        </w:rPr>
        <w:t>Netanyahu knew it, the spiritual leaders of the ultra-Orthodox parties knew it and so did Avigdor Liberman. Which surely brings us to the conclusion that if Netanyahu really wanted to, he could have formed a coalition government.</w:t>
      </w:r>
    </w:p>
    <w:p w14:paraId="3443F6BA" w14:textId="77777777" w:rsidR="00FE50EF" w:rsidRPr="001F5135" w:rsidRDefault="00FE50EF" w:rsidP="00FE50EF">
      <w:pPr>
        <w:rPr>
          <w:rStyle w:val="StyleUnderline"/>
          <w:rFonts w:asciiTheme="minorHAnsi" w:hAnsiTheme="minorHAnsi" w:cstheme="minorHAnsi"/>
        </w:rPr>
      </w:pPr>
      <w:r w:rsidRPr="001F5135">
        <w:rPr>
          <w:rStyle w:val="StyleUnderline"/>
          <w:rFonts w:asciiTheme="minorHAnsi" w:hAnsiTheme="minorHAnsi" w:cstheme="minorHAnsi"/>
        </w:rPr>
        <w:t>Netanyahu is no political rookie</w:t>
      </w:r>
      <w:r w:rsidRPr="001F5135">
        <w:rPr>
          <w:rFonts w:asciiTheme="minorHAnsi" w:hAnsiTheme="minorHAnsi" w:cstheme="minorHAnsi"/>
        </w:rPr>
        <w:t xml:space="preserve">, </w:t>
      </w:r>
      <w:r w:rsidRPr="001F5135">
        <w:rPr>
          <w:rStyle w:val="StyleUnderline"/>
          <w:rFonts w:asciiTheme="minorHAnsi" w:hAnsiTheme="minorHAnsi" w:cstheme="minorHAnsi"/>
        </w:rPr>
        <w:t>and the reason for him not forming a government</w:t>
      </w:r>
      <w:r w:rsidRPr="001F5135">
        <w:rPr>
          <w:rFonts w:asciiTheme="minorHAnsi" w:hAnsiTheme="minorHAnsi" w:cstheme="minorHAnsi"/>
        </w:rPr>
        <w:t xml:space="preserve"> after the April 9 elections </w:t>
      </w:r>
      <w:r w:rsidRPr="001F5135">
        <w:rPr>
          <w:rStyle w:val="StyleUnderline"/>
          <w:rFonts w:asciiTheme="minorHAnsi" w:hAnsiTheme="minorHAnsi" w:cstheme="minorHAnsi"/>
        </w:rPr>
        <w:t>was that he simply did not want to.</w:t>
      </w:r>
    </w:p>
    <w:p w14:paraId="2E5D0F78" w14:textId="77777777" w:rsidR="00FE50EF" w:rsidRPr="001F5135" w:rsidRDefault="00FE50EF" w:rsidP="00FE50EF">
      <w:pPr>
        <w:rPr>
          <w:rStyle w:val="StyleUnderline"/>
          <w:rFonts w:asciiTheme="minorHAnsi" w:hAnsiTheme="minorHAnsi" w:cstheme="minorHAnsi"/>
        </w:rPr>
      </w:pPr>
      <w:r w:rsidRPr="001F5135">
        <w:rPr>
          <w:rStyle w:val="StyleUnderline"/>
          <w:rFonts w:asciiTheme="minorHAnsi" w:hAnsiTheme="minorHAnsi" w:cstheme="minorHAnsi"/>
        </w:rPr>
        <w:t>Some</w:t>
      </w:r>
      <w:r w:rsidRPr="001F5135">
        <w:rPr>
          <w:rFonts w:asciiTheme="minorHAnsi" w:hAnsiTheme="minorHAnsi" w:cstheme="minorHAnsi"/>
        </w:rPr>
        <w:t xml:space="preserve"> will </w:t>
      </w:r>
      <w:r w:rsidRPr="001F5135">
        <w:rPr>
          <w:rStyle w:val="StyleUnderline"/>
          <w:rFonts w:asciiTheme="minorHAnsi" w:hAnsiTheme="minorHAnsi" w:cstheme="minorHAnsi"/>
        </w:rPr>
        <w:t>insist</w:t>
      </w:r>
      <w:r w:rsidRPr="001F5135">
        <w:rPr>
          <w:rFonts w:asciiTheme="minorHAnsi" w:hAnsiTheme="minorHAnsi" w:cstheme="minorHAnsi"/>
        </w:rPr>
        <w:t xml:space="preserve"> that </w:t>
      </w:r>
      <w:r w:rsidRPr="001F5135">
        <w:rPr>
          <w:rStyle w:val="StyleUnderline"/>
          <w:rFonts w:asciiTheme="minorHAnsi" w:hAnsiTheme="minorHAnsi" w:cstheme="minorHAnsi"/>
        </w:rPr>
        <w:t>the prime minister</w:t>
      </w:r>
      <w:r w:rsidRPr="001F5135">
        <w:rPr>
          <w:rFonts w:asciiTheme="minorHAnsi" w:hAnsiTheme="minorHAnsi" w:cstheme="minorHAnsi"/>
        </w:rPr>
        <w:t xml:space="preserve"> in fact </w:t>
      </w:r>
      <w:r w:rsidRPr="001F5135">
        <w:rPr>
          <w:rStyle w:val="StyleUnderline"/>
          <w:rFonts w:asciiTheme="minorHAnsi" w:hAnsiTheme="minorHAnsi" w:cstheme="minorHAnsi"/>
        </w:rPr>
        <w:t>went out of his way to build a coalition</w:t>
      </w:r>
      <w:r w:rsidRPr="001F5135">
        <w:rPr>
          <w:rFonts w:asciiTheme="minorHAnsi" w:hAnsiTheme="minorHAnsi" w:cstheme="minorHAnsi"/>
        </w:rPr>
        <w:t xml:space="preserve">. </w:t>
      </w:r>
      <w:r w:rsidRPr="001F5135">
        <w:rPr>
          <w:rStyle w:val="StyleUnderline"/>
          <w:rFonts w:asciiTheme="minorHAnsi" w:hAnsiTheme="minorHAnsi" w:cstheme="minorHAnsi"/>
        </w:rPr>
        <w:t>He even went so far as to offer Labor leader Avi Gabby the world in return for his party joining the coalition.</w:t>
      </w:r>
    </w:p>
    <w:p w14:paraId="43273686" w14:textId="77777777" w:rsidR="00FE50EF" w:rsidRPr="001F5135" w:rsidRDefault="00FE50EF" w:rsidP="00FE50EF">
      <w:pPr>
        <w:rPr>
          <w:rFonts w:asciiTheme="minorHAnsi" w:hAnsiTheme="minorHAnsi" w:cstheme="minorHAnsi"/>
        </w:rPr>
      </w:pPr>
      <w:r w:rsidRPr="001F5135">
        <w:rPr>
          <w:rFonts w:asciiTheme="minorHAnsi" w:hAnsiTheme="minorHAnsi" w:cstheme="minorHAnsi"/>
        </w:rPr>
        <w:t>Is not the fact that he couldn't muster 61 MKs to support a government he headed conclusive evidence of his distress? Actually, I believe that this is in fact evidence of the contrary.</w:t>
      </w:r>
    </w:p>
    <w:p w14:paraId="52639AE7" w14:textId="77777777" w:rsidR="00FE50EF" w:rsidRPr="001F5135" w:rsidRDefault="00FE50EF" w:rsidP="00FE50EF">
      <w:pPr>
        <w:rPr>
          <w:rStyle w:val="StyleUnderline"/>
          <w:rFonts w:asciiTheme="minorHAnsi" w:hAnsiTheme="minorHAnsi" w:cstheme="minorHAnsi"/>
        </w:rPr>
      </w:pPr>
      <w:r w:rsidRPr="001F5135">
        <w:rPr>
          <w:rStyle w:val="StyleUnderline"/>
          <w:rFonts w:asciiTheme="minorHAnsi" w:hAnsiTheme="minorHAnsi" w:cstheme="minorHAnsi"/>
        </w:rPr>
        <w:t xml:space="preserve">Netanyahu, a </w:t>
      </w:r>
      <w:r w:rsidRPr="001F5135">
        <w:rPr>
          <w:rStyle w:val="Emphasis"/>
          <w:rFonts w:asciiTheme="minorHAnsi" w:hAnsiTheme="minorHAnsi" w:cstheme="minorHAnsi"/>
        </w:rPr>
        <w:t>political fox and master of disguise,</w:t>
      </w:r>
      <w:r w:rsidRPr="001F5135">
        <w:rPr>
          <w:rFonts w:asciiTheme="minorHAnsi" w:hAnsiTheme="minorHAnsi" w:cstheme="minorHAnsi"/>
        </w:rPr>
        <w:t xml:space="preserve"> </w:t>
      </w:r>
      <w:r w:rsidRPr="001F5135">
        <w:rPr>
          <w:rStyle w:val="Emphasis"/>
          <w:rFonts w:asciiTheme="minorHAnsi" w:hAnsiTheme="minorHAnsi" w:cstheme="minorHAnsi"/>
        </w:rPr>
        <w:t>put on an act</w:t>
      </w:r>
      <w:r w:rsidRPr="001F5135">
        <w:rPr>
          <w:rStyle w:val="StyleUnderline"/>
          <w:rFonts w:asciiTheme="minorHAnsi" w:hAnsiTheme="minorHAnsi" w:cstheme="minorHAnsi"/>
        </w:rPr>
        <w:t xml:space="preserve"> for Gabbay secure in the knowledge there was no chance of the Labor MKs sacrificing themselves to save his skin.</w:t>
      </w:r>
    </w:p>
    <w:p w14:paraId="523A8328" w14:textId="77777777" w:rsidR="00FE50EF" w:rsidRPr="001F5135" w:rsidRDefault="00FE50EF" w:rsidP="00FE50EF">
      <w:pPr>
        <w:rPr>
          <w:rStyle w:val="StyleUnderline"/>
          <w:rFonts w:asciiTheme="minorHAnsi" w:hAnsiTheme="minorHAnsi" w:cstheme="minorHAnsi"/>
        </w:rPr>
      </w:pPr>
      <w:r w:rsidRPr="001F5135">
        <w:rPr>
          <w:rStyle w:val="StyleUnderline"/>
          <w:rFonts w:asciiTheme="minorHAnsi" w:hAnsiTheme="minorHAnsi" w:cstheme="minorHAnsi"/>
        </w:rPr>
        <w:t>The prime minister dissembled, feigned and fooled</w:t>
      </w:r>
      <w:r w:rsidRPr="001F5135">
        <w:rPr>
          <w:rFonts w:asciiTheme="minorHAnsi" w:hAnsiTheme="minorHAnsi" w:cstheme="minorHAnsi"/>
        </w:rPr>
        <w:t xml:space="preserve"> the naïve </w:t>
      </w:r>
      <w:r w:rsidRPr="001F5135">
        <w:rPr>
          <w:rStyle w:val="StyleUnderline"/>
          <w:rFonts w:asciiTheme="minorHAnsi" w:hAnsiTheme="minorHAnsi" w:cstheme="minorHAnsi"/>
        </w:rPr>
        <w:t>Gabbay</w:t>
      </w:r>
      <w:r w:rsidRPr="001F5135">
        <w:rPr>
          <w:rFonts w:asciiTheme="minorHAnsi" w:hAnsiTheme="minorHAnsi" w:cstheme="minorHAnsi"/>
        </w:rPr>
        <w:t xml:space="preserve">, </w:t>
      </w:r>
      <w:r w:rsidRPr="001F5135">
        <w:rPr>
          <w:rStyle w:val="StyleUnderline"/>
          <w:rFonts w:asciiTheme="minorHAnsi" w:hAnsiTheme="minorHAnsi" w:cstheme="minorHAnsi"/>
        </w:rPr>
        <w:t>just</w:t>
      </w:r>
      <w:r w:rsidRPr="001F5135">
        <w:rPr>
          <w:rFonts w:asciiTheme="minorHAnsi" w:hAnsiTheme="minorHAnsi" w:cstheme="minorHAnsi"/>
        </w:rPr>
        <w:t xml:space="preserve"> </w:t>
      </w:r>
      <w:r w:rsidRPr="001F5135">
        <w:rPr>
          <w:rStyle w:val="StyleUnderline"/>
          <w:rFonts w:asciiTheme="minorHAnsi" w:hAnsiTheme="minorHAnsi" w:cstheme="minorHAnsi"/>
        </w:rPr>
        <w:t>so</w:t>
      </w:r>
      <w:r w:rsidRPr="001F5135">
        <w:rPr>
          <w:rFonts w:asciiTheme="minorHAnsi" w:hAnsiTheme="minorHAnsi" w:cstheme="minorHAnsi"/>
        </w:rPr>
        <w:t xml:space="preserve"> that </w:t>
      </w:r>
      <w:r w:rsidRPr="001F5135">
        <w:rPr>
          <w:rStyle w:val="StyleUnderline"/>
          <w:rFonts w:asciiTheme="minorHAnsi" w:hAnsiTheme="minorHAnsi" w:cstheme="minorHAnsi"/>
        </w:rPr>
        <w:t>he could give the impression of a genuine attempt to form a government right down to the wire</w:t>
      </w:r>
      <w:r w:rsidRPr="001F5135">
        <w:rPr>
          <w:rFonts w:asciiTheme="minorHAnsi" w:hAnsiTheme="minorHAnsi" w:cstheme="minorHAnsi"/>
        </w:rPr>
        <w:t xml:space="preserve">. But </w:t>
      </w:r>
      <w:r w:rsidRPr="001F5135">
        <w:rPr>
          <w:rStyle w:val="StyleUnderline"/>
          <w:rFonts w:asciiTheme="minorHAnsi" w:hAnsiTheme="minorHAnsi" w:cstheme="minorHAnsi"/>
        </w:rPr>
        <w:t>this was a government he never had any intention of forming.</w:t>
      </w:r>
    </w:p>
    <w:p w14:paraId="29C67D4F" w14:textId="77777777" w:rsidR="00FE50EF" w:rsidRPr="001F5135" w:rsidRDefault="00FE50EF" w:rsidP="0004145F">
      <w:pPr>
        <w:rPr>
          <w:rFonts w:asciiTheme="minorHAnsi" w:hAnsiTheme="minorHAnsi" w:cstheme="minorHAnsi"/>
        </w:rPr>
      </w:pPr>
      <w:r w:rsidRPr="001F5135">
        <w:rPr>
          <w:rStyle w:val="StyleUnderline"/>
          <w:rFonts w:asciiTheme="minorHAnsi" w:hAnsiTheme="minorHAnsi" w:cstheme="minorHAnsi"/>
        </w:rPr>
        <w:t xml:space="preserve">Netanyahu's gamble was based on cold and calculated personal analysis. When the current Knesset was sworn in, he realized </w:t>
      </w:r>
      <w:r w:rsidRPr="001F5135">
        <w:rPr>
          <w:rFonts w:asciiTheme="minorHAnsi" w:hAnsiTheme="minorHAnsi" w:cstheme="minorHAnsi"/>
        </w:rPr>
        <w:t>that</w:t>
      </w:r>
      <w:r w:rsidRPr="001F5135">
        <w:rPr>
          <w:rStyle w:val="StyleUnderline"/>
          <w:rFonts w:asciiTheme="minorHAnsi" w:hAnsiTheme="minorHAnsi" w:cstheme="minorHAnsi"/>
        </w:rPr>
        <w:t xml:space="preserve"> his coalition partners were not </w:t>
      </w:r>
      <w:r w:rsidRPr="001F5135">
        <w:rPr>
          <w:rFonts w:asciiTheme="minorHAnsi" w:hAnsiTheme="minorHAnsi" w:cstheme="minorHAnsi"/>
        </w:rPr>
        <w:t>exactly</w:t>
      </w:r>
      <w:r w:rsidRPr="001F5135">
        <w:rPr>
          <w:rStyle w:val="StyleUnderline"/>
          <w:rFonts w:asciiTheme="minorHAnsi" w:hAnsiTheme="minorHAnsi" w:cstheme="minorHAnsi"/>
        </w:rPr>
        <w:t xml:space="preserve"> clamoring to pass legislation to ensure his immunity </w:t>
      </w:r>
      <w:r w:rsidRPr="001F5135">
        <w:rPr>
          <w:rFonts w:asciiTheme="minorHAnsi" w:hAnsiTheme="minorHAnsi" w:cstheme="minorHAnsi"/>
        </w:rPr>
        <w:t xml:space="preserve">from prosecution. And </w:t>
      </w:r>
      <w:r w:rsidRPr="001F5135">
        <w:rPr>
          <w:rStyle w:val="StyleUnderline"/>
          <w:rFonts w:asciiTheme="minorHAnsi" w:hAnsiTheme="minorHAnsi" w:cstheme="minorHAnsi"/>
        </w:rPr>
        <w:t>even if they did agree, he could not afford the heavy diplomatic-economic-political price they would demand.</w:t>
      </w:r>
    </w:p>
    <w:p w14:paraId="3EC20921" w14:textId="77777777" w:rsidR="00FE50EF" w:rsidRPr="001F5135" w:rsidRDefault="00FE50EF" w:rsidP="00FE50EF">
      <w:pPr>
        <w:rPr>
          <w:rFonts w:asciiTheme="minorHAnsi" w:hAnsiTheme="minorHAnsi" w:cstheme="minorHAnsi"/>
        </w:rPr>
      </w:pPr>
      <w:r w:rsidRPr="001F5135">
        <w:rPr>
          <w:rFonts w:asciiTheme="minorHAnsi" w:hAnsiTheme="minorHAnsi" w:cstheme="minorHAnsi"/>
        </w:rPr>
        <w:t>So, in order to pave the way for his immunity, Netanyahu and his inner circle calculated that he needed a larger Likud party, with at least 40 seats in the Knesset. And given the massive number of votes lost to right-wing parties that did not pass the threshold, a target of 43-42 seats in the next Knesset does not seem fantastical.</w:t>
      </w:r>
    </w:p>
    <w:p w14:paraId="34E51121" w14:textId="77777777" w:rsidR="00FE50EF" w:rsidRPr="001F5135" w:rsidRDefault="00FE50EF" w:rsidP="00FE50EF">
      <w:pPr>
        <w:rPr>
          <w:rFonts w:asciiTheme="minorHAnsi" w:hAnsiTheme="minorHAnsi" w:cstheme="minorHAnsi"/>
        </w:rPr>
      </w:pPr>
      <w:r w:rsidRPr="001F5135">
        <w:rPr>
          <w:rFonts w:asciiTheme="minorHAnsi" w:hAnsiTheme="minorHAnsi" w:cstheme="minorHAnsi"/>
        </w:rPr>
        <w:t xml:space="preserve">It is even less fantastical when one </w:t>
      </w:r>
      <w:r w:rsidRPr="001F5135">
        <w:rPr>
          <w:rStyle w:val="Emphasis"/>
          <w:rFonts w:asciiTheme="minorHAnsi" w:hAnsiTheme="minorHAnsi" w:cstheme="minorHAnsi"/>
        </w:rPr>
        <w:t>consider</w:t>
      </w:r>
      <w:r w:rsidRPr="001F5135">
        <w:rPr>
          <w:rStyle w:val="StyleUnderline"/>
          <w:rFonts w:asciiTheme="minorHAnsi" w:hAnsiTheme="minorHAnsi" w:cstheme="minorHAnsi"/>
        </w:rPr>
        <w:t>s</w:t>
      </w:r>
      <w:r w:rsidRPr="001F5135">
        <w:rPr>
          <w:rFonts w:asciiTheme="minorHAnsi" w:hAnsiTheme="minorHAnsi" w:cstheme="minorHAnsi"/>
        </w:rPr>
        <w:t xml:space="preserve"> that </w:t>
      </w:r>
      <w:r w:rsidRPr="001F5135">
        <w:rPr>
          <w:rStyle w:val="Emphasis"/>
          <w:rFonts w:asciiTheme="minorHAnsi" w:hAnsiTheme="minorHAnsi" w:cstheme="minorHAnsi"/>
        </w:rPr>
        <w:t>the narrative of the September elections</w:t>
      </w:r>
      <w:r w:rsidRPr="001F5135">
        <w:rPr>
          <w:rFonts w:asciiTheme="minorHAnsi" w:hAnsiTheme="minorHAnsi" w:cstheme="minorHAnsi"/>
        </w:rPr>
        <w:t xml:space="preserve"> - unlike the April ones - </w:t>
      </w:r>
      <w:r w:rsidRPr="001F5135">
        <w:rPr>
          <w:rStyle w:val="StyleUnderline"/>
          <w:rFonts w:asciiTheme="minorHAnsi" w:hAnsiTheme="minorHAnsi" w:cstheme="minorHAnsi"/>
        </w:rPr>
        <w:t>will not be combatting corruption,</w:t>
      </w:r>
      <w:r w:rsidRPr="001F5135">
        <w:rPr>
          <w:rFonts w:asciiTheme="minorHAnsi" w:hAnsiTheme="minorHAnsi" w:cstheme="minorHAnsi"/>
        </w:rPr>
        <w:t xml:space="preserve"> </w:t>
      </w:r>
      <w:r w:rsidRPr="001F5135">
        <w:rPr>
          <w:rStyle w:val="StyleUnderline"/>
          <w:rFonts w:asciiTheme="minorHAnsi" w:hAnsiTheme="minorHAnsi" w:cstheme="minorHAnsi"/>
        </w:rPr>
        <w:t>but rather a personal dispute between two politicians with the same political agenda and who have both experienced years of police investigations.</w:t>
      </w:r>
      <w:r w:rsidRPr="001F5135">
        <w:rPr>
          <w:rFonts w:asciiTheme="minorHAnsi" w:hAnsiTheme="minorHAnsi" w:cstheme="minorHAnsi"/>
        </w:rPr>
        <w:t xml:space="preserve"> </w:t>
      </w:r>
      <w:r w:rsidRPr="001F5135">
        <w:rPr>
          <w:rStyle w:val="Emphasis"/>
          <w:rFonts w:asciiTheme="minorHAnsi" w:hAnsiTheme="minorHAnsi" w:cstheme="minorHAnsi"/>
        </w:rPr>
        <w:t>By refusing to join his coalition, Liberman threw Netanyahu a lifeline</w:t>
      </w:r>
      <w:r w:rsidRPr="001F5135">
        <w:rPr>
          <w:rFonts w:asciiTheme="minorHAnsi" w:hAnsiTheme="minorHAnsi" w:cstheme="minorHAnsi"/>
        </w:rPr>
        <w:t>. </w:t>
      </w:r>
    </w:p>
    <w:p w14:paraId="52CEE62B" w14:textId="77777777" w:rsidR="00FE50EF" w:rsidRPr="001F5135" w:rsidRDefault="00FE50EF" w:rsidP="00FE50EF">
      <w:pPr>
        <w:rPr>
          <w:rStyle w:val="StyleUnderline"/>
          <w:rFonts w:asciiTheme="minorHAnsi" w:hAnsiTheme="minorHAnsi" w:cstheme="minorHAnsi"/>
        </w:rPr>
      </w:pPr>
      <w:r w:rsidRPr="001F5135">
        <w:rPr>
          <w:rStyle w:val="StyleUnderline"/>
          <w:rFonts w:asciiTheme="minorHAnsi" w:hAnsiTheme="minorHAnsi" w:cstheme="minorHAnsi"/>
        </w:rPr>
        <w:t xml:space="preserve">Do not let his downcast grimaces fool you; do not be tempted to feel his pain. Netanyahu is playing his own game - his inability to form a new coalition was </w:t>
      </w:r>
      <w:r w:rsidRPr="001F5135">
        <w:rPr>
          <w:rStyle w:val="Emphasis"/>
          <w:rFonts w:asciiTheme="minorHAnsi" w:hAnsiTheme="minorHAnsi" w:cstheme="minorHAnsi"/>
        </w:rPr>
        <w:t>not failure</w:t>
      </w:r>
      <w:r w:rsidRPr="001F5135">
        <w:rPr>
          <w:rStyle w:val="StyleUnderline"/>
          <w:rFonts w:asciiTheme="minorHAnsi" w:hAnsiTheme="minorHAnsi" w:cstheme="minorHAnsi"/>
        </w:rPr>
        <w:t xml:space="preserve">, but </w:t>
      </w:r>
      <w:r w:rsidRPr="001F5135">
        <w:rPr>
          <w:rStyle w:val="Emphasis"/>
          <w:rFonts w:asciiTheme="minorHAnsi" w:hAnsiTheme="minorHAnsi" w:cstheme="minorHAnsi"/>
        </w:rPr>
        <w:t>success</w:t>
      </w:r>
      <w:r w:rsidRPr="001F5135">
        <w:rPr>
          <w:rStyle w:val="StyleUnderline"/>
          <w:rFonts w:asciiTheme="minorHAnsi" w:hAnsiTheme="minorHAnsi" w:cstheme="minorHAnsi"/>
        </w:rPr>
        <w:t>.</w:t>
      </w:r>
    </w:p>
    <w:p w14:paraId="6660EEE3" w14:textId="77777777" w:rsidR="00FE50EF" w:rsidRPr="001F5135" w:rsidRDefault="00FE50EF" w:rsidP="00FE50EF">
      <w:pPr>
        <w:rPr>
          <w:rFonts w:asciiTheme="minorHAnsi" w:hAnsiTheme="minorHAnsi" w:cstheme="minorHAnsi"/>
        </w:rPr>
      </w:pPr>
    </w:p>
    <w:p w14:paraId="2FB9708E" w14:textId="77777777" w:rsidR="00FE50EF" w:rsidRPr="001F5135" w:rsidRDefault="00FE50EF" w:rsidP="00FE50EF">
      <w:pPr>
        <w:rPr>
          <w:rFonts w:asciiTheme="minorHAnsi" w:hAnsiTheme="minorHAnsi" w:cstheme="minorHAnsi"/>
        </w:rPr>
      </w:pPr>
    </w:p>
    <w:p w14:paraId="6C4EFCC5" w14:textId="4197006D" w:rsidR="001F50D7" w:rsidRPr="001F5135" w:rsidRDefault="001F50D7" w:rsidP="001F50D7">
      <w:pPr>
        <w:pStyle w:val="Heading3"/>
        <w:rPr>
          <w:rFonts w:asciiTheme="minorHAnsi" w:hAnsiTheme="minorHAnsi" w:cstheme="minorHAnsi"/>
        </w:rPr>
      </w:pPr>
      <w:r w:rsidRPr="001F5135">
        <w:rPr>
          <w:rFonts w:asciiTheme="minorHAnsi" w:hAnsiTheme="minorHAnsi" w:cstheme="minorHAnsi"/>
        </w:rPr>
        <w:t xml:space="preserve">UQ – AT: thumper – corruption  </w:t>
      </w:r>
    </w:p>
    <w:p w14:paraId="2D440A34" w14:textId="70C1D705" w:rsidR="001F50D7" w:rsidRPr="001F5135" w:rsidRDefault="001F50D7" w:rsidP="001F50D7">
      <w:pPr>
        <w:pStyle w:val="Heading4"/>
        <w:rPr>
          <w:rFonts w:asciiTheme="minorHAnsi" w:hAnsiTheme="minorHAnsi" w:cstheme="minorHAnsi"/>
        </w:rPr>
      </w:pPr>
      <w:r w:rsidRPr="001F5135">
        <w:rPr>
          <w:rFonts w:asciiTheme="minorHAnsi" w:hAnsiTheme="minorHAnsi" w:cstheme="minorHAnsi"/>
        </w:rPr>
        <w:t xml:space="preserve">He’s been able to distance himself from allegations </w:t>
      </w:r>
      <w:r w:rsidRPr="001F5135">
        <w:rPr>
          <w:rFonts w:asciiTheme="minorHAnsi" w:hAnsiTheme="minorHAnsi" w:cstheme="minorHAnsi"/>
          <w:u w:val="single"/>
        </w:rPr>
        <w:t>because</w:t>
      </w:r>
      <w:r w:rsidRPr="001F5135">
        <w:rPr>
          <w:rFonts w:asciiTheme="minorHAnsi" w:hAnsiTheme="minorHAnsi" w:cstheme="minorHAnsi"/>
        </w:rPr>
        <w:t xml:space="preserve"> of promises to exercise sovereignty over the West Bank </w:t>
      </w:r>
    </w:p>
    <w:p w14:paraId="26483174" w14:textId="77777777" w:rsidR="001F50D7" w:rsidRPr="001F5135" w:rsidRDefault="001F50D7" w:rsidP="001F50D7">
      <w:pPr>
        <w:rPr>
          <w:rFonts w:asciiTheme="minorHAnsi" w:hAnsiTheme="minorHAnsi" w:cstheme="minorHAnsi"/>
        </w:rPr>
      </w:pPr>
      <w:r w:rsidRPr="001F5135">
        <w:rPr>
          <w:rStyle w:val="Style13ptBold"/>
          <w:rFonts w:asciiTheme="minorHAnsi" w:hAnsiTheme="minorHAnsi" w:cstheme="minorHAnsi"/>
        </w:rPr>
        <w:t>Teibel 4/8</w:t>
      </w:r>
      <w:r w:rsidRPr="001F5135">
        <w:rPr>
          <w:rFonts w:asciiTheme="minorHAnsi" w:hAnsiTheme="minorHAnsi" w:cstheme="minorHAnsi"/>
        </w:rPr>
        <w:t xml:space="preserve">—reporter on Jerusalem and Israel politics for Bloomberg, (Amy, “Netanyahu Gambles on West Bank Annexation Vow”, Bloomberg, 2019, </w:t>
      </w:r>
      <w:hyperlink r:id="rId67" w:history="1">
        <w:r w:rsidRPr="001F5135">
          <w:rPr>
            <w:rStyle w:val="Hyperlink"/>
            <w:rFonts w:asciiTheme="minorHAnsi" w:hAnsiTheme="minorHAnsi" w:cstheme="minorHAnsi"/>
          </w:rPr>
          <w:t>https://www.bloomberg.com/news/articles/2019-04-08/netanyahu-gambles-on-west-bank-annexation-vow</w:t>
        </w:r>
      </w:hyperlink>
      <w:r w:rsidRPr="001F5135">
        <w:rPr>
          <w:rFonts w:asciiTheme="minorHAnsi" w:hAnsiTheme="minorHAnsi" w:cstheme="minorHAnsi"/>
        </w:rPr>
        <w:t>)//EL</w:t>
      </w:r>
    </w:p>
    <w:p w14:paraId="3A9DEA56" w14:textId="77777777" w:rsidR="001F50D7" w:rsidRPr="001F5135" w:rsidRDefault="001F50D7" w:rsidP="001F50D7">
      <w:pPr>
        <w:rPr>
          <w:rFonts w:asciiTheme="minorHAnsi" w:hAnsiTheme="minorHAnsi" w:cstheme="minorHAnsi"/>
        </w:rPr>
      </w:pPr>
      <w:r w:rsidRPr="001F5135">
        <w:rPr>
          <w:rStyle w:val="StyleUnderline"/>
          <w:rFonts w:asciiTheme="minorHAnsi" w:hAnsiTheme="minorHAnsi" w:cstheme="minorHAnsi"/>
        </w:rPr>
        <w:t>With Benjamin Netanyahu facing a tight election</w:t>
      </w:r>
      <w:r w:rsidRPr="001F5135">
        <w:rPr>
          <w:rFonts w:asciiTheme="minorHAnsi" w:hAnsiTheme="minorHAnsi" w:cstheme="minorHAnsi"/>
        </w:rPr>
        <w:t xml:space="preserve"> tomorrow, </w:t>
      </w:r>
      <w:r w:rsidRPr="001F5135">
        <w:rPr>
          <w:rStyle w:val="StyleUnderline"/>
          <w:rFonts w:asciiTheme="minorHAnsi" w:hAnsiTheme="minorHAnsi" w:cstheme="minorHAnsi"/>
        </w:rPr>
        <w:t>the</w:t>
      </w:r>
      <w:r w:rsidRPr="001F5135">
        <w:rPr>
          <w:rFonts w:asciiTheme="minorHAnsi" w:hAnsiTheme="minorHAnsi" w:cstheme="minorHAnsi"/>
        </w:rPr>
        <w:t xml:space="preserve"> scandal-tainted </w:t>
      </w:r>
      <w:r w:rsidRPr="001F5135">
        <w:rPr>
          <w:rStyle w:val="StyleUnderline"/>
          <w:rFonts w:asciiTheme="minorHAnsi" w:hAnsiTheme="minorHAnsi" w:cstheme="minorHAnsi"/>
        </w:rPr>
        <w:t>prime minister has made a once-shunned notion a top campaign issue: the annexation of West Bank lands</w:t>
      </w:r>
      <w:r w:rsidRPr="001F5135">
        <w:rPr>
          <w:rFonts w:asciiTheme="minorHAnsi" w:hAnsiTheme="minorHAnsi" w:cstheme="minorHAnsi"/>
        </w:rPr>
        <w:t>.</w:t>
      </w:r>
    </w:p>
    <w:p w14:paraId="5733ABC0" w14:textId="77777777" w:rsidR="001F50D7" w:rsidRPr="001F5135" w:rsidRDefault="001F50D7" w:rsidP="001F50D7">
      <w:pPr>
        <w:rPr>
          <w:rFonts w:asciiTheme="minorHAnsi" w:hAnsiTheme="minorHAnsi" w:cstheme="minorHAnsi"/>
        </w:rPr>
      </w:pPr>
      <w:r w:rsidRPr="001F5135">
        <w:rPr>
          <w:rFonts w:asciiTheme="minorHAnsi" w:hAnsiTheme="minorHAnsi" w:cstheme="minorHAnsi"/>
        </w:rPr>
        <w:t>In the 52 years since it conquered the West Bank, Israel has steered clear of taking a step that would draw even greater international condemnation than its longtime occupation.</w:t>
      </w:r>
    </w:p>
    <w:p w14:paraId="7450BBAA" w14:textId="77777777" w:rsidR="001F50D7" w:rsidRPr="001F5135" w:rsidRDefault="001F50D7" w:rsidP="001F50D7">
      <w:pPr>
        <w:rPr>
          <w:rFonts w:asciiTheme="minorHAnsi" w:hAnsiTheme="minorHAnsi" w:cstheme="minorHAnsi"/>
        </w:rPr>
      </w:pPr>
      <w:r w:rsidRPr="001F5135">
        <w:rPr>
          <w:rFonts w:asciiTheme="minorHAnsi" w:hAnsiTheme="minorHAnsi" w:cstheme="minorHAnsi"/>
        </w:rPr>
        <w:t xml:space="preserve">But, </w:t>
      </w:r>
      <w:r w:rsidRPr="001F5135">
        <w:rPr>
          <w:rStyle w:val="Emphasis"/>
          <w:rFonts w:asciiTheme="minorHAnsi" w:hAnsiTheme="minorHAnsi" w:cstheme="minorHAnsi"/>
        </w:rPr>
        <w:t>mindful of the welcome reception of such a move from nationalist voters he’s courting</w:t>
      </w:r>
      <w:r w:rsidRPr="001F5135">
        <w:rPr>
          <w:rFonts w:asciiTheme="minorHAnsi" w:hAnsiTheme="minorHAnsi" w:cstheme="minorHAnsi"/>
        </w:rPr>
        <w:t xml:space="preserve">, </w:t>
      </w:r>
      <w:r w:rsidRPr="001F5135">
        <w:rPr>
          <w:rStyle w:val="Emphasis"/>
          <w:rFonts w:asciiTheme="minorHAnsi" w:hAnsiTheme="minorHAnsi" w:cstheme="minorHAnsi"/>
        </w:rPr>
        <w:t>Netanyahu suggested out of the blue Saturday evening he’d extend sovereignty over West Bank areas where there are Israeli settlements</w:t>
      </w:r>
      <w:r w:rsidRPr="001F5135">
        <w:rPr>
          <w:rFonts w:asciiTheme="minorHAnsi" w:hAnsiTheme="minorHAnsi" w:cstheme="minorHAnsi"/>
        </w:rPr>
        <w:t xml:space="preserve">. </w:t>
      </w:r>
      <w:r w:rsidRPr="001F5135">
        <w:rPr>
          <w:rStyle w:val="StyleUnderline"/>
          <w:rFonts w:asciiTheme="minorHAnsi" w:hAnsiTheme="minorHAnsi" w:cstheme="minorHAnsi"/>
        </w:rPr>
        <w:t>That could constitute as much as 60 percent of the territory</w:t>
      </w:r>
      <w:r w:rsidRPr="001F5135">
        <w:rPr>
          <w:rFonts w:asciiTheme="minorHAnsi" w:hAnsiTheme="minorHAnsi" w:cstheme="minorHAnsi"/>
        </w:rPr>
        <w:t>, when taking things like roads that service the settlements into account.</w:t>
      </w:r>
    </w:p>
    <w:p w14:paraId="583C5D92" w14:textId="77777777" w:rsidR="001F50D7" w:rsidRPr="001F5135" w:rsidRDefault="001F50D7" w:rsidP="001F50D7">
      <w:pPr>
        <w:rPr>
          <w:rFonts w:asciiTheme="minorHAnsi" w:hAnsiTheme="minorHAnsi" w:cstheme="minorHAnsi"/>
        </w:rPr>
      </w:pPr>
      <w:r w:rsidRPr="001F5135">
        <w:rPr>
          <w:rStyle w:val="StyleUnderline"/>
          <w:rFonts w:asciiTheme="minorHAnsi" w:hAnsiTheme="minorHAnsi" w:cstheme="minorHAnsi"/>
        </w:rPr>
        <w:t>It could all be a ploy to shift the campaign focus from the corruption allegations</w:t>
      </w:r>
      <w:r w:rsidRPr="001F5135">
        <w:rPr>
          <w:rFonts w:asciiTheme="minorHAnsi" w:hAnsiTheme="minorHAnsi" w:cstheme="minorHAnsi"/>
        </w:rPr>
        <w:t xml:space="preserve"> against him, and Netanyahu has made incendiary remarks just before election day before, only to walk them back. </w:t>
      </w:r>
    </w:p>
    <w:p w14:paraId="1EDE8AC6" w14:textId="77777777" w:rsidR="001F50D7" w:rsidRPr="001F5135" w:rsidRDefault="001F50D7" w:rsidP="001F50D7">
      <w:pPr>
        <w:rPr>
          <w:rFonts w:asciiTheme="minorHAnsi" w:hAnsiTheme="minorHAnsi" w:cstheme="minorHAnsi"/>
        </w:rPr>
      </w:pPr>
      <w:r w:rsidRPr="001F5135">
        <w:rPr>
          <w:rStyle w:val="StyleUnderline"/>
          <w:rFonts w:asciiTheme="minorHAnsi" w:hAnsiTheme="minorHAnsi" w:cstheme="minorHAnsi"/>
        </w:rPr>
        <w:t>The comments risk torpedoing</w:t>
      </w:r>
      <w:r w:rsidRPr="001F5135">
        <w:rPr>
          <w:rFonts w:asciiTheme="minorHAnsi" w:hAnsiTheme="minorHAnsi" w:cstheme="minorHAnsi"/>
        </w:rPr>
        <w:t xml:space="preserve"> U.S. President Donald </w:t>
      </w:r>
      <w:r w:rsidRPr="001F5135">
        <w:rPr>
          <w:rStyle w:val="StyleUnderline"/>
          <w:rFonts w:asciiTheme="minorHAnsi" w:hAnsiTheme="minorHAnsi" w:cstheme="minorHAnsi"/>
        </w:rPr>
        <w:t>Trump’s long-awaited peace plan</w:t>
      </w:r>
      <w:r w:rsidRPr="001F5135">
        <w:rPr>
          <w:rFonts w:asciiTheme="minorHAnsi" w:hAnsiTheme="minorHAnsi" w:cstheme="minorHAnsi"/>
        </w:rPr>
        <w:t>, which already is in trouble after the U.S. declared Jerusalem to be Israel’s capital in December 2017, souring relations with Palestinians.</w:t>
      </w:r>
    </w:p>
    <w:p w14:paraId="5A7E9483" w14:textId="77777777" w:rsidR="001F50D7" w:rsidRPr="001F5135" w:rsidRDefault="001F50D7" w:rsidP="001F50D7">
      <w:pPr>
        <w:rPr>
          <w:rFonts w:asciiTheme="minorHAnsi" w:hAnsiTheme="minorHAnsi" w:cstheme="minorHAnsi"/>
        </w:rPr>
      </w:pPr>
      <w:r w:rsidRPr="001F5135">
        <w:rPr>
          <w:rFonts w:asciiTheme="minorHAnsi" w:hAnsiTheme="minorHAnsi" w:cstheme="minorHAnsi"/>
        </w:rPr>
        <w:t>Netanyahu’s main challenger, former military chief Benny Gantz, said in response that he supports “looking into a peace agreement” and won’t take unilateral steps.</w:t>
      </w:r>
    </w:p>
    <w:p w14:paraId="4514437A" w14:textId="77777777" w:rsidR="001F50D7" w:rsidRPr="001F5135" w:rsidRDefault="001F50D7" w:rsidP="001F50D7">
      <w:pPr>
        <w:rPr>
          <w:rFonts w:asciiTheme="minorHAnsi" w:hAnsiTheme="minorHAnsi" w:cstheme="minorHAnsi"/>
        </w:rPr>
      </w:pPr>
      <w:r w:rsidRPr="001F5135">
        <w:rPr>
          <w:rFonts w:asciiTheme="minorHAnsi" w:hAnsiTheme="minorHAnsi" w:cstheme="minorHAnsi"/>
        </w:rPr>
        <w:t>Israelis will have a chance to choose who to believe tomorrow.</w:t>
      </w:r>
    </w:p>
    <w:p w14:paraId="356D69A6" w14:textId="77777777" w:rsidR="001F50D7" w:rsidRPr="001F5135" w:rsidRDefault="001F50D7" w:rsidP="001F50D7">
      <w:pPr>
        <w:rPr>
          <w:rFonts w:asciiTheme="minorHAnsi" w:hAnsiTheme="minorHAnsi" w:cstheme="minorHAnsi"/>
        </w:rPr>
      </w:pPr>
    </w:p>
    <w:p w14:paraId="5A7A7835" w14:textId="517A487C" w:rsidR="008275F1" w:rsidRPr="001F5135" w:rsidRDefault="008275F1" w:rsidP="005D0D30">
      <w:pPr>
        <w:pStyle w:val="Heading3"/>
        <w:rPr>
          <w:rFonts w:asciiTheme="minorHAnsi" w:hAnsiTheme="minorHAnsi" w:cstheme="minorHAnsi"/>
        </w:rPr>
      </w:pPr>
      <w:r w:rsidRPr="001F5135">
        <w:rPr>
          <w:rFonts w:asciiTheme="minorHAnsi" w:hAnsiTheme="minorHAnsi" w:cstheme="minorHAnsi"/>
        </w:rPr>
        <w:t xml:space="preserve">UQ – </w:t>
      </w:r>
      <w:r w:rsidR="001102C9" w:rsidRPr="001F5135">
        <w:rPr>
          <w:rFonts w:asciiTheme="minorHAnsi" w:hAnsiTheme="minorHAnsi" w:cstheme="minorHAnsi"/>
        </w:rPr>
        <w:t xml:space="preserve">AT: </w:t>
      </w:r>
      <w:r w:rsidR="001F50D7" w:rsidRPr="001F5135">
        <w:rPr>
          <w:rFonts w:asciiTheme="minorHAnsi" w:hAnsiTheme="minorHAnsi" w:cstheme="minorHAnsi"/>
        </w:rPr>
        <w:t>thumpers – top level</w:t>
      </w:r>
    </w:p>
    <w:p w14:paraId="40F9EB14" w14:textId="59B58C60" w:rsidR="001102C9" w:rsidRPr="001F5135" w:rsidRDefault="001102C9" w:rsidP="001102C9">
      <w:pPr>
        <w:pStyle w:val="Heading4"/>
        <w:rPr>
          <w:rFonts w:asciiTheme="minorHAnsi" w:hAnsiTheme="minorHAnsi" w:cstheme="minorHAnsi"/>
        </w:rPr>
      </w:pPr>
      <w:r w:rsidRPr="001F5135">
        <w:rPr>
          <w:rFonts w:asciiTheme="minorHAnsi" w:hAnsiTheme="minorHAnsi" w:cstheme="minorHAnsi"/>
        </w:rPr>
        <w:t>All their thumpers are just bumps on the road to success – Netanyahu’s using his current consolidation of power to his advantage</w:t>
      </w:r>
    </w:p>
    <w:p w14:paraId="72EA66A3" w14:textId="5033F1C1" w:rsidR="00765174" w:rsidRPr="001F5135" w:rsidRDefault="008275F1" w:rsidP="008275F1">
      <w:pPr>
        <w:rPr>
          <w:rFonts w:asciiTheme="minorHAnsi" w:hAnsiTheme="minorHAnsi" w:cstheme="minorHAnsi"/>
        </w:rPr>
      </w:pPr>
      <w:r w:rsidRPr="001F5135">
        <w:rPr>
          <w:rStyle w:val="Style13ptBold"/>
          <w:rFonts w:asciiTheme="minorHAnsi" w:hAnsiTheme="minorHAnsi" w:cstheme="minorHAnsi"/>
        </w:rPr>
        <w:t>Jiang ’19</w:t>
      </w:r>
      <w:r w:rsidRPr="001F5135">
        <w:rPr>
          <w:rFonts w:asciiTheme="minorHAnsi" w:hAnsiTheme="minorHAnsi" w:cstheme="minorHAnsi"/>
        </w:rPr>
        <w:t xml:space="preserve"> </w:t>
      </w:r>
      <w:r w:rsidR="00765174" w:rsidRPr="001F5135">
        <w:rPr>
          <w:rFonts w:asciiTheme="minorHAnsi" w:hAnsiTheme="minorHAnsi" w:cstheme="minorHAnsi"/>
        </w:rPr>
        <w:t>–</w:t>
      </w:r>
      <w:r w:rsidR="00765174" w:rsidRPr="001F5135">
        <w:rPr>
          <w:rFonts w:asciiTheme="minorHAnsi" w:hAnsiTheme="minorHAnsi" w:cstheme="minorHAnsi"/>
          <w:color w:val="231F20"/>
          <w:sz w:val="21"/>
          <w:szCs w:val="21"/>
        </w:rPr>
        <w:t xml:space="preserve"> </w:t>
      </w:r>
      <w:r w:rsidR="00765174" w:rsidRPr="001F5135">
        <w:rPr>
          <w:rFonts w:asciiTheme="minorHAnsi" w:hAnsiTheme="minorHAnsi" w:cstheme="minorHAnsi"/>
        </w:rPr>
        <w:t>participant in the Young Writers Program through the National Journalism Center</w:t>
      </w:r>
    </w:p>
    <w:p w14:paraId="4E59125A" w14:textId="3CC516CC" w:rsidR="008275F1" w:rsidRPr="001F5135" w:rsidRDefault="008275F1" w:rsidP="008275F1">
      <w:pPr>
        <w:rPr>
          <w:rFonts w:asciiTheme="minorHAnsi" w:hAnsiTheme="minorHAnsi" w:cstheme="minorHAnsi"/>
        </w:rPr>
      </w:pPr>
      <w:r w:rsidRPr="001F5135">
        <w:rPr>
          <w:rFonts w:asciiTheme="minorHAnsi" w:hAnsiTheme="minorHAnsi" w:cstheme="minorHAnsi"/>
        </w:rPr>
        <w:t xml:space="preserve">(John Jiang, 6-1-2019, "Netanyahu Fails to Form Government, Israel to Hold New Elections," American Spectator, date accessed: 6.24.2019, </w:t>
      </w:r>
      <w:hyperlink r:id="rId68" w:history="1">
        <w:r w:rsidRPr="001F5135">
          <w:rPr>
            <w:rStyle w:val="Hyperlink"/>
            <w:rFonts w:asciiTheme="minorHAnsi" w:hAnsiTheme="minorHAnsi" w:cstheme="minorHAnsi"/>
          </w:rPr>
          <w:t>https://spectator.org/netanyahu-fails-to-form-government-israel-to-hold-new-elections/</w:t>
        </w:r>
      </w:hyperlink>
      <w:r w:rsidRPr="001F5135">
        <w:rPr>
          <w:rFonts w:asciiTheme="minorHAnsi" w:hAnsiTheme="minorHAnsi" w:cstheme="minorHAnsi"/>
        </w:rPr>
        <w:t>)//AP</w:t>
      </w:r>
    </w:p>
    <w:p w14:paraId="2ECF8470" w14:textId="5496A491" w:rsidR="008275F1" w:rsidRPr="001F5135" w:rsidRDefault="008275F1" w:rsidP="008275F1">
      <w:pPr>
        <w:rPr>
          <w:rFonts w:asciiTheme="minorHAnsi" w:hAnsiTheme="minorHAnsi" w:cstheme="minorHAnsi"/>
        </w:rPr>
      </w:pPr>
      <w:r w:rsidRPr="001F5135">
        <w:rPr>
          <w:rStyle w:val="StyleUnderline"/>
          <w:rFonts w:asciiTheme="minorHAnsi" w:hAnsiTheme="minorHAnsi" w:cstheme="minorHAnsi"/>
        </w:rPr>
        <w:t>Netanyahu</w:t>
      </w:r>
      <w:r w:rsidRPr="001F5135">
        <w:rPr>
          <w:rFonts w:asciiTheme="minorHAnsi" w:hAnsiTheme="minorHAnsi" w:cstheme="minorHAnsi"/>
        </w:rPr>
        <w:t xml:space="preserve"> himself </w:t>
      </w:r>
      <w:r w:rsidRPr="001F5135">
        <w:rPr>
          <w:rStyle w:val="StyleUnderline"/>
          <w:rFonts w:asciiTheme="minorHAnsi" w:hAnsiTheme="minorHAnsi" w:cstheme="minorHAnsi"/>
        </w:rPr>
        <w:t>has</w:t>
      </w:r>
      <w:r w:rsidRPr="001F5135">
        <w:rPr>
          <w:rFonts w:asciiTheme="minorHAnsi" w:hAnsiTheme="minorHAnsi" w:cstheme="minorHAnsi"/>
        </w:rPr>
        <w:t xml:space="preserve"> also </w:t>
      </w:r>
      <w:r w:rsidRPr="001F5135">
        <w:rPr>
          <w:rStyle w:val="StyleUnderline"/>
          <w:rFonts w:asciiTheme="minorHAnsi" w:hAnsiTheme="minorHAnsi" w:cstheme="minorHAnsi"/>
        </w:rPr>
        <w:t>been plagued by corruption charges</w:t>
      </w:r>
      <w:r w:rsidRPr="001F5135">
        <w:rPr>
          <w:rFonts w:asciiTheme="minorHAnsi" w:hAnsiTheme="minorHAnsi" w:cstheme="minorHAnsi"/>
        </w:rPr>
        <w:t xml:space="preserve"> since late 2017, </w:t>
      </w:r>
      <w:r w:rsidRPr="001F5135">
        <w:rPr>
          <w:rStyle w:val="StyleUnderline"/>
          <w:rFonts w:asciiTheme="minorHAnsi" w:hAnsiTheme="minorHAnsi" w:cstheme="minorHAnsi"/>
        </w:rPr>
        <w:t>with a hearing scheduled</w:t>
      </w:r>
      <w:r w:rsidRPr="001F5135">
        <w:rPr>
          <w:rFonts w:asciiTheme="minorHAnsi" w:hAnsiTheme="minorHAnsi" w:cstheme="minorHAnsi"/>
        </w:rPr>
        <w:t xml:space="preserve"> for early October. </w:t>
      </w:r>
      <w:r w:rsidRPr="001F5135">
        <w:rPr>
          <w:rStyle w:val="StyleUnderline"/>
          <w:rFonts w:asciiTheme="minorHAnsi" w:hAnsiTheme="minorHAnsi" w:cstheme="minorHAnsi"/>
        </w:rPr>
        <w:t>He is likely to ask for a postponement</w:t>
      </w:r>
      <w:r w:rsidRPr="001F5135">
        <w:rPr>
          <w:rFonts w:asciiTheme="minorHAnsi" w:hAnsiTheme="minorHAnsi" w:cstheme="minorHAnsi"/>
        </w:rPr>
        <w:t xml:space="preserve"> of the proceedings </w:t>
      </w:r>
      <w:r w:rsidRPr="001F5135">
        <w:rPr>
          <w:rStyle w:val="StyleUnderline"/>
          <w:rFonts w:asciiTheme="minorHAnsi" w:hAnsiTheme="minorHAnsi" w:cstheme="minorHAnsi"/>
        </w:rPr>
        <w:t>in light of the new elections</w:t>
      </w:r>
      <w:r w:rsidRPr="001F5135">
        <w:rPr>
          <w:rFonts w:asciiTheme="minorHAnsi" w:hAnsiTheme="minorHAnsi" w:cstheme="minorHAnsi"/>
        </w:rPr>
        <w:t xml:space="preserve">, which would take place only a few weeks before the hearing and leave his party with little time to pass legislation to protect him from prosecution. Haaretz reports that </w:t>
      </w:r>
      <w:r w:rsidRPr="001F5135">
        <w:rPr>
          <w:rStyle w:val="StyleUnderline"/>
          <w:rFonts w:asciiTheme="minorHAnsi" w:hAnsiTheme="minorHAnsi" w:cstheme="minorHAnsi"/>
        </w:rPr>
        <w:t>the Justice Ministry</w:t>
      </w:r>
      <w:r w:rsidRPr="001F5135">
        <w:rPr>
          <w:rFonts w:asciiTheme="minorHAnsi" w:hAnsiTheme="minorHAnsi" w:cstheme="minorHAnsi"/>
        </w:rPr>
        <w:t xml:space="preserve">, which maintains that elections are irrelevant to the proceedings, </w:t>
      </w:r>
      <w:r w:rsidRPr="001F5135">
        <w:rPr>
          <w:rStyle w:val="StyleUnderline"/>
          <w:rFonts w:asciiTheme="minorHAnsi" w:hAnsiTheme="minorHAnsi" w:cstheme="minorHAnsi"/>
        </w:rPr>
        <w:t>is expected to deny the prime minister’s request.</w:t>
      </w:r>
    </w:p>
    <w:p w14:paraId="4CBDE5EE" w14:textId="32341F86" w:rsidR="008275F1" w:rsidRPr="001F5135" w:rsidRDefault="008275F1" w:rsidP="008275F1">
      <w:pPr>
        <w:rPr>
          <w:rFonts w:asciiTheme="minorHAnsi" w:hAnsiTheme="minorHAnsi" w:cstheme="minorHAnsi"/>
        </w:rPr>
      </w:pPr>
      <w:r w:rsidRPr="001F5135">
        <w:rPr>
          <w:rFonts w:asciiTheme="minorHAnsi" w:hAnsiTheme="minorHAnsi" w:cstheme="minorHAnsi"/>
        </w:rPr>
        <w:t>Lieberman struck a combative but optimistic tone in a speech to reporters several hours after the Knesset vote, accusing Netanyahu of pandering to ultra-Orthodox interests and asserting his belief that his party would be rewarded by voters in September for its hardline stance. Netanyahu fired back shortly afterward, describing Lieberman as a leftist and accusing him of intentionally sabotaging the coalition.</w:t>
      </w:r>
    </w:p>
    <w:p w14:paraId="2C2AB5D3" w14:textId="77777777" w:rsidR="008275F1" w:rsidRPr="001F5135" w:rsidRDefault="008275F1" w:rsidP="008275F1">
      <w:pPr>
        <w:rPr>
          <w:rFonts w:asciiTheme="minorHAnsi" w:hAnsiTheme="minorHAnsi" w:cstheme="minorHAnsi"/>
        </w:rPr>
      </w:pPr>
      <w:r w:rsidRPr="001F5135">
        <w:rPr>
          <w:rStyle w:val="Emphasis"/>
          <w:rFonts w:asciiTheme="minorHAnsi" w:hAnsiTheme="minorHAnsi" w:cstheme="minorHAnsi"/>
        </w:rPr>
        <w:t>Despite the various setbacks</w:t>
      </w:r>
      <w:r w:rsidRPr="001F5135">
        <w:rPr>
          <w:rFonts w:asciiTheme="minorHAnsi" w:hAnsiTheme="minorHAnsi" w:cstheme="minorHAnsi"/>
        </w:rPr>
        <w:t xml:space="preserve">, </w:t>
      </w:r>
      <w:r w:rsidRPr="001F5135">
        <w:rPr>
          <w:rStyle w:val="Emphasis"/>
          <w:rFonts w:asciiTheme="minorHAnsi" w:hAnsiTheme="minorHAnsi" w:cstheme="minorHAnsi"/>
        </w:rPr>
        <w:t>Netanyahu continues to poll favorably</w:t>
      </w:r>
      <w:r w:rsidRPr="001F5135">
        <w:rPr>
          <w:rFonts w:asciiTheme="minorHAnsi" w:hAnsiTheme="minorHAnsi" w:cstheme="minorHAnsi"/>
        </w:rPr>
        <w:t xml:space="preserve"> </w:t>
      </w:r>
      <w:r w:rsidRPr="001F5135">
        <w:rPr>
          <w:rStyle w:val="StyleUnderline"/>
          <w:rFonts w:asciiTheme="minorHAnsi" w:hAnsiTheme="minorHAnsi" w:cstheme="minorHAnsi"/>
        </w:rPr>
        <w:t>and is on track to become the longest-serving</w:t>
      </w:r>
      <w:r w:rsidRPr="001F5135">
        <w:rPr>
          <w:rFonts w:asciiTheme="minorHAnsi" w:hAnsiTheme="minorHAnsi" w:cstheme="minorHAnsi"/>
        </w:rPr>
        <w:t xml:space="preserve"> </w:t>
      </w:r>
      <w:r w:rsidRPr="001F5135">
        <w:rPr>
          <w:rStyle w:val="StyleUnderline"/>
          <w:rFonts w:asciiTheme="minorHAnsi" w:hAnsiTheme="minorHAnsi" w:cstheme="minorHAnsi"/>
        </w:rPr>
        <w:t>prime minister</w:t>
      </w:r>
      <w:r w:rsidRPr="001F5135">
        <w:rPr>
          <w:rFonts w:asciiTheme="minorHAnsi" w:hAnsiTheme="minorHAnsi" w:cstheme="minorHAnsi"/>
        </w:rPr>
        <w:t xml:space="preserve"> in Israeli history in July, taking the title from the late David Ben-Gurion.</w:t>
      </w:r>
    </w:p>
    <w:p w14:paraId="396466DF" w14:textId="77777777" w:rsidR="008275F1" w:rsidRPr="001F5135" w:rsidRDefault="008275F1" w:rsidP="008275F1">
      <w:pPr>
        <w:rPr>
          <w:rFonts w:asciiTheme="minorHAnsi" w:hAnsiTheme="minorHAnsi" w:cstheme="minorHAnsi"/>
        </w:rPr>
      </w:pPr>
    </w:p>
    <w:p w14:paraId="04BCE0F2" w14:textId="49F12ED0" w:rsidR="00202496" w:rsidRPr="001F5135" w:rsidRDefault="00202496" w:rsidP="00466A33">
      <w:pPr>
        <w:pStyle w:val="Heading3"/>
        <w:rPr>
          <w:rFonts w:asciiTheme="minorHAnsi" w:hAnsiTheme="minorHAnsi" w:cstheme="minorHAnsi"/>
        </w:rPr>
      </w:pPr>
      <w:r w:rsidRPr="001F5135">
        <w:rPr>
          <w:rFonts w:asciiTheme="minorHAnsi" w:hAnsiTheme="minorHAnsi" w:cstheme="minorHAnsi"/>
        </w:rPr>
        <w:t xml:space="preserve">Link – Palestine </w:t>
      </w:r>
    </w:p>
    <w:p w14:paraId="7E16189F" w14:textId="77777777" w:rsidR="00012C40" w:rsidRPr="001F5135" w:rsidRDefault="00012C40" w:rsidP="00012C40">
      <w:pPr>
        <w:pStyle w:val="Heading4"/>
        <w:rPr>
          <w:rFonts w:asciiTheme="minorHAnsi" w:hAnsiTheme="minorHAnsi" w:cstheme="minorHAnsi"/>
        </w:rPr>
      </w:pPr>
      <w:r w:rsidRPr="001F5135">
        <w:rPr>
          <w:rFonts w:asciiTheme="minorHAnsi" w:hAnsiTheme="minorHAnsi" w:cstheme="minorHAnsi"/>
        </w:rPr>
        <w:t xml:space="preserve">Netanyahu is a </w:t>
      </w:r>
      <w:r w:rsidRPr="001F5135">
        <w:rPr>
          <w:rFonts w:asciiTheme="minorHAnsi" w:hAnsiTheme="minorHAnsi" w:cstheme="minorHAnsi"/>
          <w:u w:val="single"/>
        </w:rPr>
        <w:t>hardliner</w:t>
      </w:r>
      <w:r w:rsidRPr="001F5135">
        <w:rPr>
          <w:rFonts w:asciiTheme="minorHAnsi" w:hAnsiTheme="minorHAnsi" w:cstheme="minorHAnsi"/>
        </w:rPr>
        <w:t xml:space="preserve"> who campaigned on </w:t>
      </w:r>
      <w:r w:rsidRPr="001F5135">
        <w:rPr>
          <w:rFonts w:asciiTheme="minorHAnsi" w:hAnsiTheme="minorHAnsi" w:cstheme="minorHAnsi"/>
          <w:u w:val="single"/>
        </w:rPr>
        <w:t>annexation</w:t>
      </w:r>
      <w:r w:rsidRPr="001F5135">
        <w:rPr>
          <w:rFonts w:asciiTheme="minorHAnsi" w:hAnsiTheme="minorHAnsi" w:cstheme="minorHAnsi"/>
        </w:rPr>
        <w:t xml:space="preserve">- his party will </w:t>
      </w:r>
      <w:r w:rsidRPr="001F5135">
        <w:rPr>
          <w:rFonts w:asciiTheme="minorHAnsi" w:hAnsiTheme="minorHAnsi" w:cstheme="minorHAnsi"/>
          <w:u w:val="single"/>
        </w:rPr>
        <w:t>abandon</w:t>
      </w:r>
      <w:r w:rsidRPr="001F5135">
        <w:rPr>
          <w:rFonts w:asciiTheme="minorHAnsi" w:hAnsiTheme="minorHAnsi" w:cstheme="minorHAnsi"/>
        </w:rPr>
        <w:t xml:space="preserve"> him if they scent weakness</w:t>
      </w:r>
    </w:p>
    <w:p w14:paraId="30BB987A" w14:textId="77777777" w:rsidR="00012C40" w:rsidRPr="001F5135" w:rsidRDefault="00012C40" w:rsidP="00012C40">
      <w:pPr>
        <w:rPr>
          <w:rFonts w:asciiTheme="minorHAnsi" w:hAnsiTheme="minorHAnsi" w:cstheme="minorHAnsi"/>
        </w:rPr>
      </w:pPr>
      <w:r w:rsidRPr="001F5135">
        <w:rPr>
          <w:rStyle w:val="Style13ptBold"/>
          <w:rFonts w:asciiTheme="minorHAnsi" w:hAnsiTheme="minorHAnsi" w:cstheme="minorHAnsi"/>
        </w:rPr>
        <w:t>Lubell and Farrell 5/29</w:t>
      </w:r>
      <w:r w:rsidRPr="001F5135">
        <w:rPr>
          <w:rFonts w:asciiTheme="minorHAnsi" w:hAnsiTheme="minorHAnsi" w:cstheme="minorHAnsi"/>
        </w:rPr>
        <w:t xml:space="preserve">— * correspondent at Thompson Reuters AND **Jerusalem Bureau Chief at Reuters (Maayan and Stephen, “Explainer: The main players in Israel's next election, the second this year”, Reuters, 2019, </w:t>
      </w:r>
      <w:hyperlink r:id="rId69" w:history="1">
        <w:r w:rsidRPr="001F5135">
          <w:rPr>
            <w:rStyle w:val="Hyperlink"/>
            <w:rFonts w:asciiTheme="minorHAnsi" w:hAnsiTheme="minorHAnsi" w:cstheme="minorHAnsi"/>
          </w:rPr>
          <w:t>https://www.reuters.com/article/us-israel-politics-explainer/explainer-the-main-players-in-israels-next-election-the-second-this-year-idUSKCN1SZ2Y4</w:t>
        </w:r>
      </w:hyperlink>
      <w:r w:rsidRPr="001F5135">
        <w:rPr>
          <w:rFonts w:asciiTheme="minorHAnsi" w:hAnsiTheme="minorHAnsi" w:cstheme="minorHAnsi"/>
        </w:rPr>
        <w:t>)//EL</w:t>
      </w:r>
    </w:p>
    <w:p w14:paraId="27D55EF5" w14:textId="77777777" w:rsidR="00012C40" w:rsidRPr="001F5135" w:rsidRDefault="00012C40" w:rsidP="00012C40">
      <w:pPr>
        <w:rPr>
          <w:rFonts w:asciiTheme="minorHAnsi" w:hAnsiTheme="minorHAnsi" w:cstheme="minorHAnsi"/>
        </w:rPr>
      </w:pPr>
      <w:r w:rsidRPr="001F5135">
        <w:rPr>
          <w:rFonts w:asciiTheme="minorHAnsi" w:hAnsiTheme="minorHAnsi" w:cstheme="minorHAnsi"/>
        </w:rPr>
        <w:t xml:space="preserve">JERUSALEM (Reuters) - Prime Minister Benjamin </w:t>
      </w:r>
      <w:r w:rsidRPr="001F5135">
        <w:rPr>
          <w:rStyle w:val="StyleUnderline"/>
          <w:rFonts w:asciiTheme="minorHAnsi" w:hAnsiTheme="minorHAnsi" w:cstheme="minorHAnsi"/>
        </w:rPr>
        <w:t>Netanyahu failed to cobble together a coalition government</w:t>
      </w:r>
      <w:r w:rsidRPr="001F5135">
        <w:rPr>
          <w:rFonts w:asciiTheme="minorHAnsi" w:hAnsiTheme="minorHAnsi" w:cstheme="minorHAnsi"/>
        </w:rPr>
        <w:t xml:space="preserve"> despite weeks of trying and Israel will vote on Sept. 17 in the second election within months.</w:t>
      </w:r>
    </w:p>
    <w:p w14:paraId="3FA8A04A" w14:textId="77777777" w:rsidR="00012C40" w:rsidRPr="001F5135" w:rsidRDefault="00012C40" w:rsidP="00012C40">
      <w:pPr>
        <w:rPr>
          <w:rFonts w:asciiTheme="minorHAnsi" w:hAnsiTheme="minorHAnsi" w:cstheme="minorHAnsi"/>
        </w:rPr>
      </w:pPr>
      <w:r w:rsidRPr="001F5135">
        <w:rPr>
          <w:rStyle w:val="StyleUnderline"/>
          <w:rFonts w:asciiTheme="minorHAnsi" w:hAnsiTheme="minorHAnsi" w:cstheme="minorHAnsi"/>
        </w:rPr>
        <w:t>Netanyahu’s authority suffered a blow</w:t>
      </w:r>
      <w:r w:rsidRPr="001F5135">
        <w:rPr>
          <w:rFonts w:asciiTheme="minorHAnsi" w:hAnsiTheme="minorHAnsi" w:cstheme="minorHAnsi"/>
        </w:rPr>
        <w:t xml:space="preserve"> </w:t>
      </w:r>
      <w:r w:rsidRPr="001F5135">
        <w:rPr>
          <w:rStyle w:val="StyleUnderline"/>
          <w:rFonts w:asciiTheme="minorHAnsi" w:hAnsiTheme="minorHAnsi" w:cstheme="minorHAnsi"/>
        </w:rPr>
        <w:t>because he</w:t>
      </w:r>
      <w:r w:rsidRPr="001F5135">
        <w:rPr>
          <w:rFonts w:asciiTheme="minorHAnsi" w:hAnsiTheme="minorHAnsi" w:cstheme="minorHAnsi"/>
        </w:rPr>
        <w:t xml:space="preserve"> had confidently claimed victory in the last election on April 9 but </w:t>
      </w:r>
      <w:r w:rsidRPr="001F5135">
        <w:rPr>
          <w:rStyle w:val="StyleUnderline"/>
          <w:rFonts w:asciiTheme="minorHAnsi" w:hAnsiTheme="minorHAnsi" w:cstheme="minorHAnsi"/>
        </w:rPr>
        <w:t xml:space="preserve">could not put together a ruling conservative bloc </w:t>
      </w:r>
      <w:r w:rsidRPr="001F5135">
        <w:rPr>
          <w:rFonts w:asciiTheme="minorHAnsi" w:hAnsiTheme="minorHAnsi" w:cstheme="minorHAnsi"/>
        </w:rPr>
        <w:t>as he was widely expected to do.</w:t>
      </w:r>
    </w:p>
    <w:p w14:paraId="431A1511" w14:textId="77777777" w:rsidR="00012C40" w:rsidRPr="001F5135" w:rsidRDefault="00012C40" w:rsidP="00012C40">
      <w:pPr>
        <w:rPr>
          <w:rFonts w:asciiTheme="minorHAnsi" w:hAnsiTheme="minorHAnsi" w:cstheme="minorHAnsi"/>
        </w:rPr>
      </w:pPr>
      <w:r w:rsidRPr="001F5135">
        <w:rPr>
          <w:rFonts w:asciiTheme="minorHAnsi" w:hAnsiTheme="minorHAnsi" w:cstheme="minorHAnsi"/>
        </w:rPr>
        <w:t>No single party has ever won an outright majority in the Knesset, making coalition governments the norm. Netanyahu is still set to become Israel’s longest-serving prime minister in July, and has made clear that he intends to run - and win. But his opponents have another chance soon to bring him down.</w:t>
      </w:r>
    </w:p>
    <w:p w14:paraId="5AA71360" w14:textId="77777777" w:rsidR="00012C40" w:rsidRPr="001F5135" w:rsidRDefault="00012C40" w:rsidP="00012C40">
      <w:pPr>
        <w:rPr>
          <w:rFonts w:asciiTheme="minorHAnsi" w:hAnsiTheme="minorHAnsi" w:cstheme="minorHAnsi"/>
        </w:rPr>
      </w:pPr>
      <w:r w:rsidRPr="001F5135">
        <w:rPr>
          <w:rFonts w:asciiTheme="minorHAnsi" w:hAnsiTheme="minorHAnsi" w:cstheme="minorHAnsi"/>
        </w:rPr>
        <w:t>The following are some of the main players in the campaign ahead:</w:t>
      </w:r>
    </w:p>
    <w:p w14:paraId="569F40C9" w14:textId="77777777" w:rsidR="00012C40" w:rsidRPr="001F5135" w:rsidRDefault="00012C40" w:rsidP="00012C40">
      <w:pPr>
        <w:rPr>
          <w:rFonts w:asciiTheme="minorHAnsi" w:hAnsiTheme="minorHAnsi" w:cstheme="minorHAnsi"/>
        </w:rPr>
      </w:pPr>
      <w:r w:rsidRPr="001F5135">
        <w:rPr>
          <w:rFonts w:asciiTheme="minorHAnsi" w:hAnsiTheme="minorHAnsi" w:cstheme="minorHAnsi"/>
        </w:rPr>
        <w:t xml:space="preserve">BENJAMIN </w:t>
      </w:r>
      <w:r w:rsidRPr="001F5135">
        <w:rPr>
          <w:rStyle w:val="StyleUnderline"/>
          <w:rFonts w:asciiTheme="minorHAnsi" w:hAnsiTheme="minorHAnsi" w:cstheme="minorHAnsi"/>
        </w:rPr>
        <w:t>NETANYAHU</w:t>
      </w:r>
    </w:p>
    <w:p w14:paraId="368542FA" w14:textId="77777777" w:rsidR="00012C40" w:rsidRPr="001F5135" w:rsidRDefault="00012C40" w:rsidP="00012C40">
      <w:pPr>
        <w:rPr>
          <w:rFonts w:asciiTheme="minorHAnsi" w:hAnsiTheme="minorHAnsi" w:cstheme="minorHAnsi"/>
        </w:rPr>
      </w:pPr>
      <w:r w:rsidRPr="001F5135">
        <w:rPr>
          <w:rStyle w:val="StyleUnderline"/>
          <w:rFonts w:asciiTheme="minorHAnsi" w:hAnsiTheme="minorHAnsi" w:cstheme="minorHAnsi"/>
        </w:rPr>
        <w:t>The right-wing veteran</w:t>
      </w:r>
      <w:r w:rsidRPr="001F5135">
        <w:rPr>
          <w:rFonts w:asciiTheme="minorHAnsi" w:hAnsiTheme="minorHAnsi" w:cstheme="minorHAnsi"/>
        </w:rPr>
        <w:t xml:space="preserve"> universally known as “Bibi” is the dominant political figure of his generation, and his Likud Party </w:t>
      </w:r>
      <w:r w:rsidRPr="001F5135">
        <w:rPr>
          <w:rStyle w:val="StyleUnderline"/>
          <w:rFonts w:asciiTheme="minorHAnsi" w:hAnsiTheme="minorHAnsi" w:cstheme="minorHAnsi"/>
        </w:rPr>
        <w:t>secured 35 seats</w:t>
      </w:r>
      <w:r w:rsidRPr="001F5135">
        <w:rPr>
          <w:rFonts w:asciiTheme="minorHAnsi" w:hAnsiTheme="minorHAnsi" w:cstheme="minorHAnsi"/>
        </w:rPr>
        <w:t xml:space="preserve"> in the 120-seat Israeli parliament in April. It seemed to have enough natural allies to form a conservative coalition, but despite all his efforts, this proved not to be.</w:t>
      </w:r>
    </w:p>
    <w:p w14:paraId="31673023" w14:textId="77777777" w:rsidR="00012C40" w:rsidRPr="001F5135" w:rsidRDefault="00012C40" w:rsidP="00012C40">
      <w:pPr>
        <w:rPr>
          <w:rFonts w:asciiTheme="minorHAnsi" w:hAnsiTheme="minorHAnsi" w:cstheme="minorHAnsi"/>
        </w:rPr>
      </w:pPr>
      <w:r w:rsidRPr="001F5135">
        <w:rPr>
          <w:rStyle w:val="StyleUnderline"/>
          <w:rFonts w:asciiTheme="minorHAnsi" w:hAnsiTheme="minorHAnsi" w:cstheme="minorHAnsi"/>
        </w:rPr>
        <w:t>Netanyahu</w:t>
      </w:r>
      <w:r w:rsidRPr="001F5135">
        <w:rPr>
          <w:rFonts w:asciiTheme="minorHAnsi" w:hAnsiTheme="minorHAnsi" w:cstheme="minorHAnsi"/>
        </w:rPr>
        <w:t xml:space="preserve"> also </w:t>
      </w:r>
      <w:r w:rsidRPr="001F5135">
        <w:rPr>
          <w:rStyle w:val="StyleUnderline"/>
          <w:rFonts w:asciiTheme="minorHAnsi" w:hAnsiTheme="minorHAnsi" w:cstheme="minorHAnsi"/>
        </w:rPr>
        <w:t>faces possible indictment in three corruption cases</w:t>
      </w:r>
      <w:r w:rsidRPr="001F5135">
        <w:rPr>
          <w:rFonts w:asciiTheme="minorHAnsi" w:hAnsiTheme="minorHAnsi" w:cstheme="minorHAnsi"/>
        </w:rPr>
        <w:t xml:space="preserve">, </w:t>
      </w:r>
      <w:r w:rsidRPr="001F5135">
        <w:rPr>
          <w:rStyle w:val="StyleUnderline"/>
          <w:rFonts w:asciiTheme="minorHAnsi" w:hAnsiTheme="minorHAnsi" w:cstheme="minorHAnsi"/>
        </w:rPr>
        <w:t>with a decision pending from Israel’s attorney-general as to whether he should be charged</w:t>
      </w:r>
      <w:r w:rsidRPr="001F5135">
        <w:rPr>
          <w:rFonts w:asciiTheme="minorHAnsi" w:hAnsiTheme="minorHAnsi" w:cstheme="minorHAnsi"/>
        </w:rPr>
        <w:t>. Netanyahu denies any wrongdoing, accusing his political opponents of a witch hunt against him.</w:t>
      </w:r>
    </w:p>
    <w:p w14:paraId="5EAE74D9" w14:textId="77777777" w:rsidR="00012C40" w:rsidRPr="001F5135" w:rsidRDefault="00012C40" w:rsidP="00012C40">
      <w:pPr>
        <w:rPr>
          <w:rFonts w:asciiTheme="minorHAnsi" w:hAnsiTheme="minorHAnsi" w:cstheme="minorHAnsi"/>
        </w:rPr>
      </w:pPr>
      <w:r w:rsidRPr="001F5135">
        <w:rPr>
          <w:rFonts w:asciiTheme="minorHAnsi" w:hAnsiTheme="minorHAnsi" w:cstheme="minorHAnsi"/>
        </w:rPr>
        <w:t xml:space="preserve">Although </w:t>
      </w:r>
      <w:r w:rsidRPr="001F5135">
        <w:rPr>
          <w:rStyle w:val="StyleUnderline"/>
          <w:rFonts w:asciiTheme="minorHAnsi" w:hAnsiTheme="minorHAnsi" w:cstheme="minorHAnsi"/>
        </w:rPr>
        <w:t>Likud has so far rallied around its leader</w:t>
      </w:r>
      <w:r w:rsidRPr="001F5135">
        <w:rPr>
          <w:rFonts w:asciiTheme="minorHAnsi" w:hAnsiTheme="minorHAnsi" w:cstheme="minorHAnsi"/>
        </w:rPr>
        <w:t xml:space="preserve">, </w:t>
      </w:r>
      <w:r w:rsidRPr="001F5135">
        <w:rPr>
          <w:rStyle w:val="Emphasis"/>
          <w:rFonts w:asciiTheme="minorHAnsi" w:hAnsiTheme="minorHAnsi" w:cstheme="minorHAnsi"/>
        </w:rPr>
        <w:t xml:space="preserve">that could change if party members scent weakness </w:t>
      </w:r>
      <w:r w:rsidRPr="001F5135">
        <w:rPr>
          <w:rFonts w:asciiTheme="minorHAnsi" w:hAnsiTheme="minorHAnsi" w:cstheme="minorHAnsi"/>
        </w:rPr>
        <w:t>in a prime minister who could not assemble a government. Israel Katz and Gideon Saar are possible rivals to Netanyahu from within his own party.</w:t>
      </w:r>
    </w:p>
    <w:p w14:paraId="65C58345" w14:textId="77777777" w:rsidR="00012C40" w:rsidRPr="001F5135" w:rsidRDefault="00012C40" w:rsidP="00012C40">
      <w:pPr>
        <w:rPr>
          <w:rFonts w:asciiTheme="minorHAnsi" w:hAnsiTheme="minorHAnsi" w:cstheme="minorHAnsi"/>
        </w:rPr>
      </w:pPr>
      <w:r w:rsidRPr="001F5135">
        <w:rPr>
          <w:rFonts w:asciiTheme="minorHAnsi" w:hAnsiTheme="minorHAnsi" w:cstheme="minorHAnsi"/>
        </w:rPr>
        <w:t xml:space="preserve">In the coming campaign </w:t>
      </w:r>
      <w:r w:rsidRPr="001F5135">
        <w:rPr>
          <w:rStyle w:val="StyleUnderline"/>
          <w:rFonts w:asciiTheme="minorHAnsi" w:hAnsiTheme="minorHAnsi" w:cstheme="minorHAnsi"/>
        </w:rPr>
        <w:t>Likud is likely to focus on its traditional positions</w:t>
      </w:r>
      <w:r w:rsidRPr="001F5135">
        <w:rPr>
          <w:rFonts w:asciiTheme="minorHAnsi" w:hAnsiTheme="minorHAnsi" w:cstheme="minorHAnsi"/>
        </w:rPr>
        <w:t xml:space="preserve">, </w:t>
      </w:r>
      <w:r w:rsidRPr="001F5135">
        <w:rPr>
          <w:rStyle w:val="StyleUnderline"/>
          <w:rFonts w:asciiTheme="minorHAnsi" w:hAnsiTheme="minorHAnsi" w:cstheme="minorHAnsi"/>
        </w:rPr>
        <w:t>including</w:t>
      </w:r>
      <w:r w:rsidRPr="001F5135">
        <w:rPr>
          <w:rFonts w:asciiTheme="minorHAnsi" w:hAnsiTheme="minorHAnsi" w:cstheme="minorHAnsi"/>
        </w:rPr>
        <w:t xml:space="preserve"> </w:t>
      </w:r>
      <w:r w:rsidRPr="001F5135">
        <w:rPr>
          <w:rStyle w:val="StyleUnderline"/>
          <w:rFonts w:asciiTheme="minorHAnsi" w:hAnsiTheme="minorHAnsi" w:cstheme="minorHAnsi"/>
        </w:rPr>
        <w:t>tough security policies</w:t>
      </w:r>
      <w:r w:rsidRPr="001F5135">
        <w:rPr>
          <w:rFonts w:asciiTheme="minorHAnsi" w:hAnsiTheme="minorHAnsi" w:cstheme="minorHAnsi"/>
        </w:rPr>
        <w:t xml:space="preserve"> </w:t>
      </w:r>
      <w:r w:rsidRPr="001F5135">
        <w:rPr>
          <w:rStyle w:val="StyleUnderline"/>
          <w:rFonts w:asciiTheme="minorHAnsi" w:hAnsiTheme="minorHAnsi" w:cstheme="minorHAnsi"/>
        </w:rPr>
        <w:t xml:space="preserve">on Iran, Syria and </w:t>
      </w:r>
      <w:r w:rsidRPr="001F5135">
        <w:rPr>
          <w:rStyle w:val="Emphasis"/>
          <w:rFonts w:asciiTheme="minorHAnsi" w:hAnsiTheme="minorHAnsi" w:cstheme="minorHAnsi"/>
        </w:rPr>
        <w:t>the Israeli-Palestinian conflict.</w:t>
      </w:r>
      <w:r w:rsidRPr="001F5135">
        <w:rPr>
          <w:rFonts w:asciiTheme="minorHAnsi" w:hAnsiTheme="minorHAnsi" w:cstheme="minorHAnsi"/>
        </w:rPr>
        <w:t xml:space="preserve"> </w:t>
      </w:r>
      <w:r w:rsidRPr="001F5135">
        <w:rPr>
          <w:rStyle w:val="Emphasis"/>
          <w:rFonts w:asciiTheme="minorHAnsi" w:hAnsiTheme="minorHAnsi" w:cstheme="minorHAnsi"/>
        </w:rPr>
        <w:t>Many of its members oppose the creation of a Palestinian state</w:t>
      </w:r>
      <w:r w:rsidRPr="001F5135">
        <w:rPr>
          <w:rFonts w:asciiTheme="minorHAnsi" w:hAnsiTheme="minorHAnsi" w:cstheme="minorHAnsi"/>
        </w:rPr>
        <w:t>.</w:t>
      </w:r>
    </w:p>
    <w:p w14:paraId="6549D11F" w14:textId="77777777" w:rsidR="00012C40" w:rsidRPr="001F5135" w:rsidRDefault="00012C40" w:rsidP="00012C40">
      <w:pPr>
        <w:rPr>
          <w:rStyle w:val="StyleUnderline"/>
          <w:rFonts w:asciiTheme="minorHAnsi" w:hAnsiTheme="minorHAnsi" w:cstheme="minorHAnsi"/>
        </w:rPr>
      </w:pPr>
      <w:r w:rsidRPr="001F5135">
        <w:rPr>
          <w:rStyle w:val="StyleUnderline"/>
          <w:rFonts w:asciiTheme="minorHAnsi" w:hAnsiTheme="minorHAnsi" w:cstheme="minorHAnsi"/>
        </w:rPr>
        <w:t>Netanyahu</w:t>
      </w:r>
      <w:r w:rsidRPr="001F5135">
        <w:rPr>
          <w:rFonts w:asciiTheme="minorHAnsi" w:hAnsiTheme="minorHAnsi" w:cstheme="minorHAnsi"/>
        </w:rPr>
        <w:t xml:space="preserve">, in a pre-election promise last time around, </w:t>
      </w:r>
      <w:r w:rsidRPr="001F5135">
        <w:rPr>
          <w:rStyle w:val="StyleUnderline"/>
          <w:rFonts w:asciiTheme="minorHAnsi" w:hAnsiTheme="minorHAnsi" w:cstheme="minorHAnsi"/>
        </w:rPr>
        <w:t>said he would declare Israeli sovereignty over settlements in the occupied West Bank</w:t>
      </w:r>
      <w:r w:rsidRPr="001F5135">
        <w:rPr>
          <w:rFonts w:asciiTheme="minorHAnsi" w:hAnsiTheme="minorHAnsi" w:cstheme="minorHAnsi"/>
        </w:rPr>
        <w:t xml:space="preserve">, a possible annexation, </w:t>
      </w:r>
      <w:r w:rsidRPr="001F5135">
        <w:rPr>
          <w:rStyle w:val="StyleUnderline"/>
          <w:rFonts w:asciiTheme="minorHAnsi" w:hAnsiTheme="minorHAnsi" w:cstheme="minorHAnsi"/>
        </w:rPr>
        <w:t>if he wins another term.</w:t>
      </w:r>
    </w:p>
    <w:p w14:paraId="5BE8710B" w14:textId="77777777" w:rsidR="00012C40" w:rsidRPr="001F5135" w:rsidRDefault="00012C40" w:rsidP="00012C40">
      <w:pPr>
        <w:rPr>
          <w:rFonts w:asciiTheme="minorHAnsi" w:hAnsiTheme="minorHAnsi" w:cstheme="minorHAnsi"/>
        </w:rPr>
      </w:pPr>
      <w:r w:rsidRPr="001F5135">
        <w:rPr>
          <w:rFonts w:asciiTheme="minorHAnsi" w:hAnsiTheme="minorHAnsi" w:cstheme="minorHAnsi"/>
          <w:u w:val="single"/>
        </w:rPr>
        <w:t>His close relationship with U.S. President Donald Trump is also likely to feature prominently in the campaign, as it did last time.</w:t>
      </w:r>
      <w:r w:rsidRPr="001F5135">
        <w:rPr>
          <w:rFonts w:asciiTheme="minorHAnsi" w:hAnsiTheme="minorHAnsi" w:cstheme="minorHAnsi"/>
        </w:rPr>
        <w:t xml:space="preserve"> But it remains to be seen how the domestic political turmoil affects the prospects of the long-delayed Mideast peace plan that Trump’s son-in-law, Jared Kushner, is spearheading.</w:t>
      </w:r>
    </w:p>
    <w:p w14:paraId="7F45AA94" w14:textId="77777777" w:rsidR="00012C40" w:rsidRPr="001F5135" w:rsidRDefault="00012C40" w:rsidP="00012C40">
      <w:pPr>
        <w:rPr>
          <w:rFonts w:asciiTheme="minorHAnsi" w:hAnsiTheme="minorHAnsi" w:cstheme="minorHAnsi"/>
        </w:rPr>
      </w:pPr>
    </w:p>
    <w:p w14:paraId="14ED39EB" w14:textId="37E88D17" w:rsidR="00202496" w:rsidRPr="001F5135" w:rsidRDefault="00202496" w:rsidP="00202496">
      <w:pPr>
        <w:pStyle w:val="Heading4"/>
        <w:rPr>
          <w:rFonts w:asciiTheme="minorHAnsi" w:hAnsiTheme="minorHAnsi" w:cstheme="minorHAnsi"/>
        </w:rPr>
      </w:pPr>
      <w:r w:rsidRPr="001F5135">
        <w:rPr>
          <w:rFonts w:asciiTheme="minorHAnsi" w:hAnsiTheme="minorHAnsi" w:cstheme="minorHAnsi"/>
        </w:rPr>
        <w:t>Soft stance on Palestine empirically decks base support and Netanyahu’s legitimacy</w:t>
      </w:r>
      <w:r w:rsidR="00012C40" w:rsidRPr="001F5135">
        <w:rPr>
          <w:rFonts w:asciiTheme="minorHAnsi" w:hAnsiTheme="minorHAnsi" w:cstheme="minorHAnsi"/>
        </w:rPr>
        <w:t xml:space="preserve"> </w:t>
      </w:r>
    </w:p>
    <w:p w14:paraId="6BD3B01B" w14:textId="77777777" w:rsidR="00202496" w:rsidRPr="001F5135" w:rsidRDefault="00202496" w:rsidP="00202496">
      <w:pPr>
        <w:rPr>
          <w:rFonts w:asciiTheme="minorHAnsi" w:hAnsiTheme="minorHAnsi" w:cstheme="minorHAnsi"/>
        </w:rPr>
      </w:pPr>
      <w:r w:rsidRPr="001F5135">
        <w:rPr>
          <w:rStyle w:val="Style13ptBold"/>
          <w:rFonts w:asciiTheme="minorHAnsi" w:hAnsiTheme="minorHAnsi" w:cstheme="minorHAnsi"/>
        </w:rPr>
        <w:t>Sanchez 18</w:t>
      </w:r>
      <w:r w:rsidRPr="001F5135">
        <w:rPr>
          <w:rFonts w:asciiTheme="minorHAnsi" w:hAnsiTheme="minorHAnsi" w:cstheme="minorHAnsi"/>
        </w:rPr>
        <w:t xml:space="preserve">—correspondent from Jerusalem for the Telegraph (Raf, “Far-Right Israeli MPs threaten to topple Netanyahu government over West Bank violence” The Telegraph, 12/15, </w:t>
      </w:r>
      <w:hyperlink r:id="rId70" w:history="1">
        <w:r w:rsidRPr="001F5135">
          <w:rPr>
            <w:rStyle w:val="Hyperlink"/>
            <w:rFonts w:asciiTheme="minorHAnsi" w:hAnsiTheme="minorHAnsi" w:cstheme="minorHAnsi"/>
          </w:rPr>
          <w:t>https://www.telegraph.co.uk/news/2018/12/15/far-right-israeli-mps-threaten-topple-netanyahu-government-west/</w:t>
        </w:r>
      </w:hyperlink>
      <w:r w:rsidRPr="001F5135">
        <w:rPr>
          <w:rFonts w:asciiTheme="minorHAnsi" w:hAnsiTheme="minorHAnsi" w:cstheme="minorHAnsi"/>
        </w:rPr>
        <w:t>)//EL</w:t>
      </w:r>
    </w:p>
    <w:p w14:paraId="3317DD71"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 xml:space="preserve">Benjamin </w:t>
      </w:r>
      <w:r w:rsidRPr="001F5135">
        <w:rPr>
          <w:rStyle w:val="StyleUnderline"/>
          <w:rFonts w:asciiTheme="minorHAnsi" w:hAnsiTheme="minorHAnsi" w:cstheme="minorHAnsi"/>
        </w:rPr>
        <w:t>Netanyahu’s coalition is looking increasingly unstable after far-Right MPs threatened to withdraw their support unless the Israeli prime minister agrees to new security measures</w:t>
      </w:r>
      <w:r w:rsidRPr="001F5135">
        <w:rPr>
          <w:rFonts w:asciiTheme="minorHAnsi" w:hAnsiTheme="minorHAnsi" w:cstheme="minorHAnsi"/>
        </w:rPr>
        <w:t xml:space="preserve"> amid a spate of violence </w:t>
      </w:r>
      <w:r w:rsidRPr="001F5135">
        <w:rPr>
          <w:rStyle w:val="StyleUnderline"/>
          <w:rFonts w:asciiTheme="minorHAnsi" w:hAnsiTheme="minorHAnsi" w:cstheme="minorHAnsi"/>
        </w:rPr>
        <w:t>in the occupied West Bank.</w:t>
      </w:r>
    </w:p>
    <w:p w14:paraId="3597059A"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 xml:space="preserve">In one of the bloodiest weeks in the territories this year, two Israeli soldiers were killed along with a three-day Israeli baby, who was born by emergency Caesarian after his mother was shot by Palestinian gunmen but died in hospital. </w:t>
      </w:r>
    </w:p>
    <w:p w14:paraId="7DBEBEB5"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The Israeli military said it killed two Palestinian gunmen as well as an attacker who stabbed two policemen in Jerusalem. Two more Palestinians - a teenage boy and a 60-year-old man - were shot dead in the city of Ramallah.</w:t>
      </w:r>
    </w:p>
    <w:p w14:paraId="19A716D3"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The turmoil comes as Australia announced on Saturday it will follow the US in moving its embassy to Jerusalem - but only if a peace settlement can be agreed between Israel and Palestine.</w:t>
      </w:r>
    </w:p>
    <w:p w14:paraId="3A2353E0" w14:textId="77777777" w:rsidR="00202496" w:rsidRPr="001F5135" w:rsidRDefault="00202496" w:rsidP="00202496">
      <w:pPr>
        <w:rPr>
          <w:rFonts w:asciiTheme="minorHAnsi" w:hAnsiTheme="minorHAnsi" w:cstheme="minorHAnsi"/>
        </w:rPr>
      </w:pPr>
      <w:r w:rsidRPr="001F5135">
        <w:rPr>
          <w:rStyle w:val="StyleUnderline"/>
          <w:rFonts w:asciiTheme="minorHAnsi" w:hAnsiTheme="minorHAnsi" w:cstheme="minorHAnsi"/>
        </w:rPr>
        <w:t>A solution to the conflict appeared to be as elusive as ever violence flared in the West Bank</w:t>
      </w:r>
      <w:r w:rsidRPr="001F5135">
        <w:rPr>
          <w:rFonts w:asciiTheme="minorHAnsi" w:hAnsiTheme="minorHAnsi" w:cstheme="minorHAnsi"/>
        </w:rPr>
        <w:t xml:space="preserve">. The </w:t>
      </w:r>
      <w:r w:rsidRPr="001F5135">
        <w:rPr>
          <w:rStyle w:val="Emphasis"/>
          <w:rFonts w:asciiTheme="minorHAnsi" w:hAnsiTheme="minorHAnsi" w:cstheme="minorHAnsi"/>
        </w:rPr>
        <w:t>attacks have left Mr Netanyahu under pressure from the Right-wing of his coalition government to take action</w:t>
      </w:r>
      <w:r w:rsidRPr="001F5135">
        <w:rPr>
          <w:rFonts w:asciiTheme="minorHAnsi" w:hAnsiTheme="minorHAnsi" w:cstheme="minorHAnsi"/>
        </w:rPr>
        <w:t xml:space="preserve">. </w:t>
      </w:r>
      <w:r w:rsidRPr="001F5135">
        <w:rPr>
          <w:rStyle w:val="StyleUnderline"/>
          <w:rFonts w:asciiTheme="minorHAnsi" w:hAnsiTheme="minorHAnsi" w:cstheme="minorHAnsi"/>
        </w:rPr>
        <w:t>Two hardline MPs</w:t>
      </w:r>
      <w:r w:rsidRPr="001F5135">
        <w:rPr>
          <w:rFonts w:asciiTheme="minorHAnsi" w:hAnsiTheme="minorHAnsi" w:cstheme="minorHAnsi"/>
        </w:rPr>
        <w:t xml:space="preserve"> from the Jewish Home party have </w:t>
      </w:r>
      <w:r w:rsidRPr="001F5135">
        <w:rPr>
          <w:rStyle w:val="StyleUnderline"/>
          <w:rFonts w:asciiTheme="minorHAnsi" w:hAnsiTheme="minorHAnsi" w:cstheme="minorHAnsi"/>
        </w:rPr>
        <w:t>warned the prime minister</w:t>
      </w:r>
      <w:r w:rsidRPr="001F5135">
        <w:rPr>
          <w:rFonts w:asciiTheme="minorHAnsi" w:hAnsiTheme="minorHAnsi" w:cstheme="minorHAnsi"/>
        </w:rPr>
        <w:t xml:space="preserve"> </w:t>
      </w:r>
      <w:r w:rsidRPr="001F5135">
        <w:rPr>
          <w:rStyle w:val="Emphasis"/>
          <w:rFonts w:asciiTheme="minorHAnsi" w:hAnsiTheme="minorHAnsi" w:cstheme="minorHAnsi"/>
        </w:rPr>
        <w:t>they will topple his government unless he increases security barriers</w:t>
      </w:r>
      <w:r w:rsidRPr="001F5135">
        <w:rPr>
          <w:rFonts w:asciiTheme="minorHAnsi" w:hAnsiTheme="minorHAnsi" w:cstheme="minorHAnsi"/>
        </w:rPr>
        <w:t xml:space="preserve"> on West Bank roads </w:t>
      </w:r>
      <w:r w:rsidRPr="001F5135">
        <w:rPr>
          <w:rStyle w:val="Emphasis"/>
          <w:rFonts w:asciiTheme="minorHAnsi" w:hAnsiTheme="minorHAnsi" w:cstheme="minorHAnsi"/>
        </w:rPr>
        <w:t>and passes controversial legislation to benefit settlements</w:t>
      </w:r>
      <w:r w:rsidRPr="001F5135">
        <w:rPr>
          <w:rFonts w:asciiTheme="minorHAnsi" w:hAnsiTheme="minorHAnsi" w:cstheme="minorHAnsi"/>
        </w:rPr>
        <w:t xml:space="preserve">. </w:t>
      </w:r>
    </w:p>
    <w:p w14:paraId="78558D31"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w:t>
      </w:r>
      <w:r w:rsidRPr="001F5135">
        <w:rPr>
          <w:rStyle w:val="StyleUnderline"/>
          <w:rFonts w:asciiTheme="minorHAnsi" w:hAnsiTheme="minorHAnsi" w:cstheme="minorHAnsi"/>
        </w:rPr>
        <w:t>If [Palestinians] continue to move about freely</w:t>
      </w:r>
      <w:r w:rsidRPr="001F5135">
        <w:rPr>
          <w:rFonts w:asciiTheme="minorHAnsi" w:hAnsiTheme="minorHAnsi" w:cstheme="minorHAnsi"/>
        </w:rPr>
        <w:t xml:space="preserve"> on the roads and to slaughter us like ducks, </w:t>
      </w:r>
      <w:r w:rsidRPr="001F5135">
        <w:rPr>
          <w:rStyle w:val="StyleUnderline"/>
          <w:rFonts w:asciiTheme="minorHAnsi" w:hAnsiTheme="minorHAnsi" w:cstheme="minorHAnsi"/>
        </w:rPr>
        <w:t>there is no justification for this government’s continuing to exist</w:t>
      </w:r>
      <w:r w:rsidRPr="001F5135">
        <w:rPr>
          <w:rFonts w:asciiTheme="minorHAnsi" w:hAnsiTheme="minorHAnsi" w:cstheme="minorHAnsi"/>
        </w:rPr>
        <w:t xml:space="preserve"> for even a single additional day,” said Bezalel Smotrich, one of the MPs. </w:t>
      </w:r>
    </w:p>
    <w:p w14:paraId="05168252" w14:textId="77777777" w:rsidR="00202496" w:rsidRPr="001F5135" w:rsidRDefault="00202496" w:rsidP="00202496">
      <w:pPr>
        <w:rPr>
          <w:rFonts w:asciiTheme="minorHAnsi" w:hAnsiTheme="minorHAnsi" w:cstheme="minorHAnsi"/>
        </w:rPr>
      </w:pPr>
      <w:r w:rsidRPr="001F5135">
        <w:rPr>
          <w:rStyle w:val="StyleUnderline"/>
          <w:rFonts w:asciiTheme="minorHAnsi" w:hAnsiTheme="minorHAnsi" w:cstheme="minorHAnsi"/>
        </w:rPr>
        <w:t>He warned</w:t>
      </w:r>
      <w:r w:rsidRPr="001F5135">
        <w:rPr>
          <w:rFonts w:asciiTheme="minorHAnsi" w:hAnsiTheme="minorHAnsi" w:cstheme="minorHAnsi"/>
        </w:rPr>
        <w:t xml:space="preserve"> that </w:t>
      </w:r>
      <w:r w:rsidRPr="001F5135">
        <w:rPr>
          <w:rStyle w:val="StyleUnderline"/>
          <w:rFonts w:asciiTheme="minorHAnsi" w:hAnsiTheme="minorHAnsi" w:cstheme="minorHAnsi"/>
        </w:rPr>
        <w:t>if Mr Netanyahu did not stop Palestinians from travelling on Israeli-built roads</w:t>
      </w:r>
      <w:r w:rsidRPr="001F5135">
        <w:rPr>
          <w:rFonts w:asciiTheme="minorHAnsi" w:hAnsiTheme="minorHAnsi" w:cstheme="minorHAnsi"/>
        </w:rPr>
        <w:t xml:space="preserve"> in the West Bank “</w:t>
      </w:r>
      <w:r w:rsidRPr="001F5135">
        <w:rPr>
          <w:rStyle w:val="StyleUnderline"/>
          <w:rFonts w:asciiTheme="minorHAnsi" w:hAnsiTheme="minorHAnsi" w:cstheme="minorHAnsi"/>
        </w:rPr>
        <w:t>the blood of the murder victims is on his hands personally</w:t>
      </w:r>
      <w:r w:rsidRPr="001F5135">
        <w:rPr>
          <w:rFonts w:asciiTheme="minorHAnsi" w:hAnsiTheme="minorHAnsi" w:cstheme="minorHAnsi"/>
        </w:rPr>
        <w:t xml:space="preserve">”. </w:t>
      </w:r>
    </w:p>
    <w:p w14:paraId="4B923E75"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 xml:space="preserve">Mr </w:t>
      </w:r>
      <w:r w:rsidRPr="001F5135">
        <w:rPr>
          <w:rStyle w:val="StyleUnderline"/>
          <w:rFonts w:asciiTheme="minorHAnsi" w:hAnsiTheme="minorHAnsi" w:cstheme="minorHAnsi"/>
        </w:rPr>
        <w:t>Netanyahu’s coalition has only 61 seats in the 120-member parliament</w:t>
      </w:r>
      <w:r w:rsidRPr="001F5135">
        <w:rPr>
          <w:rFonts w:asciiTheme="minorHAnsi" w:hAnsiTheme="minorHAnsi" w:cstheme="minorHAnsi"/>
        </w:rPr>
        <w:t xml:space="preserve">, meaning that the two MPs have the power to bring down the government if they carry through with their threat. </w:t>
      </w:r>
    </w:p>
    <w:p w14:paraId="4472F0F6"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 xml:space="preserve">Mr Smotrich, who once demanded segregated maternity wards so Jewish women would not be alongside Arab women in Israeli hospitals, has give similar ultimatums in the past but then backed down. </w:t>
      </w:r>
    </w:p>
    <w:p w14:paraId="0892DAC6"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 xml:space="preserve">Israel must have an election by November 2019 but most MPs expect Mr Netanyahu will call one in the spring rather than limp along with a one-seat majority. </w:t>
      </w:r>
    </w:p>
    <w:p w14:paraId="04DF8366"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 xml:space="preserve">Polls show Mr Netanyahu would win an election, despite police recommending he be charged with corruption. He denies any wrongdoing. </w:t>
      </w:r>
    </w:p>
    <w:p w14:paraId="0DC08CA4" w14:textId="77777777" w:rsidR="00202496" w:rsidRPr="001F5135" w:rsidRDefault="00202496" w:rsidP="00202496">
      <w:pPr>
        <w:rPr>
          <w:rFonts w:asciiTheme="minorHAnsi" w:hAnsiTheme="minorHAnsi" w:cstheme="minorHAnsi"/>
        </w:rPr>
      </w:pPr>
      <w:r w:rsidRPr="001F5135">
        <w:rPr>
          <w:rFonts w:asciiTheme="minorHAnsi" w:hAnsiTheme="minorHAnsi" w:cstheme="minorHAnsi"/>
        </w:rPr>
        <w:t xml:space="preserve">Around </w:t>
      </w:r>
      <w:r w:rsidRPr="001F5135">
        <w:rPr>
          <w:rStyle w:val="Emphasis"/>
          <w:rFonts w:asciiTheme="minorHAnsi" w:hAnsiTheme="minorHAnsi" w:cstheme="minorHAnsi"/>
        </w:rPr>
        <w:t>a thousand Right-wing protesters gathered outside Mr Netanyahu’s residence in Jerusalem to call for stronger measures in the West Bank</w:t>
      </w:r>
      <w:r w:rsidRPr="001F5135">
        <w:rPr>
          <w:rFonts w:asciiTheme="minorHAnsi" w:hAnsiTheme="minorHAnsi" w:cstheme="minorHAnsi"/>
        </w:rPr>
        <w:t xml:space="preserve">. “We’re done being silent. Our blood is forfeit. We’re tired of dying,” they chanted.  </w:t>
      </w:r>
    </w:p>
    <w:p w14:paraId="2EE025FA" w14:textId="77777777" w:rsidR="00202496" w:rsidRPr="001F5135" w:rsidRDefault="00202496" w:rsidP="00202496">
      <w:pPr>
        <w:rPr>
          <w:rFonts w:asciiTheme="minorHAnsi" w:hAnsiTheme="minorHAnsi" w:cstheme="minorHAnsi"/>
        </w:rPr>
      </w:pPr>
    </w:p>
    <w:p w14:paraId="14E01061" w14:textId="77777777" w:rsidR="003139F3" w:rsidRPr="001F5135" w:rsidRDefault="003139F3" w:rsidP="003139F3">
      <w:pPr>
        <w:pStyle w:val="Heading4"/>
        <w:rPr>
          <w:rFonts w:asciiTheme="minorHAnsi" w:hAnsiTheme="minorHAnsi" w:cstheme="minorHAnsi"/>
        </w:rPr>
      </w:pPr>
      <w:r w:rsidRPr="001F5135">
        <w:rPr>
          <w:rFonts w:asciiTheme="minorHAnsi" w:hAnsiTheme="minorHAnsi" w:cstheme="minorHAnsi"/>
        </w:rPr>
        <w:t>Netanyahu has said “no concessions” to Palestinians to shore up conservative support</w:t>
      </w:r>
    </w:p>
    <w:p w14:paraId="72E108E4" w14:textId="77777777" w:rsidR="003139F3" w:rsidRPr="001F5135" w:rsidRDefault="003139F3" w:rsidP="003139F3">
      <w:pPr>
        <w:rPr>
          <w:rFonts w:asciiTheme="minorHAnsi" w:hAnsiTheme="minorHAnsi" w:cstheme="minorHAnsi"/>
        </w:rPr>
      </w:pPr>
      <w:r w:rsidRPr="001F5135">
        <w:rPr>
          <w:rStyle w:val="Style13ptBold"/>
          <w:rFonts w:asciiTheme="minorHAnsi" w:hAnsiTheme="minorHAnsi" w:cstheme="minorHAnsi"/>
        </w:rPr>
        <w:t>Rudoren 15</w:t>
      </w:r>
      <w:r w:rsidRPr="001F5135">
        <w:rPr>
          <w:rFonts w:asciiTheme="minorHAnsi" w:hAnsiTheme="minorHAnsi" w:cstheme="minorHAnsi"/>
        </w:rPr>
        <w:t xml:space="preserve">—a reporter and editor at The New York Times since 1998, is Associate Managing Editor for Audience (Jodi, “Netanyahu Comments Cast Doubt on Stance Toward Palestinians”, New York Times, 3/8, </w:t>
      </w:r>
      <w:hyperlink r:id="rId71" w:history="1">
        <w:r w:rsidRPr="001F5135">
          <w:rPr>
            <w:rStyle w:val="Hyperlink"/>
            <w:rFonts w:asciiTheme="minorHAnsi" w:hAnsiTheme="minorHAnsi" w:cstheme="minorHAnsi"/>
          </w:rPr>
          <w:t>https://www.nytimes.com/2015/03/09/world/netanyahu-comments-cast-doubt-on-stance-toward-palestinians.html</w:t>
        </w:r>
      </w:hyperlink>
      <w:r w:rsidRPr="001F5135">
        <w:rPr>
          <w:rFonts w:asciiTheme="minorHAnsi" w:hAnsiTheme="minorHAnsi" w:cstheme="minorHAnsi"/>
        </w:rPr>
        <w:t>)//EL</w:t>
      </w:r>
    </w:p>
    <w:p w14:paraId="3E1F00C0"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JERUSALEM — </w:t>
      </w:r>
      <w:r w:rsidRPr="001F5135">
        <w:rPr>
          <w:rStyle w:val="StyleUnderline"/>
          <w:rFonts w:asciiTheme="minorHAnsi" w:hAnsiTheme="minorHAnsi" w:cstheme="minorHAnsi"/>
        </w:rPr>
        <w:t>Prime Minister Benjamin Netanyahu</w:t>
      </w:r>
      <w:r w:rsidRPr="001F5135">
        <w:rPr>
          <w:rFonts w:asciiTheme="minorHAnsi" w:hAnsiTheme="minorHAnsi" w:cstheme="minorHAnsi"/>
        </w:rPr>
        <w:t xml:space="preserve"> of Israel </w:t>
      </w:r>
      <w:r w:rsidRPr="001F5135">
        <w:rPr>
          <w:rStyle w:val="StyleUnderline"/>
          <w:rFonts w:asciiTheme="minorHAnsi" w:hAnsiTheme="minorHAnsi" w:cstheme="minorHAnsi"/>
        </w:rPr>
        <w:t>said</w:t>
      </w:r>
      <w:r w:rsidRPr="001F5135">
        <w:rPr>
          <w:rFonts w:asciiTheme="minorHAnsi" w:hAnsiTheme="minorHAnsi" w:cstheme="minorHAnsi"/>
        </w:rPr>
        <w:t xml:space="preserve"> in a campaign statement Sunday, “</w:t>
      </w:r>
      <w:r w:rsidRPr="001F5135">
        <w:rPr>
          <w:rStyle w:val="StyleUnderline"/>
          <w:rFonts w:asciiTheme="minorHAnsi" w:hAnsiTheme="minorHAnsi" w:cstheme="minorHAnsi"/>
        </w:rPr>
        <w:t>There will be no withdrawals</w:t>
      </w:r>
      <w:r w:rsidRPr="001F5135">
        <w:rPr>
          <w:rFonts w:asciiTheme="minorHAnsi" w:hAnsiTheme="minorHAnsi" w:cstheme="minorHAnsi"/>
        </w:rPr>
        <w:t xml:space="preserve">” </w:t>
      </w:r>
      <w:r w:rsidRPr="001F5135">
        <w:rPr>
          <w:rStyle w:val="StyleUnderline"/>
          <w:rFonts w:asciiTheme="minorHAnsi" w:hAnsiTheme="minorHAnsi" w:cstheme="minorHAnsi"/>
        </w:rPr>
        <w:t>from the occupied West Bank</w:t>
      </w:r>
      <w:r w:rsidRPr="001F5135">
        <w:rPr>
          <w:rFonts w:asciiTheme="minorHAnsi" w:hAnsiTheme="minorHAnsi" w:cstheme="minorHAnsi"/>
        </w:rPr>
        <w:t xml:space="preserve"> and “</w:t>
      </w:r>
      <w:r w:rsidRPr="001F5135">
        <w:rPr>
          <w:rStyle w:val="Emphasis"/>
          <w:rFonts w:asciiTheme="minorHAnsi" w:hAnsiTheme="minorHAnsi" w:cstheme="minorHAnsi"/>
        </w:rPr>
        <w:t>no concessions” to the Palestinians</w:t>
      </w:r>
      <w:r w:rsidRPr="001F5135">
        <w:rPr>
          <w:rFonts w:asciiTheme="minorHAnsi" w:hAnsiTheme="minorHAnsi" w:cstheme="minorHAnsi"/>
        </w:rPr>
        <w:t>, renewing questions about his declared commitment to the two-state solution.</w:t>
      </w:r>
    </w:p>
    <w:p w14:paraId="466C8B35"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The statement issued by Mr. Netanyahu’s Likud Party came </w:t>
      </w:r>
      <w:r w:rsidRPr="001F5135">
        <w:rPr>
          <w:rStyle w:val="StyleUnderline"/>
          <w:rFonts w:asciiTheme="minorHAnsi" w:hAnsiTheme="minorHAnsi" w:cstheme="minorHAnsi"/>
        </w:rPr>
        <w:t>in response to a reporter’s query about</w:t>
      </w:r>
      <w:r w:rsidRPr="001F5135">
        <w:rPr>
          <w:rFonts w:asciiTheme="minorHAnsi" w:hAnsiTheme="minorHAnsi" w:cstheme="minorHAnsi"/>
        </w:rPr>
        <w:t xml:space="preserve"> whether the prime minister still stood by his </w:t>
      </w:r>
      <w:r w:rsidRPr="001F5135">
        <w:rPr>
          <w:rStyle w:val="StyleUnderline"/>
          <w:rFonts w:asciiTheme="minorHAnsi" w:hAnsiTheme="minorHAnsi" w:cstheme="minorHAnsi"/>
        </w:rPr>
        <w:t>2009 speech</w:t>
      </w:r>
      <w:r w:rsidRPr="001F5135">
        <w:rPr>
          <w:rFonts w:asciiTheme="minorHAnsi" w:hAnsiTheme="minorHAnsi" w:cstheme="minorHAnsi"/>
        </w:rPr>
        <w:t xml:space="preserve"> at Bar-Ilan University </w:t>
      </w:r>
      <w:r w:rsidRPr="001F5135">
        <w:rPr>
          <w:rStyle w:val="StyleUnderline"/>
          <w:rFonts w:asciiTheme="minorHAnsi" w:hAnsiTheme="minorHAnsi" w:cstheme="minorHAnsi"/>
        </w:rPr>
        <w:t>endorsing the concept of a Palestinian state,</w:t>
      </w:r>
      <w:r w:rsidRPr="001F5135">
        <w:rPr>
          <w:rFonts w:asciiTheme="minorHAnsi" w:hAnsiTheme="minorHAnsi" w:cstheme="minorHAnsi"/>
        </w:rPr>
        <w:t xml:space="preserve"> and ended, </w:t>
      </w:r>
      <w:r w:rsidRPr="001F5135">
        <w:rPr>
          <w:rStyle w:val="StyleUnderline"/>
          <w:rFonts w:asciiTheme="minorHAnsi" w:hAnsiTheme="minorHAnsi" w:cstheme="minorHAnsi"/>
        </w:rPr>
        <w:t>“This thing is simply not relevant.</w:t>
      </w:r>
      <w:r w:rsidRPr="001F5135">
        <w:rPr>
          <w:rFonts w:asciiTheme="minorHAnsi" w:hAnsiTheme="minorHAnsi" w:cstheme="minorHAnsi"/>
        </w:rPr>
        <w:t>” But after the Israeli newspaper Haaretz reported that Mr. Netanyahu had said the Bar-Ilan speech was no longer relevant, his office issued a late-night statement of its own saying, “The prime minister has never stated such a thing.”</w:t>
      </w:r>
    </w:p>
    <w:p w14:paraId="4D2558B4"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The apparent </w:t>
      </w:r>
      <w:r w:rsidRPr="001F5135">
        <w:rPr>
          <w:rStyle w:val="StyleUnderline"/>
          <w:rFonts w:asciiTheme="minorHAnsi" w:hAnsiTheme="minorHAnsi" w:cstheme="minorHAnsi"/>
        </w:rPr>
        <w:t xml:space="preserve">contradictions between Mr. Netanyahu’s political and governmental apparatuses came as </w:t>
      </w:r>
      <w:r w:rsidRPr="001F5135">
        <w:rPr>
          <w:rStyle w:val="Emphasis"/>
          <w:rFonts w:asciiTheme="minorHAnsi" w:hAnsiTheme="minorHAnsi" w:cstheme="minorHAnsi"/>
        </w:rPr>
        <w:t>he is struggling to shore up support in his conservative base</w:t>
      </w:r>
      <w:r w:rsidRPr="001F5135">
        <w:rPr>
          <w:rFonts w:asciiTheme="minorHAnsi" w:hAnsiTheme="minorHAnsi" w:cstheme="minorHAnsi"/>
        </w:rPr>
        <w:t xml:space="preserve"> </w:t>
      </w:r>
      <w:r w:rsidRPr="001F5135">
        <w:rPr>
          <w:rStyle w:val="StyleUnderline"/>
          <w:rFonts w:asciiTheme="minorHAnsi" w:hAnsiTheme="minorHAnsi" w:cstheme="minorHAnsi"/>
        </w:rPr>
        <w:t>and win over voters in West Bank settlements</w:t>
      </w:r>
      <w:r w:rsidRPr="001F5135">
        <w:rPr>
          <w:rFonts w:asciiTheme="minorHAnsi" w:hAnsiTheme="minorHAnsi" w:cstheme="minorHAnsi"/>
        </w:rPr>
        <w:t xml:space="preserve"> before March 17 elections. It might have been more hairsplitting than actual disagreement: both statements cited the chaotic regional situation and said Israel would not cede territory for fear of takeover by Islamists.</w:t>
      </w:r>
    </w:p>
    <w:p w14:paraId="2CC8D32C"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Mr. </w:t>
      </w:r>
      <w:r w:rsidRPr="001F5135">
        <w:rPr>
          <w:rStyle w:val="StyleUnderline"/>
          <w:rFonts w:asciiTheme="minorHAnsi" w:hAnsiTheme="minorHAnsi" w:cstheme="minorHAnsi"/>
        </w:rPr>
        <w:t>Netanyahu</w:t>
      </w:r>
      <w:r w:rsidRPr="001F5135">
        <w:rPr>
          <w:rFonts w:asciiTheme="minorHAnsi" w:hAnsiTheme="minorHAnsi" w:cstheme="minorHAnsi"/>
        </w:rPr>
        <w:t xml:space="preserve">, who is seeking a historic fourth term, </w:t>
      </w:r>
      <w:r w:rsidRPr="001F5135">
        <w:rPr>
          <w:rStyle w:val="StyleUnderline"/>
          <w:rFonts w:asciiTheme="minorHAnsi" w:hAnsiTheme="minorHAnsi" w:cstheme="minorHAnsi"/>
        </w:rPr>
        <w:t>was already fending off criticism from politicians further to the right</w:t>
      </w:r>
      <w:r w:rsidRPr="001F5135">
        <w:rPr>
          <w:rFonts w:asciiTheme="minorHAnsi" w:hAnsiTheme="minorHAnsi" w:cstheme="minorHAnsi"/>
        </w:rPr>
        <w:t xml:space="preserve"> </w:t>
      </w:r>
      <w:r w:rsidRPr="001F5135">
        <w:rPr>
          <w:rStyle w:val="StyleUnderline"/>
          <w:rFonts w:asciiTheme="minorHAnsi" w:hAnsiTheme="minorHAnsi" w:cstheme="minorHAnsi"/>
        </w:rPr>
        <w:t>after a report</w:t>
      </w:r>
      <w:r w:rsidRPr="001F5135">
        <w:rPr>
          <w:rFonts w:asciiTheme="minorHAnsi" w:hAnsiTheme="minorHAnsi" w:cstheme="minorHAnsi"/>
        </w:rPr>
        <w:t xml:space="preserve"> on Friday that </w:t>
      </w:r>
      <w:r w:rsidRPr="001F5135">
        <w:rPr>
          <w:rStyle w:val="StyleUnderline"/>
          <w:rFonts w:asciiTheme="minorHAnsi" w:hAnsiTheme="minorHAnsi" w:cstheme="minorHAnsi"/>
        </w:rPr>
        <w:t>his</w:t>
      </w:r>
      <w:r w:rsidRPr="001F5135">
        <w:rPr>
          <w:rFonts w:asciiTheme="minorHAnsi" w:hAnsiTheme="minorHAnsi" w:cstheme="minorHAnsi"/>
        </w:rPr>
        <w:t xml:space="preserve"> special </w:t>
      </w:r>
      <w:r w:rsidRPr="001F5135">
        <w:rPr>
          <w:rStyle w:val="StyleUnderline"/>
          <w:rFonts w:asciiTheme="minorHAnsi" w:hAnsiTheme="minorHAnsi" w:cstheme="minorHAnsi"/>
        </w:rPr>
        <w:t>envoy</w:t>
      </w:r>
      <w:r w:rsidRPr="001F5135">
        <w:rPr>
          <w:rFonts w:asciiTheme="minorHAnsi" w:hAnsiTheme="minorHAnsi" w:cstheme="minorHAnsi"/>
        </w:rPr>
        <w:t xml:space="preserve">, Isaac Molho, </w:t>
      </w:r>
      <w:r w:rsidRPr="001F5135">
        <w:rPr>
          <w:rStyle w:val="StyleUnderline"/>
          <w:rFonts w:asciiTheme="minorHAnsi" w:hAnsiTheme="minorHAnsi" w:cstheme="minorHAnsi"/>
        </w:rPr>
        <w:t>agreed</w:t>
      </w:r>
      <w:r w:rsidRPr="001F5135">
        <w:rPr>
          <w:rFonts w:asciiTheme="minorHAnsi" w:hAnsiTheme="minorHAnsi" w:cstheme="minorHAnsi"/>
        </w:rPr>
        <w:t xml:space="preserve"> in secret talks with an adviser to President Mahmoud Abbas of the Palestinian Authority in 2013 </w:t>
      </w:r>
      <w:r w:rsidRPr="001F5135">
        <w:rPr>
          <w:rStyle w:val="StyleUnderline"/>
          <w:rFonts w:asciiTheme="minorHAnsi" w:hAnsiTheme="minorHAnsi" w:cstheme="minorHAnsi"/>
        </w:rPr>
        <w:t>to negotiate based on the lines that demarcated Israel before the 1967 war.</w:t>
      </w:r>
      <w:r w:rsidRPr="001F5135">
        <w:rPr>
          <w:rFonts w:asciiTheme="minorHAnsi" w:hAnsiTheme="minorHAnsi" w:cstheme="minorHAnsi"/>
        </w:rPr>
        <w:t xml:space="preserve"> Mr. </w:t>
      </w:r>
      <w:r w:rsidRPr="001F5135">
        <w:rPr>
          <w:rStyle w:val="StyleUnderline"/>
          <w:rFonts w:asciiTheme="minorHAnsi" w:hAnsiTheme="minorHAnsi" w:cstheme="minorHAnsi"/>
        </w:rPr>
        <w:t>Netanyahu’s office said that the document revealed</w:t>
      </w:r>
      <w:r w:rsidRPr="001F5135">
        <w:rPr>
          <w:rFonts w:asciiTheme="minorHAnsi" w:hAnsiTheme="minorHAnsi" w:cstheme="minorHAnsi"/>
        </w:rPr>
        <w:t xml:space="preserve"> in the report, by the Israeli newspaper Yediot Aharonot, </w:t>
      </w:r>
      <w:r w:rsidRPr="001F5135">
        <w:rPr>
          <w:rStyle w:val="StyleUnderline"/>
          <w:rFonts w:asciiTheme="minorHAnsi" w:hAnsiTheme="minorHAnsi" w:cstheme="minorHAnsi"/>
        </w:rPr>
        <w:t>was never agreed to</w:t>
      </w:r>
      <w:r w:rsidRPr="001F5135">
        <w:rPr>
          <w:rFonts w:asciiTheme="minorHAnsi" w:hAnsiTheme="minorHAnsi" w:cstheme="minorHAnsi"/>
        </w:rPr>
        <w:t xml:space="preserve"> and that in any case it was only an American statement of principles on which Mr. Molho and Mr. Abbas would have been allowed to express reservations, something the American involved in the secret channel, Dennis B. Ross, confirmed.</w:t>
      </w:r>
    </w:p>
    <w:p w14:paraId="2F5A1A66"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Then on Saturday, a newsletter distributed in synagogues included a statement attributed to Likud saying that Mr. </w:t>
      </w:r>
      <w:r w:rsidRPr="001F5135">
        <w:rPr>
          <w:rStyle w:val="StyleUnderline"/>
          <w:rFonts w:asciiTheme="minorHAnsi" w:hAnsiTheme="minorHAnsi" w:cstheme="minorHAnsi"/>
        </w:rPr>
        <w:t>Netanyahu had declared</w:t>
      </w:r>
      <w:r w:rsidRPr="001F5135">
        <w:rPr>
          <w:rFonts w:asciiTheme="minorHAnsi" w:hAnsiTheme="minorHAnsi" w:cstheme="minorHAnsi"/>
        </w:rPr>
        <w:t xml:space="preserve"> the Bar-Ilan speech “null and void” and that </w:t>
      </w:r>
      <w:r w:rsidRPr="001F5135">
        <w:rPr>
          <w:rStyle w:val="Emphasis"/>
          <w:rFonts w:asciiTheme="minorHAnsi" w:hAnsiTheme="minorHAnsi" w:cstheme="minorHAnsi"/>
        </w:rPr>
        <w:t>his “entire political biography is a fight against the creation of a Palestinian state</w:t>
      </w:r>
      <w:r w:rsidRPr="001F5135">
        <w:rPr>
          <w:rFonts w:asciiTheme="minorHAnsi" w:hAnsiTheme="minorHAnsi" w:cstheme="minorHAnsi"/>
        </w:rPr>
        <w:t>.” Likud officials said Sunday that that was the opinion of Tzipi Hotovely, the far-right Likud lawmaker who answered the newsletter’s questionnaire, not the party line.</w:t>
      </w:r>
    </w:p>
    <w:p w14:paraId="2EB3859C"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The Palestinians, as well as many in Washington and Europe, have long said that Mr. Netanyahu’s policy toward Israeli settlements in occupied lands and stance in negotiations seem inconsistent with the principles he laid out at Bar-Ilan University.</w:t>
      </w:r>
    </w:p>
    <w:p w14:paraId="3819813F"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“I think what he said tonight was stating the essence of his true policies — </w:t>
      </w:r>
      <w:r w:rsidRPr="001F5135">
        <w:rPr>
          <w:rStyle w:val="Emphasis"/>
          <w:rFonts w:asciiTheme="minorHAnsi" w:hAnsiTheme="minorHAnsi" w:cstheme="minorHAnsi"/>
        </w:rPr>
        <w:t>he was never a man of the two-state solution</w:t>
      </w:r>
      <w:r w:rsidRPr="001F5135">
        <w:rPr>
          <w:rFonts w:asciiTheme="minorHAnsi" w:hAnsiTheme="minorHAnsi" w:cstheme="minorHAnsi"/>
        </w:rPr>
        <w:t>,” said Saeb Erekat, the chief Palestinian negotiator.</w:t>
      </w:r>
    </w:p>
    <w:p w14:paraId="458023FB"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“I hope his statements tonight will be an eye-opener” in Washington, Mr. Erekat added.</w:t>
      </w:r>
    </w:p>
    <w:p w14:paraId="5FF122B5"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Mr. Netanyahu spoke at Bar-Ilan shortly after returning to the premiership in 2009, following a 10-year hiatus, when he was under intense pressure from President Obama to return to peace talks with the Palestinians and freeze settlement construction.</w:t>
      </w:r>
    </w:p>
    <w:p w14:paraId="40CD6161"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“In my vision of peace, in this small land of ours, two peoples live freely, side by side, in amity and mutual respect,” Mr. Netanyahu said back then.</w:t>
      </w:r>
    </w:p>
    <w:p w14:paraId="221DA819"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If the Palestinians recognized Israel as the nation-state of the Jewish people, he added, “then we will be ready in a future peace agreement to reach a solution where a demilitarized Palestinian state exists alongside the Jewish state.”</w:t>
      </w:r>
    </w:p>
    <w:p w14:paraId="66C68319"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Mr. Abbas roundly refused Mr. Netanyahu’s demand for such recognition in the last round of American-brokered peace talks, which collapsed last April. The central council of his Palestine Liberation Organization just last week resolved “to reject all attempts to recognize Israel as a Jewish state.”</w:t>
      </w:r>
    </w:p>
    <w:p w14:paraId="68A042E0"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It was unclear whether Sunday’s campaign statement was a significant shift in Mr. Netanyahu’s policy and ideology, or a more temporary assessment of the regional reality (and the Israeli political landscape, where Likud has been losing votes to the Jewish Home party, which opposes a Palestinian state).</w:t>
      </w:r>
    </w:p>
    <w:p w14:paraId="673281AF"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“Prime Minister Benjamin </w:t>
      </w:r>
      <w:r w:rsidRPr="001F5135">
        <w:rPr>
          <w:rStyle w:val="StyleUnderline"/>
          <w:rFonts w:asciiTheme="minorHAnsi" w:hAnsiTheme="minorHAnsi" w:cstheme="minorHAnsi"/>
        </w:rPr>
        <w:t>Netanyahu said</w:t>
      </w:r>
      <w:r w:rsidRPr="001F5135">
        <w:rPr>
          <w:rFonts w:asciiTheme="minorHAnsi" w:hAnsiTheme="minorHAnsi" w:cstheme="minorHAnsi"/>
        </w:rPr>
        <w:t xml:space="preserve"> that in the situation that has been created in the Middle East, </w:t>
      </w:r>
      <w:r w:rsidRPr="001F5135">
        <w:rPr>
          <w:rStyle w:val="StyleUnderline"/>
          <w:rFonts w:asciiTheme="minorHAnsi" w:hAnsiTheme="minorHAnsi" w:cstheme="minorHAnsi"/>
        </w:rPr>
        <w:t>any area that will be cleared will be grabbed by radical Islam and the terror organizations supported by Iran</w:t>
      </w:r>
      <w:r w:rsidRPr="001F5135">
        <w:rPr>
          <w:rFonts w:asciiTheme="minorHAnsi" w:hAnsiTheme="minorHAnsi" w:cstheme="minorHAnsi"/>
        </w:rPr>
        <w:t xml:space="preserve">,” Likud said on WhatsApp, the mobile group-messaging service, after reporters inquired about the statement in the synagogue newsletter. “Therefore, </w:t>
      </w:r>
      <w:r w:rsidRPr="001F5135">
        <w:rPr>
          <w:rStyle w:val="Emphasis"/>
          <w:rFonts w:asciiTheme="minorHAnsi" w:hAnsiTheme="minorHAnsi" w:cstheme="minorHAnsi"/>
        </w:rPr>
        <w:t>there will be no withdrawals and no concessions</w:t>
      </w:r>
      <w:r w:rsidRPr="001F5135">
        <w:rPr>
          <w:rFonts w:asciiTheme="minorHAnsi" w:hAnsiTheme="minorHAnsi" w:cstheme="minorHAnsi"/>
        </w:rPr>
        <w:t>. This thing is simply not relevant.”</w:t>
      </w:r>
    </w:p>
    <w:p w14:paraId="17A60F83" w14:textId="77777777" w:rsidR="003139F3" w:rsidRPr="001F5135" w:rsidRDefault="003139F3" w:rsidP="003139F3">
      <w:pPr>
        <w:rPr>
          <w:rFonts w:asciiTheme="minorHAnsi" w:hAnsiTheme="minorHAnsi" w:cstheme="minorHAnsi"/>
        </w:rPr>
      </w:pPr>
    </w:p>
    <w:p w14:paraId="58ADCE82" w14:textId="77777777" w:rsidR="003139F3" w:rsidRPr="001F5135" w:rsidRDefault="003139F3" w:rsidP="003139F3">
      <w:pPr>
        <w:pStyle w:val="Heading4"/>
        <w:rPr>
          <w:rFonts w:asciiTheme="minorHAnsi" w:hAnsiTheme="minorHAnsi" w:cstheme="minorHAnsi"/>
        </w:rPr>
      </w:pPr>
      <w:r w:rsidRPr="001F5135">
        <w:rPr>
          <w:rFonts w:asciiTheme="minorHAnsi" w:hAnsiTheme="minorHAnsi" w:cstheme="minorHAnsi"/>
        </w:rPr>
        <w:t>Recent elections indicate Netanyahu has broad support to resist corruption charges- but only among Conservatives, and annexation is key</w:t>
      </w:r>
    </w:p>
    <w:p w14:paraId="1ED83ABA" w14:textId="77777777" w:rsidR="003139F3" w:rsidRPr="001F5135" w:rsidRDefault="003139F3" w:rsidP="003139F3">
      <w:pPr>
        <w:rPr>
          <w:rFonts w:asciiTheme="minorHAnsi" w:hAnsiTheme="minorHAnsi" w:cstheme="minorHAnsi"/>
        </w:rPr>
      </w:pPr>
      <w:r w:rsidRPr="001F5135">
        <w:rPr>
          <w:rStyle w:val="Style13ptBold"/>
          <w:rFonts w:asciiTheme="minorHAnsi" w:hAnsiTheme="minorHAnsi" w:cstheme="minorHAnsi"/>
        </w:rPr>
        <w:t>Estrin and Shapiro 4/19</w:t>
      </w:r>
      <w:r w:rsidRPr="001F5135">
        <w:rPr>
          <w:rFonts w:asciiTheme="minorHAnsi" w:hAnsiTheme="minorHAnsi" w:cstheme="minorHAnsi"/>
        </w:rPr>
        <w:t>—* International Correspondent for NPR, Jerusalem AND ** rotating host of the NPR program All Things Considered and a former White House correspondent for NPR (Daniel and Ari, “With Re-Election Win, Israeli Prime Minister Netanyahu Can Build A Right-Wing Government”, National Public Radio, 2019, https://www.npr.org/2019/04/10/711951809/with-re-election-win-israeli-prime-minister-netanyahu-can-build-a-right-wing-gov)//EL</w:t>
      </w:r>
    </w:p>
    <w:p w14:paraId="6851C1D1"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Prime Minister Benjamin </w:t>
      </w:r>
      <w:r w:rsidRPr="001F5135">
        <w:rPr>
          <w:rStyle w:val="StyleUnderline"/>
          <w:rFonts w:asciiTheme="minorHAnsi" w:hAnsiTheme="minorHAnsi" w:cstheme="minorHAnsi"/>
        </w:rPr>
        <w:t>Netanyahu's apparent return to power after Israeli elections</w:t>
      </w:r>
      <w:r w:rsidRPr="001F5135">
        <w:rPr>
          <w:rFonts w:asciiTheme="minorHAnsi" w:hAnsiTheme="minorHAnsi" w:cstheme="minorHAnsi"/>
        </w:rPr>
        <w:t xml:space="preserve"> Tuesday </w:t>
      </w:r>
      <w:r w:rsidRPr="001F5135">
        <w:rPr>
          <w:rStyle w:val="StyleUnderline"/>
          <w:rFonts w:asciiTheme="minorHAnsi" w:hAnsiTheme="minorHAnsi" w:cstheme="minorHAnsi"/>
        </w:rPr>
        <w:t>reaffirms the country's right-wing shift</w:t>
      </w:r>
      <w:r w:rsidRPr="001F5135">
        <w:rPr>
          <w:rFonts w:asciiTheme="minorHAnsi" w:hAnsiTheme="minorHAnsi" w:cstheme="minorHAnsi"/>
        </w:rPr>
        <w:t xml:space="preserve">. </w:t>
      </w:r>
      <w:r w:rsidRPr="001F5135">
        <w:rPr>
          <w:rStyle w:val="Emphasis"/>
          <w:rFonts w:asciiTheme="minorHAnsi" w:hAnsiTheme="minorHAnsi" w:cstheme="minorHAnsi"/>
        </w:rPr>
        <w:t>That could impact a peace plan and help him fend off corruption allegations</w:t>
      </w:r>
      <w:r w:rsidRPr="001F5135">
        <w:rPr>
          <w:rFonts w:asciiTheme="minorHAnsi" w:hAnsiTheme="minorHAnsi" w:cstheme="minorHAnsi"/>
        </w:rPr>
        <w:t>.</w:t>
      </w:r>
    </w:p>
    <w:p w14:paraId="23855D5F"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ARI SHAPIRO, HOST:</w:t>
      </w:r>
    </w:p>
    <w:p w14:paraId="4E5BD54F"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After elections yesterday, it looks like Israeli Prime Minister Benjamin </w:t>
      </w:r>
      <w:r w:rsidRPr="001F5135">
        <w:rPr>
          <w:rStyle w:val="StyleUnderline"/>
          <w:rFonts w:asciiTheme="minorHAnsi" w:hAnsiTheme="minorHAnsi" w:cstheme="minorHAnsi"/>
        </w:rPr>
        <w:t>Netanyahu is headed for a fourth consecutive term</w:t>
      </w:r>
      <w:r w:rsidRPr="001F5135">
        <w:rPr>
          <w:rFonts w:asciiTheme="minorHAnsi" w:hAnsiTheme="minorHAnsi" w:cstheme="minorHAnsi"/>
        </w:rPr>
        <w:t>. In a moment, we'll hear more about Netanyahu's decade of leadership. First, his main challenger, retired general and centrist candidate Benny Gantz has conceded. And Netanyahu can now look towards smaller right-wing parties to build a new, more conservative government.</w:t>
      </w:r>
    </w:p>
    <w:p w14:paraId="341322B3"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To talk about how that works and what it means, NPR's Daniel Estrin joins us from Jerusalem. Hi, Daniel.</w:t>
      </w:r>
    </w:p>
    <w:p w14:paraId="5D26EF30"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DANIEL ESTRIN, BYLINE: Hi, Ari.</w:t>
      </w:r>
    </w:p>
    <w:p w14:paraId="39B2ED30"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SHAPIRO: You've been talking to voters and analysts today. </w:t>
      </w:r>
      <w:r w:rsidRPr="001F5135">
        <w:rPr>
          <w:rStyle w:val="StyleUnderline"/>
          <w:rFonts w:asciiTheme="minorHAnsi" w:hAnsiTheme="minorHAnsi" w:cstheme="minorHAnsi"/>
        </w:rPr>
        <w:t>What's the message that the Israeli electorate was trying to send</w:t>
      </w:r>
      <w:r w:rsidRPr="001F5135">
        <w:rPr>
          <w:rFonts w:asciiTheme="minorHAnsi" w:hAnsiTheme="minorHAnsi" w:cstheme="minorHAnsi"/>
        </w:rPr>
        <w:t xml:space="preserve"> with this vote?</w:t>
      </w:r>
    </w:p>
    <w:p w14:paraId="204221BB"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ESTRIN: I think Israelis are saying, </w:t>
      </w:r>
      <w:r w:rsidRPr="001F5135">
        <w:rPr>
          <w:rStyle w:val="StyleUnderline"/>
          <w:rFonts w:asciiTheme="minorHAnsi" w:hAnsiTheme="minorHAnsi" w:cstheme="minorHAnsi"/>
        </w:rPr>
        <w:t>we want Netanyahu to continue</w:t>
      </w:r>
      <w:r w:rsidRPr="001F5135">
        <w:rPr>
          <w:rFonts w:asciiTheme="minorHAnsi" w:hAnsiTheme="minorHAnsi" w:cstheme="minorHAnsi"/>
        </w:rPr>
        <w:t xml:space="preserve">. </w:t>
      </w:r>
      <w:r w:rsidRPr="001F5135">
        <w:rPr>
          <w:rStyle w:val="Emphasis"/>
          <w:rFonts w:asciiTheme="minorHAnsi" w:hAnsiTheme="minorHAnsi" w:cstheme="minorHAnsi"/>
        </w:rPr>
        <w:t>His party and his right-wing allies got the most votes</w:t>
      </w:r>
      <w:r w:rsidRPr="001F5135">
        <w:rPr>
          <w:rFonts w:asciiTheme="minorHAnsi" w:hAnsiTheme="minorHAnsi" w:cstheme="minorHAnsi"/>
        </w:rPr>
        <w:t xml:space="preserve">. And it appears that all the parties in his previous government will be in his new one with some very, very significant differences. </w:t>
      </w:r>
      <w:r w:rsidRPr="001F5135">
        <w:rPr>
          <w:rStyle w:val="StyleUnderline"/>
          <w:rFonts w:asciiTheme="minorHAnsi" w:hAnsiTheme="minorHAnsi" w:cstheme="minorHAnsi"/>
        </w:rPr>
        <w:t>The moderate right party</w:t>
      </w:r>
      <w:r w:rsidRPr="001F5135">
        <w:rPr>
          <w:rFonts w:asciiTheme="minorHAnsi" w:hAnsiTheme="minorHAnsi" w:cstheme="minorHAnsi"/>
        </w:rPr>
        <w:t xml:space="preserve"> that used to be aligned with Netanyahu and is expected to continue to be aligned with him </w:t>
      </w:r>
      <w:r w:rsidRPr="001F5135">
        <w:rPr>
          <w:rStyle w:val="StyleUnderline"/>
          <w:rFonts w:asciiTheme="minorHAnsi" w:hAnsiTheme="minorHAnsi" w:cstheme="minorHAnsi"/>
        </w:rPr>
        <w:t>is much smaller</w:t>
      </w:r>
      <w:r w:rsidRPr="001F5135">
        <w:rPr>
          <w:rFonts w:asciiTheme="minorHAnsi" w:hAnsiTheme="minorHAnsi" w:cstheme="minorHAnsi"/>
        </w:rPr>
        <w:t xml:space="preserve">. Meanwhile, </w:t>
      </w:r>
      <w:r w:rsidRPr="001F5135">
        <w:rPr>
          <w:rStyle w:val="Emphasis"/>
          <w:rFonts w:asciiTheme="minorHAnsi" w:hAnsiTheme="minorHAnsi" w:cstheme="minorHAnsi"/>
        </w:rPr>
        <w:t xml:space="preserve">ultra-orthodox parties grew </w:t>
      </w:r>
      <w:r w:rsidRPr="001F5135">
        <w:rPr>
          <w:rFonts w:asciiTheme="minorHAnsi" w:hAnsiTheme="minorHAnsi" w:cstheme="minorHAnsi"/>
        </w:rPr>
        <w:t xml:space="preserve">in number in terms of the number of lawmakers, </w:t>
      </w:r>
      <w:r w:rsidRPr="001F5135">
        <w:rPr>
          <w:rStyle w:val="Emphasis"/>
          <w:rFonts w:asciiTheme="minorHAnsi" w:hAnsiTheme="minorHAnsi" w:cstheme="minorHAnsi"/>
        </w:rPr>
        <w:t>and far-right politicians are more prominent</w:t>
      </w:r>
      <w:r w:rsidRPr="001F5135">
        <w:rPr>
          <w:rFonts w:asciiTheme="minorHAnsi" w:hAnsiTheme="minorHAnsi" w:cstheme="minorHAnsi"/>
        </w:rPr>
        <w:t>. And that's worrying a voter we met at the beach. His name is Nick Kolyohin. He's in Tel Aviv. And he says he sees Israel going in a direction he doesn't like.</w:t>
      </w:r>
    </w:p>
    <w:p w14:paraId="2414CDDD" w14:textId="77777777" w:rsidR="003139F3" w:rsidRPr="001F5135" w:rsidRDefault="003139F3" w:rsidP="003139F3">
      <w:pPr>
        <w:rPr>
          <w:rStyle w:val="StyleUnderline"/>
          <w:rFonts w:asciiTheme="minorHAnsi" w:hAnsiTheme="minorHAnsi" w:cstheme="minorHAnsi"/>
        </w:rPr>
      </w:pPr>
      <w:r w:rsidRPr="001F5135">
        <w:rPr>
          <w:rFonts w:asciiTheme="minorHAnsi" w:hAnsiTheme="minorHAnsi" w:cstheme="minorHAnsi"/>
        </w:rPr>
        <w:t xml:space="preserve">NICK KOLYOHIN: </w:t>
      </w:r>
      <w:r w:rsidRPr="001F5135">
        <w:rPr>
          <w:rStyle w:val="StyleUnderline"/>
          <w:rFonts w:asciiTheme="minorHAnsi" w:hAnsiTheme="minorHAnsi" w:cstheme="minorHAnsi"/>
        </w:rPr>
        <w:t>It looks like the country will be more religious, more extreme, more militant and not willing to go for a peace agreement.</w:t>
      </w:r>
    </w:p>
    <w:p w14:paraId="4D2A6356"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ESTRIN: But I met </w:t>
      </w:r>
      <w:r w:rsidRPr="001F5135">
        <w:rPr>
          <w:rStyle w:val="StyleUnderline"/>
          <w:rFonts w:asciiTheme="minorHAnsi" w:hAnsiTheme="minorHAnsi" w:cstheme="minorHAnsi"/>
        </w:rPr>
        <w:t>a lot of voters</w:t>
      </w:r>
      <w:r w:rsidRPr="001F5135">
        <w:rPr>
          <w:rFonts w:asciiTheme="minorHAnsi" w:hAnsiTheme="minorHAnsi" w:cstheme="minorHAnsi"/>
        </w:rPr>
        <w:t xml:space="preserve"> who supported Netanyahu and who think Israel's situation has never been better. They see a great economy. They see Netanyahu jetting off to meet Putin and Trump. And they </w:t>
      </w:r>
      <w:r w:rsidRPr="001F5135">
        <w:rPr>
          <w:rStyle w:val="StyleUnderline"/>
          <w:rFonts w:asciiTheme="minorHAnsi" w:hAnsiTheme="minorHAnsi" w:cstheme="minorHAnsi"/>
        </w:rPr>
        <w:t>see less Palestinian violence in the last decade under Netanyahu</w:t>
      </w:r>
      <w:r w:rsidRPr="001F5135">
        <w:rPr>
          <w:rFonts w:asciiTheme="minorHAnsi" w:hAnsiTheme="minorHAnsi" w:cstheme="minorHAnsi"/>
        </w:rPr>
        <w:t>. They don't see anyone in his league. And even though he faces corruption allegations, they're not really concerned with that. Take a listen to Svide Godeen (ph).</w:t>
      </w:r>
    </w:p>
    <w:p w14:paraId="6E31C217"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SVIDE GODEEN: Right now everything is clear. Until will be a trial, will be a sentence, he's - to me, is as clear as snow.</w:t>
      </w:r>
    </w:p>
    <w:p w14:paraId="05EFE31F"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SHAPIRO: Daniel, explain how this works. You say all the parties in Netanyahu's previous government will be in his new one. This is a coalition that he has to build.</w:t>
      </w:r>
    </w:p>
    <w:p w14:paraId="5EE8CBFD"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ESTRIN: Right. His party - Netanyahu's party did not get enough votes for a majority. It only got about 35 seats. And the Parliament is 120 seats. So a majority is 61. He needs to do the math and build a coalition of other parties to reach a majority. And he's expected to do that with the right-wing and the far-right and the ultra-orthodox Jewish parties.</w:t>
      </w:r>
    </w:p>
    <w:p w14:paraId="23E69DCD"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SHAPIRO: Let's talk about some of the issues Netanyahu is expected to face. The Trump administration keeps promising a peace proposal if the Netanyahu government moves farther to the right. Does that make a peace agreement with Palestinians less likely?</w:t>
      </w:r>
    </w:p>
    <w:p w14:paraId="614082BC"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ESTRIN: Well, we don't know what's in the Trump peace plan, but we do know that </w:t>
      </w:r>
      <w:r w:rsidRPr="001F5135">
        <w:rPr>
          <w:rStyle w:val="StyleUnderline"/>
          <w:rFonts w:asciiTheme="minorHAnsi" w:hAnsiTheme="minorHAnsi" w:cstheme="minorHAnsi"/>
        </w:rPr>
        <w:t>Netanyahu's own party and his expected coalition are not interested in any significant concessions to the Palestinians</w:t>
      </w:r>
      <w:r w:rsidRPr="001F5135">
        <w:rPr>
          <w:rFonts w:asciiTheme="minorHAnsi" w:hAnsiTheme="minorHAnsi" w:cstheme="minorHAnsi"/>
        </w:rPr>
        <w:t xml:space="preserve">. </w:t>
      </w:r>
      <w:r w:rsidRPr="001F5135">
        <w:rPr>
          <w:rStyle w:val="Emphasis"/>
          <w:rFonts w:asciiTheme="minorHAnsi" w:hAnsiTheme="minorHAnsi" w:cstheme="minorHAnsi"/>
        </w:rPr>
        <w:t>They don't believe in a Palestinian state</w:t>
      </w:r>
      <w:r w:rsidRPr="001F5135">
        <w:rPr>
          <w:rFonts w:asciiTheme="minorHAnsi" w:hAnsiTheme="minorHAnsi" w:cstheme="minorHAnsi"/>
        </w:rPr>
        <w:t xml:space="preserve">. And furthermore, just a few days ago, </w:t>
      </w:r>
      <w:r w:rsidRPr="001F5135">
        <w:rPr>
          <w:rStyle w:val="StyleUnderline"/>
          <w:rFonts w:asciiTheme="minorHAnsi" w:hAnsiTheme="minorHAnsi" w:cstheme="minorHAnsi"/>
        </w:rPr>
        <w:t>Netanyahu vowed to annex Jewish settlements in the occupied West Bank</w:t>
      </w:r>
      <w:r w:rsidRPr="001F5135">
        <w:rPr>
          <w:rFonts w:asciiTheme="minorHAnsi" w:hAnsiTheme="minorHAnsi" w:cstheme="minorHAnsi"/>
        </w:rPr>
        <w:t xml:space="preserve">, </w:t>
      </w:r>
      <w:r w:rsidRPr="001F5135">
        <w:rPr>
          <w:rStyle w:val="StyleUnderline"/>
          <w:rFonts w:asciiTheme="minorHAnsi" w:hAnsiTheme="minorHAnsi" w:cstheme="minorHAnsi"/>
        </w:rPr>
        <w:t>which many see as a point of no return</w:t>
      </w:r>
      <w:r w:rsidRPr="001F5135">
        <w:rPr>
          <w:rFonts w:asciiTheme="minorHAnsi" w:hAnsiTheme="minorHAnsi" w:cstheme="minorHAnsi"/>
        </w:rPr>
        <w:t xml:space="preserve"> in terms of a peace deal with the Palestinians. So </w:t>
      </w:r>
      <w:r w:rsidRPr="001F5135">
        <w:rPr>
          <w:rStyle w:val="Emphasis"/>
          <w:rFonts w:asciiTheme="minorHAnsi" w:hAnsiTheme="minorHAnsi" w:cstheme="minorHAnsi"/>
        </w:rPr>
        <w:t>it's very hard to see how any kind of peace plan goes forward.</w:t>
      </w:r>
    </w:p>
    <w:p w14:paraId="02E44828"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SHAPIRO: I also want to ask you about these legal charges that Netanyahu faces. </w:t>
      </w:r>
      <w:r w:rsidRPr="001F5135">
        <w:rPr>
          <w:rStyle w:val="StyleUnderline"/>
          <w:rFonts w:asciiTheme="minorHAnsi" w:hAnsiTheme="minorHAnsi" w:cstheme="minorHAnsi"/>
        </w:rPr>
        <w:t>The attorney general is preparing to indict Netanyahu for corruption</w:t>
      </w:r>
      <w:r w:rsidRPr="001F5135">
        <w:rPr>
          <w:rFonts w:asciiTheme="minorHAnsi" w:hAnsiTheme="minorHAnsi" w:cstheme="minorHAnsi"/>
        </w:rPr>
        <w:t>. Does this re-election change any of that?</w:t>
      </w:r>
    </w:p>
    <w:p w14:paraId="0AB0E28D" w14:textId="77777777" w:rsidR="003139F3" w:rsidRPr="001F5135" w:rsidRDefault="003139F3" w:rsidP="003139F3">
      <w:pPr>
        <w:rPr>
          <w:rStyle w:val="Emphasis"/>
          <w:rFonts w:asciiTheme="minorHAnsi" w:hAnsiTheme="minorHAnsi" w:cstheme="minorHAnsi"/>
        </w:rPr>
      </w:pPr>
      <w:r w:rsidRPr="001F5135">
        <w:rPr>
          <w:rFonts w:asciiTheme="minorHAnsi" w:hAnsiTheme="minorHAnsi" w:cstheme="minorHAnsi"/>
        </w:rPr>
        <w:t xml:space="preserve">ESTRIN: Well, </w:t>
      </w:r>
      <w:r w:rsidRPr="001F5135">
        <w:rPr>
          <w:rStyle w:val="StyleUnderline"/>
          <w:rFonts w:asciiTheme="minorHAnsi" w:hAnsiTheme="minorHAnsi" w:cstheme="minorHAnsi"/>
        </w:rPr>
        <w:t>Netanyahu is banking on having received a fresh mandate from his voters</w:t>
      </w:r>
      <w:r w:rsidRPr="001F5135">
        <w:rPr>
          <w:rFonts w:asciiTheme="minorHAnsi" w:hAnsiTheme="minorHAnsi" w:cstheme="minorHAnsi"/>
        </w:rPr>
        <w:t xml:space="preserve"> sending a very clear signal that he has the mandate of the people; the people want him to serve. But it's not going to change the fact that </w:t>
      </w:r>
      <w:r w:rsidRPr="001F5135">
        <w:rPr>
          <w:rStyle w:val="StyleUnderline"/>
          <w:rFonts w:asciiTheme="minorHAnsi" w:hAnsiTheme="minorHAnsi" w:cstheme="minorHAnsi"/>
        </w:rPr>
        <w:t>the attorney general may likely submit corruption charges</w:t>
      </w:r>
      <w:r w:rsidRPr="001F5135">
        <w:rPr>
          <w:rFonts w:asciiTheme="minorHAnsi" w:hAnsiTheme="minorHAnsi" w:cstheme="minorHAnsi"/>
        </w:rPr>
        <w:t xml:space="preserve">, criminal charges. And so </w:t>
      </w:r>
      <w:r w:rsidRPr="001F5135">
        <w:rPr>
          <w:rStyle w:val="StyleUnderline"/>
          <w:rFonts w:asciiTheme="minorHAnsi" w:hAnsiTheme="minorHAnsi" w:cstheme="minorHAnsi"/>
        </w:rPr>
        <w:t>as Netanyahu negotiates</w:t>
      </w:r>
      <w:r w:rsidRPr="001F5135">
        <w:rPr>
          <w:rFonts w:asciiTheme="minorHAnsi" w:hAnsiTheme="minorHAnsi" w:cstheme="minorHAnsi"/>
        </w:rPr>
        <w:t xml:space="preserve"> with the parties to enter his coalition, </w:t>
      </w:r>
      <w:r w:rsidRPr="001F5135">
        <w:rPr>
          <w:rStyle w:val="Emphasis"/>
          <w:rFonts w:asciiTheme="minorHAnsi" w:hAnsiTheme="minorHAnsi" w:cstheme="minorHAnsi"/>
        </w:rPr>
        <w:t>he wants to make sure they're going to stand by his side and they're not going to bolt when he likely does face these charges.</w:t>
      </w:r>
    </w:p>
    <w:p w14:paraId="3EF001A8"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SHAPIRO: That's NPR's Daniel Estrin in Jerusalem. Thanks, Daniel.</w:t>
      </w:r>
    </w:p>
    <w:p w14:paraId="187C70FA"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ESTRIN: Thank you, Ari.</w:t>
      </w:r>
    </w:p>
    <w:p w14:paraId="7906E109" w14:textId="77777777" w:rsidR="003139F3" w:rsidRPr="001F5135" w:rsidRDefault="003139F3" w:rsidP="003139F3">
      <w:pPr>
        <w:rPr>
          <w:rFonts w:asciiTheme="minorHAnsi" w:hAnsiTheme="minorHAnsi" w:cstheme="minorHAnsi"/>
        </w:rPr>
      </w:pPr>
    </w:p>
    <w:p w14:paraId="65C38A7D" w14:textId="277EB57C" w:rsidR="002B1CBF" w:rsidRPr="001F5135" w:rsidRDefault="002B1CBF" w:rsidP="00466A33">
      <w:pPr>
        <w:pStyle w:val="Heading3"/>
        <w:rPr>
          <w:rFonts w:asciiTheme="minorHAnsi" w:hAnsiTheme="minorHAnsi" w:cstheme="minorHAnsi"/>
        </w:rPr>
      </w:pPr>
      <w:r w:rsidRPr="001F5135">
        <w:rPr>
          <w:rFonts w:asciiTheme="minorHAnsi" w:hAnsiTheme="minorHAnsi" w:cstheme="minorHAnsi"/>
        </w:rPr>
        <w:t>I/L – Conservatives</w:t>
      </w:r>
      <w:r w:rsidR="00ED79D1" w:rsidRPr="001F5135">
        <w:rPr>
          <w:rFonts w:asciiTheme="minorHAnsi" w:hAnsiTheme="minorHAnsi" w:cstheme="minorHAnsi"/>
        </w:rPr>
        <w:t xml:space="preserve"> Support</w:t>
      </w:r>
      <w:r w:rsidRPr="001F5135">
        <w:rPr>
          <w:rFonts w:asciiTheme="minorHAnsi" w:hAnsiTheme="minorHAnsi" w:cstheme="minorHAnsi"/>
        </w:rPr>
        <w:t xml:space="preserve"> </w:t>
      </w:r>
    </w:p>
    <w:p w14:paraId="6F969C94" w14:textId="77777777" w:rsidR="002B1CBF" w:rsidRPr="001F5135" w:rsidRDefault="002B1CBF" w:rsidP="002B1CBF">
      <w:pPr>
        <w:pStyle w:val="Heading4"/>
        <w:rPr>
          <w:rFonts w:asciiTheme="minorHAnsi" w:hAnsiTheme="minorHAnsi" w:cstheme="minorHAnsi"/>
        </w:rPr>
      </w:pPr>
      <w:r w:rsidRPr="001F5135">
        <w:rPr>
          <w:rFonts w:asciiTheme="minorHAnsi" w:hAnsiTheme="minorHAnsi" w:cstheme="minorHAnsi"/>
        </w:rPr>
        <w:t xml:space="preserve">Netanyahu faces an uphill battle in the next election- he </w:t>
      </w:r>
      <w:r w:rsidRPr="001F5135">
        <w:rPr>
          <w:rFonts w:asciiTheme="minorHAnsi" w:hAnsiTheme="minorHAnsi" w:cstheme="minorHAnsi"/>
          <w:u w:val="single"/>
        </w:rPr>
        <w:t>has</w:t>
      </w:r>
      <w:r w:rsidRPr="001F5135">
        <w:rPr>
          <w:rFonts w:asciiTheme="minorHAnsi" w:hAnsiTheme="minorHAnsi" w:cstheme="minorHAnsi"/>
        </w:rPr>
        <w:t xml:space="preserve"> to keep together conservatives</w:t>
      </w:r>
    </w:p>
    <w:p w14:paraId="0001D062" w14:textId="77777777" w:rsidR="002B1CBF" w:rsidRPr="001F5135" w:rsidRDefault="002B1CBF" w:rsidP="002B1CBF">
      <w:pPr>
        <w:rPr>
          <w:rFonts w:asciiTheme="minorHAnsi" w:hAnsiTheme="minorHAnsi" w:cstheme="minorHAnsi"/>
        </w:rPr>
      </w:pPr>
      <w:r w:rsidRPr="001F5135">
        <w:rPr>
          <w:rStyle w:val="Style13ptBold"/>
          <w:rFonts w:asciiTheme="minorHAnsi" w:hAnsiTheme="minorHAnsi" w:cstheme="minorHAnsi"/>
        </w:rPr>
        <w:t>Stratfor Assessments 6/10</w:t>
      </w:r>
      <w:r w:rsidRPr="001F5135">
        <w:rPr>
          <w:rFonts w:asciiTheme="minorHAnsi" w:hAnsiTheme="minorHAnsi" w:cstheme="minorHAnsi"/>
        </w:rPr>
        <w:t xml:space="preserve">—part of a series of analyses supporting Stratfor's upcoming 2019 Third-Quarter Forecast, leading geopolitical intelligence platform (“In Israel, Netanyahu Heads for Another Election With No Margin for Error”, Stratfor Worldview, 2019, </w:t>
      </w:r>
      <w:hyperlink r:id="rId72" w:history="1">
        <w:r w:rsidRPr="001F5135">
          <w:rPr>
            <w:rStyle w:val="Hyperlink"/>
            <w:rFonts w:asciiTheme="minorHAnsi" w:hAnsiTheme="minorHAnsi" w:cstheme="minorHAnsi"/>
          </w:rPr>
          <w:t>https://worldview.stratfor.com/article/israel-netanyahu-heads-another-election-no-margin-error</w:t>
        </w:r>
      </w:hyperlink>
      <w:r w:rsidRPr="001F5135">
        <w:rPr>
          <w:rFonts w:asciiTheme="minorHAnsi" w:hAnsiTheme="minorHAnsi" w:cstheme="minorHAnsi"/>
        </w:rPr>
        <w:t>)//EL</w:t>
      </w:r>
    </w:p>
    <w:p w14:paraId="60A3E164" w14:textId="77777777" w:rsidR="002B1CBF" w:rsidRPr="001F5135" w:rsidRDefault="002B1CBF" w:rsidP="002B1CBF">
      <w:pPr>
        <w:rPr>
          <w:rFonts w:asciiTheme="minorHAnsi" w:hAnsiTheme="minorHAnsi" w:cstheme="minorHAnsi"/>
        </w:rPr>
      </w:pPr>
      <w:r w:rsidRPr="001F5135">
        <w:rPr>
          <w:rFonts w:asciiTheme="minorHAnsi" w:hAnsiTheme="minorHAnsi" w:cstheme="minorHAnsi"/>
        </w:rPr>
        <w:t xml:space="preserve">Back by the prime minister's demand, Israeli elections are going for an encore. </w:t>
      </w:r>
      <w:r w:rsidRPr="001F5135">
        <w:rPr>
          <w:rStyle w:val="StyleUnderline"/>
          <w:rFonts w:asciiTheme="minorHAnsi" w:hAnsiTheme="minorHAnsi" w:cstheme="minorHAnsi"/>
        </w:rPr>
        <w:t>September's elections</w:t>
      </w:r>
      <w:r w:rsidRPr="001F5135">
        <w:rPr>
          <w:rFonts w:asciiTheme="minorHAnsi" w:hAnsiTheme="minorHAnsi" w:cstheme="minorHAnsi"/>
        </w:rPr>
        <w:t xml:space="preserve">, the second snap polls of the year, </w:t>
      </w:r>
      <w:r w:rsidRPr="001F5135">
        <w:rPr>
          <w:rStyle w:val="StyleUnderline"/>
          <w:rFonts w:asciiTheme="minorHAnsi" w:hAnsiTheme="minorHAnsi" w:cstheme="minorHAnsi"/>
        </w:rPr>
        <w:t>will reprise many of the same themes as April's contest,</w:t>
      </w:r>
      <w:r w:rsidRPr="001F5135">
        <w:rPr>
          <w:rFonts w:asciiTheme="minorHAnsi" w:hAnsiTheme="minorHAnsi" w:cstheme="minorHAnsi"/>
        </w:rPr>
        <w:t xml:space="preserve"> </w:t>
      </w:r>
      <w:r w:rsidRPr="001F5135">
        <w:rPr>
          <w:rStyle w:val="StyleUnderline"/>
          <w:rFonts w:asciiTheme="minorHAnsi" w:hAnsiTheme="minorHAnsi" w:cstheme="minorHAnsi"/>
        </w:rPr>
        <w:t>as</w:t>
      </w:r>
      <w:r w:rsidRPr="001F5135">
        <w:rPr>
          <w:rFonts w:asciiTheme="minorHAnsi" w:hAnsiTheme="minorHAnsi" w:cstheme="minorHAnsi"/>
        </w:rPr>
        <w:t xml:space="preserve"> the centrists of the Blue and White party of former Israel Defense Forces chief Benny Gantz aim to topple Likud's long rule, </w:t>
      </w:r>
      <w:r w:rsidRPr="001F5135">
        <w:rPr>
          <w:rStyle w:val="StyleUnderline"/>
          <w:rFonts w:asciiTheme="minorHAnsi" w:hAnsiTheme="minorHAnsi" w:cstheme="minorHAnsi"/>
        </w:rPr>
        <w:t>Likud's allies squabble with one another for right-wing votes to maintain maximum leverage in future coalition talks</w:t>
      </w:r>
      <w:r w:rsidRPr="001F5135">
        <w:rPr>
          <w:rFonts w:asciiTheme="minorHAnsi" w:hAnsiTheme="minorHAnsi" w:cstheme="minorHAnsi"/>
        </w:rPr>
        <w:t xml:space="preserve"> </w:t>
      </w:r>
      <w:r w:rsidRPr="001F5135">
        <w:rPr>
          <w:rStyle w:val="StyleUnderline"/>
          <w:rFonts w:asciiTheme="minorHAnsi" w:hAnsiTheme="minorHAnsi" w:cstheme="minorHAnsi"/>
        </w:rPr>
        <w:t>and</w:t>
      </w:r>
      <w:r w:rsidRPr="001F5135">
        <w:rPr>
          <w:rFonts w:asciiTheme="minorHAnsi" w:hAnsiTheme="minorHAnsi" w:cstheme="minorHAnsi"/>
        </w:rPr>
        <w:t xml:space="preserve"> Prime Minister Benjamin </w:t>
      </w:r>
      <w:r w:rsidRPr="001F5135">
        <w:rPr>
          <w:rStyle w:val="Emphasis"/>
          <w:rFonts w:asciiTheme="minorHAnsi" w:hAnsiTheme="minorHAnsi" w:cstheme="minorHAnsi"/>
        </w:rPr>
        <w:t>Netanyahu tries to hold together an unwieldy conservative alliance</w:t>
      </w:r>
      <w:r w:rsidRPr="001F5135">
        <w:rPr>
          <w:rFonts w:asciiTheme="minorHAnsi" w:hAnsiTheme="minorHAnsi" w:cstheme="minorHAnsi"/>
        </w:rPr>
        <w:t xml:space="preserve"> </w:t>
      </w:r>
      <w:r w:rsidRPr="001F5135">
        <w:rPr>
          <w:rStyle w:val="StyleUnderline"/>
          <w:rFonts w:asciiTheme="minorHAnsi" w:hAnsiTheme="minorHAnsi" w:cstheme="minorHAnsi"/>
        </w:rPr>
        <w:t>while fending off increasingly politically significant attacks by his main rival over corruption</w:t>
      </w:r>
      <w:r w:rsidRPr="001F5135">
        <w:rPr>
          <w:rFonts w:asciiTheme="minorHAnsi" w:hAnsiTheme="minorHAnsi" w:cstheme="minorHAnsi"/>
        </w:rPr>
        <w:t>.</w:t>
      </w:r>
    </w:p>
    <w:p w14:paraId="0A0AB677" w14:textId="77777777" w:rsidR="002B1CBF" w:rsidRPr="001F5135" w:rsidRDefault="002B1CBF" w:rsidP="002B1CBF">
      <w:pPr>
        <w:rPr>
          <w:rFonts w:asciiTheme="minorHAnsi" w:hAnsiTheme="minorHAnsi" w:cstheme="minorHAnsi"/>
        </w:rPr>
      </w:pPr>
      <w:r w:rsidRPr="001F5135">
        <w:rPr>
          <w:rFonts w:asciiTheme="minorHAnsi" w:hAnsiTheme="minorHAnsi" w:cstheme="minorHAnsi"/>
        </w:rPr>
        <w:t xml:space="preserve">But beyond the immediate question of who will be Israel's next prime minister, the election will once more shine a spotlight on Israel's future. At home, the victory will reveal who has the upper hand in Israel's culture wars between its increasing share of Haredi and ultra-Orthodox voters and its secular and nationalist citizens. To boot, </w:t>
      </w:r>
      <w:r w:rsidRPr="001F5135">
        <w:rPr>
          <w:rStyle w:val="StyleUnderline"/>
          <w:rFonts w:asciiTheme="minorHAnsi" w:hAnsiTheme="minorHAnsi" w:cstheme="minorHAnsi"/>
        </w:rPr>
        <w:t>the election will also test just how far Netanyahu can challenge Israel's rule of law in his bid to beat pending corruption charges</w:t>
      </w:r>
      <w:r w:rsidRPr="001F5135">
        <w:rPr>
          <w:rFonts w:asciiTheme="minorHAnsi" w:hAnsiTheme="minorHAnsi" w:cstheme="minorHAnsi"/>
        </w:rPr>
        <w:t xml:space="preserve">. The next government must contend with regional Iranian influence, instability in Gaza, the White House's potential Palestinian peace plan and the ever-present potential of another Hezbollah war. In the meantime, the lead-up to </w:t>
      </w:r>
      <w:r w:rsidRPr="001F5135">
        <w:rPr>
          <w:rStyle w:val="StyleUnderline"/>
          <w:rFonts w:asciiTheme="minorHAnsi" w:hAnsiTheme="minorHAnsi" w:cstheme="minorHAnsi"/>
        </w:rPr>
        <w:t>the election — and the coalitions that might emerge from it — will go a long way to determining Israel's behavior</w:t>
      </w:r>
      <w:r w:rsidRPr="001F5135">
        <w:rPr>
          <w:rFonts w:asciiTheme="minorHAnsi" w:hAnsiTheme="minorHAnsi" w:cstheme="minorHAnsi"/>
        </w:rPr>
        <w:t xml:space="preserve"> in the weeks and months to come.</w:t>
      </w:r>
    </w:p>
    <w:p w14:paraId="58069B3E" w14:textId="77777777" w:rsidR="002B1CBF" w:rsidRPr="001F5135" w:rsidRDefault="002B1CBF" w:rsidP="002B1CBF">
      <w:pPr>
        <w:rPr>
          <w:rFonts w:asciiTheme="minorHAnsi" w:hAnsiTheme="minorHAnsi" w:cstheme="minorHAnsi"/>
        </w:rPr>
      </w:pPr>
      <w:r w:rsidRPr="001F5135">
        <w:rPr>
          <w:rFonts w:asciiTheme="minorHAnsi" w:hAnsiTheme="minorHAnsi" w:cstheme="minorHAnsi"/>
        </w:rPr>
        <w:t>Going for Round 2</w:t>
      </w:r>
    </w:p>
    <w:p w14:paraId="107E7337" w14:textId="77777777" w:rsidR="002B1CBF" w:rsidRPr="001F5135" w:rsidRDefault="002B1CBF" w:rsidP="002B1CBF">
      <w:pPr>
        <w:rPr>
          <w:rFonts w:asciiTheme="minorHAnsi" w:hAnsiTheme="minorHAnsi" w:cstheme="minorHAnsi"/>
        </w:rPr>
      </w:pPr>
      <w:r w:rsidRPr="001F5135">
        <w:rPr>
          <w:rFonts w:asciiTheme="minorHAnsi" w:hAnsiTheme="minorHAnsi" w:cstheme="minorHAnsi"/>
        </w:rPr>
        <w:t xml:space="preserve">The common themes notwithstanding, the Sept. 17 election is not an exact rerun of the spring contest. This time, for one, </w:t>
      </w:r>
      <w:r w:rsidRPr="001F5135">
        <w:rPr>
          <w:rStyle w:val="Emphasis"/>
          <w:rFonts w:asciiTheme="minorHAnsi" w:hAnsiTheme="minorHAnsi" w:cstheme="minorHAnsi"/>
        </w:rPr>
        <w:t>Netanyahu's political weaknesses are more apparent</w:t>
      </w:r>
      <w:r w:rsidRPr="001F5135">
        <w:rPr>
          <w:rFonts w:asciiTheme="minorHAnsi" w:hAnsiTheme="minorHAnsi" w:cstheme="minorHAnsi"/>
        </w:rPr>
        <w:t xml:space="preserve">. Not only did he fail to cobble together a new coalition after ostensibly winning the April 9 polls, but his political machinations to secure immunity from prosecution for graft became more apparent during the failed coalition talks. In addition, </w:t>
      </w:r>
      <w:r w:rsidRPr="001F5135">
        <w:rPr>
          <w:rStyle w:val="StyleUnderline"/>
          <w:rFonts w:asciiTheme="minorHAnsi" w:hAnsiTheme="minorHAnsi" w:cstheme="minorHAnsi"/>
        </w:rPr>
        <w:t>Netanyahu sought to secure the religious right's loyalty by offering concessions</w:t>
      </w:r>
      <w:r w:rsidRPr="001F5135">
        <w:rPr>
          <w:rFonts w:asciiTheme="minorHAnsi" w:hAnsiTheme="minorHAnsi" w:cstheme="minorHAnsi"/>
        </w:rPr>
        <w:t xml:space="preserve">, including the gender segregation of public services and spaces, as well as flexibility on military service, thus </w:t>
      </w:r>
      <w:r w:rsidRPr="001F5135">
        <w:rPr>
          <w:rStyle w:val="StyleUnderline"/>
          <w:rFonts w:asciiTheme="minorHAnsi" w:hAnsiTheme="minorHAnsi" w:cstheme="minorHAnsi"/>
        </w:rPr>
        <w:t>outraging Israel's secularists and nationalists</w:t>
      </w:r>
      <w:r w:rsidRPr="001F5135">
        <w:rPr>
          <w:rFonts w:asciiTheme="minorHAnsi" w:hAnsiTheme="minorHAnsi" w:cstheme="minorHAnsi"/>
        </w:rPr>
        <w:t>. He also floated the possibility of weakening the Supreme Court's oversight of the Knesset and stripping it of its ability to strike down parliamentary laws — moves that many saw as part of Netanyahu's attempt to win immunity from prosecution.</w:t>
      </w:r>
    </w:p>
    <w:p w14:paraId="5E16C8B7" w14:textId="77777777" w:rsidR="002B1CBF" w:rsidRPr="001F5135" w:rsidRDefault="002B1CBF" w:rsidP="002B1CBF">
      <w:pPr>
        <w:rPr>
          <w:rStyle w:val="StyleUnderline"/>
          <w:rFonts w:asciiTheme="minorHAnsi" w:hAnsiTheme="minorHAnsi" w:cstheme="minorHAnsi"/>
        </w:rPr>
      </w:pPr>
      <w:r w:rsidRPr="001F5135">
        <w:rPr>
          <w:rStyle w:val="StyleUnderline"/>
          <w:rFonts w:asciiTheme="minorHAnsi" w:hAnsiTheme="minorHAnsi" w:cstheme="minorHAnsi"/>
        </w:rPr>
        <w:t>That narrative creates a new challenge to Netanyahu</w:t>
      </w:r>
      <w:r w:rsidRPr="001F5135">
        <w:rPr>
          <w:rFonts w:asciiTheme="minorHAnsi" w:hAnsiTheme="minorHAnsi" w:cstheme="minorHAnsi"/>
        </w:rPr>
        <w:t xml:space="preserve">, Likud and Israel's right-wing parties, as the election will provide an effective referendum on Israel's current rule of law amid Netanyahu's thinly disguised attempts to avoid prosecution. Voters will also weigh how much influence they will give to religious parties in Israel's future — influence that is already growing thanks to the demographic heft of the ultra-Orthodox and Haredi. In addition, </w:t>
      </w:r>
      <w:r w:rsidRPr="001F5135">
        <w:rPr>
          <w:rStyle w:val="StyleUnderline"/>
          <w:rFonts w:asciiTheme="minorHAnsi" w:hAnsiTheme="minorHAnsi" w:cstheme="minorHAnsi"/>
        </w:rPr>
        <w:t>the electorate will also pass judgment on the right's competence in governing:</w:t>
      </w:r>
      <w:r w:rsidRPr="001F5135">
        <w:rPr>
          <w:rFonts w:asciiTheme="minorHAnsi" w:hAnsiTheme="minorHAnsi" w:cstheme="minorHAnsi"/>
        </w:rPr>
        <w:t xml:space="preserve"> Having failed to agree to form the last government, will voters readily give power back to the same sets of parties? </w:t>
      </w:r>
      <w:r w:rsidRPr="001F5135">
        <w:rPr>
          <w:rStyle w:val="StyleUnderline"/>
          <w:rFonts w:asciiTheme="minorHAnsi" w:hAnsiTheme="minorHAnsi" w:cstheme="minorHAnsi"/>
        </w:rPr>
        <w:t>Given the right's narrow margins of victory</w:t>
      </w:r>
      <w:r w:rsidRPr="001F5135">
        <w:rPr>
          <w:rFonts w:asciiTheme="minorHAnsi" w:hAnsiTheme="minorHAnsi" w:cstheme="minorHAnsi"/>
        </w:rPr>
        <w:t xml:space="preserve"> on April 9, </w:t>
      </w:r>
      <w:r w:rsidRPr="001F5135">
        <w:rPr>
          <w:rStyle w:val="StyleUnderline"/>
          <w:rFonts w:asciiTheme="minorHAnsi" w:hAnsiTheme="minorHAnsi" w:cstheme="minorHAnsi"/>
        </w:rPr>
        <w:t>the Sept. 17 election will, in many ways, ultimately be an uphill battle for Israel's conservatives.</w:t>
      </w:r>
    </w:p>
    <w:p w14:paraId="7BD68419" w14:textId="77777777" w:rsidR="002B1CBF" w:rsidRPr="001F5135" w:rsidRDefault="002B1CBF" w:rsidP="002B1CBF">
      <w:pPr>
        <w:rPr>
          <w:rFonts w:asciiTheme="minorHAnsi" w:hAnsiTheme="minorHAnsi" w:cstheme="minorHAnsi"/>
        </w:rPr>
      </w:pPr>
    </w:p>
    <w:p w14:paraId="6DE06E38" w14:textId="77777777" w:rsidR="003139F3" w:rsidRPr="001F5135" w:rsidRDefault="003139F3" w:rsidP="003139F3">
      <w:pPr>
        <w:rPr>
          <w:rFonts w:asciiTheme="minorHAnsi" w:hAnsiTheme="minorHAnsi" w:cstheme="minorHAnsi"/>
        </w:rPr>
      </w:pPr>
      <w:bookmarkStart w:id="0" w:name="_Hlk12644988"/>
    </w:p>
    <w:p w14:paraId="55F15ED1" w14:textId="77777777" w:rsidR="003139F3" w:rsidRPr="001F5135" w:rsidRDefault="003139F3" w:rsidP="003139F3">
      <w:pPr>
        <w:pStyle w:val="Heading4"/>
        <w:rPr>
          <w:rFonts w:asciiTheme="minorHAnsi" w:hAnsiTheme="minorHAnsi" w:cstheme="minorHAnsi"/>
        </w:rPr>
      </w:pPr>
      <w:r w:rsidRPr="001F5135">
        <w:rPr>
          <w:rFonts w:asciiTheme="minorHAnsi" w:hAnsiTheme="minorHAnsi" w:cstheme="minorHAnsi"/>
        </w:rPr>
        <w:t>Netanyahu has faced intra-coalition backlash for ceasefires and the far-right is key to his continued power</w:t>
      </w:r>
    </w:p>
    <w:p w14:paraId="27CF5729"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--does make the argument that there won’t be a war in Gaza- I don’t know if that conflicts with other stuff in this file/DA</w:t>
      </w:r>
    </w:p>
    <w:p w14:paraId="584F9490" w14:textId="77777777" w:rsidR="003139F3" w:rsidRPr="001F5135" w:rsidRDefault="003139F3" w:rsidP="003139F3">
      <w:pPr>
        <w:rPr>
          <w:rFonts w:asciiTheme="minorHAnsi" w:hAnsiTheme="minorHAnsi" w:cstheme="minorHAnsi"/>
        </w:rPr>
      </w:pPr>
      <w:r w:rsidRPr="001F5135">
        <w:rPr>
          <w:rStyle w:val="Style13ptBold"/>
          <w:rFonts w:asciiTheme="minorHAnsi" w:hAnsiTheme="minorHAnsi" w:cstheme="minorHAnsi"/>
        </w:rPr>
        <w:t>Storey 18</w:t>
      </w:r>
      <w:r w:rsidRPr="001F5135">
        <w:rPr>
          <w:rFonts w:asciiTheme="minorHAnsi" w:hAnsiTheme="minorHAnsi" w:cstheme="minorHAnsi"/>
        </w:rPr>
        <w:t>—editor with the Middle East and North Africa team at Foreign Brief and has a masters degree in International Relations and Affairs at University of Melbourne (Henry, “Gaza: war unlikely, but peace a fool’s paradise”, November 29</w:t>
      </w:r>
      <w:r w:rsidRPr="001F5135">
        <w:rPr>
          <w:rFonts w:asciiTheme="minorHAnsi" w:hAnsiTheme="minorHAnsi" w:cstheme="minorHAnsi"/>
          <w:vertAlign w:val="superscript"/>
        </w:rPr>
        <w:t>th</w:t>
      </w:r>
      <w:r w:rsidRPr="001F5135">
        <w:rPr>
          <w:rFonts w:asciiTheme="minorHAnsi" w:hAnsiTheme="minorHAnsi" w:cstheme="minorHAnsi"/>
        </w:rPr>
        <w:t xml:space="preserve">, Foreign Brief, </w:t>
      </w:r>
      <w:hyperlink r:id="rId73" w:history="1">
        <w:r w:rsidRPr="001F5135">
          <w:rPr>
            <w:rStyle w:val="Hyperlink"/>
            <w:rFonts w:asciiTheme="minorHAnsi" w:hAnsiTheme="minorHAnsi" w:cstheme="minorHAnsi"/>
          </w:rPr>
          <w:t>https://www.foreignbrief.com/middle-east/gaza-war-unlikely-but-peace-a-fools-paradise/</w:t>
        </w:r>
      </w:hyperlink>
      <w:r w:rsidRPr="001F5135">
        <w:rPr>
          <w:rFonts w:asciiTheme="minorHAnsi" w:hAnsiTheme="minorHAnsi" w:cstheme="minorHAnsi"/>
        </w:rPr>
        <w:t>)//EL</w:t>
      </w:r>
    </w:p>
    <w:p w14:paraId="00033BE5"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However, despite the desires of Hamas for a broader, more comprehensive ceasefire, it is unlikely this will materialise. Instead, expect to see a continuation of intermittent clashes. </w:t>
      </w:r>
      <w:r w:rsidRPr="001F5135">
        <w:rPr>
          <w:rStyle w:val="StyleUnderline"/>
          <w:rFonts w:asciiTheme="minorHAnsi" w:hAnsiTheme="minorHAnsi" w:cstheme="minorHAnsi"/>
        </w:rPr>
        <w:t>Having only a fragile hold on power in coalition</w:t>
      </w:r>
      <w:r w:rsidRPr="001F5135">
        <w:rPr>
          <w:rFonts w:asciiTheme="minorHAnsi" w:hAnsiTheme="minorHAnsi" w:cstheme="minorHAnsi"/>
        </w:rPr>
        <w:t xml:space="preserve"> with a variety of right-wing and ultra-Orthodox parties, </w:t>
      </w:r>
      <w:r w:rsidRPr="001F5135">
        <w:rPr>
          <w:rStyle w:val="StyleUnderline"/>
          <w:rFonts w:asciiTheme="minorHAnsi" w:hAnsiTheme="minorHAnsi" w:cstheme="minorHAnsi"/>
        </w:rPr>
        <w:t>Netanyahu has been under severe pressure</w:t>
      </w:r>
      <w:r w:rsidRPr="001F5135">
        <w:rPr>
          <w:rFonts w:asciiTheme="minorHAnsi" w:hAnsiTheme="minorHAnsi" w:cstheme="minorHAnsi"/>
        </w:rPr>
        <w:t xml:space="preserve"> following his acceptance of the Egyptian-mediated ceasefire with Hamas. Former Defence Minister Avigdor </w:t>
      </w:r>
      <w:r w:rsidRPr="001F5135">
        <w:rPr>
          <w:rStyle w:val="Emphasis"/>
          <w:rFonts w:asciiTheme="minorHAnsi" w:hAnsiTheme="minorHAnsi" w:cstheme="minorHAnsi"/>
        </w:rPr>
        <w:t>Lieberman resigned from his post in protest of both the ceasefire and Netanyahu’s other perceived concessions to Hamas</w:t>
      </w:r>
      <w:r w:rsidRPr="001F5135">
        <w:rPr>
          <w:rFonts w:asciiTheme="minorHAnsi" w:hAnsiTheme="minorHAnsi" w:cstheme="minorHAnsi"/>
        </w:rPr>
        <w:t xml:space="preserve">. Netanyahu’s </w:t>
      </w:r>
      <w:r w:rsidRPr="001F5135">
        <w:rPr>
          <w:rStyle w:val="StyleUnderline"/>
          <w:rFonts w:asciiTheme="minorHAnsi" w:hAnsiTheme="minorHAnsi" w:cstheme="minorHAnsi"/>
        </w:rPr>
        <w:t>Coalition partners</w:t>
      </w:r>
      <w:r w:rsidRPr="001F5135">
        <w:rPr>
          <w:rFonts w:asciiTheme="minorHAnsi" w:hAnsiTheme="minorHAnsi" w:cstheme="minorHAnsi"/>
        </w:rPr>
        <w:t xml:space="preserve"> Education Minister Naftali Bennett and Justice Minister Ayelet Shaked — both members of the ultra-conservative Jewish Home Party — also </w:t>
      </w:r>
      <w:r w:rsidRPr="001F5135">
        <w:rPr>
          <w:rStyle w:val="StyleUnderline"/>
          <w:rFonts w:asciiTheme="minorHAnsi" w:hAnsiTheme="minorHAnsi" w:cstheme="minorHAnsi"/>
        </w:rPr>
        <w:t>expressed their vehement opposition to the ceasefire</w:t>
      </w:r>
      <w:r w:rsidRPr="001F5135">
        <w:rPr>
          <w:rFonts w:asciiTheme="minorHAnsi" w:hAnsiTheme="minorHAnsi" w:cstheme="minorHAnsi"/>
        </w:rPr>
        <w:t>.</w:t>
      </w:r>
    </w:p>
    <w:p w14:paraId="171D8308" w14:textId="77777777" w:rsidR="003139F3" w:rsidRPr="001F5135" w:rsidRDefault="003139F3" w:rsidP="003139F3">
      <w:pPr>
        <w:rPr>
          <w:rFonts w:asciiTheme="minorHAnsi" w:hAnsiTheme="minorHAnsi" w:cstheme="minorHAnsi"/>
        </w:rPr>
      </w:pPr>
      <w:r w:rsidRPr="001F5135">
        <w:rPr>
          <w:rStyle w:val="StyleUnderline"/>
          <w:rFonts w:asciiTheme="minorHAnsi" w:hAnsiTheme="minorHAnsi" w:cstheme="minorHAnsi"/>
        </w:rPr>
        <w:t>Seeking to appease these critics</w:t>
      </w:r>
      <w:r w:rsidRPr="001F5135">
        <w:rPr>
          <w:rFonts w:asciiTheme="minorHAnsi" w:hAnsiTheme="minorHAnsi" w:cstheme="minorHAnsi"/>
        </w:rPr>
        <w:t xml:space="preserve"> and reconsolidate his self-professed ‘Mr Security‘ image, </w:t>
      </w:r>
      <w:r w:rsidRPr="001F5135">
        <w:rPr>
          <w:rStyle w:val="StyleUnderline"/>
          <w:rFonts w:asciiTheme="minorHAnsi" w:hAnsiTheme="minorHAnsi" w:cstheme="minorHAnsi"/>
        </w:rPr>
        <w:t>Netanyahu left himself little room for manoeuvre</w:t>
      </w:r>
      <w:r w:rsidRPr="001F5135">
        <w:rPr>
          <w:rFonts w:asciiTheme="minorHAnsi" w:hAnsiTheme="minorHAnsi" w:cstheme="minorHAnsi"/>
        </w:rPr>
        <w:t xml:space="preserve"> when he ruled out making a formal deal with Hamas, arguing that to do so would be akin to making a deal with ISIS. Moreover, </w:t>
      </w:r>
      <w:r w:rsidRPr="001F5135">
        <w:rPr>
          <w:rStyle w:val="Emphasis"/>
          <w:rFonts w:asciiTheme="minorHAnsi" w:hAnsiTheme="minorHAnsi" w:cstheme="minorHAnsi"/>
        </w:rPr>
        <w:t>polls indicate that Netanyahu</w:t>
      </w:r>
      <w:r w:rsidRPr="001F5135">
        <w:rPr>
          <w:rFonts w:asciiTheme="minorHAnsi" w:hAnsiTheme="minorHAnsi" w:cstheme="minorHAnsi"/>
        </w:rPr>
        <w:t xml:space="preserve"> — assuming he survives the probe into his alleged corruption — </w:t>
      </w:r>
      <w:r w:rsidRPr="001F5135">
        <w:rPr>
          <w:rStyle w:val="Emphasis"/>
          <w:rFonts w:asciiTheme="minorHAnsi" w:hAnsiTheme="minorHAnsi" w:cstheme="minorHAnsi"/>
        </w:rPr>
        <w:t>will have to rely on the support of far-right to continue governing</w:t>
      </w:r>
      <w:r w:rsidRPr="001F5135">
        <w:rPr>
          <w:rFonts w:asciiTheme="minorHAnsi" w:hAnsiTheme="minorHAnsi" w:cstheme="minorHAnsi"/>
        </w:rPr>
        <w:t xml:space="preserve"> after the 2019 elections. Hence, </w:t>
      </w:r>
      <w:r w:rsidRPr="001F5135">
        <w:rPr>
          <w:rStyle w:val="StyleUnderline"/>
          <w:rFonts w:asciiTheme="minorHAnsi" w:hAnsiTheme="minorHAnsi" w:cstheme="minorHAnsi"/>
        </w:rPr>
        <w:t>it is very difficult to envisage Israel offering Hamas anything</w:t>
      </w:r>
      <w:r w:rsidRPr="001F5135">
        <w:rPr>
          <w:rFonts w:asciiTheme="minorHAnsi" w:hAnsiTheme="minorHAnsi" w:cstheme="minorHAnsi"/>
        </w:rPr>
        <w:t xml:space="preserve"> approximating the terms of the leaked draft agreement. There also exists a severe trust deficit between the two sides, and Netanyahu has reportedly expressed concerns that Hamas would use an easing of the blockade for offensive, military purposes.</w:t>
      </w:r>
    </w:p>
    <w:p w14:paraId="62387E48" w14:textId="77777777" w:rsidR="003139F3" w:rsidRPr="001F5135" w:rsidRDefault="003139F3" w:rsidP="003139F3">
      <w:pPr>
        <w:rPr>
          <w:rFonts w:asciiTheme="minorHAnsi" w:hAnsiTheme="minorHAnsi" w:cstheme="minorHAnsi"/>
        </w:rPr>
      </w:pPr>
      <w:r w:rsidRPr="001F5135">
        <w:rPr>
          <w:rFonts w:asciiTheme="minorHAnsi" w:hAnsiTheme="minorHAnsi" w:cstheme="minorHAnsi"/>
        </w:rPr>
        <w:t xml:space="preserve">Despite the benefits that such a deal would entail for Hamas, the Islamist movement is also said to be wary about formally signing any agreements. Given the state of play of Israeli politics and Tel Aviv’s poor record of abiding by ceasefires and international agreements, it is likely that </w:t>
      </w:r>
      <w:r w:rsidRPr="001F5135">
        <w:rPr>
          <w:rStyle w:val="StyleUnderline"/>
          <w:rFonts w:asciiTheme="minorHAnsi" w:hAnsiTheme="minorHAnsi" w:cstheme="minorHAnsi"/>
        </w:rPr>
        <w:t>Hamas fears that Israel could easily renege on any agreement</w:t>
      </w:r>
      <w:r w:rsidRPr="001F5135">
        <w:rPr>
          <w:rFonts w:asciiTheme="minorHAnsi" w:hAnsiTheme="minorHAnsi" w:cstheme="minorHAnsi"/>
        </w:rPr>
        <w:t>, causing a severe loss of face for the Islamist movement. The leader of Hamas in Gaza, Yahya Sinwar, is known for his pragmatism, but is uncertain whether all Hamas members would be on board with any formal agreement with the movement’s sworn enemy. Although ISIS has a relatively small presence in the Strip, Hamas would likely fear losing members to more hard-line groups, particularly if Israel were to renege on any agreement.</w:t>
      </w:r>
    </w:p>
    <w:p w14:paraId="5C786193" w14:textId="2013EB23" w:rsidR="00112E9D" w:rsidRPr="001F5135" w:rsidRDefault="00ED79D1" w:rsidP="00112E9D">
      <w:pPr>
        <w:pStyle w:val="Heading3"/>
        <w:rPr>
          <w:rFonts w:asciiTheme="minorHAnsi" w:hAnsiTheme="minorHAnsi" w:cstheme="minorHAnsi"/>
        </w:rPr>
      </w:pPr>
      <w:r w:rsidRPr="001F5135">
        <w:rPr>
          <w:rFonts w:asciiTheme="minorHAnsi" w:hAnsiTheme="minorHAnsi" w:cstheme="minorHAnsi"/>
        </w:rPr>
        <w:t>I/L – Millenials Support</w:t>
      </w:r>
    </w:p>
    <w:p w14:paraId="2F55C024" w14:textId="77777777" w:rsidR="00112E9D" w:rsidRPr="001F5135" w:rsidRDefault="00112E9D" w:rsidP="00112E9D">
      <w:pPr>
        <w:keepNext/>
        <w:keepLines/>
        <w:spacing w:before="40" w:after="0"/>
        <w:outlineLvl w:val="3"/>
        <w:rPr>
          <w:rFonts w:asciiTheme="minorHAnsi" w:eastAsia="Times New Roman" w:hAnsiTheme="minorHAnsi" w:cstheme="minorHAnsi"/>
          <w:b/>
          <w:iCs/>
          <w:sz w:val="26"/>
          <w:szCs w:val="26"/>
        </w:rPr>
      </w:pPr>
      <w:bookmarkStart w:id="1" w:name="_Hlk12647065"/>
      <w:bookmarkStart w:id="2" w:name="_Hlk12646457"/>
      <w:bookmarkEnd w:id="0"/>
      <w:r w:rsidRPr="001F5135">
        <w:rPr>
          <w:rFonts w:asciiTheme="minorHAnsi" w:eastAsia="Times New Roman" w:hAnsiTheme="minorHAnsi" w:cstheme="minorHAnsi"/>
          <w:b/>
          <w:iCs/>
          <w:sz w:val="26"/>
          <w:szCs w:val="26"/>
        </w:rPr>
        <w:t>Young and growing Millennial voter groups are increasingly both right-wing and religious</w:t>
      </w:r>
    </w:p>
    <w:p w14:paraId="07B90002"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b/>
          <w:bCs/>
          <w:sz w:val="26"/>
        </w:rPr>
        <w:t>Adkins and Sales 4/10</w:t>
      </w:r>
      <w:r w:rsidRPr="001F5135">
        <w:rPr>
          <w:rFonts w:asciiTheme="minorHAnsi" w:eastAsia="Calibri" w:hAnsiTheme="minorHAnsi" w:cstheme="minorHAnsi"/>
        </w:rPr>
        <w:t xml:space="preserve">—*JTA’s Opinion Editor, with writing has appeared in the New York Times, SELF, the New York Observer and elsewhere AND ** a reporter for JTA and a graduate of Washington University in St. Louis and Columbia University’s Graduate School of Journalism, (Laura E. and Ben, “The kids are all right-wing: How Israel’s younger voters have grown more conservative over time”, Jewish Telegraphic Agency, 2019, </w:t>
      </w:r>
      <w:hyperlink r:id="rId74" w:history="1">
        <w:r w:rsidRPr="001F5135">
          <w:rPr>
            <w:rFonts w:asciiTheme="minorHAnsi" w:eastAsia="Calibri" w:hAnsiTheme="minorHAnsi" w:cstheme="minorHAnsi"/>
          </w:rPr>
          <w:t>https://www.jta.org/2019/04/10/israel/not-ready-younger-right-wing-voters</w:t>
        </w:r>
      </w:hyperlink>
      <w:r w:rsidRPr="001F5135">
        <w:rPr>
          <w:rFonts w:asciiTheme="minorHAnsi" w:eastAsia="Calibri" w:hAnsiTheme="minorHAnsi" w:cstheme="minorHAnsi"/>
        </w:rPr>
        <w:t>)//EL</w:t>
      </w:r>
    </w:p>
    <w:p w14:paraId="5F41FD2B"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u w:val="single"/>
        </w:rPr>
        <w:t>Golan</w:t>
      </w:r>
      <w:r w:rsidRPr="001F5135">
        <w:rPr>
          <w:rFonts w:asciiTheme="minorHAnsi" w:eastAsia="Calibri" w:hAnsiTheme="minorHAnsi" w:cstheme="minorHAnsi"/>
        </w:rPr>
        <w:t xml:space="preserve">, </w:t>
      </w:r>
      <w:r w:rsidRPr="001F5135">
        <w:rPr>
          <w:rFonts w:asciiTheme="minorHAnsi" w:eastAsia="Calibri" w:hAnsiTheme="minorHAnsi" w:cstheme="minorHAnsi"/>
          <w:u w:val="single"/>
        </w:rPr>
        <w:t>an incoming legislator for</w:t>
      </w:r>
      <w:r w:rsidRPr="001F5135">
        <w:rPr>
          <w:rFonts w:asciiTheme="minorHAnsi" w:eastAsia="Calibri" w:hAnsiTheme="minorHAnsi" w:cstheme="minorHAnsi"/>
        </w:rPr>
        <w:t xml:space="preserve"> Prime Minister Benjamin </w:t>
      </w:r>
      <w:r w:rsidRPr="001F5135">
        <w:rPr>
          <w:rFonts w:asciiTheme="minorHAnsi" w:eastAsia="Calibri" w:hAnsiTheme="minorHAnsi" w:cstheme="minorHAnsi"/>
          <w:u w:val="single"/>
        </w:rPr>
        <w:t>Netanyahu’s Likud party,</w:t>
      </w:r>
      <w:r w:rsidRPr="001F5135">
        <w:rPr>
          <w:rFonts w:asciiTheme="minorHAnsi" w:eastAsia="Calibri" w:hAnsiTheme="minorHAnsi" w:cstheme="minorHAnsi"/>
        </w:rPr>
        <w:t xml:space="preserve"> </w:t>
      </w:r>
      <w:r w:rsidRPr="001F5135">
        <w:rPr>
          <w:rFonts w:asciiTheme="minorHAnsi" w:eastAsia="Calibri" w:hAnsiTheme="minorHAnsi" w:cstheme="minorHAnsi"/>
          <w:u w:val="single"/>
        </w:rPr>
        <w:t>will be one of the youngest members of the Knesset</w:t>
      </w:r>
      <w:r w:rsidRPr="001F5135">
        <w:rPr>
          <w:rFonts w:asciiTheme="minorHAnsi" w:eastAsia="Calibri" w:hAnsiTheme="minorHAnsi" w:cstheme="minorHAnsi"/>
        </w:rPr>
        <w:t xml:space="preserve"> at age 32. She has spent years protesting against African asylum seekers in her Tel Aviv neighborhood. In 2017, </w:t>
      </w:r>
      <w:r w:rsidRPr="001F5135">
        <w:rPr>
          <w:rFonts w:asciiTheme="minorHAnsi" w:eastAsia="Calibri" w:hAnsiTheme="minorHAnsi" w:cstheme="minorHAnsi"/>
          <w:b/>
          <w:iCs/>
          <w:u w:val="single"/>
        </w:rPr>
        <w:t>she said “A Palestinian state is a terror state</w:t>
      </w:r>
      <w:r w:rsidRPr="001F5135">
        <w:rPr>
          <w:rFonts w:asciiTheme="minorHAnsi" w:eastAsia="Calibri" w:hAnsiTheme="minorHAnsi" w:cstheme="minorHAnsi"/>
        </w:rPr>
        <w:t>.” She has appeared on Fox News’ “Hannity” and criticized Hillary Clinton.</w:t>
      </w:r>
    </w:p>
    <w:p w14:paraId="019A31CE"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 xml:space="preserve">In other words, </w:t>
      </w:r>
      <w:r w:rsidRPr="001F5135">
        <w:rPr>
          <w:rFonts w:asciiTheme="minorHAnsi" w:eastAsia="Calibri" w:hAnsiTheme="minorHAnsi" w:cstheme="minorHAnsi"/>
          <w:u w:val="single"/>
        </w:rPr>
        <w:t>Golan is staunchly right wing</w:t>
      </w:r>
      <w:r w:rsidRPr="001F5135">
        <w:rPr>
          <w:rFonts w:asciiTheme="minorHAnsi" w:eastAsia="Calibri" w:hAnsiTheme="minorHAnsi" w:cstheme="minorHAnsi"/>
        </w:rPr>
        <w:t>. She’s also a lot like many Israeli Jews of her generation.</w:t>
      </w:r>
    </w:p>
    <w:p w14:paraId="13755918"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u w:val="single"/>
        </w:rPr>
        <w:t>While</w:t>
      </w:r>
      <w:r w:rsidRPr="001F5135">
        <w:rPr>
          <w:rFonts w:asciiTheme="minorHAnsi" w:eastAsia="Calibri" w:hAnsiTheme="minorHAnsi" w:cstheme="minorHAnsi"/>
        </w:rPr>
        <w:t xml:space="preserve"> </w:t>
      </w:r>
      <w:r w:rsidRPr="001F5135">
        <w:rPr>
          <w:rFonts w:asciiTheme="minorHAnsi" w:eastAsia="Calibri" w:hAnsiTheme="minorHAnsi" w:cstheme="minorHAnsi"/>
          <w:u w:val="single"/>
        </w:rPr>
        <w:t>American millennials have a reputation for liberal politics</w:t>
      </w:r>
      <w:r w:rsidRPr="001F5135">
        <w:rPr>
          <w:rFonts w:asciiTheme="minorHAnsi" w:eastAsia="Calibri" w:hAnsiTheme="minorHAnsi" w:cstheme="minorHAnsi"/>
        </w:rPr>
        <w:t xml:space="preserve">, </w:t>
      </w:r>
      <w:r w:rsidRPr="001F5135">
        <w:rPr>
          <w:rFonts w:asciiTheme="minorHAnsi" w:eastAsia="Calibri" w:hAnsiTheme="minorHAnsi" w:cstheme="minorHAnsi"/>
          <w:u w:val="single"/>
        </w:rPr>
        <w:t>young Israeli Jews have gone the opposite direction</w:t>
      </w:r>
      <w:r w:rsidRPr="001F5135">
        <w:rPr>
          <w:rFonts w:asciiTheme="minorHAnsi" w:eastAsia="Calibri" w:hAnsiTheme="minorHAnsi" w:cstheme="minorHAnsi"/>
        </w:rPr>
        <w:t xml:space="preserve"> over time. For at least the past 10 years, these </w:t>
      </w:r>
      <w:r w:rsidRPr="001F5135">
        <w:rPr>
          <w:rFonts w:asciiTheme="minorHAnsi" w:eastAsia="Calibri" w:hAnsiTheme="minorHAnsi" w:cstheme="minorHAnsi"/>
          <w:b/>
          <w:iCs/>
          <w:u w:val="single"/>
        </w:rPr>
        <w:t>voters have identified as right wing at much higher levels</w:t>
      </w:r>
      <w:r w:rsidRPr="001F5135">
        <w:rPr>
          <w:rFonts w:asciiTheme="minorHAnsi" w:eastAsia="Calibri" w:hAnsiTheme="minorHAnsi" w:cstheme="minorHAnsi"/>
        </w:rPr>
        <w:t xml:space="preserve"> than their parents.</w:t>
      </w:r>
    </w:p>
    <w:p w14:paraId="17E7BC79"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 xml:space="preserve">According to the 2018 Israeli Democracy Index (an annual study by the Israeli Democracy Institute, a nonpartisan Israeli think tank), </w:t>
      </w:r>
      <w:r w:rsidRPr="001F5135">
        <w:rPr>
          <w:rFonts w:asciiTheme="minorHAnsi" w:eastAsia="Calibri" w:hAnsiTheme="minorHAnsi" w:cstheme="minorHAnsi"/>
          <w:b/>
          <w:iCs/>
          <w:u w:val="single"/>
        </w:rPr>
        <w:t>approximately 64 percent of Israeli Jews aged 18-34 identify as right wing</w:t>
      </w:r>
      <w:r w:rsidRPr="001F5135">
        <w:rPr>
          <w:rFonts w:asciiTheme="minorHAnsi" w:eastAsia="Calibri" w:hAnsiTheme="minorHAnsi" w:cstheme="minorHAnsi"/>
        </w:rPr>
        <w:t xml:space="preserve">, </w:t>
      </w:r>
      <w:r w:rsidRPr="001F5135">
        <w:rPr>
          <w:rFonts w:asciiTheme="minorHAnsi" w:eastAsia="Calibri" w:hAnsiTheme="minorHAnsi" w:cstheme="minorHAnsi"/>
          <w:u w:val="single"/>
        </w:rPr>
        <w:t>compared to 47 percent of those 35 and older</w:t>
      </w:r>
      <w:r w:rsidRPr="001F5135">
        <w:rPr>
          <w:rFonts w:asciiTheme="minorHAnsi" w:eastAsia="Calibri" w:hAnsiTheme="minorHAnsi" w:cstheme="minorHAnsi"/>
        </w:rPr>
        <w:t xml:space="preserve">. An Israeli Democracy Institute </w:t>
      </w:r>
      <w:r w:rsidRPr="001F5135">
        <w:rPr>
          <w:rFonts w:asciiTheme="minorHAnsi" w:eastAsia="Calibri" w:hAnsiTheme="minorHAnsi" w:cstheme="minorHAnsi"/>
          <w:u w:val="single"/>
        </w:rPr>
        <w:t>survey</w:t>
      </w:r>
      <w:r w:rsidRPr="001F5135">
        <w:rPr>
          <w:rFonts w:asciiTheme="minorHAnsi" w:eastAsia="Calibri" w:hAnsiTheme="minorHAnsi" w:cstheme="minorHAnsi"/>
        </w:rPr>
        <w:t xml:space="preserve"> conducted just one week before Tuesday’s election likewise </w:t>
      </w:r>
      <w:r w:rsidRPr="001F5135">
        <w:rPr>
          <w:rFonts w:asciiTheme="minorHAnsi" w:eastAsia="Calibri" w:hAnsiTheme="minorHAnsi" w:cstheme="minorHAnsi"/>
          <w:u w:val="single"/>
        </w:rPr>
        <w:t>found a direct correlation between age and support for Prime Minister Benjamin Netanyahu</w:t>
      </w:r>
      <w:r w:rsidRPr="001F5135">
        <w:rPr>
          <w:rFonts w:asciiTheme="minorHAnsi" w:eastAsia="Calibri" w:hAnsiTheme="minorHAnsi" w:cstheme="minorHAnsi"/>
        </w:rPr>
        <w:t>: 65 percent of Israeli Jews aged 18-24, and 53 percent of those 25-34, favored Netanyahu winning re-election, while 17 percent and 33 percent, respectively, preferred his more centrist rival, Benny Gantz.“</w:t>
      </w:r>
      <w:r w:rsidRPr="001F5135">
        <w:rPr>
          <w:rFonts w:asciiTheme="minorHAnsi" w:eastAsia="Calibri" w:hAnsiTheme="minorHAnsi" w:cstheme="minorHAnsi"/>
          <w:u w:val="single"/>
        </w:rPr>
        <w:t>There are young people who like Netanyahu’s ideology</w:t>
      </w:r>
      <w:r w:rsidRPr="001F5135">
        <w:rPr>
          <w:rFonts w:asciiTheme="minorHAnsi" w:eastAsia="Calibri" w:hAnsiTheme="minorHAnsi" w:cstheme="minorHAnsi"/>
        </w:rPr>
        <w:t>,” Eli Hazan, a Likud campaign spokesman, told the Jewish Telegraphic Agency. “They see the diplomatic achievements of Netanyahu and believe in him. Those are the facts and that’s the reality.”</w:t>
      </w:r>
    </w:p>
    <w:p w14:paraId="30362944"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 xml:space="preserve">In addition to Likud, </w:t>
      </w:r>
      <w:r w:rsidRPr="001F5135">
        <w:rPr>
          <w:rFonts w:asciiTheme="minorHAnsi" w:eastAsia="Calibri" w:hAnsiTheme="minorHAnsi" w:cstheme="minorHAnsi"/>
          <w:b/>
          <w:iCs/>
          <w:u w:val="single"/>
        </w:rPr>
        <w:t xml:space="preserve">Israel’s youngest Jewish voters </w:t>
      </w:r>
      <w:r w:rsidRPr="001F5135">
        <w:rPr>
          <w:rFonts w:asciiTheme="minorHAnsi" w:eastAsia="Calibri" w:hAnsiTheme="minorHAnsi" w:cstheme="minorHAnsi"/>
        </w:rPr>
        <w:t xml:space="preserve">— they </w:t>
      </w:r>
      <w:r w:rsidRPr="001F5135">
        <w:rPr>
          <w:rFonts w:asciiTheme="minorHAnsi" w:eastAsia="Calibri" w:hAnsiTheme="minorHAnsi" w:cstheme="minorHAnsi"/>
          <w:b/>
          <w:iCs/>
          <w:u w:val="single"/>
        </w:rPr>
        <w:t>are increasingly Orthodox</w:t>
      </w:r>
      <w:r w:rsidRPr="001F5135">
        <w:rPr>
          <w:rFonts w:asciiTheme="minorHAnsi" w:eastAsia="Calibri" w:hAnsiTheme="minorHAnsi" w:cstheme="minorHAnsi"/>
          <w:u w:val="single"/>
        </w:rPr>
        <w:t xml:space="preserve"> due to high birth rates in the haredi Orthodox and religious communities </w:t>
      </w:r>
      <w:r w:rsidRPr="001F5135">
        <w:rPr>
          <w:rFonts w:asciiTheme="minorHAnsi" w:eastAsia="Calibri" w:hAnsiTheme="minorHAnsi" w:cstheme="minorHAnsi"/>
        </w:rPr>
        <w:t xml:space="preserve">— likely helped Israel’s two haredi parties pick up three additional Knesset seats (for a total of 16) in Tuesday’s election. Other </w:t>
      </w:r>
      <w:r w:rsidRPr="001F5135">
        <w:rPr>
          <w:rFonts w:asciiTheme="minorHAnsi" w:eastAsia="Calibri" w:hAnsiTheme="minorHAnsi" w:cstheme="minorHAnsi"/>
          <w:b/>
          <w:iCs/>
          <w:u w:val="single"/>
        </w:rPr>
        <w:t>right-wing parties likely benefited from the younger, more religious vote</w:t>
      </w:r>
      <w:r w:rsidRPr="001F5135">
        <w:rPr>
          <w:rFonts w:asciiTheme="minorHAnsi" w:eastAsia="Calibri" w:hAnsiTheme="minorHAnsi" w:cstheme="minorHAnsi"/>
        </w:rPr>
        <w:t xml:space="preserve"> as well.</w:t>
      </w:r>
    </w:p>
    <w:p w14:paraId="28D9D37C" w14:textId="77777777" w:rsidR="00112E9D" w:rsidRPr="001F5135" w:rsidRDefault="00112E9D" w:rsidP="00112E9D">
      <w:pPr>
        <w:rPr>
          <w:rFonts w:asciiTheme="minorHAnsi" w:eastAsia="Calibri" w:hAnsiTheme="minorHAnsi" w:cstheme="minorHAnsi"/>
        </w:rPr>
      </w:pPr>
    </w:p>
    <w:p w14:paraId="4792F99A" w14:textId="77777777" w:rsidR="00112E9D" w:rsidRPr="001F5135" w:rsidRDefault="00112E9D" w:rsidP="00112E9D">
      <w:pPr>
        <w:keepNext/>
        <w:keepLines/>
        <w:spacing w:before="40" w:after="0"/>
        <w:outlineLvl w:val="3"/>
        <w:rPr>
          <w:rFonts w:asciiTheme="minorHAnsi" w:eastAsia="Times New Roman" w:hAnsiTheme="minorHAnsi" w:cstheme="minorHAnsi"/>
          <w:b/>
          <w:iCs/>
          <w:sz w:val="26"/>
          <w:szCs w:val="26"/>
        </w:rPr>
      </w:pPr>
      <w:r w:rsidRPr="001F5135">
        <w:rPr>
          <w:rFonts w:asciiTheme="minorHAnsi" w:eastAsia="Times New Roman" w:hAnsiTheme="minorHAnsi" w:cstheme="minorHAnsi"/>
          <w:b/>
          <w:iCs/>
          <w:sz w:val="26"/>
          <w:szCs w:val="26"/>
        </w:rPr>
        <w:t>They’re especially conservative on the peace process- it’s a key issue</w:t>
      </w:r>
    </w:p>
    <w:p w14:paraId="6C7E57F4"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b/>
          <w:bCs/>
          <w:sz w:val="26"/>
        </w:rPr>
        <w:t>Adkins and Sales 4/10</w:t>
      </w:r>
      <w:r w:rsidRPr="001F5135">
        <w:rPr>
          <w:rFonts w:asciiTheme="minorHAnsi" w:eastAsia="Calibri" w:hAnsiTheme="minorHAnsi" w:cstheme="minorHAnsi"/>
        </w:rPr>
        <w:t xml:space="preserve">—*JTA’s Opinion Editor, with writing has appeared in the New York Times, SELF, the New York Observer and elsewhere AND ** a reporter for JTA and a graduate of Washington University in St. Louis and Columbia University’s Graduate School of Journalism, (Laura E. and Ben, “The kids are all right-wing: How Israel’s younger voters have grown more conservative over time”, Jewish Telegraphic Agency, 2019, </w:t>
      </w:r>
      <w:hyperlink r:id="rId75" w:history="1">
        <w:r w:rsidRPr="001F5135">
          <w:rPr>
            <w:rFonts w:asciiTheme="minorHAnsi" w:eastAsia="Calibri" w:hAnsiTheme="minorHAnsi" w:cstheme="minorHAnsi"/>
          </w:rPr>
          <w:t>https://www.jta.org/2019/04/10/israel/not-ready-younger-right-wing-voters</w:t>
        </w:r>
      </w:hyperlink>
      <w:r w:rsidRPr="001F5135">
        <w:rPr>
          <w:rFonts w:asciiTheme="minorHAnsi" w:eastAsia="Calibri" w:hAnsiTheme="minorHAnsi" w:cstheme="minorHAnsi"/>
        </w:rPr>
        <w:t>)//EL</w:t>
      </w:r>
    </w:p>
    <w:p w14:paraId="46012D6B" w14:textId="77777777" w:rsidR="00112E9D" w:rsidRPr="001F5135" w:rsidRDefault="00112E9D" w:rsidP="00112E9D">
      <w:pPr>
        <w:rPr>
          <w:rFonts w:asciiTheme="minorHAnsi" w:eastAsia="Calibri" w:hAnsiTheme="minorHAnsi" w:cstheme="minorHAnsi"/>
          <w:u w:val="single"/>
        </w:rPr>
      </w:pPr>
      <w:r w:rsidRPr="001F5135">
        <w:rPr>
          <w:rFonts w:asciiTheme="minorHAnsi" w:eastAsia="Calibri" w:hAnsiTheme="minorHAnsi" w:cstheme="minorHAnsi"/>
          <w:u w:val="single"/>
        </w:rPr>
        <w:t>Younger voters in Israel have been disproportionately right-wing for a while.</w:t>
      </w:r>
    </w:p>
    <w:p w14:paraId="36382C6D"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“There are two main theories about age,” Tamar Hermann, co-editor of the the annual Israeli Democracy Index and a professor of political science, told JTA. “One theory says when you are politically socialized, between 18 to 34, then it stays with you throughout your entire life. The other theory says that your political views change with age in a specific direction; people become milder with age.</w:t>
      </w:r>
    </w:p>
    <w:p w14:paraId="240D212C"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 xml:space="preserve">“I cannot tell you whether they are more to the right because young people tend to be more radical, and certainly the left right now doesn’t offer a radical left-wing worldview, or because they are just young and this will change. ”The trend might have to do with the events that shaped their formative years. </w:t>
      </w:r>
      <w:r w:rsidRPr="001F5135">
        <w:rPr>
          <w:rFonts w:asciiTheme="minorHAnsi" w:eastAsia="Calibri" w:hAnsiTheme="minorHAnsi" w:cstheme="minorHAnsi"/>
          <w:u w:val="single"/>
        </w:rPr>
        <w:t>An 18-year-old Israeli wasn’t alive during the heyday of the peace process in the 1990s</w:t>
      </w:r>
      <w:r w:rsidRPr="001F5135">
        <w:rPr>
          <w:rFonts w:asciiTheme="minorHAnsi" w:eastAsia="Calibri" w:hAnsiTheme="minorHAnsi" w:cstheme="minorHAnsi"/>
        </w:rPr>
        <w:t>, nor when the Israeli left last won an election, in 1999.</w:t>
      </w:r>
    </w:p>
    <w:p w14:paraId="26BE6B14" w14:textId="77777777" w:rsidR="00112E9D" w:rsidRPr="001F5135" w:rsidRDefault="00112E9D" w:rsidP="00112E9D">
      <w:pPr>
        <w:rPr>
          <w:rFonts w:asciiTheme="minorHAnsi" w:eastAsia="Calibri" w:hAnsiTheme="minorHAnsi" w:cstheme="minorHAnsi"/>
          <w:u w:val="single"/>
        </w:rPr>
      </w:pPr>
      <w:r w:rsidRPr="001F5135">
        <w:rPr>
          <w:rFonts w:asciiTheme="minorHAnsi" w:eastAsia="Calibri" w:hAnsiTheme="minorHAnsi" w:cstheme="minorHAnsi"/>
          <w:u w:val="single"/>
        </w:rPr>
        <w:t xml:space="preserve">Young Israelis grew up during the second intifada, </w:t>
      </w:r>
      <w:r w:rsidRPr="001F5135">
        <w:rPr>
          <w:rFonts w:asciiTheme="minorHAnsi" w:eastAsia="Calibri" w:hAnsiTheme="minorHAnsi" w:cstheme="minorHAnsi"/>
        </w:rPr>
        <w:t xml:space="preserve">which saw hundreds of Israelis killed in suicide bombings. </w:t>
      </w:r>
      <w:r w:rsidRPr="001F5135">
        <w:rPr>
          <w:rFonts w:asciiTheme="minorHAnsi" w:eastAsia="Calibri" w:hAnsiTheme="minorHAnsi" w:cstheme="minorHAnsi"/>
          <w:u w:val="single"/>
        </w:rPr>
        <w:t>The aftermath</w:t>
      </w:r>
      <w:r w:rsidRPr="001F5135">
        <w:rPr>
          <w:rFonts w:asciiTheme="minorHAnsi" w:eastAsia="Calibri" w:hAnsiTheme="minorHAnsi" w:cstheme="minorHAnsi"/>
        </w:rPr>
        <w:t xml:space="preserve"> of the 2005 disengagement from Gaza, which occurred when this group was between 4 to 20 years old, </w:t>
      </w:r>
      <w:r w:rsidRPr="001F5135">
        <w:rPr>
          <w:rFonts w:asciiTheme="minorHAnsi" w:eastAsia="Calibri" w:hAnsiTheme="minorHAnsi" w:cstheme="minorHAnsi"/>
          <w:u w:val="single"/>
        </w:rPr>
        <w:t>has led many young Jewish Israelis to resent any leader who is willing to cede any more land</w:t>
      </w:r>
      <w:r w:rsidRPr="001F5135">
        <w:rPr>
          <w:rFonts w:asciiTheme="minorHAnsi" w:eastAsia="Calibri" w:hAnsiTheme="minorHAnsi" w:cstheme="minorHAnsi"/>
        </w:rPr>
        <w:t xml:space="preserve"> </w:t>
      </w:r>
      <w:r w:rsidRPr="001F5135">
        <w:rPr>
          <w:rFonts w:asciiTheme="minorHAnsi" w:eastAsia="Calibri" w:hAnsiTheme="minorHAnsi" w:cstheme="minorHAnsi"/>
          <w:u w:val="single"/>
        </w:rPr>
        <w:t>currently under Israeli control.</w:t>
      </w:r>
      <w:r w:rsidRPr="001F5135">
        <w:rPr>
          <w:rFonts w:asciiTheme="minorHAnsi" w:eastAsia="Calibri" w:hAnsiTheme="minorHAnsi" w:cstheme="minorHAnsi"/>
        </w:rPr>
        <w:t xml:space="preserve"> Since some of this group has served in the army, </w:t>
      </w:r>
      <w:r w:rsidRPr="001F5135">
        <w:rPr>
          <w:rFonts w:asciiTheme="minorHAnsi" w:eastAsia="Calibri" w:hAnsiTheme="minorHAnsi" w:cstheme="minorHAnsi"/>
          <w:u w:val="single"/>
        </w:rPr>
        <w:t>successive wars in Gaza have only hardened that perception.</w:t>
      </w:r>
    </w:p>
    <w:p w14:paraId="721EACCA"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“They were born after the Oslo process started, they were exposed to the bloodshed during the second intifada, they are coming right after military service,” Hermann told JTA.</w:t>
      </w:r>
    </w:p>
    <w:p w14:paraId="1DD7A903"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Hazan, the Likud spokesman, said that “</w:t>
      </w:r>
      <w:r w:rsidRPr="001F5135">
        <w:rPr>
          <w:rFonts w:asciiTheme="minorHAnsi" w:eastAsia="Calibri" w:hAnsiTheme="minorHAnsi" w:cstheme="minorHAnsi"/>
          <w:u w:val="single"/>
        </w:rPr>
        <w:t>people who grew up in the middle of the Al-Aqsa intifada don’t trust the Palestinians</w:t>
      </w:r>
      <w:r w:rsidRPr="001F5135">
        <w:rPr>
          <w:rFonts w:asciiTheme="minorHAnsi" w:eastAsia="Calibri" w:hAnsiTheme="minorHAnsi" w:cstheme="minorHAnsi"/>
        </w:rPr>
        <w:t xml:space="preserve">, </w:t>
      </w:r>
      <w:r w:rsidRPr="001F5135">
        <w:rPr>
          <w:rFonts w:asciiTheme="minorHAnsi" w:eastAsia="Calibri" w:hAnsiTheme="minorHAnsi" w:cstheme="minorHAnsi"/>
          <w:b/>
          <w:iCs/>
          <w:u w:val="single"/>
        </w:rPr>
        <w:t xml:space="preserve">don’t believe in peace. </w:t>
      </w:r>
      <w:r w:rsidRPr="001F5135">
        <w:rPr>
          <w:rFonts w:asciiTheme="minorHAnsi" w:eastAsia="Calibri" w:hAnsiTheme="minorHAnsi" w:cstheme="minorHAnsi"/>
        </w:rPr>
        <w:t>They really want there to be peace, but there is no partner.”</w:t>
      </w:r>
    </w:p>
    <w:p w14:paraId="757B93A8"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u w:val="single"/>
        </w:rPr>
        <w:t>For younger religious Zionist voters</w:t>
      </w:r>
      <w:r w:rsidRPr="001F5135">
        <w:rPr>
          <w:rFonts w:asciiTheme="minorHAnsi" w:eastAsia="Calibri" w:hAnsiTheme="minorHAnsi" w:cstheme="minorHAnsi"/>
        </w:rPr>
        <w:t xml:space="preserve"> in particular, </w:t>
      </w:r>
      <w:r w:rsidRPr="001F5135">
        <w:rPr>
          <w:rFonts w:asciiTheme="minorHAnsi" w:eastAsia="Calibri" w:hAnsiTheme="minorHAnsi" w:cstheme="minorHAnsi"/>
          <w:u w:val="single"/>
        </w:rPr>
        <w:t>the disengagement</w:t>
      </w:r>
      <w:r w:rsidRPr="001F5135">
        <w:rPr>
          <w:rFonts w:asciiTheme="minorHAnsi" w:eastAsia="Calibri" w:hAnsiTheme="minorHAnsi" w:cstheme="minorHAnsi"/>
        </w:rPr>
        <w:t>, which displaced some 8,000 Jewish settlers, “</w:t>
      </w:r>
      <w:r w:rsidRPr="001F5135">
        <w:rPr>
          <w:rFonts w:asciiTheme="minorHAnsi" w:eastAsia="Calibri" w:hAnsiTheme="minorHAnsi" w:cstheme="minorHAnsi"/>
          <w:u w:val="single"/>
        </w:rPr>
        <w:t>was considered an absolutely devastating moment that they’ve vowed never to return to,”</w:t>
      </w:r>
      <w:r w:rsidRPr="001F5135">
        <w:rPr>
          <w:rFonts w:asciiTheme="minorHAnsi" w:eastAsia="Calibri" w:hAnsiTheme="minorHAnsi" w:cstheme="minorHAnsi"/>
        </w:rPr>
        <w:t xml:space="preserve"> Dahlia Scheindlin, an Israeli political analyst and a public opinion expert, told JTA.</w:t>
      </w:r>
    </w:p>
    <w:p w14:paraId="20DC7D62"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“The general narrative is, we gave up this land, they sent rockets in return,” Scheindlin said. “</w:t>
      </w:r>
      <w:r w:rsidRPr="001F5135">
        <w:rPr>
          <w:rFonts w:asciiTheme="minorHAnsi" w:eastAsia="Calibri" w:hAnsiTheme="minorHAnsi" w:cstheme="minorHAnsi"/>
          <w:b/>
          <w:iCs/>
          <w:u w:val="single"/>
        </w:rPr>
        <w:t>The national religious have considered it a national trauma ever since then.”</w:t>
      </w:r>
    </w:p>
    <w:p w14:paraId="45C2DB10"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 xml:space="preserve">Scheindlin said that </w:t>
      </w:r>
      <w:r w:rsidRPr="001F5135">
        <w:rPr>
          <w:rFonts w:asciiTheme="minorHAnsi" w:eastAsia="Calibri" w:hAnsiTheme="minorHAnsi" w:cstheme="minorHAnsi"/>
          <w:u w:val="single"/>
        </w:rPr>
        <w:t>what younger voters haven’t experienced might matter even more</w:t>
      </w:r>
      <w:r w:rsidRPr="001F5135">
        <w:rPr>
          <w:rFonts w:asciiTheme="minorHAnsi" w:eastAsia="Calibri" w:hAnsiTheme="minorHAnsi" w:cstheme="minorHAnsi"/>
        </w:rPr>
        <w:t>.</w:t>
      </w:r>
    </w:p>
    <w:p w14:paraId="5F5AD312" w14:textId="77777777" w:rsidR="00112E9D" w:rsidRPr="001F5135" w:rsidRDefault="00112E9D" w:rsidP="00112E9D">
      <w:pPr>
        <w:rPr>
          <w:rFonts w:asciiTheme="minorHAnsi" w:eastAsia="Calibri" w:hAnsiTheme="minorHAnsi" w:cstheme="minorHAnsi"/>
        </w:rPr>
      </w:pPr>
      <w:r w:rsidRPr="001F5135">
        <w:rPr>
          <w:rFonts w:asciiTheme="minorHAnsi" w:eastAsia="Calibri" w:hAnsiTheme="minorHAnsi" w:cstheme="minorHAnsi"/>
        </w:rPr>
        <w:t>“</w:t>
      </w:r>
      <w:r w:rsidRPr="001F5135">
        <w:rPr>
          <w:rFonts w:asciiTheme="minorHAnsi" w:eastAsia="Calibri" w:hAnsiTheme="minorHAnsi" w:cstheme="minorHAnsi"/>
          <w:b/>
          <w:iCs/>
          <w:u w:val="single"/>
        </w:rPr>
        <w:t>There’s been no peace process</w:t>
      </w:r>
      <w:r w:rsidRPr="001F5135">
        <w:rPr>
          <w:rFonts w:asciiTheme="minorHAnsi" w:eastAsia="Calibri" w:hAnsiTheme="minorHAnsi" w:cstheme="minorHAnsi"/>
        </w:rPr>
        <w:t xml:space="preserve">, </w:t>
      </w:r>
      <w:r w:rsidRPr="001F5135">
        <w:rPr>
          <w:rFonts w:asciiTheme="minorHAnsi" w:eastAsia="Calibri" w:hAnsiTheme="minorHAnsi" w:cstheme="minorHAnsi"/>
          <w:u w:val="single"/>
        </w:rPr>
        <w:t>no handshakes, no agreements</w:t>
      </w:r>
      <w:r w:rsidRPr="001F5135">
        <w:rPr>
          <w:rFonts w:asciiTheme="minorHAnsi" w:eastAsia="Calibri" w:hAnsiTheme="minorHAnsi" w:cstheme="minorHAnsi"/>
        </w:rPr>
        <w:t>,” she said. “</w:t>
      </w:r>
      <w:r w:rsidRPr="001F5135">
        <w:rPr>
          <w:rFonts w:asciiTheme="minorHAnsi" w:eastAsia="Calibri" w:hAnsiTheme="minorHAnsi" w:cstheme="minorHAnsi"/>
          <w:u w:val="single"/>
        </w:rPr>
        <w:t>Any negotiations have been zero-expectation negotiations</w:t>
      </w:r>
      <w:r w:rsidRPr="001F5135">
        <w:rPr>
          <w:rFonts w:asciiTheme="minorHAnsi" w:eastAsia="Calibri" w:hAnsiTheme="minorHAnsi" w:cstheme="minorHAnsi"/>
        </w:rPr>
        <w:t>.”</w:t>
      </w:r>
    </w:p>
    <w:bookmarkEnd w:id="1"/>
    <w:p w14:paraId="3A6046B6" w14:textId="77777777" w:rsidR="00112E9D" w:rsidRPr="001F5135" w:rsidRDefault="00112E9D" w:rsidP="00112E9D">
      <w:pPr>
        <w:rPr>
          <w:rFonts w:asciiTheme="minorHAnsi" w:hAnsiTheme="minorHAnsi" w:cstheme="minorHAnsi"/>
        </w:rPr>
      </w:pPr>
    </w:p>
    <w:p w14:paraId="448DA5F7" w14:textId="77777777" w:rsidR="00ED79D1" w:rsidRPr="001F5135" w:rsidRDefault="00ED79D1" w:rsidP="00ED79D1">
      <w:pPr>
        <w:pStyle w:val="Heading4"/>
        <w:rPr>
          <w:rFonts w:asciiTheme="minorHAnsi" w:hAnsiTheme="minorHAnsi" w:cstheme="minorHAnsi"/>
        </w:rPr>
      </w:pPr>
      <w:r w:rsidRPr="001F5135">
        <w:rPr>
          <w:rFonts w:asciiTheme="minorHAnsi" w:hAnsiTheme="minorHAnsi" w:cstheme="minorHAnsi"/>
        </w:rPr>
        <w:t>Right-wing, Orthodox millennials are crucial to right-wing bloc victories</w:t>
      </w:r>
    </w:p>
    <w:p w14:paraId="0924CA87" w14:textId="77777777" w:rsidR="00ED79D1" w:rsidRPr="001F5135" w:rsidRDefault="00ED79D1" w:rsidP="00ED79D1">
      <w:pPr>
        <w:rPr>
          <w:rFonts w:asciiTheme="minorHAnsi" w:hAnsiTheme="minorHAnsi" w:cstheme="minorHAnsi"/>
        </w:rPr>
      </w:pPr>
      <w:r w:rsidRPr="001F5135">
        <w:rPr>
          <w:rStyle w:val="Style13ptBold"/>
          <w:rFonts w:asciiTheme="minorHAnsi" w:hAnsiTheme="minorHAnsi" w:cstheme="minorHAnsi"/>
        </w:rPr>
        <w:t>Adkins and Sales 4/10</w:t>
      </w:r>
      <w:r w:rsidRPr="001F5135">
        <w:rPr>
          <w:rFonts w:asciiTheme="minorHAnsi" w:hAnsiTheme="minorHAnsi" w:cstheme="minorHAnsi"/>
        </w:rPr>
        <w:t xml:space="preserve">—*JTA’s Opinion Editor, with writing has appeared in the New York Times, SELF, the New York Observer and elsewhere AND ** a reporter for JTA and a graduate of Washington University in St. Louis and Columbia University’s Graduate School of Journalism, (Laura E. and Ben, “The kids are all right-wing: How Israel’s younger voters have grown more conservative over time”, Jewish Telegraphic Agency, 2019, </w:t>
      </w:r>
      <w:hyperlink r:id="rId76" w:history="1">
        <w:r w:rsidRPr="001F5135">
          <w:rPr>
            <w:rStyle w:val="Hyperlink"/>
            <w:rFonts w:asciiTheme="minorHAnsi" w:hAnsiTheme="minorHAnsi" w:cstheme="minorHAnsi"/>
          </w:rPr>
          <w:t>https://www.jta.org/2019/04/10/israel/not-ready-younger-right-wing-voters</w:t>
        </w:r>
      </w:hyperlink>
      <w:r w:rsidRPr="001F5135">
        <w:rPr>
          <w:rFonts w:asciiTheme="minorHAnsi" w:hAnsiTheme="minorHAnsi" w:cstheme="minorHAnsi"/>
        </w:rPr>
        <w:t>)//EL</w:t>
      </w:r>
    </w:p>
    <w:p w14:paraId="637A4FB1" w14:textId="77777777" w:rsidR="00ED79D1" w:rsidRPr="001F5135" w:rsidRDefault="00ED79D1" w:rsidP="00ED79D1">
      <w:pPr>
        <w:rPr>
          <w:rStyle w:val="StyleUnderline"/>
          <w:rFonts w:asciiTheme="minorHAnsi" w:hAnsiTheme="minorHAnsi" w:cstheme="minorHAnsi"/>
        </w:rPr>
      </w:pPr>
      <w:r w:rsidRPr="001F5135">
        <w:rPr>
          <w:rFonts w:asciiTheme="minorHAnsi" w:hAnsiTheme="minorHAnsi" w:cstheme="minorHAnsi"/>
        </w:rPr>
        <w:t>But along with being children of the conflict</w:t>
      </w:r>
      <w:r w:rsidRPr="001F5135">
        <w:rPr>
          <w:rStyle w:val="StyleUnderline"/>
          <w:rFonts w:asciiTheme="minorHAnsi" w:hAnsiTheme="minorHAnsi" w:cstheme="minorHAnsi"/>
        </w:rPr>
        <w:t xml:space="preserve">, </w:t>
      </w:r>
      <w:r w:rsidRPr="001F5135">
        <w:rPr>
          <w:rStyle w:val="Emphasis"/>
          <w:rFonts w:asciiTheme="minorHAnsi" w:hAnsiTheme="minorHAnsi" w:cstheme="minorHAnsi"/>
        </w:rPr>
        <w:t>this cohort is shaped by their religiosity</w:t>
      </w:r>
      <w:r w:rsidRPr="001F5135">
        <w:rPr>
          <w:rStyle w:val="StyleUnderline"/>
          <w:rFonts w:asciiTheme="minorHAnsi" w:hAnsiTheme="minorHAnsi" w:cstheme="minorHAnsi"/>
        </w:rPr>
        <w:t xml:space="preserve">. A larger percentage of young Israelis is haredi Orthodox and religious Zionist </w:t>
      </w:r>
      <w:r w:rsidRPr="001F5135">
        <w:rPr>
          <w:rFonts w:asciiTheme="minorHAnsi" w:hAnsiTheme="minorHAnsi" w:cstheme="minorHAnsi"/>
        </w:rPr>
        <w:t>than in previous generations,</w:t>
      </w:r>
      <w:r w:rsidRPr="001F5135">
        <w:rPr>
          <w:rStyle w:val="StyleUnderline"/>
          <w:rFonts w:asciiTheme="minorHAnsi" w:hAnsiTheme="minorHAnsi" w:cstheme="minorHAnsi"/>
        </w:rPr>
        <w:t xml:space="preserve"> and religious Jewish Israelis tend to be more right wing.</w:t>
      </w:r>
    </w:p>
    <w:p w14:paraId="66503169" w14:textId="77777777" w:rsidR="00ED79D1" w:rsidRPr="001F5135" w:rsidRDefault="00ED79D1" w:rsidP="00ED79D1">
      <w:pPr>
        <w:rPr>
          <w:rFonts w:asciiTheme="minorHAnsi" w:hAnsiTheme="minorHAnsi" w:cstheme="minorHAnsi"/>
        </w:rPr>
      </w:pPr>
      <w:r w:rsidRPr="001F5135">
        <w:rPr>
          <w:rStyle w:val="StyleUnderline"/>
          <w:rFonts w:asciiTheme="minorHAnsi" w:hAnsiTheme="minorHAnsi" w:cstheme="minorHAnsi"/>
        </w:rPr>
        <w:t>“[</w:t>
      </w:r>
      <w:r w:rsidRPr="001F5135">
        <w:rPr>
          <w:rStyle w:val="Emphasis"/>
          <w:rFonts w:asciiTheme="minorHAnsi" w:hAnsiTheme="minorHAnsi" w:cstheme="minorHAnsi"/>
        </w:rPr>
        <w:t>How religious you are] is the best predictor of whether someone is left, right or center</w:t>
      </w:r>
      <w:r w:rsidRPr="001F5135">
        <w:rPr>
          <w:rStyle w:val="StyleUnderline"/>
          <w:rFonts w:asciiTheme="minorHAnsi" w:hAnsiTheme="minorHAnsi" w:cstheme="minorHAnsi"/>
        </w:rPr>
        <w:t xml:space="preserve">,” </w:t>
      </w:r>
      <w:r w:rsidRPr="001F5135">
        <w:rPr>
          <w:rFonts w:asciiTheme="minorHAnsi" w:hAnsiTheme="minorHAnsi" w:cstheme="minorHAnsi"/>
        </w:rPr>
        <w:t>Scheindlin said. And</w:t>
      </w:r>
      <w:r w:rsidRPr="001F5135">
        <w:rPr>
          <w:rStyle w:val="StyleUnderline"/>
          <w:rFonts w:asciiTheme="minorHAnsi" w:hAnsiTheme="minorHAnsi" w:cstheme="minorHAnsi"/>
        </w:rPr>
        <w:t xml:space="preserve"> the age divide is growing, </w:t>
      </w:r>
      <w:r w:rsidRPr="001F5135">
        <w:rPr>
          <w:rFonts w:asciiTheme="minorHAnsi" w:hAnsiTheme="minorHAnsi" w:cstheme="minorHAnsi"/>
        </w:rPr>
        <w:t>she added, “</w:t>
      </w:r>
      <w:r w:rsidRPr="001F5135">
        <w:rPr>
          <w:rStyle w:val="StyleUnderline"/>
          <w:rFonts w:asciiTheme="minorHAnsi" w:hAnsiTheme="minorHAnsi" w:cstheme="minorHAnsi"/>
        </w:rPr>
        <w:t xml:space="preserve">given that religious people have more children </w:t>
      </w:r>
      <w:r w:rsidRPr="001F5135">
        <w:rPr>
          <w:rFonts w:asciiTheme="minorHAnsi" w:hAnsiTheme="minorHAnsi" w:cstheme="minorHAnsi"/>
        </w:rPr>
        <w:t>and higher population growth.”</w:t>
      </w:r>
    </w:p>
    <w:p w14:paraId="2D846981" w14:textId="77777777" w:rsidR="00ED79D1" w:rsidRPr="001F5135" w:rsidRDefault="00ED79D1" w:rsidP="00ED79D1">
      <w:pPr>
        <w:rPr>
          <w:rFonts w:asciiTheme="minorHAnsi" w:hAnsiTheme="minorHAnsi" w:cstheme="minorHAnsi"/>
        </w:rPr>
      </w:pPr>
      <w:r w:rsidRPr="001F5135">
        <w:rPr>
          <w:rFonts w:asciiTheme="minorHAnsi" w:hAnsiTheme="minorHAnsi" w:cstheme="minorHAnsi"/>
        </w:rPr>
        <w:t xml:space="preserve">Right-wing parties have also attracted young voters because they prefer the same platform: social media. </w:t>
      </w:r>
      <w:r w:rsidRPr="001F5135">
        <w:rPr>
          <w:rStyle w:val="StyleUnderline"/>
          <w:rFonts w:asciiTheme="minorHAnsi" w:hAnsiTheme="minorHAnsi" w:cstheme="minorHAnsi"/>
        </w:rPr>
        <w:t>Netanyahu</w:t>
      </w:r>
      <w:r w:rsidRPr="001F5135">
        <w:rPr>
          <w:rFonts w:asciiTheme="minorHAnsi" w:hAnsiTheme="minorHAnsi" w:cstheme="minorHAnsi"/>
        </w:rPr>
        <w:t xml:space="preserve">, who is famously averse to speaking with the Israeli press, </w:t>
      </w:r>
      <w:r w:rsidRPr="001F5135">
        <w:rPr>
          <w:rStyle w:val="StyleUnderline"/>
          <w:rFonts w:asciiTheme="minorHAnsi" w:hAnsiTheme="minorHAnsi" w:cstheme="minorHAnsi"/>
        </w:rPr>
        <w:t>is most comfortable tweeting and posting videos to Facebook</w:t>
      </w:r>
      <w:r w:rsidRPr="001F5135">
        <w:rPr>
          <w:rFonts w:asciiTheme="minorHAnsi" w:hAnsiTheme="minorHAnsi" w:cstheme="minorHAnsi"/>
        </w:rPr>
        <w:t>. Those happen to also be networks popular with young Israelis.</w:t>
      </w:r>
    </w:p>
    <w:p w14:paraId="4BD043F8" w14:textId="77777777" w:rsidR="00ED79D1" w:rsidRPr="001F5135" w:rsidRDefault="00ED79D1" w:rsidP="00ED79D1">
      <w:pPr>
        <w:rPr>
          <w:rFonts w:asciiTheme="minorHAnsi" w:hAnsiTheme="minorHAnsi" w:cstheme="minorHAnsi"/>
        </w:rPr>
      </w:pPr>
      <w:r w:rsidRPr="001F5135">
        <w:rPr>
          <w:rFonts w:asciiTheme="minorHAnsi" w:hAnsiTheme="minorHAnsi" w:cstheme="minorHAnsi"/>
        </w:rPr>
        <w:t>“Bibi hates interviews and he very much prefers to have a completely controlled narrative, which is why he’s made enthusiastic use of social media,” Scheindlin said. “Every word is measured. Two of his closest advisers are his social media advisers. So much of his personality is on social media.”</w:t>
      </w:r>
    </w:p>
    <w:p w14:paraId="0FCC4D39" w14:textId="77777777" w:rsidR="00ED79D1" w:rsidRPr="001F5135" w:rsidRDefault="00ED79D1" w:rsidP="00ED79D1">
      <w:pPr>
        <w:rPr>
          <w:rStyle w:val="StyleUnderline"/>
          <w:rFonts w:asciiTheme="minorHAnsi" w:hAnsiTheme="minorHAnsi" w:cstheme="minorHAnsi"/>
        </w:rPr>
      </w:pPr>
      <w:r w:rsidRPr="001F5135">
        <w:rPr>
          <w:rStyle w:val="StyleUnderline"/>
          <w:rFonts w:asciiTheme="minorHAnsi" w:hAnsiTheme="minorHAnsi" w:cstheme="minorHAnsi"/>
        </w:rPr>
        <w:t xml:space="preserve">So did Jewish millennials deliver Netanyahu this election? </w:t>
      </w:r>
      <w:r w:rsidRPr="001F5135">
        <w:rPr>
          <w:rFonts w:asciiTheme="minorHAnsi" w:hAnsiTheme="minorHAnsi" w:cstheme="minorHAnsi"/>
        </w:rPr>
        <w:t>It’s a bit too soon to tell. But Scheindlin said that while exact figures aren’t out yet,</w:t>
      </w:r>
      <w:r w:rsidRPr="001F5135">
        <w:rPr>
          <w:rStyle w:val="StyleUnderline"/>
          <w:rFonts w:asciiTheme="minorHAnsi" w:hAnsiTheme="minorHAnsi" w:cstheme="minorHAnsi"/>
        </w:rPr>
        <w:t xml:space="preserve"> </w:t>
      </w:r>
      <w:r w:rsidRPr="001F5135">
        <w:rPr>
          <w:rStyle w:val="Emphasis"/>
          <w:rFonts w:asciiTheme="minorHAnsi" w:hAnsiTheme="minorHAnsi" w:cstheme="minorHAnsi"/>
        </w:rPr>
        <w:t>it’s safe to assume that the right wing had youth on its side</w:t>
      </w:r>
      <w:r w:rsidRPr="001F5135">
        <w:rPr>
          <w:rStyle w:val="StyleUnderline"/>
          <w:rFonts w:asciiTheme="minorHAnsi" w:hAnsiTheme="minorHAnsi" w:cstheme="minorHAnsi"/>
        </w:rPr>
        <w:t>.</w:t>
      </w:r>
    </w:p>
    <w:p w14:paraId="2BBB4C2A" w14:textId="77777777" w:rsidR="00ED79D1" w:rsidRPr="001F5135" w:rsidRDefault="00ED79D1" w:rsidP="00ED79D1">
      <w:pPr>
        <w:rPr>
          <w:rStyle w:val="StyleUnderline"/>
          <w:rFonts w:asciiTheme="minorHAnsi" w:hAnsiTheme="minorHAnsi" w:cstheme="minorHAnsi"/>
        </w:rPr>
      </w:pPr>
      <w:r w:rsidRPr="001F5135">
        <w:rPr>
          <w:rFonts w:asciiTheme="minorHAnsi" w:hAnsiTheme="minorHAnsi" w:cstheme="minorHAnsi"/>
        </w:rPr>
        <w:t>“I don’t think a Likud victory will be driven by young people because</w:t>
      </w:r>
      <w:r w:rsidRPr="001F5135">
        <w:rPr>
          <w:rStyle w:val="StyleUnderline"/>
          <w:rFonts w:asciiTheme="minorHAnsi" w:hAnsiTheme="minorHAnsi" w:cstheme="minorHAnsi"/>
        </w:rPr>
        <w:t xml:space="preserve"> religiosity will scatter their votes” across a variety of right-wing parties, she said, “</w:t>
      </w:r>
      <w:r w:rsidRPr="001F5135">
        <w:rPr>
          <w:rStyle w:val="Emphasis"/>
          <w:rFonts w:asciiTheme="minorHAnsi" w:hAnsiTheme="minorHAnsi" w:cstheme="minorHAnsi"/>
        </w:rPr>
        <w:t>but they will definitely be helping a right-wing bloc.”</w:t>
      </w:r>
    </w:p>
    <w:bookmarkEnd w:id="2"/>
    <w:p w14:paraId="4B65B389" w14:textId="77777777" w:rsidR="00ED79D1" w:rsidRPr="001F5135" w:rsidRDefault="00ED79D1" w:rsidP="00ED79D1">
      <w:pPr>
        <w:rPr>
          <w:rStyle w:val="StyleUnderline"/>
          <w:rFonts w:asciiTheme="minorHAnsi" w:hAnsiTheme="minorHAnsi" w:cstheme="minorHAnsi"/>
        </w:rPr>
      </w:pPr>
    </w:p>
    <w:p w14:paraId="17A5652A" w14:textId="77777777" w:rsidR="00ED79D1" w:rsidRPr="001F5135" w:rsidRDefault="00ED79D1" w:rsidP="00ED79D1">
      <w:pPr>
        <w:rPr>
          <w:rStyle w:val="StyleUnderline"/>
          <w:rFonts w:asciiTheme="minorHAnsi" w:hAnsiTheme="minorHAnsi" w:cstheme="minorHAnsi"/>
        </w:rPr>
      </w:pPr>
    </w:p>
    <w:p w14:paraId="55A4A0CF" w14:textId="3A8A923C" w:rsidR="00466A33" w:rsidRPr="001F5135" w:rsidRDefault="00466A33" w:rsidP="00D05369">
      <w:pPr>
        <w:pStyle w:val="Heading3"/>
        <w:rPr>
          <w:rFonts w:asciiTheme="minorHAnsi" w:hAnsiTheme="minorHAnsi" w:cstheme="minorHAnsi"/>
        </w:rPr>
      </w:pPr>
      <w:r w:rsidRPr="001F5135">
        <w:rPr>
          <w:rFonts w:asciiTheme="minorHAnsi" w:hAnsiTheme="minorHAnsi" w:cstheme="minorHAnsi"/>
        </w:rPr>
        <w:t xml:space="preserve">I/L – Haredis Support </w:t>
      </w:r>
    </w:p>
    <w:p w14:paraId="27BA027D" w14:textId="77777777" w:rsidR="00466A33" w:rsidRPr="001F5135" w:rsidRDefault="00466A33" w:rsidP="00466A33">
      <w:pPr>
        <w:pStyle w:val="Heading4"/>
        <w:rPr>
          <w:rFonts w:asciiTheme="minorHAnsi" w:hAnsiTheme="minorHAnsi" w:cstheme="minorHAnsi"/>
        </w:rPr>
      </w:pPr>
      <w:r w:rsidRPr="001F5135">
        <w:rPr>
          <w:rFonts w:asciiTheme="minorHAnsi" w:hAnsiTheme="minorHAnsi" w:cstheme="minorHAnsi"/>
        </w:rPr>
        <w:t>Ultra-Orthodox Jews are with Netanyahu now, and they’re key to his successful right-wing coalition</w:t>
      </w:r>
    </w:p>
    <w:p w14:paraId="25FE2E5C" w14:textId="77777777" w:rsidR="00466A33" w:rsidRPr="001F5135" w:rsidRDefault="00466A33" w:rsidP="00466A33">
      <w:pPr>
        <w:rPr>
          <w:rFonts w:asciiTheme="minorHAnsi" w:hAnsiTheme="minorHAnsi" w:cstheme="minorHAnsi"/>
        </w:rPr>
      </w:pPr>
      <w:r w:rsidRPr="001F5135">
        <w:rPr>
          <w:rStyle w:val="Style13ptBold"/>
          <w:rFonts w:asciiTheme="minorHAnsi" w:hAnsiTheme="minorHAnsi" w:cstheme="minorHAnsi"/>
        </w:rPr>
        <w:t>Trew 6/9</w:t>
      </w:r>
      <w:r w:rsidRPr="001F5135">
        <w:rPr>
          <w:rFonts w:asciiTheme="minorHAnsi" w:hAnsiTheme="minorHAnsi" w:cstheme="minorHAnsi"/>
        </w:rPr>
        <w:t xml:space="preserve">—the Independent’s Middle East Correspondent, who has covered the region since the start of the Arab Spring in 2011, (Bel, “Are the ultra-Orthodox Israel’s new kingmakers?” The Independent, 2019, </w:t>
      </w:r>
      <w:hyperlink r:id="rId77" w:history="1">
        <w:r w:rsidRPr="001F5135">
          <w:rPr>
            <w:rStyle w:val="Hyperlink"/>
            <w:rFonts w:asciiTheme="minorHAnsi" w:hAnsiTheme="minorHAnsi" w:cstheme="minorHAnsi"/>
          </w:rPr>
          <w:t>https://www.independent.co.uk/news/world/middle-east/israel-orthodox-jewish-election-haredim-netanyahu-religion-a8949681.html)//EL</w:t>
        </w:r>
      </w:hyperlink>
    </w:p>
    <w:p w14:paraId="234534B3"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But the reason </w:t>
      </w:r>
      <w:r w:rsidRPr="001F5135">
        <w:rPr>
          <w:rStyle w:val="StyleUnderline"/>
          <w:rFonts w:asciiTheme="minorHAnsi" w:hAnsiTheme="minorHAnsi" w:cstheme="minorHAnsi"/>
        </w:rPr>
        <w:t>the country is, for the first time in its history, hurtling towards the polling stations twice</w:t>
      </w:r>
      <w:r w:rsidRPr="001F5135">
        <w:rPr>
          <w:rFonts w:asciiTheme="minorHAnsi" w:hAnsiTheme="minorHAnsi" w:cstheme="minorHAnsi"/>
        </w:rPr>
        <w:t xml:space="preserve"> in just a few months, </w:t>
      </w:r>
      <w:r w:rsidRPr="001F5135">
        <w:rPr>
          <w:rStyle w:val="StyleUnderline"/>
          <w:rFonts w:asciiTheme="minorHAnsi" w:hAnsiTheme="minorHAnsi" w:cstheme="minorHAnsi"/>
        </w:rPr>
        <w:t>appears to be a spat between secular Israelis and the country’s ultra-Orthodox Jewish</w:t>
      </w:r>
      <w:r w:rsidRPr="001F5135">
        <w:rPr>
          <w:rFonts w:asciiTheme="minorHAnsi" w:hAnsiTheme="minorHAnsi" w:cstheme="minorHAnsi"/>
        </w:rPr>
        <w:t xml:space="preserve"> community or the “Haredim”.  </w:t>
      </w:r>
    </w:p>
    <w:p w14:paraId="31037020" w14:textId="77777777" w:rsidR="00466A33" w:rsidRPr="001F5135" w:rsidRDefault="00466A33" w:rsidP="00466A33">
      <w:pPr>
        <w:rPr>
          <w:rFonts w:asciiTheme="minorHAnsi" w:hAnsiTheme="minorHAnsi" w:cstheme="minorHAnsi"/>
        </w:rPr>
      </w:pPr>
      <w:r w:rsidRPr="001F5135">
        <w:rPr>
          <w:rStyle w:val="StyleUnderline"/>
          <w:rFonts w:asciiTheme="minorHAnsi" w:hAnsiTheme="minorHAnsi" w:cstheme="minorHAnsi"/>
        </w:rPr>
        <w:t>That struggle will likely dominate the 17 September polls</w:t>
      </w:r>
      <w:r w:rsidRPr="001F5135">
        <w:rPr>
          <w:rFonts w:asciiTheme="minorHAnsi" w:hAnsiTheme="minorHAnsi" w:cstheme="minorHAnsi"/>
        </w:rPr>
        <w:t>.</w:t>
      </w:r>
    </w:p>
    <w:p w14:paraId="6BF13ED5"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Benjamin </w:t>
      </w:r>
      <w:r w:rsidRPr="001F5135">
        <w:rPr>
          <w:rStyle w:val="StyleUnderline"/>
          <w:rFonts w:asciiTheme="minorHAnsi" w:hAnsiTheme="minorHAnsi" w:cstheme="minorHAnsi"/>
        </w:rPr>
        <w:t>Netanyahu’s desperate attempts to build a ruling right-wing coalition</w:t>
      </w:r>
      <w:r w:rsidRPr="001F5135">
        <w:rPr>
          <w:rFonts w:asciiTheme="minorHAnsi" w:hAnsiTheme="minorHAnsi" w:cstheme="minorHAnsi"/>
        </w:rPr>
        <w:t xml:space="preserve"> of religious nationalist parties </w:t>
      </w:r>
      <w:r w:rsidRPr="001F5135">
        <w:rPr>
          <w:rStyle w:val="StyleUnderline"/>
          <w:rFonts w:asciiTheme="minorHAnsi" w:hAnsiTheme="minorHAnsi" w:cstheme="minorHAnsi"/>
        </w:rPr>
        <w:t>was blown up by</w:t>
      </w:r>
      <w:r w:rsidRPr="001F5135">
        <w:rPr>
          <w:rFonts w:asciiTheme="minorHAnsi" w:hAnsiTheme="minorHAnsi" w:cstheme="minorHAnsi"/>
        </w:rPr>
        <w:t xml:space="preserve"> Avigdor </w:t>
      </w:r>
      <w:r w:rsidRPr="001F5135">
        <w:rPr>
          <w:rStyle w:val="StyleUnderline"/>
          <w:rFonts w:asciiTheme="minorHAnsi" w:hAnsiTheme="minorHAnsi" w:cstheme="minorHAnsi"/>
        </w:rPr>
        <w:t>Lieberman</w:t>
      </w:r>
      <w:r w:rsidRPr="001F5135">
        <w:rPr>
          <w:rFonts w:asciiTheme="minorHAnsi" w:hAnsiTheme="minorHAnsi" w:cstheme="minorHAnsi"/>
        </w:rPr>
        <w:t>, his troublesome ex-defence minister.</w:t>
      </w:r>
    </w:p>
    <w:p w14:paraId="21046EF6" w14:textId="77777777" w:rsidR="00466A33" w:rsidRPr="001F5135" w:rsidRDefault="00466A33" w:rsidP="00466A33">
      <w:pPr>
        <w:rPr>
          <w:rStyle w:val="Emphasis"/>
          <w:rFonts w:asciiTheme="minorHAnsi" w:hAnsiTheme="minorHAnsi" w:cstheme="minorHAnsi"/>
        </w:rPr>
      </w:pPr>
      <w:r w:rsidRPr="001F5135">
        <w:rPr>
          <w:rFonts w:asciiTheme="minorHAnsi" w:hAnsiTheme="minorHAnsi" w:cstheme="minorHAnsi"/>
        </w:rPr>
        <w:t xml:space="preserve">Mr </w:t>
      </w:r>
      <w:r w:rsidRPr="001F5135">
        <w:rPr>
          <w:rStyle w:val="StyleUnderline"/>
          <w:rFonts w:asciiTheme="minorHAnsi" w:hAnsiTheme="minorHAnsi" w:cstheme="minorHAnsi"/>
        </w:rPr>
        <w:t>Lieberman refused to pledge his party’s five parliamentary seats to a ruling majority</w:t>
      </w:r>
      <w:r w:rsidRPr="001F5135">
        <w:rPr>
          <w:rFonts w:asciiTheme="minorHAnsi" w:hAnsiTheme="minorHAnsi" w:cstheme="minorHAnsi"/>
        </w:rPr>
        <w:t xml:space="preserve">, as </w:t>
      </w:r>
      <w:r w:rsidRPr="001F5135">
        <w:rPr>
          <w:rStyle w:val="Emphasis"/>
          <w:rFonts w:asciiTheme="minorHAnsi" w:hAnsiTheme="minorHAnsi" w:cstheme="minorHAnsi"/>
        </w:rPr>
        <w:t>he would not relinquish tougher conscription legislation for the ultra-Orthodox.</w:t>
      </w:r>
    </w:p>
    <w:p w14:paraId="42219754"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He declared he would not allow a “Jewish law” government, currying favour with chunks of the secular right.</w:t>
      </w:r>
    </w:p>
    <w:p w14:paraId="1DB741B1"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It plunged Israel into political paralysis: the country will have been ruled by a transitional government with limited powers for nearly a year.</w:t>
      </w:r>
    </w:p>
    <w:p w14:paraId="1A5FE46B"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Many claimed this was part of a ploy to present himself as “the secular hope”.</w:t>
      </w:r>
    </w:p>
    <w:p w14:paraId="6BCA8A6D"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“Lieberman presented the idea that Israel is going to become Iran, a third world state in which we are going to have religious coercion,” Rabbi Yehoshua Pfeffer, head of the Haredi Israel Division in the Tikvah Fund philanthropic foundation, told The Independent.</w:t>
      </w:r>
    </w:p>
    <w:p w14:paraId="542D6238"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“If he is able to frame the national conversation as religious versus secular, that will strike a deeper cord than the traditional division of left versus right.”</w:t>
      </w:r>
    </w:p>
    <w:p w14:paraId="6C1DEA77"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Tzippy Yarom, a Haredi journalist, agreed.</w:t>
      </w:r>
    </w:p>
    <w:p w14:paraId="52B8B531"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w:t>
      </w:r>
      <w:r w:rsidRPr="001F5135">
        <w:rPr>
          <w:rStyle w:val="StyleUnderline"/>
          <w:rFonts w:asciiTheme="minorHAnsi" w:hAnsiTheme="minorHAnsi" w:cstheme="minorHAnsi"/>
        </w:rPr>
        <w:t>Lieberman is trying to split the right so that it looks like secular against the ultra-Orthodox</w:t>
      </w:r>
      <w:r w:rsidRPr="001F5135">
        <w:rPr>
          <w:rFonts w:asciiTheme="minorHAnsi" w:hAnsiTheme="minorHAnsi" w:cstheme="minorHAnsi"/>
        </w:rPr>
        <w:t>, which it is not,” she added.</w:t>
      </w:r>
    </w:p>
    <w:p w14:paraId="130BEA40"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This is not an entirely new strategy.</w:t>
      </w:r>
    </w:p>
    <w:p w14:paraId="4B265DBC"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In the run-up to elections in Israel, it is not uncommon for secular-leaning parties to scrounge more votes through “Haredi bashing”, as several members of the community put it in interviews with The Independent. </w:t>
      </w:r>
    </w:p>
    <w:p w14:paraId="19E6CFE3"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It can be useful, observers point out, to have a bogeyman to point at. </w:t>
      </w:r>
    </w:p>
    <w:p w14:paraId="46C20218"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But that shift towards secular versus religious, as opposed to right versus left, is likely to dominate the conversation on this upcoming campaign trail.</w:t>
      </w:r>
    </w:p>
    <w:p w14:paraId="1BD72943"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That is partly because the </w:t>
      </w:r>
      <w:r w:rsidRPr="001F5135">
        <w:rPr>
          <w:rStyle w:val="StyleUnderline"/>
          <w:rFonts w:asciiTheme="minorHAnsi" w:hAnsiTheme="minorHAnsi" w:cstheme="minorHAnsi"/>
        </w:rPr>
        <w:t>ultra-Orthodox have proven to be very reliable partners for Mr Netanyahu</w:t>
      </w:r>
      <w:r w:rsidRPr="001F5135">
        <w:rPr>
          <w:rFonts w:asciiTheme="minorHAnsi" w:hAnsiTheme="minorHAnsi" w:cstheme="minorHAnsi"/>
        </w:rPr>
        <w:t xml:space="preserve">, </w:t>
      </w:r>
      <w:r w:rsidRPr="001F5135">
        <w:rPr>
          <w:rStyle w:val="StyleUnderline"/>
          <w:rFonts w:asciiTheme="minorHAnsi" w:hAnsiTheme="minorHAnsi" w:cstheme="minorHAnsi"/>
        </w:rPr>
        <w:t>who</w:t>
      </w:r>
      <w:r w:rsidRPr="001F5135">
        <w:rPr>
          <w:rFonts w:asciiTheme="minorHAnsi" w:hAnsiTheme="minorHAnsi" w:cstheme="minorHAnsi"/>
        </w:rPr>
        <w:t>, for the second time this year</w:t>
      </w:r>
      <w:r w:rsidRPr="001F5135">
        <w:rPr>
          <w:rStyle w:val="StyleUnderline"/>
          <w:rFonts w:asciiTheme="minorHAnsi" w:hAnsiTheme="minorHAnsi" w:cstheme="minorHAnsi"/>
        </w:rPr>
        <w:t>, will be campaigning under the shadow of indictment in three corruption</w:t>
      </w:r>
      <w:r w:rsidRPr="001F5135">
        <w:rPr>
          <w:rFonts w:asciiTheme="minorHAnsi" w:hAnsiTheme="minorHAnsi" w:cstheme="minorHAnsi"/>
        </w:rPr>
        <w:t xml:space="preserve"> </w:t>
      </w:r>
      <w:r w:rsidRPr="001F5135">
        <w:rPr>
          <w:rStyle w:val="StyleUnderline"/>
          <w:rFonts w:asciiTheme="minorHAnsi" w:hAnsiTheme="minorHAnsi" w:cstheme="minorHAnsi"/>
        </w:rPr>
        <w:t>cases</w:t>
      </w:r>
      <w:r w:rsidRPr="001F5135">
        <w:rPr>
          <w:rFonts w:asciiTheme="minorHAnsi" w:hAnsiTheme="minorHAnsi" w:cstheme="minorHAnsi"/>
        </w:rPr>
        <w:t xml:space="preserve">. </w:t>
      </w:r>
      <w:r w:rsidRPr="001F5135">
        <w:rPr>
          <w:rStyle w:val="StyleUnderline"/>
          <w:rFonts w:asciiTheme="minorHAnsi" w:hAnsiTheme="minorHAnsi" w:cstheme="minorHAnsi"/>
        </w:rPr>
        <w:t>Should Mr Netanyahu win the next election</w:t>
      </w:r>
      <w:r w:rsidRPr="001F5135">
        <w:rPr>
          <w:rFonts w:asciiTheme="minorHAnsi" w:hAnsiTheme="minorHAnsi" w:cstheme="minorHAnsi"/>
        </w:rPr>
        <w:t xml:space="preserve"> as well, </w:t>
      </w:r>
      <w:r w:rsidRPr="001F5135">
        <w:rPr>
          <w:rStyle w:val="Emphasis"/>
          <w:rFonts w:asciiTheme="minorHAnsi" w:hAnsiTheme="minorHAnsi" w:cstheme="minorHAnsi"/>
        </w:rPr>
        <w:t>their combined seats</w:t>
      </w:r>
      <w:r w:rsidRPr="001F5135">
        <w:rPr>
          <w:rFonts w:asciiTheme="minorHAnsi" w:hAnsiTheme="minorHAnsi" w:cstheme="minorHAnsi"/>
        </w:rPr>
        <w:t xml:space="preserve"> (which in April was 16) </w:t>
      </w:r>
      <w:r w:rsidRPr="001F5135">
        <w:rPr>
          <w:rStyle w:val="Emphasis"/>
          <w:rFonts w:asciiTheme="minorHAnsi" w:hAnsiTheme="minorHAnsi" w:cstheme="minorHAnsi"/>
        </w:rPr>
        <w:t>will likely be the backbone of his next attempt at a right-wing coalition</w:t>
      </w:r>
      <w:r w:rsidRPr="001F5135">
        <w:rPr>
          <w:rFonts w:asciiTheme="minorHAnsi" w:hAnsiTheme="minorHAnsi" w:cstheme="minorHAnsi"/>
        </w:rPr>
        <w:t>, bringing these tensions to the fore.</w:t>
      </w:r>
    </w:p>
    <w:p w14:paraId="2856C150"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 xml:space="preserve">Spokespeople from </w:t>
      </w:r>
      <w:r w:rsidRPr="001F5135">
        <w:rPr>
          <w:rStyle w:val="StyleUnderline"/>
          <w:rFonts w:asciiTheme="minorHAnsi" w:hAnsiTheme="minorHAnsi" w:cstheme="minorHAnsi"/>
        </w:rPr>
        <w:t xml:space="preserve">both Haredi parties </w:t>
      </w:r>
      <w:r w:rsidRPr="001F5135">
        <w:rPr>
          <w:rFonts w:asciiTheme="minorHAnsi" w:hAnsiTheme="minorHAnsi" w:cstheme="minorHAnsi"/>
        </w:rPr>
        <w:t xml:space="preserve">Shas and the United Torah Judaism (UTJ) </w:t>
      </w:r>
      <w:r w:rsidRPr="001F5135">
        <w:rPr>
          <w:rStyle w:val="StyleUnderline"/>
          <w:rFonts w:asciiTheme="minorHAnsi" w:hAnsiTheme="minorHAnsi" w:cstheme="minorHAnsi"/>
        </w:rPr>
        <w:t xml:space="preserve">told The Independent they would “stick by” Mr Netanyahu no matter what, </w:t>
      </w:r>
      <w:r w:rsidRPr="001F5135">
        <w:rPr>
          <w:rFonts w:asciiTheme="minorHAnsi" w:hAnsiTheme="minorHAnsi" w:cstheme="minorHAnsi"/>
        </w:rPr>
        <w:t>believing the court cases against him to be “politicised”.</w:t>
      </w:r>
    </w:p>
    <w:p w14:paraId="2342E8F7"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“Do you know any president or prime minister who was removed from office over a bottle of champagne or cigar?” asked Yitzchak Pindrus, a UTJ parliamentarian, referring to “Case 1000” in which the premier and his wife are accused of taking lavish gifts from Hollywood friends in exchange for personal favours.</w:t>
      </w:r>
    </w:p>
    <w:p w14:paraId="58F00978"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“People cannot get him out of office any other way than checking how many cigars he has received or given, which doesn’t make any sense,” he added.</w:t>
      </w:r>
    </w:p>
    <w:p w14:paraId="0BA83436" w14:textId="77777777" w:rsidR="00466A33" w:rsidRPr="001F5135" w:rsidRDefault="00466A33" w:rsidP="00466A33">
      <w:pPr>
        <w:rPr>
          <w:rFonts w:asciiTheme="minorHAnsi" w:hAnsiTheme="minorHAnsi" w:cstheme="minorHAnsi"/>
        </w:rPr>
      </w:pPr>
      <w:r w:rsidRPr="001F5135">
        <w:rPr>
          <w:rFonts w:asciiTheme="minorHAnsi" w:hAnsiTheme="minorHAnsi" w:cstheme="minorHAnsi"/>
        </w:rPr>
        <w:t>“</w:t>
      </w:r>
      <w:r w:rsidRPr="001F5135">
        <w:rPr>
          <w:rStyle w:val="StyleUnderline"/>
          <w:rFonts w:asciiTheme="minorHAnsi" w:hAnsiTheme="minorHAnsi" w:cstheme="minorHAnsi"/>
        </w:rPr>
        <w:t>Right now, Israeli people want Netanyahu</w:t>
      </w:r>
      <w:r w:rsidRPr="001F5135">
        <w:rPr>
          <w:rFonts w:asciiTheme="minorHAnsi" w:hAnsiTheme="minorHAnsi" w:cstheme="minorHAnsi"/>
        </w:rPr>
        <w:t>. Internationally, he is doing well. We have no real need to find a new home,” he concluded.</w:t>
      </w:r>
    </w:p>
    <w:p w14:paraId="4EE7B982" w14:textId="77777777" w:rsidR="00466A33" w:rsidRPr="001F5135" w:rsidRDefault="00466A33" w:rsidP="00466A33">
      <w:pPr>
        <w:rPr>
          <w:rFonts w:asciiTheme="minorHAnsi" w:hAnsiTheme="minorHAnsi" w:cstheme="minorHAnsi"/>
        </w:rPr>
      </w:pPr>
    </w:p>
    <w:p w14:paraId="50390662" w14:textId="79D7B919" w:rsidR="00982EC5" w:rsidRPr="001F5135" w:rsidRDefault="00A241E0" w:rsidP="00982EC5">
      <w:pPr>
        <w:pStyle w:val="Heading4"/>
        <w:rPr>
          <w:rFonts w:asciiTheme="minorHAnsi" w:hAnsiTheme="minorHAnsi" w:cstheme="minorHAnsi"/>
        </w:rPr>
      </w:pPr>
      <w:r w:rsidRPr="001F5135">
        <w:rPr>
          <w:rFonts w:asciiTheme="minorHAnsi" w:hAnsiTheme="minorHAnsi" w:cstheme="minorHAnsi"/>
        </w:rPr>
        <w:t xml:space="preserve">And they </w:t>
      </w:r>
      <w:r w:rsidR="00982EC5" w:rsidRPr="001F5135">
        <w:rPr>
          <w:rFonts w:asciiTheme="minorHAnsi" w:hAnsiTheme="minorHAnsi" w:cstheme="minorHAnsi"/>
        </w:rPr>
        <w:t>increasingly support expanded settlements- it’s a key issue</w:t>
      </w:r>
    </w:p>
    <w:p w14:paraId="36B6AF33" w14:textId="77777777" w:rsidR="00982EC5" w:rsidRPr="001F5135" w:rsidRDefault="00982EC5" w:rsidP="00982EC5">
      <w:pPr>
        <w:rPr>
          <w:rFonts w:asciiTheme="minorHAnsi" w:hAnsiTheme="minorHAnsi" w:cstheme="minorHAnsi"/>
        </w:rPr>
      </w:pPr>
      <w:r w:rsidRPr="001F5135">
        <w:rPr>
          <w:rStyle w:val="Style13ptBold"/>
          <w:rFonts w:asciiTheme="minorHAnsi" w:hAnsiTheme="minorHAnsi" w:cstheme="minorHAnsi"/>
        </w:rPr>
        <w:t>Kalev 4/17</w:t>
      </w:r>
      <w:r w:rsidRPr="001F5135">
        <w:rPr>
          <w:rFonts w:asciiTheme="minorHAnsi" w:hAnsiTheme="minorHAnsi" w:cstheme="minorHAnsi"/>
        </w:rPr>
        <w:t xml:space="preserve">—writes about Zionism, Europe, and global affairs, a board member of the America-Israel Friendship League and chairman of the AIFL Think Tank, (Gol, “The Ultra-Orthodox Will Determine Israel’s Political Future”, Foreign Policy Magazine, 2019, </w:t>
      </w:r>
      <w:hyperlink r:id="rId78" w:history="1">
        <w:r w:rsidRPr="001F5135">
          <w:rPr>
            <w:rStyle w:val="Hyperlink"/>
            <w:rFonts w:asciiTheme="minorHAnsi" w:hAnsiTheme="minorHAnsi" w:cstheme="minorHAnsi"/>
          </w:rPr>
          <w:t>https://foreignpolicy.com/2019/04/17/the-ultra-orthodox-will-determine-israels-political-future-haredi-likud-netanyahu-shas-deri-utj/</w:t>
        </w:r>
      </w:hyperlink>
      <w:r w:rsidRPr="001F5135">
        <w:rPr>
          <w:rFonts w:asciiTheme="minorHAnsi" w:hAnsiTheme="minorHAnsi" w:cstheme="minorHAnsi"/>
        </w:rPr>
        <w:t>)//EL</w:t>
      </w:r>
    </w:p>
    <w:p w14:paraId="196C09F3" w14:textId="77777777" w:rsidR="00982EC5" w:rsidRPr="001F5135" w:rsidRDefault="00982EC5" w:rsidP="00982EC5">
      <w:pPr>
        <w:rPr>
          <w:rFonts w:asciiTheme="minorHAnsi" w:hAnsiTheme="minorHAnsi" w:cstheme="minorHAnsi"/>
        </w:rPr>
      </w:pPr>
      <w:r w:rsidRPr="001F5135">
        <w:rPr>
          <w:rFonts w:asciiTheme="minorHAnsi" w:hAnsiTheme="minorHAnsi" w:cstheme="minorHAnsi"/>
        </w:rPr>
        <w:t xml:space="preserve">Moreover, over the last decades, </w:t>
      </w:r>
      <w:r w:rsidRPr="001F5135">
        <w:rPr>
          <w:rStyle w:val="StyleUnderline"/>
          <w:rFonts w:asciiTheme="minorHAnsi" w:hAnsiTheme="minorHAnsi" w:cstheme="minorHAnsi"/>
        </w:rPr>
        <w:t>Haredis came full circle from rejecting Zionist ideology</w:t>
      </w:r>
      <w:r w:rsidRPr="001F5135">
        <w:rPr>
          <w:rFonts w:asciiTheme="minorHAnsi" w:hAnsiTheme="minorHAnsi" w:cstheme="minorHAnsi"/>
        </w:rPr>
        <w:t>—believing instead that the Jewish state can be established only through Messianic redemption—</w:t>
      </w:r>
      <w:r w:rsidRPr="001F5135">
        <w:rPr>
          <w:rStyle w:val="StyleUnderline"/>
          <w:rFonts w:asciiTheme="minorHAnsi" w:hAnsiTheme="minorHAnsi" w:cstheme="minorHAnsi"/>
        </w:rPr>
        <w:t>to becoming one of the de facto flag carriers of Zionism and Jewish nationalism</w:t>
      </w:r>
      <w:r w:rsidRPr="001F5135">
        <w:rPr>
          <w:rFonts w:asciiTheme="minorHAnsi" w:hAnsiTheme="minorHAnsi" w:cstheme="minorHAnsi"/>
        </w:rPr>
        <w:t xml:space="preserve">. </w:t>
      </w:r>
      <w:r w:rsidRPr="001F5135">
        <w:rPr>
          <w:rStyle w:val="StyleUnderline"/>
          <w:rFonts w:asciiTheme="minorHAnsi" w:hAnsiTheme="minorHAnsi" w:cstheme="minorHAnsi"/>
        </w:rPr>
        <w:t>This is demonstrated through Haredi contributions to Israeli society and the strong sense of mutual responsibility</w:t>
      </w:r>
      <w:r w:rsidRPr="001F5135">
        <w:rPr>
          <w:rFonts w:asciiTheme="minorHAnsi" w:hAnsiTheme="minorHAnsi" w:cstheme="minorHAnsi"/>
        </w:rPr>
        <w:t xml:space="preserve">. For example, Haredi </w:t>
      </w:r>
      <w:r w:rsidRPr="001F5135">
        <w:rPr>
          <w:rStyle w:val="StyleUnderline"/>
          <w:rFonts w:asciiTheme="minorHAnsi" w:hAnsiTheme="minorHAnsi" w:cstheme="minorHAnsi"/>
        </w:rPr>
        <w:t>medics save thousands of Israeli lives every year through United Hatzalah</w:t>
      </w:r>
      <w:r w:rsidRPr="001F5135">
        <w:rPr>
          <w:rFonts w:asciiTheme="minorHAnsi" w:hAnsiTheme="minorHAnsi" w:cstheme="minorHAnsi"/>
        </w:rPr>
        <w:t>, a Haredi-run, motorcycle-based volunteer organization that gets to the scenes of accidents and other emergencies long before the ambulances.</w:t>
      </w:r>
    </w:p>
    <w:p w14:paraId="60C6819F" w14:textId="77777777" w:rsidR="00982EC5" w:rsidRPr="001F5135" w:rsidRDefault="00982EC5" w:rsidP="00982EC5">
      <w:pPr>
        <w:rPr>
          <w:rFonts w:asciiTheme="minorHAnsi" w:hAnsiTheme="minorHAnsi" w:cstheme="minorHAnsi"/>
        </w:rPr>
      </w:pPr>
      <w:r w:rsidRPr="001F5135">
        <w:rPr>
          <w:rFonts w:asciiTheme="minorHAnsi" w:hAnsiTheme="minorHAnsi" w:cstheme="minorHAnsi"/>
        </w:rPr>
        <w:t>This month, Nefesh B’Nefesh, which is affiliated with the Jewish Agency for Israel and the World Zionist Organization, gave its Builders of Zion Prize to Miriam Ballin, the founder of United Hatzalah’s Psychotrauma and Crisis Response Unit. Similarly, Yad Sarah, a Haredi charity organization, provides wheelchairs and other medical devices to all Israelis. It won the prestigious Israel Prize, awarded by the Israeli government. Uri Lupolianski, the mayor of Jerusalem from 2003 to 2008, was Haredi, and Israel’s Health Ministry has long been headed by a Haredi, Yaakov Litzman, who is highly respected by secular and religious Israelis alike.</w:t>
      </w:r>
    </w:p>
    <w:p w14:paraId="3A67A281" w14:textId="77777777" w:rsidR="00982EC5" w:rsidRPr="001F5135" w:rsidRDefault="00982EC5" w:rsidP="00982EC5">
      <w:pPr>
        <w:rPr>
          <w:rFonts w:asciiTheme="minorHAnsi" w:hAnsiTheme="minorHAnsi" w:cstheme="minorHAnsi"/>
        </w:rPr>
      </w:pPr>
      <w:r w:rsidRPr="001F5135">
        <w:rPr>
          <w:rFonts w:asciiTheme="minorHAnsi" w:hAnsiTheme="minorHAnsi" w:cstheme="minorHAnsi"/>
        </w:rPr>
        <w:t xml:space="preserve">Like religious Christians and other religious-minded Israeli Jews, Haredis point to the Bible to affirm the sanctity of the Land of Israel. Indeed, </w:t>
      </w:r>
      <w:r w:rsidRPr="001F5135">
        <w:rPr>
          <w:rStyle w:val="Emphasis"/>
          <w:rFonts w:asciiTheme="minorHAnsi" w:hAnsiTheme="minorHAnsi" w:cstheme="minorHAnsi"/>
        </w:rPr>
        <w:t xml:space="preserve">Haredis are now strongly associated with settlement expansion. </w:t>
      </w:r>
      <w:r w:rsidRPr="001F5135">
        <w:rPr>
          <w:rStyle w:val="StyleUnderline"/>
          <w:rFonts w:asciiTheme="minorHAnsi" w:hAnsiTheme="minorHAnsi" w:cstheme="minorHAnsi"/>
        </w:rPr>
        <w:t>The two largest Israeli settlements are Haredi</w:t>
      </w:r>
      <w:r w:rsidRPr="001F5135">
        <w:rPr>
          <w:rFonts w:asciiTheme="minorHAnsi" w:hAnsiTheme="minorHAnsi" w:cstheme="minorHAnsi"/>
        </w:rPr>
        <w:t xml:space="preserve">: Modiin Ilit, between Jerusalem and Tel Aviv, and Beitar Ilit, just south of Jerusalem. </w:t>
      </w:r>
      <w:r w:rsidRPr="001F5135">
        <w:rPr>
          <w:rStyle w:val="Emphasis"/>
          <w:rFonts w:asciiTheme="minorHAnsi" w:hAnsiTheme="minorHAnsi" w:cstheme="minorHAnsi"/>
        </w:rPr>
        <w:t>Haredis comprise 30 percent of all West Bank settlers</w:t>
      </w:r>
      <w:r w:rsidRPr="001F5135">
        <w:rPr>
          <w:rFonts w:asciiTheme="minorHAnsi" w:hAnsiTheme="minorHAnsi" w:cstheme="minorHAnsi"/>
        </w:rPr>
        <w:t xml:space="preserve">, and while their choice of residence is not necessarily driven by ideology, </w:t>
      </w:r>
      <w:r w:rsidRPr="001F5135">
        <w:rPr>
          <w:rStyle w:val="StyleUnderline"/>
          <w:rFonts w:asciiTheme="minorHAnsi" w:hAnsiTheme="minorHAnsi" w:cstheme="minorHAnsi"/>
        </w:rPr>
        <w:t>there is a natural alignment of interests with the pro-settlement right</w:t>
      </w:r>
      <w:r w:rsidRPr="001F5135">
        <w:rPr>
          <w:rFonts w:asciiTheme="minorHAnsi" w:hAnsiTheme="minorHAnsi" w:cstheme="minorHAnsi"/>
        </w:rPr>
        <w:t xml:space="preserve">. In addition, </w:t>
      </w:r>
      <w:r w:rsidRPr="001F5135">
        <w:rPr>
          <w:rStyle w:val="StyleUnderline"/>
          <w:rFonts w:asciiTheme="minorHAnsi" w:hAnsiTheme="minorHAnsi" w:cstheme="minorHAnsi"/>
        </w:rPr>
        <w:t>there is some blurring of the lines between Haredi and the national-religious</w:t>
      </w:r>
      <w:r w:rsidRPr="001F5135">
        <w:rPr>
          <w:rFonts w:asciiTheme="minorHAnsi" w:hAnsiTheme="minorHAnsi" w:cstheme="minorHAnsi"/>
        </w:rPr>
        <w:t>—observant Orthodox Jews who are integrated into Israeli society. Over the last two decades, a significant portion of the national-religious community took on stricter religious habits and began describing themselves as Haredi national-religious. This population represents the most right-wing element of Israeli politics, and hence, as they increasingly interact with Haredis, they are likely to influence Haredi views toward the right.</w:t>
      </w:r>
    </w:p>
    <w:p w14:paraId="34D1FE5D" w14:textId="77777777" w:rsidR="00982EC5" w:rsidRPr="001F5135" w:rsidRDefault="00982EC5" w:rsidP="00982EC5">
      <w:pPr>
        <w:rPr>
          <w:rFonts w:asciiTheme="minorHAnsi" w:hAnsiTheme="minorHAnsi" w:cstheme="minorHAnsi"/>
        </w:rPr>
      </w:pPr>
    </w:p>
    <w:p w14:paraId="000A4D0C" w14:textId="77777777" w:rsidR="00D05369" w:rsidRPr="001F5135" w:rsidRDefault="00D05369" w:rsidP="00D05369">
      <w:pPr>
        <w:pStyle w:val="Heading4"/>
        <w:rPr>
          <w:rFonts w:asciiTheme="minorHAnsi" w:hAnsiTheme="minorHAnsi" w:cstheme="minorHAnsi"/>
        </w:rPr>
      </w:pPr>
      <w:r w:rsidRPr="001F5135">
        <w:rPr>
          <w:rFonts w:asciiTheme="minorHAnsi" w:hAnsiTheme="minorHAnsi" w:cstheme="minorHAnsi"/>
        </w:rPr>
        <w:t>Haredis, or Ultra-Orthodox Jews, are key voting groups, trend to the right, and have increasing political momentum</w:t>
      </w:r>
    </w:p>
    <w:p w14:paraId="263A8307" w14:textId="77777777" w:rsidR="00D05369" w:rsidRPr="001F5135" w:rsidRDefault="00D05369" w:rsidP="00D05369">
      <w:pPr>
        <w:rPr>
          <w:rFonts w:asciiTheme="minorHAnsi" w:hAnsiTheme="minorHAnsi" w:cstheme="minorHAnsi"/>
        </w:rPr>
      </w:pPr>
      <w:r w:rsidRPr="001F5135">
        <w:rPr>
          <w:rStyle w:val="Style13ptBold"/>
          <w:rFonts w:asciiTheme="minorHAnsi" w:hAnsiTheme="minorHAnsi" w:cstheme="minorHAnsi"/>
        </w:rPr>
        <w:t>Kalev 4/17</w:t>
      </w:r>
      <w:r w:rsidRPr="001F5135">
        <w:rPr>
          <w:rFonts w:asciiTheme="minorHAnsi" w:hAnsiTheme="minorHAnsi" w:cstheme="minorHAnsi"/>
        </w:rPr>
        <w:t xml:space="preserve">—writes about Zionism, Europe, and global affairs, is a board member of the America-Israel Friendship League and chairman of the AIFL Think Tank, (Gol, “The Ultra-Orthodox Will Determine Israel’s Political Future”, Foreign Policy Magazine, 2019, </w:t>
      </w:r>
      <w:hyperlink r:id="rId79" w:history="1">
        <w:r w:rsidRPr="001F5135">
          <w:rPr>
            <w:rStyle w:val="Hyperlink"/>
            <w:rFonts w:asciiTheme="minorHAnsi" w:hAnsiTheme="minorHAnsi" w:cstheme="minorHAnsi"/>
          </w:rPr>
          <w:t>https://foreignpolicy.com/2019/04/17/the-ultra-orthodox-will-determine-israels-political-future-haredi-likud-netanyahu-shas-deri-utj/</w:t>
        </w:r>
      </w:hyperlink>
      <w:r w:rsidRPr="001F5135">
        <w:rPr>
          <w:rFonts w:asciiTheme="minorHAnsi" w:hAnsiTheme="minorHAnsi" w:cstheme="minorHAnsi"/>
        </w:rPr>
        <w:t>)//EL</w:t>
      </w:r>
    </w:p>
    <w:p w14:paraId="2DC169D4" w14:textId="77777777" w:rsidR="00D05369" w:rsidRPr="001F5135" w:rsidRDefault="00D05369" w:rsidP="00D05369">
      <w:pPr>
        <w:rPr>
          <w:rFonts w:asciiTheme="minorHAnsi" w:hAnsiTheme="minorHAnsi" w:cstheme="minorHAnsi"/>
        </w:rPr>
      </w:pPr>
      <w:r w:rsidRPr="001F5135">
        <w:rPr>
          <w:rStyle w:val="StyleUnderline"/>
          <w:rFonts w:asciiTheme="minorHAnsi" w:hAnsiTheme="minorHAnsi" w:cstheme="minorHAnsi"/>
        </w:rPr>
        <w:t>Haredis are less likely to change their political views</w:t>
      </w:r>
      <w:r w:rsidRPr="001F5135">
        <w:rPr>
          <w:rFonts w:asciiTheme="minorHAnsi" w:hAnsiTheme="minorHAnsi" w:cstheme="minorHAnsi"/>
        </w:rPr>
        <w:t xml:space="preserve"> as they venture out of their communities and are instead more likely to double-down on their core beliefs. Therefore, Haredis of European heritage (Ashkenazi) continue to overwhelmingly vote for United Torah Judaism and Sephardic Haredis for Shas, both of which won eight seats in last week’s election.</w:t>
      </w:r>
    </w:p>
    <w:p w14:paraId="7005B9A9" w14:textId="77777777" w:rsidR="00D05369" w:rsidRPr="001F5135" w:rsidRDefault="00D05369" w:rsidP="00D05369">
      <w:pPr>
        <w:rPr>
          <w:rFonts w:asciiTheme="minorHAnsi" w:hAnsiTheme="minorHAnsi" w:cstheme="minorHAnsi"/>
        </w:rPr>
      </w:pPr>
      <w:r w:rsidRPr="001F5135">
        <w:rPr>
          <w:rStyle w:val="StyleUnderline"/>
          <w:rFonts w:asciiTheme="minorHAnsi" w:hAnsiTheme="minorHAnsi" w:cstheme="minorHAnsi"/>
        </w:rPr>
        <w:t>If Netanyahu’s opponent</w:t>
      </w:r>
      <w:r w:rsidRPr="001F5135">
        <w:rPr>
          <w:rFonts w:asciiTheme="minorHAnsi" w:hAnsiTheme="minorHAnsi" w:cstheme="minorHAnsi"/>
        </w:rPr>
        <w:t xml:space="preserve">, Benny Gantz, </w:t>
      </w:r>
      <w:r w:rsidRPr="001F5135">
        <w:rPr>
          <w:rStyle w:val="StyleUnderline"/>
          <w:rFonts w:asciiTheme="minorHAnsi" w:hAnsiTheme="minorHAnsi" w:cstheme="minorHAnsi"/>
        </w:rPr>
        <w:t>had a fantasy that his</w:t>
      </w:r>
      <w:r w:rsidRPr="001F5135">
        <w:rPr>
          <w:rFonts w:asciiTheme="minorHAnsi" w:hAnsiTheme="minorHAnsi" w:cstheme="minorHAnsi"/>
        </w:rPr>
        <w:t xml:space="preserve"> Blue and White </w:t>
      </w:r>
      <w:r w:rsidRPr="001F5135">
        <w:rPr>
          <w:rStyle w:val="StyleUnderline"/>
          <w:rFonts w:asciiTheme="minorHAnsi" w:hAnsiTheme="minorHAnsi" w:cstheme="minorHAnsi"/>
        </w:rPr>
        <w:t>party</w:t>
      </w:r>
      <w:r w:rsidRPr="001F5135">
        <w:rPr>
          <w:rFonts w:asciiTheme="minorHAnsi" w:hAnsiTheme="minorHAnsi" w:cstheme="minorHAnsi"/>
        </w:rPr>
        <w:t xml:space="preserve"> </w:t>
      </w:r>
      <w:r w:rsidRPr="001F5135">
        <w:rPr>
          <w:rStyle w:val="StyleUnderline"/>
          <w:rFonts w:asciiTheme="minorHAnsi" w:hAnsiTheme="minorHAnsi" w:cstheme="minorHAnsi"/>
        </w:rPr>
        <w:t>could entice Haredi parties</w:t>
      </w:r>
      <w:r w:rsidRPr="001F5135">
        <w:rPr>
          <w:rFonts w:asciiTheme="minorHAnsi" w:hAnsiTheme="minorHAnsi" w:cstheme="minorHAnsi"/>
        </w:rPr>
        <w:t xml:space="preserve"> through promises of funding and dialogue, </w:t>
      </w:r>
      <w:r w:rsidRPr="001F5135">
        <w:rPr>
          <w:rStyle w:val="StyleUnderline"/>
          <w:rFonts w:asciiTheme="minorHAnsi" w:hAnsiTheme="minorHAnsi" w:cstheme="minorHAnsi"/>
        </w:rPr>
        <w:t>this was shattered</w:t>
      </w:r>
      <w:r w:rsidRPr="001F5135">
        <w:rPr>
          <w:rFonts w:asciiTheme="minorHAnsi" w:hAnsiTheme="minorHAnsi" w:cstheme="minorHAnsi"/>
        </w:rPr>
        <w:t xml:space="preserve"> shortly after the polls closed, when </w:t>
      </w:r>
      <w:r w:rsidRPr="001F5135">
        <w:rPr>
          <w:rStyle w:val="Emphasis"/>
          <w:rFonts w:asciiTheme="minorHAnsi" w:hAnsiTheme="minorHAnsi" w:cstheme="minorHAnsi"/>
        </w:rPr>
        <w:t>Haredi party leaders reiterated unequivocally that their support would be going to Netanyahu</w:t>
      </w:r>
      <w:r w:rsidRPr="001F5135">
        <w:rPr>
          <w:rFonts w:asciiTheme="minorHAnsi" w:hAnsiTheme="minorHAnsi" w:cstheme="minorHAnsi"/>
        </w:rPr>
        <w:t>. Shas leader Deri reportedly even refused to take Gantz’s call.</w:t>
      </w:r>
    </w:p>
    <w:p w14:paraId="26B08BD2" w14:textId="77777777" w:rsidR="00D05369" w:rsidRPr="001F5135" w:rsidRDefault="00D05369" w:rsidP="00D05369">
      <w:pPr>
        <w:rPr>
          <w:rFonts w:asciiTheme="minorHAnsi" w:hAnsiTheme="minorHAnsi" w:cstheme="minorHAnsi"/>
        </w:rPr>
      </w:pPr>
      <w:r w:rsidRPr="001F5135">
        <w:rPr>
          <w:rStyle w:val="StyleUnderline"/>
          <w:rFonts w:asciiTheme="minorHAnsi" w:hAnsiTheme="minorHAnsi" w:cstheme="minorHAnsi"/>
        </w:rPr>
        <w:t>When Haredis are in a position of being the swing vote,</w:t>
      </w:r>
      <w:r w:rsidRPr="001F5135">
        <w:rPr>
          <w:rFonts w:asciiTheme="minorHAnsi" w:hAnsiTheme="minorHAnsi" w:cstheme="minorHAnsi"/>
        </w:rPr>
        <w:t xml:space="preserve"> as was the case in this election, </w:t>
      </w:r>
      <w:r w:rsidRPr="001F5135">
        <w:rPr>
          <w:rStyle w:val="Emphasis"/>
          <w:rFonts w:asciiTheme="minorHAnsi" w:hAnsiTheme="minorHAnsi" w:cstheme="minorHAnsi"/>
        </w:rPr>
        <w:t xml:space="preserve">they always give their support to the right-wing </w:t>
      </w:r>
      <w:r w:rsidRPr="001F5135">
        <w:rPr>
          <w:rFonts w:asciiTheme="minorHAnsi" w:hAnsiTheme="minorHAnsi" w:cstheme="minorHAnsi"/>
        </w:rPr>
        <w:t>Likud—never to the center-left. The only way for the center-left to win Haredi support is if it wins the election outright, as it did in 1992, and hence force the Haredi parties to choose: be welcomed warmly into our government or stay outside in the cold.</w:t>
      </w:r>
    </w:p>
    <w:p w14:paraId="5DF0C1D7" w14:textId="77777777" w:rsidR="00D05369" w:rsidRPr="001F5135" w:rsidRDefault="00D05369" w:rsidP="00D05369">
      <w:pPr>
        <w:rPr>
          <w:rFonts w:asciiTheme="minorHAnsi" w:hAnsiTheme="minorHAnsi" w:cstheme="minorHAnsi"/>
        </w:rPr>
      </w:pPr>
      <w:r w:rsidRPr="001F5135">
        <w:rPr>
          <w:rStyle w:val="StyleUnderline"/>
          <w:rFonts w:asciiTheme="minorHAnsi" w:hAnsiTheme="minorHAnsi" w:cstheme="minorHAnsi"/>
        </w:rPr>
        <w:t>Gantz’s Blue and White</w:t>
      </w:r>
      <w:r w:rsidRPr="001F5135">
        <w:rPr>
          <w:rFonts w:asciiTheme="minorHAnsi" w:hAnsiTheme="minorHAnsi" w:cstheme="minorHAnsi"/>
        </w:rPr>
        <w:t xml:space="preserve">, now the primary opposition party to Netanyahu’s right-wing coalition, </w:t>
      </w:r>
      <w:r w:rsidRPr="001F5135">
        <w:rPr>
          <w:rStyle w:val="StyleUnderline"/>
          <w:rFonts w:asciiTheme="minorHAnsi" w:hAnsiTheme="minorHAnsi" w:cstheme="minorHAnsi"/>
        </w:rPr>
        <w:t xml:space="preserve">is fairly right-wing itself </w:t>
      </w:r>
      <w:r w:rsidRPr="001F5135">
        <w:rPr>
          <w:rFonts w:asciiTheme="minorHAnsi" w:hAnsiTheme="minorHAnsi" w:cstheme="minorHAnsi"/>
        </w:rPr>
        <w:t xml:space="preserve">and agrees with the prime minister on many policies. (Its key campaign message was to replace Bibi, not his policies.) </w:t>
      </w:r>
      <w:r w:rsidRPr="001F5135">
        <w:rPr>
          <w:rStyle w:val="StyleUnderline"/>
          <w:rFonts w:asciiTheme="minorHAnsi" w:hAnsiTheme="minorHAnsi" w:cstheme="minorHAnsi"/>
        </w:rPr>
        <w:t>Some Blue and White members describe themselves as right-wing, while others say they are neither right nor left</w:t>
      </w:r>
      <w:r w:rsidRPr="001F5135">
        <w:rPr>
          <w:rFonts w:asciiTheme="minorHAnsi" w:hAnsiTheme="minorHAnsi" w:cstheme="minorHAnsi"/>
        </w:rPr>
        <w:t>. The close ideological fit between the opposition and Netanyahu gives rise to the possibility of a national unity government if the prime minister runs into trouble. Such a government could exclude Haredis, cut subsidies to their institutions, or even make uncomfortable decisions about Haredi military conscription.</w:t>
      </w:r>
    </w:p>
    <w:p w14:paraId="78494B0A" w14:textId="77777777" w:rsidR="00D05369" w:rsidRPr="001F5135" w:rsidRDefault="00D05369" w:rsidP="00D05369">
      <w:pPr>
        <w:rPr>
          <w:rFonts w:asciiTheme="minorHAnsi" w:hAnsiTheme="minorHAnsi" w:cstheme="minorHAnsi"/>
        </w:rPr>
      </w:pPr>
      <w:r w:rsidRPr="001F5135">
        <w:rPr>
          <w:rFonts w:asciiTheme="minorHAnsi" w:hAnsiTheme="minorHAnsi" w:cstheme="minorHAnsi"/>
        </w:rPr>
        <w:t>While Netanyahu is now in the process of forming a right-wing government, this does not exclude the possibility that later in his term he might opt to switch it to a centrist one if some of his partners abandon him or if the introduction of U.S. President Donald Trump’s long-anticipated Israel-Palestinian peace plan creates discord.</w:t>
      </w:r>
    </w:p>
    <w:p w14:paraId="2ED0BB17" w14:textId="77777777" w:rsidR="00D05369" w:rsidRPr="001F5135" w:rsidRDefault="00D05369" w:rsidP="00D05369">
      <w:pPr>
        <w:rPr>
          <w:rFonts w:asciiTheme="minorHAnsi" w:hAnsiTheme="minorHAnsi" w:cstheme="minorHAnsi"/>
        </w:rPr>
      </w:pPr>
      <w:r w:rsidRPr="001F5135">
        <w:rPr>
          <w:rStyle w:val="StyleUnderline"/>
          <w:rFonts w:asciiTheme="minorHAnsi" w:hAnsiTheme="minorHAnsi" w:cstheme="minorHAnsi"/>
        </w:rPr>
        <w:t>There is always a risk that Haredis could become less crucial for the right in forming coalitions</w:t>
      </w:r>
      <w:r w:rsidRPr="001F5135">
        <w:rPr>
          <w:rFonts w:asciiTheme="minorHAnsi" w:hAnsiTheme="minorHAnsi" w:cstheme="minorHAnsi"/>
        </w:rPr>
        <w:t xml:space="preserve"> in future elections, and thus their power might diminish. </w:t>
      </w:r>
      <w:r w:rsidRPr="001F5135">
        <w:rPr>
          <w:rStyle w:val="StyleUnderline"/>
          <w:rFonts w:asciiTheme="minorHAnsi" w:hAnsiTheme="minorHAnsi" w:cstheme="minorHAnsi"/>
        </w:rPr>
        <w:t>Yet, with a birth rate of 6.9 children per Haredi woman, they are likely to play an increasingly central role in Israeli politics</w:t>
      </w:r>
      <w:r w:rsidRPr="001F5135">
        <w:rPr>
          <w:rFonts w:asciiTheme="minorHAnsi" w:hAnsiTheme="minorHAnsi" w:cstheme="minorHAnsi"/>
        </w:rPr>
        <w:t xml:space="preserve"> in years to come. Indeed, </w:t>
      </w:r>
      <w:r w:rsidRPr="001F5135">
        <w:rPr>
          <w:rStyle w:val="Emphasis"/>
          <w:rFonts w:asciiTheme="minorHAnsi" w:hAnsiTheme="minorHAnsi" w:cstheme="minorHAnsi"/>
        </w:rPr>
        <w:t>their share of the population is projected to rise</w:t>
      </w:r>
      <w:r w:rsidRPr="001F5135">
        <w:rPr>
          <w:rFonts w:asciiTheme="minorHAnsi" w:hAnsiTheme="minorHAnsi" w:cstheme="minorHAnsi"/>
        </w:rPr>
        <w:t xml:space="preserve"> from 11 percent in 2015 to 27 percent in 2059. </w:t>
      </w:r>
      <w:r w:rsidRPr="001F5135">
        <w:rPr>
          <w:rStyle w:val="StyleUnderline"/>
          <w:rFonts w:asciiTheme="minorHAnsi" w:hAnsiTheme="minorHAnsi" w:cstheme="minorHAnsi"/>
        </w:rPr>
        <w:t>They also vote in larger numbers than the overall Israeli public</w:t>
      </w:r>
      <w:r w:rsidRPr="001F5135">
        <w:rPr>
          <w:rFonts w:asciiTheme="minorHAnsi" w:hAnsiTheme="minorHAnsi" w:cstheme="minorHAnsi"/>
        </w:rPr>
        <w:t>. The Israeli left does have an opportunity to reinvent itself by finally internalizing changing Israeli demographics and political realities. In doing so, it must accept Haredis on a “be who you are” basis and put forward a vision for Israel that would make Haredis central to it.</w:t>
      </w:r>
    </w:p>
    <w:p w14:paraId="3EA46825" w14:textId="77777777" w:rsidR="00C34FD4" w:rsidRDefault="00C34FD4" w:rsidP="00C34FD4"/>
    <w:p w14:paraId="4B8CE313" w14:textId="77777777" w:rsidR="00C34FD4" w:rsidRPr="00C34FD4" w:rsidRDefault="00C34FD4" w:rsidP="00C34FD4"/>
    <w:p w14:paraId="0BA2CC7B" w14:textId="77777777" w:rsidR="009E6C28" w:rsidRDefault="009E6C28" w:rsidP="009E6C28"/>
    <w:p w14:paraId="3CF2C38A" w14:textId="537D4CB7" w:rsidR="00517C37" w:rsidRDefault="00517C37" w:rsidP="002E38E4">
      <w:pPr>
        <w:pStyle w:val="Heading3"/>
        <w:rPr>
          <w:rFonts w:asciiTheme="minorHAnsi" w:hAnsiTheme="minorHAnsi" w:cstheme="minorHAnsi"/>
        </w:rPr>
      </w:pPr>
      <w:r>
        <w:rPr>
          <w:rFonts w:asciiTheme="minorHAnsi" w:hAnsiTheme="minorHAnsi" w:cstheme="minorHAnsi"/>
        </w:rPr>
        <w:t xml:space="preserve">Impact – Syria </w:t>
      </w:r>
    </w:p>
    <w:p w14:paraId="332B0D0C" w14:textId="3E1690DE" w:rsidR="00517C37" w:rsidRPr="00BC71F0" w:rsidRDefault="00517C37" w:rsidP="00517C37">
      <w:pPr>
        <w:pStyle w:val="Heading4"/>
      </w:pPr>
      <w:r>
        <w:t xml:space="preserve">Netanyahu strikes Syria in a move of political desperation </w:t>
      </w:r>
    </w:p>
    <w:p w14:paraId="15A06100" w14:textId="77777777" w:rsidR="00517C37" w:rsidRDefault="00517C37" w:rsidP="00517C37">
      <w:r w:rsidRPr="00302126">
        <w:rPr>
          <w:rStyle w:val="Style13ptBold"/>
        </w:rPr>
        <w:t>Bar'el 6/4</w:t>
      </w:r>
      <w:r>
        <w:t xml:space="preserve">—the Middle Eastern affairs analyst for Haaretz Newspaper, a columnist, and a member of the editorial board. (Zvi, “Opinion//Netanyahu Might Need a War Before the Election”, Haaretz, 2019, </w:t>
      </w:r>
      <w:hyperlink r:id="rId80" w:history="1">
        <w:r>
          <w:rPr>
            <w:rStyle w:val="Hyperlink"/>
          </w:rPr>
          <w:t>https://www.haaretz.com/opinion/.premium-netanyahu-might-need-a-war-before-the-election-1.7332892</w:t>
        </w:r>
      </w:hyperlink>
      <w:r>
        <w:t>)//EL</w:t>
      </w:r>
    </w:p>
    <w:p w14:paraId="44B5F618" w14:textId="77777777" w:rsidR="00517C37" w:rsidRPr="00302126" w:rsidRDefault="00517C37" w:rsidP="00517C37">
      <w:pPr>
        <w:rPr>
          <w:rStyle w:val="Emphasis"/>
        </w:rPr>
      </w:pPr>
      <w:r w:rsidRPr="00302126">
        <w:rPr>
          <w:rStyle w:val="StyleUnderline"/>
        </w:rPr>
        <w:t>The three months of waiting for the election is a dangerous period</w:t>
      </w:r>
      <w:r>
        <w:t xml:space="preserve">. </w:t>
      </w:r>
      <w:r w:rsidRPr="00302126">
        <w:rPr>
          <w:rStyle w:val="StyleUnderline"/>
        </w:rPr>
        <w:t>Ostensibly</w:t>
      </w:r>
      <w:r>
        <w:t xml:space="preserve"> </w:t>
      </w:r>
      <w:r w:rsidRPr="00302126">
        <w:rPr>
          <w:rStyle w:val="StyleUnderline"/>
        </w:rPr>
        <w:t>we have a transitional government</w:t>
      </w:r>
      <w:r>
        <w:t xml:space="preserve"> </w:t>
      </w:r>
      <w:r w:rsidRPr="00302126">
        <w:rPr>
          <w:rStyle w:val="StyleUnderline"/>
        </w:rPr>
        <w:t>with limited authority</w:t>
      </w:r>
      <w:r>
        <w:t xml:space="preserve">, </w:t>
      </w:r>
      <w:r w:rsidRPr="00302126">
        <w:rPr>
          <w:rStyle w:val="StyleUnderline"/>
        </w:rPr>
        <w:t xml:space="preserve">but </w:t>
      </w:r>
      <w:r w:rsidRPr="00302126">
        <w:rPr>
          <w:rStyle w:val="Emphasis"/>
        </w:rPr>
        <w:t>it still has enough maneuver room to harm the country's stability and security</w:t>
      </w:r>
      <w:r>
        <w:t xml:space="preserve">. For example, </w:t>
      </w:r>
      <w:r w:rsidRPr="00302126">
        <w:rPr>
          <w:rStyle w:val="StyleUnderline"/>
        </w:rPr>
        <w:t>two airstrikes in Syria within two days</w:t>
      </w:r>
      <w:r>
        <w:t xml:space="preserve">, </w:t>
      </w:r>
      <w:r w:rsidRPr="00302126">
        <w:rPr>
          <w:rStyle w:val="StyleUnderline"/>
        </w:rPr>
        <w:t>following the rocket fire</w:t>
      </w:r>
      <w:r>
        <w:t xml:space="preserve"> from Syria at Israel, could be considered a routine response, but such strikes </w:t>
      </w:r>
      <w:r w:rsidRPr="00302126">
        <w:rPr>
          <w:rStyle w:val="Emphasis"/>
        </w:rPr>
        <w:t>have a dangerous potential to ignite a conflagration.</w:t>
      </w:r>
    </w:p>
    <w:p w14:paraId="13AEE04C" w14:textId="77777777" w:rsidR="00517C37" w:rsidRDefault="00517C37" w:rsidP="00517C37">
      <w:r w:rsidRPr="00302126">
        <w:rPr>
          <w:rStyle w:val="StyleUnderline"/>
        </w:rPr>
        <w:t>The new Syrian deployment</w:t>
      </w:r>
      <w:r>
        <w:t xml:space="preserve"> in the Golan Heights, the </w:t>
      </w:r>
      <w:r w:rsidRPr="00302126">
        <w:rPr>
          <w:rStyle w:val="StyleUnderline"/>
        </w:rPr>
        <w:t>Russians’ efforts to attain a diplomatic resolution in Syria,</w:t>
      </w:r>
      <w:r>
        <w:t xml:space="preserve"> </w:t>
      </w:r>
      <w:r w:rsidRPr="00302126">
        <w:rPr>
          <w:rStyle w:val="StyleUnderline"/>
        </w:rPr>
        <w:t>Hezbollah leader</w:t>
      </w:r>
      <w:r>
        <w:t xml:space="preserve"> Hassan Nasrallah’s </w:t>
      </w:r>
      <w:r w:rsidRPr="00302126">
        <w:rPr>
          <w:rStyle w:val="StyleUnderline"/>
        </w:rPr>
        <w:t>threats to act with force</w:t>
      </w:r>
      <w:r>
        <w:t xml:space="preserve"> “across the Middle East” if Iran is attacked, and a freeze in the implementation of the cease-fire deal in Gaza </w:t>
      </w:r>
      <w:r w:rsidRPr="00302126">
        <w:rPr>
          <w:rStyle w:val="StyleUnderline"/>
        </w:rPr>
        <w:t>all oblige Israel to reevaluate its diplomatic and military strategy</w:t>
      </w:r>
      <w:r>
        <w:t>. But who has time for this?</w:t>
      </w:r>
    </w:p>
    <w:p w14:paraId="36DF7477" w14:textId="77777777" w:rsidR="00517C37" w:rsidRDefault="00517C37" w:rsidP="00517C37">
      <w:r w:rsidRPr="00302126">
        <w:rPr>
          <w:rStyle w:val="StyleUnderline"/>
        </w:rPr>
        <w:t>In the past</w:t>
      </w:r>
      <w:r>
        <w:t xml:space="preserve">, in normal days, </w:t>
      </w:r>
      <w:r w:rsidRPr="00302126">
        <w:rPr>
          <w:rStyle w:val="StyleUnderline"/>
        </w:rPr>
        <w:t>the security cabinet’s decisions were perceived as being based on professional analysis and balanced thinking</w:t>
      </w:r>
      <w:r w:rsidRPr="00302126">
        <w:t>. Decision-making processes were often heavily criticized, but the public usually believed that the outcome</w:t>
      </w:r>
      <w:r>
        <w:t xml:space="preserve"> was based on political impartiality and integrity.</w:t>
      </w:r>
    </w:p>
    <w:p w14:paraId="3583BD31" w14:textId="77777777" w:rsidR="00517C37" w:rsidRDefault="00517C37" w:rsidP="00517C37">
      <w:r w:rsidRPr="00302126">
        <w:rPr>
          <w:rStyle w:val="Emphasis"/>
        </w:rPr>
        <w:t>This confidence has evaporated</w:t>
      </w:r>
      <w:r>
        <w:t xml:space="preserve">. </w:t>
      </w:r>
      <w:r w:rsidRPr="00302126">
        <w:rPr>
          <w:rStyle w:val="StyleUnderline"/>
        </w:rPr>
        <w:t>After Gaza started receiving financial aid</w:t>
      </w:r>
      <w:r>
        <w:t xml:space="preserve"> in exchange for quiet, </w:t>
      </w:r>
      <w:r w:rsidRPr="00302126">
        <w:rPr>
          <w:rStyle w:val="StyleUnderline"/>
        </w:rPr>
        <w:t>once before the election</w:t>
      </w:r>
      <w:r>
        <w:t xml:space="preserve"> and once before the Eurovision Song Contest, </w:t>
      </w:r>
      <w:r w:rsidRPr="00302126">
        <w:rPr>
          <w:rStyle w:val="StyleUnderline"/>
        </w:rPr>
        <w:t>now it may be Syria’s turn</w:t>
      </w:r>
      <w:r>
        <w:t xml:space="preserve">. </w:t>
      </w:r>
      <w:r w:rsidRPr="00302126">
        <w:rPr>
          <w:rStyle w:val="Emphasis"/>
        </w:rPr>
        <w:t>Attacks on it are tinged with suspicions of political considerations.</w:t>
      </w:r>
    </w:p>
    <w:p w14:paraId="19FDD0FA" w14:textId="77777777" w:rsidR="00517C37" w:rsidRDefault="00517C37" w:rsidP="00517C37">
      <w:r>
        <w:t>The conventional wisdom is that embarking on a war or a major military operation is risky for a leader’s political future. The saying that it’s easy to get into a war but harder to get out of one is especially true before an election.</w:t>
      </w:r>
    </w:p>
    <w:p w14:paraId="3946C7EF" w14:textId="77777777" w:rsidR="00517C37" w:rsidRDefault="00517C37" w:rsidP="00517C37">
      <w:r>
        <w:t xml:space="preserve">The thing is, </w:t>
      </w:r>
      <w:r w:rsidRPr="00302126">
        <w:rPr>
          <w:rStyle w:val="StyleUnderline"/>
        </w:rPr>
        <w:t>the country is now run by someone whose only consideration is how to stay out of prison.</w:t>
      </w:r>
      <w:r>
        <w:t xml:space="preserve"> </w:t>
      </w:r>
      <w:r w:rsidRPr="00302126">
        <w:rPr>
          <w:rStyle w:val="StyleUnderline"/>
        </w:rPr>
        <w:t>This is a prime minister who has twice taken the country to an unnecessary election</w:t>
      </w:r>
      <w:r>
        <w:t xml:space="preserve">, </w:t>
      </w:r>
      <w:r w:rsidRPr="00302126">
        <w:rPr>
          <w:rStyle w:val="Emphasis"/>
        </w:rPr>
        <w:t>a loose cannon</w:t>
      </w:r>
      <w:r>
        <w:t xml:space="preserve"> who lost it when </w:t>
      </w:r>
      <w:r w:rsidRPr="00302126">
        <w:rPr>
          <w:rStyle w:val="StyleUnderline"/>
        </w:rPr>
        <w:t>he couldn’t cobble together a governing coalition</w:t>
      </w:r>
      <w:r>
        <w:t>. After appointing a defense minister with no experience or knowledge of the material, he was now willing to offer the job to a political rival who couldn’t even manage his own party.</w:t>
      </w:r>
    </w:p>
    <w:p w14:paraId="6B70EFBE" w14:textId="77777777" w:rsidR="00517C37" w:rsidRDefault="00517C37" w:rsidP="00517C37">
      <w:r w:rsidRPr="00302126">
        <w:rPr>
          <w:rStyle w:val="StyleUnderline"/>
        </w:rPr>
        <w:t>For Netanyahu, the purpose of the defense portfolio is the same as it was for the communications portfolio</w:t>
      </w:r>
      <w:r>
        <w:t xml:space="preserve">, which he once held. </w:t>
      </w:r>
      <w:r w:rsidRPr="00302126">
        <w:rPr>
          <w:rStyle w:val="Emphasis"/>
        </w:rPr>
        <w:t>If he’s willing to sell it to keep himself out of prison, would he hesitate to start a war if he thought that was his only way out?</w:t>
      </w:r>
    </w:p>
    <w:p w14:paraId="0618A85B" w14:textId="77777777" w:rsidR="00517C37" w:rsidRDefault="00517C37" w:rsidP="00517C37"/>
    <w:p w14:paraId="3B9A5BB4" w14:textId="4DABBB67" w:rsidR="00640DF5" w:rsidRDefault="00640DF5" w:rsidP="00640DF5">
      <w:pPr>
        <w:pStyle w:val="Heading4"/>
      </w:pPr>
      <w:r>
        <w:t xml:space="preserve">Syria a likely flashpoint for WW3 – draws in US and Russia </w:t>
      </w:r>
    </w:p>
    <w:p w14:paraId="2BBCEAB3" w14:textId="77777777" w:rsidR="00640DF5" w:rsidRDefault="00640DF5" w:rsidP="00640DF5">
      <w:r w:rsidRPr="0025200C">
        <w:rPr>
          <w:rStyle w:val="Style13ptBold"/>
        </w:rPr>
        <w:t>Knox 2/27</w:t>
      </w:r>
      <w:r>
        <w:t xml:space="preserve">—a Digital Foreign Affairs Reporter for The Sun, previously a Reporter at Daily Star Online. (Patrick, “GLOBAL THREAT </w:t>
      </w:r>
      <w:r w:rsidRPr="0025200C">
        <w:rPr>
          <w:rStyle w:val="Emphasis"/>
        </w:rPr>
        <w:t>Why World War 3 could happen in 2019</w:t>
      </w:r>
      <w:r>
        <w:t xml:space="preserve"> – threats from North Korea, Syria and Putin are worse than during the Cold War”, The Sun, 2019, https://www.thesun.co.uk/news/2503419/world-war-3-2019-north-korea-syria-russia-putin-isis-trump-missile/)//EL</w:t>
      </w:r>
    </w:p>
    <w:p w14:paraId="0984947F" w14:textId="77777777" w:rsidR="00640DF5" w:rsidRDefault="00640DF5" w:rsidP="00640DF5">
      <w:r w:rsidRPr="0025200C">
        <w:rPr>
          <w:rStyle w:val="Emphasis"/>
        </w:rPr>
        <w:t>Why is Syria regarded as a World War 3 flashpoint</w:t>
      </w:r>
      <w:r>
        <w:t>?</w:t>
      </w:r>
    </w:p>
    <w:p w14:paraId="3E4179D8" w14:textId="77777777" w:rsidR="00640DF5" w:rsidRPr="0025200C" w:rsidRDefault="00640DF5" w:rsidP="00640DF5">
      <w:pPr>
        <w:rPr>
          <w:rStyle w:val="StyleUnderline"/>
        </w:rPr>
      </w:pPr>
      <w:r w:rsidRPr="0025200C">
        <w:rPr>
          <w:rStyle w:val="StyleUnderline"/>
        </w:rPr>
        <w:t>There is continuing conflict</w:t>
      </w:r>
      <w:r>
        <w:t xml:space="preserve"> in Syria — now nearly </w:t>
      </w:r>
      <w:r w:rsidRPr="0025200C">
        <w:rPr>
          <w:rStyle w:val="StyleUnderline"/>
        </w:rPr>
        <w:t>eight years old and responsible for the deaths of at least 500,000 people</w:t>
      </w:r>
    </w:p>
    <w:p w14:paraId="70EC25AA" w14:textId="77777777" w:rsidR="00640DF5" w:rsidRPr="0025200C" w:rsidRDefault="00640DF5" w:rsidP="00640DF5">
      <w:pPr>
        <w:rPr>
          <w:rStyle w:val="Emphasis"/>
        </w:rPr>
      </w:pPr>
      <w:r>
        <w:t>Since 2016 evil dictator Bashar al-</w:t>
      </w:r>
      <w:r w:rsidRPr="0025200C">
        <w:rPr>
          <w:rStyle w:val="StyleUnderline"/>
        </w:rPr>
        <w:t>Assad has been backed by Putin</w:t>
      </w:r>
      <w:r>
        <w:t xml:space="preserve"> raced, </w:t>
      </w:r>
      <w:r w:rsidRPr="0025200C">
        <w:rPr>
          <w:rStyle w:val="Emphasis"/>
        </w:rPr>
        <w:t>putting Russian on a collision course with the West.</w:t>
      </w:r>
    </w:p>
    <w:p w14:paraId="2E6DCE90" w14:textId="77777777" w:rsidR="00640DF5" w:rsidRDefault="00640DF5" w:rsidP="00640DF5">
      <w:r>
        <w:t xml:space="preserve">This year a chemical attack on civilians outraged the world and </w:t>
      </w:r>
      <w:r w:rsidRPr="0025200C">
        <w:rPr>
          <w:rStyle w:val="StyleUnderline"/>
        </w:rPr>
        <w:t>the regime may be tempted to use poison gas again</w:t>
      </w:r>
      <w:r>
        <w:t xml:space="preserve"> as it bids to finally stamp out the rebellion</w:t>
      </w:r>
    </w:p>
    <w:p w14:paraId="459A420E" w14:textId="77777777" w:rsidR="00640DF5" w:rsidRDefault="00640DF5" w:rsidP="00640DF5">
      <w:r w:rsidRPr="0025200C">
        <w:rPr>
          <w:rStyle w:val="StyleUnderline"/>
        </w:rPr>
        <w:t>Tensions later reached boiling point when at least 70 people were gassed to death by a nerve agent in the Syrian town of Khan Sheikhoun</w:t>
      </w:r>
      <w:r>
        <w:t xml:space="preserve">, </w:t>
      </w:r>
      <w:r w:rsidRPr="0025200C">
        <w:rPr>
          <w:rStyle w:val="Emphasis"/>
        </w:rPr>
        <w:t>prompting Trump to order missile strikes</w:t>
      </w:r>
      <w:r>
        <w:t xml:space="preserve"> after blaming the regime for the attack.</w:t>
      </w:r>
    </w:p>
    <w:p w14:paraId="49E4E176" w14:textId="77777777" w:rsidR="00640DF5" w:rsidRPr="00C74330" w:rsidRDefault="00640DF5" w:rsidP="00640DF5">
      <w:r w:rsidRPr="0025200C">
        <w:rPr>
          <w:rStyle w:val="Emphasis"/>
        </w:rPr>
        <w:t>Russia and Iran said they will respond to further American military actions</w:t>
      </w:r>
      <w:r>
        <w:t xml:space="preserve"> following the US air strikes.</w:t>
      </w:r>
    </w:p>
    <w:p w14:paraId="5A264D47" w14:textId="77777777" w:rsidR="00E246DD" w:rsidRDefault="00E246DD" w:rsidP="00E246DD">
      <w:pPr>
        <w:pStyle w:val="Heading3"/>
      </w:pPr>
      <w:r>
        <w:t>---Yes Escalation</w:t>
      </w:r>
    </w:p>
    <w:p w14:paraId="0A6F780F" w14:textId="77777777" w:rsidR="00E246DD" w:rsidRDefault="00E246DD" w:rsidP="00E246DD">
      <w:pPr>
        <w:pStyle w:val="Heading4"/>
      </w:pPr>
      <w:r>
        <w:t>Air strikes escalate- no parties back down- that causes US-Russian war</w:t>
      </w:r>
    </w:p>
    <w:p w14:paraId="715D9410" w14:textId="77777777" w:rsidR="00E246DD" w:rsidRDefault="00E246DD" w:rsidP="00E246DD">
      <w:r w:rsidRPr="00C10749">
        <w:rPr>
          <w:rStyle w:val="Style13ptBold"/>
        </w:rPr>
        <w:t>Peck 5/19</w:t>
      </w:r>
      <w:r>
        <w:t>—a contributing writer for the National Interest. (Michael, “</w:t>
      </w:r>
      <w:r w:rsidRPr="00C10749">
        <w:rPr>
          <w:rStyle w:val="Emphasis"/>
        </w:rPr>
        <w:t xml:space="preserve">Israel vs. Russia: </w:t>
      </w:r>
      <w:r w:rsidRPr="00C10749">
        <w:rPr>
          <w:rStyle w:val="StyleUnderline"/>
        </w:rPr>
        <w:t xml:space="preserve">The Middle East War That </w:t>
      </w:r>
      <w:r w:rsidRPr="00C10749">
        <w:rPr>
          <w:rStyle w:val="Emphasis"/>
        </w:rPr>
        <w:t>Could Become a Nuclear Train Wreck</w:t>
      </w:r>
      <w:r>
        <w:t xml:space="preserve">”, The National Interest, 2019, </w:t>
      </w:r>
      <w:hyperlink r:id="rId81" w:history="1">
        <w:r>
          <w:rPr>
            <w:rStyle w:val="Hyperlink"/>
          </w:rPr>
          <w:t>https://nationalinterest.org/blog/buzz/israel-vs-russia-middle-east-war-could-become-nuclear-train-wreck-58482</w:t>
        </w:r>
      </w:hyperlink>
      <w:r>
        <w:t>)//EL</w:t>
      </w:r>
    </w:p>
    <w:p w14:paraId="2E0627FE" w14:textId="77777777" w:rsidR="00E246DD" w:rsidRDefault="00E246DD" w:rsidP="00E246DD">
      <w:r w:rsidRPr="005604BC">
        <w:rPr>
          <w:rStyle w:val="StyleUnderline"/>
        </w:rPr>
        <w:t>As always with the Arab-Israeli</w:t>
      </w:r>
      <w:r>
        <w:t xml:space="preserve"> (or Iranian-Israeli) </w:t>
      </w:r>
      <w:r w:rsidRPr="005604BC">
        <w:rPr>
          <w:rStyle w:val="StyleUnderline"/>
        </w:rPr>
        <w:t xml:space="preserve">conflict, the real danger isn’t the regional conflict, but how </w:t>
      </w:r>
      <w:r w:rsidRPr="005604BC">
        <w:rPr>
          <w:rStyle w:val="Emphasis"/>
        </w:rPr>
        <w:t>it might escalate</w:t>
      </w:r>
      <w:r>
        <w:t>. In the 1973 war, the Soviets threatened to send troops to Egypt unless Israel agreed to a cease-fire. The United States responded by going on nuclear alert.</w:t>
      </w:r>
    </w:p>
    <w:p w14:paraId="3D39109E" w14:textId="77777777" w:rsidR="00E246DD" w:rsidRDefault="00E246DD" w:rsidP="00E246DD">
      <w:r w:rsidRPr="005604BC">
        <w:rPr>
          <w:rStyle w:val="StyleUnderline"/>
        </w:rPr>
        <w:t>Were the Israelis and Russians to come to blow</w:t>
      </w:r>
      <w:r>
        <w:t xml:space="preserve">s, or if Moscow were to seriously threaten military force against Israel, </w:t>
      </w:r>
      <w:r w:rsidRPr="005604BC">
        <w:rPr>
          <w:rStyle w:val="StyleUnderline"/>
        </w:rPr>
        <w:t>could the U</w:t>
      </w:r>
      <w:r>
        <w:t xml:space="preserve">nited </w:t>
      </w:r>
      <w:r w:rsidRPr="005604BC">
        <w:rPr>
          <w:rStyle w:val="StyleUnderline"/>
        </w:rPr>
        <w:t>S</w:t>
      </w:r>
      <w:r>
        <w:t xml:space="preserve">tates </w:t>
      </w:r>
      <w:r w:rsidRPr="005604BC">
        <w:rPr>
          <w:rStyle w:val="StyleUnderline"/>
        </w:rPr>
        <w:t>risk a grave loss of prestige by not intervening</w:t>
      </w:r>
      <w:r>
        <w:t xml:space="preserve"> to back its longtime ally? </w:t>
      </w:r>
      <w:r w:rsidRPr="005604BC">
        <w:rPr>
          <w:rStyle w:val="StyleUnderline"/>
        </w:rPr>
        <w:t xml:space="preserve">Could Russia—whose Syrian intervention is a proud symbol of its reborn military muscle and great power status—not retaliate for another downed </w:t>
      </w:r>
      <w:r w:rsidRPr="005604BC">
        <w:t>Russian</w:t>
      </w:r>
      <w:r w:rsidRPr="005604BC">
        <w:rPr>
          <w:rStyle w:val="StyleUnderline"/>
        </w:rPr>
        <w:t xml:space="preserve"> plane</w:t>
      </w:r>
      <w:r>
        <w:t xml:space="preserve"> </w:t>
      </w:r>
      <w:r w:rsidRPr="005604BC">
        <w:rPr>
          <w:rStyle w:val="StyleUnderline"/>
        </w:rPr>
        <w:t>or</w:t>
      </w:r>
      <w:r>
        <w:t xml:space="preserve"> a </w:t>
      </w:r>
      <w:r w:rsidRPr="005604BC">
        <w:t>dead</w:t>
      </w:r>
      <w:r>
        <w:t xml:space="preserve"> Russian </w:t>
      </w:r>
      <w:r w:rsidRPr="005604BC">
        <w:rPr>
          <w:rStyle w:val="StyleUnderline"/>
        </w:rPr>
        <w:t>soldier</w:t>
      </w:r>
      <w:r>
        <w:t>?</w:t>
      </w:r>
    </w:p>
    <w:p w14:paraId="513F52F7" w14:textId="77777777" w:rsidR="00E246DD" w:rsidRDefault="00E246DD" w:rsidP="00E246DD">
      <w:r>
        <w:t xml:space="preserve">Which leads to the ultimate question: </w:t>
      </w:r>
      <w:r w:rsidRPr="005604BC">
        <w:rPr>
          <w:rStyle w:val="Emphasis"/>
        </w:rPr>
        <w:t>could tensions between Israel and Russia lead to a clash between American and Russian troops</w:t>
      </w:r>
      <w:r>
        <w:t>?</w:t>
      </w:r>
    </w:p>
    <w:p w14:paraId="055EB835" w14:textId="77777777" w:rsidR="00E246DD" w:rsidRPr="005604BC" w:rsidRDefault="00E246DD" w:rsidP="00E246DD">
      <w:pPr>
        <w:rPr>
          <w:rStyle w:val="StyleUnderline"/>
        </w:rPr>
      </w:pPr>
      <w:r>
        <w:t xml:space="preserve">In the end, somebody will have to back down. But </w:t>
      </w:r>
      <w:r w:rsidRPr="005604BC">
        <w:rPr>
          <w:rStyle w:val="StyleUnderline"/>
        </w:rPr>
        <w:t>Iran isn’t about to give up its outpost on Israel’s border,</w:t>
      </w:r>
      <w:r>
        <w:t xml:space="preserve"> and </w:t>
      </w:r>
      <w:r w:rsidRPr="005604BC">
        <w:rPr>
          <w:rStyle w:val="StyleUnderline"/>
        </w:rPr>
        <w:t>Russia probably can’t force them to.</w:t>
      </w:r>
      <w:r>
        <w:t xml:space="preserve"> Then there is </w:t>
      </w:r>
      <w:r w:rsidRPr="005604BC">
        <w:rPr>
          <w:rStyle w:val="StyleUnderline"/>
        </w:rPr>
        <w:t>Israel</w:t>
      </w:r>
      <w:r>
        <w:t xml:space="preserve">, which </w:t>
      </w:r>
      <w:r w:rsidRPr="005604BC">
        <w:rPr>
          <w:rStyle w:val="StyleUnderline"/>
        </w:rPr>
        <w:t>is grimly determined to stop Iran.</w:t>
      </w:r>
    </w:p>
    <w:p w14:paraId="1DCD8101" w14:textId="77777777" w:rsidR="00E246DD" w:rsidRDefault="00E246DD" w:rsidP="00E246DD">
      <w:r>
        <w:t>As the IDF official said, “We have proven over more than 70 years as a sovereign state that you don’t push us around.”</w:t>
      </w:r>
    </w:p>
    <w:p w14:paraId="6FDABC3B" w14:textId="77777777" w:rsidR="00E246DD" w:rsidRDefault="00E246DD" w:rsidP="00E246DD"/>
    <w:p w14:paraId="53A24DEB" w14:textId="77777777" w:rsidR="009A656D" w:rsidRDefault="009A656D" w:rsidP="009A656D">
      <w:pPr>
        <w:pStyle w:val="Heading3"/>
      </w:pPr>
      <w:r>
        <w:t>---Turns Iran</w:t>
      </w:r>
    </w:p>
    <w:p w14:paraId="1494220A" w14:textId="77777777" w:rsidR="009A656D" w:rsidRPr="00A06F66" w:rsidRDefault="009A656D" w:rsidP="009A656D">
      <w:pPr>
        <w:pStyle w:val="Heading4"/>
      </w:pPr>
      <w:r>
        <w:t>Israeli attacks in Syria draw in the US and Iran</w:t>
      </w:r>
    </w:p>
    <w:p w14:paraId="11EAA22B" w14:textId="77777777" w:rsidR="009A656D" w:rsidRDefault="009A656D" w:rsidP="009A656D">
      <w:r w:rsidRPr="00A06F66">
        <w:rPr>
          <w:rStyle w:val="Style13ptBold"/>
        </w:rPr>
        <w:t>Larison 18</w:t>
      </w:r>
      <w:r>
        <w:t>—a senior editor at TAC, has written for New York Times Book Review, Dallas Morning News, and The Week, and holds a PhD in history from the University of Chicago. (Daniel, “</w:t>
      </w:r>
      <w:r w:rsidRPr="00870611">
        <w:rPr>
          <w:rStyle w:val="Emphasis"/>
        </w:rPr>
        <w:t>Airstrikes Against Syria Would Set Off a Powder Keg</w:t>
      </w:r>
      <w:r>
        <w:t xml:space="preserve">”, The American Conservative, 4/13, </w:t>
      </w:r>
      <w:hyperlink r:id="rId82" w:history="1">
        <w:r>
          <w:rPr>
            <w:rStyle w:val="Hyperlink"/>
          </w:rPr>
          <w:t>https://www.theamericanconservative.com/articles/airstrikes-against-syria-would-set-off-a-powder-keg/</w:t>
        </w:r>
      </w:hyperlink>
      <w:r>
        <w:t>)//EL</w:t>
      </w:r>
    </w:p>
    <w:p w14:paraId="715BF880" w14:textId="77777777" w:rsidR="009A656D" w:rsidRPr="00870611" w:rsidRDefault="009A656D" w:rsidP="009A656D">
      <w:pPr>
        <w:rPr>
          <w:rStyle w:val="Emphasis"/>
        </w:rPr>
      </w:pPr>
      <w:r>
        <w:t xml:space="preserve">To date, the U.S. and its allies have presented no definitive evidence to support their claims against the Syrian government. It is entirely plausible that the Syrian government is guilty of using chlorine or sarin against its enemies and the civilian population, but there has been no real effort on the part of the U.S. and its allies to prove their accusation before deciding to act as executioners.  Regardless, </w:t>
      </w:r>
      <w:r w:rsidRPr="00870611">
        <w:rPr>
          <w:rStyle w:val="StyleUnderline"/>
        </w:rPr>
        <w:t>the U.S. and its allies have no authority to punish the Syrian government</w:t>
      </w:r>
      <w:r>
        <w:t xml:space="preserve">, and </w:t>
      </w:r>
      <w:r w:rsidRPr="00870611">
        <w:rPr>
          <w:rStyle w:val="Emphasis"/>
        </w:rPr>
        <w:t>in doing so they may do significant harm to international peace and security.</w:t>
      </w:r>
    </w:p>
    <w:p w14:paraId="70593F22" w14:textId="77777777" w:rsidR="009A656D" w:rsidRDefault="009A656D" w:rsidP="009A656D">
      <w:r>
        <w:t xml:space="preserve">A U.S.-led </w:t>
      </w:r>
      <w:r w:rsidRPr="00870611">
        <w:rPr>
          <w:rStyle w:val="StyleUnderline"/>
        </w:rPr>
        <w:t>attack on the Syrian government could lead to war with Russia or Iran</w:t>
      </w:r>
      <w:r>
        <w:t xml:space="preserve"> </w:t>
      </w:r>
      <w:r w:rsidRPr="00870611">
        <w:rPr>
          <w:rStyle w:val="Emphasis"/>
        </w:rPr>
        <w:t>or both at once</w:t>
      </w:r>
      <w:r>
        <w:t xml:space="preserve">, and </w:t>
      </w:r>
      <w:r w:rsidRPr="00870611">
        <w:rPr>
          <w:rStyle w:val="StyleUnderline"/>
        </w:rPr>
        <w:t>there is also a danger that it could help set off a war between Israel and Iran</w:t>
      </w:r>
      <w:r>
        <w:t xml:space="preserve">. Israeli Prime Minister Benjamin </w:t>
      </w:r>
      <w:r w:rsidRPr="00870611">
        <w:rPr>
          <w:rStyle w:val="StyleUnderline"/>
        </w:rPr>
        <w:t>Netanyahu said</w:t>
      </w:r>
      <w:r>
        <w:t xml:space="preserve"> earlier this week that </w:t>
      </w:r>
      <w:r w:rsidRPr="00870611">
        <w:rPr>
          <w:rStyle w:val="StyleUnderline"/>
        </w:rPr>
        <w:t>Israel would not “allow” an Iranian military presence to be established in Syria.</w:t>
      </w:r>
      <w:r>
        <w:t xml:space="preserve"> </w:t>
      </w:r>
      <w:r w:rsidRPr="00870611">
        <w:rPr>
          <w:rStyle w:val="Emphasis"/>
        </w:rPr>
        <w:t>The prime minister’s threat came on the heels of Israeli strikes inside Syria that reportedly killed seven Iranians</w:t>
      </w:r>
      <w:r>
        <w:t xml:space="preserve"> serving alongside the Syrian regime’s forces. </w:t>
      </w:r>
      <w:r w:rsidRPr="00870611">
        <w:rPr>
          <w:rStyle w:val="StyleUnderline"/>
        </w:rPr>
        <w:t>Iran has threatened retaliation</w:t>
      </w:r>
      <w:r>
        <w:t xml:space="preserve"> for the attack, and it has the ability through Hizbullah to make good on that threat if Israel carries out additional strikes. </w:t>
      </w:r>
      <w:r w:rsidRPr="00870611">
        <w:rPr>
          <w:rStyle w:val="StyleUnderline"/>
        </w:rPr>
        <w:t>Israel might use a U.S.-led attack on Iran’s allies</w:t>
      </w:r>
      <w:r>
        <w:t xml:space="preserve"> in Syria </w:t>
      </w:r>
      <w:r w:rsidRPr="00870611">
        <w:rPr>
          <w:rStyle w:val="StyleUnderline"/>
        </w:rPr>
        <w:t>as an excuse to strike more Iranian targets</w:t>
      </w:r>
      <w:r>
        <w:t xml:space="preserve">, and </w:t>
      </w:r>
      <w:r w:rsidRPr="00870611">
        <w:rPr>
          <w:rStyle w:val="Emphasis"/>
        </w:rPr>
        <w:t>Iran might then respond in kind with missile attacks</w:t>
      </w:r>
      <w:r>
        <w:t xml:space="preserve"> on Israel. Lebanese, Syrian, and Israeli civilians would all suffer if that happened, and </w:t>
      </w:r>
      <w:r w:rsidRPr="00870611">
        <w:rPr>
          <w:rStyle w:val="StyleUnderline"/>
        </w:rPr>
        <w:t>it would make an already chaotic international situation even worse</w:t>
      </w:r>
      <w:r>
        <w:t>.</w:t>
      </w:r>
    </w:p>
    <w:p w14:paraId="2AD7E647" w14:textId="77777777" w:rsidR="009A656D" w:rsidRDefault="009A656D" w:rsidP="009A656D">
      <w:r>
        <w:t xml:space="preserve">It is a measure of how divorced from U.S. and allied security our Syria policy has become that our government is seriously preparing to launch another illegal attack on a government that hasn’t attacked us and doesn’t threaten us or our allies. </w:t>
      </w:r>
      <w:r w:rsidRPr="00870611">
        <w:rPr>
          <w:rStyle w:val="StyleUnderline"/>
        </w:rPr>
        <w:t>Attacking the Syrian government</w:t>
      </w:r>
      <w:r>
        <w:t xml:space="preserve"> won’t make the U.S. or any other country more secure, and it </w:t>
      </w:r>
      <w:r w:rsidRPr="00870611">
        <w:rPr>
          <w:rStyle w:val="StyleUnderline"/>
        </w:rPr>
        <w:t>will likely weaken the government just enough to prolong Syria’s civil war and add to the suffering of the civilian population</w:t>
      </w:r>
      <w:r>
        <w:t>. It is a perfect example of a military intervention that is being done for its own sake with no connection to any discernible interests or strategy. No one stands to gain from such an attack except for the ideologues that have incessantly demanded deeper U.S. involvement in Syria for the last six years.</w:t>
      </w:r>
    </w:p>
    <w:p w14:paraId="37A9ED10" w14:textId="77777777" w:rsidR="009A656D" w:rsidRDefault="009A656D" w:rsidP="009A656D"/>
    <w:p w14:paraId="70D5F09F" w14:textId="2FE71FBC" w:rsidR="00640DF5" w:rsidRDefault="00640DF5" w:rsidP="00640DF5">
      <w:pPr>
        <w:pStyle w:val="Heading3"/>
      </w:pPr>
      <w:r>
        <w:t xml:space="preserve">---US-Russia </w:t>
      </w:r>
      <w:r w:rsidR="00E246DD">
        <w:t>D</w:t>
      </w:r>
      <w:r>
        <w:t>raw in</w:t>
      </w:r>
      <w:r w:rsidR="00E246DD">
        <w:t xml:space="preserve"> Module</w:t>
      </w:r>
      <w:r>
        <w:t xml:space="preserve"> </w:t>
      </w:r>
    </w:p>
    <w:p w14:paraId="5EB40C14" w14:textId="50413688" w:rsidR="00517C37" w:rsidRPr="00583AF5" w:rsidRDefault="00517C37" w:rsidP="00517C37">
      <w:pPr>
        <w:pStyle w:val="Heading4"/>
      </w:pPr>
      <w:r w:rsidRPr="00583AF5">
        <w:t>Draws in the US</w:t>
      </w:r>
      <w:r>
        <w:t xml:space="preserve"> and Russia- and independently kills any change of ceasefire in Syria</w:t>
      </w:r>
    </w:p>
    <w:p w14:paraId="3C4044B1" w14:textId="77777777" w:rsidR="00517C37" w:rsidRPr="00583AF5" w:rsidRDefault="00517C37" w:rsidP="00517C37">
      <w:pPr>
        <w:rPr>
          <w:rStyle w:val="Emphasis"/>
          <w:b w:val="0"/>
          <w:bCs/>
          <w:u w:val="none"/>
        </w:rPr>
      </w:pPr>
      <w:r w:rsidRPr="00583AF5">
        <w:rPr>
          <w:rStyle w:val="Style13ptBold"/>
        </w:rPr>
        <w:t>Ravid 6/2</w:t>
      </w:r>
      <w:r>
        <w:rPr>
          <w:rStyle w:val="Emphasis"/>
          <w:b w:val="0"/>
          <w:bCs/>
          <w:u w:val="none"/>
        </w:rPr>
        <w:t xml:space="preserve">—the Diplomatic correspondent for Israel's Channel 13 news (Barak, </w:t>
      </w:r>
      <w:r w:rsidRPr="00583AF5">
        <w:rPr>
          <w:rStyle w:val="Emphasis"/>
          <w:b w:val="0"/>
          <w:bCs/>
          <w:u w:val="none"/>
        </w:rPr>
        <w:t>“</w:t>
      </w:r>
      <w:r>
        <w:rPr>
          <w:rStyle w:val="Emphasis"/>
          <w:b w:val="0"/>
          <w:bCs/>
          <w:u w:val="none"/>
        </w:rPr>
        <w:t xml:space="preserve">U.S. tells Russia it backs Israeli airstrikes in Syria as long as Iran stays”, Axios, 2019, </w:t>
      </w:r>
      <w:hyperlink r:id="rId83" w:history="1">
        <w:r>
          <w:rPr>
            <w:rStyle w:val="Hyperlink"/>
          </w:rPr>
          <w:t>https://www.axios.com/us-russia-israel-airstrikes-syria-iran-2a52890c-6636-4e2b-a088-3d9f327c8cc9.html</w:t>
        </w:r>
      </w:hyperlink>
      <w:r>
        <w:t>)//EL</w:t>
      </w:r>
    </w:p>
    <w:p w14:paraId="08980396" w14:textId="77777777" w:rsidR="00517C37" w:rsidRDefault="00517C37" w:rsidP="00517C37">
      <w:pPr>
        <w:rPr>
          <w:rStyle w:val="Emphasis"/>
          <w:b w:val="0"/>
          <w:bCs/>
          <w:u w:val="none"/>
        </w:rPr>
      </w:pPr>
      <w:r w:rsidRPr="00583AF5">
        <w:rPr>
          <w:rStyle w:val="StyleUnderline"/>
        </w:rPr>
        <w:t>The Trump administration has made it clear</w:t>
      </w:r>
      <w:r>
        <w:rPr>
          <w:rStyle w:val="Emphasis"/>
          <w:b w:val="0"/>
          <w:bCs/>
          <w:u w:val="none"/>
        </w:rPr>
        <w:t xml:space="preserve"> to the Kremlin that </w:t>
      </w:r>
      <w:r w:rsidRPr="00583AF5">
        <w:rPr>
          <w:rStyle w:val="StyleUnderline"/>
        </w:rPr>
        <w:t>the U.S. fully supports Israeli airstrikes in Syria</w:t>
      </w:r>
      <w:r>
        <w:rPr>
          <w:rStyle w:val="Emphasis"/>
          <w:b w:val="0"/>
          <w:bCs/>
          <w:u w:val="none"/>
        </w:rPr>
        <w:t xml:space="preserve"> while Iranian forces, Hezbollah and pro-Iranian militias are still operating in the country, a senior U.S. official told me.</w:t>
      </w:r>
    </w:p>
    <w:p w14:paraId="4ACE3755" w14:textId="77777777" w:rsidR="00517C37" w:rsidRDefault="00517C37" w:rsidP="00517C37">
      <w:pPr>
        <w:rPr>
          <w:rStyle w:val="Emphasis"/>
          <w:b w:val="0"/>
          <w:bCs/>
          <w:u w:val="none"/>
        </w:rPr>
      </w:pPr>
      <w:r>
        <w:rPr>
          <w:rStyle w:val="Emphasis"/>
          <w:b w:val="0"/>
          <w:bCs/>
          <w:u w:val="none"/>
        </w:rPr>
        <w:t xml:space="preserve">Why it matters: </w:t>
      </w:r>
      <w:r w:rsidRPr="00583AF5">
        <w:rPr>
          <w:rStyle w:val="StyleUnderline"/>
        </w:rPr>
        <w:t>Israel airstrikes against Iranian targets in Syria continue every other week</w:t>
      </w:r>
      <w:r>
        <w:rPr>
          <w:rStyle w:val="Emphasis"/>
          <w:b w:val="0"/>
          <w:bCs/>
          <w:u w:val="none"/>
        </w:rPr>
        <w:t xml:space="preserve">. Last night, a rocket was fired from Syria and landed in an Israeli military base on the border with Syria in the northern part of the Golan Heights. Israeli intelligence services think it was likely fired by pro-Iranian militia in Syria, and the </w:t>
      </w:r>
      <w:r w:rsidRPr="00583AF5">
        <w:rPr>
          <w:rStyle w:val="StyleUnderline"/>
        </w:rPr>
        <w:t>Israeli air force retaliated against Syrian military bases</w:t>
      </w:r>
      <w:r>
        <w:rPr>
          <w:rStyle w:val="Emphasis"/>
          <w:b w:val="0"/>
          <w:bCs/>
          <w:u w:val="none"/>
        </w:rPr>
        <w:t xml:space="preserve">. According to reports, </w:t>
      </w:r>
      <w:r w:rsidRPr="00583AF5">
        <w:rPr>
          <w:rStyle w:val="StyleUnderline"/>
        </w:rPr>
        <w:t>three Syrian soldiers and seven non-Syrian militiamen were killed</w:t>
      </w:r>
      <w:r>
        <w:rPr>
          <w:rStyle w:val="Emphasis"/>
          <w:b w:val="0"/>
          <w:bCs/>
          <w:u w:val="none"/>
        </w:rPr>
        <w:t>.</w:t>
      </w:r>
    </w:p>
    <w:p w14:paraId="642D874D" w14:textId="77777777" w:rsidR="00517C37" w:rsidRPr="00583AF5" w:rsidRDefault="00517C37" w:rsidP="00517C37">
      <w:pPr>
        <w:rPr>
          <w:rStyle w:val="Emphasis"/>
        </w:rPr>
      </w:pPr>
      <w:r>
        <w:rPr>
          <w:rStyle w:val="Emphasis"/>
          <w:b w:val="0"/>
          <w:bCs/>
          <w:u w:val="none"/>
        </w:rPr>
        <w:t xml:space="preserve">Details: </w:t>
      </w:r>
      <w:r w:rsidRPr="00583AF5">
        <w:rPr>
          <w:rStyle w:val="StyleUnderline"/>
        </w:rPr>
        <w:t>The senior U.S. official told me that</w:t>
      </w:r>
      <w:r>
        <w:rPr>
          <w:rStyle w:val="Emphasis"/>
          <w:b w:val="0"/>
          <w:bCs/>
          <w:u w:val="none"/>
        </w:rPr>
        <w:t xml:space="preserve"> </w:t>
      </w:r>
      <w:r w:rsidRPr="00583AF5">
        <w:rPr>
          <w:rStyle w:val="StyleUnderline"/>
        </w:rPr>
        <w:t>State</w:t>
      </w:r>
      <w:r>
        <w:rPr>
          <w:rStyle w:val="Emphasis"/>
          <w:b w:val="0"/>
          <w:bCs/>
          <w:u w:val="none"/>
        </w:rPr>
        <w:t xml:space="preserve"> Department and White House officials </w:t>
      </w:r>
      <w:r w:rsidRPr="00583AF5">
        <w:rPr>
          <w:rStyle w:val="StyleUnderline"/>
        </w:rPr>
        <w:t>have conveyed the message to the Russians several times in the last few months</w:t>
      </w:r>
      <w:r>
        <w:rPr>
          <w:rStyle w:val="Emphasis"/>
          <w:b w:val="0"/>
          <w:bCs/>
          <w:u w:val="none"/>
        </w:rPr>
        <w:t xml:space="preserve">. The U.S. official added that </w:t>
      </w:r>
      <w:r w:rsidRPr="00583AF5">
        <w:rPr>
          <w:rStyle w:val="Emphasis"/>
        </w:rPr>
        <w:t>the broader message to the Russians was that withdrawal of Iranian and Iranian-backed forces from Syria isn't just an Israeli demand, but an American one too.</w:t>
      </w:r>
    </w:p>
    <w:p w14:paraId="41AC837E" w14:textId="77777777" w:rsidR="00517C37" w:rsidRDefault="00517C37" w:rsidP="00517C37">
      <w:pPr>
        <w:rPr>
          <w:rStyle w:val="Emphasis"/>
          <w:b w:val="0"/>
          <w:bCs/>
          <w:u w:val="none"/>
        </w:rPr>
      </w:pPr>
      <w:r>
        <w:rPr>
          <w:rStyle w:val="Emphasis"/>
          <w:b w:val="0"/>
          <w:bCs/>
          <w:u w:val="none"/>
        </w:rPr>
        <w:t>The big picture: Three weeks from now, Israeli national security adviser Meir Ben-Shabbat will host a trilateral summit in Jerusalem with his U.S. counterpart John Bolton and his Russian counterpart Nikolai Patrushev. This will be an unprecedented event.</w:t>
      </w:r>
    </w:p>
    <w:p w14:paraId="55214802" w14:textId="11DC0065" w:rsidR="00517C37" w:rsidRDefault="00517C37" w:rsidP="00517C37">
      <w:pPr>
        <w:rPr>
          <w:rStyle w:val="Emphasis"/>
          <w:b w:val="0"/>
          <w:bCs/>
          <w:u w:val="none"/>
        </w:rPr>
      </w:pPr>
      <w:r>
        <w:rPr>
          <w:rStyle w:val="Emphasis"/>
          <w:b w:val="0"/>
          <w:bCs/>
          <w:u w:val="none"/>
        </w:rPr>
        <w:t xml:space="preserve">Israeli officials told me </w:t>
      </w:r>
      <w:r w:rsidRPr="00583AF5">
        <w:rPr>
          <w:rStyle w:val="StyleUnderline"/>
        </w:rPr>
        <w:t>the summit will focus on Syria and Iran</w:t>
      </w:r>
      <w:r>
        <w:rPr>
          <w:rStyle w:val="Emphasis"/>
          <w:b w:val="0"/>
          <w:bCs/>
          <w:u w:val="none"/>
        </w:rPr>
        <w:t xml:space="preserve">. They added that they wanted to host this dialogue and have worked on it for a long time </w:t>
      </w:r>
      <w:r w:rsidRPr="00583AF5">
        <w:rPr>
          <w:rStyle w:val="StyleUnderline"/>
        </w:rPr>
        <w:t>because they want to see the U.S. and Russia work together on a political solution in Syria that will push Iranian forces out of the country.</w:t>
      </w:r>
    </w:p>
    <w:p w14:paraId="3B5C253B" w14:textId="77777777" w:rsidR="00517C37" w:rsidRPr="00517C37" w:rsidRDefault="00517C37" w:rsidP="00517C37"/>
    <w:p w14:paraId="6138614C" w14:textId="77777777" w:rsidR="00640DF5" w:rsidRDefault="00640DF5" w:rsidP="00640DF5">
      <w:pPr>
        <w:pStyle w:val="Heading4"/>
      </w:pPr>
      <w:bookmarkStart w:id="3" w:name="_Hlk12816562"/>
      <w:r>
        <w:t>War with Russia is on the brink, goes nuclear- cyber, terrorism, proxy conflicts, lack of arms control</w:t>
      </w:r>
    </w:p>
    <w:p w14:paraId="4AF99340" w14:textId="77777777" w:rsidR="00640DF5" w:rsidRDefault="00640DF5" w:rsidP="00640DF5">
      <w:r w:rsidRPr="00DC3112">
        <w:rPr>
          <w:rStyle w:val="Style13ptBold"/>
        </w:rPr>
        <w:t>Nunn and Moniz 2/1</w:t>
      </w:r>
      <w:r>
        <w:t>—*</w:t>
      </w:r>
      <w:r w:rsidRPr="00DC3112">
        <w:t xml:space="preserve"> </w:t>
      </w:r>
      <w:r>
        <w:t>Former U.S. Senator and co-chairman of the Nuclear Threat Initiative AND ** former U.S. Secretary of Energy and co-chairman of the Nuclear Threat Initiative. (Sam and Ernest J, “The U.S. and Russia Are Sleepwalking Toward Nuclear Disaster”, Politico, 2019, https://www.politico.com/magazine/story/2019/02/01/russia-us-nuclear-weapons-inf-treaty-analysis-224538)//EL</w:t>
      </w:r>
    </w:p>
    <w:p w14:paraId="6392D4A4" w14:textId="77777777" w:rsidR="00640DF5" w:rsidRDefault="00640DF5" w:rsidP="00640DF5">
      <w:r>
        <w:t xml:space="preserve">Friday morning’s announcement by Secretary of State Mike Pompeo that America will withdraw from the Intermediate-Range Nuclear Forces (INF) Treaty because of Russian violations is the latest wake-up call that </w:t>
      </w:r>
      <w:r w:rsidRPr="00DC3112">
        <w:rPr>
          <w:rStyle w:val="Emphasis"/>
        </w:rPr>
        <w:t>relations between the world’s nuclear superpowers are dangerously off the rails</w:t>
      </w:r>
      <w:r>
        <w:t>.</w:t>
      </w:r>
    </w:p>
    <w:p w14:paraId="12F481FB" w14:textId="77777777" w:rsidR="00640DF5" w:rsidRPr="00DC3112" w:rsidRDefault="00640DF5" w:rsidP="00640DF5">
      <w:pPr>
        <w:rPr>
          <w:rStyle w:val="StyleUnderline"/>
        </w:rPr>
      </w:pPr>
      <w:r>
        <w:t xml:space="preserve">The </w:t>
      </w:r>
      <w:r w:rsidRPr="00DC3112">
        <w:rPr>
          <w:rStyle w:val="StyleUnderline"/>
        </w:rPr>
        <w:t>fear of nuclear confrontation was once omnipresent</w:t>
      </w:r>
      <w:r>
        <w:t xml:space="preserve"> in Washington and Moscow. National </w:t>
      </w:r>
      <w:r w:rsidRPr="00DC3112">
        <w:rPr>
          <w:rStyle w:val="StyleUnderline"/>
        </w:rPr>
        <w:t>leaders recognized the</w:t>
      </w:r>
      <w:r>
        <w:t xml:space="preserve"> real </w:t>
      </w:r>
      <w:r w:rsidRPr="00DC3112">
        <w:rPr>
          <w:rStyle w:val="StyleUnderline"/>
        </w:rPr>
        <w:t>risk that a military conflict could quickly emerge and escalate</w:t>
      </w:r>
      <w:r>
        <w:t>, and that they would be forced to calculate in minutes whether survival required “</w:t>
      </w:r>
      <w:r w:rsidRPr="00DC3112">
        <w:rPr>
          <w:rStyle w:val="StyleUnderline"/>
        </w:rPr>
        <w:t xml:space="preserve">going nuclear </w:t>
      </w:r>
      <w:r w:rsidRPr="00DC3112">
        <w:t>first,”</w:t>
      </w:r>
      <w:r w:rsidRPr="00DC3112">
        <w:rPr>
          <w:rStyle w:val="StyleUnderline"/>
        </w:rPr>
        <w:t xml:space="preserve"> with catastrophic consequences.</w:t>
      </w:r>
    </w:p>
    <w:p w14:paraId="492B2AF6" w14:textId="77777777" w:rsidR="00640DF5" w:rsidRDefault="00640DF5" w:rsidP="00640DF5">
      <w:r>
        <w:t>The grim horror of this reality was understood. It provided the foundation of decades of nuclear dialogue between the U.S. and Russia, including a mutual recognition of vital interests, red lines and methods to reduce the chance that accidents or miscalculations would lead to conflict.</w:t>
      </w:r>
    </w:p>
    <w:p w14:paraId="181C02BA" w14:textId="77777777" w:rsidR="00640DF5" w:rsidRDefault="00640DF5" w:rsidP="00640DF5">
      <w:r>
        <w:t xml:space="preserve">Today, </w:t>
      </w:r>
      <w:r w:rsidRPr="00DC3112">
        <w:rPr>
          <w:rStyle w:val="Emphasis"/>
        </w:rPr>
        <w:t>many of those mechanisms have atrophied</w:t>
      </w:r>
      <w:r>
        <w:t xml:space="preserve">. </w:t>
      </w:r>
      <w:r w:rsidRPr="00DC3112">
        <w:rPr>
          <w:rStyle w:val="StyleUnderline"/>
        </w:rPr>
        <w:t>The relationship between the U.S. and Russia is fraught and communications are feeble</w:t>
      </w:r>
      <w:r>
        <w:t xml:space="preserve">. Western </w:t>
      </w:r>
      <w:r w:rsidRPr="00DC3112">
        <w:rPr>
          <w:rStyle w:val="StyleUnderline"/>
        </w:rPr>
        <w:t>sanctions</w:t>
      </w:r>
      <w:r>
        <w:t xml:space="preserve"> placed on Russia in response to Vladimir Putin’s acts of aggression </w:t>
      </w:r>
      <w:r w:rsidRPr="00DC3112">
        <w:rPr>
          <w:rStyle w:val="StyleUnderline"/>
        </w:rPr>
        <w:t>have further frozen relations</w:t>
      </w:r>
      <w:r>
        <w:t xml:space="preserve">, special counsel Robert </w:t>
      </w:r>
      <w:r w:rsidRPr="00DC3112">
        <w:rPr>
          <w:rStyle w:val="StyleUnderline"/>
        </w:rPr>
        <w:t>Mueller’s investigation</w:t>
      </w:r>
      <w:r>
        <w:t xml:space="preserve"> into Russian interference in America’s 2016 elections </w:t>
      </w:r>
      <w:r w:rsidRPr="00DC3112">
        <w:rPr>
          <w:rStyle w:val="StyleUnderline"/>
        </w:rPr>
        <w:t>continues to roil American politics</w:t>
      </w:r>
      <w:r>
        <w:t xml:space="preserve">, and Donald </w:t>
      </w:r>
      <w:r w:rsidRPr="00DC3112">
        <w:rPr>
          <w:rStyle w:val="StyleUnderline"/>
        </w:rPr>
        <w:t>Trump’s administration is imperiled if it touches anything related to Russia</w:t>
      </w:r>
      <w:r>
        <w:t>.</w:t>
      </w:r>
    </w:p>
    <w:p w14:paraId="05A14781" w14:textId="77777777" w:rsidR="00640DF5" w:rsidRPr="00DC3112" w:rsidRDefault="00640DF5" w:rsidP="00640DF5">
      <w:pPr>
        <w:rPr>
          <w:rStyle w:val="Emphasis"/>
        </w:rPr>
      </w:pPr>
      <w:r>
        <w:t xml:space="preserve">But it’s not just the means of managing risk that have withered; it’s the will. </w:t>
      </w:r>
      <w:r w:rsidRPr="00DC3112">
        <w:rPr>
          <w:rStyle w:val="StyleUnderline"/>
        </w:rPr>
        <w:t>Arms control efforts have been eroded</w:t>
      </w:r>
      <w:r>
        <w:t xml:space="preserve"> </w:t>
      </w:r>
      <w:r w:rsidRPr="00DC3112">
        <w:t>and</w:t>
      </w:r>
      <w:r>
        <w:t xml:space="preserve">, some suggest, should be eliminated. U.S. and Russian </w:t>
      </w:r>
      <w:r w:rsidRPr="00DC3112">
        <w:rPr>
          <w:rStyle w:val="StyleUnderline"/>
        </w:rPr>
        <w:t>leaders publicly boast of their respective nuclear arms and preparedness</w:t>
      </w:r>
      <w:r>
        <w:t xml:space="preserve"> to use them—possibly in response to non-nuclear attacks. </w:t>
      </w:r>
      <w:r w:rsidRPr="00DC3112">
        <w:rPr>
          <w:rStyle w:val="StyleUnderline"/>
        </w:rPr>
        <w:t xml:space="preserve">Military technologies are advancing rapidly, and the risk that </w:t>
      </w:r>
      <w:r w:rsidRPr="00DC3112">
        <w:rPr>
          <w:rStyle w:val="Emphasis"/>
        </w:rPr>
        <w:t>cyberattacks could target nuclear warning and command-and-control systems</w:t>
      </w:r>
      <w:r w:rsidRPr="00DC3112">
        <w:rPr>
          <w:rStyle w:val="StyleUnderline"/>
        </w:rPr>
        <w:t xml:space="preserve"> is ever-increasing.</w:t>
      </w:r>
      <w:r>
        <w:t xml:space="preserve"> </w:t>
      </w:r>
      <w:r w:rsidRPr="00DC3112">
        <w:rPr>
          <w:rStyle w:val="StyleUnderline"/>
        </w:rPr>
        <w:t>The threat of catastrophic terrorism has greatly increased nuclear dangers</w:t>
      </w:r>
      <w:r>
        <w:t xml:space="preserve">. Meanwhile, U.S. and Russian military </w:t>
      </w:r>
      <w:r w:rsidRPr="00DC3112">
        <w:rPr>
          <w:rStyle w:val="StyleUnderline"/>
        </w:rPr>
        <w:t>forces are again operating in close proximity</w:t>
      </w:r>
      <w:r>
        <w:t xml:space="preserve">, with increased chances that </w:t>
      </w:r>
      <w:r w:rsidRPr="00DC3112">
        <w:rPr>
          <w:rStyle w:val="Emphasis"/>
        </w:rPr>
        <w:t>an inadvertent collision</w:t>
      </w:r>
      <w:r>
        <w:t>—or a deliberate act of aggression, accident, or terrible miscalculation—</w:t>
      </w:r>
      <w:r w:rsidRPr="00DC3112">
        <w:rPr>
          <w:rStyle w:val="Emphasis"/>
        </w:rPr>
        <w:t>could lead to the fatal use of nuclear weapons for the first time in nearly 75 years.</w:t>
      </w:r>
    </w:p>
    <w:p w14:paraId="1740E09B" w14:textId="77777777" w:rsidR="00640DF5" w:rsidRDefault="00640DF5" w:rsidP="00640DF5">
      <w:r w:rsidRPr="00DC3112">
        <w:rPr>
          <w:rStyle w:val="Emphasis"/>
        </w:rPr>
        <w:t>The U.S. and Russia are sleepwalking toward a nuclear disaster</w:t>
      </w:r>
      <w:r>
        <w:t>, and America’s best hope of avoiding catastrophe is reengaging with Russia now—with Congress taking the lead.</w:t>
      </w:r>
    </w:p>
    <w:p w14:paraId="2EF54B63" w14:textId="77777777" w:rsidR="00640DF5" w:rsidRDefault="00640DF5" w:rsidP="00640DF5"/>
    <w:bookmarkEnd w:id="3"/>
    <w:p w14:paraId="1359EDD5" w14:textId="77777777" w:rsidR="00640DF5" w:rsidRPr="009E6C28" w:rsidRDefault="00640DF5" w:rsidP="00640DF5"/>
    <w:p w14:paraId="555E0AF3" w14:textId="77777777" w:rsidR="00640DF5" w:rsidRDefault="00640DF5" w:rsidP="00640DF5">
      <w:pPr>
        <w:pStyle w:val="Heading3"/>
      </w:pPr>
      <w:r>
        <w:t xml:space="preserve">---US-Russia Brink </w:t>
      </w:r>
    </w:p>
    <w:p w14:paraId="13D6EA3E" w14:textId="77777777" w:rsidR="00640DF5" w:rsidRDefault="00640DF5" w:rsidP="00640DF5">
      <w:pPr>
        <w:pStyle w:val="Heading4"/>
      </w:pPr>
      <w:r>
        <w:t>Nuclear war with Russia is on the brink</w:t>
      </w:r>
    </w:p>
    <w:p w14:paraId="36E4F775" w14:textId="77777777" w:rsidR="00640DF5" w:rsidRDefault="00640DF5" w:rsidP="00640DF5">
      <w:r w:rsidRPr="00784D14">
        <w:rPr>
          <w:rStyle w:val="Style13ptBold"/>
        </w:rPr>
        <w:t>Lozansky 2/27</w:t>
      </w:r>
      <w:r>
        <w:t xml:space="preserve">—the president of the American University in Moscow. (Edward, “Are we sleepwalking into nuclear disaster?”, The Washington Times, 2019, </w:t>
      </w:r>
      <w:hyperlink r:id="rId84" w:history="1">
        <w:r>
          <w:rPr>
            <w:rStyle w:val="Hyperlink"/>
          </w:rPr>
          <w:t>https://www.washingtontimes.com/news/2019/feb/26/crosstalk-are-we-sleepwalking-into-nuclear-disaste/</w:t>
        </w:r>
      </w:hyperlink>
      <w:r>
        <w:t>)//EL</w:t>
      </w:r>
    </w:p>
    <w:p w14:paraId="08F6206B" w14:textId="77777777" w:rsidR="00640DF5" w:rsidRPr="00784D14" w:rsidRDefault="00640DF5" w:rsidP="00640DF5">
      <w:pPr>
        <w:rPr>
          <w:rStyle w:val="StyleUnderline"/>
        </w:rPr>
      </w:pPr>
      <w:r w:rsidRPr="00784D14">
        <w:rPr>
          <w:rStyle w:val="StyleUnderline"/>
        </w:rPr>
        <w:t>If anyone needed proof</w:t>
      </w:r>
      <w:r>
        <w:t xml:space="preserve"> that former Sen. Sam Nunn, Georgia Democrat, and former Secretary of Energy Ernest Moniz were right when they recently wrote in Politico that </w:t>
      </w:r>
      <w:r w:rsidRPr="00784D14">
        <w:rPr>
          <w:rStyle w:val="Emphasis"/>
        </w:rPr>
        <w:t>the U.S. and Russia are sleepwalking toward nuclear disaster</w:t>
      </w:r>
      <w:r>
        <w:t xml:space="preserve">, </w:t>
      </w:r>
      <w:r w:rsidRPr="00784D14">
        <w:rPr>
          <w:rStyle w:val="StyleUnderline"/>
        </w:rPr>
        <w:t>it came last week during</w:t>
      </w:r>
      <w:r>
        <w:t xml:space="preserve"> Vladimir </w:t>
      </w:r>
      <w:r w:rsidRPr="00784D14">
        <w:rPr>
          <w:rStyle w:val="StyleUnderline"/>
        </w:rPr>
        <w:t>Putin’s</w:t>
      </w:r>
      <w:r>
        <w:t xml:space="preserve"> annual </w:t>
      </w:r>
      <w:r w:rsidRPr="00784D14">
        <w:rPr>
          <w:rStyle w:val="StyleUnderline"/>
        </w:rPr>
        <w:t>address to the Russian parliament.</w:t>
      </w:r>
    </w:p>
    <w:p w14:paraId="65466556" w14:textId="77777777" w:rsidR="00640DF5" w:rsidRDefault="00640DF5" w:rsidP="00640DF5">
      <w:r>
        <w:t xml:space="preserve">Mr. </w:t>
      </w:r>
      <w:r w:rsidRPr="00784D14">
        <w:rPr>
          <w:rStyle w:val="StyleUnderline"/>
        </w:rPr>
        <w:t>Putin warned Washington against deploying new missiles in Europe</w:t>
      </w:r>
      <w:r>
        <w:t xml:space="preserve"> </w:t>
      </w:r>
      <w:r w:rsidRPr="00784D14">
        <w:rPr>
          <w:rStyle w:val="StyleUnderline"/>
        </w:rPr>
        <w:t>after the collapse of the</w:t>
      </w:r>
      <w:r>
        <w:t xml:space="preserve"> Intermediate-Range Nuclear Forces (</w:t>
      </w:r>
      <w:r w:rsidRPr="00784D14">
        <w:rPr>
          <w:rStyle w:val="StyleUnderline"/>
        </w:rPr>
        <w:t>INF</w:t>
      </w:r>
      <w:r>
        <w:t>) treaty, saying Moscow would install its own weapons targeting not only European missile installations but “decision-making centers” in the United States as well. He said that Russia’s reaction to any deployment would be resolute and that U.S. policymakers should calculate the risks before taking any such steps.</w:t>
      </w:r>
    </w:p>
    <w:p w14:paraId="58AA847C" w14:textId="77777777" w:rsidR="00640DF5" w:rsidRDefault="00640DF5" w:rsidP="00640DF5">
      <w:r w:rsidRPr="00784D14">
        <w:rPr>
          <w:rStyle w:val="StyleUnderline"/>
        </w:rPr>
        <w:t>Washington and NATO condemned these threats as “unacceptable</w:t>
      </w:r>
      <w:r>
        <w:t xml:space="preserve">” </w:t>
      </w:r>
      <w:r w:rsidRPr="00784D14">
        <w:rPr>
          <w:rStyle w:val="StyleUnderline"/>
        </w:rPr>
        <w:t>and</w:t>
      </w:r>
      <w:r>
        <w:t xml:space="preserve"> in turn </w:t>
      </w:r>
      <w:r w:rsidRPr="00784D14">
        <w:rPr>
          <w:rStyle w:val="StyleUnderline"/>
        </w:rPr>
        <w:t>called on Russia to focus on “returning to compliance”</w:t>
      </w:r>
      <w:r>
        <w:t xml:space="preserve"> with the INF treaty.</w:t>
      </w:r>
    </w:p>
    <w:p w14:paraId="20A966A2" w14:textId="77777777" w:rsidR="00640DF5" w:rsidRDefault="00640DF5" w:rsidP="00640DF5">
      <w:r>
        <w:t xml:space="preserve">However, Ted Postol of MIT presented a more balanced opinion in The New York Times, saying that the Russians have some valid reasons to accuse U.S. of non-compliance as well. This began 10 years back, when the Obama administration started deploying the “Aegis ashore” defense system in Europe, supposedly to shoot down Iranian missiles. Mr. Postol argued that those systems actually would be useless as defense against ballistic missiles but are capable of firing offensive U.S. cruise missiles. Because these Aegis systems are located in Eastern Europe and close to Russia, those </w:t>
      </w:r>
      <w:r w:rsidRPr="004E10C2">
        <w:rPr>
          <w:rStyle w:val="StyleUnderline"/>
        </w:rPr>
        <w:t>offensive capabilities are</w:t>
      </w:r>
      <w:r>
        <w:t xml:space="preserve"> rightly </w:t>
      </w:r>
      <w:r w:rsidRPr="004E10C2">
        <w:rPr>
          <w:rStyle w:val="StyleUnderline"/>
        </w:rPr>
        <w:t>worrying Moscow.</w:t>
      </w:r>
    </w:p>
    <w:p w14:paraId="1DD329AC" w14:textId="77777777" w:rsidR="00640DF5" w:rsidRDefault="00640DF5" w:rsidP="00640DF5">
      <w:r>
        <w:t>Without going into technical details, one obvious point made by Messrs. Nunn and Moniz is that when we have the crisis of this magnitude “</w:t>
      </w:r>
      <w:r w:rsidRPr="00784D14">
        <w:rPr>
          <w:rStyle w:val="StyleUnderline"/>
        </w:rPr>
        <w:t>re-engagement with Russia is too important</w:t>
      </w:r>
      <w:r>
        <w:t xml:space="preserve"> to wait for the Mueller probe to end. That means it’s time for Congress to take the lead.”</w:t>
      </w:r>
    </w:p>
    <w:p w14:paraId="48F276A3" w14:textId="77777777" w:rsidR="00640DF5" w:rsidRDefault="00640DF5" w:rsidP="00640DF5">
      <w:r>
        <w:t>That is easier said than done since in this highly divided and partisan Congress one can hardly find more than two or three members who would listen to these smart gentlemen. Republicans and Democrats disagree on practically every issue except when they vote to condemn Russia and introduce yet more punitive measures, including a “sanctions bill from hell,” whatever that means.</w:t>
      </w:r>
    </w:p>
    <w:p w14:paraId="18BE2C2D" w14:textId="77777777" w:rsidR="00640DF5" w:rsidRDefault="00640DF5" w:rsidP="00640DF5">
      <w:r>
        <w:t>Moreover, when anyone who dares to say that there is an urgent need for the resumption of U.S.-Russia dialogue is called a Putin stooge even Messrs. Nunn and Moniz, perhaps in the hopes of avoiding such label, took care to blame Moscow for aggression.</w:t>
      </w:r>
    </w:p>
    <w:p w14:paraId="52B16F79" w14:textId="77777777" w:rsidR="00640DF5" w:rsidRDefault="00640DF5" w:rsidP="00640DF5">
      <w:r>
        <w:t>Still, in the current atmosphere of hatred those few American “dissidents” who dare to continue expressing their belief that without such dialogue we are moving to the brink deserve credit. One such individual is the distinguished history professor from NYU and Princeton Stephen F. Cohen, despite undergoing continuous attacks in the media and even from an academia which in the not too distant past was in the anti-war mood but now turns against one of their own because of what he says in his book “War with Russia.”</w:t>
      </w:r>
    </w:p>
    <w:p w14:paraId="7C0E467A" w14:textId="77777777" w:rsidR="00640DF5" w:rsidRDefault="00640DF5" w:rsidP="00640DF5">
      <w:r>
        <w:t xml:space="preserve">According to Mr. Cohen, </w:t>
      </w:r>
      <w:r w:rsidRPr="00784D14">
        <w:rPr>
          <w:rStyle w:val="StyleUnderline"/>
        </w:rPr>
        <w:t>this new Cold War was instigated in Washington</w:t>
      </w:r>
      <w:r>
        <w:t xml:space="preserve">, not in Moscow </w:t>
      </w:r>
      <w:r w:rsidRPr="00784D14">
        <w:rPr>
          <w:rStyle w:val="StyleUnderline"/>
        </w:rPr>
        <w:t>and is more dangerous, and more fraught with the peril of a hot war</w:t>
      </w:r>
      <w:r>
        <w:t>. He calls for a new detente and sees both Mr. Trump and Mr. Putin as potential partners. He criticizes “mainstream media malpractice” in their coverage and commentary on Russia, Mr. Putin, Mr. Trump, Russiagate, and many foreign policy issues.</w:t>
      </w:r>
    </w:p>
    <w:p w14:paraId="4AB2A823" w14:textId="77777777" w:rsidR="00640DF5" w:rsidRDefault="00640DF5" w:rsidP="00640DF5">
      <w:r>
        <w:t>Mr. Cohen reminds us of the Soviet dissident and nuclear physicist Andrei Sakharov, who accused his government and the Soviet media (compare today’s CNN and MSNBC) for their malpractice and called for dialogue with the United States.</w:t>
      </w:r>
    </w:p>
    <w:p w14:paraId="42E91D42" w14:textId="77777777" w:rsidR="00640DF5" w:rsidRPr="00784D14" w:rsidRDefault="00640DF5" w:rsidP="00640DF5">
      <w:pPr>
        <w:rPr>
          <w:rStyle w:val="Emphasis"/>
        </w:rPr>
      </w:pPr>
      <w:r>
        <w:t xml:space="preserve">Accepting the bitter reality that </w:t>
      </w:r>
      <w:r w:rsidRPr="00784D14">
        <w:rPr>
          <w:rStyle w:val="StyleUnderline"/>
        </w:rPr>
        <w:t>Congress</w:t>
      </w:r>
      <w:r>
        <w:t xml:space="preserve"> with its dismal approval rating </w:t>
      </w:r>
      <w:r w:rsidRPr="00784D14">
        <w:rPr>
          <w:rStyle w:val="StyleUnderline"/>
        </w:rPr>
        <w:t>is not ready to listen</w:t>
      </w:r>
      <w:r>
        <w:t xml:space="preserve"> to Messrs. Nunn, Moniz and Cohen, it </w:t>
      </w:r>
      <w:r w:rsidRPr="00784D14">
        <w:rPr>
          <w:rStyle w:val="StyleUnderline"/>
        </w:rPr>
        <w:t>is left for American people to</w:t>
      </w:r>
      <w:r>
        <w:t xml:space="preserve"> follow the example of Soviet dissidents to </w:t>
      </w:r>
      <w:r w:rsidRPr="00784D14">
        <w:rPr>
          <w:rStyle w:val="StyleUnderline"/>
        </w:rPr>
        <w:t xml:space="preserve">speak out clearly and defiantly against the march toward a </w:t>
      </w:r>
      <w:r w:rsidRPr="00784D14">
        <w:rPr>
          <w:rStyle w:val="Emphasis"/>
        </w:rPr>
        <w:t>nuclear holocaust.</w:t>
      </w:r>
    </w:p>
    <w:p w14:paraId="04143EF4" w14:textId="77777777" w:rsidR="00640DF5" w:rsidRDefault="00640DF5" w:rsidP="00640DF5">
      <w:r>
        <w:t xml:space="preserve">In 2016, Mr. </w:t>
      </w:r>
      <w:r w:rsidRPr="004E10C2">
        <w:rPr>
          <w:rStyle w:val="StyleUnderline"/>
        </w:rPr>
        <w:t>Trump</w:t>
      </w:r>
      <w:r>
        <w:t xml:space="preserve"> was elected on the pledge to concentrate on domestic problems, extricate the country from the endless wars and end America’s role as the “world policemen.” Unfortunately, so far he </w:t>
      </w:r>
      <w:r w:rsidRPr="004E10C2">
        <w:rPr>
          <w:rStyle w:val="StyleUnderline"/>
        </w:rPr>
        <w:t>has not delivered</w:t>
      </w:r>
      <w:r>
        <w:t>, but as 2020 approaches, his base needs reassurance that these pledges are not dead.</w:t>
      </w:r>
    </w:p>
    <w:p w14:paraId="17BFBF2E" w14:textId="77777777" w:rsidR="00640DF5" w:rsidRDefault="00640DF5" w:rsidP="00640DF5">
      <w:r>
        <w:t xml:space="preserve">The reality is belatedly sinking into sober minds that </w:t>
      </w:r>
      <w:r w:rsidRPr="00784D14">
        <w:rPr>
          <w:rStyle w:val="StyleUnderline"/>
        </w:rPr>
        <w:t>we live in a world where America</w:t>
      </w:r>
      <w:r>
        <w:t xml:space="preserve">, despite its economic and military might, </w:t>
      </w:r>
      <w:r w:rsidRPr="00784D14">
        <w:rPr>
          <w:rStyle w:val="StyleUnderline"/>
        </w:rPr>
        <w:t>can no longer</w:t>
      </w:r>
      <w:r>
        <w:t xml:space="preserve"> be a hegemon and </w:t>
      </w:r>
      <w:r w:rsidRPr="00784D14">
        <w:rPr>
          <w:rStyle w:val="StyleUnderline"/>
        </w:rPr>
        <w:t>dictate the rules to the rest of the world.</w:t>
      </w:r>
      <w:r>
        <w:t xml:space="preserve"> Whether U.S. policymakers like it or not, multipolarity is a reality. </w:t>
      </w:r>
      <w:r w:rsidRPr="00784D14">
        <w:rPr>
          <w:rStyle w:val="Emphasis"/>
        </w:rPr>
        <w:t>The question is whether they are willing to risk extinction of the U.S., and the rest of mankind, in a futile bid to hold onto a “unipolar moment” that has passed</w:t>
      </w:r>
      <w:r>
        <w:t>, and which brought Americans nothing but debt and danger while it lasted.</w:t>
      </w:r>
    </w:p>
    <w:p w14:paraId="32160574" w14:textId="77777777" w:rsidR="00640DF5" w:rsidRPr="007908D0" w:rsidRDefault="00640DF5" w:rsidP="00640DF5"/>
    <w:p w14:paraId="2C89C4C1" w14:textId="77777777" w:rsidR="00ED47A3" w:rsidRDefault="00ED47A3" w:rsidP="00ED47A3">
      <w:pPr>
        <w:rPr>
          <w:rStyle w:val="StyleUnderline"/>
        </w:rPr>
      </w:pPr>
    </w:p>
    <w:p w14:paraId="3C4DE4D3" w14:textId="77777777" w:rsidR="00ED47A3" w:rsidRPr="00D16E5F" w:rsidRDefault="00ED47A3" w:rsidP="00ED47A3">
      <w:pPr>
        <w:pStyle w:val="Heading4"/>
        <w:rPr>
          <w:rStyle w:val="Style13ptBold"/>
          <w:szCs w:val="26"/>
        </w:rPr>
      </w:pPr>
      <w:r w:rsidRPr="00D16E5F">
        <w:rPr>
          <w:rStyle w:val="StyleUnderline"/>
          <w:szCs w:val="26"/>
        </w:rPr>
        <w:t xml:space="preserve">Checks on escalation now, but </w:t>
      </w:r>
      <w:r>
        <w:rPr>
          <w:rStyle w:val="StyleUnderline"/>
          <w:szCs w:val="26"/>
        </w:rPr>
        <w:t>strikes on Iranian outposts are the crucial link to conflict</w:t>
      </w:r>
    </w:p>
    <w:p w14:paraId="13503BC9" w14:textId="77777777" w:rsidR="00ED47A3" w:rsidRPr="00D16E5F" w:rsidRDefault="00ED47A3" w:rsidP="00ED47A3">
      <w:pPr>
        <w:rPr>
          <w:rStyle w:val="StyleUnderline"/>
        </w:rPr>
      </w:pPr>
      <w:r w:rsidRPr="00C10749">
        <w:rPr>
          <w:rStyle w:val="Style13ptBold"/>
        </w:rPr>
        <w:t>Peck 5/19</w:t>
      </w:r>
      <w:r>
        <w:t>—a contributing writer for the National Interest. (Michael, “</w:t>
      </w:r>
      <w:r w:rsidRPr="00C10749">
        <w:rPr>
          <w:rStyle w:val="Emphasis"/>
        </w:rPr>
        <w:t xml:space="preserve">Israel vs. Russia: </w:t>
      </w:r>
      <w:r w:rsidRPr="00C10749">
        <w:rPr>
          <w:rStyle w:val="StyleUnderline"/>
        </w:rPr>
        <w:t xml:space="preserve">The Middle East War That </w:t>
      </w:r>
      <w:r w:rsidRPr="00C10749">
        <w:rPr>
          <w:rStyle w:val="Emphasis"/>
        </w:rPr>
        <w:t>Could Become a Nuclear Train Wreck</w:t>
      </w:r>
      <w:r>
        <w:t xml:space="preserve">”, The National Interest, 2019, </w:t>
      </w:r>
      <w:hyperlink r:id="rId85" w:history="1">
        <w:r>
          <w:rPr>
            <w:rStyle w:val="Hyperlink"/>
          </w:rPr>
          <w:t>https://nationalinterest.org/blog/buzz/israel-vs-russia-middle-east-war-could-become-nuclear-train-wreck-58482</w:t>
        </w:r>
      </w:hyperlink>
      <w:r>
        <w:t>)//EL</w:t>
      </w:r>
    </w:p>
    <w:p w14:paraId="08124C4A" w14:textId="77777777" w:rsidR="00ED47A3" w:rsidRDefault="00ED47A3" w:rsidP="00ED47A3">
      <w:r>
        <w:t xml:space="preserve">Nonetheless, </w:t>
      </w:r>
      <w:r w:rsidRPr="005604BC">
        <w:rPr>
          <w:rStyle w:val="StyleUnderline"/>
        </w:rPr>
        <w:t>Israel sees value in Russia as a potential restraint on Iran</w:t>
      </w:r>
      <w:r>
        <w:t xml:space="preserve">, </w:t>
      </w:r>
      <w:r w:rsidRPr="005604BC">
        <w:rPr>
          <w:rStyle w:val="StyleUnderline"/>
        </w:rPr>
        <w:t>and</w:t>
      </w:r>
      <w:r>
        <w:t xml:space="preserve"> </w:t>
      </w:r>
      <w:r w:rsidRPr="005604BC">
        <w:rPr>
          <w:rStyle w:val="StyleUnderline"/>
        </w:rPr>
        <w:t>a</w:t>
      </w:r>
      <w:r>
        <w:t xml:space="preserve"> possible </w:t>
      </w:r>
      <w:r w:rsidRPr="005604BC">
        <w:rPr>
          <w:rStyle w:val="StyleUnderline"/>
        </w:rPr>
        <w:t>lever to get Iranian forces out of Syria</w:t>
      </w:r>
      <w:r>
        <w:t xml:space="preserve">. After a February meeting between Prime Minister Benjamin Netanyahu and President Vladimir Putin to mend fences after the Il-20 incident, Israeli officials claimed Putin had agreed that foreign forces should withdraw from Syria. For Moscow, </w:t>
      </w:r>
      <w:r w:rsidRPr="005604BC">
        <w:rPr>
          <w:rStyle w:val="StyleUnderline"/>
        </w:rPr>
        <w:t>friendly relations with Israel offer more influence in the Middle East</w:t>
      </w:r>
      <w:r>
        <w:t xml:space="preserve"> even as America may be scaling down its presence in the region.</w:t>
      </w:r>
    </w:p>
    <w:p w14:paraId="41056430" w14:textId="77777777" w:rsidR="00ED47A3" w:rsidRDefault="00ED47A3" w:rsidP="00ED47A3">
      <w:r w:rsidRPr="005604BC">
        <w:rPr>
          <w:rStyle w:val="StyleUnderline"/>
        </w:rPr>
        <w:t>Still, the Kremlin has denounced Israeli strikes in Syria as “illegitimate</w:t>
      </w:r>
      <w:r>
        <w:t xml:space="preserve">.” Syria has been a Russian ally for more than fifty years, and it was Russian air strikes—along with Iranian and Hezbollah troops—that saved Syrian president Bashar al-Assad’s faltering regime from ISIS and other rebel groups. </w:t>
      </w:r>
      <w:r w:rsidRPr="005604BC">
        <w:rPr>
          <w:rStyle w:val="StyleUnderline"/>
        </w:rPr>
        <w:t>At least 63,000 Russian troops have served in Syria since 2015.</w:t>
      </w:r>
      <w:r>
        <w:t xml:space="preserve"> Though Putin has promised since 2016 that Russian forces would withdraw, </w:t>
      </w:r>
      <w:r w:rsidRPr="005604BC">
        <w:rPr>
          <w:rStyle w:val="StyleUnderline"/>
        </w:rPr>
        <w:t>Russia currently retains more than 5,000 troops and private military contractors in Syria,</w:t>
      </w:r>
      <w:r>
        <w:t xml:space="preserve"> backed by several dozen aircraft and helicopters.</w:t>
      </w:r>
    </w:p>
    <w:p w14:paraId="06E14CD9" w14:textId="77777777" w:rsidR="00ED47A3" w:rsidRDefault="00ED47A3" w:rsidP="00ED47A3">
      <w:r>
        <w:t xml:space="preserve">And </w:t>
      </w:r>
      <w:r w:rsidRPr="005604BC">
        <w:rPr>
          <w:rStyle w:val="Emphasis"/>
        </w:rPr>
        <w:t>Russia is in Syria to stay</w:t>
      </w:r>
      <w:r>
        <w:t xml:space="preserve">. The Syrian port of </w:t>
      </w:r>
      <w:r w:rsidRPr="005604BC">
        <w:rPr>
          <w:rStyle w:val="StyleUnderline"/>
        </w:rPr>
        <w:t>Tartus is Russia’s only naval base in the Mediterranean</w:t>
      </w:r>
      <w:r>
        <w:t>: in 2016, Moscow and Damascus signed a forty-nine-year agreement that allows nuclear-powered Russian warships to operate from there. In addition, Russian aircraft and surface-to-air missiles, including the long-range S-400 air defense system, operate from at least two air bases in western Syria.</w:t>
      </w:r>
    </w:p>
    <w:p w14:paraId="0C4DD848" w14:textId="77777777" w:rsidR="00ED47A3" w:rsidRPr="005604BC" w:rsidRDefault="00ED47A3" w:rsidP="00ED47A3">
      <w:pPr>
        <w:rPr>
          <w:rStyle w:val="Emphasis"/>
        </w:rPr>
      </w:pPr>
      <w:r w:rsidRPr="005604BC">
        <w:rPr>
          <w:rStyle w:val="StyleUnderline"/>
        </w:rPr>
        <w:t>Israel can live with the Russians next door</w:t>
      </w:r>
      <w:r>
        <w:t>—</w:t>
      </w:r>
      <w:r w:rsidRPr="005604BC">
        <w:rPr>
          <w:rStyle w:val="Emphasis"/>
        </w:rPr>
        <w:t>but not the Iranians</w:t>
      </w:r>
      <w:r>
        <w:t xml:space="preserve">. Israeli officials warn of Tehran’s plan to station 100,000 Iranian and allied troops in Syria. Hezbollah, with its estimated arsenal of 130,000-plus rockets, already menaces Israel’s Lebanon frontier. </w:t>
      </w:r>
      <w:r w:rsidRPr="005604BC">
        <w:rPr>
          <w:rStyle w:val="StyleUnderline"/>
        </w:rPr>
        <w:t>Syria joining Lebanon as a</w:t>
      </w:r>
      <w:r>
        <w:t xml:space="preserve"> second </w:t>
      </w:r>
      <w:r w:rsidRPr="005604BC">
        <w:rPr>
          <w:rStyle w:val="StyleUnderline"/>
        </w:rPr>
        <w:t>Iranian rocket base</w:t>
      </w:r>
      <w:r>
        <w:t xml:space="preserve"> </w:t>
      </w:r>
      <w:r w:rsidRPr="005604BC">
        <w:rPr>
          <w:rStyle w:val="StyleUnderline"/>
        </w:rPr>
        <w:t>is the stuff of</w:t>
      </w:r>
      <w:r>
        <w:t xml:space="preserve"> </w:t>
      </w:r>
      <w:r w:rsidRPr="005604BC">
        <w:rPr>
          <w:rStyle w:val="Emphasis"/>
        </w:rPr>
        <w:t>Israeli nightmares.</w:t>
      </w:r>
    </w:p>
    <w:p w14:paraId="216F0585" w14:textId="77777777" w:rsidR="00ED47A3" w:rsidRDefault="00ED47A3" w:rsidP="00ED47A3">
      <w:r>
        <w:t>“</w:t>
      </w:r>
      <w:r w:rsidRPr="005604BC">
        <w:rPr>
          <w:rStyle w:val="StyleUnderline"/>
        </w:rPr>
        <w:t>We can</w:t>
      </w:r>
      <w:r>
        <w:t xml:space="preserve"> – and we intend to – make it as difficult as possible and </w:t>
      </w:r>
      <w:r w:rsidRPr="005604BC">
        <w:rPr>
          <w:rStyle w:val="StyleUnderline"/>
        </w:rPr>
        <w:t>inflict a price tag that the Iranians aren’t willing to pay</w:t>
      </w:r>
      <w:r>
        <w:t>,” the IDF official said. And the Israeli Air Force has been just doing that, attacking “Iranian and Hezbollah targets hundreds of times,” Netanyahu announced after a devastating attack on Iranian arms depots near Damascus International Airport in January.</w:t>
      </w:r>
    </w:p>
    <w:p w14:paraId="3B337E1B" w14:textId="77777777" w:rsidR="00ED47A3" w:rsidRDefault="00ED47A3" w:rsidP="00ED47A3">
      <w:r>
        <w:t>“We continue to implement our plans,” the IDF official replied when asked if Russia would deter Israeli raids into Syria. “Our activities suggest that, despite everything, we enjoy significant freedom of action.”</w:t>
      </w:r>
    </w:p>
    <w:p w14:paraId="4179B3E4" w14:textId="77777777" w:rsidR="00ED47A3" w:rsidRDefault="00ED47A3" w:rsidP="00ED47A3">
      <w:r>
        <w:t xml:space="preserve">But more telling was his one-word response when asked </w:t>
      </w:r>
      <w:r w:rsidRPr="005604BC">
        <w:rPr>
          <w:rStyle w:val="StyleUnderline"/>
        </w:rPr>
        <w:t>how willing is Israel to fight for that freedom of action</w:t>
      </w:r>
      <w:r>
        <w:t>.</w:t>
      </w:r>
    </w:p>
    <w:p w14:paraId="74F702BF" w14:textId="77777777" w:rsidR="00ED47A3" w:rsidRDefault="00ED47A3" w:rsidP="00ED47A3">
      <w:r>
        <w:t>“</w:t>
      </w:r>
      <w:r w:rsidRPr="005604BC">
        <w:rPr>
          <w:rStyle w:val="StyleUnderline"/>
        </w:rPr>
        <w:t>Willing</w:t>
      </w:r>
      <w:r>
        <w:t>.”</w:t>
      </w:r>
    </w:p>
    <w:p w14:paraId="4331602F" w14:textId="77777777" w:rsidR="00ED47A3" w:rsidRDefault="00ED47A3" w:rsidP="00ED47A3">
      <w:r>
        <w:t xml:space="preserve">Which leaves the question: </w:t>
      </w:r>
      <w:r w:rsidRPr="005604BC">
        <w:rPr>
          <w:rStyle w:val="Emphasis"/>
        </w:rPr>
        <w:t>Can Israel target Iran in Syria without triggering a clash with Russia</w:t>
      </w:r>
      <w:r>
        <w:t>?</w:t>
      </w:r>
    </w:p>
    <w:p w14:paraId="5843BC38" w14:textId="77777777" w:rsidR="00ED47A3" w:rsidRPr="005604BC" w:rsidRDefault="00ED47A3" w:rsidP="00ED47A3">
      <w:pPr>
        <w:rPr>
          <w:rStyle w:val="Emphasis"/>
        </w:rPr>
      </w:pPr>
      <w:r w:rsidRPr="005604BC">
        <w:rPr>
          <w:rStyle w:val="StyleUnderline"/>
        </w:rPr>
        <w:t>There are deconfliction mechanisms in place</w:t>
      </w:r>
      <w:r>
        <w:t>, including a hotline between the Israeli and Russian militaries. “We are very strict about informing the Russians about our activities and that their operational picture is up to date,” said the IDF official</w:t>
      </w:r>
      <w:r w:rsidRPr="005604BC">
        <w:rPr>
          <w:rStyle w:val="Emphasis"/>
        </w:rPr>
        <w:t>. Yet those procedures were not sufficient to avoid a downing of a Russian plane.</w:t>
      </w:r>
    </w:p>
    <w:p w14:paraId="3998A5AF" w14:textId="77777777" w:rsidR="00ED47A3" w:rsidRDefault="00ED47A3" w:rsidP="00ED47A3"/>
    <w:p w14:paraId="4DF206D5" w14:textId="762F6FD8" w:rsidR="00517C37" w:rsidRPr="00517C37" w:rsidRDefault="00517C37" w:rsidP="00517C37">
      <w:pPr>
        <w:pStyle w:val="Heading3"/>
        <w:rPr>
          <w:rFonts w:asciiTheme="minorHAnsi" w:hAnsiTheme="minorHAnsi" w:cstheme="minorHAnsi"/>
        </w:rPr>
      </w:pPr>
      <w:r>
        <w:rPr>
          <w:rFonts w:asciiTheme="minorHAnsi" w:hAnsiTheme="minorHAnsi" w:cstheme="minorHAnsi"/>
        </w:rPr>
        <w:t xml:space="preserve">---AT: Syria strikes good </w:t>
      </w:r>
    </w:p>
    <w:p w14:paraId="58FCE727" w14:textId="3D00D550" w:rsidR="00517C37" w:rsidRDefault="00517C37" w:rsidP="00517C37">
      <w:pPr>
        <w:pStyle w:val="Heading4"/>
      </w:pPr>
      <w:r>
        <w:t xml:space="preserve">Israeli attacks on Iranian installations in Syria can’t deter Iranian influence and escalate to war </w:t>
      </w:r>
    </w:p>
    <w:p w14:paraId="793CB1D5" w14:textId="77777777" w:rsidR="00517C37" w:rsidRDefault="00517C37" w:rsidP="00517C37">
      <w:r w:rsidRPr="00BC71F0">
        <w:rPr>
          <w:rStyle w:val="Style13ptBold"/>
        </w:rPr>
        <w:t>Ben-Meir 19</w:t>
      </w:r>
      <w:r>
        <w:t xml:space="preserve">—(PhD, Oxford University) is Professor and Senior Fellow at New York University’s Center for Global Affairs, and Senior Fellow and Middle Eastern Studies Project Director at the World Policy Institute.  (Alon, “Preventing an Israeli-Iran War”, American Diplomacy, May, </w:t>
      </w:r>
      <w:hyperlink r:id="rId86" w:history="1">
        <w:r>
          <w:rPr>
            <w:rStyle w:val="Hyperlink"/>
          </w:rPr>
          <w:t>http://americandiplomacy.web.unc.edu/2019/05/preventing-an-israeil-iran-war/</w:t>
        </w:r>
      </w:hyperlink>
      <w:r>
        <w:t>)//EL</w:t>
      </w:r>
    </w:p>
    <w:p w14:paraId="287F4373" w14:textId="77777777" w:rsidR="00517C37" w:rsidRDefault="00517C37" w:rsidP="00517C37">
      <w:r w:rsidRPr="00BC71F0">
        <w:rPr>
          <w:rStyle w:val="Emphasis"/>
        </w:rPr>
        <w:t>Attacks in Syria spark further conflict</w:t>
      </w:r>
      <w:r>
        <w:t xml:space="preserve">: </w:t>
      </w:r>
      <w:r w:rsidRPr="00BC71F0">
        <w:rPr>
          <w:rStyle w:val="StyleUnderline"/>
        </w:rPr>
        <w:t>Israel’s</w:t>
      </w:r>
      <w:r>
        <w:t xml:space="preserve"> continuing </w:t>
      </w:r>
      <w:r w:rsidRPr="00BC71F0">
        <w:rPr>
          <w:rStyle w:val="StyleUnderline"/>
        </w:rPr>
        <w:t>attacks on Iranian military installations in Syria</w:t>
      </w:r>
      <w:r>
        <w:t xml:space="preserve">, from which Iran has sustained heavy losses, </w:t>
      </w:r>
      <w:r w:rsidRPr="00BC71F0">
        <w:rPr>
          <w:rStyle w:val="StyleUnderline"/>
        </w:rPr>
        <w:t>could pressure Iran to retaliate</w:t>
      </w:r>
      <w:r>
        <w:t xml:space="preserve"> as it will no longer allow itself to be humiliated now that these attacks are in the open. </w:t>
      </w:r>
      <w:r w:rsidRPr="00BC71F0">
        <w:rPr>
          <w:rStyle w:val="StyleUnderline"/>
        </w:rPr>
        <w:t>Iran’s tendency to overly exaggerate its military prowess</w:t>
      </w:r>
      <w:r>
        <w:t xml:space="preserve">, which it has come to believe in, </w:t>
      </w:r>
      <w:r w:rsidRPr="00BC71F0">
        <w:rPr>
          <w:rStyle w:val="StyleUnderline"/>
        </w:rPr>
        <w:t>and Israel’s psychologically rooted fear of existential threats,</w:t>
      </w:r>
      <w:r>
        <w:t xml:space="preserve"> </w:t>
      </w:r>
      <w:r w:rsidRPr="00BC71F0">
        <w:rPr>
          <w:rStyle w:val="StyleUnderline"/>
        </w:rPr>
        <w:t>narrows the space of reasonable discourse</w:t>
      </w:r>
      <w:r>
        <w:t>.</w:t>
      </w:r>
    </w:p>
    <w:p w14:paraId="354B4B0D" w14:textId="77777777" w:rsidR="00517C37" w:rsidRPr="00BC71F0" w:rsidRDefault="00517C37" w:rsidP="00517C37">
      <w:pPr>
        <w:rPr>
          <w:rStyle w:val="StyleUnderline"/>
        </w:rPr>
      </w:pPr>
      <w:r>
        <w:t xml:space="preserve">The problem here is that </w:t>
      </w:r>
      <w:r w:rsidRPr="00BC71F0">
        <w:rPr>
          <w:rStyle w:val="StyleUnderline"/>
        </w:rPr>
        <w:t>Israel’s determination not to allow</w:t>
      </w:r>
      <w:r>
        <w:t xml:space="preserve"> </w:t>
      </w:r>
      <w:r w:rsidRPr="00BC71F0">
        <w:rPr>
          <w:rStyle w:val="StyleUnderline"/>
        </w:rPr>
        <w:t>Iran</w:t>
      </w:r>
      <w:r>
        <w:t xml:space="preserve"> to establish permanent </w:t>
      </w:r>
      <w:r w:rsidRPr="00BC71F0">
        <w:rPr>
          <w:rStyle w:val="StyleUnderline"/>
        </w:rPr>
        <w:t>military bases in Syria</w:t>
      </w:r>
      <w:r>
        <w:t xml:space="preserve">, </w:t>
      </w:r>
      <w:r w:rsidRPr="00BC71F0">
        <w:rPr>
          <w:rStyle w:val="StyleUnderline"/>
        </w:rPr>
        <w:t>and</w:t>
      </w:r>
      <w:r>
        <w:t xml:space="preserve"> conversely </w:t>
      </w:r>
      <w:r w:rsidRPr="00BC71F0">
        <w:rPr>
          <w:rStyle w:val="StyleUnderline"/>
        </w:rPr>
        <w:t>Tehran’s determination not to cut its losses</w:t>
      </w:r>
      <w:r>
        <w:t xml:space="preserve"> and leave, </w:t>
      </w:r>
      <w:r w:rsidRPr="00BC71F0">
        <w:rPr>
          <w:rStyle w:val="StyleUnderline"/>
        </w:rPr>
        <w:t xml:space="preserve">shortens the time before an outright military confrontation could occur. </w:t>
      </w:r>
      <w:r>
        <w:t xml:space="preserve">These </w:t>
      </w:r>
      <w:r w:rsidRPr="00BC71F0">
        <w:rPr>
          <w:rStyle w:val="Emphasis"/>
        </w:rPr>
        <w:t>conditions are further aggravated by Trump’s support of Netanyahu’s military campaign against Iran in Syria</w:t>
      </w:r>
      <w:r>
        <w:t xml:space="preserve">, </w:t>
      </w:r>
      <w:r w:rsidRPr="00BC71F0">
        <w:rPr>
          <w:rStyle w:val="StyleUnderline"/>
        </w:rPr>
        <w:t>bringing Israel and Iran ever closer to the precipice of war.</w:t>
      </w:r>
    </w:p>
    <w:p w14:paraId="248AF503" w14:textId="77777777" w:rsidR="00517C37" w:rsidRDefault="00517C37" w:rsidP="00517C37">
      <w:pPr>
        <w:rPr>
          <w:rStyle w:val="Emphasis"/>
        </w:rPr>
      </w:pPr>
      <w:r>
        <w:t xml:space="preserve">One of the potentially explosive conflicts that must be defused immediately with the help of Russia is Iran’s determination to maintain a military presence in Syria. </w:t>
      </w:r>
      <w:r w:rsidRPr="00BC71F0">
        <w:rPr>
          <w:rStyle w:val="StyleUnderline"/>
        </w:rPr>
        <w:t>Iran is unlikely to leave Syria voluntarily,</w:t>
      </w:r>
      <w:r>
        <w:t xml:space="preserve"> nor will Israel be able to dislodge it by force. </w:t>
      </w:r>
      <w:r w:rsidRPr="00BC71F0">
        <w:rPr>
          <w:rStyle w:val="StyleUnderline"/>
        </w:rPr>
        <w:t>Iran understands that it cannot threaten Israel from Syrian territory and continue to supply Hezbollah and Hamas with military equipment</w:t>
      </w:r>
      <w:r>
        <w:t xml:space="preserve">, including rockets, challenging Israel from three fronts with impunity. </w:t>
      </w:r>
      <w:r w:rsidRPr="00BC71F0">
        <w:rPr>
          <w:rStyle w:val="StyleUnderline"/>
        </w:rPr>
        <w:t>Iran will be wise to remove all its military encampments eastward to the Iraqi border</w:t>
      </w:r>
      <w:r>
        <w:t xml:space="preserve"> to persuade Israel that it has no designs against it. </w:t>
      </w:r>
      <w:r w:rsidRPr="00BC71F0">
        <w:rPr>
          <w:rStyle w:val="StyleUnderline"/>
        </w:rPr>
        <w:t>Otherwise, Israeli attacks on Iranian military installations in Syria will continue</w:t>
      </w:r>
      <w:r>
        <w:t xml:space="preserve">, </w:t>
      </w:r>
      <w:r w:rsidRPr="00BC71F0">
        <w:rPr>
          <w:rStyle w:val="Emphasis"/>
        </w:rPr>
        <w:t>and it could to escalate into a full-blown war.</w:t>
      </w:r>
    </w:p>
    <w:p w14:paraId="4DE4648B" w14:textId="77777777" w:rsidR="00517C37" w:rsidRPr="00517C37" w:rsidRDefault="00517C37" w:rsidP="00517C37"/>
    <w:p w14:paraId="261E5474" w14:textId="0080DFEC" w:rsidR="00640DF5" w:rsidRDefault="00640DF5" w:rsidP="00640DF5">
      <w:pPr>
        <w:pStyle w:val="Heading4"/>
      </w:pPr>
      <w:r>
        <w:t xml:space="preserve">Israel can’t verify if those are even nuclear facilities </w:t>
      </w:r>
    </w:p>
    <w:p w14:paraId="749AA3A7" w14:textId="77777777" w:rsidR="00640DF5" w:rsidRPr="004455FA" w:rsidRDefault="00640DF5" w:rsidP="00640DF5">
      <w:r w:rsidRPr="00F13EAB">
        <w:rPr>
          <w:rStyle w:val="Style13ptBold"/>
        </w:rPr>
        <w:t>AMN News desk 4/7</w:t>
      </w:r>
      <w:r>
        <w:t>—an international policy reporting team for the news site Al-Masdar News (“</w:t>
      </w:r>
      <w:r w:rsidRPr="00F13EAB">
        <w:rPr>
          <w:rStyle w:val="StyleUnderline"/>
        </w:rPr>
        <w:t>Did Israel destroy Syria’s nuclear weapons program</w:t>
      </w:r>
      <w:r>
        <w:t xml:space="preserve">?”, Al-Masdar News, 2019, </w:t>
      </w:r>
      <w:hyperlink r:id="rId87" w:history="1">
        <w:r>
          <w:rPr>
            <w:rStyle w:val="Hyperlink"/>
          </w:rPr>
          <w:t>https://www.almasdarnews.com/article/did-israel-destroy-syrias-nuclear-weapons-program/</w:t>
        </w:r>
      </w:hyperlink>
      <w:r>
        <w:t>)//EL</w:t>
      </w:r>
    </w:p>
    <w:p w14:paraId="6B8542BD" w14:textId="77777777" w:rsidR="00640DF5" w:rsidRDefault="00640DF5" w:rsidP="00640DF5">
      <w:r>
        <w:t>Syria’s Response</w:t>
      </w:r>
    </w:p>
    <w:p w14:paraId="725E3D46" w14:textId="77777777" w:rsidR="00640DF5" w:rsidRDefault="00640DF5" w:rsidP="00640DF5">
      <w:r w:rsidRPr="00F13EAB">
        <w:rPr>
          <w:rStyle w:val="StyleUnderline"/>
        </w:rPr>
        <w:t>Syria officially denied the site was a nuclear facility</w:t>
      </w:r>
      <w:r>
        <w:t xml:space="preserve">, </w:t>
      </w:r>
      <w:r w:rsidRPr="00F13EAB">
        <w:rPr>
          <w:rStyle w:val="StyleUnderline"/>
        </w:rPr>
        <w:t>despite a great deal of speculation</w:t>
      </w:r>
      <w:r>
        <w:t xml:space="preserve"> regarding the Israeli attack.</w:t>
      </w:r>
    </w:p>
    <w:p w14:paraId="2461A6EF" w14:textId="77777777" w:rsidR="00640DF5" w:rsidRDefault="00640DF5" w:rsidP="00640DF5">
      <w:r>
        <w:t xml:space="preserve">“Is it logical? </w:t>
      </w:r>
      <w:r w:rsidRPr="00F13EAB">
        <w:rPr>
          <w:rStyle w:val="Emphasis"/>
        </w:rPr>
        <w:t>A nuclear site did not have protection with surface to air defences</w:t>
      </w:r>
      <w:r>
        <w:t xml:space="preserve">? A nuclear site </w:t>
      </w:r>
      <w:r w:rsidRPr="00F13EAB">
        <w:rPr>
          <w:rStyle w:val="StyleUnderline"/>
        </w:rPr>
        <w:t>within the footprint of satellites in the middle of Syria in an open area in the desert</w:t>
      </w:r>
      <w:r>
        <w:t>?” Syrian President Bashar Al-Assad told Qatar’s al-Watan newspaper in an interview shortly after the Israeli attack.</w:t>
      </w:r>
    </w:p>
    <w:p w14:paraId="514DE615" w14:textId="77777777" w:rsidR="00640DF5" w:rsidRDefault="00640DF5" w:rsidP="00640DF5">
      <w:r>
        <w:t xml:space="preserve">“The truth is that </w:t>
      </w:r>
      <w:r w:rsidRPr="00F13EAB">
        <w:rPr>
          <w:rStyle w:val="Emphasis"/>
        </w:rPr>
        <w:t>the raid was at a military site under construction</w:t>
      </w:r>
      <w:r>
        <w:t>,” Assad said in the interview. “We are against mass destruction weapons for Israel, Iran or others.”</w:t>
      </w:r>
    </w:p>
    <w:p w14:paraId="34808381" w14:textId="77777777" w:rsidR="00640DF5" w:rsidRDefault="00640DF5" w:rsidP="00640DF5">
      <w:r>
        <w:t>“</w:t>
      </w:r>
      <w:r w:rsidRPr="00F13EAB">
        <w:rPr>
          <w:rStyle w:val="StyleUnderline"/>
        </w:rPr>
        <w:t>Where would we use it</w:t>
      </w:r>
      <w:r>
        <w:t xml:space="preserve">? </w:t>
      </w:r>
      <w:r w:rsidRPr="00F13EAB">
        <w:rPr>
          <w:rStyle w:val="StyleUnderline"/>
        </w:rPr>
        <w:t>On Israel it would kill the Palestinians.</w:t>
      </w:r>
      <w:r>
        <w:t xml:space="preserve"> I do not see this as logical,” the Syrian President said, adding “why did they raid it, we do not know what data they had, but they know and they see through satellites; </w:t>
      </w:r>
      <w:r w:rsidRPr="00F13EAB">
        <w:rPr>
          <w:rStyle w:val="StyleUnderline"/>
        </w:rPr>
        <w:t>they have raided an incomplete site that did not have any personnel or anything</w:t>
      </w:r>
      <w:r>
        <w:t xml:space="preserve">. </w:t>
      </w:r>
      <w:r w:rsidRPr="00F13EAB">
        <w:rPr>
          <w:rStyle w:val="Emphasis"/>
        </w:rPr>
        <w:t>It was empty.”</w:t>
      </w:r>
    </w:p>
    <w:p w14:paraId="4141B777" w14:textId="77777777" w:rsidR="00640DF5" w:rsidRDefault="00640DF5" w:rsidP="00640DF5">
      <w:r>
        <w:t xml:space="preserve">The Syrian government has maintained that </w:t>
      </w:r>
      <w:r w:rsidRPr="00F13EAB">
        <w:rPr>
          <w:rStyle w:val="StyleUnderline"/>
        </w:rPr>
        <w:t>this facility was never used for nuclear research or the development of these weapons, despite Israel’s claims</w:t>
      </w:r>
      <w:r>
        <w:t>.</w:t>
      </w:r>
    </w:p>
    <w:p w14:paraId="112834A3" w14:textId="77777777" w:rsidR="00640DF5" w:rsidRDefault="00640DF5" w:rsidP="00640DF5"/>
    <w:p w14:paraId="3CECA9CB" w14:textId="6F0123A1" w:rsidR="002E38E4" w:rsidRDefault="002E38E4" w:rsidP="002E38E4">
      <w:pPr>
        <w:pStyle w:val="Heading3"/>
        <w:rPr>
          <w:rFonts w:asciiTheme="minorHAnsi" w:hAnsiTheme="minorHAnsi" w:cstheme="minorHAnsi"/>
        </w:rPr>
      </w:pPr>
      <w:r w:rsidRPr="001F5135">
        <w:rPr>
          <w:rFonts w:asciiTheme="minorHAnsi" w:hAnsiTheme="minorHAnsi" w:cstheme="minorHAnsi"/>
        </w:rPr>
        <w:t xml:space="preserve">Impact – Iran </w:t>
      </w:r>
    </w:p>
    <w:p w14:paraId="3FC27FA7" w14:textId="24EA2CC5" w:rsidR="00751229" w:rsidRDefault="00751229" w:rsidP="00751229">
      <w:pPr>
        <w:pStyle w:val="Heading4"/>
      </w:pPr>
      <w:r>
        <w:t xml:space="preserve">Netanyahu lashes out against Iran if his seat comes under threat </w:t>
      </w:r>
    </w:p>
    <w:p w14:paraId="23A7FDBE" w14:textId="77777777" w:rsidR="00751229" w:rsidRDefault="00751229" w:rsidP="00751229">
      <w:r w:rsidRPr="009C2365">
        <w:rPr>
          <w:rStyle w:val="Style13ptBold"/>
        </w:rPr>
        <w:t>Caspit 6/28</w:t>
      </w:r>
      <w:r>
        <w:t xml:space="preserve">—a columnist for Al-Monitor's Israel Pulse. He is also a senior columnist and political analyst for Israeli newspapers and has a daily radio show and regular TV shows on politics and Israel. (Ben, “In Netanyahu's quest for survival, all options on the table”, Al-Monitor, 2019, </w:t>
      </w:r>
      <w:hyperlink r:id="rId88" w:history="1">
        <w:r>
          <w:rPr>
            <w:rStyle w:val="Hyperlink"/>
          </w:rPr>
          <w:t>https://www.al-monitor.com/pulse/originals/2019/06/israel-benjamin-netanyahu-blue-and-white-likud-elections.html</w:t>
        </w:r>
      </w:hyperlink>
      <w:r>
        <w:t>)//EL</w:t>
      </w:r>
    </w:p>
    <w:p w14:paraId="7EBE24DB" w14:textId="77777777" w:rsidR="00751229" w:rsidRDefault="00751229" w:rsidP="00751229">
      <w:r>
        <w:t xml:space="preserve">Now that </w:t>
      </w:r>
      <w:r w:rsidRPr="004373DB">
        <w:rPr>
          <w:rStyle w:val="StyleUnderline"/>
        </w:rPr>
        <w:t>the prospects of a Knesset vote annulling the September elections appear nil,</w:t>
      </w:r>
      <w:r>
        <w:t xml:space="preserve"> concern has turned to another, more sensitive issue: </w:t>
      </w:r>
      <w:r w:rsidRPr="004373DB">
        <w:rPr>
          <w:rStyle w:val="Emphasis"/>
        </w:rPr>
        <w:t>Might Netanyahu encourage a clash with one of Israel’s enemies to create a national emergency</w:t>
      </w:r>
      <w:r>
        <w:t xml:space="preserve"> </w:t>
      </w:r>
      <w:r w:rsidRPr="004373DB">
        <w:rPr>
          <w:rStyle w:val="StyleUnderline"/>
        </w:rPr>
        <w:t>and</w:t>
      </w:r>
      <w:r>
        <w:t xml:space="preserve"> force his political rivals to postpone the elections or </w:t>
      </w:r>
      <w:r w:rsidRPr="004373DB">
        <w:rPr>
          <w:rStyle w:val="StyleUnderline"/>
        </w:rPr>
        <w:t>form an emergency government</w:t>
      </w:r>
      <w:r>
        <w:t>? So far, Netanyahu has proven himself a cautious leader, strongly averse to military adventures. His caution is born mostly of his well-developed survival instinct.</w:t>
      </w:r>
    </w:p>
    <w:p w14:paraId="5F98E6A9" w14:textId="77777777" w:rsidR="00751229" w:rsidRDefault="00751229" w:rsidP="00751229">
      <w:r>
        <w:t xml:space="preserve">Given Israel’s military conflicts over the past two decades, Netanyahu knows that </w:t>
      </w:r>
      <w:r w:rsidRPr="006A59AF">
        <w:rPr>
          <w:rStyle w:val="StyleUnderline"/>
        </w:rPr>
        <w:t>any modern war in which Israel might engage would be unwinnable</w:t>
      </w:r>
      <w:r>
        <w:t xml:space="preserve">, even if it’s only a limited military clash and even with the best military force in the Middle East at his disposal. </w:t>
      </w:r>
      <w:r w:rsidRPr="004373DB">
        <w:rPr>
          <w:rStyle w:val="StyleUnderline"/>
        </w:rPr>
        <w:t>What makes the current situation</w:t>
      </w:r>
      <w:r>
        <w:t xml:space="preserve"> more </w:t>
      </w:r>
      <w:r w:rsidRPr="004373DB">
        <w:rPr>
          <w:rStyle w:val="StyleUnderline"/>
        </w:rPr>
        <w:t>explosive is that</w:t>
      </w:r>
      <w:r>
        <w:t xml:space="preserve"> </w:t>
      </w:r>
      <w:r w:rsidRPr="004373DB">
        <w:rPr>
          <w:rStyle w:val="StyleUnderline"/>
        </w:rPr>
        <w:t>Netanyahu’s personal survival is at the most fateful crossroad of his life,</w:t>
      </w:r>
      <w:r>
        <w:t xml:space="preserve"> and </w:t>
      </w:r>
      <w:r w:rsidRPr="004373DB">
        <w:rPr>
          <w:rStyle w:val="StyleUnderline"/>
        </w:rPr>
        <w:t>he seems to be facing a dead end</w:t>
      </w:r>
      <w:r>
        <w:t xml:space="preserve">. </w:t>
      </w:r>
      <w:r w:rsidRPr="004373DB">
        <w:rPr>
          <w:rStyle w:val="Emphasis"/>
        </w:rPr>
        <w:t>The road has ended; his room to maneuver is blocked</w:t>
      </w:r>
      <w:r>
        <w:t>.</w:t>
      </w:r>
    </w:p>
    <w:p w14:paraId="07D5BA0A" w14:textId="77777777" w:rsidR="00751229" w:rsidRPr="004373DB" w:rsidRDefault="00751229" w:rsidP="00751229">
      <w:pPr>
        <w:rPr>
          <w:rStyle w:val="StyleUnderline"/>
        </w:rPr>
      </w:pPr>
      <w:r>
        <w:t xml:space="preserve">In recent weeks, </w:t>
      </w:r>
      <w:r w:rsidRPr="004373DB">
        <w:rPr>
          <w:rStyle w:val="StyleUnderline"/>
        </w:rPr>
        <w:t>the security and defense briefings provided by Netanyahu’s aides</w:t>
      </w:r>
      <w:r>
        <w:t xml:space="preserve"> </w:t>
      </w:r>
      <w:r w:rsidRPr="004373DB">
        <w:rPr>
          <w:rStyle w:val="StyleUnderline"/>
        </w:rPr>
        <w:t>have become somewhat more hysterical</w:t>
      </w:r>
      <w:r>
        <w:t xml:space="preserve"> than usual, </w:t>
      </w:r>
      <w:r w:rsidRPr="004373DB">
        <w:rPr>
          <w:rStyle w:val="StyleUnderline"/>
        </w:rPr>
        <w:t>offering up repeated warnings about a possible blowup on one or another front.</w:t>
      </w:r>
      <w:r>
        <w:t xml:space="preserve"> </w:t>
      </w:r>
      <w:r w:rsidRPr="004373DB">
        <w:rPr>
          <w:rStyle w:val="StyleUnderline"/>
        </w:rPr>
        <w:t>Al-Monitor recently examined the possibility of Iran trying to engineer a clash with Israel to up the pressure on Trump</w:t>
      </w:r>
      <w:r>
        <w:t xml:space="preserve">. </w:t>
      </w:r>
      <w:r w:rsidRPr="004373DB">
        <w:rPr>
          <w:rStyle w:val="Emphasis"/>
        </w:rPr>
        <w:t>Netanyahu aides are beating the drums</w:t>
      </w:r>
      <w:r>
        <w:t xml:space="preserve"> over such a scenario. This does not mean that </w:t>
      </w:r>
      <w:r w:rsidRPr="004373DB">
        <w:rPr>
          <w:rStyle w:val="StyleUnderline"/>
        </w:rPr>
        <w:t>Netanyahu</w:t>
      </w:r>
      <w:r>
        <w:t xml:space="preserve"> is war mongering, but it does mean he </w:t>
      </w:r>
      <w:r w:rsidRPr="004373DB">
        <w:rPr>
          <w:rStyle w:val="StyleUnderline"/>
        </w:rPr>
        <w:t>is toying with the idea.</w:t>
      </w:r>
    </w:p>
    <w:p w14:paraId="2D4EC08A" w14:textId="77777777" w:rsidR="00751229" w:rsidRPr="004373DB" w:rsidRDefault="00751229" w:rsidP="00751229">
      <w:pPr>
        <w:rPr>
          <w:rStyle w:val="StyleUnderline"/>
        </w:rPr>
      </w:pPr>
      <w:r w:rsidRPr="004373DB">
        <w:rPr>
          <w:rStyle w:val="StyleUnderline"/>
        </w:rPr>
        <w:t>Israel</w:t>
      </w:r>
      <w:r>
        <w:t xml:space="preserve"> is a state that </w:t>
      </w:r>
      <w:r w:rsidRPr="004373DB">
        <w:rPr>
          <w:rStyle w:val="StyleUnderline"/>
        </w:rPr>
        <w:t>could find itself at war at any given moment</w:t>
      </w:r>
      <w:r>
        <w:t xml:space="preserve">, </w:t>
      </w:r>
      <w:r w:rsidRPr="004373DB">
        <w:rPr>
          <w:rStyle w:val="StyleUnderline"/>
        </w:rPr>
        <w:t>without advance warning</w:t>
      </w:r>
      <w:r>
        <w:t xml:space="preserve">. The persistent </w:t>
      </w:r>
      <w:r w:rsidRPr="004373DB">
        <w:rPr>
          <w:rStyle w:val="Emphasis"/>
        </w:rPr>
        <w:t>friction with Iran and Hezbollah</w:t>
      </w:r>
      <w:r>
        <w:t xml:space="preserve"> on its northern front </w:t>
      </w:r>
      <w:r w:rsidRPr="004373DB">
        <w:rPr>
          <w:rStyle w:val="Emphasis"/>
        </w:rPr>
        <w:t>could veer out of control</w:t>
      </w:r>
      <w:r>
        <w:t>, d</w:t>
      </w:r>
      <w:r w:rsidRPr="004373DB">
        <w:rPr>
          <w:rStyle w:val="StyleUnderline"/>
        </w:rPr>
        <w:t>eliberately or due to human error or</w:t>
      </w:r>
      <w:r>
        <w:t xml:space="preserve"> </w:t>
      </w:r>
      <w:r w:rsidRPr="004373DB">
        <w:rPr>
          <w:rStyle w:val="Emphasis"/>
        </w:rPr>
        <w:t>miscalculation</w:t>
      </w:r>
      <w:r>
        <w:t xml:space="preserve">. </w:t>
      </w:r>
      <w:r w:rsidRPr="004373DB">
        <w:rPr>
          <w:rStyle w:val="StyleUnderline"/>
        </w:rPr>
        <w:t>The southern front, with Hamas and Islamic Jihad</w:t>
      </w:r>
      <w:r>
        <w:t xml:space="preserve"> lying in wait in Gaza, </w:t>
      </w:r>
      <w:r w:rsidRPr="004373DB">
        <w:rPr>
          <w:rStyle w:val="StyleUnderline"/>
        </w:rPr>
        <w:t>is sensitive and volatile</w:t>
      </w:r>
      <w:r>
        <w:t xml:space="preserve">. </w:t>
      </w:r>
      <w:r w:rsidRPr="004373DB">
        <w:rPr>
          <w:rStyle w:val="StyleUnderline"/>
        </w:rPr>
        <w:t>Netanyahu could also order the highly controversial, court-sanctioned evacuation</w:t>
      </w:r>
      <w:r>
        <w:t xml:space="preserve"> of the small Palestinian village of Khan al-Ahmar </w:t>
      </w:r>
      <w:r w:rsidRPr="004373DB">
        <w:rPr>
          <w:rStyle w:val="StyleUnderline"/>
        </w:rPr>
        <w:t>in the hope that such a move would escalate into violence.</w:t>
      </w:r>
    </w:p>
    <w:p w14:paraId="413D3CBC" w14:textId="77777777" w:rsidR="00751229" w:rsidRDefault="00751229" w:rsidP="00751229">
      <w:r w:rsidRPr="004373DB">
        <w:rPr>
          <w:rStyle w:val="StyleUnderline"/>
        </w:rPr>
        <w:t>Such measures would run counter to Netanyahu’s longstanding record</w:t>
      </w:r>
      <w:r>
        <w:t xml:space="preserve"> and perhaps his character, too. </w:t>
      </w:r>
      <w:r w:rsidRPr="004373DB">
        <w:rPr>
          <w:rStyle w:val="Emphasis"/>
        </w:rPr>
        <w:t>Nonetheless, with not only the prime minister’s seat at stake, but also his personal freedom, no option can be discounted</w:t>
      </w:r>
      <w:r>
        <w:t>. The coming 80 days, until elections, will be particularly sensitive.</w:t>
      </w:r>
    </w:p>
    <w:p w14:paraId="030A5DF0" w14:textId="77777777" w:rsidR="00751229" w:rsidRPr="00751229" w:rsidRDefault="00751229" w:rsidP="00751229"/>
    <w:p w14:paraId="67DAAD3C" w14:textId="1AF84006" w:rsidR="000C30A1" w:rsidRPr="001F5135" w:rsidRDefault="0099595E" w:rsidP="000C30A1">
      <w:pPr>
        <w:pStyle w:val="Heading4"/>
        <w:rPr>
          <w:rFonts w:asciiTheme="minorHAnsi" w:hAnsiTheme="minorHAnsi" w:cstheme="minorHAnsi"/>
        </w:rPr>
      </w:pPr>
      <w:r w:rsidRPr="001F5135">
        <w:rPr>
          <w:rFonts w:asciiTheme="minorHAnsi" w:hAnsiTheme="minorHAnsi" w:cstheme="minorHAnsi"/>
        </w:rPr>
        <w:t xml:space="preserve">Nuclear war </w:t>
      </w:r>
    </w:p>
    <w:p w14:paraId="4B34B5A8" w14:textId="77777777" w:rsidR="000C30A1" w:rsidRPr="001F5135" w:rsidRDefault="000C30A1" w:rsidP="000C30A1">
      <w:pPr>
        <w:rPr>
          <w:rFonts w:asciiTheme="minorHAnsi" w:hAnsiTheme="minorHAnsi" w:cstheme="minorHAnsi"/>
        </w:rPr>
      </w:pPr>
      <w:r w:rsidRPr="001F5135">
        <w:rPr>
          <w:rStyle w:val="Style13ptBold"/>
          <w:rFonts w:asciiTheme="minorHAnsi" w:hAnsiTheme="minorHAnsi" w:cstheme="minorHAnsi"/>
        </w:rPr>
        <w:t>Ben-Meir 19</w:t>
      </w:r>
      <w:r w:rsidRPr="001F5135">
        <w:rPr>
          <w:rFonts w:asciiTheme="minorHAnsi" w:hAnsiTheme="minorHAnsi" w:cstheme="minorHAnsi"/>
        </w:rPr>
        <w:t xml:space="preserve">—(PhD, Oxford University) is Professor and Senior Fellow at New York University’s Center for Global Affairs, and Senior Fellow and Middle Eastern Studies Project Director at the World Policy Institute.  (Alon, “Preventing an Israeli-Iran War”, American Diplomacy, May, </w:t>
      </w:r>
      <w:hyperlink r:id="rId89" w:history="1">
        <w:r w:rsidRPr="001F5135">
          <w:rPr>
            <w:rStyle w:val="Hyperlink"/>
            <w:rFonts w:asciiTheme="minorHAnsi" w:hAnsiTheme="minorHAnsi" w:cstheme="minorHAnsi"/>
          </w:rPr>
          <w:t>http://americandiplomacy.web.unc.edu/2019/05/preventing-an-israeil-iran-war/</w:t>
        </w:r>
      </w:hyperlink>
      <w:r w:rsidRPr="001F5135">
        <w:rPr>
          <w:rFonts w:asciiTheme="minorHAnsi" w:hAnsiTheme="minorHAnsi" w:cstheme="minorHAnsi"/>
        </w:rPr>
        <w:t>)//EL</w:t>
      </w:r>
    </w:p>
    <w:p w14:paraId="4029C639" w14:textId="77777777" w:rsidR="000C30A1" w:rsidRPr="001F5135" w:rsidRDefault="000C30A1" w:rsidP="000C30A1">
      <w:pPr>
        <w:rPr>
          <w:rStyle w:val="StyleUnderline"/>
          <w:rFonts w:asciiTheme="minorHAnsi" w:hAnsiTheme="minorHAnsi" w:cstheme="minorHAnsi"/>
        </w:rPr>
      </w:pPr>
      <w:r w:rsidRPr="001F5135">
        <w:rPr>
          <w:rStyle w:val="StyleUnderline"/>
          <w:rFonts w:asciiTheme="minorHAnsi" w:hAnsiTheme="minorHAnsi" w:cstheme="minorHAnsi"/>
        </w:rPr>
        <w:t>Waging a premeditated war against Iran</w:t>
      </w:r>
      <w:r w:rsidRPr="001F5135">
        <w:rPr>
          <w:rFonts w:asciiTheme="minorHAnsi" w:hAnsiTheme="minorHAnsi" w:cstheme="minorHAnsi"/>
        </w:rPr>
        <w:t xml:space="preserve">: This </w:t>
      </w:r>
      <w:r w:rsidRPr="001F5135">
        <w:rPr>
          <w:rStyle w:val="StyleUnderline"/>
          <w:rFonts w:asciiTheme="minorHAnsi" w:hAnsiTheme="minorHAnsi" w:cstheme="minorHAnsi"/>
        </w:rPr>
        <w:t>is the worst option of all,</w:t>
      </w:r>
      <w:r w:rsidRPr="001F5135">
        <w:rPr>
          <w:rFonts w:asciiTheme="minorHAnsi" w:hAnsiTheme="minorHAnsi" w:cstheme="minorHAnsi"/>
        </w:rPr>
        <w:t xml:space="preserve"> as there is simply no way to predict the ultimate outcome. </w:t>
      </w:r>
      <w:r w:rsidRPr="001F5135">
        <w:rPr>
          <w:rStyle w:val="StyleUnderline"/>
          <w:rFonts w:asciiTheme="minorHAnsi" w:hAnsiTheme="minorHAnsi" w:cstheme="minorHAnsi"/>
        </w:rPr>
        <w:t>To suggest</w:t>
      </w:r>
      <w:r w:rsidRPr="001F5135">
        <w:rPr>
          <w:rFonts w:asciiTheme="minorHAnsi" w:hAnsiTheme="minorHAnsi" w:cstheme="minorHAnsi"/>
        </w:rPr>
        <w:t xml:space="preserve">, as some Israelis do, </w:t>
      </w:r>
      <w:r w:rsidRPr="001F5135">
        <w:rPr>
          <w:rStyle w:val="StyleUnderline"/>
          <w:rFonts w:asciiTheme="minorHAnsi" w:hAnsiTheme="minorHAnsi" w:cstheme="minorHAnsi"/>
        </w:rPr>
        <w:t xml:space="preserve">that a surgical attack of Iran’s nuclear facilities </w:t>
      </w:r>
      <w:r w:rsidRPr="001F5135">
        <w:rPr>
          <w:rFonts w:asciiTheme="minorHAnsi" w:hAnsiTheme="minorHAnsi" w:cstheme="minorHAnsi"/>
        </w:rPr>
        <w:t xml:space="preserve">carried out jointly by the US and Israel </w:t>
      </w:r>
      <w:r w:rsidRPr="001F5135">
        <w:rPr>
          <w:rStyle w:val="StyleUnderline"/>
          <w:rFonts w:asciiTheme="minorHAnsi" w:hAnsiTheme="minorHAnsi" w:cstheme="minorHAnsi"/>
        </w:rPr>
        <w:t>will not necessarily evolve into a regional war displays a clear lack of understanding of the Iranian psychological and political disposition</w:t>
      </w:r>
      <w:r w:rsidRPr="001F5135">
        <w:rPr>
          <w:rFonts w:asciiTheme="minorHAnsi" w:hAnsiTheme="minorHAnsi" w:cstheme="minorHAnsi"/>
        </w:rPr>
        <w:t xml:space="preserve">. </w:t>
      </w:r>
      <w:r w:rsidRPr="001F5135">
        <w:rPr>
          <w:rStyle w:val="Emphasis"/>
          <w:rFonts w:asciiTheme="minorHAnsi" w:hAnsiTheme="minorHAnsi" w:cstheme="minorHAnsi"/>
        </w:rPr>
        <w:t>Regardless of cost</w:t>
      </w:r>
      <w:r w:rsidRPr="001F5135">
        <w:rPr>
          <w:rFonts w:asciiTheme="minorHAnsi" w:hAnsiTheme="minorHAnsi" w:cstheme="minorHAnsi"/>
        </w:rPr>
        <w:t xml:space="preserve"> in blood and treasure, </w:t>
      </w:r>
      <w:r w:rsidRPr="001F5135">
        <w:rPr>
          <w:rStyle w:val="Emphasis"/>
          <w:rFonts w:asciiTheme="minorHAnsi" w:hAnsiTheme="minorHAnsi" w:cstheme="minorHAnsi"/>
        </w:rPr>
        <w:t>Iran will retaliate, which could plunge the Middle East into a devastating war</w:t>
      </w:r>
      <w:r w:rsidRPr="001F5135">
        <w:rPr>
          <w:rStyle w:val="StyleUnderline"/>
          <w:rFonts w:asciiTheme="minorHAnsi" w:hAnsiTheme="minorHAnsi" w:cstheme="minorHAnsi"/>
        </w:rPr>
        <w:t xml:space="preserve"> from which no one will escape unscathed.</w:t>
      </w:r>
    </w:p>
    <w:p w14:paraId="1DA64A88" w14:textId="77777777" w:rsidR="000C30A1" w:rsidRPr="001F5135" w:rsidRDefault="000C30A1" w:rsidP="000C30A1">
      <w:pPr>
        <w:rPr>
          <w:rStyle w:val="StyleUnderline"/>
          <w:rFonts w:asciiTheme="minorHAnsi" w:hAnsiTheme="minorHAnsi" w:cstheme="minorHAnsi"/>
        </w:rPr>
      </w:pPr>
      <w:r w:rsidRPr="001F5135">
        <w:rPr>
          <w:rFonts w:asciiTheme="minorHAnsi" w:hAnsiTheme="minorHAnsi" w:cstheme="minorHAnsi"/>
        </w:rPr>
        <w:t xml:space="preserve">Given the fact that </w:t>
      </w:r>
      <w:r w:rsidRPr="001F5135">
        <w:rPr>
          <w:rStyle w:val="StyleUnderline"/>
          <w:rFonts w:asciiTheme="minorHAnsi" w:hAnsiTheme="minorHAnsi" w:cstheme="minorHAnsi"/>
        </w:rPr>
        <w:t>no war could obliterate Iran</w:t>
      </w:r>
      <w:r w:rsidRPr="001F5135">
        <w:rPr>
          <w:rFonts w:asciiTheme="minorHAnsi" w:hAnsiTheme="minorHAnsi" w:cstheme="minorHAnsi"/>
        </w:rPr>
        <w:t xml:space="preserve">, </w:t>
      </w:r>
      <w:r w:rsidRPr="001F5135">
        <w:rPr>
          <w:rStyle w:val="StyleUnderline"/>
          <w:rFonts w:asciiTheme="minorHAnsi" w:hAnsiTheme="minorHAnsi" w:cstheme="minorHAnsi"/>
        </w:rPr>
        <w:t>and Israel’s low threshold of casualties</w:t>
      </w:r>
      <w:r w:rsidRPr="001F5135">
        <w:rPr>
          <w:rFonts w:asciiTheme="minorHAnsi" w:hAnsiTheme="minorHAnsi" w:cstheme="minorHAnsi"/>
        </w:rPr>
        <w:t xml:space="preserve">, </w:t>
      </w:r>
      <w:r w:rsidRPr="001F5135">
        <w:rPr>
          <w:rStyle w:val="StyleUnderline"/>
          <w:rFonts w:asciiTheme="minorHAnsi" w:hAnsiTheme="minorHAnsi" w:cstheme="minorHAnsi"/>
        </w:rPr>
        <w:t>any Iranian attack on Israel</w:t>
      </w:r>
      <w:r w:rsidRPr="001F5135">
        <w:rPr>
          <w:rFonts w:asciiTheme="minorHAnsi" w:hAnsiTheme="minorHAnsi" w:cstheme="minorHAnsi"/>
        </w:rPr>
        <w:t xml:space="preserve"> in the course of a war </w:t>
      </w:r>
      <w:r w:rsidRPr="001F5135">
        <w:rPr>
          <w:rStyle w:val="StyleUnderline"/>
          <w:rFonts w:asciiTheme="minorHAnsi" w:hAnsiTheme="minorHAnsi" w:cstheme="minorHAnsi"/>
        </w:rPr>
        <w:t>that results in the death of thousands of Israelis while inflicting massive destruction</w:t>
      </w:r>
      <w:r w:rsidRPr="001F5135">
        <w:rPr>
          <w:rFonts w:asciiTheme="minorHAnsi" w:hAnsiTheme="minorHAnsi" w:cstheme="minorHAnsi"/>
        </w:rPr>
        <w:t xml:space="preserve"> </w:t>
      </w:r>
      <w:r w:rsidRPr="001F5135">
        <w:rPr>
          <w:rStyle w:val="Emphasis"/>
          <w:rFonts w:asciiTheme="minorHAnsi" w:hAnsiTheme="minorHAnsi" w:cstheme="minorHAnsi"/>
        </w:rPr>
        <w:t>may well force Israel to resort to the use of WMDs</w:t>
      </w:r>
      <w:r w:rsidRPr="001F5135">
        <w:rPr>
          <w:rFonts w:asciiTheme="minorHAnsi" w:hAnsiTheme="minorHAnsi" w:cstheme="minorHAnsi"/>
        </w:rPr>
        <w:t xml:space="preserve">. </w:t>
      </w:r>
      <w:r w:rsidRPr="001F5135">
        <w:rPr>
          <w:rStyle w:val="Emphasis"/>
          <w:rFonts w:asciiTheme="minorHAnsi" w:hAnsiTheme="minorHAnsi" w:cstheme="minorHAnsi"/>
        </w:rPr>
        <w:t>This option becomes even more realistic should Israel believe that Iran is posing an imminent existential threat.</w:t>
      </w:r>
      <w:r w:rsidRPr="001F5135">
        <w:rPr>
          <w:rFonts w:asciiTheme="minorHAnsi" w:hAnsiTheme="minorHAnsi" w:cstheme="minorHAnsi"/>
        </w:rPr>
        <w:t xml:space="preserve"> For this reason, </w:t>
      </w:r>
      <w:r w:rsidRPr="001F5135">
        <w:rPr>
          <w:rStyle w:val="StyleUnderline"/>
          <w:rFonts w:asciiTheme="minorHAnsi" w:hAnsiTheme="minorHAnsi" w:cstheme="minorHAnsi"/>
        </w:rPr>
        <w:t>no sane Israeli or American should even contemplate a premeditated war and must stop short of nothing to prevent an accidental one.</w:t>
      </w:r>
    </w:p>
    <w:p w14:paraId="61940C42" w14:textId="1C0EC88E" w:rsidR="002E38E4" w:rsidRPr="001F5135" w:rsidRDefault="002E38E4" w:rsidP="00092355">
      <w:pPr>
        <w:rPr>
          <w:rFonts w:asciiTheme="minorHAnsi" w:hAnsiTheme="minorHAnsi" w:cstheme="minorHAnsi"/>
        </w:rPr>
      </w:pPr>
    </w:p>
    <w:p w14:paraId="247625A0" w14:textId="61DC84A4" w:rsidR="00860A1A" w:rsidRDefault="00860A1A" w:rsidP="00751229">
      <w:pPr>
        <w:pStyle w:val="Heading3"/>
      </w:pPr>
      <w:r>
        <w:t xml:space="preserve">---Yes Iran Strikes </w:t>
      </w:r>
    </w:p>
    <w:p w14:paraId="26A04A5B" w14:textId="77777777" w:rsidR="00860A1A" w:rsidRDefault="00860A1A" w:rsidP="00860A1A">
      <w:pPr>
        <w:pStyle w:val="Heading4"/>
      </w:pPr>
      <w:bookmarkStart w:id="4" w:name="_Hlk12867669"/>
      <w:r>
        <w:t>Yes first strikes on Iran- Israeli law permits it, empirics</w:t>
      </w:r>
    </w:p>
    <w:p w14:paraId="6E5139BB" w14:textId="77777777" w:rsidR="00860A1A" w:rsidRDefault="00860A1A" w:rsidP="00860A1A">
      <w:r w:rsidRPr="00B101D3">
        <w:rPr>
          <w:rStyle w:val="Style13ptBold"/>
        </w:rPr>
        <w:t>Horschig 6/24</w:t>
      </w:r>
      <w:r>
        <w:t xml:space="preserve">—a doctoral candidate in Security Studies at the University of Central Florida (UCF). (Doreen, “Is Israel Thinking About a Military Strike on Iran? History Tells Us It's Possible.”, The National Interest, 2019, </w:t>
      </w:r>
      <w:hyperlink r:id="rId90" w:history="1">
        <w:r w:rsidRPr="00716DAB">
          <w:rPr>
            <w:rStyle w:val="Hyperlink"/>
          </w:rPr>
          <w:t>https://nationalinterest.org/blog/buzz/israel-thinking-about-military-strike-iran-history-tells-us-its-possible-63976</w:t>
        </w:r>
      </w:hyperlink>
      <w:r>
        <w:t>)//EL</w:t>
      </w:r>
    </w:p>
    <w:p w14:paraId="3D20AF5F" w14:textId="77777777" w:rsidR="00860A1A" w:rsidRDefault="00860A1A" w:rsidP="00860A1A">
      <w:r w:rsidRPr="006836D7">
        <w:rPr>
          <w:rStyle w:val="StyleUnderline"/>
        </w:rPr>
        <w:t>Iran shot down a U.S. drone</w:t>
      </w:r>
      <w:r>
        <w:t xml:space="preserve"> on June 19, </w:t>
      </w:r>
      <w:r w:rsidRPr="006836D7">
        <w:rPr>
          <w:rStyle w:val="StyleUnderline"/>
        </w:rPr>
        <w:t>further escalating tensions between Iran and its adversaries</w:t>
      </w:r>
      <w:r>
        <w:t>.</w:t>
      </w:r>
    </w:p>
    <w:p w14:paraId="29F4B3D8" w14:textId="77777777" w:rsidR="00860A1A" w:rsidRDefault="00860A1A" w:rsidP="00860A1A">
      <w:r>
        <w:t xml:space="preserve">Relations with Iran have been worsening for months.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 </w:t>
      </w:r>
    </w:p>
    <w:p w14:paraId="2BA42143" w14:textId="77777777" w:rsidR="00860A1A" w:rsidRDefault="00860A1A" w:rsidP="00860A1A">
      <w:r>
        <w:t xml:space="preserve">In June, </w:t>
      </w:r>
      <w:r w:rsidRPr="002D3624">
        <w:rPr>
          <w:rStyle w:val="StyleUnderline"/>
        </w:rPr>
        <w:t>Rouhani announced that Iran will restart uranium enrichment</w:t>
      </w:r>
      <w:r>
        <w:t xml:space="preserve">, </w:t>
      </w:r>
      <w:r w:rsidRPr="002D3624">
        <w:rPr>
          <w:rStyle w:val="StyleUnderline"/>
        </w:rPr>
        <w:t>which could put the country on track to develop a nuclear weapon within a year</w:t>
      </w:r>
      <w:r>
        <w:t>. Rouhani’s government insists its uranium will go to civilian nuclear power, not weapons.</w:t>
      </w:r>
    </w:p>
    <w:p w14:paraId="529CDF3B" w14:textId="77777777" w:rsidR="00860A1A" w:rsidRDefault="00860A1A" w:rsidP="00860A1A">
      <w:r>
        <w:t>The U.S. is not the only country considering a military response in Iran.</w:t>
      </w:r>
    </w:p>
    <w:p w14:paraId="672CB6BE" w14:textId="77777777" w:rsidR="00860A1A" w:rsidRDefault="00860A1A" w:rsidP="00860A1A">
      <w:r>
        <w:t>“</w:t>
      </w:r>
      <w:r w:rsidRPr="006836D7">
        <w:rPr>
          <w:rStyle w:val="Emphasis"/>
        </w:rPr>
        <w:t>Israel will not allow Iran to obtain nuclear weapons</w:t>
      </w:r>
      <w:r>
        <w:t xml:space="preserve">,” said Israeli Prime Minister Benjamin Netanyahu on June 17. </w:t>
      </w:r>
      <w:r w:rsidRPr="006836D7">
        <w:rPr>
          <w:rStyle w:val="StyleUnderline"/>
        </w:rPr>
        <w:t>Netanyahu also said Iran must be punished for violating the nuclear agreement</w:t>
      </w:r>
      <w:r>
        <w:t>.</w:t>
      </w:r>
    </w:p>
    <w:p w14:paraId="396B8ED6" w14:textId="77777777" w:rsidR="00860A1A" w:rsidRDefault="00860A1A" w:rsidP="00860A1A">
      <w:r w:rsidRPr="006836D7">
        <w:rPr>
          <w:rStyle w:val="StyleUnderline"/>
        </w:rPr>
        <w:t>Israel</w:t>
      </w:r>
      <w:r>
        <w:t xml:space="preserve">, which has faced threats to its national security since its founding as a Jewish homeland in the Middle East in 1948, </w:t>
      </w:r>
      <w:r w:rsidRPr="006836D7">
        <w:rPr>
          <w:rStyle w:val="StyleUnderline"/>
        </w:rPr>
        <w:t>is known to take aggressive, preventive action to protect itself</w:t>
      </w:r>
      <w:r>
        <w:t xml:space="preserve"> – </w:t>
      </w:r>
      <w:r w:rsidRPr="006836D7">
        <w:rPr>
          <w:rStyle w:val="Emphasis"/>
        </w:rPr>
        <w:t>including by launching preemptive strikes on neighboring nations</w:t>
      </w:r>
      <w:r>
        <w:t xml:space="preserve"> it perceives as threatening.</w:t>
      </w:r>
    </w:p>
    <w:p w14:paraId="6E536C39" w14:textId="77777777" w:rsidR="00860A1A" w:rsidRPr="002F4A24" w:rsidRDefault="00860A1A" w:rsidP="00860A1A">
      <w:r>
        <w:t xml:space="preserve">If international relations with Iran grow more volatile, </w:t>
      </w:r>
      <w:r w:rsidRPr="006836D7">
        <w:rPr>
          <w:rStyle w:val="StyleUnderline"/>
        </w:rPr>
        <w:t>Israel could take dramatic, unilateral action against its neighbor and longtime adversary.</w:t>
      </w:r>
    </w:p>
    <w:p w14:paraId="116BC7A9" w14:textId="77777777" w:rsidR="00860A1A" w:rsidRDefault="00860A1A" w:rsidP="00860A1A">
      <w:r>
        <w:t xml:space="preserve">How the Begin Doctrine justifies preemptive strikes </w:t>
      </w:r>
    </w:p>
    <w:p w14:paraId="6ED76918" w14:textId="77777777" w:rsidR="00860A1A" w:rsidRDefault="00860A1A" w:rsidP="00860A1A">
      <w:r>
        <w:t>I’m an international security scholar who studies Israel’s proactive use of its military to prevent nuclear buildup in the Middle East.</w:t>
      </w:r>
    </w:p>
    <w:p w14:paraId="58E7C197" w14:textId="77777777" w:rsidR="00860A1A" w:rsidRDefault="00860A1A" w:rsidP="00860A1A">
      <w:r w:rsidRPr="006836D7">
        <w:rPr>
          <w:rStyle w:val="StyleUnderline"/>
        </w:rPr>
        <w:t>Israel has a counterproliferation policy</w:t>
      </w:r>
      <w:r>
        <w:t xml:space="preserve">, called the Begin Doctrine, </w:t>
      </w:r>
      <w:r w:rsidRPr="006836D7">
        <w:rPr>
          <w:rStyle w:val="StyleUnderline"/>
        </w:rPr>
        <w:t>which allows it to wage preventive strikes against enemies with w</w:t>
      </w:r>
      <w:r>
        <w:t xml:space="preserve">eapons of </w:t>
      </w:r>
      <w:r w:rsidRPr="006836D7">
        <w:rPr>
          <w:rStyle w:val="StyleUnderline"/>
        </w:rPr>
        <w:t>m</w:t>
      </w:r>
      <w:r>
        <w:t xml:space="preserve">ass </w:t>
      </w:r>
      <w:r w:rsidRPr="006836D7">
        <w:rPr>
          <w:rStyle w:val="StyleUnderline"/>
        </w:rPr>
        <w:t>d</w:t>
      </w:r>
      <w:r>
        <w:t xml:space="preserve">estruction </w:t>
      </w:r>
      <w:r w:rsidRPr="006836D7">
        <w:rPr>
          <w:rStyle w:val="StyleUnderline"/>
        </w:rPr>
        <w:t>programs</w:t>
      </w:r>
      <w:r>
        <w:t xml:space="preserve">. Using the Begin Doctrine as a justification for preemptive strikes, </w:t>
      </w:r>
      <w:r w:rsidRPr="006836D7">
        <w:rPr>
          <w:rStyle w:val="StyleUnderline"/>
        </w:rPr>
        <w:t>the Israeli government has for decades quietly decimated nuclear and chemical facilities across the Middle East</w:t>
      </w:r>
      <w:r>
        <w:t>.</w:t>
      </w:r>
    </w:p>
    <w:p w14:paraId="4DFAB212" w14:textId="77777777" w:rsidR="00860A1A" w:rsidRDefault="00860A1A" w:rsidP="00860A1A">
      <w:r>
        <w:t>When President Saddam Hussein’s potential nuclear military ambitions raised concerns in 1981, the Israeli government destroyed an Iraqi nuclear reactor in a surprise attack called Operation Opera.</w:t>
      </w:r>
    </w:p>
    <w:p w14:paraId="258E2BD1" w14:textId="77777777" w:rsidR="00860A1A" w:rsidRDefault="00860A1A" w:rsidP="00860A1A">
      <w:pPr>
        <w:rPr>
          <w:rStyle w:val="StyleUnderline"/>
        </w:rPr>
      </w:pPr>
      <w:r>
        <w:t>“On no account shall we permit an enemy to develop weapons of mass destruction against the people of Israel,” a government release stated at the time. “</w:t>
      </w:r>
      <w:r w:rsidRPr="006836D7">
        <w:rPr>
          <w:rStyle w:val="StyleUnderline"/>
        </w:rPr>
        <w:t>We shall defend the citizens of Israel</w:t>
      </w:r>
      <w:r>
        <w:t xml:space="preserve"> in good time and </w:t>
      </w:r>
      <w:r w:rsidRPr="006836D7">
        <w:rPr>
          <w:rStyle w:val="StyleUnderline"/>
        </w:rPr>
        <w:t>with all the means at our disposal.”</w:t>
      </w:r>
    </w:p>
    <w:p w14:paraId="5A33AB25" w14:textId="77777777" w:rsidR="00860A1A" w:rsidRDefault="00860A1A" w:rsidP="00860A1A">
      <w:pPr>
        <w:rPr>
          <w:rStyle w:val="StyleUnderline"/>
        </w:rPr>
      </w:pPr>
    </w:p>
    <w:p w14:paraId="0B398974" w14:textId="77777777" w:rsidR="00860A1A" w:rsidRDefault="00860A1A" w:rsidP="00860A1A"/>
    <w:p w14:paraId="395AE6E8" w14:textId="77777777" w:rsidR="00860A1A" w:rsidRDefault="00860A1A" w:rsidP="00860A1A">
      <w:pPr>
        <w:pStyle w:val="Heading4"/>
      </w:pPr>
      <w:r>
        <w:t>Yes first strike- Netanyahu sees Iran as an existential threat</w:t>
      </w:r>
    </w:p>
    <w:p w14:paraId="6F591BDC" w14:textId="77777777" w:rsidR="00860A1A" w:rsidRDefault="00860A1A" w:rsidP="00860A1A">
      <w:r w:rsidRPr="00B101D3">
        <w:rPr>
          <w:rStyle w:val="Style13ptBold"/>
        </w:rPr>
        <w:t>Horschig 6/24</w:t>
      </w:r>
      <w:r>
        <w:t xml:space="preserve">—a doctoral candidate in Security Studies at the University of Central Florida (UCF). (Doreen, “Is Israel Thinking About a Military Strike on Iran? History Tells Us It's Possible.”, The National Interest, 2019, </w:t>
      </w:r>
      <w:hyperlink r:id="rId91" w:history="1">
        <w:r w:rsidRPr="00716DAB">
          <w:rPr>
            <w:rStyle w:val="Hyperlink"/>
          </w:rPr>
          <w:t>https://nationalinterest.org/blog/buzz/israel-thinking-about-military-strike-iran-history-tells-us-its-possible-63976</w:t>
        </w:r>
      </w:hyperlink>
      <w:r>
        <w:t>)//EL</w:t>
      </w:r>
    </w:p>
    <w:p w14:paraId="488EAEFF" w14:textId="77777777" w:rsidR="00860A1A" w:rsidRPr="006836D7" w:rsidRDefault="00860A1A" w:rsidP="00860A1A">
      <w:pPr>
        <w:rPr>
          <w:rStyle w:val="Emphasis"/>
        </w:rPr>
      </w:pPr>
      <w:r>
        <w:t xml:space="preserve">Today, </w:t>
      </w:r>
      <w:r w:rsidRPr="006836D7">
        <w:rPr>
          <w:rStyle w:val="Emphasis"/>
        </w:rPr>
        <w:t>Israel’s government seems strong in its belief that it has the option to strike Iran.</w:t>
      </w:r>
    </w:p>
    <w:p w14:paraId="24DC5204" w14:textId="77777777" w:rsidR="00860A1A" w:rsidRDefault="00860A1A" w:rsidP="00860A1A">
      <w:r w:rsidRPr="006836D7">
        <w:rPr>
          <w:rStyle w:val="StyleUnderline"/>
        </w:rPr>
        <w:t>Iran’s Islamic fundamentalist government is openly hostile to Israel</w:t>
      </w:r>
      <w:r>
        <w:t xml:space="preserve">. Citing fears that Iran would use nuclear weapons against Israel, </w:t>
      </w:r>
      <w:r w:rsidRPr="006836D7">
        <w:rPr>
          <w:rStyle w:val="StyleUnderline"/>
        </w:rPr>
        <w:t>Netanyahu</w:t>
      </w:r>
      <w:r>
        <w:t xml:space="preserve"> has </w:t>
      </w:r>
      <w:r w:rsidRPr="006836D7">
        <w:rPr>
          <w:rStyle w:val="StyleUnderline"/>
        </w:rPr>
        <w:t>warned</w:t>
      </w:r>
      <w:r>
        <w:t xml:space="preserve">, </w:t>
      </w:r>
      <w:r w:rsidRPr="006836D7">
        <w:rPr>
          <w:rStyle w:val="StyleUnderline"/>
        </w:rPr>
        <w:t>“Iranian acquisition of nuclear weapons would be infinitely more costly than any scenario you can imagine to stop it.”</w:t>
      </w:r>
    </w:p>
    <w:p w14:paraId="33433414" w14:textId="77777777" w:rsidR="00860A1A" w:rsidRDefault="00860A1A" w:rsidP="00860A1A">
      <w:r>
        <w:t>He told Iran and other adversaries not to “test” Israel.</w:t>
      </w:r>
    </w:p>
    <w:p w14:paraId="3431A7D3" w14:textId="77777777" w:rsidR="00860A1A" w:rsidRDefault="00860A1A" w:rsidP="00860A1A">
      <w:r w:rsidRPr="006836D7">
        <w:rPr>
          <w:rStyle w:val="StyleUnderline"/>
        </w:rPr>
        <w:t>If</w:t>
      </w:r>
      <w:r>
        <w:t xml:space="preserve"> the nuclear deal ruptures further and </w:t>
      </w:r>
      <w:r w:rsidRPr="006836D7">
        <w:rPr>
          <w:rStyle w:val="StyleUnderline"/>
        </w:rPr>
        <w:t>Iran does restarting uranium enrichment</w:t>
      </w:r>
      <w:r>
        <w:t xml:space="preserve">, </w:t>
      </w:r>
      <w:r w:rsidRPr="006836D7">
        <w:rPr>
          <w:rStyle w:val="StyleUnderline"/>
        </w:rPr>
        <w:t>Israel might launch targeted airstrikes against it</w:t>
      </w:r>
      <w:r>
        <w:t>.</w:t>
      </w:r>
    </w:p>
    <w:p w14:paraId="70002B35" w14:textId="77777777" w:rsidR="00860A1A" w:rsidRDefault="00860A1A" w:rsidP="00860A1A">
      <w:r>
        <w:t>Risks of an Israeli strike</w:t>
      </w:r>
    </w:p>
    <w:p w14:paraId="51867D20" w14:textId="77777777" w:rsidR="00860A1A" w:rsidRDefault="00860A1A" w:rsidP="00860A1A">
      <w:r>
        <w:t xml:space="preserve">History suggests </w:t>
      </w:r>
      <w:r w:rsidRPr="006836D7">
        <w:rPr>
          <w:rStyle w:val="StyleUnderline"/>
        </w:rPr>
        <w:t>other countries are unlikely to actively deter Israeli military aggression</w:t>
      </w:r>
      <w:r>
        <w:t xml:space="preserve"> in the guise of nuclear nonproliferation.</w:t>
      </w:r>
    </w:p>
    <w:p w14:paraId="2F7B0B9E" w14:textId="77777777" w:rsidR="00860A1A" w:rsidRDefault="00860A1A" w:rsidP="00860A1A">
      <w:r w:rsidRPr="006836D7">
        <w:rPr>
          <w:rStyle w:val="StyleUnderline"/>
        </w:rPr>
        <w:t>The Trump administration has expressed anti-Iranian sentiment</w:t>
      </w:r>
      <w:r>
        <w:t xml:space="preserve"> and is a staunch backer of Netanyahu’s government.</w:t>
      </w:r>
    </w:p>
    <w:p w14:paraId="1E7981D2" w14:textId="77777777" w:rsidR="00860A1A" w:rsidRDefault="00860A1A" w:rsidP="00860A1A">
      <w:r>
        <w:t xml:space="preserve">And while </w:t>
      </w:r>
      <w:r w:rsidRPr="006836D7">
        <w:rPr>
          <w:rStyle w:val="StyleUnderline"/>
        </w:rPr>
        <w:t>European powers</w:t>
      </w:r>
      <w:r>
        <w:t xml:space="preserve"> will recognize preemptive Israeli strikes on nuclear facilities as a violation of international law and of the sovereignty of Israel’s neighbors, they also </w:t>
      </w:r>
      <w:r w:rsidRPr="006836D7">
        <w:rPr>
          <w:rStyle w:val="StyleUnderline"/>
        </w:rPr>
        <w:t>see Iran’s nuclear program as a grave global security concern.</w:t>
      </w:r>
    </w:p>
    <w:p w14:paraId="36760B77" w14:textId="77777777" w:rsidR="00860A1A" w:rsidRDefault="00860A1A" w:rsidP="00860A1A">
      <w:r>
        <w:t>A nuclear Iran could escalate ongoing Middle East conflicts into nuclear exchanges, and, as some commentators say, spur other regional powers like Saudi Arabia and Egypt to develop nuclear weapons themselves.</w:t>
      </w:r>
    </w:p>
    <w:p w14:paraId="69A29438" w14:textId="77777777" w:rsidR="00860A1A" w:rsidRDefault="00860A1A" w:rsidP="00860A1A">
      <w:r>
        <w:t xml:space="preserve">Of course, </w:t>
      </w:r>
      <w:r w:rsidRPr="006836D7">
        <w:rPr>
          <w:rStyle w:val="StyleUnderline"/>
        </w:rPr>
        <w:t>potential Israeli attacks on Iran present their own serious risks</w:t>
      </w:r>
      <w:r>
        <w:t>. Because most of Iran’s reactors are in full operations</w:t>
      </w:r>
      <w:r w:rsidRPr="006836D7">
        <w:rPr>
          <w:rStyle w:val="StyleUnderline"/>
        </w:rPr>
        <w:t>, air strikes may mean cutting off the power supply to Iranian citizens and could release large amounts of radioactive contaminants</w:t>
      </w:r>
      <w:r>
        <w:t xml:space="preserve"> into the air.</w:t>
      </w:r>
    </w:p>
    <w:p w14:paraId="1D1D06D5" w14:textId="77777777" w:rsidR="00860A1A" w:rsidRDefault="00860A1A" w:rsidP="00860A1A">
      <w:r w:rsidRPr="006836D7">
        <w:rPr>
          <w:rStyle w:val="Emphasis"/>
        </w:rPr>
        <w:t>Iran</w:t>
      </w:r>
      <w:r>
        <w:t xml:space="preserve">, a militarily well-equipped country, </w:t>
      </w:r>
      <w:r w:rsidRPr="006836D7">
        <w:rPr>
          <w:rStyle w:val="Emphasis"/>
        </w:rPr>
        <w:t>would surely retaliate against any Israeli attacks</w:t>
      </w:r>
      <w:r>
        <w:t xml:space="preserve">. </w:t>
      </w:r>
      <w:r w:rsidRPr="006836D7">
        <w:rPr>
          <w:rStyle w:val="StyleUnderline"/>
        </w:rPr>
        <w:t>That, too, would trigger a conflict that would spiral throughout the Middle East</w:t>
      </w:r>
      <w:r>
        <w:t>.</w:t>
      </w:r>
    </w:p>
    <w:p w14:paraId="7D9BCEB9" w14:textId="77777777" w:rsidR="00860A1A" w:rsidRDefault="00860A1A" w:rsidP="00860A1A">
      <w:r>
        <w:t>Of course, Israel faced similar dangers when it went after the weapons programs of Syria, Iraq and other neighbors.</w:t>
      </w:r>
    </w:p>
    <w:p w14:paraId="5D569BFF" w14:textId="77777777" w:rsidR="00860A1A" w:rsidRPr="006836D7" w:rsidRDefault="00860A1A" w:rsidP="00860A1A">
      <w:pPr>
        <w:rPr>
          <w:rStyle w:val="Emphasis"/>
        </w:rPr>
      </w:pPr>
      <w:r w:rsidRPr="006836D7">
        <w:rPr>
          <w:rStyle w:val="Emphasis"/>
        </w:rPr>
        <w:t>If history is any guide, Israel may strike Iran while the world quietly watches.</w:t>
      </w:r>
    </w:p>
    <w:p w14:paraId="5EAB6B2A" w14:textId="77777777" w:rsidR="00860A1A" w:rsidRDefault="00860A1A" w:rsidP="00860A1A"/>
    <w:bookmarkEnd w:id="4"/>
    <w:p w14:paraId="63D9690F" w14:textId="77777777" w:rsidR="00860A1A" w:rsidRPr="00860A1A" w:rsidRDefault="00860A1A" w:rsidP="00860A1A"/>
    <w:p w14:paraId="1BB2C531" w14:textId="0EDBE1E7" w:rsidR="00751229" w:rsidRDefault="00751229" w:rsidP="00751229">
      <w:pPr>
        <w:pStyle w:val="Heading3"/>
      </w:pPr>
      <w:r>
        <w:t xml:space="preserve">---AT: Don’t want war </w:t>
      </w:r>
    </w:p>
    <w:p w14:paraId="61F69A88" w14:textId="77777777" w:rsidR="00751229" w:rsidRDefault="00751229" w:rsidP="00751229">
      <w:pPr>
        <w:pStyle w:val="Heading4"/>
      </w:pPr>
      <w:r>
        <w:t>Israel wants war with Iran- it’s been lobbying the US for it</w:t>
      </w:r>
    </w:p>
    <w:p w14:paraId="4C9348BE" w14:textId="77777777" w:rsidR="00751229" w:rsidRDefault="00751229" w:rsidP="00751229">
      <w:r w:rsidRPr="00FF7ACB">
        <w:rPr>
          <w:rStyle w:val="Style13ptBold"/>
        </w:rPr>
        <w:t>Weiss 6/22</w:t>
      </w:r>
      <w:r>
        <w:t xml:space="preserve"> — Founder and Co-Editor of Mondoweiss.net, providing News &amp; Opinion About Palestine, Israel &amp; the United States (Philip, “</w:t>
      </w:r>
      <w:r w:rsidRPr="001A1E9C">
        <w:rPr>
          <w:rStyle w:val="Emphasis"/>
        </w:rPr>
        <w:t>Trump’s climbdown on Iran is a defeat to the Israel lobby</w:t>
      </w:r>
      <w:r>
        <w:t xml:space="preserve">”, Mondoweiss.net, 2019, </w:t>
      </w:r>
      <w:hyperlink r:id="rId92" w:history="1">
        <w:r w:rsidRPr="00716DAB">
          <w:rPr>
            <w:rStyle w:val="Hyperlink"/>
          </w:rPr>
          <w:t>https://mondoweiss.net/2019/06/trumps-climbdown-defeat/</w:t>
        </w:r>
      </w:hyperlink>
      <w:r>
        <w:t>)//EL</w:t>
      </w:r>
    </w:p>
    <w:p w14:paraId="495A8C19" w14:textId="77777777" w:rsidR="00751229" w:rsidRDefault="00751229" w:rsidP="00751229">
      <w:r>
        <w:t xml:space="preserve">Since Donald </w:t>
      </w:r>
      <w:r w:rsidRPr="0015307C">
        <w:rPr>
          <w:rStyle w:val="StyleUnderline"/>
        </w:rPr>
        <w:t>Trump decided not to attack Iran Thursday</w:t>
      </w:r>
      <w:r>
        <w:t xml:space="preserve">, it has been stated again and again that the American people don’t want another war in the Middle East. NPR says so, PBS says so, the Washington Post says the </w:t>
      </w:r>
      <w:r w:rsidRPr="00332067">
        <w:rPr>
          <w:rStyle w:val="StyleUnderline"/>
        </w:rPr>
        <w:t>Congress is “war-weary</w:t>
      </w:r>
      <w:r>
        <w:t xml:space="preserve">,” the Times notes the considerable support Trump has gotten from Republicans; and </w:t>
      </w:r>
      <w:r w:rsidRPr="00332067">
        <w:rPr>
          <w:rStyle w:val="StyleUnderline"/>
        </w:rPr>
        <w:t>even Lindsey Graham has backed Trump’s decision</w:t>
      </w:r>
      <w:r>
        <w:t>. So do Democratic liberals and centrists and Nancy Pelosi.</w:t>
      </w:r>
    </w:p>
    <w:p w14:paraId="31BD6437" w14:textId="77777777" w:rsidR="00751229" w:rsidRDefault="00751229" w:rsidP="00751229">
      <w:r>
        <w:t>Trump himself said a war with Iran is unpopular when he told his Orlando rally Thursday that great nations don’t fight “endless wars,” and he was removing troops and putting “America first.”</w:t>
      </w:r>
    </w:p>
    <w:p w14:paraId="49BA503F" w14:textId="77777777" w:rsidR="00751229" w:rsidRPr="00332067" w:rsidRDefault="00751229" w:rsidP="00751229">
      <w:pPr>
        <w:rPr>
          <w:rStyle w:val="StyleUnderline"/>
        </w:rPr>
      </w:pPr>
      <w:r>
        <w:t xml:space="preserve">The reasonable question here is, </w:t>
      </w:r>
      <w:r w:rsidRPr="00332067">
        <w:rPr>
          <w:rStyle w:val="Emphasis"/>
        </w:rPr>
        <w:t>Who wants a war with Iran,</w:t>
      </w:r>
      <w:r>
        <w:t xml:space="preserve"> and why do they want it? The answer is, far-right Republicans like Adam Kinzinger, Tom Cotton, and Liz Cheney who say it’s a sign of weakness not to attack Iran. And </w:t>
      </w:r>
      <w:r w:rsidRPr="00332067">
        <w:rPr>
          <w:rStyle w:val="Emphasis"/>
        </w:rPr>
        <w:t>the Israel lobby</w:t>
      </w:r>
      <w:r>
        <w:t xml:space="preserve">, </w:t>
      </w:r>
      <w:r w:rsidRPr="00332067">
        <w:rPr>
          <w:rStyle w:val="StyleUnderline"/>
        </w:rPr>
        <w:t>which wants the U.S. to take on Israel’s regional rival.</w:t>
      </w:r>
    </w:p>
    <w:p w14:paraId="0BA5588E" w14:textId="77777777" w:rsidR="00751229" w:rsidRDefault="00751229" w:rsidP="00751229">
      <w:r>
        <w:t>The media write about those rightwing Republicans, “Tom Cotton wages lonely campaign to attack Iran,” Politico says. But they tend to avoid the Israel angle. So here we go again. Let’s look at some of the data.</w:t>
      </w:r>
    </w:p>
    <w:p w14:paraId="614306FE" w14:textId="77777777" w:rsidR="00751229" w:rsidRDefault="00751229" w:rsidP="00751229">
      <w:r>
        <w:t xml:space="preserve">Two days ago, Benjamin </w:t>
      </w:r>
      <w:r w:rsidRPr="00332067">
        <w:rPr>
          <w:rStyle w:val="StyleUnderline"/>
        </w:rPr>
        <w:t>Netanyahu rallied support for Trump’s efforts to “stop Iranian aggression</w:t>
      </w:r>
      <w:r>
        <w:t>.”</w:t>
      </w:r>
    </w:p>
    <w:p w14:paraId="63701C15" w14:textId="77777777" w:rsidR="00751229" w:rsidRDefault="00751229" w:rsidP="00751229">
      <w:r>
        <w:t xml:space="preserve">“ ‘In the last 24 </w:t>
      </w:r>
      <w:r w:rsidRPr="00332067">
        <w:rPr>
          <w:rStyle w:val="StyleUnderline"/>
        </w:rPr>
        <w:t>hours Iran has intensified its aggression</w:t>
      </w:r>
      <w:r>
        <w:t xml:space="preserve"> against the United States and against all of us. And </w:t>
      </w:r>
      <w:r w:rsidRPr="00332067">
        <w:rPr>
          <w:rStyle w:val="StyleUnderline"/>
        </w:rPr>
        <w:t>I repeat my call for all peace-loving countries to stand by the United States</w:t>
      </w:r>
      <w:r>
        <w:t xml:space="preserve"> in its effort </w:t>
      </w:r>
      <w:r w:rsidRPr="00332067">
        <w:rPr>
          <w:rStyle w:val="Emphasis"/>
        </w:rPr>
        <w:t>to stop Iranian aggression</w:t>
      </w:r>
      <w:r>
        <w:t>,” Netanyahu said in a statement. “</w:t>
      </w:r>
      <w:r w:rsidRPr="00332067">
        <w:rPr>
          <w:rStyle w:val="StyleUnderline"/>
        </w:rPr>
        <w:t>Israel stands by the United States on this</w:t>
      </w:r>
      <w:r>
        <w:t>.’ “</w:t>
      </w:r>
    </w:p>
    <w:p w14:paraId="5EF23B5A" w14:textId="77777777" w:rsidR="00751229" w:rsidRPr="001A1E9C" w:rsidRDefault="00751229" w:rsidP="00751229">
      <w:r w:rsidRPr="00332067">
        <w:rPr>
          <w:rStyle w:val="StyleUnderline"/>
        </w:rPr>
        <w:t>The Republican Jewish Coalition gave Netanyahu a megaphone</w:t>
      </w:r>
      <w:r>
        <w:t xml:space="preserve">. And when </w:t>
      </w:r>
      <w:r w:rsidRPr="00332067">
        <w:rPr>
          <w:rStyle w:val="StyleUnderline"/>
        </w:rPr>
        <w:t>Trump declined the advice,</w:t>
      </w:r>
      <w:r>
        <w:t xml:space="preserve"> </w:t>
      </w:r>
      <w:r w:rsidRPr="00332067">
        <w:rPr>
          <w:rStyle w:val="StyleUnderline"/>
        </w:rPr>
        <w:t>the Jewish Democratic Council of America all but slammed Trump for indecision</w:t>
      </w:r>
      <w:r>
        <w:t>.</w:t>
      </w:r>
    </w:p>
    <w:p w14:paraId="499B32BF" w14:textId="77777777" w:rsidR="00751229" w:rsidRPr="00751229" w:rsidRDefault="00751229" w:rsidP="00751229"/>
    <w:p w14:paraId="5AD6A706" w14:textId="79D92D7B" w:rsidR="00751229" w:rsidRDefault="00751229" w:rsidP="00751229">
      <w:pPr>
        <w:pStyle w:val="Heading3"/>
      </w:pPr>
      <w:r>
        <w:t xml:space="preserve">---AT: No Israeli nukes </w:t>
      </w:r>
    </w:p>
    <w:p w14:paraId="77D27641" w14:textId="77777777" w:rsidR="00751229" w:rsidRDefault="00751229" w:rsidP="00751229">
      <w:pPr>
        <w:pStyle w:val="Heading4"/>
      </w:pPr>
      <w:r>
        <w:t>Israel has up to 100 nuclear weapons and Netanyahu is willing to use them</w:t>
      </w:r>
    </w:p>
    <w:p w14:paraId="600F9D16" w14:textId="77777777" w:rsidR="00751229" w:rsidRDefault="00751229" w:rsidP="00751229">
      <w:r w:rsidRPr="006469D4">
        <w:rPr>
          <w:rStyle w:val="Style13ptBold"/>
        </w:rPr>
        <w:t>Webb 6/17</w:t>
      </w:r>
      <w:r>
        <w:t xml:space="preserve">—a MintPress News journalist based in Chile. She has contributed to several independent media outlets including Global Research, EcoWatch, the Ron Paul Institute and 21st Century Wire, among others, (Whitney, “Israel’s Secretive Nuclear Facility Leaking as Watchdog Finds Israel Has Nearly 100 Nukes”, Mintpress News, 2019, </w:t>
      </w:r>
      <w:hyperlink r:id="rId93" w:history="1">
        <w:r>
          <w:rPr>
            <w:rStyle w:val="Hyperlink"/>
          </w:rPr>
          <w:t>https://www.mintpressnews.com/international-watchdog-finds-israel-has-nearly-100-nuclear-weapons/259274/</w:t>
        </w:r>
      </w:hyperlink>
      <w:r>
        <w:t>)//EL</w:t>
      </w:r>
    </w:p>
    <w:p w14:paraId="520A5066" w14:textId="77777777" w:rsidR="00751229" w:rsidRDefault="00751229" w:rsidP="00751229">
      <w:r>
        <w:t>The Stockholm International Peace Research Institute (</w:t>
      </w:r>
      <w:r w:rsidRPr="006469D4">
        <w:rPr>
          <w:rStyle w:val="StyleUnderline"/>
        </w:rPr>
        <w:t>SIPRI</w:t>
      </w:r>
      <w:r>
        <w:t xml:space="preserve">) — an international watchdog organization focusing on conflicts, the arms trade and nuclear proliferation — released a new report on Monday that </w:t>
      </w:r>
      <w:r w:rsidRPr="006469D4">
        <w:rPr>
          <w:rStyle w:val="StyleUnderline"/>
        </w:rPr>
        <w:t>claimed that Israel has nearly a hundred nuclear warheads,</w:t>
      </w:r>
      <w:r>
        <w:t xml:space="preserve"> more than previously thought.</w:t>
      </w:r>
    </w:p>
    <w:p w14:paraId="70BB391C" w14:textId="77777777" w:rsidR="00751229" w:rsidRDefault="00751229" w:rsidP="00751229">
      <w:r>
        <w:t xml:space="preserve">The SIPRI report described Israel’s nuclear arsenal as follows: </w:t>
      </w:r>
      <w:r w:rsidRPr="005B7AF2">
        <w:rPr>
          <w:rStyle w:val="StyleUnderline"/>
        </w:rPr>
        <w:t>30 gravity bombs</w:t>
      </w:r>
      <w:r>
        <w:t xml:space="preserve"> capable of delivering nuclear weapons by fighter jets; an additional </w:t>
      </w:r>
      <w:r w:rsidRPr="006469D4">
        <w:rPr>
          <w:rStyle w:val="StyleUnderline"/>
        </w:rPr>
        <w:t>50 warheads that can be delivered by land-based ballistic missiles; and an unknown number of nuclear-armed, sea-launched cruise missiles</w:t>
      </w:r>
      <w:r>
        <w:t xml:space="preserve"> that would grant Israel a sea-based second-strike capability.</w:t>
      </w:r>
    </w:p>
    <w:p w14:paraId="598AE221" w14:textId="77777777" w:rsidR="00751229" w:rsidRDefault="00751229" w:rsidP="00751229">
      <w:r>
        <w:t xml:space="preserve">In total, the </w:t>
      </w:r>
      <w:r w:rsidRPr="006469D4">
        <w:rPr>
          <w:rStyle w:val="Emphasis"/>
        </w:rPr>
        <w:t>SIPRI report estimated that Israel possesses between 80 and 90 nuclear weapons</w:t>
      </w:r>
      <w:r>
        <w:t xml:space="preserve">, an increase over previous years. SIPRI was unable, however, to confirm those estimates with </w:t>
      </w:r>
      <w:r w:rsidRPr="006469D4">
        <w:rPr>
          <w:rStyle w:val="StyleUnderline"/>
        </w:rPr>
        <w:t>Israel’s government</w:t>
      </w:r>
      <w:r>
        <w:t xml:space="preserve">, which </w:t>
      </w:r>
      <w:r w:rsidRPr="006469D4">
        <w:rPr>
          <w:rStyle w:val="StyleUnderline"/>
        </w:rPr>
        <w:t>has a long-standing policy of refusing to comment on its nuclear weapons program</w:t>
      </w:r>
      <w:r>
        <w:t xml:space="preserve"> — a policy it describes as “nuclear ambiguity.”</w:t>
      </w:r>
    </w:p>
    <w:p w14:paraId="4011E8AD" w14:textId="77777777" w:rsidR="00751229" w:rsidRDefault="00751229" w:rsidP="00751229">
      <w:r w:rsidRPr="006469D4">
        <w:rPr>
          <w:rStyle w:val="StyleUnderline"/>
        </w:rPr>
        <w:t>As a result of</w:t>
      </w:r>
      <w:r>
        <w:t xml:space="preserve"> this “</w:t>
      </w:r>
      <w:r w:rsidRPr="006469D4">
        <w:rPr>
          <w:rStyle w:val="StyleUnderline"/>
        </w:rPr>
        <w:t>nuclear ambiguit</w:t>
      </w:r>
      <w:r>
        <w:t xml:space="preserve">y” policy, </w:t>
      </w:r>
      <w:r w:rsidRPr="006469D4">
        <w:rPr>
          <w:rStyle w:val="StyleUnderline"/>
        </w:rPr>
        <w:t>the actual number of Israeli nuclear weapons is unknown</w:t>
      </w:r>
      <w:r>
        <w:t xml:space="preserve">. Some other organizations, such as the U.S.-based Nuclear Threat Initiative, have estimated that </w:t>
      </w:r>
      <w:r w:rsidRPr="005B7AF2">
        <w:rPr>
          <w:rStyle w:val="StyleUnderline"/>
        </w:rPr>
        <w:t>Israel has produced enough weapons-grade plutonium to arm between 100 and 200 nuclear warheads</w:t>
      </w:r>
      <w:r>
        <w:t>. Israel is one of only five nations in the world that refuse to sign the Treaty on the Non-Proliferation of Nuclear Weapons, an international treaty aimed at ending the proliferation of nuclear weapons and achieving global nuclear disarmament.</w:t>
      </w:r>
    </w:p>
    <w:p w14:paraId="0A1802C7" w14:textId="77777777" w:rsidR="00751229" w:rsidRPr="006469D4" w:rsidRDefault="00751229" w:rsidP="00751229">
      <w:pPr>
        <w:rPr>
          <w:rStyle w:val="StyleUnderline"/>
        </w:rPr>
      </w:pPr>
      <w:r>
        <w:t xml:space="preserve">During a speech last August in front of the Dimona nuclear reactor in the Negev Desert, </w:t>
      </w:r>
      <w:r w:rsidRPr="006469D4">
        <w:rPr>
          <w:rStyle w:val="Emphasis"/>
        </w:rPr>
        <w:t>Israeli Prime Minister Benjamin Netanyahu threatened to use nuclear weapons to “wipe out” Israel’s enemies</w:t>
      </w:r>
      <w:r>
        <w:t xml:space="preserve">. </w:t>
      </w:r>
      <w:r w:rsidRPr="006469D4">
        <w:rPr>
          <w:rStyle w:val="StyleUnderline"/>
        </w:rPr>
        <w:t>More recently, Netanyahu and his allies in the U.S. accused Iran of seeking to develop nuclear weapons,</w:t>
      </w:r>
      <w:r>
        <w:t xml:space="preserve"> despite the fact that intelligence agencies of both the U.S. and Israel have long recognized that </w:t>
      </w:r>
      <w:r w:rsidRPr="006469D4">
        <w:rPr>
          <w:rStyle w:val="StyleUnderline"/>
        </w:rPr>
        <w:t>Iran has no such program.</w:t>
      </w:r>
    </w:p>
    <w:p w14:paraId="562F3C2C" w14:textId="77777777" w:rsidR="00751229" w:rsidRDefault="00751229" w:rsidP="00751229"/>
    <w:p w14:paraId="6D244072" w14:textId="77777777" w:rsidR="00751229" w:rsidRDefault="00751229" w:rsidP="00751229">
      <w:pPr>
        <w:pStyle w:val="Heading4"/>
      </w:pPr>
      <w:r>
        <w:t>Iran could produce nukes in six months-they have the tech and the incentives</w:t>
      </w:r>
    </w:p>
    <w:p w14:paraId="22C934CD" w14:textId="77777777" w:rsidR="00751229" w:rsidRDefault="00751229" w:rsidP="00751229">
      <w:r w:rsidRPr="00A47CB7">
        <w:rPr>
          <w:rStyle w:val="Style13ptBold"/>
        </w:rPr>
        <w:t>Times of Israel Staff 6/5</w:t>
      </w:r>
      <w:r>
        <w:t xml:space="preserve">–a newspaper focusing on Israel, the US, and the Middle East region. (“Iran could enrich enough uranium for nuke in 6-8 months, says former IAEA deputy”, Times of Israel, 2019, </w:t>
      </w:r>
      <w:hyperlink r:id="rId94" w:history="1">
        <w:r>
          <w:rPr>
            <w:rStyle w:val="Hyperlink"/>
          </w:rPr>
          <w:t>https://www.timesofisrael.com/iran-could-make-nuclear-weapon-in-6-8-months-says-former-iaea-deputy/</w:t>
        </w:r>
      </w:hyperlink>
      <w:r>
        <w:t>)//EL</w:t>
      </w:r>
    </w:p>
    <w:p w14:paraId="1BFB58CB" w14:textId="77777777" w:rsidR="00751229" w:rsidRDefault="00751229" w:rsidP="00751229">
      <w:r>
        <w:t xml:space="preserve">A former deputy head of </w:t>
      </w:r>
      <w:r w:rsidRPr="00A47CB7">
        <w:rPr>
          <w:rStyle w:val="StyleUnderline"/>
        </w:rPr>
        <w:t>the UN’s atomic watchdog said</w:t>
      </w:r>
      <w:r>
        <w:t xml:space="preserve"> Wednesday that </w:t>
      </w:r>
      <w:r w:rsidRPr="00A47CB7">
        <w:rPr>
          <w:rStyle w:val="Emphasis"/>
        </w:rPr>
        <w:t>Iran is capable of producing enough enriched uranium a nuclear bomb in six to eight months</w:t>
      </w:r>
      <w:r>
        <w:t>.</w:t>
      </w:r>
    </w:p>
    <w:p w14:paraId="148A1FB1" w14:textId="77777777" w:rsidR="00751229" w:rsidRDefault="00751229" w:rsidP="00751229">
      <w:r>
        <w:t xml:space="preserve">In an interview with Israel’s Army Radio, Olli Heinonen said that </w:t>
      </w:r>
      <w:r w:rsidRPr="00A47CB7">
        <w:rPr>
          <w:rStyle w:val="StyleUnderline"/>
        </w:rPr>
        <w:t>Israel and the Gulf states “have a reason to worry.”</w:t>
      </w:r>
    </w:p>
    <w:p w14:paraId="11EE88C5" w14:textId="77777777" w:rsidR="00751229" w:rsidRDefault="00751229" w:rsidP="00751229">
      <w:r>
        <w:t>“</w:t>
      </w:r>
      <w:r w:rsidRPr="005B7AF2">
        <w:rPr>
          <w:rStyle w:val="StyleUnderline"/>
        </w:rPr>
        <w:t>Iran is actually weaponizing uranium enrichment</w:t>
      </w:r>
      <w:r>
        <w:t xml:space="preserve"> without making a weapon,” he claimed.</w:t>
      </w:r>
    </w:p>
    <w:p w14:paraId="07019B47" w14:textId="77777777" w:rsidR="00751229" w:rsidRDefault="00751229" w:rsidP="00751229">
      <w:r>
        <w:t>Heinonen currently serves as a fellow for the Foundation for Defense of Democracies, a Washington think tank that has been highly critical of the Iran deal, which was initiated by former US president Barack Obama.</w:t>
      </w:r>
    </w:p>
    <w:p w14:paraId="63AE9EA0" w14:textId="77777777" w:rsidR="00751229" w:rsidRDefault="00751229" w:rsidP="00751229">
      <w:r>
        <w:t>He said that according to his personal, “perhaps back-of-the-envelope” calculation, Iran could amass within six to eight months the amount of enriched uranium needed to produce a nuclear weapons, “if they put in their maximum effort.”</w:t>
      </w:r>
    </w:p>
    <w:p w14:paraId="3D0843EE" w14:textId="77777777" w:rsidR="00751229" w:rsidRDefault="00751229" w:rsidP="00751229">
      <w:r>
        <w:t>Heinonen conversation with Army Radio was a rare interview to Israeli press while he was in the country for a conference hosted by the ISDEF Defense &amp; HLS Expo.</w:t>
      </w:r>
    </w:p>
    <w:p w14:paraId="0122D935" w14:textId="77777777" w:rsidR="00751229" w:rsidRPr="00A47CB7" w:rsidRDefault="00751229" w:rsidP="00751229">
      <w:pPr>
        <w:rPr>
          <w:rStyle w:val="StyleUnderline"/>
        </w:rPr>
      </w:pPr>
      <w:r w:rsidRPr="00A47CB7">
        <w:rPr>
          <w:rStyle w:val="StyleUnderline"/>
        </w:rPr>
        <w:t>The former UN official also criticized the Trump administration for its decision to withdraw from the nuclear deal</w:t>
      </w:r>
      <w:r>
        <w:t xml:space="preserve"> in May 2018, suggesting </w:t>
      </w:r>
      <w:r w:rsidRPr="00A47CB7">
        <w:rPr>
          <w:rStyle w:val="StyleUnderline"/>
        </w:rPr>
        <w:t>Washington’s aggressive stance toward Tehran could prove counterproductive.</w:t>
      </w:r>
    </w:p>
    <w:p w14:paraId="30F36E44" w14:textId="77777777" w:rsidR="00751229" w:rsidRDefault="00751229" w:rsidP="00751229">
      <w:r>
        <w:t xml:space="preserve">“I think they felt comfortable [with the Trump decision]. </w:t>
      </w:r>
      <w:r w:rsidRPr="00A47CB7">
        <w:rPr>
          <w:rStyle w:val="StyleUnderline"/>
        </w:rPr>
        <w:t>They have the enrichment technology and they can create more centrifuges</w:t>
      </w:r>
      <w:r>
        <w:t xml:space="preserve">. Probably </w:t>
      </w:r>
      <w:r w:rsidRPr="00A47CB7">
        <w:rPr>
          <w:rStyle w:val="StyleUnderline"/>
        </w:rPr>
        <w:t>they [will be] able to withstand a lot of sanctions</w:t>
      </w:r>
      <w:r>
        <w:t>,” he said.</w:t>
      </w:r>
    </w:p>
    <w:p w14:paraId="05DA0066" w14:textId="77777777" w:rsidR="00751229" w:rsidRDefault="00751229" w:rsidP="00751229"/>
    <w:p w14:paraId="174DF1EE" w14:textId="77777777" w:rsidR="00751229" w:rsidRDefault="00751229" w:rsidP="00751229">
      <w:pPr>
        <w:pStyle w:val="Heading4"/>
      </w:pPr>
      <w:r>
        <w:t>Escalating rhetoric leads to miscalculation and war</w:t>
      </w:r>
    </w:p>
    <w:p w14:paraId="24470161" w14:textId="77777777" w:rsidR="00751229" w:rsidRDefault="00751229" w:rsidP="00751229">
      <w:r w:rsidRPr="00BC71F0">
        <w:rPr>
          <w:rStyle w:val="Style13ptBold"/>
        </w:rPr>
        <w:t>Ben-Meir 19</w:t>
      </w:r>
      <w:r>
        <w:t xml:space="preserve">—(PhD, Oxford University) is Professor and Senior Fellow at New York University’s Center for Global Affairs, and Senior Fellow and Middle Eastern Studies Project Director at the World Policy Institute.  (Alon, “Preventing an Israeli-Iran War”, American Diplomacy, May, </w:t>
      </w:r>
      <w:hyperlink r:id="rId95" w:history="1">
        <w:r>
          <w:rPr>
            <w:rStyle w:val="Hyperlink"/>
          </w:rPr>
          <w:t>http://americandiplomacy.web.unc.edu/2019/05/preventing-an-israeil-iran-war/</w:t>
        </w:r>
      </w:hyperlink>
      <w:r>
        <w:t>)//EL</w:t>
      </w:r>
    </w:p>
    <w:p w14:paraId="530CB420" w14:textId="77777777" w:rsidR="00751229" w:rsidRDefault="00751229" w:rsidP="00751229">
      <w:r>
        <w:t>Four perilous scenarios</w:t>
      </w:r>
    </w:p>
    <w:p w14:paraId="29671591" w14:textId="77777777" w:rsidR="00751229" w:rsidRDefault="00751229" w:rsidP="00751229">
      <w:r>
        <w:t xml:space="preserve">Should the Trump administration remain adamant on regime change, </w:t>
      </w:r>
      <w:r w:rsidRPr="00192A91">
        <w:rPr>
          <w:rStyle w:val="StyleUnderline"/>
        </w:rPr>
        <w:t>it is more than likely that one of the following scenarios will unfold</w:t>
      </w:r>
      <w:r>
        <w:t>, which could lead to a catastrophic development.</w:t>
      </w:r>
    </w:p>
    <w:p w14:paraId="72B3270D" w14:textId="77777777" w:rsidR="00751229" w:rsidRDefault="00751229" w:rsidP="00751229">
      <w:r w:rsidRPr="00192A91">
        <w:rPr>
          <w:rStyle w:val="StyleUnderline"/>
        </w:rPr>
        <w:t>Bellicose narrative leads to violence</w:t>
      </w:r>
      <w:r>
        <w:t xml:space="preserve">: </w:t>
      </w:r>
      <w:r w:rsidRPr="00192A91">
        <w:rPr>
          <w:rStyle w:val="Emphasis"/>
        </w:rPr>
        <w:t>The threats and counterthreats between Iran and Israel could lead to miscalculation,</w:t>
      </w:r>
      <w:r>
        <w:t xml:space="preserve"> </w:t>
      </w:r>
      <w:r w:rsidRPr="00192A91">
        <w:rPr>
          <w:rStyle w:val="StyleUnderline"/>
        </w:rPr>
        <w:t xml:space="preserve">resulting in an unintended outbreak of a </w:t>
      </w:r>
      <w:r w:rsidRPr="00192A91">
        <w:rPr>
          <w:rStyle w:val="Emphasis"/>
        </w:rPr>
        <w:t>catastrophic</w:t>
      </w:r>
      <w:r w:rsidRPr="00192A91">
        <w:rPr>
          <w:rStyle w:val="StyleUnderline"/>
        </w:rPr>
        <w:t xml:space="preserve"> war</w:t>
      </w:r>
      <w:r>
        <w:t xml:space="preserve"> </w:t>
      </w:r>
      <w:r w:rsidRPr="00192A91">
        <w:rPr>
          <w:rStyle w:val="StyleUnderline"/>
        </w:rPr>
        <w:t>that</w:t>
      </w:r>
      <w:r>
        <w:t xml:space="preserve"> </w:t>
      </w:r>
      <w:r w:rsidRPr="00192A91">
        <w:rPr>
          <w:rStyle w:val="StyleUnderline"/>
        </w:rPr>
        <w:t>neither side wants nor can win.</w:t>
      </w:r>
      <w:r>
        <w:t xml:space="preserve"> As it continues to escalate, such narratives also create a public perception both in Israel and Iran that military confrontation may well be inevitable. As a result, </w:t>
      </w:r>
      <w:r w:rsidRPr="00192A91">
        <w:rPr>
          <w:rStyle w:val="StyleUnderline"/>
        </w:rPr>
        <w:t>both countries would become entrapped by their bellicose narrative</w:t>
      </w:r>
      <w:r>
        <w:t xml:space="preserve"> against one another, in which any incident perceived to threaten the national security of either side could trigger a devastating military confrontation.</w:t>
      </w:r>
    </w:p>
    <w:p w14:paraId="5DEE1395" w14:textId="77777777" w:rsidR="00751229" w:rsidRDefault="00751229" w:rsidP="00751229">
      <w:r>
        <w:t xml:space="preserve">Rhetoric like the statements by a senior Revolutionary Guard commander, stating that “if they [the United States] attack us, we will raze Tel Aviv and Haifa to the ground”[iv], and </w:t>
      </w:r>
      <w:r w:rsidRPr="00192A91">
        <w:rPr>
          <w:rStyle w:val="StyleUnderline"/>
        </w:rPr>
        <w:t>Netanyahu’s response</w:t>
      </w:r>
      <w:r>
        <w:t xml:space="preserve"> </w:t>
      </w:r>
      <w:r w:rsidRPr="00192A91">
        <w:rPr>
          <w:rStyle w:val="StyleUnderline"/>
        </w:rPr>
        <w:t>that if Iran attempts</w:t>
      </w:r>
      <w:r>
        <w:t xml:space="preserve"> such </w:t>
      </w:r>
      <w:r w:rsidRPr="00192A91">
        <w:rPr>
          <w:rStyle w:val="StyleUnderline"/>
        </w:rPr>
        <w:t>an attack, it will fail and “…this would be the last anniversary of the revolution that they celebrate</w:t>
      </w:r>
      <w:r>
        <w:t>”[v], should be avoided at all costs, and the Trump administration must refrain from adding fuel to the fiery narrative.</w:t>
      </w:r>
    </w:p>
    <w:p w14:paraId="117230B2" w14:textId="77777777" w:rsidR="00751229" w:rsidRDefault="00751229" w:rsidP="00751229"/>
    <w:p w14:paraId="64C2CFEA" w14:textId="77777777" w:rsidR="00751229" w:rsidRPr="00C34FD4" w:rsidRDefault="00751229" w:rsidP="00751229"/>
    <w:p w14:paraId="47BAA318" w14:textId="78C3DADA" w:rsidR="002E38E4" w:rsidRPr="001F5135" w:rsidRDefault="002E38E4" w:rsidP="002E38E4">
      <w:pPr>
        <w:pStyle w:val="Heading3"/>
        <w:rPr>
          <w:rFonts w:asciiTheme="minorHAnsi" w:hAnsiTheme="minorHAnsi" w:cstheme="minorHAnsi"/>
        </w:rPr>
      </w:pPr>
      <w:r w:rsidRPr="001F5135">
        <w:rPr>
          <w:rFonts w:asciiTheme="minorHAnsi" w:hAnsiTheme="minorHAnsi" w:cstheme="minorHAnsi"/>
        </w:rPr>
        <w:t>---AT: No Lashout</w:t>
      </w:r>
    </w:p>
    <w:p w14:paraId="371D7FFF" w14:textId="77777777" w:rsidR="00751229" w:rsidRPr="001F5135" w:rsidRDefault="00751229" w:rsidP="00751229">
      <w:pPr>
        <w:pStyle w:val="Heading4"/>
        <w:rPr>
          <w:rFonts w:asciiTheme="minorHAnsi" w:hAnsiTheme="minorHAnsi" w:cstheme="minorHAnsi"/>
        </w:rPr>
      </w:pPr>
      <w:r w:rsidRPr="001F5135">
        <w:rPr>
          <w:rFonts w:asciiTheme="minorHAnsi" w:hAnsiTheme="minorHAnsi" w:cstheme="minorHAnsi"/>
        </w:rPr>
        <w:t>Netanyahu campaigns on Iran containment in times of political turmoil- escalating rhetoric leads to miscalc</w:t>
      </w:r>
    </w:p>
    <w:p w14:paraId="01C43DF8" w14:textId="77777777" w:rsidR="00751229" w:rsidRPr="001F5135" w:rsidRDefault="00751229" w:rsidP="00751229">
      <w:pPr>
        <w:rPr>
          <w:rFonts w:asciiTheme="minorHAnsi" w:hAnsiTheme="minorHAnsi" w:cstheme="minorHAnsi"/>
        </w:rPr>
      </w:pPr>
      <w:r w:rsidRPr="001F5135">
        <w:rPr>
          <w:rStyle w:val="Style13ptBold"/>
          <w:rFonts w:asciiTheme="minorHAnsi" w:hAnsiTheme="minorHAnsi" w:cstheme="minorHAnsi"/>
        </w:rPr>
        <w:t>Meir 3/19</w:t>
      </w:r>
      <w:r w:rsidRPr="001F5135">
        <w:rPr>
          <w:rFonts w:asciiTheme="minorHAnsi" w:hAnsiTheme="minorHAnsi" w:cstheme="minorHAnsi"/>
        </w:rPr>
        <w:t xml:space="preserve">—strategic blogger for Ha’aretz focusing mainly on nuclear issues, Iran, and a Middle East Nuclear Free Zone, a former IDF analyst, and Tel Aviv University researcher. (Shemuel, “The Unsaid Threat to Iran During Netanyahu’s Navy Cadet Speech”, Atlantic Council, 2019, </w:t>
      </w:r>
      <w:hyperlink r:id="rId96" w:history="1">
        <w:r w:rsidRPr="001F5135">
          <w:rPr>
            <w:rStyle w:val="Hyperlink"/>
            <w:rFonts w:asciiTheme="minorHAnsi" w:hAnsiTheme="minorHAnsi" w:cstheme="minorHAnsi"/>
          </w:rPr>
          <w:t>https://www.atlanticcouncil.org/blogs/iransource/the-unsaid-threat-to-iran-during-netanyahu-s-navy-cadet-speech</w:t>
        </w:r>
      </w:hyperlink>
      <w:r w:rsidRPr="001F5135">
        <w:rPr>
          <w:rFonts w:asciiTheme="minorHAnsi" w:hAnsiTheme="minorHAnsi" w:cstheme="minorHAnsi"/>
        </w:rPr>
        <w:t>)//EL</w:t>
      </w:r>
    </w:p>
    <w:p w14:paraId="608A0EE3" w14:textId="77777777" w:rsidR="00751229" w:rsidRPr="001F5135" w:rsidRDefault="00751229" w:rsidP="00751229">
      <w:pPr>
        <w:rPr>
          <w:rFonts w:asciiTheme="minorHAnsi" w:hAnsiTheme="minorHAnsi" w:cstheme="minorHAnsi"/>
        </w:rPr>
      </w:pPr>
      <w:r w:rsidRPr="001F5135">
        <w:rPr>
          <w:rFonts w:asciiTheme="minorHAnsi" w:hAnsiTheme="minorHAnsi" w:cstheme="minorHAnsi"/>
        </w:rPr>
        <w:t xml:space="preserve">The </w:t>
      </w:r>
      <w:r w:rsidRPr="001F5135">
        <w:rPr>
          <w:rStyle w:val="StyleUnderline"/>
          <w:rFonts w:asciiTheme="minorHAnsi" w:hAnsiTheme="minorHAnsi" w:cstheme="minorHAnsi"/>
        </w:rPr>
        <w:t>Israeli elections are well underway</w:t>
      </w:r>
      <w:r w:rsidRPr="001F5135">
        <w:rPr>
          <w:rFonts w:asciiTheme="minorHAnsi" w:hAnsiTheme="minorHAnsi" w:cstheme="minorHAnsi"/>
        </w:rPr>
        <w:t xml:space="preserve"> and </w:t>
      </w:r>
      <w:r w:rsidRPr="001F5135">
        <w:rPr>
          <w:rStyle w:val="StyleUnderline"/>
          <w:rFonts w:asciiTheme="minorHAnsi" w:hAnsiTheme="minorHAnsi" w:cstheme="minorHAnsi"/>
        </w:rPr>
        <w:t>the Iranian issue is taking a central part in</w:t>
      </w:r>
      <w:r w:rsidRPr="001F5135">
        <w:rPr>
          <w:rFonts w:asciiTheme="minorHAnsi" w:hAnsiTheme="minorHAnsi" w:cstheme="minorHAnsi"/>
        </w:rPr>
        <w:t xml:space="preserve"> Prime Minister Benjamin </w:t>
      </w:r>
      <w:r w:rsidRPr="001F5135">
        <w:rPr>
          <w:rStyle w:val="StyleUnderline"/>
          <w:rFonts w:asciiTheme="minorHAnsi" w:hAnsiTheme="minorHAnsi" w:cstheme="minorHAnsi"/>
        </w:rPr>
        <w:t>Netanyahu’s electoral campaign</w:t>
      </w:r>
      <w:r w:rsidRPr="001F5135">
        <w:rPr>
          <w:rFonts w:asciiTheme="minorHAnsi" w:hAnsiTheme="minorHAnsi" w:cstheme="minorHAnsi"/>
        </w:rPr>
        <w:t xml:space="preserve">. </w:t>
      </w:r>
      <w:r w:rsidRPr="001F5135">
        <w:rPr>
          <w:rStyle w:val="Emphasis"/>
          <w:rFonts w:asciiTheme="minorHAnsi" w:hAnsiTheme="minorHAnsi" w:cstheme="minorHAnsi"/>
        </w:rPr>
        <w:t>Putting Iran on the agenda helps the prime minister maintain a never-ending security tension</w:t>
      </w:r>
      <w:r w:rsidRPr="001F5135">
        <w:rPr>
          <w:rFonts w:asciiTheme="minorHAnsi" w:hAnsiTheme="minorHAnsi" w:cstheme="minorHAnsi"/>
        </w:rPr>
        <w:t>. Thus, the 2015 Iran nuclear agreement, also known as the Joint Comprehensive Plan of Action (</w:t>
      </w:r>
      <w:r w:rsidRPr="001F5135">
        <w:rPr>
          <w:rStyle w:val="Emphasis"/>
          <w:rFonts w:asciiTheme="minorHAnsi" w:hAnsiTheme="minorHAnsi" w:cstheme="minorHAnsi"/>
        </w:rPr>
        <w:t>JCPOA</w:t>
      </w:r>
      <w:r w:rsidRPr="001F5135">
        <w:rPr>
          <w:rFonts w:asciiTheme="minorHAnsi" w:hAnsiTheme="minorHAnsi" w:cstheme="minorHAnsi"/>
        </w:rPr>
        <w:t xml:space="preserve">), </w:t>
      </w:r>
      <w:r w:rsidRPr="001F5135">
        <w:rPr>
          <w:rStyle w:val="StyleUnderline"/>
          <w:rFonts w:asciiTheme="minorHAnsi" w:hAnsiTheme="minorHAnsi" w:cstheme="minorHAnsi"/>
        </w:rPr>
        <w:t xml:space="preserve">has become a regular feature in Netanyahu’s speeches </w:t>
      </w:r>
      <w:r w:rsidRPr="001F5135">
        <w:rPr>
          <w:rFonts w:asciiTheme="minorHAnsi" w:hAnsiTheme="minorHAnsi" w:cstheme="minorHAnsi"/>
        </w:rPr>
        <w:t xml:space="preserve">against his political rivals.  </w:t>
      </w:r>
    </w:p>
    <w:p w14:paraId="2B69F25C" w14:textId="77777777" w:rsidR="00751229" w:rsidRPr="001F5135" w:rsidRDefault="00751229" w:rsidP="00751229">
      <w:pPr>
        <w:rPr>
          <w:rFonts w:asciiTheme="minorHAnsi" w:hAnsiTheme="minorHAnsi" w:cstheme="minorHAnsi"/>
        </w:rPr>
      </w:pPr>
      <w:r w:rsidRPr="001F5135">
        <w:rPr>
          <w:rFonts w:asciiTheme="minorHAnsi" w:hAnsiTheme="minorHAnsi" w:cstheme="minorHAnsi"/>
        </w:rPr>
        <w:t xml:space="preserve">Moreover, </w:t>
      </w:r>
      <w:r w:rsidRPr="001F5135">
        <w:rPr>
          <w:rStyle w:val="StyleUnderline"/>
          <w:rFonts w:asciiTheme="minorHAnsi" w:hAnsiTheme="minorHAnsi" w:cstheme="minorHAnsi"/>
        </w:rPr>
        <w:t>Netanyahu’s role as defense minister</w:t>
      </w:r>
      <w:r w:rsidRPr="001F5135">
        <w:rPr>
          <w:rFonts w:asciiTheme="minorHAnsi" w:hAnsiTheme="minorHAnsi" w:cstheme="minorHAnsi"/>
        </w:rPr>
        <w:t xml:space="preserve"> also </w:t>
      </w:r>
      <w:r w:rsidRPr="001F5135">
        <w:rPr>
          <w:rStyle w:val="StyleUnderline"/>
          <w:rFonts w:asciiTheme="minorHAnsi" w:hAnsiTheme="minorHAnsi" w:cstheme="minorHAnsi"/>
        </w:rPr>
        <w:t>promotes his security agenda</w:t>
      </w:r>
      <w:r w:rsidRPr="001F5135">
        <w:rPr>
          <w:rFonts w:asciiTheme="minorHAnsi" w:hAnsiTheme="minorHAnsi" w:cstheme="minorHAnsi"/>
        </w:rPr>
        <w:t xml:space="preserve"> while he makes regular appearances at military bases as part of his electoral campaign. Netanyahu’s March 6 speech at the graduation ceremony of the Haifa naval cadets, contrary to what Hebrew language press reported, was not without controversy.</w:t>
      </w:r>
    </w:p>
    <w:p w14:paraId="1A838060" w14:textId="77777777" w:rsidR="00751229" w:rsidRPr="001F5135" w:rsidRDefault="00751229" w:rsidP="00751229">
      <w:pPr>
        <w:rPr>
          <w:rFonts w:asciiTheme="minorHAnsi" w:hAnsiTheme="minorHAnsi" w:cstheme="minorHAnsi"/>
        </w:rPr>
      </w:pPr>
      <w:r w:rsidRPr="001F5135">
        <w:rPr>
          <w:rFonts w:asciiTheme="minorHAnsi" w:hAnsiTheme="minorHAnsi" w:cstheme="minorHAnsi"/>
        </w:rPr>
        <w:t xml:space="preserve">Although Israeli media covered the event on the same evening, two elements slipped under the radar. One—which related directly to Iran’s nuclear issue—was completely absent from the official Hebrew and English transcripts issued by the Prime Minister’s Office. As a result, the subject was completely absent from the international media coverage and therefore not seen by international observers. </w:t>
      </w:r>
    </w:p>
    <w:p w14:paraId="41E0AB42" w14:textId="77777777" w:rsidR="00751229" w:rsidRPr="001F5135" w:rsidRDefault="00751229" w:rsidP="00751229">
      <w:pPr>
        <w:rPr>
          <w:rStyle w:val="StyleUnderline"/>
          <w:rFonts w:asciiTheme="minorHAnsi" w:hAnsiTheme="minorHAnsi" w:cstheme="minorHAnsi"/>
        </w:rPr>
      </w:pPr>
      <w:r w:rsidRPr="001F5135">
        <w:rPr>
          <w:rFonts w:asciiTheme="minorHAnsi" w:hAnsiTheme="minorHAnsi" w:cstheme="minorHAnsi"/>
        </w:rPr>
        <w:t xml:space="preserve">The first issue in Netanyahu’s naval ceremony speech was widely covered and quoted around the world. </w:t>
      </w:r>
      <w:r w:rsidRPr="001F5135">
        <w:rPr>
          <w:rStyle w:val="StyleUnderline"/>
          <w:rFonts w:asciiTheme="minorHAnsi" w:hAnsiTheme="minorHAnsi" w:cstheme="minorHAnsi"/>
        </w:rPr>
        <w:t>Netanyahu</w:t>
      </w:r>
      <w:r w:rsidRPr="001F5135">
        <w:rPr>
          <w:rFonts w:asciiTheme="minorHAnsi" w:hAnsiTheme="minorHAnsi" w:cstheme="minorHAnsi"/>
        </w:rPr>
        <w:t xml:space="preserve"> unexpectedly </w:t>
      </w:r>
      <w:r w:rsidRPr="001F5135">
        <w:rPr>
          <w:rStyle w:val="StyleUnderline"/>
          <w:rFonts w:asciiTheme="minorHAnsi" w:hAnsiTheme="minorHAnsi" w:cstheme="minorHAnsi"/>
        </w:rPr>
        <w:t xml:space="preserve">set the Israeli navy </w:t>
      </w:r>
      <w:r w:rsidRPr="001F5135">
        <w:rPr>
          <w:rFonts w:asciiTheme="minorHAnsi" w:hAnsiTheme="minorHAnsi" w:cstheme="minorHAnsi"/>
        </w:rPr>
        <w:t xml:space="preserve">a task that, </w:t>
      </w:r>
      <w:r w:rsidRPr="001F5135">
        <w:rPr>
          <w:rStyle w:val="StyleUnderline"/>
          <w:rFonts w:asciiTheme="minorHAnsi" w:hAnsiTheme="minorHAnsi" w:cstheme="minorHAnsi"/>
        </w:rPr>
        <w:t>to</w:t>
      </w:r>
      <w:r w:rsidRPr="001F5135">
        <w:rPr>
          <w:rFonts w:asciiTheme="minorHAnsi" w:hAnsiTheme="minorHAnsi" w:cstheme="minorHAnsi"/>
        </w:rPr>
        <w:t xml:space="preserve"> date, has not been announced: to </w:t>
      </w:r>
      <w:r w:rsidRPr="001F5135">
        <w:rPr>
          <w:rStyle w:val="StyleUnderline"/>
          <w:rFonts w:asciiTheme="minorHAnsi" w:hAnsiTheme="minorHAnsi" w:cstheme="minorHAnsi"/>
        </w:rPr>
        <w:t>participate in the enforcement of unilateral sanctions regime</w:t>
      </w:r>
      <w:r w:rsidRPr="001F5135">
        <w:rPr>
          <w:rFonts w:asciiTheme="minorHAnsi" w:hAnsiTheme="minorHAnsi" w:cstheme="minorHAnsi"/>
        </w:rPr>
        <w:t xml:space="preserve"> by </w:t>
      </w:r>
      <w:r w:rsidRPr="001F5135">
        <w:rPr>
          <w:rStyle w:val="Emphasis"/>
          <w:rFonts w:asciiTheme="minorHAnsi" w:hAnsiTheme="minorHAnsi" w:cstheme="minorHAnsi"/>
        </w:rPr>
        <w:t>preventing Iranian oil trading in the Persian Gulf</w:t>
      </w:r>
      <w:r w:rsidRPr="001F5135">
        <w:rPr>
          <w:rFonts w:asciiTheme="minorHAnsi" w:hAnsiTheme="minorHAnsi" w:cstheme="minorHAnsi"/>
        </w:rPr>
        <w:t xml:space="preserve">. According to Netanyahu, </w:t>
      </w:r>
      <w:r w:rsidRPr="001F5135">
        <w:rPr>
          <w:rStyle w:val="StyleUnderline"/>
          <w:rFonts w:asciiTheme="minorHAnsi" w:hAnsiTheme="minorHAnsi" w:cstheme="minorHAnsi"/>
        </w:rPr>
        <w:t>Iran is bypassing US sanctions by covert oil smuggling and that the international community, including Israel, should work to stop this sanctions violation.</w:t>
      </w:r>
    </w:p>
    <w:p w14:paraId="6316C849" w14:textId="77777777" w:rsidR="00751229" w:rsidRPr="001F5135" w:rsidRDefault="00751229" w:rsidP="00751229">
      <w:pPr>
        <w:rPr>
          <w:rFonts w:asciiTheme="minorHAnsi" w:hAnsiTheme="minorHAnsi" w:cstheme="minorHAnsi"/>
        </w:rPr>
      </w:pPr>
      <w:r w:rsidRPr="001F5135">
        <w:rPr>
          <w:rFonts w:asciiTheme="minorHAnsi" w:hAnsiTheme="minorHAnsi" w:cstheme="minorHAnsi"/>
        </w:rPr>
        <w:t xml:space="preserve">Netanyahu’s statement is problematic and raises a number of questions. First, it’s unclear how the Israeli navy could enforce sanctions in the Persian Gulf, when according to its traditional doctrine, its role is to operate in the Mediterranean. Second, it’s not certain that the US navy could give its blessing to a joint operation. Third, it’s also unclear whether Netanyahu’s declaration is based on an orderly decision-making process or if it received backing from the security cabinet and the chief of staff. Fourth, were the implications of international law examined? Enforcement of sanctions through searches and boarding foreign merchant vessels in international waters without permission is a violation of the Convention on High Seas. Finally, it’s unclear if the implications were weighed of an action that is likely to be interpreted as a naval blockade and a declaration of war against Iran. This is an especially sensitive issue for Israel that set out to war in 1967 using casus belli of the closing of the Straits of Tiranand international sea lanes for its commercial fleet. </w:t>
      </w:r>
    </w:p>
    <w:p w14:paraId="7C0E7308" w14:textId="77777777" w:rsidR="00751229" w:rsidRPr="001F5135" w:rsidRDefault="00751229" w:rsidP="00751229">
      <w:pPr>
        <w:rPr>
          <w:rFonts w:asciiTheme="minorHAnsi" w:hAnsiTheme="minorHAnsi" w:cstheme="minorHAnsi"/>
        </w:rPr>
      </w:pPr>
      <w:r w:rsidRPr="001F5135">
        <w:rPr>
          <w:rFonts w:asciiTheme="minorHAnsi" w:hAnsiTheme="minorHAnsi" w:cstheme="minorHAnsi"/>
        </w:rPr>
        <w:t xml:space="preserve">Within days of Netanyahu’s declaration, the </w:t>
      </w:r>
      <w:r w:rsidRPr="001F5135">
        <w:rPr>
          <w:rStyle w:val="StyleUnderline"/>
          <w:rFonts w:asciiTheme="minorHAnsi" w:hAnsiTheme="minorHAnsi" w:cstheme="minorHAnsi"/>
        </w:rPr>
        <w:t>Iranian Defense Minister</w:t>
      </w:r>
      <w:r w:rsidRPr="001F5135">
        <w:rPr>
          <w:rFonts w:asciiTheme="minorHAnsi" w:hAnsiTheme="minorHAnsi" w:cstheme="minorHAnsi"/>
        </w:rPr>
        <w:t xml:space="preserve"> Amir Hatami reacted to the Israeli navy’s new mission and </w:t>
      </w:r>
      <w:r w:rsidRPr="001F5135">
        <w:rPr>
          <w:rStyle w:val="StyleUnderline"/>
          <w:rFonts w:asciiTheme="minorHAnsi" w:hAnsiTheme="minorHAnsi" w:cstheme="minorHAnsi"/>
        </w:rPr>
        <w:t>declared that Tehran would protect its shipping lanes and that it had the means to give a “crushing response</w:t>
      </w:r>
      <w:r w:rsidRPr="001F5135">
        <w:rPr>
          <w:rFonts w:asciiTheme="minorHAnsi" w:hAnsiTheme="minorHAnsi" w:cstheme="minorHAnsi"/>
        </w:rPr>
        <w:t xml:space="preserve">.” </w:t>
      </w:r>
    </w:p>
    <w:p w14:paraId="515FE3EE" w14:textId="77777777" w:rsidR="00751229" w:rsidRPr="001F5135" w:rsidRDefault="00751229" w:rsidP="00751229">
      <w:pPr>
        <w:rPr>
          <w:rFonts w:asciiTheme="minorHAnsi" w:hAnsiTheme="minorHAnsi" w:cstheme="minorHAnsi"/>
        </w:rPr>
      </w:pPr>
      <w:r w:rsidRPr="001F5135">
        <w:rPr>
          <w:rFonts w:asciiTheme="minorHAnsi" w:hAnsiTheme="minorHAnsi" w:cstheme="minorHAnsi"/>
        </w:rPr>
        <w:t xml:space="preserve">This </w:t>
      </w:r>
      <w:r w:rsidRPr="001F5135">
        <w:rPr>
          <w:rStyle w:val="StyleUnderline"/>
          <w:rFonts w:asciiTheme="minorHAnsi" w:hAnsiTheme="minorHAnsi" w:cstheme="minorHAnsi"/>
        </w:rPr>
        <w:t>saber-rattling</w:t>
      </w:r>
      <w:r w:rsidRPr="001F5135">
        <w:rPr>
          <w:rFonts w:asciiTheme="minorHAnsi" w:hAnsiTheme="minorHAnsi" w:cstheme="minorHAnsi"/>
        </w:rPr>
        <w:t xml:space="preserve"> exchange </w:t>
      </w:r>
      <w:r w:rsidRPr="001F5135">
        <w:rPr>
          <w:rStyle w:val="StyleUnderline"/>
          <w:rFonts w:asciiTheme="minorHAnsi" w:hAnsiTheme="minorHAnsi" w:cstheme="minorHAnsi"/>
        </w:rPr>
        <w:t>between Israel and Iran is not without danger</w:t>
      </w:r>
      <w:r w:rsidRPr="001F5135">
        <w:rPr>
          <w:rFonts w:asciiTheme="minorHAnsi" w:hAnsiTheme="minorHAnsi" w:cstheme="minorHAnsi"/>
        </w:rPr>
        <w:t xml:space="preserve">. </w:t>
      </w:r>
      <w:r w:rsidRPr="001F5135">
        <w:rPr>
          <w:rStyle w:val="Emphasis"/>
          <w:rFonts w:asciiTheme="minorHAnsi" w:hAnsiTheme="minorHAnsi" w:cstheme="minorHAnsi"/>
        </w:rPr>
        <w:t>An intense public exchange that includes threats and military offensive scenarios can lead to war through miscalculation</w:t>
      </w:r>
      <w:r w:rsidRPr="001F5135">
        <w:rPr>
          <w:rFonts w:asciiTheme="minorHAnsi" w:hAnsiTheme="minorHAnsi" w:cstheme="minorHAnsi"/>
        </w:rPr>
        <w:t xml:space="preserve">. </w:t>
      </w:r>
      <w:r w:rsidRPr="001F5135">
        <w:rPr>
          <w:rStyle w:val="StyleUnderline"/>
          <w:rFonts w:asciiTheme="minorHAnsi" w:hAnsiTheme="minorHAnsi" w:cstheme="minorHAnsi"/>
        </w:rPr>
        <w:t>A misunderstanding is likely to push the other side into a preventative war</w:t>
      </w:r>
      <w:r w:rsidRPr="001F5135">
        <w:rPr>
          <w:rFonts w:asciiTheme="minorHAnsi" w:hAnsiTheme="minorHAnsi" w:cstheme="minorHAnsi"/>
        </w:rPr>
        <w:t xml:space="preserve">. </w:t>
      </w:r>
      <w:r w:rsidRPr="001F5135">
        <w:rPr>
          <w:rStyle w:val="StyleUnderline"/>
          <w:rFonts w:asciiTheme="minorHAnsi" w:hAnsiTheme="minorHAnsi" w:cstheme="minorHAnsi"/>
        </w:rPr>
        <w:t>Neither Iran nor Israel has a monopoly on threatening declarations</w:t>
      </w:r>
      <w:r w:rsidRPr="001F5135">
        <w:rPr>
          <w:rFonts w:asciiTheme="minorHAnsi" w:hAnsiTheme="minorHAnsi" w:cstheme="minorHAnsi"/>
        </w:rPr>
        <w:t>—</w:t>
      </w:r>
      <w:r w:rsidRPr="001F5135">
        <w:rPr>
          <w:rStyle w:val="Emphasis"/>
          <w:rFonts w:asciiTheme="minorHAnsi" w:hAnsiTheme="minorHAnsi" w:cstheme="minorHAnsi"/>
        </w:rPr>
        <w:t>which are often made for internal consumption</w:t>
      </w:r>
      <w:r w:rsidRPr="001F5135">
        <w:rPr>
          <w:rFonts w:asciiTheme="minorHAnsi" w:hAnsiTheme="minorHAnsi" w:cstheme="minorHAnsi"/>
        </w:rPr>
        <w:t>—</w:t>
      </w:r>
      <w:r w:rsidRPr="001F5135">
        <w:rPr>
          <w:rStyle w:val="StyleUnderline"/>
          <w:rFonts w:asciiTheme="minorHAnsi" w:hAnsiTheme="minorHAnsi" w:cstheme="minorHAnsi"/>
        </w:rPr>
        <w:t>and</w:t>
      </w:r>
      <w:r w:rsidRPr="001F5135">
        <w:rPr>
          <w:rFonts w:asciiTheme="minorHAnsi" w:hAnsiTheme="minorHAnsi" w:cstheme="minorHAnsi"/>
        </w:rPr>
        <w:t xml:space="preserve"> in turn </w:t>
      </w:r>
      <w:r w:rsidRPr="001F5135">
        <w:rPr>
          <w:rStyle w:val="StyleUnderline"/>
          <w:rFonts w:asciiTheme="minorHAnsi" w:hAnsiTheme="minorHAnsi" w:cstheme="minorHAnsi"/>
        </w:rPr>
        <w:t>could lead to local tactical confrontations</w:t>
      </w:r>
      <w:r w:rsidRPr="001F5135">
        <w:rPr>
          <w:rFonts w:asciiTheme="minorHAnsi" w:hAnsiTheme="minorHAnsi" w:cstheme="minorHAnsi"/>
        </w:rPr>
        <w:t xml:space="preserve"> that can easily deteriorate into a strategic complication.</w:t>
      </w:r>
    </w:p>
    <w:p w14:paraId="66B7FC32" w14:textId="77777777" w:rsidR="00751229" w:rsidRPr="001F5135" w:rsidRDefault="00751229" w:rsidP="00751229">
      <w:pPr>
        <w:rPr>
          <w:rFonts w:asciiTheme="minorHAnsi" w:hAnsiTheme="minorHAnsi" w:cstheme="minorHAnsi"/>
        </w:rPr>
      </w:pPr>
    </w:p>
    <w:p w14:paraId="209EBC36" w14:textId="77777777" w:rsidR="002E38E4" w:rsidRPr="001F5135" w:rsidRDefault="002E38E4" w:rsidP="002E38E4">
      <w:pPr>
        <w:pStyle w:val="Heading4"/>
        <w:rPr>
          <w:rFonts w:asciiTheme="minorHAnsi" w:hAnsiTheme="minorHAnsi" w:cstheme="minorHAnsi"/>
        </w:rPr>
      </w:pPr>
      <w:r w:rsidRPr="001F5135">
        <w:rPr>
          <w:rFonts w:asciiTheme="minorHAnsi" w:hAnsiTheme="minorHAnsi" w:cstheme="minorHAnsi"/>
        </w:rPr>
        <w:t>No checks- Netanyahu can strike Iran at any time</w:t>
      </w:r>
    </w:p>
    <w:p w14:paraId="04A72A34" w14:textId="77777777" w:rsidR="002E38E4" w:rsidRPr="001F5135" w:rsidRDefault="002E38E4" w:rsidP="002E38E4">
      <w:pPr>
        <w:rPr>
          <w:rFonts w:asciiTheme="minorHAnsi" w:hAnsiTheme="minorHAnsi" w:cstheme="minorHAnsi"/>
        </w:rPr>
      </w:pPr>
      <w:r w:rsidRPr="001F5135">
        <w:rPr>
          <w:rStyle w:val="Style13ptBold"/>
          <w:rFonts w:asciiTheme="minorHAnsi" w:hAnsiTheme="minorHAnsi" w:cstheme="minorHAnsi"/>
        </w:rPr>
        <w:t>O’Connor 18</w:t>
      </w:r>
      <w:r w:rsidRPr="001F5135">
        <w:rPr>
          <w:rFonts w:asciiTheme="minorHAnsi" w:hAnsiTheme="minorHAnsi" w:cstheme="minorHAnsi"/>
        </w:rPr>
        <w:t>—staff writer at Newsweek specializing in the Middle East, North Korea, and foreign conflicts. (Tom, “</w:t>
      </w:r>
      <w:r w:rsidRPr="001F5135">
        <w:rPr>
          <w:rStyle w:val="Emphasis"/>
          <w:rFonts w:asciiTheme="minorHAnsi" w:hAnsiTheme="minorHAnsi" w:cstheme="minorHAnsi"/>
        </w:rPr>
        <w:t>ISRAEL'S NETANYAHU CAN NOW DECLARE WAR ON IRAN WITH SINGLE VOTE</w:t>
      </w:r>
      <w:r w:rsidRPr="001F5135">
        <w:rPr>
          <w:rFonts w:asciiTheme="minorHAnsi" w:hAnsiTheme="minorHAnsi" w:cstheme="minorHAnsi"/>
        </w:rPr>
        <w:t xml:space="preserve">”, Newsweek, 4/30, </w:t>
      </w:r>
      <w:hyperlink r:id="rId97" w:history="1">
        <w:r w:rsidRPr="001F5135">
          <w:rPr>
            <w:rStyle w:val="Hyperlink"/>
            <w:rFonts w:asciiTheme="minorHAnsi" w:hAnsiTheme="minorHAnsi" w:cstheme="minorHAnsi"/>
          </w:rPr>
          <w:t>https://www.newsweek.com/israel-netanyahu-can-now-declare-war-iran-single-vote-906370</w:t>
        </w:r>
      </w:hyperlink>
      <w:r w:rsidRPr="001F5135">
        <w:rPr>
          <w:rFonts w:asciiTheme="minorHAnsi" w:hAnsiTheme="minorHAnsi" w:cstheme="minorHAnsi"/>
        </w:rPr>
        <w:t>)//EL</w:t>
      </w:r>
    </w:p>
    <w:p w14:paraId="1C0AC46A"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The Israeli parliament voted</w:t>
      </w:r>
      <w:r w:rsidRPr="001F5135">
        <w:rPr>
          <w:rFonts w:asciiTheme="minorHAnsi" w:hAnsiTheme="minorHAnsi" w:cstheme="minorHAnsi"/>
        </w:rPr>
        <w:t xml:space="preserve"> in favor Monday of </w:t>
      </w:r>
      <w:r w:rsidRPr="001F5135">
        <w:rPr>
          <w:rStyle w:val="StyleUnderline"/>
          <w:rFonts w:asciiTheme="minorHAnsi" w:hAnsiTheme="minorHAnsi" w:cstheme="minorHAnsi"/>
        </w:rPr>
        <w:t xml:space="preserve">granting Prime Minister </w:t>
      </w:r>
      <w:r w:rsidRPr="001F5135">
        <w:rPr>
          <w:rFonts w:asciiTheme="minorHAnsi" w:hAnsiTheme="minorHAnsi" w:cstheme="minorHAnsi"/>
        </w:rPr>
        <w:t xml:space="preserve">Benjamin </w:t>
      </w:r>
      <w:r w:rsidRPr="001F5135">
        <w:rPr>
          <w:rStyle w:val="StyleUnderline"/>
          <w:rFonts w:asciiTheme="minorHAnsi" w:hAnsiTheme="minorHAnsi" w:cstheme="minorHAnsi"/>
        </w:rPr>
        <w:t>Netanyahu</w:t>
      </w:r>
      <w:r w:rsidRPr="001F5135">
        <w:rPr>
          <w:rFonts w:asciiTheme="minorHAnsi" w:hAnsiTheme="minorHAnsi" w:cstheme="minorHAnsi"/>
        </w:rPr>
        <w:t xml:space="preserve"> </w:t>
      </w:r>
      <w:r w:rsidRPr="001F5135">
        <w:rPr>
          <w:rStyle w:val="StyleUnderline"/>
          <w:rFonts w:asciiTheme="minorHAnsi" w:hAnsiTheme="minorHAnsi" w:cstheme="minorHAnsi"/>
        </w:rPr>
        <w:t>the ability to declare war with the sole approval of his defense chief</w:t>
      </w:r>
      <w:r w:rsidRPr="001F5135">
        <w:rPr>
          <w:rFonts w:asciiTheme="minorHAnsi" w:hAnsiTheme="minorHAnsi" w:cstheme="minorHAnsi"/>
        </w:rPr>
        <w:t xml:space="preserve"> under certain conditions.</w:t>
      </w:r>
    </w:p>
    <w:p w14:paraId="641DE0D6"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Following a 20-minute presentation in which </w:t>
      </w:r>
      <w:r w:rsidRPr="001F5135">
        <w:rPr>
          <w:rStyle w:val="Emphasis"/>
          <w:rFonts w:asciiTheme="minorHAnsi" w:hAnsiTheme="minorHAnsi" w:cstheme="minorHAnsi"/>
        </w:rPr>
        <w:t>Netanyahu accused Iran of covertly pursuing nuclear weapons</w:t>
      </w:r>
      <w:r w:rsidRPr="001F5135">
        <w:rPr>
          <w:rFonts w:asciiTheme="minorHAnsi" w:hAnsiTheme="minorHAnsi" w:cstheme="minorHAnsi"/>
        </w:rPr>
        <w:t xml:space="preserve">, reports emerged that </w:t>
      </w:r>
      <w:r w:rsidRPr="001F5135">
        <w:rPr>
          <w:rStyle w:val="StyleUnderline"/>
          <w:rFonts w:asciiTheme="minorHAnsi" w:hAnsiTheme="minorHAnsi" w:cstheme="minorHAnsi"/>
        </w:rPr>
        <w:t>the Israeli Knesset approved 62 to 41 the amendment to Israeli law regarding the authorization for the declaration of war</w:t>
      </w:r>
      <w:r w:rsidRPr="001F5135">
        <w:rPr>
          <w:rFonts w:asciiTheme="minorHAnsi" w:hAnsiTheme="minorHAnsi" w:cstheme="minorHAnsi"/>
        </w:rPr>
        <w:t xml:space="preserve">. The new regime included a clause suggested by Netanyahu himself, one </w:t>
      </w:r>
      <w:r w:rsidRPr="001F5135">
        <w:rPr>
          <w:rStyle w:val="StyleUnderline"/>
          <w:rFonts w:asciiTheme="minorHAnsi" w:hAnsiTheme="minorHAnsi" w:cstheme="minorHAnsi"/>
        </w:rPr>
        <w:t>that requires only Netanyahu and Defense Minister</w:t>
      </w:r>
      <w:r w:rsidRPr="001F5135">
        <w:rPr>
          <w:rFonts w:asciiTheme="minorHAnsi" w:hAnsiTheme="minorHAnsi" w:cstheme="minorHAnsi"/>
        </w:rPr>
        <w:t xml:space="preserve"> Avigdor Lieberman's </w:t>
      </w:r>
      <w:r w:rsidRPr="001F5135">
        <w:rPr>
          <w:rStyle w:val="StyleUnderline"/>
          <w:rFonts w:asciiTheme="minorHAnsi" w:hAnsiTheme="minorHAnsi" w:cstheme="minorHAnsi"/>
        </w:rPr>
        <w:t>approval</w:t>
      </w:r>
      <w:r w:rsidRPr="001F5135">
        <w:rPr>
          <w:rFonts w:asciiTheme="minorHAnsi" w:hAnsiTheme="minorHAnsi" w:cstheme="minorHAnsi"/>
        </w:rPr>
        <w:t xml:space="preserve"> to initiate a war "in extreme situations," according to the state-run Kann News and Israeli newspaper Haaretz.</w:t>
      </w:r>
    </w:p>
    <w:p w14:paraId="694752C6"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The vote also came as President Donald Trump, seen as a key ally of Netanyahu, mulled scrapping a landmark nuclear deal negotiated with Iran by his predecessor in 2015. Trump has joined his top Middle Eastern allies Israel and Saudi Arabia, as well as conservatives at home, in criticizing the deal for being too lenient and has threatened to walk away if its terms were not renegotiated by May 12.</w:t>
      </w:r>
    </w:p>
    <w:p w14:paraId="703F5862"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Netanyahu</w:t>
      </w:r>
      <w:r w:rsidRPr="001F5135">
        <w:rPr>
          <w:rFonts w:asciiTheme="minorHAnsi" w:hAnsiTheme="minorHAnsi" w:cstheme="minorHAnsi"/>
        </w:rPr>
        <w:t xml:space="preserve"> </w:t>
      </w:r>
      <w:r w:rsidRPr="001F5135">
        <w:rPr>
          <w:rStyle w:val="StyleUnderline"/>
          <w:rFonts w:asciiTheme="minorHAnsi" w:hAnsiTheme="minorHAnsi" w:cstheme="minorHAnsi"/>
        </w:rPr>
        <w:t xml:space="preserve">proposed the change </w:t>
      </w:r>
      <w:r w:rsidRPr="001F5135">
        <w:rPr>
          <w:rFonts w:asciiTheme="minorHAnsi" w:hAnsiTheme="minorHAnsi" w:cstheme="minorHAnsi"/>
        </w:rPr>
        <w:t xml:space="preserve">prior to his presentation </w:t>
      </w:r>
      <w:r w:rsidRPr="001F5135">
        <w:rPr>
          <w:rStyle w:val="StyleUnderline"/>
          <w:rFonts w:asciiTheme="minorHAnsi" w:hAnsiTheme="minorHAnsi" w:cstheme="minorHAnsi"/>
        </w:rPr>
        <w:t>during a debate on whether to transfer war powers from the prime minister's entire cabinet to a smaller, security-focused cabinet</w:t>
      </w:r>
      <w:r w:rsidRPr="001F5135">
        <w:rPr>
          <w:rFonts w:asciiTheme="minorHAnsi" w:hAnsiTheme="minorHAnsi" w:cstheme="minorHAnsi"/>
        </w:rPr>
        <w:t xml:space="preserve">, Israeli newspaper Haaretz reported. </w:t>
      </w:r>
      <w:r w:rsidRPr="001F5135">
        <w:rPr>
          <w:rStyle w:val="StyleUnderline"/>
          <w:rFonts w:asciiTheme="minorHAnsi" w:hAnsiTheme="minorHAnsi" w:cstheme="minorHAnsi"/>
        </w:rPr>
        <w:t>It was reportedly opposed by the Foreign Affairs</w:t>
      </w:r>
      <w:r w:rsidRPr="001F5135">
        <w:rPr>
          <w:rFonts w:asciiTheme="minorHAnsi" w:hAnsiTheme="minorHAnsi" w:cstheme="minorHAnsi"/>
        </w:rPr>
        <w:t xml:space="preserve">, Defense and Constitution, Law and Justice Committees, </w:t>
      </w:r>
      <w:r w:rsidRPr="001F5135">
        <w:rPr>
          <w:rStyle w:val="StyleUnderline"/>
          <w:rFonts w:asciiTheme="minorHAnsi" w:hAnsiTheme="minorHAnsi" w:cstheme="minorHAnsi"/>
        </w:rPr>
        <w:t>but it was later voted on by the Knesset plenum</w:t>
      </w:r>
      <w:r w:rsidRPr="001F5135">
        <w:rPr>
          <w:rFonts w:asciiTheme="minorHAnsi" w:hAnsiTheme="minorHAnsi" w:cstheme="minorHAnsi"/>
        </w:rPr>
        <w:t>. Foreign Affairs and Defense Committee chairman Avi Dichter brought it to another vote during the second and third readings of the bill.</w:t>
      </w:r>
    </w:p>
    <w:p w14:paraId="492E9B5E" w14:textId="77777777" w:rsidR="002E38E4" w:rsidRPr="001F5135" w:rsidRDefault="002E38E4" w:rsidP="002E38E4">
      <w:pPr>
        <w:rPr>
          <w:rFonts w:asciiTheme="minorHAnsi" w:hAnsiTheme="minorHAnsi" w:cstheme="minorHAnsi"/>
        </w:rPr>
      </w:pPr>
    </w:p>
    <w:p w14:paraId="5E0FBC97" w14:textId="77777777" w:rsidR="002E38E4" w:rsidRPr="001F5135" w:rsidRDefault="002E38E4" w:rsidP="002E38E4">
      <w:pPr>
        <w:pStyle w:val="Heading4"/>
        <w:rPr>
          <w:rFonts w:asciiTheme="minorHAnsi" w:hAnsiTheme="minorHAnsi" w:cstheme="minorHAnsi"/>
        </w:rPr>
      </w:pPr>
      <w:r w:rsidRPr="001F5135">
        <w:rPr>
          <w:rFonts w:asciiTheme="minorHAnsi" w:hAnsiTheme="minorHAnsi" w:cstheme="minorHAnsi"/>
        </w:rPr>
        <w:t xml:space="preserve">Netanyahu’s fears of indictment exacerbate last election’s trends – he’s on the brink to escalate conflicts to rally support </w:t>
      </w:r>
    </w:p>
    <w:p w14:paraId="1CC2C3C6" w14:textId="77777777" w:rsidR="002E38E4" w:rsidRPr="001F5135" w:rsidRDefault="002E38E4" w:rsidP="002E38E4">
      <w:pPr>
        <w:rPr>
          <w:rFonts w:asciiTheme="minorHAnsi" w:hAnsiTheme="minorHAnsi" w:cstheme="minorHAnsi"/>
        </w:rPr>
      </w:pPr>
      <w:r w:rsidRPr="001F5135">
        <w:rPr>
          <w:rStyle w:val="Style13ptBold"/>
          <w:rFonts w:asciiTheme="minorHAnsi" w:hAnsiTheme="minorHAnsi" w:cstheme="minorHAnsi"/>
        </w:rPr>
        <w:t>Gorenberg 5/30</w:t>
      </w:r>
      <w:r w:rsidRPr="001F5135">
        <w:rPr>
          <w:rFonts w:asciiTheme="minorHAnsi" w:hAnsiTheme="minorHAnsi" w:cstheme="minorHAnsi"/>
        </w:rPr>
        <w:t>—a senior correspondent for The Prospect.  (Gershom, “</w:t>
      </w:r>
      <w:r w:rsidRPr="001F5135">
        <w:rPr>
          <w:rStyle w:val="Emphasis"/>
          <w:rFonts w:asciiTheme="minorHAnsi" w:hAnsiTheme="minorHAnsi" w:cstheme="minorHAnsi"/>
        </w:rPr>
        <w:t>Netanyahu's Desperation Is the One Certainty Left in Israe</w:t>
      </w:r>
      <w:r w:rsidRPr="001F5135">
        <w:rPr>
          <w:rFonts w:asciiTheme="minorHAnsi" w:hAnsiTheme="minorHAnsi" w:cstheme="minorHAnsi"/>
        </w:rPr>
        <w:t xml:space="preserve">l”, The American Prospect, 2019, </w:t>
      </w:r>
      <w:hyperlink r:id="rId98" w:history="1">
        <w:r w:rsidRPr="001F5135">
          <w:rPr>
            <w:rStyle w:val="Hyperlink"/>
            <w:rFonts w:asciiTheme="minorHAnsi" w:hAnsiTheme="minorHAnsi" w:cstheme="minorHAnsi"/>
          </w:rPr>
          <w:t>https://prospect.org/article/netanyahus-desperation-one-certainty-left-israel</w:t>
        </w:r>
      </w:hyperlink>
      <w:r w:rsidRPr="001F5135">
        <w:rPr>
          <w:rFonts w:asciiTheme="minorHAnsi" w:hAnsiTheme="minorHAnsi" w:cstheme="minorHAnsi"/>
        </w:rPr>
        <w:t>)//EL</w:t>
      </w:r>
    </w:p>
    <w:p w14:paraId="76DD5160"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At 12 midnight</w:t>
      </w:r>
      <w:r w:rsidRPr="001F5135">
        <w:rPr>
          <w:rFonts w:asciiTheme="minorHAnsi" w:hAnsiTheme="minorHAnsi" w:cstheme="minorHAnsi"/>
        </w:rPr>
        <w:t xml:space="preserve"> on Wednesday night, </w:t>
      </w:r>
      <w:r w:rsidRPr="001F5135">
        <w:rPr>
          <w:rStyle w:val="StyleUnderline"/>
          <w:rFonts w:asciiTheme="minorHAnsi" w:hAnsiTheme="minorHAnsi" w:cstheme="minorHAnsi"/>
        </w:rPr>
        <w:t>time ran out for</w:t>
      </w:r>
      <w:r w:rsidRPr="001F5135">
        <w:rPr>
          <w:rFonts w:asciiTheme="minorHAnsi" w:hAnsiTheme="minorHAnsi" w:cstheme="minorHAnsi"/>
        </w:rPr>
        <w:t xml:space="preserve"> Benjamin </w:t>
      </w:r>
      <w:r w:rsidRPr="001F5135">
        <w:rPr>
          <w:rStyle w:val="StyleUnderline"/>
          <w:rFonts w:asciiTheme="minorHAnsi" w:hAnsiTheme="minorHAnsi" w:cstheme="minorHAnsi"/>
        </w:rPr>
        <w:t>Netanyahu</w:t>
      </w:r>
      <w:r w:rsidRPr="001F5135">
        <w:rPr>
          <w:rFonts w:asciiTheme="minorHAnsi" w:hAnsiTheme="minorHAnsi" w:cstheme="minorHAnsi"/>
        </w:rPr>
        <w:t xml:space="preserve"> to form a new government. At that moment, the law required Israel's president to start looking for another member of parliament to build a coalition and become prime minister.</w:t>
      </w:r>
    </w:p>
    <w:p w14:paraId="2387D6E6" w14:textId="77777777" w:rsidR="002E38E4" w:rsidRPr="001F5135" w:rsidRDefault="002E38E4" w:rsidP="002E38E4">
      <w:pPr>
        <w:rPr>
          <w:rFonts w:asciiTheme="minorHAnsi" w:hAnsiTheme="minorHAnsi" w:cstheme="minorHAnsi"/>
        </w:rPr>
      </w:pPr>
      <w:r w:rsidRPr="001F5135">
        <w:rPr>
          <w:rStyle w:val="Emphasis"/>
          <w:rFonts w:asciiTheme="minorHAnsi" w:hAnsiTheme="minorHAnsi" w:cstheme="minorHAnsi"/>
        </w:rPr>
        <w:t>At 12:09 a.m., parliament voted to hold new elections</w:t>
      </w:r>
      <w:r w:rsidRPr="001F5135">
        <w:rPr>
          <w:rFonts w:asciiTheme="minorHAnsi" w:hAnsiTheme="minorHAnsi" w:cstheme="minorHAnsi"/>
        </w:rPr>
        <w:t xml:space="preserve">. </w:t>
      </w:r>
    </w:p>
    <w:p w14:paraId="2D4BF552"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As if stuck in a national version of Groundhog Day, </w:t>
      </w:r>
      <w:r w:rsidRPr="001F5135">
        <w:rPr>
          <w:rStyle w:val="StyleUnderline"/>
          <w:rFonts w:asciiTheme="minorHAnsi" w:hAnsiTheme="minorHAnsi" w:cstheme="minorHAnsi"/>
        </w:rPr>
        <w:t>Israelis will go back to the polls on September 17.</w:t>
      </w:r>
      <w:r w:rsidRPr="001F5135">
        <w:rPr>
          <w:rFonts w:asciiTheme="minorHAnsi" w:hAnsiTheme="minorHAnsi" w:cstheme="minorHAnsi"/>
        </w:rPr>
        <w:t xml:space="preserve"> The current term of parliament will last all of five months and eight days, by far the shortest in Israeli history. </w:t>
      </w:r>
      <w:r w:rsidRPr="001F5135">
        <w:rPr>
          <w:rStyle w:val="StyleUnderline"/>
          <w:rFonts w:asciiTheme="minorHAnsi" w:hAnsiTheme="minorHAnsi" w:cstheme="minorHAnsi"/>
        </w:rPr>
        <w:t>With new elections set</w:t>
      </w:r>
      <w:r w:rsidRPr="001F5135">
        <w:rPr>
          <w:rFonts w:asciiTheme="minorHAnsi" w:hAnsiTheme="minorHAnsi" w:cstheme="minorHAnsi"/>
        </w:rPr>
        <w:t xml:space="preserve">, the law says that </w:t>
      </w:r>
      <w:r w:rsidRPr="001F5135">
        <w:rPr>
          <w:rStyle w:val="StyleUnderline"/>
          <w:rFonts w:asciiTheme="minorHAnsi" w:hAnsiTheme="minorHAnsi" w:cstheme="minorHAnsi"/>
        </w:rPr>
        <w:t>the current lame-duck government stays in power</w:t>
      </w:r>
      <w:r w:rsidRPr="001F5135">
        <w:rPr>
          <w:rFonts w:asciiTheme="minorHAnsi" w:hAnsiTheme="minorHAnsi" w:cstheme="minorHAnsi"/>
        </w:rPr>
        <w:t xml:space="preserve">. </w:t>
      </w:r>
      <w:r w:rsidRPr="001F5135">
        <w:rPr>
          <w:rStyle w:val="Emphasis"/>
          <w:rFonts w:asciiTheme="minorHAnsi" w:hAnsiTheme="minorHAnsi" w:cstheme="minorHAnsi"/>
        </w:rPr>
        <w:t>Netanyahu remains prime minister</w:t>
      </w:r>
      <w:r w:rsidRPr="001F5135">
        <w:rPr>
          <w:rFonts w:asciiTheme="minorHAnsi" w:hAnsiTheme="minorHAnsi" w:cstheme="minorHAnsi"/>
        </w:rPr>
        <w:t>.</w:t>
      </w:r>
    </w:p>
    <w:p w14:paraId="560F145E"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And a small, news-addicted country woke in the morning to collectively ask, “What the ----?!”</w:t>
      </w:r>
    </w:p>
    <w:p w14:paraId="1B8D423A" w14:textId="77777777" w:rsidR="002E38E4" w:rsidRPr="001F5135" w:rsidRDefault="002E38E4" w:rsidP="002E38E4">
      <w:pPr>
        <w:rPr>
          <w:rStyle w:val="StyleUnderline"/>
          <w:rFonts w:asciiTheme="minorHAnsi" w:hAnsiTheme="minorHAnsi" w:cstheme="minorHAnsi"/>
        </w:rPr>
      </w:pPr>
      <w:r w:rsidRPr="001F5135">
        <w:rPr>
          <w:rFonts w:asciiTheme="minorHAnsi" w:hAnsiTheme="minorHAnsi" w:cstheme="minorHAnsi"/>
        </w:rPr>
        <w:t xml:space="preserve">After coffee, that question became more coherent and broke into two: </w:t>
      </w:r>
      <w:r w:rsidRPr="001F5135">
        <w:rPr>
          <w:rStyle w:val="StyleUnderline"/>
          <w:rFonts w:asciiTheme="minorHAnsi" w:hAnsiTheme="minorHAnsi" w:cstheme="minorHAnsi"/>
        </w:rPr>
        <w:t>How did this happen? And what happens next?</w:t>
      </w:r>
    </w:p>
    <w:p w14:paraId="15326A03"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On the surface, the answer to the first question has nothing to do with the threat of three major indictments for graft hanging over Netanyahu. Less than two months after </w:t>
      </w:r>
      <w:r w:rsidRPr="001F5135">
        <w:rPr>
          <w:rStyle w:val="StyleUnderline"/>
          <w:rFonts w:asciiTheme="minorHAnsi" w:hAnsiTheme="minorHAnsi" w:cstheme="minorHAnsi"/>
        </w:rPr>
        <w:t>Netanyahu's</w:t>
      </w:r>
      <w:r w:rsidRPr="001F5135">
        <w:rPr>
          <w:rFonts w:asciiTheme="minorHAnsi" w:hAnsiTheme="minorHAnsi" w:cstheme="minorHAnsi"/>
        </w:rPr>
        <w:t xml:space="preserve"> apparent election victory, his </w:t>
      </w:r>
      <w:r w:rsidRPr="001F5135">
        <w:rPr>
          <w:rStyle w:val="StyleUnderline"/>
          <w:rFonts w:asciiTheme="minorHAnsi" w:hAnsiTheme="minorHAnsi" w:cstheme="minorHAnsi"/>
        </w:rPr>
        <w:t xml:space="preserve">attempts to form a coalition failed </w:t>
      </w:r>
      <w:r w:rsidRPr="001F5135">
        <w:rPr>
          <w:rFonts w:asciiTheme="minorHAnsi" w:hAnsiTheme="minorHAnsi" w:cstheme="minorHAnsi"/>
        </w:rPr>
        <w:t xml:space="preserve">either because of personal animosities or because of a crack-up in the usual alliance of secular rightists and clerical parties. </w:t>
      </w:r>
    </w:p>
    <w:p w14:paraId="4A19BEBE"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In reality, though, </w:t>
      </w:r>
      <w:r w:rsidRPr="001F5135">
        <w:rPr>
          <w:rStyle w:val="StyleUnderline"/>
          <w:rFonts w:asciiTheme="minorHAnsi" w:hAnsiTheme="minorHAnsi" w:cstheme="minorHAnsi"/>
        </w:rPr>
        <w:t xml:space="preserve">Netanyahu's legal problems explain </w:t>
      </w:r>
      <w:r w:rsidRPr="001F5135">
        <w:rPr>
          <w:rFonts w:asciiTheme="minorHAnsi" w:hAnsiTheme="minorHAnsi" w:cstheme="minorHAnsi"/>
        </w:rPr>
        <w:t xml:space="preserve">both his failure to form a government and </w:t>
      </w:r>
      <w:r w:rsidRPr="001F5135">
        <w:rPr>
          <w:rStyle w:val="StyleUnderline"/>
          <w:rFonts w:asciiTheme="minorHAnsi" w:hAnsiTheme="minorHAnsi" w:cstheme="minorHAnsi"/>
        </w:rPr>
        <w:t>his rush to new elections</w:t>
      </w:r>
      <w:r w:rsidRPr="001F5135">
        <w:rPr>
          <w:rFonts w:asciiTheme="minorHAnsi" w:hAnsiTheme="minorHAnsi" w:cstheme="minorHAnsi"/>
        </w:rPr>
        <w:t>.</w:t>
      </w:r>
    </w:p>
    <w:p w14:paraId="58B76E11"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Let's go back: On April 9, in an election that was largely a referendum on Netanyahu's rule, his Likud Party won 35 out of 120 seats in parliament. Five other right-wing and clerical parties who'd declared support for Netanyahu as prime minister won another 30 seats between them. The next week, the president formally chose him to form a government. All Netanyahu had to do was put together a coalition agreement, and he'd have a parliamentary majority. </w:t>
      </w:r>
    </w:p>
    <w:p w14:paraId="1006635C"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Netanyahu has negotiated such agreements altogether too many times already; his fifth term as prime minister seemed assured. True, he was asking potential partners to support legislation designed to protect him personally—a bill to make it harder to prosecute members of parliament, and another that would allow lawmakers to overturn Supreme Court decisions. The second bill was designed to protect the first from meddling judges. But crippling the judicial system aroused scant protest on the right.</w:t>
      </w:r>
    </w:p>
    <w:p w14:paraId="601E8A73"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Instead, </w:t>
      </w:r>
      <w:r w:rsidRPr="001F5135">
        <w:rPr>
          <w:rStyle w:val="StyleUnderline"/>
          <w:rFonts w:asciiTheme="minorHAnsi" w:hAnsiTheme="minorHAnsi" w:cstheme="minorHAnsi"/>
        </w:rPr>
        <w:t>negotiations collapsed over an old point of contention</w:t>
      </w:r>
      <w:r w:rsidRPr="001F5135">
        <w:rPr>
          <w:rFonts w:asciiTheme="minorHAnsi" w:hAnsiTheme="minorHAnsi" w:cstheme="minorHAnsi"/>
        </w:rPr>
        <w:t xml:space="preserve"> in Israel: the loophole in the military draft that allows ultra-Orthodox men to stay out of uniform as long as they continue religious studies. In practice, this means that most of the ultra-Orthodox avoid military service. </w:t>
      </w:r>
    </w:p>
    <w:p w14:paraId="0EB2494E"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Avigdor Lieberman, leader of the small, hawkish Israel Is Our Home party, demanded that the new coalition pass a reform that would slowly increase the number of ultra-Orthodox men in uniform. The United Torah Judaism party, also essential to a Netanyahu majority, opposed the bill. Up to the last day Netanyahu was seeking compromises and Lieberman rejected them. Lieberman's party has five seats in parliament. Without it, Netanyahu was just short of a new government.</w:t>
      </w:r>
    </w:p>
    <w:p w14:paraId="68B2DB8C"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Lieberman's motive for refusing to budge is a subject of fierce debate</w:t>
      </w:r>
      <w:r w:rsidRPr="001F5135">
        <w:rPr>
          <w:rFonts w:asciiTheme="minorHAnsi" w:hAnsiTheme="minorHAnsi" w:cstheme="minorHAnsi"/>
        </w:rPr>
        <w:t xml:space="preserve">. It's possible that the draft reform really is a matter of principle, or political necessity, for him. Lieberman is a hardline nationalist and draws most of his support from immigrants from the former Soviet Union, who are overwhelmingly secular. They serve; the ultra-Orthodox do not. </w:t>
      </w:r>
    </w:p>
    <w:p w14:paraId="309D7C20"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 xml:space="preserve">It's </w:t>
      </w:r>
      <w:r w:rsidRPr="001F5135">
        <w:rPr>
          <w:rFonts w:asciiTheme="minorHAnsi" w:hAnsiTheme="minorHAnsi" w:cstheme="minorHAnsi"/>
        </w:rPr>
        <w:t>also</w:t>
      </w:r>
      <w:r w:rsidRPr="001F5135">
        <w:rPr>
          <w:rStyle w:val="StyleUnderline"/>
          <w:rFonts w:asciiTheme="minorHAnsi" w:hAnsiTheme="minorHAnsi" w:cstheme="minorHAnsi"/>
        </w:rPr>
        <w:t xml:space="preserve"> possible that the dispute was purely personal</w:t>
      </w:r>
      <w:r w:rsidRPr="001F5135">
        <w:rPr>
          <w:rFonts w:asciiTheme="minorHAnsi" w:hAnsiTheme="minorHAnsi" w:cstheme="minorHAnsi"/>
        </w:rPr>
        <w:t>. Lieberman began his career as Netanyahu's chief of staff in the late 1990s and was pushed out to satisfy Likud critics. At long last, he may have found the moment for revenge.</w:t>
      </w:r>
    </w:p>
    <w:p w14:paraId="24AFB18A"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But </w:t>
      </w:r>
      <w:r w:rsidRPr="001F5135">
        <w:rPr>
          <w:rStyle w:val="Emphasis"/>
          <w:rFonts w:asciiTheme="minorHAnsi" w:hAnsiTheme="minorHAnsi" w:cstheme="minorHAnsi"/>
        </w:rPr>
        <w:t>here's the key point: Lieberman only had the power to scuttle a coalition because of the prime minister's corruption scandals</w:t>
      </w:r>
      <w:r w:rsidRPr="001F5135">
        <w:rPr>
          <w:rFonts w:asciiTheme="minorHAnsi" w:hAnsiTheme="minorHAnsi" w:cstheme="minorHAnsi"/>
        </w:rPr>
        <w:t xml:space="preserve">. </w:t>
      </w:r>
      <w:r w:rsidRPr="001F5135">
        <w:rPr>
          <w:rStyle w:val="StyleUnderline"/>
          <w:rFonts w:asciiTheme="minorHAnsi" w:hAnsiTheme="minorHAnsi" w:cstheme="minorHAnsi"/>
        </w:rPr>
        <w:t>Normally</w:t>
      </w:r>
      <w:r w:rsidRPr="001F5135">
        <w:rPr>
          <w:rFonts w:asciiTheme="minorHAnsi" w:hAnsiTheme="minorHAnsi" w:cstheme="minorHAnsi"/>
        </w:rPr>
        <w:t xml:space="preserve"> in a multiparty system </w:t>
      </w:r>
      <w:r w:rsidRPr="001F5135">
        <w:rPr>
          <w:rStyle w:val="StyleUnderline"/>
          <w:rFonts w:asciiTheme="minorHAnsi" w:hAnsiTheme="minorHAnsi" w:cstheme="minorHAnsi"/>
        </w:rPr>
        <w:t>the leader of the strongest party can play the others off against each other</w:t>
      </w:r>
      <w:r w:rsidRPr="001F5135">
        <w:rPr>
          <w:rFonts w:asciiTheme="minorHAnsi" w:hAnsiTheme="minorHAnsi" w:cstheme="minorHAnsi"/>
        </w:rPr>
        <w:t xml:space="preserve">. In other circumstances, Netanyahu could have offered a coalition deal to one or more of the opposition parties. This time </w:t>
      </w:r>
      <w:r w:rsidRPr="001F5135">
        <w:rPr>
          <w:rStyle w:val="StyleUnderline"/>
          <w:rFonts w:asciiTheme="minorHAnsi" w:hAnsiTheme="minorHAnsi" w:cstheme="minorHAnsi"/>
        </w:rPr>
        <w:t xml:space="preserve">the opposition's greatest objection is to Netanyahu </w:t>
      </w:r>
      <w:r w:rsidRPr="001F5135">
        <w:rPr>
          <w:rFonts w:asciiTheme="minorHAnsi" w:hAnsiTheme="minorHAnsi" w:cstheme="minorHAnsi"/>
        </w:rPr>
        <w:t>personally,</w:t>
      </w:r>
      <w:r w:rsidRPr="001F5135">
        <w:rPr>
          <w:rStyle w:val="StyleUnderline"/>
          <w:rFonts w:asciiTheme="minorHAnsi" w:hAnsiTheme="minorHAnsi" w:cstheme="minorHAnsi"/>
        </w:rPr>
        <w:t xml:space="preserve"> and to him leading the country</w:t>
      </w:r>
      <w:r w:rsidRPr="001F5135">
        <w:rPr>
          <w:rFonts w:asciiTheme="minorHAnsi" w:hAnsiTheme="minorHAnsi" w:cstheme="minorHAnsi"/>
        </w:rPr>
        <w:t xml:space="preserve"> while preparing for an almost certain criminal trial. </w:t>
      </w:r>
    </w:p>
    <w:p w14:paraId="033AD3C7"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So </w:t>
      </w:r>
      <w:r w:rsidRPr="001F5135">
        <w:rPr>
          <w:rStyle w:val="Emphasis"/>
          <w:rFonts w:asciiTheme="minorHAnsi" w:hAnsiTheme="minorHAnsi" w:cstheme="minorHAnsi"/>
        </w:rPr>
        <w:t>Netanyahu had no wiggle room</w:t>
      </w:r>
      <w:r w:rsidRPr="001F5135">
        <w:rPr>
          <w:rFonts w:asciiTheme="minorHAnsi" w:hAnsiTheme="minorHAnsi" w:cstheme="minorHAnsi"/>
        </w:rPr>
        <w:t>, and Lieberman's splinter party had the power to deny him a government.</w:t>
      </w:r>
    </w:p>
    <w:p w14:paraId="02DB2834" w14:textId="77777777" w:rsidR="002E38E4" w:rsidRPr="001F5135" w:rsidRDefault="002E38E4" w:rsidP="002E38E4">
      <w:pPr>
        <w:rPr>
          <w:rStyle w:val="Emphasis"/>
          <w:rFonts w:asciiTheme="minorHAnsi" w:hAnsiTheme="minorHAnsi" w:cstheme="minorHAnsi"/>
        </w:rPr>
      </w:pPr>
      <w:r w:rsidRPr="001F5135">
        <w:rPr>
          <w:rStyle w:val="StyleUnderline"/>
          <w:rFonts w:asciiTheme="minorHAnsi" w:hAnsiTheme="minorHAnsi" w:cstheme="minorHAnsi"/>
        </w:rPr>
        <w:t>And</w:t>
      </w:r>
      <w:r w:rsidRPr="001F5135">
        <w:rPr>
          <w:rFonts w:asciiTheme="minorHAnsi" w:hAnsiTheme="minorHAnsi" w:cstheme="minorHAnsi"/>
        </w:rPr>
        <w:t xml:space="preserve"> when that happened, </w:t>
      </w:r>
      <w:r w:rsidRPr="001F5135">
        <w:rPr>
          <w:rStyle w:val="Emphasis"/>
          <w:rFonts w:asciiTheme="minorHAnsi" w:hAnsiTheme="minorHAnsi" w:cstheme="minorHAnsi"/>
        </w:rPr>
        <w:t>Netanyahu was terrified of letting the political process take its normal course.</w:t>
      </w:r>
      <w:r w:rsidRPr="001F5135">
        <w:rPr>
          <w:rFonts w:asciiTheme="minorHAnsi" w:hAnsiTheme="minorHAnsi" w:cstheme="minorHAnsi"/>
        </w:rPr>
        <w:t xml:space="preserve"> President Reuven Rivlin's most logical choice would have been to assign Benny Gantz, head of the Blue and White opposition party, to try to form a government. </w:t>
      </w:r>
      <w:r w:rsidRPr="001F5135">
        <w:rPr>
          <w:rStyle w:val="StyleUnderline"/>
          <w:rFonts w:asciiTheme="minorHAnsi" w:hAnsiTheme="minorHAnsi" w:cstheme="minorHAnsi"/>
        </w:rPr>
        <w:t xml:space="preserve">Blue and White is openly willing to form a coalition </w:t>
      </w:r>
      <w:r w:rsidRPr="001F5135">
        <w:rPr>
          <w:rFonts w:asciiTheme="minorHAnsi" w:hAnsiTheme="minorHAnsi" w:cstheme="minorHAnsi"/>
        </w:rPr>
        <w:t>with the Likud</w:t>
      </w:r>
      <w:r w:rsidRPr="001F5135">
        <w:rPr>
          <w:rStyle w:val="StyleUnderline"/>
          <w:rFonts w:asciiTheme="minorHAnsi" w:hAnsiTheme="minorHAnsi" w:cstheme="minorHAnsi"/>
        </w:rPr>
        <w:t>—</w:t>
      </w:r>
      <w:r w:rsidRPr="001F5135">
        <w:rPr>
          <w:rStyle w:val="Emphasis"/>
          <w:rFonts w:asciiTheme="minorHAnsi" w:hAnsiTheme="minorHAnsi" w:cstheme="minorHAnsi"/>
        </w:rPr>
        <w:t xml:space="preserve">as long as Netanyahu steps down. </w:t>
      </w:r>
    </w:p>
    <w:p w14:paraId="2CA1FB22"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Rivlin's other option would have been to invite a Likud lawmaker other than Netanyahu to form a government, likely setting off a civil war in the party. In either case, </w:t>
      </w:r>
      <w:r w:rsidRPr="001F5135">
        <w:rPr>
          <w:rStyle w:val="StyleUnderline"/>
          <w:rFonts w:asciiTheme="minorHAnsi" w:hAnsiTheme="minorHAnsi" w:cstheme="minorHAnsi"/>
        </w:rPr>
        <w:t>Netanyahu would become an ex-prime minister, unable to use the machinery of power to evade prosecution</w:t>
      </w:r>
      <w:r w:rsidRPr="001F5135">
        <w:rPr>
          <w:rFonts w:asciiTheme="minorHAnsi" w:hAnsiTheme="minorHAnsi" w:cstheme="minorHAnsi"/>
        </w:rPr>
        <w:t>.</w:t>
      </w:r>
    </w:p>
    <w:p w14:paraId="5D2C0037"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Instead, he decided to gamble on new elections.</w:t>
      </w:r>
    </w:p>
    <w:p w14:paraId="7C11315E" w14:textId="77777777" w:rsidR="002E38E4" w:rsidRPr="001F5135" w:rsidRDefault="002E38E4" w:rsidP="002E38E4">
      <w:pPr>
        <w:rPr>
          <w:rStyle w:val="StyleUnderline"/>
          <w:rFonts w:asciiTheme="minorHAnsi" w:hAnsiTheme="minorHAnsi" w:cstheme="minorHAnsi"/>
        </w:rPr>
      </w:pPr>
      <w:r w:rsidRPr="001F5135">
        <w:rPr>
          <w:rStyle w:val="StyleUnderline"/>
          <w:rFonts w:asciiTheme="minorHAnsi" w:hAnsiTheme="minorHAnsi" w:cstheme="minorHAnsi"/>
        </w:rPr>
        <w:t>So what happens now? No one can possibly know.</w:t>
      </w:r>
      <w:r w:rsidRPr="001F5135">
        <w:rPr>
          <w:rFonts w:asciiTheme="minorHAnsi" w:hAnsiTheme="minorHAnsi" w:cstheme="minorHAnsi"/>
        </w:rPr>
        <w:t xml:space="preserve"> Snap polls will be worthless. It will take days, or weeks, for voters to absorb the fiasco and decide who to blame. </w:t>
      </w:r>
      <w:r w:rsidRPr="001F5135">
        <w:rPr>
          <w:rStyle w:val="StyleUnderline"/>
          <w:rFonts w:asciiTheme="minorHAnsi" w:hAnsiTheme="minorHAnsi" w:cstheme="minorHAnsi"/>
        </w:rPr>
        <w:t>Lieberman could suffer</w:t>
      </w:r>
      <w:r w:rsidRPr="001F5135">
        <w:rPr>
          <w:rFonts w:asciiTheme="minorHAnsi" w:hAnsiTheme="minorHAnsi" w:cstheme="minorHAnsi"/>
        </w:rPr>
        <w:t xml:space="preserve"> for scuttling a right-wing government—</w:t>
      </w:r>
      <w:r w:rsidRPr="001F5135">
        <w:rPr>
          <w:rStyle w:val="StyleUnderline"/>
          <w:rFonts w:asciiTheme="minorHAnsi" w:hAnsiTheme="minorHAnsi" w:cstheme="minorHAnsi"/>
        </w:rPr>
        <w:t>or become the hero</w:t>
      </w:r>
      <w:r w:rsidRPr="001F5135">
        <w:rPr>
          <w:rFonts w:asciiTheme="minorHAnsi" w:hAnsiTheme="minorHAnsi" w:cstheme="minorHAnsi"/>
        </w:rPr>
        <w:t xml:space="preserve"> of secular rightists. </w:t>
      </w:r>
      <w:r w:rsidRPr="001F5135">
        <w:rPr>
          <w:rStyle w:val="StyleUnderline"/>
          <w:rFonts w:asciiTheme="minorHAnsi" w:hAnsiTheme="minorHAnsi" w:cstheme="minorHAnsi"/>
        </w:rPr>
        <w:t>It's possible that Netanyahu's voters</w:t>
      </w:r>
      <w:r w:rsidRPr="001F5135">
        <w:rPr>
          <w:rFonts w:asciiTheme="minorHAnsi" w:hAnsiTheme="minorHAnsi" w:cstheme="minorHAnsi"/>
        </w:rPr>
        <w:t xml:space="preserve"> have all taken the corruption charges into account, and</w:t>
      </w:r>
      <w:r w:rsidRPr="001F5135">
        <w:rPr>
          <w:rStyle w:val="StyleUnderline"/>
          <w:rFonts w:asciiTheme="minorHAnsi" w:hAnsiTheme="minorHAnsi" w:cstheme="minorHAnsi"/>
        </w:rPr>
        <w:t xml:space="preserve"> will vote for him again</w:t>
      </w:r>
      <w:r w:rsidRPr="001F5135">
        <w:rPr>
          <w:rFonts w:asciiTheme="minorHAnsi" w:hAnsiTheme="minorHAnsi" w:cstheme="minorHAnsi"/>
        </w:rPr>
        <w:t xml:space="preserve">. It's equally possible that </w:t>
      </w:r>
      <w:r w:rsidRPr="001F5135">
        <w:rPr>
          <w:rStyle w:val="StyleUnderline"/>
          <w:rFonts w:asciiTheme="minorHAnsi" w:hAnsiTheme="minorHAnsi" w:cstheme="minorHAnsi"/>
        </w:rPr>
        <w:t xml:space="preserve">some will be fed up with his attempts to write laws that amount to a “Get out of Jail Free” card. </w:t>
      </w:r>
    </w:p>
    <w:p w14:paraId="3A9FD8DD"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In the April election, Arab turnout was low, and Arab-backed parties shrank. If the rematch brings more Arab voters to the voting places, the opposition will gain seats. This is a very short list of the variables in a campaign that could be a mix of frenzy and exhaustion. </w:t>
      </w:r>
    </w:p>
    <w:p w14:paraId="214F578D" w14:textId="77777777" w:rsidR="002E38E4" w:rsidRPr="001F5135" w:rsidRDefault="002E38E4" w:rsidP="002E38E4">
      <w:pPr>
        <w:rPr>
          <w:rStyle w:val="Emphasis"/>
          <w:rFonts w:asciiTheme="minorHAnsi" w:hAnsiTheme="minorHAnsi" w:cstheme="minorHAnsi"/>
        </w:rPr>
      </w:pPr>
      <w:r w:rsidRPr="001F5135">
        <w:rPr>
          <w:rStyle w:val="StyleUnderline"/>
          <w:rFonts w:asciiTheme="minorHAnsi" w:hAnsiTheme="minorHAnsi" w:cstheme="minorHAnsi"/>
        </w:rPr>
        <w:t>Even when the votes are counted, it won't be over</w:t>
      </w:r>
      <w:r w:rsidRPr="001F5135">
        <w:rPr>
          <w:rFonts w:asciiTheme="minorHAnsi" w:hAnsiTheme="minorHAnsi" w:cstheme="minorHAnsi"/>
        </w:rPr>
        <w:t xml:space="preserve">. </w:t>
      </w:r>
      <w:r w:rsidRPr="001F5135">
        <w:rPr>
          <w:rStyle w:val="StyleUnderline"/>
          <w:rFonts w:asciiTheme="minorHAnsi" w:hAnsiTheme="minorHAnsi" w:cstheme="minorHAnsi"/>
        </w:rPr>
        <w:t xml:space="preserve">The lessons of a vote at nine minutes after midnight are that </w:t>
      </w:r>
      <w:r w:rsidRPr="001F5135">
        <w:rPr>
          <w:rFonts w:asciiTheme="minorHAnsi" w:hAnsiTheme="minorHAnsi" w:cstheme="minorHAnsi"/>
        </w:rPr>
        <w:t>politics are unpredictable</w:t>
      </w:r>
      <w:r w:rsidRPr="001F5135">
        <w:rPr>
          <w:rStyle w:val="StyleUnderline"/>
          <w:rFonts w:asciiTheme="minorHAnsi" w:hAnsiTheme="minorHAnsi" w:cstheme="minorHAnsi"/>
        </w:rPr>
        <w:t>,</w:t>
      </w:r>
      <w:r w:rsidRPr="001F5135">
        <w:rPr>
          <w:rFonts w:asciiTheme="minorHAnsi" w:hAnsiTheme="minorHAnsi" w:cstheme="minorHAnsi"/>
        </w:rPr>
        <w:t xml:space="preserve"> </w:t>
      </w:r>
      <w:r w:rsidRPr="001F5135">
        <w:rPr>
          <w:rStyle w:val="StyleUnderline"/>
          <w:rFonts w:asciiTheme="minorHAnsi" w:hAnsiTheme="minorHAnsi" w:cstheme="minorHAnsi"/>
        </w:rPr>
        <w:t xml:space="preserve">Israeli politics are </w:t>
      </w:r>
      <w:r w:rsidRPr="001F5135">
        <w:rPr>
          <w:rFonts w:asciiTheme="minorHAnsi" w:hAnsiTheme="minorHAnsi" w:cstheme="minorHAnsi"/>
        </w:rPr>
        <w:t>more</w:t>
      </w:r>
      <w:r w:rsidRPr="001F5135">
        <w:rPr>
          <w:rStyle w:val="StyleUnderline"/>
          <w:rFonts w:asciiTheme="minorHAnsi" w:hAnsiTheme="minorHAnsi" w:cstheme="minorHAnsi"/>
        </w:rPr>
        <w:t xml:space="preserve"> unpredictable</w:t>
      </w:r>
      <w:r w:rsidRPr="001F5135">
        <w:rPr>
          <w:rFonts w:asciiTheme="minorHAnsi" w:hAnsiTheme="minorHAnsi" w:cstheme="minorHAnsi"/>
        </w:rPr>
        <w:t xml:space="preserve">, </w:t>
      </w:r>
      <w:r w:rsidRPr="001F5135">
        <w:rPr>
          <w:rStyle w:val="Emphasis"/>
          <w:rFonts w:asciiTheme="minorHAnsi" w:hAnsiTheme="minorHAnsi" w:cstheme="minorHAnsi"/>
        </w:rPr>
        <w:t xml:space="preserve">and the actions of a leader desperate to hold power and stay out of jail are utterly beyond prediction. </w:t>
      </w:r>
    </w:p>
    <w:p w14:paraId="7BDE77B6" w14:textId="77777777" w:rsidR="002E38E4" w:rsidRPr="001F5135" w:rsidRDefault="002E38E4" w:rsidP="002E38E4">
      <w:pPr>
        <w:rPr>
          <w:rFonts w:asciiTheme="minorHAnsi" w:hAnsiTheme="minorHAnsi" w:cstheme="minorHAnsi"/>
        </w:rPr>
      </w:pPr>
    </w:p>
    <w:p w14:paraId="2B844C7B" w14:textId="77777777" w:rsidR="00092355" w:rsidRPr="001F5135" w:rsidRDefault="00092355" w:rsidP="00092355">
      <w:pPr>
        <w:pStyle w:val="Heading4"/>
        <w:rPr>
          <w:rFonts w:asciiTheme="minorHAnsi" w:hAnsiTheme="minorHAnsi" w:cstheme="minorHAnsi"/>
        </w:rPr>
      </w:pPr>
      <w:r w:rsidRPr="001F5135">
        <w:rPr>
          <w:rFonts w:asciiTheme="minorHAnsi" w:hAnsiTheme="minorHAnsi" w:cstheme="minorHAnsi"/>
        </w:rPr>
        <w:t>In times of electoral stress, Netanyahu diverts against Iran- with US support</w:t>
      </w:r>
    </w:p>
    <w:p w14:paraId="0D76CE0C" w14:textId="77777777" w:rsidR="00092355" w:rsidRPr="001F5135" w:rsidRDefault="00092355" w:rsidP="00092355">
      <w:pPr>
        <w:rPr>
          <w:rFonts w:asciiTheme="minorHAnsi" w:hAnsiTheme="minorHAnsi" w:cstheme="minorHAnsi"/>
        </w:rPr>
      </w:pPr>
      <w:r w:rsidRPr="001F5135">
        <w:rPr>
          <w:rStyle w:val="Style13ptBold"/>
          <w:rFonts w:asciiTheme="minorHAnsi" w:hAnsiTheme="minorHAnsi" w:cstheme="minorHAnsi"/>
        </w:rPr>
        <w:t>Wilkinson 3/20</w:t>
      </w:r>
      <w:r w:rsidRPr="001F5135">
        <w:rPr>
          <w:rFonts w:asciiTheme="minorHAnsi" w:hAnsiTheme="minorHAnsi" w:cstheme="minorHAnsi"/>
        </w:rPr>
        <w:t xml:space="preserve">— has covered wars, crises and daily life on three continents, and was also the 2014 winner of the Maria Moors Cabot Award for coverage of Latin America. (Tracy, “Israel’s Netanyahu gets election campaign boost, courtesy of Trump administration”. LA Times. 2019. </w:t>
      </w:r>
      <w:hyperlink r:id="rId99" w:history="1">
        <w:r w:rsidRPr="001F5135">
          <w:rPr>
            <w:rStyle w:val="Hyperlink"/>
            <w:rFonts w:asciiTheme="minorHAnsi" w:hAnsiTheme="minorHAnsi" w:cstheme="minorHAnsi"/>
          </w:rPr>
          <w:t>https://www.latimes.com/nation/la-na-pol-us-israel-pompeo-netanyahu-20190320-story.html</w:t>
        </w:r>
      </w:hyperlink>
      <w:r w:rsidRPr="001F5135">
        <w:rPr>
          <w:rFonts w:asciiTheme="minorHAnsi" w:hAnsiTheme="minorHAnsi" w:cstheme="minorHAnsi"/>
        </w:rPr>
        <w:t>)//EL</w:t>
      </w:r>
    </w:p>
    <w:p w14:paraId="21CB6127" w14:textId="77777777" w:rsidR="00092355" w:rsidRPr="001F5135" w:rsidRDefault="00092355" w:rsidP="00092355">
      <w:pPr>
        <w:rPr>
          <w:rFonts w:asciiTheme="minorHAnsi" w:hAnsiTheme="minorHAnsi" w:cstheme="minorHAnsi"/>
        </w:rPr>
      </w:pPr>
      <w:r w:rsidRPr="001F5135">
        <w:rPr>
          <w:rFonts w:asciiTheme="minorHAnsi" w:hAnsiTheme="minorHAnsi" w:cstheme="minorHAnsi"/>
        </w:rPr>
        <w:t xml:space="preserve">Israeli Prime Minister Benjamin </w:t>
      </w:r>
      <w:r w:rsidRPr="001F5135">
        <w:rPr>
          <w:rStyle w:val="StyleUnderline"/>
          <w:rFonts w:asciiTheme="minorHAnsi" w:hAnsiTheme="minorHAnsi" w:cstheme="minorHAnsi"/>
        </w:rPr>
        <w:t>Netanyahu got an invaluable election season boost</w:t>
      </w:r>
      <w:r w:rsidRPr="001F5135">
        <w:rPr>
          <w:rFonts w:asciiTheme="minorHAnsi" w:hAnsiTheme="minorHAnsi" w:cstheme="minorHAnsi"/>
        </w:rPr>
        <w:t xml:space="preserve"> Wednesday </w:t>
      </w:r>
      <w:r w:rsidRPr="001F5135">
        <w:rPr>
          <w:rStyle w:val="StyleUnderline"/>
          <w:rFonts w:asciiTheme="minorHAnsi" w:hAnsiTheme="minorHAnsi" w:cstheme="minorHAnsi"/>
        </w:rPr>
        <w:t>when America’s top diplomat arrived with a handshake</w:t>
      </w:r>
      <w:r w:rsidRPr="001F5135">
        <w:rPr>
          <w:rFonts w:asciiTheme="minorHAnsi" w:hAnsiTheme="minorHAnsi" w:cstheme="minorHAnsi"/>
        </w:rPr>
        <w:t>, lavish praise and a photo op.</w:t>
      </w:r>
    </w:p>
    <w:p w14:paraId="125AD0E4" w14:textId="77777777" w:rsidR="00092355" w:rsidRPr="001F5135" w:rsidRDefault="00092355" w:rsidP="00092355">
      <w:pPr>
        <w:rPr>
          <w:rFonts w:asciiTheme="minorHAnsi" w:hAnsiTheme="minorHAnsi" w:cstheme="minorHAnsi"/>
        </w:rPr>
      </w:pPr>
      <w:r w:rsidRPr="001F5135">
        <w:rPr>
          <w:rStyle w:val="StyleUnderline"/>
          <w:rFonts w:asciiTheme="minorHAnsi" w:hAnsiTheme="minorHAnsi" w:cstheme="minorHAnsi"/>
        </w:rPr>
        <w:t>Secretary of State</w:t>
      </w:r>
      <w:r w:rsidRPr="001F5135">
        <w:rPr>
          <w:rFonts w:asciiTheme="minorHAnsi" w:hAnsiTheme="minorHAnsi" w:cstheme="minorHAnsi"/>
        </w:rPr>
        <w:t xml:space="preserve"> Michael R. </w:t>
      </w:r>
      <w:r w:rsidRPr="001F5135">
        <w:rPr>
          <w:rStyle w:val="StyleUnderline"/>
          <w:rFonts w:asciiTheme="minorHAnsi" w:hAnsiTheme="minorHAnsi" w:cstheme="minorHAnsi"/>
        </w:rPr>
        <w:t>Pompeo</w:t>
      </w:r>
      <w:r w:rsidRPr="001F5135">
        <w:rPr>
          <w:rFonts w:asciiTheme="minorHAnsi" w:hAnsiTheme="minorHAnsi" w:cstheme="minorHAnsi"/>
        </w:rPr>
        <w:t xml:space="preserve"> </w:t>
      </w:r>
      <w:r w:rsidRPr="001F5135">
        <w:rPr>
          <w:rStyle w:val="StyleUnderline"/>
          <w:rFonts w:asciiTheme="minorHAnsi" w:hAnsiTheme="minorHAnsi" w:cstheme="minorHAnsi"/>
        </w:rPr>
        <w:t>flew</w:t>
      </w:r>
      <w:r w:rsidRPr="001F5135">
        <w:rPr>
          <w:rFonts w:asciiTheme="minorHAnsi" w:hAnsiTheme="minorHAnsi" w:cstheme="minorHAnsi"/>
        </w:rPr>
        <w:t xml:space="preserve"> from Kuwait City </w:t>
      </w:r>
      <w:r w:rsidRPr="001F5135">
        <w:rPr>
          <w:rStyle w:val="StyleUnderline"/>
          <w:rFonts w:asciiTheme="minorHAnsi" w:hAnsiTheme="minorHAnsi" w:cstheme="minorHAnsi"/>
        </w:rPr>
        <w:t>to Jerusalem</w:t>
      </w:r>
      <w:r w:rsidRPr="001F5135">
        <w:rPr>
          <w:rFonts w:asciiTheme="minorHAnsi" w:hAnsiTheme="minorHAnsi" w:cstheme="minorHAnsi"/>
        </w:rPr>
        <w:t xml:space="preserve"> as part of a three-nation Middle East tour </w:t>
      </w:r>
      <w:r w:rsidRPr="001F5135">
        <w:rPr>
          <w:rStyle w:val="StyleUnderline"/>
          <w:rFonts w:asciiTheme="minorHAnsi" w:hAnsiTheme="minorHAnsi" w:cstheme="minorHAnsi"/>
        </w:rPr>
        <w:t>aimed at countering Iran</w:t>
      </w:r>
      <w:r w:rsidRPr="001F5135">
        <w:rPr>
          <w:rFonts w:asciiTheme="minorHAnsi" w:hAnsiTheme="minorHAnsi" w:cstheme="minorHAnsi"/>
        </w:rPr>
        <w:t xml:space="preserve"> — </w:t>
      </w:r>
      <w:r w:rsidRPr="001F5135">
        <w:rPr>
          <w:rStyle w:val="StyleUnderline"/>
          <w:rFonts w:asciiTheme="minorHAnsi" w:hAnsiTheme="minorHAnsi" w:cstheme="minorHAnsi"/>
        </w:rPr>
        <w:t>and shoring up Netanyahu ahead of a tough</w:t>
      </w:r>
      <w:r w:rsidRPr="001F5135">
        <w:rPr>
          <w:rFonts w:asciiTheme="minorHAnsi" w:hAnsiTheme="minorHAnsi" w:cstheme="minorHAnsi"/>
        </w:rPr>
        <w:t xml:space="preserve"> April 9 </w:t>
      </w:r>
      <w:r w:rsidRPr="001F5135">
        <w:rPr>
          <w:rStyle w:val="StyleUnderline"/>
          <w:rFonts w:asciiTheme="minorHAnsi" w:hAnsiTheme="minorHAnsi" w:cstheme="minorHAnsi"/>
        </w:rPr>
        <w:t>race to hold on to office.</w:t>
      </w:r>
      <w:r w:rsidRPr="001F5135">
        <w:rPr>
          <w:rFonts w:asciiTheme="minorHAnsi" w:hAnsiTheme="minorHAnsi" w:cstheme="minorHAnsi"/>
        </w:rPr>
        <w:t xml:space="preserve"> </w:t>
      </w:r>
      <w:r w:rsidRPr="001F5135">
        <w:rPr>
          <w:rStyle w:val="Emphasis"/>
          <w:rFonts w:asciiTheme="minorHAnsi" w:hAnsiTheme="minorHAnsi" w:cstheme="minorHAnsi"/>
        </w:rPr>
        <w:t>One</w:t>
      </w:r>
      <w:r w:rsidRPr="001F5135">
        <w:rPr>
          <w:rFonts w:asciiTheme="minorHAnsi" w:hAnsiTheme="minorHAnsi" w:cstheme="minorHAnsi"/>
        </w:rPr>
        <w:t xml:space="preserve"> recent </w:t>
      </w:r>
      <w:r w:rsidRPr="001F5135">
        <w:rPr>
          <w:rStyle w:val="Emphasis"/>
          <w:rFonts w:asciiTheme="minorHAnsi" w:hAnsiTheme="minorHAnsi" w:cstheme="minorHAnsi"/>
        </w:rPr>
        <w:t>poll</w:t>
      </w:r>
      <w:r w:rsidRPr="001F5135">
        <w:rPr>
          <w:rFonts w:asciiTheme="minorHAnsi" w:hAnsiTheme="minorHAnsi" w:cstheme="minorHAnsi"/>
        </w:rPr>
        <w:t xml:space="preserve"> </w:t>
      </w:r>
      <w:r w:rsidRPr="001F5135">
        <w:rPr>
          <w:rStyle w:val="Emphasis"/>
          <w:rFonts w:asciiTheme="minorHAnsi" w:hAnsiTheme="minorHAnsi" w:cstheme="minorHAnsi"/>
        </w:rPr>
        <w:t>showed</w:t>
      </w:r>
      <w:r w:rsidRPr="001F5135">
        <w:rPr>
          <w:rFonts w:asciiTheme="minorHAnsi" w:hAnsiTheme="minorHAnsi" w:cstheme="minorHAnsi"/>
        </w:rPr>
        <w:t xml:space="preserve"> </w:t>
      </w:r>
      <w:r w:rsidRPr="001F5135">
        <w:rPr>
          <w:rStyle w:val="Emphasis"/>
          <w:rFonts w:asciiTheme="minorHAnsi" w:hAnsiTheme="minorHAnsi" w:cstheme="minorHAnsi"/>
        </w:rPr>
        <w:t>Netanyahu</w:t>
      </w:r>
      <w:r w:rsidRPr="001F5135">
        <w:rPr>
          <w:rFonts w:asciiTheme="minorHAnsi" w:hAnsiTheme="minorHAnsi" w:cstheme="minorHAnsi"/>
        </w:rPr>
        <w:t xml:space="preserve"> </w:t>
      </w:r>
      <w:r w:rsidRPr="001F5135">
        <w:rPr>
          <w:rStyle w:val="Emphasis"/>
          <w:rFonts w:asciiTheme="minorHAnsi" w:hAnsiTheme="minorHAnsi" w:cstheme="minorHAnsi"/>
        </w:rPr>
        <w:t>trailing</w:t>
      </w:r>
      <w:r w:rsidRPr="001F5135">
        <w:rPr>
          <w:rFonts w:asciiTheme="minorHAnsi" w:hAnsiTheme="minorHAnsi" w:cstheme="minorHAnsi"/>
        </w:rPr>
        <w:t xml:space="preserve"> challenger Benny </w:t>
      </w:r>
      <w:r w:rsidRPr="001F5135">
        <w:rPr>
          <w:rStyle w:val="Emphasis"/>
          <w:rFonts w:asciiTheme="minorHAnsi" w:hAnsiTheme="minorHAnsi" w:cstheme="minorHAnsi"/>
        </w:rPr>
        <w:t>Gantz</w:t>
      </w:r>
      <w:r w:rsidRPr="001F5135">
        <w:rPr>
          <w:rFonts w:asciiTheme="minorHAnsi" w:hAnsiTheme="minorHAnsi" w:cstheme="minorHAnsi"/>
        </w:rPr>
        <w:t>.</w:t>
      </w:r>
    </w:p>
    <w:p w14:paraId="410C6563" w14:textId="77777777" w:rsidR="00092355" w:rsidRPr="001F5135" w:rsidRDefault="00092355" w:rsidP="00092355">
      <w:pPr>
        <w:rPr>
          <w:rFonts w:asciiTheme="minorHAnsi" w:hAnsiTheme="minorHAnsi" w:cstheme="minorHAnsi"/>
        </w:rPr>
      </w:pPr>
      <w:r w:rsidRPr="001F5135">
        <w:rPr>
          <w:rFonts w:asciiTheme="minorHAnsi" w:hAnsiTheme="minorHAnsi" w:cstheme="minorHAnsi"/>
        </w:rPr>
        <w:t>Pompeo said his first trip to Jerusalem as secretary of State had been long planned and the U.S.-Israeli relationship transcends national politics.</w:t>
      </w:r>
    </w:p>
    <w:p w14:paraId="139A6767" w14:textId="77777777" w:rsidR="00092355" w:rsidRPr="001F5135" w:rsidRDefault="00092355" w:rsidP="00092355">
      <w:pPr>
        <w:rPr>
          <w:rFonts w:asciiTheme="minorHAnsi" w:hAnsiTheme="minorHAnsi" w:cstheme="minorHAnsi"/>
        </w:rPr>
      </w:pPr>
      <w:r w:rsidRPr="001F5135">
        <w:rPr>
          <w:rFonts w:asciiTheme="minorHAnsi" w:hAnsiTheme="minorHAnsi" w:cstheme="minorHAnsi"/>
        </w:rPr>
        <w:t>“There’s always an election,” Pompeo told reporters traveling with him. “I’m going to Israel because of the important relationship we have.... Leaders will change in both countries over time. That relationship matters no matter who the leaders are.”</w:t>
      </w:r>
    </w:p>
    <w:p w14:paraId="257D8521" w14:textId="77777777" w:rsidR="00092355" w:rsidRPr="001F5135" w:rsidRDefault="00092355" w:rsidP="00092355">
      <w:pPr>
        <w:rPr>
          <w:rFonts w:asciiTheme="minorHAnsi" w:hAnsiTheme="minorHAnsi" w:cstheme="minorHAnsi"/>
        </w:rPr>
      </w:pPr>
      <w:r w:rsidRPr="001F5135">
        <w:rPr>
          <w:rFonts w:asciiTheme="minorHAnsi" w:hAnsiTheme="minorHAnsi" w:cstheme="minorHAnsi"/>
        </w:rPr>
        <w:t xml:space="preserve">But </w:t>
      </w:r>
      <w:r w:rsidRPr="001F5135">
        <w:rPr>
          <w:rStyle w:val="StyleUnderline"/>
          <w:rFonts w:asciiTheme="minorHAnsi" w:hAnsiTheme="minorHAnsi" w:cstheme="minorHAnsi"/>
        </w:rPr>
        <w:t>Netanyahu is not wasting the symbolism</w:t>
      </w:r>
      <w:r w:rsidRPr="001F5135">
        <w:rPr>
          <w:rFonts w:asciiTheme="minorHAnsi" w:hAnsiTheme="minorHAnsi" w:cstheme="minorHAnsi"/>
        </w:rPr>
        <w:t>. After he shows Pompeo around Jerusalem on Thursday, with visits to the Church of the Holy Sepulcher and the Western Wall and with cameras in tow, he heads to Washington at the end of the month. There, Netanyahu is sure to be bestowed an Oval Office greeting. Israel is one of the few places in the world where being associated with President Trump is often an asset.</w:t>
      </w:r>
    </w:p>
    <w:p w14:paraId="5B690AFE" w14:textId="77777777" w:rsidR="00092355" w:rsidRPr="001F5135" w:rsidRDefault="00092355" w:rsidP="00092355">
      <w:pPr>
        <w:rPr>
          <w:rFonts w:asciiTheme="minorHAnsi" w:hAnsiTheme="minorHAnsi" w:cstheme="minorHAnsi"/>
        </w:rPr>
      </w:pPr>
      <w:r w:rsidRPr="001F5135">
        <w:rPr>
          <w:rStyle w:val="StyleUnderline"/>
          <w:rFonts w:asciiTheme="minorHAnsi" w:hAnsiTheme="minorHAnsi" w:cstheme="minorHAnsi"/>
        </w:rPr>
        <w:t>Pompeo said</w:t>
      </w:r>
      <w:r w:rsidRPr="001F5135">
        <w:rPr>
          <w:rFonts w:asciiTheme="minorHAnsi" w:hAnsiTheme="minorHAnsi" w:cstheme="minorHAnsi"/>
        </w:rPr>
        <w:t xml:space="preserve"> </w:t>
      </w:r>
      <w:r w:rsidRPr="001F5135">
        <w:rPr>
          <w:rStyle w:val="StyleUnderline"/>
          <w:rFonts w:asciiTheme="minorHAnsi" w:hAnsiTheme="minorHAnsi" w:cstheme="minorHAnsi"/>
        </w:rPr>
        <w:t>the focus of his</w:t>
      </w:r>
      <w:r w:rsidRPr="001F5135">
        <w:rPr>
          <w:rFonts w:asciiTheme="minorHAnsi" w:hAnsiTheme="minorHAnsi" w:cstheme="minorHAnsi"/>
        </w:rPr>
        <w:t xml:space="preserve"> two-day </w:t>
      </w:r>
      <w:r w:rsidRPr="001F5135">
        <w:rPr>
          <w:rStyle w:val="StyleUnderline"/>
          <w:rFonts w:asciiTheme="minorHAnsi" w:hAnsiTheme="minorHAnsi" w:cstheme="minorHAnsi"/>
        </w:rPr>
        <w:t>visit</w:t>
      </w:r>
      <w:r w:rsidRPr="001F5135">
        <w:rPr>
          <w:rFonts w:asciiTheme="minorHAnsi" w:hAnsiTheme="minorHAnsi" w:cstheme="minorHAnsi"/>
        </w:rPr>
        <w:t xml:space="preserve"> </w:t>
      </w:r>
      <w:r w:rsidRPr="001F5135">
        <w:rPr>
          <w:rStyle w:val="StyleUnderline"/>
          <w:rFonts w:asciiTheme="minorHAnsi" w:hAnsiTheme="minorHAnsi" w:cstheme="minorHAnsi"/>
        </w:rPr>
        <w:t>was to coordinate with Israel</w:t>
      </w:r>
      <w:r w:rsidRPr="001F5135">
        <w:rPr>
          <w:rFonts w:asciiTheme="minorHAnsi" w:hAnsiTheme="minorHAnsi" w:cstheme="minorHAnsi"/>
        </w:rPr>
        <w:t xml:space="preserve"> steps to take </w:t>
      </w:r>
      <w:r w:rsidRPr="001F5135">
        <w:rPr>
          <w:rStyle w:val="StyleUnderline"/>
          <w:rFonts w:asciiTheme="minorHAnsi" w:hAnsiTheme="minorHAnsi" w:cstheme="minorHAnsi"/>
        </w:rPr>
        <w:t>against</w:t>
      </w:r>
      <w:r w:rsidRPr="001F5135">
        <w:rPr>
          <w:rFonts w:asciiTheme="minorHAnsi" w:hAnsiTheme="minorHAnsi" w:cstheme="minorHAnsi"/>
        </w:rPr>
        <w:t xml:space="preserve"> what he called </w:t>
      </w:r>
      <w:r w:rsidRPr="001F5135">
        <w:rPr>
          <w:rStyle w:val="StyleUnderline"/>
          <w:rFonts w:asciiTheme="minorHAnsi" w:hAnsiTheme="minorHAnsi" w:cstheme="minorHAnsi"/>
        </w:rPr>
        <w:t xml:space="preserve">radical Islam, </w:t>
      </w:r>
      <w:r w:rsidRPr="001F5135">
        <w:rPr>
          <w:rStyle w:val="Emphasis"/>
          <w:rFonts w:asciiTheme="minorHAnsi" w:hAnsiTheme="minorHAnsi" w:cstheme="minorHAnsi"/>
        </w:rPr>
        <w:t>and especially Iran</w:t>
      </w:r>
      <w:r w:rsidRPr="001F5135">
        <w:rPr>
          <w:rFonts w:asciiTheme="minorHAnsi" w:hAnsiTheme="minorHAnsi" w:cstheme="minorHAnsi"/>
        </w:rPr>
        <w:t>.</w:t>
      </w:r>
    </w:p>
    <w:p w14:paraId="67D7A177" w14:textId="77777777" w:rsidR="00092355" w:rsidRPr="001F5135" w:rsidRDefault="00092355" w:rsidP="00092355">
      <w:pPr>
        <w:rPr>
          <w:rStyle w:val="StyleUnderline"/>
          <w:rFonts w:asciiTheme="minorHAnsi" w:hAnsiTheme="minorHAnsi" w:cstheme="minorHAnsi"/>
        </w:rPr>
      </w:pPr>
      <w:r w:rsidRPr="001F5135">
        <w:rPr>
          <w:rFonts w:asciiTheme="minorHAnsi" w:hAnsiTheme="minorHAnsi" w:cstheme="minorHAnsi"/>
        </w:rPr>
        <w:t>“</w:t>
      </w:r>
      <w:r w:rsidRPr="001F5135">
        <w:rPr>
          <w:rStyle w:val="StyleUnderline"/>
          <w:rFonts w:asciiTheme="minorHAnsi" w:hAnsiTheme="minorHAnsi" w:cstheme="minorHAnsi"/>
        </w:rPr>
        <w:t>The threats in the region are real</w:t>
      </w:r>
      <w:r w:rsidRPr="001F5135">
        <w:rPr>
          <w:rFonts w:asciiTheme="minorHAnsi" w:hAnsiTheme="minorHAnsi" w:cstheme="minorHAnsi"/>
        </w:rPr>
        <w:t xml:space="preserve">,” Pompeo said, </w:t>
      </w:r>
      <w:r w:rsidRPr="001F5135">
        <w:rPr>
          <w:rStyle w:val="StyleUnderline"/>
          <w:rFonts w:asciiTheme="minorHAnsi" w:hAnsiTheme="minorHAnsi" w:cstheme="minorHAnsi"/>
        </w:rPr>
        <w:t>and “time sensitive.”</w:t>
      </w:r>
    </w:p>
    <w:p w14:paraId="565A4159" w14:textId="77777777" w:rsidR="00092355" w:rsidRPr="001F5135" w:rsidRDefault="00092355" w:rsidP="00092355">
      <w:pPr>
        <w:rPr>
          <w:rStyle w:val="Emphasis"/>
          <w:rFonts w:asciiTheme="minorHAnsi" w:hAnsiTheme="minorHAnsi" w:cstheme="minorHAnsi"/>
        </w:rPr>
      </w:pPr>
      <w:r w:rsidRPr="001F5135">
        <w:rPr>
          <w:rFonts w:asciiTheme="minorHAnsi" w:hAnsiTheme="minorHAnsi" w:cstheme="minorHAnsi"/>
        </w:rPr>
        <w:t xml:space="preserve">Later, as he received Pompeo at his office, </w:t>
      </w:r>
      <w:r w:rsidRPr="001F5135">
        <w:rPr>
          <w:rStyle w:val="Emphasis"/>
          <w:rFonts w:asciiTheme="minorHAnsi" w:hAnsiTheme="minorHAnsi" w:cstheme="minorHAnsi"/>
        </w:rPr>
        <w:t>Netanyahu</w:t>
      </w:r>
      <w:r w:rsidRPr="001F5135">
        <w:rPr>
          <w:rFonts w:asciiTheme="minorHAnsi" w:hAnsiTheme="minorHAnsi" w:cstheme="minorHAnsi"/>
        </w:rPr>
        <w:t xml:space="preserve"> was effusive in his embrace of the U.S.-Israeli relationship, saying the alliance had never been better, and also </w:t>
      </w:r>
      <w:r w:rsidRPr="001F5135">
        <w:rPr>
          <w:rStyle w:val="Emphasis"/>
          <w:rFonts w:asciiTheme="minorHAnsi" w:hAnsiTheme="minorHAnsi" w:cstheme="minorHAnsi"/>
        </w:rPr>
        <w:t>gave emphasis to dangers he said were posed by Iran.</w:t>
      </w:r>
    </w:p>
    <w:p w14:paraId="5F89DB7B" w14:textId="77777777" w:rsidR="00092355" w:rsidRPr="001F5135" w:rsidRDefault="00092355" w:rsidP="00092355">
      <w:pPr>
        <w:rPr>
          <w:rFonts w:asciiTheme="minorHAnsi" w:hAnsiTheme="minorHAnsi" w:cstheme="minorHAnsi"/>
        </w:rPr>
      </w:pPr>
    </w:p>
    <w:p w14:paraId="68754EC2" w14:textId="349645EE" w:rsidR="00D77F5F" w:rsidRPr="001F5135" w:rsidRDefault="00D77F5F" w:rsidP="005615AC">
      <w:pPr>
        <w:pStyle w:val="Heading3"/>
        <w:rPr>
          <w:rFonts w:asciiTheme="minorHAnsi" w:hAnsiTheme="minorHAnsi" w:cstheme="minorHAnsi"/>
        </w:rPr>
      </w:pPr>
      <w:r w:rsidRPr="001F5135">
        <w:rPr>
          <w:rFonts w:asciiTheme="minorHAnsi" w:hAnsiTheme="minorHAnsi" w:cstheme="minorHAnsi"/>
        </w:rPr>
        <w:t xml:space="preserve">Impact – Israeli Econ </w:t>
      </w:r>
    </w:p>
    <w:p w14:paraId="636BD198" w14:textId="77777777" w:rsidR="00D77F5F" w:rsidRPr="001F5135" w:rsidRDefault="00D77F5F" w:rsidP="00D77F5F">
      <w:pPr>
        <w:pStyle w:val="Heading4"/>
        <w:rPr>
          <w:rFonts w:asciiTheme="minorHAnsi" w:hAnsiTheme="minorHAnsi" w:cstheme="minorHAnsi"/>
        </w:rPr>
      </w:pPr>
      <w:r w:rsidRPr="001F5135">
        <w:rPr>
          <w:rFonts w:asciiTheme="minorHAnsi" w:hAnsiTheme="minorHAnsi" w:cstheme="minorHAnsi"/>
        </w:rPr>
        <w:t>Political instability causes econ decline and security challenges- now is key</w:t>
      </w:r>
    </w:p>
    <w:p w14:paraId="3A549D0B" w14:textId="77777777" w:rsidR="00D77F5F" w:rsidRPr="001F5135" w:rsidRDefault="00D77F5F" w:rsidP="00D77F5F">
      <w:pPr>
        <w:rPr>
          <w:rFonts w:asciiTheme="minorHAnsi" w:hAnsiTheme="minorHAnsi" w:cstheme="minorHAnsi"/>
        </w:rPr>
      </w:pPr>
      <w:r w:rsidRPr="001F5135">
        <w:rPr>
          <w:rStyle w:val="Style13ptBold"/>
          <w:rFonts w:asciiTheme="minorHAnsi" w:hAnsiTheme="minorHAnsi" w:cstheme="minorHAnsi"/>
        </w:rPr>
        <w:t>Plesner 6/12</w:t>
      </w:r>
      <w:r w:rsidRPr="001F5135">
        <w:rPr>
          <w:rFonts w:asciiTheme="minorHAnsi" w:hAnsiTheme="minorHAnsi" w:cstheme="minorHAnsi"/>
        </w:rPr>
        <w:t xml:space="preserve">—the president of the Israel Democracy Institute in Jerusalem. (Yohanan, “How to End Israel’s Political Impasse”, Foreign Policy, 2019, </w:t>
      </w:r>
      <w:hyperlink r:id="rId100" w:history="1">
        <w:r w:rsidRPr="001F5135">
          <w:rPr>
            <w:rStyle w:val="Hyperlink"/>
            <w:rFonts w:asciiTheme="minorHAnsi" w:hAnsiTheme="minorHAnsi" w:cstheme="minorHAnsi"/>
          </w:rPr>
          <w:t>https://foreignpolicy.com/2019/06/12/how-to-end-israels-political-impasse-netanyahu-avigdor-lieberman-elections-electoral-reform/</w:t>
        </w:r>
      </w:hyperlink>
      <w:r w:rsidRPr="001F5135">
        <w:rPr>
          <w:rFonts w:asciiTheme="minorHAnsi" w:hAnsiTheme="minorHAnsi" w:cstheme="minorHAnsi"/>
        </w:rPr>
        <w:t>)//EL</w:t>
      </w:r>
    </w:p>
    <w:p w14:paraId="5B198D41" w14:textId="77777777" w:rsidR="00D77F5F" w:rsidRPr="001F5135" w:rsidRDefault="00D77F5F" w:rsidP="00D77F5F">
      <w:pPr>
        <w:rPr>
          <w:rStyle w:val="StyleUnderline"/>
          <w:rFonts w:asciiTheme="minorHAnsi" w:hAnsiTheme="minorHAnsi" w:cstheme="minorHAnsi"/>
        </w:rPr>
      </w:pPr>
      <w:r w:rsidRPr="001F5135">
        <w:rPr>
          <w:rFonts w:asciiTheme="minorHAnsi" w:hAnsiTheme="minorHAnsi" w:cstheme="minorHAnsi"/>
        </w:rPr>
        <w:t xml:space="preserve">If this rule had been in place, </w:t>
      </w:r>
      <w:r w:rsidRPr="001F5135">
        <w:rPr>
          <w:rStyle w:val="StyleUnderline"/>
          <w:rFonts w:asciiTheme="minorHAnsi" w:hAnsiTheme="minorHAnsi" w:cstheme="minorHAnsi"/>
        </w:rPr>
        <w:t>Lieberman’s refusal</w:t>
      </w:r>
      <w:r w:rsidRPr="001F5135">
        <w:rPr>
          <w:rFonts w:asciiTheme="minorHAnsi" w:hAnsiTheme="minorHAnsi" w:cstheme="minorHAnsi"/>
        </w:rPr>
        <w:t xml:space="preserve"> to provide his party’s five votes to Netanyahu would not have </w:t>
      </w:r>
      <w:r w:rsidRPr="001F5135">
        <w:rPr>
          <w:rStyle w:val="StyleUnderline"/>
          <w:rFonts w:asciiTheme="minorHAnsi" w:hAnsiTheme="minorHAnsi" w:cstheme="minorHAnsi"/>
        </w:rPr>
        <w:t xml:space="preserve">forced the country to face a destabilizing, </w:t>
      </w:r>
      <w:r w:rsidRPr="001F5135">
        <w:rPr>
          <w:rStyle w:val="Emphasis"/>
          <w:rFonts w:asciiTheme="minorHAnsi" w:hAnsiTheme="minorHAnsi" w:cstheme="minorHAnsi"/>
        </w:rPr>
        <w:t>and quite costly</w:t>
      </w:r>
      <w:r w:rsidRPr="001F5135">
        <w:rPr>
          <w:rStyle w:val="StyleUnderline"/>
          <w:rFonts w:asciiTheme="minorHAnsi" w:hAnsiTheme="minorHAnsi" w:cstheme="minorHAnsi"/>
        </w:rPr>
        <w:t>, election for a second time this year.</w:t>
      </w:r>
    </w:p>
    <w:p w14:paraId="7E4CE3C8" w14:textId="77777777" w:rsidR="00D77F5F" w:rsidRPr="001F5135" w:rsidRDefault="00D77F5F" w:rsidP="00D77F5F">
      <w:pPr>
        <w:rPr>
          <w:rStyle w:val="Emphasis"/>
          <w:rFonts w:asciiTheme="minorHAnsi" w:hAnsiTheme="minorHAnsi" w:cstheme="minorHAnsi"/>
        </w:rPr>
      </w:pPr>
      <w:r w:rsidRPr="001F5135">
        <w:rPr>
          <w:rStyle w:val="StyleUnderline"/>
          <w:rFonts w:asciiTheme="minorHAnsi" w:hAnsiTheme="minorHAnsi" w:cstheme="minorHAnsi"/>
        </w:rPr>
        <w:t>Today’s situation in Israel</w:t>
      </w:r>
      <w:r w:rsidRPr="001F5135">
        <w:rPr>
          <w:rFonts w:asciiTheme="minorHAnsi" w:hAnsiTheme="minorHAnsi" w:cstheme="minorHAnsi"/>
        </w:rPr>
        <w:t>—in which a prime minister facing near certain indictments was too weak to form a government—</w:t>
      </w:r>
      <w:r w:rsidRPr="001F5135">
        <w:rPr>
          <w:rStyle w:val="StyleUnderline"/>
          <w:rFonts w:asciiTheme="minorHAnsi" w:hAnsiTheme="minorHAnsi" w:cstheme="minorHAnsi"/>
        </w:rPr>
        <w:t>is unusual</w:t>
      </w:r>
      <w:r w:rsidRPr="001F5135">
        <w:rPr>
          <w:rFonts w:asciiTheme="minorHAnsi" w:hAnsiTheme="minorHAnsi" w:cstheme="minorHAnsi"/>
        </w:rPr>
        <w:t xml:space="preserve">. However, </w:t>
      </w:r>
      <w:r w:rsidRPr="001F5135">
        <w:rPr>
          <w:rStyle w:val="StyleUnderline"/>
          <w:rFonts w:asciiTheme="minorHAnsi" w:hAnsiTheme="minorHAnsi" w:cstheme="minorHAnsi"/>
        </w:rPr>
        <w:t xml:space="preserve">candidates across the political spectrum should see it as a wake-up call. </w:t>
      </w:r>
      <w:r w:rsidRPr="001F5135">
        <w:rPr>
          <w:rStyle w:val="Emphasis"/>
          <w:rFonts w:asciiTheme="minorHAnsi" w:hAnsiTheme="minorHAnsi" w:cstheme="minorHAnsi"/>
        </w:rPr>
        <w:t>Instability is damaging Israel’s economy and could have real implications for its security.</w:t>
      </w:r>
    </w:p>
    <w:p w14:paraId="66CB6272" w14:textId="77777777" w:rsidR="00D77F5F" w:rsidRPr="001F5135" w:rsidRDefault="00D77F5F" w:rsidP="00D77F5F">
      <w:pPr>
        <w:rPr>
          <w:rFonts w:asciiTheme="minorHAnsi" w:hAnsiTheme="minorHAnsi" w:cstheme="minorHAnsi"/>
        </w:rPr>
      </w:pPr>
      <w:r w:rsidRPr="001F5135">
        <w:rPr>
          <w:rStyle w:val="StyleUnderline"/>
          <w:rFonts w:asciiTheme="minorHAnsi" w:hAnsiTheme="minorHAnsi" w:cstheme="minorHAnsi"/>
        </w:rPr>
        <w:t>This is not an issue upon which the right and left in Israel should be divided</w:t>
      </w:r>
      <w:r w:rsidRPr="001F5135">
        <w:rPr>
          <w:rFonts w:asciiTheme="minorHAnsi" w:hAnsiTheme="minorHAnsi" w:cstheme="minorHAnsi"/>
        </w:rPr>
        <w:t xml:space="preserve">, but rather an opportunity for them to work together to ensure a more stable, efficient, and effective government for all Israelis. </w:t>
      </w:r>
      <w:r w:rsidRPr="001F5135">
        <w:rPr>
          <w:rStyle w:val="Emphasis"/>
          <w:rFonts w:asciiTheme="minorHAnsi" w:hAnsiTheme="minorHAnsi" w:cstheme="minorHAnsi"/>
        </w:rPr>
        <w:t>Israel’s leaders should seize this opportunity now</w:t>
      </w:r>
      <w:r w:rsidRPr="001F5135">
        <w:rPr>
          <w:rFonts w:asciiTheme="minorHAnsi" w:hAnsiTheme="minorHAnsi" w:cstheme="minorHAnsi"/>
        </w:rPr>
        <w:t xml:space="preserve"> </w:t>
      </w:r>
      <w:r w:rsidRPr="001F5135">
        <w:rPr>
          <w:rStyle w:val="StyleUnderline"/>
          <w:rFonts w:asciiTheme="minorHAnsi" w:hAnsiTheme="minorHAnsi" w:cstheme="minorHAnsi"/>
        </w:rPr>
        <w:t>so citizens don’t find themselves heading to the polls once again just months after September’s elections</w:t>
      </w:r>
      <w:r w:rsidRPr="001F5135">
        <w:rPr>
          <w:rFonts w:asciiTheme="minorHAnsi" w:hAnsiTheme="minorHAnsi" w:cstheme="minorHAnsi"/>
        </w:rPr>
        <w:t>.</w:t>
      </w:r>
    </w:p>
    <w:p w14:paraId="0405892A" w14:textId="77777777" w:rsidR="00D77F5F" w:rsidRPr="001F5135" w:rsidRDefault="00D77F5F" w:rsidP="00D77F5F">
      <w:pPr>
        <w:rPr>
          <w:rFonts w:asciiTheme="minorHAnsi" w:hAnsiTheme="minorHAnsi" w:cstheme="minorHAnsi"/>
        </w:rPr>
      </w:pPr>
    </w:p>
    <w:p w14:paraId="02E997D2" w14:textId="6A6E56E9" w:rsidR="002E38E4" w:rsidRPr="001F5135" w:rsidRDefault="002E38E4" w:rsidP="005615AC">
      <w:pPr>
        <w:pStyle w:val="Heading3"/>
        <w:rPr>
          <w:rFonts w:asciiTheme="minorHAnsi" w:hAnsiTheme="minorHAnsi" w:cstheme="minorHAnsi"/>
        </w:rPr>
      </w:pPr>
      <w:r w:rsidRPr="001F5135">
        <w:rPr>
          <w:rFonts w:asciiTheme="minorHAnsi" w:hAnsiTheme="minorHAnsi" w:cstheme="minorHAnsi"/>
        </w:rPr>
        <w:t xml:space="preserve">---Turns Disease </w:t>
      </w:r>
    </w:p>
    <w:p w14:paraId="45E17BFD" w14:textId="77777777" w:rsidR="002E38E4" w:rsidRPr="001F5135" w:rsidRDefault="002E38E4" w:rsidP="002E38E4">
      <w:pPr>
        <w:pStyle w:val="Heading4"/>
        <w:rPr>
          <w:rFonts w:asciiTheme="minorHAnsi" w:hAnsiTheme="minorHAnsi" w:cstheme="minorHAnsi"/>
        </w:rPr>
      </w:pPr>
      <w:r w:rsidRPr="001F5135">
        <w:rPr>
          <w:rFonts w:asciiTheme="minorHAnsi" w:hAnsiTheme="minorHAnsi" w:cstheme="minorHAnsi"/>
        </w:rPr>
        <w:t>Lower economic growth decks productivity, hospital management, and doctor retention- causes public health crisis</w:t>
      </w:r>
    </w:p>
    <w:p w14:paraId="765E852E" w14:textId="77777777" w:rsidR="002E38E4" w:rsidRPr="001F5135" w:rsidRDefault="002E38E4" w:rsidP="002E38E4">
      <w:pPr>
        <w:rPr>
          <w:rFonts w:asciiTheme="minorHAnsi" w:hAnsiTheme="minorHAnsi" w:cstheme="minorHAnsi"/>
        </w:rPr>
      </w:pPr>
      <w:r w:rsidRPr="001F5135">
        <w:rPr>
          <w:rStyle w:val="Style13ptBold"/>
          <w:rFonts w:asciiTheme="minorHAnsi" w:hAnsiTheme="minorHAnsi" w:cstheme="minorHAnsi"/>
        </w:rPr>
        <w:t>Solomon 6/5</w:t>
      </w:r>
      <w:r w:rsidRPr="001F5135">
        <w:rPr>
          <w:rFonts w:asciiTheme="minorHAnsi" w:hAnsiTheme="minorHAnsi" w:cstheme="minorHAnsi"/>
        </w:rPr>
        <w:t xml:space="preserve">—a writer for Times of Israel, (Shoshanna, “Losing our best minds: Startup Nation sees brain drain, fall in productivity”, Times of Israel, 2019, </w:t>
      </w:r>
      <w:hyperlink r:id="rId101" w:history="1">
        <w:r w:rsidRPr="001F5135">
          <w:rPr>
            <w:rStyle w:val="Hyperlink"/>
            <w:rFonts w:asciiTheme="minorHAnsi" w:hAnsiTheme="minorHAnsi" w:cstheme="minorHAnsi"/>
          </w:rPr>
          <w:t>https://www.timesofisrael.com/startup-nation-sees-brain-drain-as-national-priorities-sidelined/</w:t>
        </w:r>
      </w:hyperlink>
      <w:r w:rsidRPr="001F5135">
        <w:rPr>
          <w:rFonts w:asciiTheme="minorHAnsi" w:hAnsiTheme="minorHAnsi" w:cstheme="minorHAnsi"/>
        </w:rPr>
        <w:t>)//EL</w:t>
      </w:r>
    </w:p>
    <w:p w14:paraId="2328219C"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“Think of an engine,” Ben-David said. “You have all of the cylinders of an engine, but we are running on fewer and fewer cylinders, and we need the other people in the game here. You can’t have an entire country resting on the shoulders of fewer and fewer people, relative to the population.”</w:t>
      </w:r>
    </w:p>
    <w:p w14:paraId="559E26BA" w14:textId="77777777" w:rsidR="002E38E4" w:rsidRPr="001F5135" w:rsidRDefault="002E38E4" w:rsidP="002E38E4">
      <w:pPr>
        <w:rPr>
          <w:rStyle w:val="Emphasis"/>
          <w:rFonts w:asciiTheme="minorHAnsi" w:hAnsiTheme="minorHAnsi" w:cstheme="minorHAnsi"/>
        </w:rPr>
      </w:pPr>
      <w:r w:rsidRPr="001F5135">
        <w:rPr>
          <w:rStyle w:val="StyleUnderline"/>
          <w:rFonts w:asciiTheme="minorHAnsi" w:hAnsiTheme="minorHAnsi" w:cstheme="minorHAnsi"/>
        </w:rPr>
        <w:t>Israel’s productivity is falling further behind</w:t>
      </w:r>
      <w:r w:rsidRPr="001F5135">
        <w:rPr>
          <w:rFonts w:asciiTheme="minorHAnsi" w:hAnsiTheme="minorHAnsi" w:cstheme="minorHAnsi"/>
        </w:rPr>
        <w:t xml:space="preserve"> top developed countries, </w:t>
      </w:r>
      <w:r w:rsidRPr="001F5135">
        <w:rPr>
          <w:rStyle w:val="Emphasis"/>
          <w:rFonts w:asciiTheme="minorHAnsi" w:hAnsiTheme="minorHAnsi" w:cstheme="minorHAnsi"/>
        </w:rPr>
        <w:t>leading to greater wage disparity and poverty.</w:t>
      </w:r>
      <w:r w:rsidRPr="001F5135">
        <w:rPr>
          <w:rFonts w:asciiTheme="minorHAnsi" w:hAnsiTheme="minorHAnsi" w:cstheme="minorHAnsi"/>
        </w:rPr>
        <w:t xml:space="preserve"> </w:t>
      </w:r>
      <w:r w:rsidRPr="001F5135">
        <w:rPr>
          <w:rStyle w:val="StyleUnderline"/>
          <w:rFonts w:asciiTheme="minorHAnsi" w:hAnsiTheme="minorHAnsi" w:cstheme="minorHAnsi"/>
        </w:rPr>
        <w:t>Many</w:t>
      </w:r>
      <w:r w:rsidRPr="001F5135">
        <w:rPr>
          <w:rFonts w:asciiTheme="minorHAnsi" w:hAnsiTheme="minorHAnsi" w:cstheme="minorHAnsi"/>
        </w:rPr>
        <w:t xml:space="preserve">, mainly Israel’s ultra-Orthodox and Arab populations, </w:t>
      </w:r>
      <w:r w:rsidRPr="001F5135">
        <w:rPr>
          <w:rStyle w:val="StyleUnderline"/>
          <w:rFonts w:asciiTheme="minorHAnsi" w:hAnsiTheme="minorHAnsi" w:cstheme="minorHAnsi"/>
        </w:rPr>
        <w:t>have been sidelined by the high-tech boom</w:t>
      </w:r>
      <w:r w:rsidRPr="001F5135">
        <w:rPr>
          <w:rFonts w:asciiTheme="minorHAnsi" w:hAnsiTheme="minorHAnsi" w:cstheme="minorHAnsi"/>
        </w:rPr>
        <w:t xml:space="preserve">; </w:t>
      </w:r>
      <w:r w:rsidRPr="001F5135">
        <w:rPr>
          <w:rStyle w:val="StyleUnderline"/>
          <w:rFonts w:asciiTheme="minorHAnsi" w:hAnsiTheme="minorHAnsi" w:cstheme="minorHAnsi"/>
        </w:rPr>
        <w:t>the cost of living is rising</w:t>
      </w:r>
      <w:r w:rsidRPr="001F5135">
        <w:rPr>
          <w:rFonts w:asciiTheme="minorHAnsi" w:hAnsiTheme="minorHAnsi" w:cstheme="minorHAnsi"/>
        </w:rPr>
        <w:t xml:space="preserve"> faster in Israel than in other developed countries; the </w:t>
      </w:r>
      <w:r w:rsidRPr="001F5135">
        <w:rPr>
          <w:rStyle w:val="StyleUnderline"/>
          <w:rFonts w:asciiTheme="minorHAnsi" w:hAnsiTheme="minorHAnsi" w:cstheme="minorHAnsi"/>
        </w:rPr>
        <w:t>roads are clogged;</w:t>
      </w:r>
      <w:r w:rsidRPr="001F5135">
        <w:rPr>
          <w:rFonts w:asciiTheme="minorHAnsi" w:hAnsiTheme="minorHAnsi" w:cstheme="minorHAnsi"/>
        </w:rPr>
        <w:t xml:space="preserve"> </w:t>
      </w:r>
      <w:r w:rsidRPr="001F5135">
        <w:rPr>
          <w:rStyle w:val="StyleUnderline"/>
          <w:rFonts w:asciiTheme="minorHAnsi" w:hAnsiTheme="minorHAnsi" w:cstheme="minorHAnsi"/>
        </w:rPr>
        <w:t>the education system is failing</w:t>
      </w:r>
      <w:r w:rsidRPr="001F5135">
        <w:rPr>
          <w:rFonts w:asciiTheme="minorHAnsi" w:hAnsiTheme="minorHAnsi" w:cstheme="minorHAnsi"/>
        </w:rPr>
        <w:t xml:space="preserve"> its students by not teaching most of them at the levels needed for a tech-based economy; and </w:t>
      </w:r>
      <w:r w:rsidRPr="001F5135">
        <w:rPr>
          <w:rStyle w:val="Emphasis"/>
          <w:rFonts w:asciiTheme="minorHAnsi" w:hAnsiTheme="minorHAnsi" w:cstheme="minorHAnsi"/>
        </w:rPr>
        <w:t>hospitals are groaning under an acute shortage of beds and doctors.</w:t>
      </w:r>
    </w:p>
    <w:p w14:paraId="2F408B3B"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The Shoresh study shows that household prices in Israel are 28% higher than in the US and 66% higher than the OECD average. It takes 20.5 years of work to buy a home in Tel Aviv, and 18.5 years of work in Jerusalem, making them among the five most expensive cities in the developed world; Tel Aviv ranks second, just under London, where 22.8 work-years are needed to buy a house, and Jerusalem fifth, just under Seoul, South Korea, where 20 work-years are needed to buy a home.</w:t>
      </w:r>
    </w:p>
    <w:p w14:paraId="5A2A3238"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Not all the </w:t>
      </w:r>
      <w:r w:rsidRPr="001F5135">
        <w:rPr>
          <w:rStyle w:val="Emphasis"/>
          <w:rFonts w:asciiTheme="minorHAnsi" w:hAnsiTheme="minorHAnsi" w:cstheme="minorHAnsi"/>
        </w:rPr>
        <w:t>emigration</w:t>
      </w:r>
      <w:r w:rsidRPr="001F5135">
        <w:rPr>
          <w:rFonts w:asciiTheme="minorHAnsi" w:hAnsiTheme="minorHAnsi" w:cstheme="minorHAnsi"/>
        </w:rPr>
        <w:t xml:space="preserve"> is </w:t>
      </w:r>
      <w:r w:rsidRPr="001F5135">
        <w:rPr>
          <w:rStyle w:val="StyleUnderline"/>
          <w:rFonts w:asciiTheme="minorHAnsi" w:hAnsiTheme="minorHAnsi" w:cstheme="minorHAnsi"/>
        </w:rPr>
        <w:t>about wages and jobs</w:t>
      </w:r>
      <w:r w:rsidRPr="001F5135">
        <w:rPr>
          <w:rFonts w:asciiTheme="minorHAnsi" w:hAnsiTheme="minorHAnsi" w:cstheme="minorHAnsi"/>
        </w:rPr>
        <w:t xml:space="preserve"> (</w:t>
      </w:r>
      <w:r w:rsidRPr="001F5135">
        <w:rPr>
          <w:rStyle w:val="Emphasis"/>
          <w:rFonts w:asciiTheme="minorHAnsi" w:hAnsiTheme="minorHAnsi" w:cstheme="minorHAnsi"/>
        </w:rPr>
        <w:t xml:space="preserve">for doctors </w:t>
      </w:r>
      <w:r w:rsidRPr="001F5135">
        <w:rPr>
          <w:rFonts w:asciiTheme="minorHAnsi" w:hAnsiTheme="minorHAnsi" w:cstheme="minorHAnsi"/>
        </w:rPr>
        <w:t>and academics) or about being closer to investors and end markets (for the tech executives), said Ben-David. The issues at hand are also “lifestyle issues.”</w:t>
      </w:r>
    </w:p>
    <w:p w14:paraId="1FD57BBE"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If </w:t>
      </w:r>
      <w:r w:rsidRPr="001F5135">
        <w:rPr>
          <w:rStyle w:val="Emphasis"/>
          <w:rFonts w:asciiTheme="minorHAnsi" w:hAnsiTheme="minorHAnsi" w:cstheme="minorHAnsi"/>
        </w:rPr>
        <w:t>the hospitals and roads are crowded</w:t>
      </w:r>
      <w:r w:rsidRPr="001F5135">
        <w:rPr>
          <w:rFonts w:asciiTheme="minorHAnsi" w:hAnsiTheme="minorHAnsi" w:cstheme="minorHAnsi"/>
        </w:rPr>
        <w:t xml:space="preserve">, and “if the schools are crummy and you don’t see any kind of hope in sight, because one government after another for the past 40 years is basically not changing the national priorities of Israel, then </w:t>
      </w:r>
      <w:r w:rsidRPr="001F5135">
        <w:rPr>
          <w:rStyle w:val="StyleUnderline"/>
          <w:rFonts w:asciiTheme="minorHAnsi" w:hAnsiTheme="minorHAnsi" w:cstheme="minorHAnsi"/>
        </w:rPr>
        <w:t>many people reach their own conclusions about this</w:t>
      </w:r>
      <w:r w:rsidRPr="001F5135">
        <w:rPr>
          <w:rFonts w:asciiTheme="minorHAnsi" w:hAnsiTheme="minorHAnsi" w:cstheme="minorHAnsi"/>
        </w:rPr>
        <w:t>,” said Ben-David.</w:t>
      </w:r>
    </w:p>
    <w:p w14:paraId="5BF8E2FE"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“I don’t agree with them. I think they should stay and fight and change things. But it doesn’t matter what I say. People vote with their feet.”</w:t>
      </w:r>
    </w:p>
    <w:p w14:paraId="7629023C" w14:textId="77777777" w:rsidR="002E38E4" w:rsidRPr="001F5135" w:rsidRDefault="002E38E4" w:rsidP="002E38E4">
      <w:pPr>
        <w:rPr>
          <w:rStyle w:val="StyleUnderline"/>
          <w:rFonts w:asciiTheme="minorHAnsi" w:hAnsiTheme="minorHAnsi" w:cstheme="minorHAnsi"/>
        </w:rPr>
      </w:pPr>
      <w:r w:rsidRPr="001F5135">
        <w:rPr>
          <w:rFonts w:asciiTheme="minorHAnsi" w:hAnsiTheme="minorHAnsi" w:cstheme="minorHAnsi"/>
        </w:rPr>
        <w:t xml:space="preserve">The plethora of political parties have left governments at the mercy of smaller parties and strong, vocal lobby groups. To appease these groups, </w:t>
      </w:r>
      <w:r w:rsidRPr="001F5135">
        <w:rPr>
          <w:rStyle w:val="StyleUnderline"/>
          <w:rFonts w:asciiTheme="minorHAnsi" w:hAnsiTheme="minorHAnsi" w:cstheme="minorHAnsi"/>
        </w:rPr>
        <w:t>state funds in recent years have been spent on cutting home prices and raising salaries for police and prison officers,</w:t>
      </w:r>
      <w:r w:rsidRPr="001F5135">
        <w:rPr>
          <w:rFonts w:asciiTheme="minorHAnsi" w:hAnsiTheme="minorHAnsi" w:cstheme="minorHAnsi"/>
        </w:rPr>
        <w:t xml:space="preserve"> among other programs, as well as on defense. The interests of many of these groups’ constituencies do not necessarily match those of the nation as a whole. </w:t>
      </w:r>
      <w:r w:rsidRPr="001F5135">
        <w:rPr>
          <w:rStyle w:val="StyleUnderline"/>
          <w:rFonts w:asciiTheme="minorHAnsi" w:hAnsiTheme="minorHAnsi" w:cstheme="minorHAnsi"/>
        </w:rPr>
        <w:t>It is essential, Ben-David said, to refocus on prioritizing investment in education and transportation.</w:t>
      </w:r>
    </w:p>
    <w:p w14:paraId="1E47C171"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Both Israel’s left-wing and right-wing blocs have seen a falling share of the vote in the past 40-some years, said Ben-David, while the share of the ultra-Orthodox, or Haredim, has risen.</w:t>
      </w:r>
    </w:p>
    <w:p w14:paraId="41D4D974"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“Their share of the votes has tripled since the 1970s and they have become the kingmakers,” he said. “They have been in nearly every single government since 1977 and they were never in any government before that. As a result, they have had a huge influence on the direction of the money — where it is going or not going… They want it for their own needs and their own needs are not the national needs.”</w:t>
      </w:r>
    </w:p>
    <w:p w14:paraId="1DA702F8"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The Haredim have long opposed providing their children with the core curriculum of studies, including math and English, preferring them to focus on religious texts. Israeli governments, much to the detriment of society, have pandered to their will, Ben-David said.</w:t>
      </w:r>
    </w:p>
    <w:p w14:paraId="2B29B70A"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“Basically, we end up supporting schools that don’t give a core curriculum, among other things,” he said.</w:t>
      </w:r>
    </w:p>
    <w:p w14:paraId="7A5FD764"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At the moment one fifth of Israeli children are Haredim who are not taught the core curriculum, he said. And while the Haredim make up only 7% of the country’s adults, they account for 19% of the children.</w:t>
      </w:r>
    </w:p>
    <w:p w14:paraId="49D71296"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“That has huge ramifications,” he said. “In two generations they are going to be half the children in Israel — so if they don’t study what they need, who are the doctors going to be? Where is the high tech coming from and who are going to be the professors when we need them?”</w:t>
      </w:r>
    </w:p>
    <w:p w14:paraId="5AF0D6B0"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“Government after government has caved in to the Haredi demand” of depriving their children of the core curriculum studies, he said. “We are the only nation in the developed world that deprives its children, that allows people to deprive their children of a core curriculum – in every other developed country it is a law not to deprive a child of what they need to grow up.”</w:t>
      </w:r>
    </w:p>
    <w:p w14:paraId="646901BD"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Moreover, on a nationwide level he insisted that there needs to be a “complete overhaul of the education system in terms of what we teach, the level taught, who are the teachers, how we choose and how we train them, how we compensate them, how the system is run.”</w:t>
      </w:r>
    </w:p>
    <w:p w14:paraId="2B74ADC4" w14:textId="77777777" w:rsidR="002E38E4" w:rsidRPr="001F5135" w:rsidRDefault="002E38E4" w:rsidP="002E38E4">
      <w:pPr>
        <w:rPr>
          <w:rStyle w:val="Emphasis"/>
          <w:rFonts w:asciiTheme="minorHAnsi" w:hAnsiTheme="minorHAnsi" w:cstheme="minorHAnsi"/>
        </w:rPr>
      </w:pPr>
      <w:r w:rsidRPr="001F5135">
        <w:rPr>
          <w:rStyle w:val="Emphasis"/>
          <w:rFonts w:asciiTheme="minorHAnsi" w:hAnsiTheme="minorHAnsi" w:cstheme="minorHAnsi"/>
        </w:rPr>
        <w:t xml:space="preserve">Investment in public transportation and hospitals is </w:t>
      </w:r>
      <w:r w:rsidRPr="001F5135">
        <w:rPr>
          <w:rFonts w:asciiTheme="minorHAnsi" w:hAnsiTheme="minorHAnsi" w:cstheme="minorHAnsi"/>
        </w:rPr>
        <w:t>also</w:t>
      </w:r>
      <w:r w:rsidRPr="001F5135">
        <w:rPr>
          <w:rStyle w:val="Emphasis"/>
          <w:rFonts w:asciiTheme="minorHAnsi" w:hAnsiTheme="minorHAnsi" w:cstheme="minorHAnsi"/>
        </w:rPr>
        <w:t xml:space="preserve"> needed</w:t>
      </w:r>
      <w:r w:rsidRPr="001F5135">
        <w:rPr>
          <w:rFonts w:asciiTheme="minorHAnsi" w:hAnsiTheme="minorHAnsi" w:cstheme="minorHAnsi"/>
        </w:rPr>
        <w:t xml:space="preserve">, he added. A better public transportation system will allow residents in the periphery of the country to  get to their jobs in the center without having to drive to work on clogged roads. Meanwhile, </w:t>
      </w:r>
      <w:r w:rsidRPr="001F5135">
        <w:rPr>
          <w:rStyle w:val="Emphasis"/>
          <w:rFonts w:asciiTheme="minorHAnsi" w:hAnsiTheme="minorHAnsi" w:cstheme="minorHAnsi"/>
        </w:rPr>
        <w:t>the high occupancy rates at Israeli hospitals, the highest in the OECD, results in the highest mortality rates from infectious diseases in the developed world.</w:t>
      </w:r>
    </w:p>
    <w:p w14:paraId="363B0694"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w:t>
      </w:r>
      <w:r w:rsidRPr="001F5135">
        <w:rPr>
          <w:rStyle w:val="Emphasis"/>
          <w:rFonts w:asciiTheme="minorHAnsi" w:hAnsiTheme="minorHAnsi" w:cstheme="minorHAnsi"/>
        </w:rPr>
        <w:t>It is an issue of national priorities,”</w:t>
      </w:r>
      <w:r w:rsidRPr="001F5135">
        <w:rPr>
          <w:rFonts w:asciiTheme="minorHAnsi" w:hAnsiTheme="minorHAnsi" w:cstheme="minorHAnsi"/>
        </w:rPr>
        <w:t xml:space="preserve"> he said.</w:t>
      </w:r>
    </w:p>
    <w:p w14:paraId="11783575"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The money has not gone to education, hospitals and transport</w:t>
      </w:r>
      <w:r w:rsidRPr="001F5135">
        <w:rPr>
          <w:rFonts w:asciiTheme="minorHAnsi" w:hAnsiTheme="minorHAnsi" w:cstheme="minorHAnsi"/>
        </w:rPr>
        <w:t>, he added, “and these are things that keep people away.”</w:t>
      </w:r>
    </w:p>
    <w:p w14:paraId="260917C4" w14:textId="77777777" w:rsidR="002E38E4" w:rsidRPr="001F5135" w:rsidRDefault="002E38E4" w:rsidP="002E38E4">
      <w:pPr>
        <w:rPr>
          <w:rFonts w:asciiTheme="minorHAnsi" w:hAnsiTheme="minorHAnsi" w:cstheme="minorHAnsi"/>
        </w:rPr>
      </w:pPr>
    </w:p>
    <w:p w14:paraId="3E599530" w14:textId="77777777" w:rsidR="00F7640C" w:rsidRDefault="00F7640C" w:rsidP="001E514F">
      <w:pPr>
        <w:pStyle w:val="Heading2"/>
        <w:rPr>
          <w:rFonts w:asciiTheme="minorHAnsi" w:hAnsiTheme="minorHAnsi" w:cstheme="minorHAnsi"/>
        </w:rPr>
      </w:pPr>
    </w:p>
    <w:p w14:paraId="2EA5E277" w14:textId="4AB6BEC2" w:rsidR="00F7640C" w:rsidRDefault="00F7640C" w:rsidP="00F7640C">
      <w:pPr>
        <w:pStyle w:val="Heading1"/>
      </w:pPr>
      <w:r>
        <w:t>Aff Answers</w:t>
      </w:r>
    </w:p>
    <w:p w14:paraId="30F64A0D" w14:textId="0DBD34F9" w:rsidR="005615AC" w:rsidRPr="001F5135" w:rsidRDefault="005615AC" w:rsidP="001E514F">
      <w:pPr>
        <w:pStyle w:val="Heading2"/>
        <w:rPr>
          <w:rFonts w:asciiTheme="minorHAnsi" w:hAnsiTheme="minorHAnsi" w:cstheme="minorHAnsi"/>
        </w:rPr>
      </w:pPr>
      <w:r w:rsidRPr="001F5135">
        <w:rPr>
          <w:rFonts w:asciiTheme="minorHAnsi" w:hAnsiTheme="minorHAnsi" w:cstheme="minorHAnsi"/>
        </w:rPr>
        <w:t>AT: Israeli Unconditional/</w:t>
      </w:r>
      <w:r w:rsidR="00902D02">
        <w:rPr>
          <w:rFonts w:asciiTheme="minorHAnsi" w:hAnsiTheme="minorHAnsi" w:cstheme="minorHAnsi"/>
        </w:rPr>
        <w:t>Conditions PIC</w:t>
      </w:r>
      <w:r w:rsidRPr="001F5135">
        <w:rPr>
          <w:rFonts w:asciiTheme="minorHAnsi" w:hAnsiTheme="minorHAnsi" w:cstheme="minorHAnsi"/>
        </w:rPr>
        <w:t xml:space="preserve"> </w:t>
      </w:r>
    </w:p>
    <w:p w14:paraId="21664290" w14:textId="77777777" w:rsidR="005615AC" w:rsidRPr="001F5135" w:rsidRDefault="005615AC" w:rsidP="005615AC">
      <w:pPr>
        <w:pStyle w:val="Heading3"/>
        <w:rPr>
          <w:rFonts w:asciiTheme="minorHAnsi" w:hAnsiTheme="minorHAnsi" w:cstheme="minorHAnsi"/>
        </w:rPr>
      </w:pPr>
      <w:r w:rsidRPr="001F5135">
        <w:rPr>
          <w:rFonts w:asciiTheme="minorHAnsi" w:hAnsiTheme="minorHAnsi" w:cstheme="minorHAnsi"/>
        </w:rPr>
        <w:t>2ac unconditional – CP links to Israel Ptx</w:t>
      </w:r>
    </w:p>
    <w:p w14:paraId="6B146141" w14:textId="77777777" w:rsidR="005615AC" w:rsidRPr="001F5135" w:rsidRDefault="005615AC" w:rsidP="005615AC">
      <w:pPr>
        <w:pStyle w:val="Heading4"/>
        <w:rPr>
          <w:rFonts w:asciiTheme="minorHAnsi" w:hAnsiTheme="minorHAnsi" w:cstheme="minorHAnsi"/>
        </w:rPr>
      </w:pPr>
      <w:r w:rsidRPr="001F5135">
        <w:rPr>
          <w:rFonts w:asciiTheme="minorHAnsi" w:hAnsiTheme="minorHAnsi" w:cstheme="minorHAnsi"/>
        </w:rPr>
        <w:t xml:space="preserve">The CP ends a ton of US aid – I doubt hardliners like that </w:t>
      </w:r>
    </w:p>
    <w:p w14:paraId="07E3FDBE" w14:textId="77777777" w:rsidR="005615AC" w:rsidRPr="001F5135" w:rsidRDefault="005615AC" w:rsidP="005615AC">
      <w:pPr>
        <w:rPr>
          <w:rFonts w:asciiTheme="minorHAnsi" w:hAnsiTheme="minorHAnsi" w:cstheme="minorHAnsi"/>
        </w:rPr>
      </w:pPr>
      <w:r w:rsidRPr="001F5135">
        <w:rPr>
          <w:rStyle w:val="Style13ptBold"/>
          <w:rFonts w:asciiTheme="minorHAnsi" w:hAnsiTheme="minorHAnsi" w:cstheme="minorHAnsi"/>
        </w:rPr>
        <w:t>Mednicoff 3/4</w:t>
      </w:r>
      <w:r w:rsidRPr="001F5135">
        <w:rPr>
          <w:rFonts w:asciiTheme="minorHAnsi" w:hAnsiTheme="minorHAnsi" w:cstheme="minorHAnsi"/>
        </w:rPr>
        <w:t xml:space="preserve">—Chair, Department of Judaic and Near Eastern Studies, University of Massachusetts Amherst (David, “Netanyahu’s hardline foreign policies may outlast his tenure”, The Conversation, </w:t>
      </w:r>
      <w:hyperlink r:id="rId102" w:history="1">
        <w:r w:rsidRPr="001F5135">
          <w:rPr>
            <w:rStyle w:val="Hyperlink"/>
            <w:rFonts w:asciiTheme="minorHAnsi" w:hAnsiTheme="minorHAnsi" w:cstheme="minorHAnsi"/>
          </w:rPr>
          <w:t>http://theconversation.com/netanyahus-hardline-foreign-policies-may-outlast-his-tenure-112744</w:t>
        </w:r>
      </w:hyperlink>
      <w:r w:rsidRPr="001F5135">
        <w:rPr>
          <w:rFonts w:asciiTheme="minorHAnsi" w:hAnsiTheme="minorHAnsi" w:cstheme="minorHAnsi"/>
        </w:rPr>
        <w:t>)//EL</w:t>
      </w:r>
    </w:p>
    <w:p w14:paraId="508A10B4" w14:textId="77777777" w:rsidR="005615AC" w:rsidRPr="001F5135" w:rsidRDefault="005615AC" w:rsidP="005615AC">
      <w:pPr>
        <w:rPr>
          <w:rFonts w:asciiTheme="minorHAnsi" w:hAnsiTheme="minorHAnsi" w:cstheme="minorHAnsi"/>
        </w:rPr>
      </w:pPr>
      <w:r w:rsidRPr="001F5135">
        <w:rPr>
          <w:rStyle w:val="StyleUnderline"/>
          <w:rFonts w:asciiTheme="minorHAnsi" w:hAnsiTheme="minorHAnsi" w:cstheme="minorHAnsi"/>
        </w:rPr>
        <w:t>Netanyahu pledged to avoid compromising with Palestinians in the West Bank and Gaza</w:t>
      </w:r>
      <w:r w:rsidRPr="001F5135">
        <w:rPr>
          <w:rFonts w:asciiTheme="minorHAnsi" w:hAnsiTheme="minorHAnsi" w:cstheme="minorHAnsi"/>
        </w:rPr>
        <w:t xml:space="preserve"> areas under Israeli military control since 1967, and </w:t>
      </w:r>
      <w:r w:rsidRPr="001F5135">
        <w:rPr>
          <w:rStyle w:val="Emphasis"/>
          <w:rFonts w:asciiTheme="minorHAnsi" w:hAnsiTheme="minorHAnsi" w:cstheme="minorHAnsi"/>
        </w:rPr>
        <w:t>he allowed rapid expansion of Jewish settlements</w:t>
      </w:r>
      <w:r w:rsidRPr="001F5135">
        <w:rPr>
          <w:rFonts w:asciiTheme="minorHAnsi" w:hAnsiTheme="minorHAnsi" w:cstheme="minorHAnsi"/>
        </w:rPr>
        <w:t xml:space="preserve"> in the West Bank. He rarely wavered from these two policies.</w:t>
      </w:r>
    </w:p>
    <w:p w14:paraId="5BAFA973"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His party was voted out of power in 1999, but returned to power amid the Palestinian uprisings that began in 2000. After nearly a decade in and out of Likud government cabinets, he became prime minister again in 2009.</w:t>
      </w:r>
    </w:p>
    <w:p w14:paraId="7D04755E" w14:textId="77777777" w:rsidR="005615AC" w:rsidRPr="001F5135" w:rsidRDefault="005615AC" w:rsidP="005615AC">
      <w:pPr>
        <w:rPr>
          <w:rFonts w:asciiTheme="minorHAnsi" w:hAnsiTheme="minorHAnsi" w:cstheme="minorHAnsi"/>
        </w:rPr>
      </w:pPr>
      <w:r w:rsidRPr="001F5135">
        <w:rPr>
          <w:rStyle w:val="StyleUnderline"/>
          <w:rFonts w:asciiTheme="minorHAnsi" w:hAnsiTheme="minorHAnsi" w:cstheme="minorHAnsi"/>
        </w:rPr>
        <w:t>Among his most tangible legacies is the physical barrier now separating West Bank Palestinians from Israelis</w:t>
      </w:r>
      <w:r w:rsidRPr="001F5135">
        <w:rPr>
          <w:rFonts w:asciiTheme="minorHAnsi" w:hAnsiTheme="minorHAnsi" w:cstheme="minorHAnsi"/>
        </w:rPr>
        <w:t>, which gives Israeli authorities great control over how West Bank Palestinians enter Israel.</w:t>
      </w:r>
    </w:p>
    <w:p w14:paraId="2F179A20"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The barrier has kept Israeli Jews from much contact with Palestinians other than during military service.</w:t>
      </w:r>
    </w:p>
    <w:p w14:paraId="37808495"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This physical separation and a strong Israeli military presence have decreased Palestinian attacks within Israel and increased misery in Palestinian-controlled areas.</w:t>
      </w:r>
    </w:p>
    <w:p w14:paraId="586B227E"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His approach has minimized pressure on Jewish Israelis to make a final deal that would trade occupied land for broader peace. It has also deprived Palestinians of some basic liberties and opportunities, particularly in Gaza.</w:t>
      </w:r>
    </w:p>
    <w:p w14:paraId="211717DD"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 xml:space="preserve">This West Bank highway segregates Israeli and Palestinian traffic with a concrete wall.  </w:t>
      </w:r>
    </w:p>
    <w:p w14:paraId="0DFB35D5"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Reinforcing security</w:t>
      </w:r>
    </w:p>
    <w:p w14:paraId="794CD6DC" w14:textId="77777777" w:rsidR="005615AC" w:rsidRPr="001F5135" w:rsidRDefault="005615AC" w:rsidP="005615AC">
      <w:pPr>
        <w:rPr>
          <w:rFonts w:asciiTheme="minorHAnsi" w:hAnsiTheme="minorHAnsi" w:cstheme="minorHAnsi"/>
        </w:rPr>
      </w:pPr>
      <w:r w:rsidRPr="001F5135">
        <w:rPr>
          <w:rStyle w:val="Emphasis"/>
          <w:rFonts w:asciiTheme="minorHAnsi" w:hAnsiTheme="minorHAnsi" w:cstheme="minorHAnsi"/>
        </w:rPr>
        <w:t xml:space="preserve">Long-term massive U.S. foreign aid and military assistance </w:t>
      </w:r>
      <w:r w:rsidRPr="001F5135">
        <w:rPr>
          <w:rFonts w:asciiTheme="minorHAnsi" w:hAnsiTheme="minorHAnsi" w:cstheme="minorHAnsi"/>
        </w:rPr>
        <w:t xml:space="preserve">and Netanyahu’s support </w:t>
      </w:r>
      <w:r w:rsidRPr="001F5135">
        <w:rPr>
          <w:rStyle w:val="Emphasis"/>
          <w:rFonts w:asciiTheme="minorHAnsi" w:hAnsiTheme="minorHAnsi" w:cstheme="minorHAnsi"/>
        </w:rPr>
        <w:t>have ensured that Israel’s army is far more powerful and well-equipped than the armed forces of any other nearby country.</w:t>
      </w:r>
    </w:p>
    <w:p w14:paraId="13DBB5C1" w14:textId="77777777" w:rsidR="005615AC" w:rsidRPr="001F5135" w:rsidRDefault="005615AC" w:rsidP="005615AC">
      <w:pPr>
        <w:rPr>
          <w:rFonts w:asciiTheme="minorHAnsi" w:hAnsiTheme="minorHAnsi" w:cstheme="minorHAnsi"/>
        </w:rPr>
      </w:pPr>
      <w:r w:rsidRPr="001F5135">
        <w:rPr>
          <w:rStyle w:val="StyleUnderline"/>
          <w:rFonts w:asciiTheme="minorHAnsi" w:hAnsiTheme="minorHAnsi" w:cstheme="minorHAnsi"/>
        </w:rPr>
        <w:t xml:space="preserve">Netanyahu has used this formidable military to strike hard </w:t>
      </w:r>
      <w:r w:rsidRPr="001F5135">
        <w:rPr>
          <w:rFonts w:asciiTheme="minorHAnsi" w:hAnsiTheme="minorHAnsi" w:cstheme="minorHAnsi"/>
        </w:rPr>
        <w:t>when he deems necessary in Gaza, the area between Israel and Egypt that Israel unilaterally returned to Palestinian control in 2004. Hamas, a Palestinian group that advocates military action against Israel, is in charge of Gaza.</w:t>
      </w:r>
    </w:p>
    <w:p w14:paraId="6ED85C17"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Reflecting the sentiments of a growing number of right-wing Jewish Israelis, Netanyahu has had a generally consistent response to ongoing concerns about Hamas, and Palestinians more generally. Israel, he says, awaits Palestinian consensus that Israel is a Jewish state, with Jerusalem as its capital, and with no right for Palestinians to return to their pre-1948 homes in Israel.</w:t>
      </w:r>
    </w:p>
    <w:p w14:paraId="7D51DA49"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Many Palestinians find these conditions unfair in general, particularly as a precondition to negotiations.</w:t>
      </w:r>
    </w:p>
    <w:p w14:paraId="48300D24"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Coupled with his government’s vast expansion of Jewish settlements in the West Bank, many veteran observers doubt that a two-state solution to the Israeli-Palestinian standoff remains possible.</w:t>
      </w:r>
    </w:p>
    <w:p w14:paraId="76750A32" w14:textId="77777777" w:rsidR="005615AC" w:rsidRPr="001F5135" w:rsidRDefault="005615AC" w:rsidP="005615AC">
      <w:pPr>
        <w:rPr>
          <w:rFonts w:asciiTheme="minorHAnsi" w:hAnsiTheme="minorHAnsi" w:cstheme="minorHAnsi"/>
        </w:rPr>
      </w:pPr>
      <w:r w:rsidRPr="001F5135">
        <w:rPr>
          <w:rStyle w:val="StyleUnderline"/>
          <w:rFonts w:asciiTheme="minorHAnsi" w:hAnsiTheme="minorHAnsi" w:cstheme="minorHAnsi"/>
        </w:rPr>
        <w:t>Netanyahu has also sought relentlessly to curb Iran’s efforts to enhance its power</w:t>
      </w:r>
      <w:r w:rsidRPr="001F5135">
        <w:rPr>
          <w:rFonts w:asciiTheme="minorHAnsi" w:hAnsiTheme="minorHAnsi" w:cstheme="minorHAnsi"/>
        </w:rPr>
        <w:t xml:space="preserve"> through funding pro-Tehran militant groups in the Middle East.</w:t>
      </w:r>
    </w:p>
    <w:p w14:paraId="0315247E" w14:textId="77777777" w:rsidR="005615AC" w:rsidRPr="001F5135" w:rsidRDefault="005615AC" w:rsidP="005615AC">
      <w:pPr>
        <w:rPr>
          <w:rFonts w:asciiTheme="minorHAnsi" w:hAnsiTheme="minorHAnsi" w:cstheme="minorHAnsi"/>
        </w:rPr>
      </w:pPr>
      <w:r w:rsidRPr="001F5135">
        <w:rPr>
          <w:rStyle w:val="StyleUnderline"/>
          <w:rFonts w:asciiTheme="minorHAnsi" w:hAnsiTheme="minorHAnsi" w:cstheme="minorHAnsi"/>
        </w:rPr>
        <w:t>Tehran’s leaders are unremittingly hostile towards Israel</w:t>
      </w:r>
      <w:r w:rsidRPr="001F5135">
        <w:rPr>
          <w:rFonts w:asciiTheme="minorHAnsi" w:hAnsiTheme="minorHAnsi" w:cstheme="minorHAnsi"/>
        </w:rPr>
        <w:t xml:space="preserve">. Yet </w:t>
      </w:r>
      <w:r w:rsidRPr="001F5135">
        <w:rPr>
          <w:rStyle w:val="StyleUnderline"/>
          <w:rFonts w:asciiTheme="minorHAnsi" w:hAnsiTheme="minorHAnsi" w:cstheme="minorHAnsi"/>
        </w:rPr>
        <w:t>Netanyahu has played up this hostility to domestic and international audiences</w:t>
      </w:r>
      <w:r w:rsidRPr="001F5135">
        <w:rPr>
          <w:rFonts w:asciiTheme="minorHAnsi" w:hAnsiTheme="minorHAnsi" w:cstheme="minorHAnsi"/>
        </w:rPr>
        <w:t>, even  urging the U.S. to attack Iran.</w:t>
      </w:r>
    </w:p>
    <w:p w14:paraId="5D25A0DB"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The prime minister’s anti-Iranian campaign apparently paid off when the U.S. government withdrew from the multilateral nuclear agreement with Iran that the Obama administration negotiated. Netanyahu claims that he persuaded President Donald Trump to back out.</w:t>
      </w:r>
    </w:p>
    <w:p w14:paraId="0798DC6A"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Reshaping Israeli alliances</w:t>
      </w:r>
    </w:p>
    <w:p w14:paraId="0E4C7360"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Undermining Palestinian statehood, bolstering the military and countering aggressively the Iranian threat have had three important ramifications.</w:t>
      </w:r>
    </w:p>
    <w:p w14:paraId="25F2EB70"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First, Israeli and American Jews have diverged increasingly on the ethics and importance of Palestinian autonomy.</w:t>
      </w:r>
    </w:p>
    <w:p w14:paraId="733EFF0D"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 xml:space="preserve">Second, </w:t>
      </w:r>
      <w:r w:rsidRPr="001F5135">
        <w:rPr>
          <w:rStyle w:val="StyleUnderline"/>
          <w:rFonts w:asciiTheme="minorHAnsi" w:hAnsiTheme="minorHAnsi" w:cstheme="minorHAnsi"/>
        </w:rPr>
        <w:t>the prime minister’s long time in office and his willingness to fan racist flames have endeared him to other rulers who embrace authoritarian or divisive tactics</w:t>
      </w:r>
      <w:r w:rsidRPr="001F5135">
        <w:rPr>
          <w:rFonts w:asciiTheme="minorHAnsi" w:hAnsiTheme="minorHAnsi" w:cstheme="minorHAnsi"/>
        </w:rPr>
        <w:t>, such as Russian leader Vladimir Putin, Hungarian Prime Minister Viktor Orbán and Trump.</w:t>
      </w:r>
    </w:p>
    <w:p w14:paraId="52CB8DFB"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Third, Netanyahu’s political longevity and positions have attracted the cautious recent support of key Arab leaders who seem more concerned about their stability and Iran’s politics than a Palestinian state.</w:t>
      </w:r>
    </w:p>
    <w:p w14:paraId="6612C48D" w14:textId="77777777" w:rsidR="005615AC" w:rsidRPr="001F5135" w:rsidRDefault="005615AC" w:rsidP="005615AC">
      <w:pPr>
        <w:rPr>
          <w:rFonts w:asciiTheme="minorHAnsi" w:hAnsiTheme="minorHAnsi" w:cstheme="minorHAnsi"/>
        </w:rPr>
      </w:pPr>
      <w:r w:rsidRPr="001F5135">
        <w:rPr>
          <w:rFonts w:asciiTheme="minorHAnsi" w:hAnsiTheme="minorHAnsi" w:cstheme="minorHAnsi"/>
        </w:rPr>
        <w:t>Thus, Egypt, Saudi Arabia and the United Arab Emirates have growing levels of cooperation with Israel, and are themselves flexing military muscles in the broader region – most destructively in Yemen.</w:t>
      </w:r>
    </w:p>
    <w:p w14:paraId="790B446A" w14:textId="77777777" w:rsidR="005615AC" w:rsidRPr="001F5135" w:rsidRDefault="005615AC" w:rsidP="005615AC">
      <w:pPr>
        <w:rPr>
          <w:rFonts w:asciiTheme="minorHAnsi" w:hAnsiTheme="minorHAnsi" w:cstheme="minorHAnsi"/>
        </w:rPr>
      </w:pPr>
      <w:r w:rsidRPr="001F5135">
        <w:rPr>
          <w:rStyle w:val="StyleUnderline"/>
          <w:rFonts w:asciiTheme="minorHAnsi" w:hAnsiTheme="minorHAnsi" w:cstheme="minorHAnsi"/>
        </w:rPr>
        <w:t>Netanyahu has helped reshape Israel and the broader Middle East in profound ways</w:t>
      </w:r>
      <w:r w:rsidRPr="001F5135">
        <w:rPr>
          <w:rFonts w:asciiTheme="minorHAnsi" w:hAnsiTheme="minorHAnsi" w:cstheme="minorHAnsi"/>
        </w:rPr>
        <w:t xml:space="preserve">. It’s clear that the country’s military capacity and cooperation with the region’s wealthy Arab states have expanded. But </w:t>
      </w:r>
      <w:r w:rsidRPr="001F5135">
        <w:rPr>
          <w:rStyle w:val="StyleUnderline"/>
          <w:rFonts w:asciiTheme="minorHAnsi" w:hAnsiTheme="minorHAnsi" w:cstheme="minorHAnsi"/>
        </w:rPr>
        <w:t>I see the darker side of the prime minister’s emphasis on military and security solutions in the erosion of hopes for Palestinians and global support for Israeli politics</w:t>
      </w:r>
      <w:r w:rsidRPr="001F5135">
        <w:rPr>
          <w:rFonts w:asciiTheme="minorHAnsi" w:hAnsiTheme="minorHAnsi" w:cstheme="minorHAnsi"/>
        </w:rPr>
        <w:t>.</w:t>
      </w:r>
    </w:p>
    <w:p w14:paraId="404C85A0" w14:textId="77777777" w:rsidR="005615AC" w:rsidRPr="001F5135" w:rsidRDefault="005615AC" w:rsidP="005615AC">
      <w:pPr>
        <w:rPr>
          <w:rFonts w:asciiTheme="minorHAnsi" w:hAnsiTheme="minorHAnsi" w:cstheme="minorHAnsi"/>
        </w:rPr>
      </w:pPr>
    </w:p>
    <w:p w14:paraId="206943B6" w14:textId="176B8640" w:rsidR="00294235" w:rsidRDefault="00294235" w:rsidP="00294235">
      <w:pPr>
        <w:pStyle w:val="Heading3"/>
        <w:rPr>
          <w:rFonts w:asciiTheme="minorHAnsi" w:hAnsiTheme="minorHAnsi" w:cstheme="minorHAnsi"/>
        </w:rPr>
      </w:pPr>
      <w:r>
        <w:rPr>
          <w:rFonts w:asciiTheme="minorHAnsi" w:hAnsiTheme="minorHAnsi" w:cstheme="minorHAnsi"/>
        </w:rPr>
        <w:t xml:space="preserve">2ac unconditional – </w:t>
      </w:r>
      <w:r w:rsidR="00A92B78">
        <w:rPr>
          <w:rFonts w:asciiTheme="minorHAnsi" w:hAnsiTheme="minorHAnsi" w:cstheme="minorHAnsi"/>
        </w:rPr>
        <w:t xml:space="preserve">CP </w:t>
      </w:r>
      <w:r>
        <w:rPr>
          <w:rFonts w:asciiTheme="minorHAnsi" w:hAnsiTheme="minorHAnsi" w:cstheme="minorHAnsi"/>
        </w:rPr>
        <w:t xml:space="preserve">links to peace process </w:t>
      </w:r>
      <w:bookmarkStart w:id="5" w:name="_GoBack"/>
      <w:bookmarkEnd w:id="5"/>
    </w:p>
    <w:p w14:paraId="01576BB9" w14:textId="77777777" w:rsidR="00294235" w:rsidRDefault="00294235" w:rsidP="00294235">
      <w:pPr>
        <w:pStyle w:val="Heading4"/>
      </w:pPr>
      <w:r>
        <w:t xml:space="preserve">You link to your peace process offense </w:t>
      </w:r>
    </w:p>
    <w:p w14:paraId="11CC3A14" w14:textId="77777777" w:rsidR="00294235" w:rsidRPr="00A3443D" w:rsidRDefault="00294235" w:rsidP="00294235">
      <w:pPr>
        <w:rPr>
          <w:sz w:val="16"/>
        </w:rPr>
      </w:pPr>
      <w:r w:rsidRPr="00A92B78">
        <w:rPr>
          <w:rStyle w:val="Style13ptBold"/>
        </w:rPr>
        <w:t>Madar 14</w:t>
      </w:r>
      <w:r w:rsidRPr="009773F5">
        <w:rPr>
          <w:sz w:val="18"/>
          <w:szCs w:val="24"/>
        </w:rPr>
        <w:t xml:space="preserve"> </w:t>
      </w:r>
      <w:r w:rsidRPr="00A92B78">
        <w:t>– (Chase Madar, writer for The Nation and New York civil rights attorney, 2-10-2014, "Why Bankrolling Israel Prevents Peace in the Middle East," Nation, https://www.thenation.com/article/washingtons-military-aid-israel/)</w:t>
      </w:r>
    </w:p>
    <w:p w14:paraId="62DCC8A3" w14:textId="77777777" w:rsidR="00294235" w:rsidRPr="00A92B78" w:rsidRDefault="00294235" w:rsidP="00294235">
      <w:pPr>
        <w:rPr>
          <w:sz w:val="24"/>
          <w:szCs w:val="24"/>
          <w:u w:val="single"/>
        </w:rPr>
      </w:pPr>
      <w:r w:rsidRPr="00A92B78">
        <w:rPr>
          <w:sz w:val="24"/>
          <w:szCs w:val="24"/>
          <w:u w:val="single"/>
        </w:rPr>
        <w:t>Fake Peace Process, Real War Process</w:t>
      </w:r>
    </w:p>
    <w:p w14:paraId="4B0A0379" w14:textId="77777777" w:rsidR="00294235" w:rsidRPr="00A92B78" w:rsidRDefault="00294235" w:rsidP="00294235">
      <w:pPr>
        <w:rPr>
          <w:b/>
          <w:bCs/>
          <w:sz w:val="24"/>
          <w:szCs w:val="24"/>
          <w:u w:val="single"/>
        </w:rPr>
      </w:pPr>
      <w:r w:rsidRPr="00A92B78">
        <w:rPr>
          <w:sz w:val="24"/>
          <w:szCs w:val="24"/>
        </w:rPr>
        <w:t xml:space="preserve">Today, Secretary of </w:t>
      </w:r>
      <w:r w:rsidRPr="00A92B78">
        <w:rPr>
          <w:sz w:val="24"/>
          <w:szCs w:val="24"/>
          <w:u w:val="single"/>
        </w:rPr>
        <w:t>State</w:t>
      </w:r>
      <w:r w:rsidRPr="00A92B78">
        <w:rPr>
          <w:sz w:val="24"/>
          <w:szCs w:val="24"/>
        </w:rPr>
        <w:t xml:space="preserve"> John Kerry </w:t>
      </w:r>
      <w:r w:rsidRPr="00A92B78">
        <w:rPr>
          <w:sz w:val="24"/>
          <w:szCs w:val="24"/>
          <w:u w:val="single"/>
        </w:rPr>
        <w:t>is leading a push for a renewed round of</w:t>
      </w:r>
      <w:r w:rsidRPr="00A92B78">
        <w:rPr>
          <w:sz w:val="24"/>
          <w:szCs w:val="24"/>
        </w:rPr>
        <w:t xml:space="preserve"> the interminable </w:t>
      </w:r>
      <w:r w:rsidRPr="00A92B78">
        <w:rPr>
          <w:sz w:val="24"/>
          <w:szCs w:val="24"/>
          <w:u w:val="single"/>
        </w:rPr>
        <w:t>American-led peace process in the region</w:t>
      </w:r>
      <w:r w:rsidRPr="00A92B78">
        <w:rPr>
          <w:sz w:val="24"/>
          <w:szCs w:val="24"/>
        </w:rPr>
        <w:t xml:space="preserve"> that has been underway since the mid-1970s. It’s hardly a bold prediction to suggest that </w:t>
      </w:r>
      <w:r w:rsidRPr="00A92B78">
        <w:rPr>
          <w:sz w:val="24"/>
          <w:szCs w:val="24"/>
          <w:u w:val="single"/>
        </w:rPr>
        <w:t>this round, too, will fail</w:t>
      </w:r>
      <w:r w:rsidRPr="00A92B78">
        <w:rPr>
          <w:sz w:val="24"/>
          <w:szCs w:val="24"/>
        </w:rPr>
        <w:t xml:space="preserve">. The </w:t>
      </w:r>
      <w:r w:rsidRPr="00A92B78">
        <w:rPr>
          <w:sz w:val="24"/>
          <w:szCs w:val="24"/>
          <w:u w:val="single"/>
        </w:rPr>
        <w:t>Israeli minister of defense</w:t>
      </w:r>
      <w:r w:rsidRPr="00A92B78">
        <w:rPr>
          <w:sz w:val="24"/>
          <w:szCs w:val="24"/>
        </w:rPr>
        <w:t xml:space="preserve">, Moshe </w:t>
      </w:r>
      <w:r w:rsidRPr="00A92B78">
        <w:rPr>
          <w:sz w:val="24"/>
          <w:szCs w:val="24"/>
          <w:u w:val="single"/>
        </w:rPr>
        <w:t>Ya’alon,</w:t>
      </w:r>
      <w:r w:rsidRPr="00A92B78">
        <w:rPr>
          <w:sz w:val="24"/>
          <w:szCs w:val="24"/>
        </w:rPr>
        <w:t xml:space="preserve"> has already </w:t>
      </w:r>
      <w:r w:rsidRPr="00A92B78">
        <w:rPr>
          <w:sz w:val="24"/>
          <w:szCs w:val="24"/>
          <w:u w:val="single"/>
        </w:rPr>
        <w:t>publicly mocked Kerry in his quest for peace as “obsessive and messianic”</w:t>
      </w:r>
      <w:r w:rsidRPr="00A92B78">
        <w:rPr>
          <w:sz w:val="24"/>
          <w:szCs w:val="24"/>
        </w:rPr>
        <w:t xml:space="preserve"> and added that </w:t>
      </w:r>
      <w:r w:rsidRPr="00A92B78">
        <w:rPr>
          <w:sz w:val="24"/>
          <w:szCs w:val="24"/>
          <w:u w:val="single"/>
        </w:rPr>
        <w:t>the newly proposed framework for this round of negotiations is “not worth the paper it’s printed on.”</w:t>
      </w:r>
      <w:r w:rsidRPr="00A92B78">
        <w:rPr>
          <w:sz w:val="24"/>
          <w:szCs w:val="24"/>
        </w:rPr>
        <w:t xml:space="preserve"> </w:t>
      </w:r>
      <w:r w:rsidRPr="00A92B78">
        <w:rPr>
          <w:b/>
          <w:bCs/>
          <w:sz w:val="24"/>
          <w:szCs w:val="24"/>
          <w:u w:val="single"/>
        </w:rPr>
        <w:t>Other Israeli high officials blasted Kerry for his mere mention of the potential negative consequences to Israel of a global boycott if peace is not achieved.</w:t>
      </w:r>
    </w:p>
    <w:p w14:paraId="5A340A7A" w14:textId="77777777" w:rsidR="00294235" w:rsidRPr="00A92B78" w:rsidRDefault="00294235" w:rsidP="00294235">
      <w:pPr>
        <w:rPr>
          <w:b/>
          <w:bCs/>
          <w:sz w:val="24"/>
          <w:szCs w:val="24"/>
          <w:u w:val="single"/>
        </w:rPr>
      </w:pPr>
      <w:r w:rsidRPr="00A92B78">
        <w:rPr>
          <w:sz w:val="24"/>
          <w:szCs w:val="24"/>
          <w:u w:val="single"/>
        </w:rPr>
        <w:t>But why shouldn’t Ya’alon and other Israeli officials tee off on the hapless Kerry?</w:t>
      </w:r>
      <w:r w:rsidRPr="00A92B78">
        <w:rPr>
          <w:sz w:val="24"/>
          <w:szCs w:val="24"/>
        </w:rPr>
        <w:t xml:space="preserve"> </w:t>
      </w:r>
      <w:r w:rsidRPr="00A92B78">
        <w:rPr>
          <w:sz w:val="24"/>
          <w:szCs w:val="24"/>
          <w:u w:val="single"/>
        </w:rPr>
        <w:t xml:space="preserve">After all, </w:t>
      </w:r>
      <w:r w:rsidRPr="00A92B78">
        <w:rPr>
          <w:b/>
          <w:bCs/>
          <w:sz w:val="24"/>
          <w:szCs w:val="24"/>
          <w:u w:val="single"/>
        </w:rPr>
        <w:t>the defense minister knows that Washington will wield no stick and that bushels of carrots are in the offing,</w:t>
      </w:r>
      <w:r w:rsidRPr="00A92B78">
        <w:rPr>
          <w:sz w:val="24"/>
          <w:szCs w:val="24"/>
        </w:rPr>
        <w:t xml:space="preserve"> </w:t>
      </w:r>
      <w:r w:rsidRPr="00A92B78">
        <w:rPr>
          <w:b/>
          <w:bCs/>
          <w:sz w:val="24"/>
          <w:szCs w:val="24"/>
          <w:u w:val="single"/>
        </w:rPr>
        <w:t>whether Israel rolls back or redoubles its land seizures and colonization efforts.</w:t>
      </w:r>
      <w:r w:rsidRPr="00A92B78">
        <w:rPr>
          <w:sz w:val="24"/>
          <w:szCs w:val="24"/>
        </w:rPr>
        <w:t xml:space="preserve"> President Obama has boasted that the US has never given so much military aid to Israel as under his presidency. On January 29, the House Foreign Affairs Committee voted unanimously to upgrade Israel’s status to “major strategic partner.” </w:t>
      </w:r>
      <w:r w:rsidRPr="00A92B78">
        <w:rPr>
          <w:sz w:val="24"/>
          <w:szCs w:val="24"/>
          <w:u w:val="single"/>
        </w:rPr>
        <w:t xml:space="preserve">With Congress and the president guaranteeing that unprecedented levels of military aid will continue to flow, </w:t>
      </w:r>
      <w:r w:rsidRPr="00A92B78">
        <w:rPr>
          <w:b/>
          <w:bCs/>
          <w:sz w:val="24"/>
          <w:szCs w:val="24"/>
          <w:u w:val="single"/>
        </w:rPr>
        <w:t>Israel has no real incentive to change its behavior.</w:t>
      </w:r>
    </w:p>
    <w:p w14:paraId="1982DC24" w14:textId="77777777" w:rsidR="00294235" w:rsidRPr="00A92B78" w:rsidRDefault="00294235" w:rsidP="00294235">
      <w:pPr>
        <w:rPr>
          <w:sz w:val="24"/>
          <w:szCs w:val="24"/>
          <w:u w:val="single"/>
        </w:rPr>
      </w:pPr>
      <w:r w:rsidRPr="00A92B78">
        <w:rPr>
          <w:sz w:val="24"/>
          <w:szCs w:val="24"/>
        </w:rPr>
        <w:t xml:space="preserve">Usually such diplomatic impasses are blamed on the Palestinians, but given how little is left to squeeze out of them, doing so this time will test the creativity of official Washington. Whatever happens, in the post-mortems to come </w:t>
      </w:r>
      <w:r w:rsidRPr="00A92B78">
        <w:rPr>
          <w:sz w:val="24"/>
          <w:szCs w:val="24"/>
          <w:u w:val="single"/>
        </w:rPr>
        <w:t>there will be no discussion in Washington about the role its own policies played in undermining a just and lasting agreement.</w:t>
      </w:r>
    </w:p>
    <w:p w14:paraId="4C44012F" w14:textId="77777777" w:rsidR="00294235" w:rsidRPr="00A92B78" w:rsidRDefault="00294235" w:rsidP="00294235">
      <w:pPr>
        <w:rPr>
          <w:sz w:val="24"/>
          <w:szCs w:val="24"/>
        </w:rPr>
      </w:pPr>
      <w:r w:rsidRPr="00A92B78">
        <w:rPr>
          <w:sz w:val="24"/>
          <w:szCs w:val="24"/>
        </w:rPr>
        <w:t xml:space="preserve">How much longer will this silence last? </w:t>
      </w:r>
      <w:r w:rsidRPr="00A92B78">
        <w:rPr>
          <w:sz w:val="24"/>
          <w:szCs w:val="24"/>
          <w:u w:val="single"/>
        </w:rPr>
        <w:t>The arming and bankrolling of a wealthy nation committing ethnic cleansing has something to offend conservatives, progressives and just about every other political grouping in America</w:t>
      </w:r>
      <w:r w:rsidRPr="00A92B78">
        <w:rPr>
          <w:sz w:val="24"/>
          <w:szCs w:val="24"/>
        </w:rPr>
        <w:t>. After all, how often in foreign policy does strategic self-interest align so neatly with human rights and common decency?</w:t>
      </w:r>
    </w:p>
    <w:p w14:paraId="67EE3313" w14:textId="77777777" w:rsidR="00294235" w:rsidRPr="00A92B78" w:rsidRDefault="00294235" w:rsidP="00294235">
      <w:pPr>
        <w:rPr>
          <w:b/>
          <w:bCs/>
          <w:sz w:val="24"/>
          <w:szCs w:val="24"/>
          <w:u w:val="single"/>
        </w:rPr>
      </w:pPr>
      <w:r w:rsidRPr="00A92B78">
        <w:rPr>
          <w:sz w:val="24"/>
          <w:szCs w:val="24"/>
        </w:rPr>
        <w:t>Intelligent people can and do disagree about a one-state versus a two-state solution for Israel and Palestine. People of goodwill disagree about the global BDS campaign</w:t>
      </w:r>
      <w:r w:rsidRPr="00A92B78">
        <w:rPr>
          <w:b/>
          <w:bCs/>
          <w:sz w:val="24"/>
          <w:szCs w:val="24"/>
          <w:u w:val="single"/>
        </w:rPr>
        <w:t>. But it is hard to imagine what kind of progress can ever be made toward a just and lasting settlement between Israel and Palestine until Washington quits arming one side to the teeth.</w:t>
      </w:r>
    </w:p>
    <w:p w14:paraId="382A5949" w14:textId="77777777" w:rsidR="00294235" w:rsidRPr="00A92B78" w:rsidRDefault="00294235" w:rsidP="00294235">
      <w:pPr>
        <w:rPr>
          <w:b/>
          <w:bCs/>
          <w:sz w:val="24"/>
          <w:szCs w:val="24"/>
          <w:u w:val="single"/>
        </w:rPr>
      </w:pPr>
      <w:r w:rsidRPr="00A92B78">
        <w:rPr>
          <w:sz w:val="24"/>
          <w:szCs w:val="24"/>
        </w:rPr>
        <w:t>“</w:t>
      </w:r>
      <w:r w:rsidRPr="00A92B78">
        <w:rPr>
          <w:b/>
          <w:bCs/>
          <w:sz w:val="24"/>
          <w:szCs w:val="24"/>
          <w:u w:val="single"/>
        </w:rPr>
        <w:t>If it weren’t for US support for Israel, this conflict would have been resolved a long time ago</w:t>
      </w:r>
      <w:r w:rsidRPr="00A92B78">
        <w:rPr>
          <w:sz w:val="24"/>
          <w:szCs w:val="24"/>
        </w:rPr>
        <w:t xml:space="preserve">,” says Josh Ruebner. </w:t>
      </w:r>
      <w:r w:rsidRPr="00A92B78">
        <w:rPr>
          <w:b/>
          <w:bCs/>
          <w:sz w:val="24"/>
          <w:szCs w:val="24"/>
          <w:u w:val="single"/>
        </w:rPr>
        <w:t>Will we Americans ever acknowledge our government’s active role in destroying the chances for a just and lasting peace between Palestine and Israel?</w:t>
      </w:r>
    </w:p>
    <w:p w14:paraId="4BB02940" w14:textId="77777777" w:rsidR="00294235" w:rsidRPr="00430CBF" w:rsidRDefault="00294235" w:rsidP="00294235"/>
    <w:p w14:paraId="455D1BEC" w14:textId="74514228" w:rsidR="00A954EB" w:rsidRDefault="00A954EB" w:rsidP="00A954EB">
      <w:pPr>
        <w:pStyle w:val="Heading3"/>
      </w:pPr>
      <w:r>
        <w:t xml:space="preserve">2ac unconditional– CP causes war </w:t>
      </w:r>
    </w:p>
    <w:p w14:paraId="200503CE" w14:textId="77777777" w:rsidR="00A954EB" w:rsidRDefault="00A954EB" w:rsidP="00A954EB">
      <w:pPr>
        <w:pStyle w:val="Heading4"/>
      </w:pPr>
      <w:r>
        <w:t xml:space="preserve">CP leads to Israeli perception of abandonment- makes conflict with Iran more likely </w:t>
      </w:r>
      <w:r w:rsidRPr="00C1794C">
        <w:rPr>
          <w:u w:val="single"/>
        </w:rPr>
        <w:t>and</w:t>
      </w:r>
      <w:r>
        <w:t xml:space="preserve"> causes multiple scenarios for prolif</w:t>
      </w:r>
    </w:p>
    <w:p w14:paraId="7B6FABDB" w14:textId="77777777" w:rsidR="00A954EB" w:rsidRDefault="00A954EB" w:rsidP="00A954EB">
      <w:r w:rsidRPr="00913BE5">
        <w:rPr>
          <w:rStyle w:val="Style13ptBold"/>
        </w:rPr>
        <w:t>David 12</w:t>
      </w:r>
      <w:r>
        <w:t xml:space="preserve">—a Senior Fellow and Board Member of the Hudson institute. (Jack, “The Coming Israel-Iran Confrontation”, Hudson Institute, 2/8, </w:t>
      </w:r>
      <w:hyperlink r:id="rId103" w:history="1">
        <w:r w:rsidRPr="00716DAB">
          <w:rPr>
            <w:rStyle w:val="Hyperlink"/>
          </w:rPr>
          <w:t>https://www.hudson.org/research/8714-the-coming-israel-iran-confrontation)//EL</w:t>
        </w:r>
      </w:hyperlink>
      <w:r>
        <w:t xml:space="preserve"> </w:t>
      </w:r>
    </w:p>
    <w:p w14:paraId="0620EF57" w14:textId="77777777" w:rsidR="00A954EB" w:rsidRDefault="00A954EB" w:rsidP="00A954EB">
      <w:r w:rsidRPr="00913BE5">
        <w:rPr>
          <w:rStyle w:val="Emphasis"/>
        </w:rPr>
        <w:t>Failure to support Israel</w:t>
      </w:r>
      <w:r>
        <w:t xml:space="preserve"> likely </w:t>
      </w:r>
      <w:r w:rsidRPr="00913BE5">
        <w:rPr>
          <w:rStyle w:val="Emphasis"/>
        </w:rPr>
        <w:t xml:space="preserve">would be the end of U.S. influence in the Middle East. </w:t>
      </w:r>
      <w:r>
        <w:t xml:space="preserve">Saudi Arabia and other </w:t>
      </w:r>
      <w:r w:rsidRPr="00913BE5">
        <w:rPr>
          <w:rStyle w:val="StyleUnderline"/>
        </w:rPr>
        <w:t>Arab countries</w:t>
      </w:r>
      <w:r>
        <w:t xml:space="preserve">, already unsure of America’s reliability, </w:t>
      </w:r>
      <w:r w:rsidRPr="00913BE5">
        <w:rPr>
          <w:rStyle w:val="StyleUnderline"/>
        </w:rPr>
        <w:t>will accelerate their efforts to obtain their own nuclear deterrents</w:t>
      </w:r>
      <w:r>
        <w:t xml:space="preserve">. It would be the height of irony if </w:t>
      </w:r>
      <w:r w:rsidRPr="00913BE5">
        <w:rPr>
          <w:rStyle w:val="StyleUnderline"/>
        </w:rPr>
        <w:t>Arab countries</w:t>
      </w:r>
      <w:r>
        <w:t xml:space="preserve"> </w:t>
      </w:r>
      <w:r w:rsidRPr="00913BE5">
        <w:rPr>
          <w:rStyle w:val="StyleUnderline"/>
        </w:rPr>
        <w:t>that refrained from pursuing their own nuclear-weapons</w:t>
      </w:r>
      <w:r>
        <w:t xml:space="preserve"> capabilities for the almost 50 years that Israel has had nuclear weapons </w:t>
      </w:r>
      <w:r w:rsidRPr="00913BE5">
        <w:rPr>
          <w:rStyle w:val="StyleUnderline"/>
        </w:rPr>
        <w:t>would be impelled to do so by American failure to support an Israeli attack</w:t>
      </w:r>
      <w:r>
        <w:t xml:space="preserve"> on Iranian nuclear facilities an attack Arab leaders will applaud privately even if they criticize it publicly. They would reason </w:t>
      </w:r>
      <w:r w:rsidRPr="00913BE5">
        <w:rPr>
          <w:rStyle w:val="StyleUnderline"/>
        </w:rPr>
        <w:t>that a U.S. that failed to aid Israel in this effort would be highly unlikely to make good on promises to protect them from the same evil</w:t>
      </w:r>
      <w:r>
        <w:t>.</w:t>
      </w:r>
    </w:p>
    <w:p w14:paraId="388A9CF8" w14:textId="77777777" w:rsidR="00A954EB" w:rsidRDefault="00A954EB" w:rsidP="00A954EB">
      <w:r w:rsidRPr="00913BE5">
        <w:rPr>
          <w:rStyle w:val="StyleUnderline"/>
        </w:rPr>
        <w:t>A failure to support Israel would also affect our allies and friends beyond the Middle East</w:t>
      </w:r>
      <w:r>
        <w:t>. Just as American resolve to help friends and allies has helped deter would-be aggressors in the past, the perception that the U.S.‘s support of its allies may not match its promises will have the opposite effect. Nowhere would this be more evident than in Asia.</w:t>
      </w:r>
    </w:p>
    <w:p w14:paraId="38B4B10F" w14:textId="77777777" w:rsidR="00A954EB" w:rsidRDefault="00A954EB" w:rsidP="00A954EB">
      <w:r w:rsidRPr="00913BE5">
        <w:rPr>
          <w:rStyle w:val="StyleUnderline"/>
        </w:rPr>
        <w:t>Taiwan and China surely would view the U.S.‘s abandonment</w:t>
      </w:r>
      <w:r>
        <w:t xml:space="preserve"> of so close an ally as </w:t>
      </w:r>
      <w:r w:rsidRPr="00913BE5">
        <w:rPr>
          <w:rStyle w:val="StyleUnderline"/>
        </w:rPr>
        <w:t>Israel as evidence that the U.S. would similarly shrink from coming to Taiwan’s assistance</w:t>
      </w:r>
      <w:r>
        <w:t xml:space="preserve"> should China take military action against it. Similarly, the </w:t>
      </w:r>
      <w:r w:rsidRPr="00913BE5">
        <w:rPr>
          <w:rStyle w:val="StyleUnderline"/>
        </w:rPr>
        <w:t>U.S.‘s failure</w:t>
      </w:r>
      <w:r>
        <w:t xml:space="preserve"> to support its Israeli ally </w:t>
      </w:r>
      <w:r w:rsidRPr="00913BE5">
        <w:rPr>
          <w:rStyle w:val="StyleUnderline"/>
        </w:rPr>
        <w:t>would not go unobserved by North Korea, South Korea, Japan, and other Asian countries</w:t>
      </w:r>
      <w:r>
        <w:t>.</w:t>
      </w:r>
    </w:p>
    <w:p w14:paraId="06F9538F" w14:textId="77777777" w:rsidR="00A954EB" w:rsidRDefault="00A954EB" w:rsidP="00A954EB">
      <w:r w:rsidRPr="00913BE5">
        <w:rPr>
          <w:rStyle w:val="StyleUnderline"/>
        </w:rPr>
        <w:t>Would North Korea</w:t>
      </w:r>
      <w:r>
        <w:t xml:space="preserve"> be tempted to </w:t>
      </w:r>
      <w:r w:rsidRPr="00913BE5">
        <w:rPr>
          <w:rStyle w:val="StyleUnderline"/>
        </w:rPr>
        <w:t>step up aggression</w:t>
      </w:r>
      <w:r>
        <w:t xml:space="preserve"> against South Korea? What would South Korea do? Would Japan become more accommodating of China’s ambitions in the Pacific? </w:t>
      </w:r>
      <w:r w:rsidRPr="00913BE5">
        <w:rPr>
          <w:rStyle w:val="StyleUnderline"/>
        </w:rPr>
        <w:t>Would Japan decide that it needed to become a nuclear power itself</w:t>
      </w:r>
      <w:r>
        <w:t xml:space="preserve">? Exactly what each of these countries would do is difficult to predict. But </w:t>
      </w:r>
      <w:r w:rsidRPr="00913BE5">
        <w:rPr>
          <w:rStyle w:val="Emphasis"/>
        </w:rPr>
        <w:t xml:space="preserve">America’s abandoning of one of its closest allies in its hour of need plainly would affect each </w:t>
      </w:r>
      <w:r>
        <w:t xml:space="preserve">Asian </w:t>
      </w:r>
      <w:r w:rsidRPr="00913BE5">
        <w:rPr>
          <w:rStyle w:val="Emphasis"/>
        </w:rPr>
        <w:t>country’s assessment of the reliability of American promises</w:t>
      </w:r>
      <w:r>
        <w:t xml:space="preserve">, and </w:t>
      </w:r>
      <w:r w:rsidRPr="00913BE5">
        <w:rPr>
          <w:rStyle w:val="StyleUnderline"/>
        </w:rPr>
        <w:t>the assessments would not be favorable to U.S. interests.</w:t>
      </w:r>
    </w:p>
    <w:p w14:paraId="260756E3" w14:textId="77777777" w:rsidR="00A954EB" w:rsidRPr="00913BE5" w:rsidRDefault="00A954EB" w:rsidP="00A954EB"/>
    <w:p w14:paraId="05B0BB9A" w14:textId="4DAAA0C1" w:rsidR="00012C40" w:rsidRPr="001F5135" w:rsidRDefault="00243785" w:rsidP="00C2727D">
      <w:pPr>
        <w:pStyle w:val="Heading2"/>
        <w:ind w:firstLine="720"/>
        <w:rPr>
          <w:rFonts w:asciiTheme="minorHAnsi" w:hAnsiTheme="minorHAnsi" w:cstheme="minorHAnsi"/>
        </w:rPr>
      </w:pPr>
      <w:r w:rsidRPr="001F5135">
        <w:rPr>
          <w:rFonts w:asciiTheme="minorHAnsi" w:hAnsiTheme="minorHAnsi" w:cstheme="minorHAnsi"/>
        </w:rPr>
        <w:t>AT: Israeli Politics DA</w:t>
      </w:r>
    </w:p>
    <w:p w14:paraId="1127864C" w14:textId="4188F2D5" w:rsidR="00F92080" w:rsidRDefault="00F92080" w:rsidP="00640DF5"/>
    <w:p w14:paraId="5852F91F" w14:textId="56D6FFFE" w:rsidR="002E38E4" w:rsidRPr="001F5135" w:rsidRDefault="002E38E4" w:rsidP="002E38E4">
      <w:pPr>
        <w:pStyle w:val="Heading3"/>
        <w:rPr>
          <w:rFonts w:asciiTheme="minorHAnsi" w:hAnsiTheme="minorHAnsi" w:cstheme="minorHAnsi"/>
        </w:rPr>
      </w:pPr>
      <w:r w:rsidRPr="001F5135">
        <w:rPr>
          <w:rFonts w:asciiTheme="minorHAnsi" w:hAnsiTheme="minorHAnsi" w:cstheme="minorHAnsi"/>
        </w:rPr>
        <w:t xml:space="preserve">2ac Israeli DA – non-unique </w:t>
      </w:r>
    </w:p>
    <w:p w14:paraId="022C045D" w14:textId="77777777" w:rsidR="002E38E4" w:rsidRPr="001F5135" w:rsidRDefault="002E38E4" w:rsidP="002E38E4">
      <w:pPr>
        <w:pStyle w:val="Heading4"/>
        <w:rPr>
          <w:rFonts w:asciiTheme="minorHAnsi" w:hAnsiTheme="minorHAnsi" w:cstheme="minorHAnsi"/>
        </w:rPr>
      </w:pPr>
      <w:r w:rsidRPr="001F5135">
        <w:rPr>
          <w:rFonts w:asciiTheme="minorHAnsi" w:hAnsiTheme="minorHAnsi" w:cstheme="minorHAnsi"/>
        </w:rPr>
        <w:t>Netanyahu won’t get a coalition- voters and party members are furious at the new elections</w:t>
      </w:r>
    </w:p>
    <w:p w14:paraId="6DB01F0D" w14:textId="77777777" w:rsidR="002E38E4" w:rsidRPr="001F5135" w:rsidRDefault="002E38E4" w:rsidP="002E38E4">
      <w:pPr>
        <w:rPr>
          <w:rFonts w:asciiTheme="minorHAnsi" w:hAnsiTheme="minorHAnsi" w:cstheme="minorHAnsi"/>
        </w:rPr>
      </w:pPr>
      <w:r w:rsidRPr="001F5135">
        <w:rPr>
          <w:rStyle w:val="Style13ptBold"/>
          <w:rFonts w:asciiTheme="minorHAnsi" w:hAnsiTheme="minorHAnsi" w:cstheme="minorHAnsi"/>
        </w:rPr>
        <w:t>Shalev 6/26</w:t>
      </w:r>
      <w:r w:rsidRPr="001F5135">
        <w:rPr>
          <w:rFonts w:asciiTheme="minorHAnsi" w:hAnsiTheme="minorHAnsi" w:cstheme="minorHAnsi"/>
        </w:rPr>
        <w:t xml:space="preserve"> —senior coorespondent and opinion writer for Haaretz (Chemi, “Opinion/ Netanyahu Could Crash and Burn in the Next Elections – While His Rivals Are Sleeping”, Haaretz.com, 2019, https://www.haaretz.com/opinion/.premium-netanyahu-could-crash-and-burn-in-the-next-elections-while-his-rivals-are-sleeping-1.7410312)//EL</w:t>
      </w:r>
    </w:p>
    <w:p w14:paraId="18A42991"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Possibly because they had nothing to do with it, the leaders of center-left seems to regard the unexpected second chance it was given to defeat Netanyahu - and to purportedly save Israel’s democracy - almost as a nuisance and headache they could easily live without. The combination of campaign fatigue, summer lethargy and one too many past disappointments are demoralizing the center-left camp: most seem resigned to the absolute certainty of yet another Netanyahu triumph. Other than anticipation/apprehension that Ehud Barak will soon enter the ring and drive both sides crazy, the center-left’s expectations are virtually non-existent, along with its passion.</w:t>
      </w:r>
    </w:p>
    <w:p w14:paraId="6CDB632F"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In their melancholy, however, depressed </w:t>
      </w:r>
      <w:r w:rsidRPr="001F5135">
        <w:rPr>
          <w:rStyle w:val="Emphasis"/>
          <w:rFonts w:asciiTheme="minorHAnsi" w:hAnsiTheme="minorHAnsi" w:cstheme="minorHAnsi"/>
        </w:rPr>
        <w:t>lefties are ignoring the first public hints of displeasure with Netanyahu</w:t>
      </w:r>
      <w:r w:rsidRPr="001F5135">
        <w:rPr>
          <w:rFonts w:asciiTheme="minorHAnsi" w:hAnsiTheme="minorHAnsi" w:cstheme="minorHAnsi"/>
        </w:rPr>
        <w:t xml:space="preserve"> </w:t>
      </w:r>
      <w:r w:rsidRPr="001F5135">
        <w:rPr>
          <w:rStyle w:val="StyleUnderline"/>
          <w:rFonts w:asciiTheme="minorHAnsi" w:hAnsiTheme="minorHAnsi" w:cstheme="minorHAnsi"/>
        </w:rPr>
        <w:t>emanating from still-anonymous senior figures in Likud</w:t>
      </w:r>
      <w:r w:rsidRPr="001F5135">
        <w:rPr>
          <w:rFonts w:asciiTheme="minorHAnsi" w:hAnsiTheme="minorHAnsi" w:cstheme="minorHAnsi"/>
        </w:rPr>
        <w:t xml:space="preserve">. </w:t>
      </w:r>
      <w:r w:rsidRPr="001F5135">
        <w:rPr>
          <w:rStyle w:val="StyleUnderline"/>
          <w:rFonts w:asciiTheme="minorHAnsi" w:hAnsiTheme="minorHAnsi" w:cstheme="minorHAnsi"/>
        </w:rPr>
        <w:t>They discount</w:t>
      </w:r>
      <w:r w:rsidRPr="001F5135">
        <w:rPr>
          <w:rFonts w:asciiTheme="minorHAnsi" w:hAnsiTheme="minorHAnsi" w:cstheme="minorHAnsi"/>
        </w:rPr>
        <w:t xml:space="preserve"> the </w:t>
      </w:r>
      <w:r w:rsidRPr="001F5135">
        <w:rPr>
          <w:rStyle w:val="Emphasis"/>
          <w:rFonts w:asciiTheme="minorHAnsi" w:hAnsiTheme="minorHAnsi" w:cstheme="minorHAnsi"/>
        </w:rPr>
        <w:t>numerous reports</w:t>
      </w:r>
      <w:r w:rsidRPr="001F5135">
        <w:rPr>
          <w:rFonts w:asciiTheme="minorHAnsi" w:hAnsiTheme="minorHAnsi" w:cstheme="minorHAnsi"/>
        </w:rPr>
        <w:t xml:space="preserve"> </w:t>
      </w:r>
      <w:r w:rsidRPr="001F5135">
        <w:rPr>
          <w:rStyle w:val="StyleUnderline"/>
          <w:rFonts w:asciiTheme="minorHAnsi" w:hAnsiTheme="minorHAnsi" w:cstheme="minorHAnsi"/>
        </w:rPr>
        <w:t>of fear and trepidation spreading among Netanyahu’s confidantes</w:t>
      </w:r>
      <w:r w:rsidRPr="001F5135">
        <w:rPr>
          <w:rFonts w:asciiTheme="minorHAnsi" w:hAnsiTheme="minorHAnsi" w:cstheme="minorHAnsi"/>
        </w:rPr>
        <w:t xml:space="preserve"> </w:t>
      </w:r>
      <w:r w:rsidRPr="001F5135">
        <w:rPr>
          <w:rStyle w:val="StyleUnderline"/>
          <w:rFonts w:asciiTheme="minorHAnsi" w:hAnsiTheme="minorHAnsi" w:cstheme="minorHAnsi"/>
        </w:rPr>
        <w:t>about his electoral prospects</w:t>
      </w:r>
      <w:r w:rsidRPr="001F5135">
        <w:rPr>
          <w:rFonts w:asciiTheme="minorHAnsi" w:hAnsiTheme="minorHAnsi" w:cstheme="minorHAnsi"/>
        </w:rPr>
        <w:t xml:space="preserve">. They are </w:t>
      </w:r>
      <w:r w:rsidRPr="001F5135">
        <w:rPr>
          <w:rStyle w:val="StyleUnderline"/>
          <w:rFonts w:asciiTheme="minorHAnsi" w:hAnsiTheme="minorHAnsi" w:cstheme="minorHAnsi"/>
        </w:rPr>
        <w:t>oblivious to the possibility that</w:t>
      </w:r>
      <w:r w:rsidRPr="001F5135">
        <w:rPr>
          <w:rFonts w:asciiTheme="minorHAnsi" w:hAnsiTheme="minorHAnsi" w:cstheme="minorHAnsi"/>
        </w:rPr>
        <w:t xml:space="preserve"> while they wallow in recriminations and finger pointing about the last elections, </w:t>
      </w:r>
      <w:r w:rsidRPr="001F5135">
        <w:rPr>
          <w:rStyle w:val="Emphasis"/>
          <w:rFonts w:asciiTheme="minorHAnsi" w:hAnsiTheme="minorHAnsi" w:cstheme="minorHAnsi"/>
        </w:rPr>
        <w:t>the ground under Netanyahu’s feet has started to quiver</w:t>
      </w:r>
      <w:r w:rsidRPr="001F5135">
        <w:rPr>
          <w:rFonts w:asciiTheme="minorHAnsi" w:hAnsiTheme="minorHAnsi" w:cstheme="minorHAnsi"/>
        </w:rPr>
        <w:t xml:space="preserve">. </w:t>
      </w:r>
      <w:r w:rsidRPr="001F5135">
        <w:rPr>
          <w:rStyle w:val="StyleUnderline"/>
          <w:rFonts w:asciiTheme="minorHAnsi" w:hAnsiTheme="minorHAnsi" w:cstheme="minorHAnsi"/>
        </w:rPr>
        <w:t>Netanyahu</w:t>
      </w:r>
      <w:r w:rsidRPr="001F5135">
        <w:rPr>
          <w:rFonts w:asciiTheme="minorHAnsi" w:hAnsiTheme="minorHAnsi" w:cstheme="minorHAnsi"/>
        </w:rPr>
        <w:t xml:space="preserve">, whose political instincts are as accurate as a sensitive seismograph, </w:t>
      </w:r>
      <w:r w:rsidRPr="001F5135">
        <w:rPr>
          <w:rStyle w:val="StyleUnderline"/>
          <w:rFonts w:asciiTheme="minorHAnsi" w:hAnsiTheme="minorHAnsi" w:cstheme="minorHAnsi"/>
        </w:rPr>
        <w:t>can certainly sense the tremors.</w:t>
      </w:r>
    </w:p>
    <w:p w14:paraId="3778F52A"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Despite the resignation on the left to the Netanyahu-era axiom by which the more things stay the same, the more they change for the worse, there have been two significant and potentially consequential developments since the April 9 elections: One is certain, the other still theoretical. Avigdor </w:t>
      </w:r>
      <w:r w:rsidRPr="001F5135">
        <w:rPr>
          <w:rStyle w:val="StyleUnderline"/>
          <w:rFonts w:asciiTheme="minorHAnsi" w:hAnsiTheme="minorHAnsi" w:cstheme="minorHAnsi"/>
        </w:rPr>
        <w:t>Lieberman’s decision to leave the right-wing lineup and</w:t>
      </w:r>
      <w:r w:rsidRPr="001F5135">
        <w:rPr>
          <w:rFonts w:asciiTheme="minorHAnsi" w:hAnsiTheme="minorHAnsi" w:cstheme="minorHAnsi"/>
        </w:rPr>
        <w:t xml:space="preserve"> to </w:t>
      </w:r>
      <w:r w:rsidRPr="001F5135">
        <w:rPr>
          <w:rStyle w:val="StyleUnderline"/>
          <w:rFonts w:asciiTheme="minorHAnsi" w:hAnsiTheme="minorHAnsi" w:cstheme="minorHAnsi"/>
        </w:rPr>
        <w:t>declare himself a free agent</w:t>
      </w:r>
      <w:r w:rsidRPr="001F5135">
        <w:rPr>
          <w:rFonts w:asciiTheme="minorHAnsi" w:hAnsiTheme="minorHAnsi" w:cstheme="minorHAnsi"/>
        </w:rPr>
        <w:t xml:space="preserve"> playing for secular national unity </w:t>
      </w:r>
      <w:r w:rsidRPr="001F5135">
        <w:rPr>
          <w:rStyle w:val="StyleUnderline"/>
          <w:rFonts w:asciiTheme="minorHAnsi" w:hAnsiTheme="minorHAnsi" w:cstheme="minorHAnsi"/>
        </w:rPr>
        <w:t>have shaken the accepted divisions between left and right.</w:t>
      </w:r>
    </w:p>
    <w:p w14:paraId="36622619"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But even before one gets to calculating potential coalitions, there are indications that </w:t>
      </w:r>
      <w:r w:rsidRPr="001F5135">
        <w:rPr>
          <w:rStyle w:val="Emphasis"/>
          <w:rFonts w:asciiTheme="minorHAnsi" w:hAnsiTheme="minorHAnsi" w:cstheme="minorHAnsi"/>
        </w:rPr>
        <w:t>Netanyahu may have done himself damage by dispersing the Knesset and imposing new elections</w:t>
      </w:r>
      <w:r w:rsidRPr="001F5135">
        <w:rPr>
          <w:rFonts w:asciiTheme="minorHAnsi" w:hAnsiTheme="minorHAnsi" w:cstheme="minorHAnsi"/>
        </w:rPr>
        <w:t xml:space="preserve"> before the normal constitutional procedures ran their course.</w:t>
      </w:r>
    </w:p>
    <w:p w14:paraId="6E5C5EC0"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Having failed to set up his own coalition because of Lieberman’s calculated obstinacy, </w:t>
      </w:r>
      <w:r w:rsidRPr="001F5135">
        <w:rPr>
          <w:rStyle w:val="StyleUnderline"/>
          <w:rFonts w:asciiTheme="minorHAnsi" w:hAnsiTheme="minorHAnsi" w:cstheme="minorHAnsi"/>
        </w:rPr>
        <w:t>Netanyahu was frantic to prevent</w:t>
      </w:r>
      <w:r w:rsidRPr="001F5135">
        <w:rPr>
          <w:rFonts w:asciiTheme="minorHAnsi" w:hAnsiTheme="minorHAnsi" w:cstheme="minorHAnsi"/>
        </w:rPr>
        <w:t xml:space="preserve"> President Reuven </w:t>
      </w:r>
      <w:r w:rsidRPr="001F5135">
        <w:rPr>
          <w:rStyle w:val="StyleUnderline"/>
          <w:rFonts w:asciiTheme="minorHAnsi" w:hAnsiTheme="minorHAnsi" w:cstheme="minorHAnsi"/>
        </w:rPr>
        <w:t>Rivlin from passing the mantle to give Benny Gantz a try.</w:t>
      </w:r>
      <w:r w:rsidRPr="001F5135">
        <w:rPr>
          <w:rFonts w:asciiTheme="minorHAnsi" w:hAnsiTheme="minorHAnsi" w:cstheme="minorHAnsi"/>
        </w:rPr>
        <w:t xml:space="preserve"> Although the odds of Gantz succeeding where </w:t>
      </w:r>
      <w:r w:rsidRPr="001F5135">
        <w:rPr>
          <w:rStyle w:val="StyleUnderline"/>
          <w:rFonts w:asciiTheme="minorHAnsi" w:hAnsiTheme="minorHAnsi" w:cstheme="minorHAnsi"/>
        </w:rPr>
        <w:t>Netanyahu</w:t>
      </w:r>
      <w:r w:rsidRPr="001F5135">
        <w:rPr>
          <w:rFonts w:asciiTheme="minorHAnsi" w:hAnsiTheme="minorHAnsi" w:cstheme="minorHAnsi"/>
        </w:rPr>
        <w:t xml:space="preserve"> had failed were less than minimal, the prime minister </w:t>
      </w:r>
      <w:r w:rsidRPr="001F5135">
        <w:rPr>
          <w:rStyle w:val="StyleUnderline"/>
          <w:rFonts w:asciiTheme="minorHAnsi" w:hAnsiTheme="minorHAnsi" w:cstheme="minorHAnsi"/>
        </w:rPr>
        <w:t>didn’t want the Israeli public to be exposed</w:t>
      </w:r>
      <w:r w:rsidRPr="001F5135">
        <w:rPr>
          <w:rFonts w:asciiTheme="minorHAnsi" w:hAnsiTheme="minorHAnsi" w:cstheme="minorHAnsi"/>
        </w:rPr>
        <w:t xml:space="preserve"> for even one minute </w:t>
      </w:r>
      <w:r w:rsidRPr="001F5135">
        <w:rPr>
          <w:rStyle w:val="StyleUnderline"/>
          <w:rFonts w:asciiTheme="minorHAnsi" w:hAnsiTheme="minorHAnsi" w:cstheme="minorHAnsi"/>
        </w:rPr>
        <w:t>to the notion that he may not be indispensable</w:t>
      </w:r>
      <w:r w:rsidRPr="001F5135">
        <w:rPr>
          <w:rFonts w:asciiTheme="minorHAnsi" w:hAnsiTheme="minorHAnsi" w:cstheme="minorHAnsi"/>
        </w:rPr>
        <w:t>.</w:t>
      </w:r>
    </w:p>
    <w:p w14:paraId="68ABEB80" w14:textId="77777777" w:rsidR="002E38E4" w:rsidRPr="001F5135" w:rsidRDefault="002E38E4" w:rsidP="002E38E4">
      <w:pPr>
        <w:rPr>
          <w:rStyle w:val="StyleUnderline"/>
          <w:rFonts w:asciiTheme="minorHAnsi" w:hAnsiTheme="minorHAnsi" w:cstheme="minorHAnsi"/>
        </w:rPr>
      </w:pPr>
      <w:r w:rsidRPr="001F5135">
        <w:rPr>
          <w:rStyle w:val="StyleUnderline"/>
          <w:rFonts w:asciiTheme="minorHAnsi" w:hAnsiTheme="minorHAnsi" w:cstheme="minorHAnsi"/>
        </w:rPr>
        <w:t>Netanyahu’s decision to impose new elections</w:t>
      </w:r>
      <w:r w:rsidRPr="001F5135">
        <w:rPr>
          <w:rFonts w:asciiTheme="minorHAnsi" w:hAnsiTheme="minorHAnsi" w:cstheme="minorHAnsi"/>
        </w:rPr>
        <w:t xml:space="preserve"> </w:t>
      </w:r>
      <w:r w:rsidRPr="001F5135">
        <w:rPr>
          <w:rStyle w:val="StyleUnderline"/>
          <w:rFonts w:asciiTheme="minorHAnsi" w:hAnsiTheme="minorHAnsi" w:cstheme="minorHAnsi"/>
        </w:rPr>
        <w:t>on an electorate</w:t>
      </w:r>
      <w:r w:rsidRPr="001F5135">
        <w:rPr>
          <w:rFonts w:asciiTheme="minorHAnsi" w:hAnsiTheme="minorHAnsi" w:cstheme="minorHAnsi"/>
        </w:rPr>
        <w:t xml:space="preserve"> and body politic </w:t>
      </w:r>
      <w:r w:rsidRPr="001F5135">
        <w:rPr>
          <w:rStyle w:val="StyleUnderline"/>
          <w:rFonts w:asciiTheme="minorHAnsi" w:hAnsiTheme="minorHAnsi" w:cstheme="minorHAnsi"/>
        </w:rPr>
        <w:t>yearning for peace</w:t>
      </w:r>
      <w:r w:rsidRPr="001F5135">
        <w:rPr>
          <w:rFonts w:asciiTheme="minorHAnsi" w:hAnsiTheme="minorHAnsi" w:cstheme="minorHAnsi"/>
        </w:rPr>
        <w:t xml:space="preserve"> and quiet could </w:t>
      </w:r>
      <w:r w:rsidRPr="001F5135">
        <w:rPr>
          <w:rStyle w:val="StyleUnderline"/>
          <w:rFonts w:asciiTheme="minorHAnsi" w:hAnsiTheme="minorHAnsi" w:cstheme="minorHAnsi"/>
        </w:rPr>
        <w:t>come back to haunt him.</w:t>
      </w:r>
      <w:r w:rsidRPr="001F5135">
        <w:rPr>
          <w:rFonts w:asciiTheme="minorHAnsi" w:hAnsiTheme="minorHAnsi" w:cstheme="minorHAnsi"/>
        </w:rPr>
        <w:t xml:space="preserve"> </w:t>
      </w:r>
      <w:r w:rsidRPr="001F5135">
        <w:rPr>
          <w:rStyle w:val="Emphasis"/>
          <w:rFonts w:asciiTheme="minorHAnsi" w:hAnsiTheme="minorHAnsi" w:cstheme="minorHAnsi"/>
        </w:rPr>
        <w:t>It may be seen in the future as the tipping point</w:t>
      </w:r>
      <w:r w:rsidRPr="001F5135">
        <w:rPr>
          <w:rFonts w:asciiTheme="minorHAnsi" w:hAnsiTheme="minorHAnsi" w:cstheme="minorHAnsi"/>
        </w:rPr>
        <w:t xml:space="preserve"> that precedes the creation of a critical mass that could drive a sufficient number of Likud voters to abandon ship, to the left or to the right, and </w:t>
      </w:r>
      <w:r w:rsidRPr="001F5135">
        <w:rPr>
          <w:rStyle w:val="StyleUnderline"/>
          <w:rFonts w:asciiTheme="minorHAnsi" w:hAnsiTheme="minorHAnsi" w:cstheme="minorHAnsi"/>
        </w:rPr>
        <w:t>to leave Netanyahu in the lurch.</w:t>
      </w:r>
    </w:p>
    <w:p w14:paraId="2676822A"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Netanyahu’s </w:t>
      </w:r>
      <w:r w:rsidRPr="001F5135">
        <w:rPr>
          <w:rStyle w:val="StyleUnderline"/>
          <w:rFonts w:asciiTheme="minorHAnsi" w:hAnsiTheme="minorHAnsi" w:cstheme="minorHAnsi"/>
        </w:rPr>
        <w:t>Likud</w:t>
      </w:r>
      <w:r w:rsidRPr="001F5135">
        <w:rPr>
          <w:rFonts w:asciiTheme="minorHAnsi" w:hAnsiTheme="minorHAnsi" w:cstheme="minorHAnsi"/>
        </w:rPr>
        <w:t xml:space="preserve"> party </w:t>
      </w:r>
      <w:r w:rsidRPr="001F5135">
        <w:rPr>
          <w:rStyle w:val="StyleUnderline"/>
          <w:rFonts w:asciiTheme="minorHAnsi" w:hAnsiTheme="minorHAnsi" w:cstheme="minorHAnsi"/>
        </w:rPr>
        <w:t>has shielded him</w:t>
      </w:r>
      <w:r w:rsidRPr="001F5135">
        <w:rPr>
          <w:rFonts w:asciiTheme="minorHAnsi" w:hAnsiTheme="minorHAnsi" w:cstheme="minorHAnsi"/>
        </w:rPr>
        <w:t xml:space="preserve"> like a devoted bodyguard, </w:t>
      </w:r>
      <w:r w:rsidRPr="001F5135">
        <w:rPr>
          <w:rStyle w:val="StyleUnderline"/>
          <w:rFonts w:asciiTheme="minorHAnsi" w:hAnsiTheme="minorHAnsi" w:cstheme="minorHAnsi"/>
        </w:rPr>
        <w:t>dismissed</w:t>
      </w:r>
      <w:r w:rsidRPr="001F5135">
        <w:rPr>
          <w:rFonts w:asciiTheme="minorHAnsi" w:hAnsiTheme="minorHAnsi" w:cstheme="minorHAnsi"/>
        </w:rPr>
        <w:t xml:space="preserve"> his alleged </w:t>
      </w:r>
      <w:r w:rsidRPr="001F5135">
        <w:rPr>
          <w:rStyle w:val="StyleUnderline"/>
          <w:rFonts w:asciiTheme="minorHAnsi" w:hAnsiTheme="minorHAnsi" w:cstheme="minorHAnsi"/>
        </w:rPr>
        <w:t>transgressions</w:t>
      </w:r>
      <w:r w:rsidRPr="001F5135">
        <w:rPr>
          <w:rFonts w:asciiTheme="minorHAnsi" w:hAnsiTheme="minorHAnsi" w:cstheme="minorHAnsi"/>
        </w:rPr>
        <w:t xml:space="preserve"> as petty or trumped up, volunteered for the front lines of his war against the media, </w:t>
      </w:r>
      <w:r w:rsidRPr="001F5135">
        <w:rPr>
          <w:rStyle w:val="StyleUnderline"/>
          <w:rFonts w:asciiTheme="minorHAnsi" w:hAnsiTheme="minorHAnsi" w:cstheme="minorHAnsi"/>
        </w:rPr>
        <w:t>assaulted the rule of law</w:t>
      </w:r>
      <w:r w:rsidRPr="001F5135">
        <w:rPr>
          <w:rFonts w:asciiTheme="minorHAnsi" w:hAnsiTheme="minorHAnsi" w:cstheme="minorHAnsi"/>
        </w:rPr>
        <w:t xml:space="preserve"> in his service, </w:t>
      </w:r>
      <w:r w:rsidRPr="001F5135">
        <w:rPr>
          <w:rStyle w:val="StyleUnderline"/>
          <w:rFonts w:asciiTheme="minorHAnsi" w:hAnsiTheme="minorHAnsi" w:cstheme="minorHAnsi"/>
        </w:rPr>
        <w:t>made him into a virtual martyr</w:t>
      </w:r>
      <w:r w:rsidRPr="001F5135">
        <w:rPr>
          <w:rFonts w:asciiTheme="minorHAnsi" w:hAnsiTheme="minorHAnsi" w:cstheme="minorHAnsi"/>
        </w:rPr>
        <w:t xml:space="preserve"> </w:t>
      </w:r>
      <w:r w:rsidRPr="001F5135">
        <w:rPr>
          <w:rStyle w:val="StyleUnderline"/>
          <w:rFonts w:asciiTheme="minorHAnsi" w:hAnsiTheme="minorHAnsi" w:cstheme="minorHAnsi"/>
        </w:rPr>
        <w:t>and swore allegiance to him</w:t>
      </w:r>
      <w:r w:rsidRPr="001F5135">
        <w:rPr>
          <w:rFonts w:asciiTheme="minorHAnsi" w:hAnsiTheme="minorHAnsi" w:cstheme="minorHAnsi"/>
        </w:rPr>
        <w:t xml:space="preserve"> and his eternal rule all the way to a sweeping victory on April 9 - </w:t>
      </w:r>
      <w:r w:rsidRPr="001F5135">
        <w:rPr>
          <w:rStyle w:val="Emphasis"/>
          <w:rFonts w:asciiTheme="minorHAnsi" w:hAnsiTheme="minorHAnsi" w:cstheme="minorHAnsi"/>
        </w:rPr>
        <w:t>only to have Netanyahu show them his finger</w:t>
      </w:r>
      <w:r w:rsidRPr="001F5135">
        <w:rPr>
          <w:rFonts w:asciiTheme="minorHAnsi" w:hAnsiTheme="minorHAnsi" w:cstheme="minorHAnsi"/>
        </w:rPr>
        <w:t>.</w:t>
      </w:r>
    </w:p>
    <w:p w14:paraId="2B6C57FB" w14:textId="77777777" w:rsidR="002E38E4" w:rsidRPr="001F5135" w:rsidRDefault="002E38E4" w:rsidP="002E38E4">
      <w:pPr>
        <w:rPr>
          <w:rStyle w:val="StyleUnderline"/>
          <w:rFonts w:asciiTheme="minorHAnsi" w:hAnsiTheme="minorHAnsi" w:cstheme="minorHAnsi"/>
        </w:rPr>
      </w:pPr>
      <w:r w:rsidRPr="001F5135">
        <w:rPr>
          <w:rStyle w:val="StyleUnderline"/>
          <w:rFonts w:asciiTheme="minorHAnsi" w:hAnsiTheme="minorHAnsi" w:cstheme="minorHAnsi"/>
        </w:rPr>
        <w:t xml:space="preserve">They somehow made peace with his refusal to consider a national unity government </w:t>
      </w:r>
      <w:r w:rsidRPr="001F5135">
        <w:rPr>
          <w:rFonts w:asciiTheme="minorHAnsi" w:hAnsiTheme="minorHAnsi" w:cstheme="minorHAnsi"/>
        </w:rPr>
        <w:t xml:space="preserve">because it would not supply with the Get-Out-Of-Jail-Free card he covets, </w:t>
      </w:r>
      <w:r w:rsidRPr="001F5135">
        <w:rPr>
          <w:rStyle w:val="StyleUnderline"/>
          <w:rFonts w:asciiTheme="minorHAnsi" w:hAnsiTheme="minorHAnsi" w:cstheme="minorHAnsi"/>
        </w:rPr>
        <w:t>but</w:t>
      </w:r>
      <w:r w:rsidRPr="001F5135">
        <w:rPr>
          <w:rStyle w:val="Emphasis"/>
          <w:rFonts w:asciiTheme="minorHAnsi" w:hAnsiTheme="minorHAnsi" w:cstheme="minorHAnsi"/>
        </w:rPr>
        <w:t xml:space="preserve"> </w:t>
      </w:r>
      <w:r w:rsidRPr="001F5135">
        <w:rPr>
          <w:rStyle w:val="StyleUnderline"/>
          <w:rFonts w:asciiTheme="minorHAnsi" w:hAnsiTheme="minorHAnsi" w:cstheme="minorHAnsi"/>
        </w:rPr>
        <w:t>his decision to decree new elections</w:t>
      </w:r>
      <w:r w:rsidRPr="001F5135">
        <w:rPr>
          <w:rFonts w:asciiTheme="minorHAnsi" w:hAnsiTheme="minorHAnsi" w:cstheme="minorHAnsi"/>
        </w:rPr>
        <w:t xml:space="preserve"> </w:t>
      </w:r>
      <w:r w:rsidRPr="001F5135">
        <w:rPr>
          <w:rStyle w:val="StyleUnderline"/>
          <w:rFonts w:asciiTheme="minorHAnsi" w:hAnsiTheme="minorHAnsi" w:cstheme="minorHAnsi"/>
        </w:rPr>
        <w:t>which no one besides him</w:t>
      </w:r>
      <w:r w:rsidRPr="001F5135">
        <w:rPr>
          <w:rFonts w:asciiTheme="minorHAnsi" w:hAnsiTheme="minorHAnsi" w:cstheme="minorHAnsi"/>
        </w:rPr>
        <w:t xml:space="preserve"> - and possibly Ayelet Shaked and Naftali Bennet, who almost made it into the Knesset - </w:t>
      </w:r>
      <w:r w:rsidRPr="001F5135">
        <w:rPr>
          <w:rStyle w:val="StyleUnderline"/>
          <w:rFonts w:asciiTheme="minorHAnsi" w:hAnsiTheme="minorHAnsi" w:cstheme="minorHAnsi"/>
        </w:rPr>
        <w:t>wants or needs could turn out to be a bridge too far for some of his less committed admirers.</w:t>
      </w:r>
      <w:r w:rsidRPr="001F5135">
        <w:rPr>
          <w:rFonts w:asciiTheme="minorHAnsi" w:hAnsiTheme="minorHAnsi" w:cstheme="minorHAnsi"/>
        </w:rPr>
        <w:t xml:space="preserve"> </w:t>
      </w:r>
      <w:r w:rsidRPr="001F5135">
        <w:rPr>
          <w:rStyle w:val="Emphasis"/>
          <w:rFonts w:asciiTheme="minorHAnsi" w:hAnsiTheme="minorHAnsi" w:cstheme="minorHAnsi"/>
        </w:rPr>
        <w:t>Netanyahu</w:t>
      </w:r>
      <w:r w:rsidRPr="001F5135">
        <w:rPr>
          <w:rFonts w:asciiTheme="minorHAnsi" w:hAnsiTheme="minorHAnsi" w:cstheme="minorHAnsi"/>
        </w:rPr>
        <w:t xml:space="preserve"> suddenly </w:t>
      </w:r>
      <w:r w:rsidRPr="001F5135">
        <w:rPr>
          <w:rStyle w:val="Emphasis"/>
          <w:rFonts w:asciiTheme="minorHAnsi" w:hAnsiTheme="minorHAnsi" w:cstheme="minorHAnsi"/>
        </w:rPr>
        <w:t>seemed ungrateful</w:t>
      </w:r>
      <w:r w:rsidRPr="001F5135">
        <w:rPr>
          <w:rFonts w:asciiTheme="minorHAnsi" w:hAnsiTheme="minorHAnsi" w:cstheme="minorHAnsi"/>
        </w:rPr>
        <w:t xml:space="preserve">, </w:t>
      </w:r>
      <w:r w:rsidRPr="001F5135">
        <w:rPr>
          <w:rStyle w:val="Emphasis"/>
          <w:rFonts w:asciiTheme="minorHAnsi" w:hAnsiTheme="minorHAnsi" w:cstheme="minorHAnsi"/>
        </w:rPr>
        <w:t>desperate</w:t>
      </w:r>
      <w:r w:rsidRPr="001F5135">
        <w:rPr>
          <w:rFonts w:asciiTheme="minorHAnsi" w:hAnsiTheme="minorHAnsi" w:cstheme="minorHAnsi"/>
        </w:rPr>
        <w:t xml:space="preserve"> </w:t>
      </w:r>
      <w:r w:rsidRPr="001F5135">
        <w:rPr>
          <w:rStyle w:val="Emphasis"/>
          <w:rFonts w:asciiTheme="minorHAnsi" w:hAnsiTheme="minorHAnsi" w:cstheme="minorHAnsi"/>
        </w:rPr>
        <w:t>and</w:t>
      </w:r>
      <w:r w:rsidRPr="001F5135">
        <w:rPr>
          <w:rFonts w:asciiTheme="minorHAnsi" w:hAnsiTheme="minorHAnsi" w:cstheme="minorHAnsi"/>
        </w:rPr>
        <w:t xml:space="preserve"> worst of all, for many of his die-hard fans, </w:t>
      </w:r>
      <w:r w:rsidRPr="001F5135">
        <w:rPr>
          <w:rStyle w:val="Emphasis"/>
          <w:rFonts w:asciiTheme="minorHAnsi" w:hAnsiTheme="minorHAnsi" w:cstheme="minorHAnsi"/>
        </w:rPr>
        <w:t>like a loser</w:t>
      </w:r>
      <w:r w:rsidRPr="001F5135">
        <w:rPr>
          <w:rFonts w:asciiTheme="minorHAnsi" w:hAnsiTheme="minorHAnsi" w:cstheme="minorHAnsi"/>
        </w:rPr>
        <w:t xml:space="preserve"> </w:t>
      </w:r>
      <w:r w:rsidRPr="001F5135">
        <w:rPr>
          <w:rStyle w:val="StyleUnderline"/>
          <w:rFonts w:asciiTheme="minorHAnsi" w:hAnsiTheme="minorHAnsi" w:cstheme="minorHAnsi"/>
        </w:rPr>
        <w:t>who had squandered the hard-earned credit they had given him.</w:t>
      </w:r>
    </w:p>
    <w:p w14:paraId="76780009" w14:textId="77777777" w:rsidR="002E38E4" w:rsidRPr="001F5135" w:rsidRDefault="002E38E4" w:rsidP="002E38E4">
      <w:pPr>
        <w:rPr>
          <w:rFonts w:asciiTheme="minorHAnsi" w:hAnsiTheme="minorHAnsi" w:cstheme="minorHAnsi"/>
        </w:rPr>
      </w:pPr>
    </w:p>
    <w:p w14:paraId="53A1EF86" w14:textId="77777777" w:rsidR="00C2727D" w:rsidRPr="00C2727D" w:rsidRDefault="00C2727D" w:rsidP="00C2727D">
      <w:pPr>
        <w:pStyle w:val="Heading3"/>
        <w:rPr>
          <w:rFonts w:asciiTheme="minorHAnsi" w:hAnsiTheme="minorHAnsi" w:cstheme="minorHAnsi"/>
        </w:rPr>
      </w:pPr>
      <w:r>
        <w:rPr>
          <w:rFonts w:asciiTheme="minorHAnsi" w:hAnsiTheme="minorHAnsi" w:cstheme="minorHAnsi"/>
        </w:rPr>
        <w:t xml:space="preserve">1ar Israeli DA – non-unique </w:t>
      </w:r>
    </w:p>
    <w:p w14:paraId="066ECA37" w14:textId="77777777" w:rsidR="00C2727D" w:rsidRDefault="00C2727D" w:rsidP="00C2727D">
      <w:pPr>
        <w:pStyle w:val="Heading4"/>
      </w:pPr>
      <w:r>
        <w:t>Indictment means Netanyahu and his party are seen as incompetent — it thumps the disad and at best means he won’t form a coalition come September.</w:t>
      </w:r>
    </w:p>
    <w:p w14:paraId="63504DFC" w14:textId="77777777" w:rsidR="00C2727D" w:rsidRPr="008F263A" w:rsidRDefault="00C2727D" w:rsidP="00C2727D">
      <w:r w:rsidRPr="008F263A">
        <w:rPr>
          <w:rStyle w:val="Style13ptBold"/>
        </w:rPr>
        <w:t>Verter 6/2</w:t>
      </w:r>
      <w:r w:rsidRPr="008F263A">
        <w:t xml:space="preserve"> — (Yossi, senior political writer and commentator for Ha'aretz; “cause of Netanyahu, the New Election Could Result in the Same Nightmare,” published on 2 June 2019; Ha’aretz, URL: </w:t>
      </w:r>
      <w:hyperlink r:id="rId104" w:history="1">
        <w:r w:rsidRPr="008F263A">
          <w:rPr>
            <w:rStyle w:val="Hyperlink"/>
          </w:rPr>
          <w:t>https://www.haaretz.com/israel-news/elections/.premium-the-countdown-has-begun-to-the-end-of-the-netanyahu-era-1.7309145</w:t>
        </w:r>
      </w:hyperlink>
      <w:r w:rsidRPr="008F263A">
        <w:t>)//nd-nn</w:t>
      </w:r>
    </w:p>
    <w:p w14:paraId="1ACCAA9E" w14:textId="77777777" w:rsidR="00C2727D" w:rsidRPr="00697EB9" w:rsidRDefault="00C2727D" w:rsidP="00C2727D">
      <w:r w:rsidRPr="004743B3">
        <w:rPr>
          <w:rStyle w:val="StyleUnderline"/>
        </w:rPr>
        <w:t>On</w:t>
      </w:r>
      <w:r w:rsidRPr="00697EB9">
        <w:t xml:space="preserve"> Thursday, </w:t>
      </w:r>
      <w:r w:rsidRPr="004743B3">
        <w:rPr>
          <w:rStyle w:val="StyleUnderline"/>
        </w:rPr>
        <w:t>May 30,</w:t>
      </w:r>
      <w:r w:rsidRPr="00697EB9">
        <w:t xml:space="preserve"> </w:t>
      </w:r>
      <w:r w:rsidRPr="00697EB9">
        <w:rPr>
          <w:u w:val="single"/>
        </w:rPr>
        <w:t>the countdown to the end of the long Netanyahu era began</w:t>
      </w:r>
      <w:r w:rsidRPr="00697EB9">
        <w:t>.</w:t>
      </w:r>
    </w:p>
    <w:p w14:paraId="38BA42B8" w14:textId="77777777" w:rsidR="00C2727D" w:rsidRPr="00697EB9" w:rsidRDefault="00C2727D" w:rsidP="00C2727D">
      <w:r w:rsidRPr="00697EB9">
        <w:t xml:space="preserve">Next Monday, </w:t>
      </w:r>
      <w:r w:rsidRPr="00697EB9">
        <w:rPr>
          <w:u w:val="single"/>
        </w:rPr>
        <w:t>the Knesset was supposed to have convened for a festive session and voted its support for the fifth </w:t>
      </w:r>
      <w:hyperlink r:id="rId105" w:history="1">
        <w:r w:rsidRPr="00697EB9">
          <w:rPr>
            <w:rStyle w:val="Hyperlink"/>
            <w:u w:val="single"/>
          </w:rPr>
          <w:t>Netanyahu</w:t>
        </w:r>
      </w:hyperlink>
      <w:r w:rsidRPr="00697EB9">
        <w:rPr>
          <w:u w:val="single"/>
        </w:rPr>
        <w:t xml:space="preserve"> government</w:t>
      </w:r>
      <w:r w:rsidRPr="00697EB9">
        <w:t>, his fourth consecutive one since May 2009. The next day a marathon of legal legislation was to begin: One part was meant to rescue the suspect from justice, and the other was meant to deal a lethal blow to the Israeli legal system, its independence and power.</w:t>
      </w:r>
    </w:p>
    <w:p w14:paraId="5C9E6615" w14:textId="77777777" w:rsidR="00C2727D" w:rsidRPr="00697EB9" w:rsidRDefault="00C2727D" w:rsidP="00C2727D">
      <w:r w:rsidRPr="00697EB9">
        <w:t xml:space="preserve">But it won’t happen now. </w:t>
      </w:r>
      <w:r w:rsidRPr="00697EB9">
        <w:rPr>
          <w:u w:val="single"/>
        </w:rPr>
        <w:t>Israel is </w:t>
      </w:r>
      <w:hyperlink r:id="rId106" w:history="1">
        <w:r w:rsidRPr="00697EB9">
          <w:rPr>
            <w:rStyle w:val="Hyperlink"/>
            <w:u w:val="single"/>
          </w:rPr>
          <w:t>going to the polls again</w:t>
        </w:r>
      </w:hyperlink>
      <w:r w:rsidRPr="00697EB9">
        <w:rPr>
          <w:u w:val="single"/>
        </w:rPr>
        <w:t> on September 17</w:t>
      </w:r>
      <w:r w:rsidRPr="00697EB9">
        <w:t>. This is insanity, Italy at its worst. A politician up to his neck in crimes, with a severe indictment hanging over his head is dragging an entire country to the polls, and no one in his party and no one in his planned coalition has put his foot down and told him: Stop! It’s over! He decides, and 73 MKs follow him glassy eyed, like zombies.</w:t>
      </w:r>
    </w:p>
    <w:p w14:paraId="43BF1A48" w14:textId="77777777" w:rsidR="00C2727D" w:rsidRPr="00697EB9" w:rsidRDefault="00C2727D" w:rsidP="00C2727D">
      <w:r w:rsidRPr="00697EB9">
        <w:t xml:space="preserve">Netanyahu realized on Wednesday night, and he showed this plainly, that the story was over. </w:t>
      </w:r>
      <w:r w:rsidRPr="008F263A">
        <w:rPr>
          <w:u w:val="single"/>
        </w:rPr>
        <w:t>Elections on September 17</w:t>
      </w:r>
      <w:r w:rsidRPr="00697EB9">
        <w:t>, a new government – assuming that he wins and puts together 61 MKs without </w:t>
      </w:r>
      <w:hyperlink r:id="rId107" w:history="1">
        <w:r w:rsidRPr="00697EB9">
          <w:rPr>
            <w:rStyle w:val="Hyperlink"/>
          </w:rPr>
          <w:t>Avigdor Lieberman</w:t>
        </w:r>
      </w:hyperlink>
      <w:r w:rsidRPr="00697EB9">
        <w:t xml:space="preserve"> this time – at the beginning of November. This </w:t>
      </w:r>
      <w:r w:rsidRPr="008F263A">
        <w:rPr>
          <w:u w:val="single"/>
        </w:rPr>
        <w:t>will be a month after his </w:t>
      </w:r>
      <w:hyperlink r:id="rId108" w:history="1">
        <w:r w:rsidRPr="008F263A">
          <w:rPr>
            <w:rStyle w:val="Hyperlink"/>
            <w:u w:val="single"/>
          </w:rPr>
          <w:t>pre-indictment hearing</w:t>
        </w:r>
      </w:hyperlink>
      <w:r w:rsidRPr="00697EB9">
        <w:t>. The Supreme Court-</w:t>
      </w:r>
      <w:hyperlink r:id="rId109" w:history="1">
        <w:r w:rsidRPr="00697EB9">
          <w:rPr>
            <w:rStyle w:val="Hyperlink"/>
          </w:rPr>
          <w:t>override law</w:t>
        </w:r>
      </w:hyperlink>
      <w:r w:rsidRPr="00697EB9">
        <w:t xml:space="preserve"> will not have passed, nor will he have immunity from prosecution: </w:t>
      </w:r>
      <w:r w:rsidRPr="008F263A">
        <w:rPr>
          <w:u w:val="single"/>
        </w:rPr>
        <w:t>There will be an indictment</w:t>
      </w:r>
      <w:r w:rsidRPr="00697EB9">
        <w:t xml:space="preserve"> and Netanyahu will be on his way to becoming history. </w:t>
      </w:r>
      <w:r w:rsidRPr="008F263A">
        <w:rPr>
          <w:u w:val="single"/>
        </w:rPr>
        <w:t>It is doubtful that any of his “natural partners” will agree to sign a coalition agreement with someone on his political deathbed</w:t>
      </w:r>
      <w:r w:rsidRPr="00697EB9">
        <w:t>.</w:t>
      </w:r>
    </w:p>
    <w:p w14:paraId="15601027" w14:textId="77777777" w:rsidR="00C2727D" w:rsidRPr="00697EB9" w:rsidRDefault="00C2727D" w:rsidP="00C2727D">
      <w:r w:rsidRPr="00697EB9">
        <w:t>One of the most despicable days in the history of the Israeli parliament came to an end late at night on Wednesday when the 30-day-old 21st Knesset, the shortest in Israel’s history, met to vote to dissolve itself. Netanyahu, the man who, drunk with power, celebrated his “incredible victory” on election night </w:t>
      </w:r>
      <w:hyperlink r:id="rId110" w:history="1">
        <w:r w:rsidRPr="00697EB9">
          <w:rPr>
            <w:rStyle w:val="Hyperlink"/>
          </w:rPr>
          <w:t>April 9</w:t>
        </w:r>
      </w:hyperlink>
      <w:r w:rsidRPr="00697EB9">
        <w:t>, entered the Knesset chamber this time defeated and humiliated.</w:t>
      </w:r>
    </w:p>
    <w:p w14:paraId="21587366" w14:textId="77777777" w:rsidR="00C2727D" w:rsidRPr="00697EB9" w:rsidRDefault="00C2727D" w:rsidP="00C2727D">
      <w:r w:rsidRPr="00697EB9">
        <w:t>Until then, Israel had two candidates for prime minister who failed to form a government after being given the task by the president: </w:t>
      </w:r>
      <w:hyperlink r:id="rId111" w:history="1">
        <w:r w:rsidRPr="00697EB9">
          <w:rPr>
            <w:rStyle w:val="Hyperlink"/>
          </w:rPr>
          <w:t>Shimon Peres</w:t>
        </w:r>
      </w:hyperlink>
      <w:r w:rsidRPr="00697EB9">
        <w:t> in 1990, after the political “dirty trick” of breaking up the second unity government; and </w:t>
      </w:r>
      <w:hyperlink r:id="rId112" w:history="1">
        <w:r w:rsidRPr="00697EB9">
          <w:rPr>
            <w:rStyle w:val="Hyperlink"/>
          </w:rPr>
          <w:t>Tzipi Livni</w:t>
        </w:r>
      </w:hyperlink>
      <w:r w:rsidRPr="00697EB9">
        <w:t> in 2008, after the resignation of Ehud Olmert. Peres did not have 65 MKs in his bloc, and Livni was a political rookie who had never put together a government coalition.</w:t>
      </w:r>
    </w:p>
    <w:p w14:paraId="594FD19E" w14:textId="77777777" w:rsidR="00C2727D" w:rsidRPr="00697EB9" w:rsidRDefault="00C2727D" w:rsidP="00C2727D">
      <w:r w:rsidRPr="008F263A">
        <w:rPr>
          <w:u w:val="single"/>
        </w:rPr>
        <w:t>Netanyahu is the third prime ministerial candidate to</w:t>
      </w:r>
      <w:r w:rsidRPr="00697EB9">
        <w:t xml:space="preserve"> earn this dubious honor. His </w:t>
      </w:r>
      <w:r w:rsidRPr="008F263A">
        <w:rPr>
          <w:u w:val="single"/>
        </w:rPr>
        <w:t>fail</w:t>
      </w:r>
      <w:r w:rsidRPr="00697EB9">
        <w:t xml:space="preserve">ure is the most stinging of the three: </w:t>
      </w:r>
      <w:r w:rsidRPr="008F263A">
        <w:rPr>
          <w:u w:val="single"/>
        </w:rPr>
        <w:t>It came immediately after the election, after a clear victory for the right</w:t>
      </w:r>
      <w:r w:rsidRPr="00697EB9">
        <w:t xml:space="preserve"> and with his having political experience that no one else in the Knesset had. What is the right-wing bloc now? Avigdor Lieberman, whose insistence on passing the new military draft law (which no one understands in detail) has driven the political system crazy, can no longer be considered an integral part of the bloc. Not as long as Netanyahu is its leader.</w:t>
      </w:r>
    </w:p>
    <w:p w14:paraId="662971C3" w14:textId="77777777" w:rsidR="00C2727D" w:rsidRPr="004743B3" w:rsidRDefault="00C2727D" w:rsidP="00C2727D">
      <w:pPr>
        <w:rPr>
          <w:rStyle w:val="StyleUnderline"/>
        </w:rPr>
      </w:pPr>
      <w:r w:rsidRPr="004743B3">
        <w:rPr>
          <w:rStyle w:val="StyleUnderline"/>
        </w:rPr>
        <w:t>This is Netanyahu’s second total defeat this decade</w:t>
      </w:r>
      <w:r w:rsidRPr="00697EB9">
        <w:t xml:space="preserve">, after his efforts to prevent the election of Reuven Rivlin as president five years ago ended in a rout. </w:t>
      </w:r>
      <w:r w:rsidRPr="004743B3">
        <w:rPr>
          <w:rStyle w:val="StyleUnderline"/>
        </w:rPr>
        <w:t>To add to the rage and humiliation</w:t>
      </w:r>
      <w:r w:rsidRPr="00697EB9">
        <w:t xml:space="preserve">, </w:t>
      </w:r>
      <w:r w:rsidRPr="004743B3">
        <w:rPr>
          <w:rStyle w:val="StyleUnderline"/>
        </w:rPr>
        <w:t>Netanyahu</w:t>
      </w:r>
      <w:r w:rsidRPr="00697EB9">
        <w:t xml:space="preserve"> </w:t>
      </w:r>
      <w:r w:rsidRPr="004743B3">
        <w:rPr>
          <w:rStyle w:val="StyleUnderline"/>
        </w:rPr>
        <w:t>spent</w:t>
      </w:r>
      <w:r w:rsidRPr="00697EB9">
        <w:t xml:space="preserve"> the tensest hours on </w:t>
      </w:r>
      <w:r w:rsidRPr="004743B3">
        <w:rPr>
          <w:rStyle w:val="StyleUnderline"/>
        </w:rPr>
        <w:t>Wednesday in a pitiable, sweaty, debasing, ineffectual pursuit after potential deserters on the left.</w:t>
      </w:r>
    </w:p>
    <w:p w14:paraId="5EFE3E19" w14:textId="77777777" w:rsidR="00C2727D" w:rsidRPr="00697EB9" w:rsidRDefault="00C2727D" w:rsidP="00C2727D">
      <w:r w:rsidRPr="00697EB9">
        <w:t xml:space="preserve">Even before a hearing and an indictment, </w:t>
      </w:r>
      <w:r w:rsidRPr="004743B3">
        <w:rPr>
          <w:rStyle w:val="StyleUnderline"/>
        </w:rPr>
        <w:t>Netanyahu is already a burden on his party and the state.</w:t>
      </w:r>
      <w:r w:rsidRPr="00697EB9">
        <w:t xml:space="preserve"> If the rightist-religious bloc, without Yisrael Beiteinu, gets fewer than 61 Knesset seats in the next elections again, </w:t>
      </w:r>
      <w:r w:rsidRPr="004743B3">
        <w:rPr>
          <w:rStyle w:val="Emphasis"/>
        </w:rPr>
        <w:t>the nightmare we’re in will repeat itself</w:t>
      </w:r>
      <w:r w:rsidRPr="00697EB9">
        <w:t>. Just imagine: Netanyahu cannot assemble a cabinet in November, the Knesset dissolves and everyone goes to the polls yet again.</w:t>
      </w:r>
    </w:p>
    <w:p w14:paraId="5AA13360" w14:textId="77777777" w:rsidR="00C2727D" w:rsidRPr="00697EB9" w:rsidRDefault="00C2727D" w:rsidP="00C2727D">
      <w:r w:rsidRPr="00697EB9">
        <w:t>“We could find ourselves in the same situation again after the next election,” a senior Likud figure told me on Thursday. “The parties in the other camp would never negotiate with us. Even if the politicians want to, they’ll be afraid of their voters. They’ll probably promise them not to form a coalition with Bibi in the next election as well.”</w:t>
      </w:r>
    </w:p>
    <w:p w14:paraId="753CD219" w14:textId="77777777" w:rsidR="00C2727D" w:rsidRPr="00697EB9" w:rsidRDefault="00C2727D" w:rsidP="00C2727D">
      <w:r w:rsidRPr="008F263A">
        <w:rPr>
          <w:u w:val="single"/>
        </w:rPr>
        <w:t>The key word in coalition talks is alternative</w:t>
      </w:r>
      <w:r w:rsidRPr="00697EB9">
        <w:t xml:space="preserve">. </w:t>
      </w:r>
      <w:r w:rsidRPr="008F263A">
        <w:rPr>
          <w:u w:val="single"/>
        </w:rPr>
        <w:t xml:space="preserve">If Netanyahu hadn’t been facing an indictment, he could have negotiated simultaneously </w:t>
      </w:r>
      <w:r w:rsidRPr="00697EB9">
        <w:t xml:space="preserve">with Kahol Lavan </w:t>
      </w:r>
      <w:r w:rsidRPr="008F263A">
        <w:rPr>
          <w:u w:val="single"/>
        </w:rPr>
        <w:t>and would have formed a coalition a long time ago</w:t>
      </w:r>
      <w:r w:rsidRPr="00697EB9">
        <w:t xml:space="preserve">. But </w:t>
      </w:r>
      <w:r w:rsidRPr="008F263A">
        <w:rPr>
          <w:u w:val="single"/>
        </w:rPr>
        <w:t>in his condition, which will get worse as the legal process continues, he will be damaged goods</w:t>
      </w:r>
      <w:r w:rsidRPr="00697EB9">
        <w:t>.</w:t>
      </w:r>
    </w:p>
    <w:p w14:paraId="3954FC53" w14:textId="77777777" w:rsidR="00C2727D" w:rsidRPr="00C2727D" w:rsidRDefault="00C2727D" w:rsidP="00C2727D"/>
    <w:p w14:paraId="38A85726" w14:textId="77777777" w:rsidR="00902D02" w:rsidRDefault="00902D02" w:rsidP="00902D02">
      <w:pPr>
        <w:pStyle w:val="Heading3"/>
      </w:pPr>
      <w:r>
        <w:t xml:space="preserve">2ac Israeli DA – AT: Syria impact </w:t>
      </w:r>
    </w:p>
    <w:p w14:paraId="2D242B71" w14:textId="77777777" w:rsidR="00902D02" w:rsidRDefault="00902D02" w:rsidP="00902D02">
      <w:pPr>
        <w:pStyle w:val="Heading4"/>
      </w:pPr>
      <w:r>
        <w:t>Syria nuclear prolif coming now – turns the DA – Israeli strikes key to halt it</w:t>
      </w:r>
    </w:p>
    <w:p w14:paraId="5FA35156" w14:textId="77777777" w:rsidR="00902D02" w:rsidRDefault="00902D02" w:rsidP="00902D02">
      <w:r w:rsidRPr="007C7469">
        <w:rPr>
          <w:rStyle w:val="Style13ptBold"/>
        </w:rPr>
        <w:t>Brookes 6/8</w:t>
      </w:r>
      <w:r>
        <w:t>— a Heritage Foundation senior fellow and a former deputy assistant secretary of defense. (Peter, “</w:t>
      </w:r>
      <w:r w:rsidRPr="007C7469">
        <w:rPr>
          <w:rStyle w:val="Emphasis"/>
        </w:rPr>
        <w:t>Syrian WMD Proliferation Could Set the Middle East on Fire</w:t>
      </w:r>
      <w:r>
        <w:t xml:space="preserve">”, The National Interest, 2019, </w:t>
      </w:r>
      <w:hyperlink r:id="rId113" w:history="1">
        <w:r w:rsidRPr="00716DAB">
          <w:rPr>
            <w:rStyle w:val="Hyperlink"/>
          </w:rPr>
          <w:t>https://nationalinterest.org/feature/syrian-wmd-proliferation-could-set-middle-east-fire-61377</w:t>
        </w:r>
      </w:hyperlink>
      <w:r>
        <w:t>)//EL</w:t>
      </w:r>
    </w:p>
    <w:p w14:paraId="17742E6E" w14:textId="77777777" w:rsidR="00902D02" w:rsidRDefault="00902D02" w:rsidP="00902D02">
      <w:r w:rsidRPr="00E059DE">
        <w:rPr>
          <w:rStyle w:val="StyleUnderline"/>
        </w:rPr>
        <w:t>Chemical weapons may also not prove to be the end of Syria’s relationship with WMD, either</w:t>
      </w:r>
      <w:r>
        <w:t xml:space="preserve">. </w:t>
      </w:r>
      <w:r w:rsidRPr="00E059DE">
        <w:rPr>
          <w:rStyle w:val="Emphasis"/>
        </w:rPr>
        <w:t>Another possible longer-term concern is whether Syria will reconsider a nuclear program</w:t>
      </w:r>
      <w:r>
        <w:t>, despite its Nuclear Non-Proliferation Treaty commitments.</w:t>
      </w:r>
    </w:p>
    <w:p w14:paraId="5F25F1CC" w14:textId="77777777" w:rsidR="00902D02" w:rsidRPr="00E059DE" w:rsidRDefault="00902D02" w:rsidP="00902D02">
      <w:pPr>
        <w:rPr>
          <w:rStyle w:val="StyleUnderline"/>
        </w:rPr>
      </w:pPr>
      <w:r w:rsidRPr="00E059DE">
        <w:rPr>
          <w:rStyle w:val="StyleUnderline"/>
        </w:rPr>
        <w:t>It wouldn’t be the first time.</w:t>
      </w:r>
    </w:p>
    <w:p w14:paraId="4DBA1605" w14:textId="77777777" w:rsidR="00902D02" w:rsidRPr="000E7E03" w:rsidRDefault="00902D02" w:rsidP="00902D02">
      <w:pPr>
        <w:rPr>
          <w:rStyle w:val="StyleUnderline"/>
        </w:rPr>
      </w:pPr>
      <w:r w:rsidRPr="00E059DE">
        <w:rPr>
          <w:rStyle w:val="StyleUnderline"/>
        </w:rPr>
        <w:t>In</w:t>
      </w:r>
      <w:r>
        <w:t xml:space="preserve"> September </w:t>
      </w:r>
      <w:r w:rsidRPr="00E059DE">
        <w:rPr>
          <w:rStyle w:val="StyleUnderline"/>
        </w:rPr>
        <w:t>2007, an Israeli air raid destroyed a secret</w:t>
      </w:r>
      <w:r>
        <w:t xml:space="preserve">, North Korea-supported </w:t>
      </w:r>
      <w:r w:rsidRPr="000E7E03">
        <w:rPr>
          <w:rStyle w:val="StyleUnderline"/>
        </w:rPr>
        <w:t>nuclear</w:t>
      </w:r>
      <w:r w:rsidRPr="00E059DE">
        <w:rPr>
          <w:rStyle w:val="StyleUnderline"/>
        </w:rPr>
        <w:t xml:space="preserve"> facility at Al Kibar, Syria.</w:t>
      </w:r>
      <w:r>
        <w:t xml:space="preserve"> The Syrian nuclear program was believed to have had a military </w:t>
      </w:r>
      <w:r w:rsidRPr="000E7E03">
        <w:t xml:space="preserve">dimension including the production of </w:t>
      </w:r>
      <w:r w:rsidRPr="000E7E03">
        <w:rPr>
          <w:rStyle w:val="StyleUnderline"/>
        </w:rPr>
        <w:t>plutonium that could be used for weapons.</w:t>
      </w:r>
    </w:p>
    <w:p w14:paraId="76EBA1C5" w14:textId="77777777" w:rsidR="00902D02" w:rsidRDefault="00902D02" w:rsidP="00902D02">
      <w:r>
        <w:t xml:space="preserve">While </w:t>
      </w:r>
      <w:r w:rsidRPr="00E059DE">
        <w:rPr>
          <w:rStyle w:val="Emphasis"/>
        </w:rPr>
        <w:t>the nuclear reactor was demolished in the Israeli strike</w:t>
      </w:r>
      <w:r>
        <w:t>—with the Syrians covering up any of the remaining evidence as best they could—</w:t>
      </w:r>
      <w:r w:rsidRPr="00E059DE">
        <w:rPr>
          <w:rStyle w:val="StyleUnderline"/>
        </w:rPr>
        <w:t>the nuclear know-how, the scientists and other associated facilities may have survived</w:t>
      </w:r>
      <w:r>
        <w:t>.</w:t>
      </w:r>
    </w:p>
    <w:p w14:paraId="48A9E83E" w14:textId="77777777" w:rsidR="00902D02" w:rsidRDefault="00902D02" w:rsidP="00902D02">
      <w:r>
        <w:t xml:space="preserve">This possibility would certainly be helpful should Syria decide to reconstitute its nuclear program. </w:t>
      </w:r>
      <w:r w:rsidRPr="00E059DE">
        <w:rPr>
          <w:rStyle w:val="StyleUnderline"/>
        </w:rPr>
        <w:t>Outside assistance could once again come from North Korea or even Iran</w:t>
      </w:r>
      <w:r>
        <w:t xml:space="preserve">, </w:t>
      </w:r>
      <w:r w:rsidRPr="000E7E03">
        <w:rPr>
          <w:rStyle w:val="Emphasis"/>
        </w:rPr>
        <w:t>accelerating Syria’s drive for a nuclear weapon.</w:t>
      </w:r>
    </w:p>
    <w:p w14:paraId="393F7F18" w14:textId="77777777" w:rsidR="00902D02" w:rsidRDefault="00902D02" w:rsidP="00902D02">
      <w:r>
        <w:t xml:space="preserve">From a strategic perspective, </w:t>
      </w:r>
      <w:r w:rsidRPr="00E059DE">
        <w:rPr>
          <w:rStyle w:val="StyleUnderline"/>
        </w:rPr>
        <w:t>it makes sense that Syria could decide to pursue another nuclear program with military purposes</w:t>
      </w:r>
      <w:r>
        <w:t xml:space="preserve"> to protect and advance its interests, especially in light of its recent experiences.</w:t>
      </w:r>
    </w:p>
    <w:p w14:paraId="53FB9D20" w14:textId="77777777" w:rsidR="00902D02" w:rsidRDefault="00902D02" w:rsidP="00902D02">
      <w:r w:rsidRPr="00E059DE">
        <w:rPr>
          <w:rStyle w:val="StyleUnderline"/>
        </w:rPr>
        <w:t>Nothing says deterrence like a nuclear weapon</w:t>
      </w:r>
      <w:r>
        <w:t xml:space="preserve">.  </w:t>
      </w:r>
    </w:p>
    <w:p w14:paraId="76C7B38E" w14:textId="77777777" w:rsidR="00902D02" w:rsidRDefault="00902D02" w:rsidP="00902D02">
      <w:r>
        <w:t>While there are questions about whether a nuclear program would be a priority for Damascus during or after its debilitating civil war—or that resources would be available to reestablish a nuclear program—</w:t>
      </w:r>
      <w:r w:rsidRPr="00E059DE">
        <w:rPr>
          <w:rStyle w:val="StyleUnderline"/>
        </w:rPr>
        <w:t>the possibility must be taken into account</w:t>
      </w:r>
      <w:r>
        <w:t>.</w:t>
      </w:r>
    </w:p>
    <w:p w14:paraId="6640541B" w14:textId="77777777" w:rsidR="00902D02" w:rsidRDefault="00902D02" w:rsidP="00902D02">
      <w:r w:rsidRPr="00E059DE">
        <w:rPr>
          <w:rStyle w:val="StyleUnderline"/>
        </w:rPr>
        <w:t>Syria will almost certainly remain a rogue state under Assad</w:t>
      </w:r>
      <w:r>
        <w:t>, operating outside the constraints of international norms.</w:t>
      </w:r>
    </w:p>
    <w:p w14:paraId="4CE78406" w14:textId="77777777" w:rsidR="00902D02" w:rsidRPr="00E059DE" w:rsidRDefault="00902D02" w:rsidP="00902D02">
      <w:pPr>
        <w:rPr>
          <w:rStyle w:val="Emphasis"/>
        </w:rPr>
      </w:pPr>
      <w:r>
        <w:t xml:space="preserve">Whether it is chemical weapons or nuclear weapons, </w:t>
      </w:r>
      <w:r w:rsidRPr="00E059DE">
        <w:rPr>
          <w:rStyle w:val="StyleUnderline"/>
        </w:rPr>
        <w:t xml:space="preserve">the international community should </w:t>
      </w:r>
      <w:r w:rsidRPr="000E7E03">
        <w:rPr>
          <w:rStyle w:val="StyleUnderline"/>
        </w:rPr>
        <w:t xml:space="preserve">work </w:t>
      </w:r>
      <w:r w:rsidRPr="000E7E03">
        <w:t>not only</w:t>
      </w:r>
      <w:r w:rsidRPr="00E059DE">
        <w:rPr>
          <w:rStyle w:val="StyleUnderline"/>
        </w:rPr>
        <w:t xml:space="preserve"> to hold Syria accountable for its actions</w:t>
      </w:r>
      <w:r>
        <w:t xml:space="preserve"> involving chemical weapons, </w:t>
      </w:r>
      <w:r w:rsidRPr="00E059DE">
        <w:rPr>
          <w:rStyle w:val="Emphasis"/>
        </w:rPr>
        <w:t>but also to ensure that the Syrian WMD problem doesn’t get worse.</w:t>
      </w:r>
    </w:p>
    <w:p w14:paraId="68C0A974" w14:textId="77777777" w:rsidR="00902D02" w:rsidRDefault="00902D02" w:rsidP="00902D02"/>
    <w:p w14:paraId="4231A7B9" w14:textId="77777777" w:rsidR="00902D02" w:rsidRPr="00773AC8" w:rsidRDefault="00902D02" w:rsidP="00902D02"/>
    <w:p w14:paraId="3DA3B025" w14:textId="5918334F" w:rsidR="00902D02" w:rsidRDefault="00902D02" w:rsidP="001137FD">
      <w:pPr>
        <w:pStyle w:val="Heading3"/>
        <w:rPr>
          <w:rFonts w:asciiTheme="minorHAnsi" w:hAnsiTheme="minorHAnsi" w:cstheme="minorHAnsi"/>
        </w:rPr>
      </w:pPr>
      <w:r>
        <w:rPr>
          <w:rFonts w:asciiTheme="minorHAnsi" w:hAnsiTheme="minorHAnsi" w:cstheme="minorHAnsi"/>
        </w:rPr>
        <w:t xml:space="preserve">2ac Israeli DA – AT: Iran impact </w:t>
      </w:r>
    </w:p>
    <w:p w14:paraId="10753212" w14:textId="77777777" w:rsidR="00902D02" w:rsidRPr="00902D02" w:rsidRDefault="00902D02" w:rsidP="00902D02"/>
    <w:p w14:paraId="5DC5FD51" w14:textId="77777777" w:rsidR="00902D02" w:rsidRDefault="00902D02" w:rsidP="00902D02">
      <w:pPr>
        <w:pStyle w:val="Heading4"/>
      </w:pPr>
      <w:r>
        <w:t>No strikes on Iran- 4 warrants</w:t>
      </w:r>
    </w:p>
    <w:p w14:paraId="0F93F0C2" w14:textId="77777777" w:rsidR="00902D02" w:rsidRDefault="00902D02" w:rsidP="00902D02">
      <w:r w:rsidRPr="001635CD">
        <w:rPr>
          <w:rStyle w:val="Style13ptBold"/>
        </w:rPr>
        <w:t>Keck 15</w:t>
      </w:r>
      <w:r>
        <w:t>—the Wohlstetter Public Affairs Fellow at the Nonproliferation Policy Education Center. (Zachary, “</w:t>
      </w:r>
      <w:r w:rsidRPr="005C3677">
        <w:t>5 Reasons Israel Won't Attack Iran</w:t>
      </w:r>
      <w:r>
        <w:t xml:space="preserve">”, The National Interest, 2/9, </w:t>
      </w:r>
      <w:hyperlink r:id="rId114" w:history="1">
        <w:r w:rsidRPr="00716DAB">
          <w:rPr>
            <w:rStyle w:val="Hyperlink"/>
          </w:rPr>
          <w:t>https://nationalinterest.org/commentary/five-reasons-israel-wont-attack-iran-9469</w:t>
        </w:r>
      </w:hyperlink>
      <w:r>
        <w:t>)//EL</w:t>
      </w:r>
    </w:p>
    <w:p w14:paraId="3987FE45" w14:textId="77777777" w:rsidR="00902D02" w:rsidRDefault="00902D02" w:rsidP="00902D02">
      <w:r>
        <w:t xml:space="preserve">Although the interim deal does further reduce Israel’s propensity to attack, the truth is that </w:t>
      </w:r>
      <w:r w:rsidRPr="005C3677">
        <w:rPr>
          <w:rStyle w:val="Emphasis"/>
        </w:rPr>
        <w:t>the likelihood of an Israeli strike on Iran’s nuclear facilities has always been greatly exaggerated</w:t>
      </w:r>
      <w:r>
        <w:t>. There are at least five reasons why Israel isn’t likely to attack Iran.</w:t>
      </w:r>
    </w:p>
    <w:p w14:paraId="313274F5" w14:textId="77777777" w:rsidR="00902D02" w:rsidRDefault="00902D02" w:rsidP="00902D02">
      <w:r>
        <w:t>1. You Snooze, You Lose</w:t>
      </w:r>
    </w:p>
    <w:p w14:paraId="77BDB750" w14:textId="77777777" w:rsidR="00902D02" w:rsidRDefault="00902D02" w:rsidP="00902D02">
      <w:r>
        <w:t xml:space="preserve">First, </w:t>
      </w:r>
      <w:r w:rsidRPr="005C3677">
        <w:rPr>
          <w:rStyle w:val="Emphasis"/>
        </w:rPr>
        <w:t>if Israel was going to strike Iran’s nuclear facilities, it would have done so a long time ago</w:t>
      </w:r>
      <w:r>
        <w:t xml:space="preserve">. Since getting caught off-guard at the beginning of the Yom Kippur War in 1973, </w:t>
      </w:r>
      <w:r w:rsidRPr="005C3677">
        <w:rPr>
          <w:rStyle w:val="StyleUnderline"/>
        </w:rPr>
        <w:t>Israel has generally acted proactively to thwart security threats</w:t>
      </w:r>
      <w:r>
        <w:t xml:space="preserve">. On no issue has this been truer than with nuclear-weapon programs. For example, </w:t>
      </w:r>
      <w:r w:rsidRPr="005C3677">
        <w:rPr>
          <w:rStyle w:val="StyleUnderline"/>
        </w:rPr>
        <w:t>Israel bombed Saddam Hussein’s program when it consisted of just a single nuclear reactor</w:t>
      </w:r>
      <w:r>
        <w:t>. According to ABC News, Israel struck Syria’s lone nuclear reactor just months after discovering it. The IAEA had been completely in the dark about the reactor, and took years to confirm the building was in fact housing one.</w:t>
      </w:r>
    </w:p>
    <w:p w14:paraId="442E6FDF" w14:textId="77777777" w:rsidR="00902D02" w:rsidRDefault="00902D02" w:rsidP="00902D02">
      <w:r w:rsidRPr="005C3677">
        <w:rPr>
          <w:rStyle w:val="StyleUnderline"/>
        </w:rPr>
        <w:t>Contrast this with Israel’s policy toward Iran’s nuclear program</w:t>
      </w:r>
      <w:r>
        <w:t xml:space="preserve">. The uranium-enrichment facility in Natanz and the heavy-water reactor at Arak first became public knowledge in 2002. </w:t>
      </w:r>
      <w:r w:rsidRPr="005C3677">
        <w:rPr>
          <w:rStyle w:val="StyleUnderline"/>
        </w:rPr>
        <w:t>For more than a decade now, Tel Aviv has watched as the program</w:t>
      </w:r>
      <w:r>
        <w:t xml:space="preserve"> has </w:t>
      </w:r>
      <w:r w:rsidRPr="005C3677">
        <w:rPr>
          <w:rStyle w:val="StyleUnderline"/>
        </w:rPr>
        <w:t>expanded</w:t>
      </w:r>
      <w:r>
        <w:t xml:space="preserve"> into two fully operational nuclear facilities, a budding nuclear-research reactor, and countless other well-protected and -dispersed sites. Furthermore, </w:t>
      </w:r>
      <w:r w:rsidRPr="005C3677">
        <w:rPr>
          <w:rStyle w:val="StyleUnderline"/>
        </w:rPr>
        <w:t>America’s extreme reluctance to initiate strikes</w:t>
      </w:r>
      <w:r>
        <w:t xml:space="preserve"> on Iran </w:t>
      </w:r>
      <w:r w:rsidRPr="005C3677">
        <w:rPr>
          <w:rStyle w:val="StyleUnderline"/>
        </w:rPr>
        <w:t>was made clear to Israel at least as far back as 2008</w:t>
      </w:r>
      <w:r>
        <w:t>. It would be completely at odds with how Israel operates for it to standby until the last minute when faced with what it views as an existential threat.</w:t>
      </w:r>
    </w:p>
    <w:p w14:paraId="4486A8EF" w14:textId="77777777" w:rsidR="00902D02" w:rsidRDefault="00902D02" w:rsidP="00902D02">
      <w:r>
        <w:t>2. Bombing Iran Makes an Iranian Bomb More Likely</w:t>
      </w:r>
    </w:p>
    <w:p w14:paraId="7D0BBA61" w14:textId="77777777" w:rsidR="00902D02" w:rsidRDefault="00902D02" w:rsidP="00902D02">
      <w:r>
        <w:t xml:space="preserve">Much like a U.S. strike, only with much less tactical impact, </w:t>
      </w:r>
      <w:r w:rsidRPr="005C3677">
        <w:rPr>
          <w:rStyle w:val="Emphasis"/>
        </w:rPr>
        <w:t>an Israeli air strike against Iran’s nuclear facilities would only increase the likelihood that Iran would build the bomb</w:t>
      </w:r>
      <w:r>
        <w:t xml:space="preserve">. At home, </w:t>
      </w:r>
      <w:r w:rsidRPr="005C3677">
        <w:rPr>
          <w:rStyle w:val="StyleUnderline"/>
        </w:rPr>
        <w:t>Supreme Leader</w:t>
      </w:r>
      <w:r>
        <w:t xml:space="preserve"> Ali Khamenei </w:t>
      </w:r>
      <w:r w:rsidRPr="005C3677">
        <w:rPr>
          <w:rStyle w:val="StyleUnderline"/>
        </w:rPr>
        <w:t>could use the attack to justify rescinding his fatwa against possessing a nuclear-weapons</w:t>
      </w:r>
      <w:r>
        <w:t xml:space="preserve"> program, while using the greater domestic support for the regime and the nuclear program to mobilize greater resources for the country’s nuclear efforts.</w:t>
      </w:r>
    </w:p>
    <w:p w14:paraId="45FA081C" w14:textId="77777777" w:rsidR="00902D02" w:rsidRDefault="00902D02" w:rsidP="00902D02">
      <w:r w:rsidRPr="005C3677">
        <w:rPr>
          <w:rStyle w:val="StyleUnderline"/>
        </w:rPr>
        <w:t>Israel’s attack would also give the Iranian regime a legitimate</w:t>
      </w:r>
      <w:r>
        <w:t xml:space="preserve"> (in much of the world’s eyes) </w:t>
      </w:r>
      <w:r w:rsidRPr="005C3677">
        <w:rPr>
          <w:rStyle w:val="StyleUnderline"/>
        </w:rPr>
        <w:t>reason to withdraw from the</w:t>
      </w:r>
      <w:r>
        <w:t xml:space="preserve"> Nuclear Non-Proliferation Treaty (</w:t>
      </w:r>
      <w:r w:rsidRPr="005C3677">
        <w:rPr>
          <w:rStyle w:val="StyleUnderline"/>
        </w:rPr>
        <w:t>NPT</w:t>
      </w:r>
      <w:r>
        <w:t xml:space="preserve">) and kick out international inspectors. If Tehran’s membership didn’t even prevent it from being attacked, how could it justify staying in the regime? Finally, </w:t>
      </w:r>
      <w:r w:rsidRPr="005C3677">
        <w:rPr>
          <w:rStyle w:val="StyleUnderline"/>
        </w:rPr>
        <w:t>support for international sanctions will crumble in the aftermath of an Israeli attack</w:t>
      </w:r>
      <w:r>
        <w:t>, giving Iran more resources with which to rebuild its nuclear facilities.</w:t>
      </w:r>
    </w:p>
    <w:p w14:paraId="2415F12A" w14:textId="77777777" w:rsidR="00902D02" w:rsidRDefault="00902D02" w:rsidP="00902D02">
      <w:r>
        <w:t>3. Helps Iran, Hurts Israel</w:t>
      </w:r>
    </w:p>
    <w:p w14:paraId="78D1ADAC" w14:textId="77777777" w:rsidR="00902D02" w:rsidRDefault="00902D02" w:rsidP="00902D02">
      <w:r>
        <w:t xml:space="preserve">Relatedly, </w:t>
      </w:r>
      <w:r w:rsidRPr="005C3677">
        <w:rPr>
          <w:rStyle w:val="Emphasis"/>
        </w:rPr>
        <w:t>an Israeli strike on Iran’s nuclear program would be a net gain for Iran and a huge loss for Tel Aviv.</w:t>
      </w:r>
      <w:r>
        <w:t xml:space="preserve"> </w:t>
      </w:r>
      <w:r w:rsidRPr="005C3677">
        <w:rPr>
          <w:rStyle w:val="StyleUnderline"/>
        </w:rPr>
        <w:t>Iran could use the strike to regain its popularity with the Arab street</w:t>
      </w:r>
      <w:r>
        <w:t xml:space="preserve"> and increase the pressure against Arab rulers. As noted above, </w:t>
      </w:r>
      <w:r w:rsidRPr="005C3677">
        <w:rPr>
          <w:rStyle w:val="StyleUnderline"/>
        </w:rPr>
        <w:t>it would also lead to international sanctions collapsing</w:t>
      </w:r>
      <w:r>
        <w:t xml:space="preserve">, </w:t>
      </w:r>
      <w:r w:rsidRPr="005C3677">
        <w:rPr>
          <w:rStyle w:val="StyleUnderline"/>
        </w:rPr>
        <w:t>and an outpouring of sympathy for Iran</w:t>
      </w:r>
      <w:r>
        <w:t xml:space="preserve"> in many countries around the world.</w:t>
      </w:r>
    </w:p>
    <w:p w14:paraId="1F00A263" w14:textId="77777777" w:rsidR="00902D02" w:rsidRDefault="00902D02" w:rsidP="00902D02">
      <w:r>
        <w:t xml:space="preserve">Meanwhile, </w:t>
      </w:r>
      <w:r w:rsidRPr="005C3677">
        <w:rPr>
          <w:rStyle w:val="StyleUnderline"/>
        </w:rPr>
        <w:t>a strike on Iran’s nuclear facilities would leave Israel in a far worse-off position</w:t>
      </w:r>
      <w:r>
        <w:t xml:space="preserve">. Were Iran to respond by attacking U.S. regional assets, </w:t>
      </w:r>
      <w:r w:rsidRPr="005C3677">
        <w:rPr>
          <w:rStyle w:val="Emphasis"/>
        </w:rPr>
        <w:t>this could greatly hurt Israel’s ties with the United States</w:t>
      </w:r>
      <w:r>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w:t>
      </w:r>
    </w:p>
    <w:p w14:paraId="76627007" w14:textId="77777777" w:rsidR="00902D02" w:rsidRDefault="00902D02" w:rsidP="00902D02">
      <w:r>
        <w:t xml:space="preserve">Furthermore, </w:t>
      </w:r>
      <w:r w:rsidRPr="005C3677">
        <w:rPr>
          <w:rStyle w:val="StyleUnderline"/>
        </w:rPr>
        <w:t>the quiet but growing cooperation Israel is enjoying with Sunni Arab nations against Iran would evaporate overnight</w:t>
      </w:r>
      <w:r>
        <w: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w:t>
      </w:r>
    </w:p>
    <w:p w14:paraId="3970A1FF" w14:textId="77777777" w:rsidR="00902D02" w:rsidRDefault="00902D02" w:rsidP="00902D02">
      <w:r>
        <w:t>4. Israel’s Veto Players</w:t>
      </w:r>
    </w:p>
    <w:p w14:paraId="31038B61" w14:textId="77777777" w:rsidR="00902D02" w:rsidRDefault="00902D02" w:rsidP="00902D02">
      <w:r>
        <w:t xml:space="preserve">Although </w:t>
      </w:r>
      <w:r w:rsidRPr="005C3677">
        <w:rPr>
          <w:rStyle w:val="StyleUnderline"/>
        </w:rPr>
        <w:t>Netanyahu</w:t>
      </w:r>
      <w:r>
        <w:t xml:space="preserve"> may be ready to attack Iran’s nuclear facilities, he </w:t>
      </w:r>
      <w:r w:rsidRPr="005C3677">
        <w:rPr>
          <w:rStyle w:val="StyleUnderline"/>
        </w:rPr>
        <w:t>operates within a democracy with a strong elite structure</w:t>
      </w:r>
      <w:r>
        <w:t>, particularly in the field of national security. It seems unlikely that he would have enough elite support for him to seriously consider such a daring and risky operation.</w:t>
      </w:r>
    </w:p>
    <w:p w14:paraId="7006D69C" w14:textId="77777777" w:rsidR="00902D02" w:rsidRDefault="00902D02" w:rsidP="00902D02">
      <w:r>
        <w:t xml:space="preserve">For one thing, </w:t>
      </w:r>
      <w:r w:rsidRPr="005C3677">
        <w:rPr>
          <w:rStyle w:val="StyleUnderline"/>
        </w:rPr>
        <w:t>Israel has strong institutional checks on using military force</w:t>
      </w:r>
      <w:r>
        <w:t>. As then vice prime minister and current defense minister Moshe Yaalon explained last year: “</w:t>
      </w:r>
      <w:r w:rsidRPr="005C3677">
        <w:rPr>
          <w:rStyle w:val="StyleUnderline"/>
        </w:rPr>
        <w:t xml:space="preserve">In the State of Israel, any process of a military operation, </w:t>
      </w:r>
      <w:r>
        <w:t xml:space="preserve">and any military move, </w:t>
      </w:r>
      <w:r w:rsidRPr="005C3677">
        <w:rPr>
          <w:rStyle w:val="StyleUnderline"/>
        </w:rPr>
        <w:t>undergoes the approval of the security cabinet and in certain cases, the full cabinet</w:t>
      </w:r>
      <w:r>
        <w:t>… the decision is not made by two people, nor three, nor eight.” It’s far from clear Netanyahu, a fairly divisive figure in Israeli politics, could gain this support. In fact, Menachem Begin struggled to gain sufficient support for the 1981 attack on Iraq even though Baghdad presented a more clear and present danger to Israel than Iran does today.</w:t>
      </w:r>
    </w:p>
    <w:p w14:paraId="51641EB9" w14:textId="77777777" w:rsidR="00902D02" w:rsidRDefault="00902D02" w:rsidP="00902D02">
      <w:r>
        <w:t xml:space="preserve">What is clearer is that </w:t>
      </w:r>
      <w:r w:rsidRPr="005C3677">
        <w:rPr>
          <w:rStyle w:val="Emphasis"/>
        </w:rPr>
        <w:t>Netanyahu lacks the support of much of Israel’s highly respected national security establishment.</w:t>
      </w:r>
      <w:r>
        <w:t xml:space="preserve"> Many former </w:t>
      </w:r>
      <w:r w:rsidRPr="005C3677">
        <w:rPr>
          <w:rStyle w:val="StyleUnderline"/>
        </w:rPr>
        <w:t>top</w:t>
      </w:r>
      <w:r>
        <w:t xml:space="preserve"> intelligence and military </w:t>
      </w:r>
      <w:r w:rsidRPr="005C3677">
        <w:rPr>
          <w:rStyle w:val="StyleUnderline"/>
        </w:rPr>
        <w:t>officials</w:t>
      </w:r>
      <w:r>
        <w:t xml:space="preserve"> </w:t>
      </w:r>
      <w:r w:rsidRPr="005C3677">
        <w:rPr>
          <w:rStyle w:val="StyleUnderline"/>
        </w:rPr>
        <w:t>have spoken out publicly against Netanyahu’s hardline Iran policy</w:t>
      </w:r>
      <w:r>
        <w:t xml:space="preserve">, with at least one of them questioning whether Iran is actually seeking a nuclear weapon. Another former chief of staff of the Israeli Defense Forces told The Independent that, “It is quite clear that </w:t>
      </w:r>
      <w:r w:rsidRPr="005C3677">
        <w:rPr>
          <w:rStyle w:val="StyleUnderline"/>
        </w:rPr>
        <w:t xml:space="preserve">much if not all of the </w:t>
      </w:r>
      <w:r w:rsidRPr="005C3677">
        <w:t>IDF</w:t>
      </w:r>
      <w:r w:rsidRPr="005C3677">
        <w:rPr>
          <w:rStyle w:val="StyleUnderline"/>
        </w:rPr>
        <w:t xml:space="preserve"> [</w:t>
      </w:r>
      <w:r w:rsidRPr="005C3677">
        <w:t>Israeli Defence Forces]</w:t>
      </w:r>
      <w:r w:rsidRPr="005C3677">
        <w:rPr>
          <w:rStyle w:val="StyleUnderline"/>
        </w:rPr>
        <w:t xml:space="preserve"> leadership do not support military action at this point</w:t>
      </w:r>
      <w:r>
        <w:t>…. In the past the advice of the head of the IDF and the head of Mossad had led to military action being stopped.”</w:t>
      </w:r>
    </w:p>
    <w:p w14:paraId="08FB8962" w14:textId="77777777" w:rsidR="00902D02" w:rsidRDefault="00902D02" w:rsidP="00902D02"/>
    <w:p w14:paraId="34D236D7" w14:textId="77777777" w:rsidR="00902D02" w:rsidRDefault="00902D02" w:rsidP="00902D02"/>
    <w:p w14:paraId="7F8E9F75" w14:textId="77777777" w:rsidR="00902D02" w:rsidRPr="005B7AF2" w:rsidRDefault="00902D02" w:rsidP="00902D02"/>
    <w:p w14:paraId="6FBD6374" w14:textId="6D53A9BD" w:rsidR="001137FD" w:rsidRPr="001F5135" w:rsidRDefault="00902D02" w:rsidP="001137FD">
      <w:pPr>
        <w:pStyle w:val="Heading3"/>
        <w:rPr>
          <w:rFonts w:asciiTheme="minorHAnsi" w:hAnsiTheme="minorHAnsi" w:cstheme="minorHAnsi"/>
        </w:rPr>
      </w:pPr>
      <w:r>
        <w:rPr>
          <w:rFonts w:asciiTheme="minorHAnsi" w:hAnsiTheme="minorHAnsi" w:cstheme="minorHAnsi"/>
        </w:rPr>
        <w:t>1ar</w:t>
      </w:r>
      <w:r w:rsidR="001137FD">
        <w:rPr>
          <w:rFonts w:asciiTheme="minorHAnsi" w:hAnsiTheme="minorHAnsi" w:cstheme="minorHAnsi"/>
        </w:rPr>
        <w:t xml:space="preserve"> Israeli DA – AT</w:t>
      </w:r>
      <w:r w:rsidR="001137FD" w:rsidRPr="001F5135">
        <w:rPr>
          <w:rFonts w:asciiTheme="minorHAnsi" w:hAnsiTheme="minorHAnsi" w:cstheme="minorHAnsi"/>
        </w:rPr>
        <w:t>: Iran impact</w:t>
      </w:r>
    </w:p>
    <w:p w14:paraId="4F9D4EB4" w14:textId="77777777" w:rsidR="001137FD" w:rsidRPr="001F5135" w:rsidRDefault="001137FD" w:rsidP="001137FD">
      <w:pPr>
        <w:pStyle w:val="Heading4"/>
        <w:rPr>
          <w:rFonts w:asciiTheme="minorHAnsi" w:hAnsiTheme="minorHAnsi" w:cstheme="minorHAnsi"/>
        </w:rPr>
      </w:pPr>
      <w:r w:rsidRPr="001F5135">
        <w:rPr>
          <w:rFonts w:asciiTheme="minorHAnsi" w:hAnsiTheme="minorHAnsi" w:cstheme="minorHAnsi"/>
        </w:rPr>
        <w:t>Take their Iran impact with a grain of salt — their ev is an example of egregious exaggeration of Iran’s ability and willingness to go to war.</w:t>
      </w:r>
    </w:p>
    <w:p w14:paraId="60E12914" w14:textId="77777777" w:rsidR="001137FD" w:rsidRPr="001F5135" w:rsidRDefault="001137FD" w:rsidP="001137FD">
      <w:pPr>
        <w:rPr>
          <w:rFonts w:asciiTheme="minorHAnsi" w:hAnsiTheme="minorHAnsi" w:cstheme="minorHAnsi"/>
        </w:rPr>
      </w:pPr>
      <w:r w:rsidRPr="001F5135">
        <w:rPr>
          <w:rStyle w:val="Style13ptBold"/>
          <w:rFonts w:asciiTheme="minorHAnsi" w:hAnsiTheme="minorHAnsi" w:cstheme="minorHAnsi"/>
        </w:rPr>
        <w:t>Jentleson et al 12</w:t>
      </w:r>
      <w:r w:rsidRPr="001F5135">
        <w:rPr>
          <w:rFonts w:asciiTheme="minorHAnsi" w:hAnsiTheme="minorHAnsi" w:cstheme="minorHAnsi"/>
        </w:rPr>
        <w:t xml:space="preserve"> – Professor of Public Policy and Political Science at Duke University</w:t>
      </w:r>
    </w:p>
    <w:p w14:paraId="38F1CE5D" w14:textId="77777777" w:rsidR="001137FD" w:rsidRPr="001F5135" w:rsidRDefault="001137FD" w:rsidP="001137FD">
      <w:pPr>
        <w:rPr>
          <w:rFonts w:asciiTheme="minorHAnsi" w:hAnsiTheme="minorHAnsi" w:cstheme="minorHAnsi"/>
        </w:rPr>
      </w:pPr>
      <w:r w:rsidRPr="001F5135">
        <w:rPr>
          <w:rFonts w:asciiTheme="minorHAnsi" w:hAnsiTheme="minorHAnsi" w:cstheme="minorHAnsi"/>
        </w:rPr>
        <w:t xml:space="preserve">(Bruce W. Jentleson, Andrew M. Exum, Melissa G. Dalton and J. Dana Stuster, Strategic Adaptation: Toward a New U.S. Strategy in the Middle East, June 2012, date accessed: 6.24.2019, </w:t>
      </w:r>
      <w:hyperlink r:id="rId115" w:history="1">
        <w:r w:rsidRPr="001F5135">
          <w:rPr>
            <w:rStyle w:val="Hyperlink"/>
            <w:rFonts w:asciiTheme="minorHAnsi" w:hAnsiTheme="minorHAnsi" w:cstheme="minorHAnsi"/>
          </w:rPr>
          <w:t>http://indianstrategicknowledgeonline.com/web/CNAS_StrategicAdaptation_JentlesonExum_0.pdf</w:t>
        </w:r>
      </w:hyperlink>
      <w:r w:rsidRPr="001F5135">
        <w:rPr>
          <w:rFonts w:asciiTheme="minorHAnsi" w:hAnsiTheme="minorHAnsi" w:cstheme="minorHAnsi"/>
        </w:rPr>
        <w:t>)//AP</w:t>
      </w:r>
    </w:p>
    <w:p w14:paraId="2F86A76B" w14:textId="77777777" w:rsidR="001137FD" w:rsidRPr="001F5135" w:rsidRDefault="001137FD" w:rsidP="001137FD">
      <w:pPr>
        <w:rPr>
          <w:rFonts w:asciiTheme="minorHAnsi" w:hAnsiTheme="minorHAnsi" w:cstheme="minorHAnsi"/>
        </w:rPr>
      </w:pPr>
      <w:r w:rsidRPr="001F5135">
        <w:rPr>
          <w:rFonts w:asciiTheme="minorHAnsi" w:hAnsiTheme="minorHAnsi" w:cstheme="minorHAnsi"/>
        </w:rPr>
        <w:t xml:space="preserve">The </w:t>
      </w:r>
      <w:r w:rsidRPr="001F5135">
        <w:rPr>
          <w:rFonts w:asciiTheme="minorHAnsi" w:hAnsiTheme="minorHAnsi" w:cstheme="minorHAnsi"/>
          <w:u w:val="single"/>
        </w:rPr>
        <w:t>inflation of the Iranian threat extends far beyond the bomb</w:t>
      </w:r>
      <w:r w:rsidRPr="001F5135">
        <w:rPr>
          <w:rFonts w:asciiTheme="minorHAnsi" w:hAnsiTheme="minorHAnsi" w:cstheme="minorHAnsi"/>
        </w:rPr>
        <w:t xml:space="preserve">, though, and </w:t>
      </w:r>
      <w:r w:rsidRPr="001F5135">
        <w:rPr>
          <w:rFonts w:asciiTheme="minorHAnsi" w:hAnsiTheme="minorHAnsi" w:cstheme="minorHAnsi"/>
          <w:u w:val="single"/>
        </w:rPr>
        <w:t>articles and editorials have emphasized small Iranian naval vessels</w:t>
      </w:r>
      <w:r w:rsidRPr="001F5135">
        <w:rPr>
          <w:rFonts w:asciiTheme="minorHAnsi" w:hAnsiTheme="minorHAnsi" w:cstheme="minorHAnsi"/>
        </w:rPr>
        <w:t xml:space="preserve">,30 </w:t>
      </w:r>
      <w:r w:rsidRPr="001F5135">
        <w:rPr>
          <w:rFonts w:asciiTheme="minorHAnsi" w:hAnsiTheme="minorHAnsi" w:cstheme="minorHAnsi"/>
          <w:u w:val="single"/>
        </w:rPr>
        <w:t>threats</w:t>
      </w:r>
      <w:r w:rsidRPr="001F5135">
        <w:rPr>
          <w:rFonts w:asciiTheme="minorHAnsi" w:hAnsiTheme="minorHAnsi" w:cstheme="minorHAnsi"/>
        </w:rPr>
        <w:t xml:space="preserve"> of an Iranian attempt </w:t>
      </w:r>
      <w:r w:rsidRPr="001F5135">
        <w:rPr>
          <w:rFonts w:asciiTheme="minorHAnsi" w:hAnsiTheme="minorHAnsi" w:cstheme="minorHAnsi"/>
          <w:u w:val="single"/>
        </w:rPr>
        <w:t>to close the Strait of Hormuz</w:t>
      </w:r>
      <w:r w:rsidRPr="001F5135">
        <w:rPr>
          <w:rFonts w:asciiTheme="minorHAnsi" w:hAnsiTheme="minorHAnsi" w:cstheme="minorHAnsi"/>
        </w:rPr>
        <w:t xml:space="preserve">,31 </w:t>
      </w:r>
      <w:r w:rsidRPr="001F5135">
        <w:rPr>
          <w:rFonts w:asciiTheme="minorHAnsi" w:hAnsiTheme="minorHAnsi" w:cstheme="minorHAnsi"/>
          <w:u w:val="single"/>
        </w:rPr>
        <w:t>Iran’s</w:t>
      </w:r>
      <w:r w:rsidRPr="001F5135">
        <w:rPr>
          <w:rFonts w:asciiTheme="minorHAnsi" w:hAnsiTheme="minorHAnsi" w:cstheme="minorHAnsi"/>
        </w:rPr>
        <w:t xml:space="preserve"> awkward </w:t>
      </w:r>
      <w:r w:rsidRPr="001F5135">
        <w:rPr>
          <w:rFonts w:asciiTheme="minorHAnsi" w:hAnsiTheme="minorHAnsi" w:cstheme="minorHAnsi"/>
          <w:u w:val="single"/>
        </w:rPr>
        <w:t>relations with al Qaeda</w:t>
      </w:r>
      <w:r w:rsidRPr="001F5135">
        <w:rPr>
          <w:rFonts w:asciiTheme="minorHAnsi" w:hAnsiTheme="minorHAnsi" w:cstheme="minorHAnsi"/>
        </w:rPr>
        <w:t xml:space="preserve">,32 Iranian </w:t>
      </w:r>
      <w:r w:rsidRPr="001F5135">
        <w:rPr>
          <w:rFonts w:asciiTheme="minorHAnsi" w:hAnsiTheme="minorHAnsi" w:cstheme="minorHAnsi"/>
          <w:u w:val="single"/>
        </w:rPr>
        <w:t>scouts conducting surveillance of New York</w:t>
      </w:r>
      <w:r w:rsidRPr="001F5135">
        <w:rPr>
          <w:rFonts w:asciiTheme="minorHAnsi" w:hAnsiTheme="minorHAnsi" w:cstheme="minorHAnsi"/>
        </w:rPr>
        <w:t xml:space="preserve"> City landmarks,33 </w:t>
      </w:r>
      <w:r w:rsidRPr="001F5135">
        <w:rPr>
          <w:rFonts w:asciiTheme="minorHAnsi" w:hAnsiTheme="minorHAnsi" w:cstheme="minorHAnsi"/>
          <w:u w:val="single"/>
        </w:rPr>
        <w:t>political rhetoric about retaliation</w:t>
      </w:r>
      <w:r w:rsidRPr="001F5135">
        <w:rPr>
          <w:rFonts w:asciiTheme="minorHAnsi" w:hAnsiTheme="minorHAnsi" w:cstheme="minorHAnsi"/>
        </w:rPr>
        <w:t xml:space="preserve">34 </w:t>
      </w:r>
      <w:r w:rsidRPr="001F5135">
        <w:rPr>
          <w:rFonts w:asciiTheme="minorHAnsi" w:hAnsiTheme="minorHAnsi" w:cstheme="minorHAnsi"/>
          <w:u w:val="single"/>
        </w:rPr>
        <w:t>and general efforts to “bedevil the West</w:t>
      </w:r>
      <w:r w:rsidRPr="001F5135">
        <w:rPr>
          <w:rFonts w:asciiTheme="minorHAnsi" w:hAnsiTheme="minorHAnsi" w:cstheme="minorHAnsi"/>
        </w:rPr>
        <w:t xml:space="preserve">”35 to bolster the perception that the threat from Iran is widespread and unstoppable. Some of these allegations merit legitimate concern, particularly as Iran’s growing asymmetric capabilities in the Persian Gulf36 may raise the stakes for miscalculation and miscommunication between Iranian and U.S. naval assets. However, </w:t>
      </w:r>
      <w:r w:rsidRPr="001F5135">
        <w:rPr>
          <w:rFonts w:asciiTheme="minorHAnsi" w:hAnsiTheme="minorHAnsi" w:cstheme="minorHAnsi"/>
          <w:u w:val="single"/>
        </w:rPr>
        <w:t>analysts and policymakers should keep a sense of perspective with regard to Iran’s ability to threaten</w:t>
      </w:r>
      <w:r w:rsidRPr="001F5135">
        <w:rPr>
          <w:rFonts w:asciiTheme="minorHAnsi" w:hAnsiTheme="minorHAnsi" w:cstheme="minorHAnsi"/>
        </w:rPr>
        <w:t xml:space="preserve"> the </w:t>
      </w:r>
      <w:r w:rsidRPr="001F5135">
        <w:rPr>
          <w:rFonts w:asciiTheme="minorHAnsi" w:hAnsiTheme="minorHAnsi" w:cstheme="minorHAnsi"/>
          <w:u w:val="single"/>
        </w:rPr>
        <w:t>physical and economic security of the</w:t>
      </w:r>
      <w:r w:rsidRPr="001F5135">
        <w:rPr>
          <w:rFonts w:asciiTheme="minorHAnsi" w:hAnsiTheme="minorHAnsi" w:cstheme="minorHAnsi"/>
        </w:rPr>
        <w:t xml:space="preserve"> </w:t>
      </w:r>
      <w:r w:rsidRPr="001F5135">
        <w:rPr>
          <w:rFonts w:asciiTheme="minorHAnsi" w:hAnsiTheme="minorHAnsi" w:cstheme="minorHAnsi"/>
          <w:u w:val="single"/>
        </w:rPr>
        <w:t>U</w:t>
      </w:r>
      <w:r w:rsidRPr="001F5135">
        <w:rPr>
          <w:rFonts w:asciiTheme="minorHAnsi" w:hAnsiTheme="minorHAnsi" w:cstheme="minorHAnsi"/>
        </w:rPr>
        <w:t xml:space="preserve">nited </w:t>
      </w:r>
      <w:r w:rsidRPr="001F5135">
        <w:rPr>
          <w:rFonts w:asciiTheme="minorHAnsi" w:hAnsiTheme="minorHAnsi" w:cstheme="minorHAnsi"/>
          <w:u w:val="single"/>
        </w:rPr>
        <w:t>S</w:t>
      </w:r>
      <w:r w:rsidRPr="001F5135">
        <w:rPr>
          <w:rFonts w:asciiTheme="minorHAnsi" w:hAnsiTheme="minorHAnsi" w:cstheme="minorHAnsi"/>
        </w:rPr>
        <w:t xml:space="preserve">tates – </w:t>
      </w:r>
      <w:r w:rsidRPr="001F5135">
        <w:rPr>
          <w:rFonts w:asciiTheme="minorHAnsi" w:hAnsiTheme="minorHAnsi" w:cstheme="minorHAnsi"/>
          <w:u w:val="single"/>
        </w:rPr>
        <w:t>as well as U.S. regional allies and partners</w:t>
      </w:r>
      <w:r w:rsidRPr="001F5135">
        <w:rPr>
          <w:rFonts w:asciiTheme="minorHAnsi" w:hAnsiTheme="minorHAnsi" w:cstheme="minorHAnsi"/>
        </w:rPr>
        <w:t>.</w:t>
      </w:r>
    </w:p>
    <w:p w14:paraId="5BD18158" w14:textId="77777777" w:rsidR="001137FD" w:rsidRPr="001F5135" w:rsidRDefault="001137FD" w:rsidP="001137FD">
      <w:pPr>
        <w:rPr>
          <w:rFonts w:asciiTheme="minorHAnsi" w:hAnsiTheme="minorHAnsi" w:cstheme="minorHAnsi"/>
        </w:rPr>
      </w:pPr>
    </w:p>
    <w:p w14:paraId="6D92F6E8" w14:textId="77777777" w:rsidR="00902D02" w:rsidRDefault="00902D02" w:rsidP="00902D02">
      <w:pPr>
        <w:pStyle w:val="Heading4"/>
      </w:pPr>
      <w:r>
        <w:t>No Iran nuclearization- 4 warrants</w:t>
      </w:r>
    </w:p>
    <w:p w14:paraId="3A1725DB" w14:textId="77777777" w:rsidR="00902D02" w:rsidRDefault="00902D02" w:rsidP="00902D02">
      <w:r w:rsidRPr="003505BB">
        <w:rPr>
          <w:rStyle w:val="Style13ptBold"/>
        </w:rPr>
        <w:t>Cole 6/23</w:t>
      </w:r>
      <w:r>
        <w:t xml:space="preserve">— teaches Middle Eastern and South Asian history at the University of Michigan. (Juan, “Dear Trump (and the US Media): Iran Doesn’t Have a Nuclear Weapons Program”, Common Dreams.org, 2019, </w:t>
      </w:r>
      <w:hyperlink r:id="rId116" w:history="1">
        <w:r w:rsidRPr="00716DAB">
          <w:rPr>
            <w:rStyle w:val="Hyperlink"/>
          </w:rPr>
          <w:t>https://www.commondreams.org/views/2019/06/23/dear-trump-and-us-media-iran-doesnt-have-nuclear-weapons-program#</w:t>
        </w:r>
      </w:hyperlink>
      <w:r>
        <w:t>)//EL</w:t>
      </w:r>
    </w:p>
    <w:p w14:paraId="25141AE7" w14:textId="77777777" w:rsidR="00902D02" w:rsidRDefault="00902D02" w:rsidP="00902D02">
      <w:r w:rsidRPr="005F3559">
        <w:rPr>
          <w:rStyle w:val="StyleUnderline"/>
        </w:rPr>
        <w:t>The 2015 agreement attempted to forestall any move by Iran</w:t>
      </w:r>
      <w:r>
        <w:t xml:space="preserve"> </w:t>
      </w:r>
      <w:r w:rsidRPr="005F3559">
        <w:rPr>
          <w:rStyle w:val="StyleUnderline"/>
        </w:rPr>
        <w:t>to develop a nuclear weapons enrichment program</w:t>
      </w:r>
      <w:r>
        <w:t xml:space="preserve"> (again, it has never done so and says it never would).</w:t>
      </w:r>
    </w:p>
    <w:p w14:paraId="0F58C951" w14:textId="77777777" w:rsidR="00902D02" w:rsidRDefault="00902D02" w:rsidP="00902D02">
      <w:r>
        <w:t xml:space="preserve">Still, for the suspicious, the JCPOA took away the option of quick </w:t>
      </w:r>
      <w:r w:rsidRPr="005F3559">
        <w:t>militarization</w:t>
      </w:r>
      <w:r w:rsidRPr="005F3559">
        <w:rPr>
          <w:rStyle w:val="StyleUnderline"/>
        </w:rPr>
        <w:t xml:space="preserve"> with four steps:</w:t>
      </w:r>
    </w:p>
    <w:p w14:paraId="5C2FE125" w14:textId="77777777" w:rsidR="00902D02" w:rsidRDefault="00902D02" w:rsidP="00902D02">
      <w:r>
        <w:t xml:space="preserve">1. </w:t>
      </w:r>
      <w:r w:rsidRPr="000E7E03">
        <w:rPr>
          <w:rStyle w:val="Emphasis"/>
        </w:rPr>
        <w:t>Regular UN inspections</w:t>
      </w:r>
      <w:r>
        <w:t xml:space="preserve"> of sites </w:t>
      </w:r>
      <w:r w:rsidRPr="005F3559">
        <w:rPr>
          <w:rStyle w:val="StyleUnderline"/>
        </w:rPr>
        <w:t>for signatures of high-enriched uranium</w:t>
      </w:r>
      <w:r>
        <w:t xml:space="preserve"> or for plutonium</w:t>
      </w:r>
    </w:p>
    <w:p w14:paraId="33DD358A" w14:textId="77777777" w:rsidR="00902D02" w:rsidRDefault="00902D02" w:rsidP="00902D02">
      <w:r>
        <w:t xml:space="preserve">2. </w:t>
      </w:r>
      <w:r w:rsidRPr="000E7E03">
        <w:rPr>
          <w:rStyle w:val="Emphasis"/>
        </w:rPr>
        <w:t>Reduction of</w:t>
      </w:r>
      <w:r w:rsidRPr="005F3559">
        <w:rPr>
          <w:rStyle w:val="StyleUnderline"/>
        </w:rPr>
        <w:t xml:space="preserve"> number of </w:t>
      </w:r>
      <w:r w:rsidRPr="000E7E03">
        <w:rPr>
          <w:rStyle w:val="Emphasis"/>
        </w:rPr>
        <w:t>centrifuges</w:t>
      </w:r>
      <w:r>
        <w:t xml:space="preserve"> to 6,000, </w:t>
      </w:r>
      <w:r w:rsidRPr="005F3559">
        <w:rPr>
          <w:rStyle w:val="StyleUnderline"/>
        </w:rPr>
        <w:t>which would take a year to make bomb-grade uranium even if they were turned to that purpose</w:t>
      </w:r>
    </w:p>
    <w:p w14:paraId="485BB497" w14:textId="77777777" w:rsidR="00902D02" w:rsidRDefault="00902D02" w:rsidP="00902D02">
      <w:r>
        <w:t xml:space="preserve">3. </w:t>
      </w:r>
      <w:r w:rsidRPr="005F3559">
        <w:rPr>
          <w:rStyle w:val="StyleUnderline"/>
        </w:rPr>
        <w:t xml:space="preserve">The </w:t>
      </w:r>
      <w:r w:rsidRPr="000E7E03">
        <w:rPr>
          <w:rStyle w:val="Emphasis"/>
        </w:rPr>
        <w:t>bricking</w:t>
      </w:r>
      <w:r w:rsidRPr="005F3559">
        <w:rPr>
          <w:rStyle w:val="StyleUnderline"/>
        </w:rPr>
        <w:t xml:space="preserve"> in</w:t>
      </w:r>
      <w:r>
        <w:t xml:space="preserve"> and abandonment </w:t>
      </w:r>
      <w:r w:rsidRPr="005F3559">
        <w:rPr>
          <w:rStyle w:val="StyleUnderline"/>
        </w:rPr>
        <w:t>of a proposed heavy water nuclear reactor</w:t>
      </w:r>
      <w:r>
        <w:t xml:space="preserve"> at Arak. Heavy water reactors can accumulate fissile material for a bomb faster and easier than light water reactors, so Obama and the UN teamp insisted on this step for Iran.</w:t>
      </w:r>
    </w:p>
    <w:p w14:paraId="012BED4F" w14:textId="77777777" w:rsidR="00902D02" w:rsidRDefault="00902D02" w:rsidP="00902D02">
      <w:r>
        <w:t xml:space="preserve">4. The </w:t>
      </w:r>
      <w:r w:rsidRPr="003A7DC2">
        <w:rPr>
          <w:rStyle w:val="Emphasis"/>
        </w:rPr>
        <w:t>stockpiles</w:t>
      </w:r>
      <w:r w:rsidRPr="005F3559">
        <w:rPr>
          <w:rStyle w:val="StyleUnderline"/>
        </w:rPr>
        <w:t xml:space="preserve"> of low-enriched-Uranium</w:t>
      </w:r>
      <w:r>
        <w:t xml:space="preserve"> (LEU) built up for the medical reactor (and which had come to much exceed the actual needs of that reactor) </w:t>
      </w:r>
      <w:r w:rsidRPr="005F3559">
        <w:rPr>
          <w:rStyle w:val="StyleUnderline"/>
        </w:rPr>
        <w:t xml:space="preserve">were cast in a form that </w:t>
      </w:r>
      <w:r w:rsidRPr="003A7DC2">
        <w:rPr>
          <w:rStyle w:val="Emphasis"/>
        </w:rPr>
        <w:t>prevented further enrichment</w:t>
      </w:r>
      <w:r w:rsidRPr="005F3559">
        <w:rPr>
          <w:rStyle w:val="StyleUnderline"/>
        </w:rPr>
        <w:t>, and much of it was exported</w:t>
      </w:r>
      <w:r>
        <w:t>.</w:t>
      </w:r>
    </w:p>
    <w:p w14:paraId="0D3BAB1F" w14:textId="77777777" w:rsidR="00902D02" w:rsidRDefault="00902D02" w:rsidP="00902D02">
      <w:r>
        <w:t xml:space="preserve">Under these circumstances, </w:t>
      </w:r>
      <w:r w:rsidRPr="005F3559">
        <w:rPr>
          <w:rStyle w:val="Emphasis"/>
        </w:rPr>
        <w:t>there is no way Iran can make a bomb without everybody knowing it is trying</w:t>
      </w:r>
      <w:r>
        <w:t xml:space="preserve">. </w:t>
      </w:r>
      <w:r w:rsidRPr="005F3559">
        <w:rPr>
          <w:rStyle w:val="StyleUnderline"/>
        </w:rPr>
        <w:t>It would have to kick out the UN inspectors</w:t>
      </w:r>
      <w:r>
        <w:t xml:space="preserve">, </w:t>
      </w:r>
      <w:r w:rsidRPr="005F3559">
        <w:rPr>
          <w:rStyle w:val="StyleUnderline"/>
        </w:rPr>
        <w:t>build thousands</w:t>
      </w:r>
      <w:r>
        <w:t xml:space="preserve"> </w:t>
      </w:r>
      <w:r w:rsidRPr="005F3559">
        <w:rPr>
          <w:rStyle w:val="StyleUnderline"/>
        </w:rPr>
        <w:t>more centrifuges</w:t>
      </w:r>
      <w:r>
        <w:t xml:space="preserve"> </w:t>
      </w:r>
      <w:r w:rsidRPr="005F3559">
        <w:rPr>
          <w:rStyle w:val="StyleUnderline"/>
        </w:rPr>
        <w:t>under the gaze of US satellites, etc.,</w:t>
      </w:r>
      <w:r>
        <w:t xml:space="preserve"> etc.</w:t>
      </w:r>
    </w:p>
    <w:p w14:paraId="45207950" w14:textId="77777777" w:rsidR="00902D02" w:rsidRDefault="00902D02" w:rsidP="00902D02">
      <w:r>
        <w:t xml:space="preserve">So </w:t>
      </w:r>
      <w:r w:rsidRPr="005F3559">
        <w:rPr>
          <w:rStyle w:val="StyleUnderline"/>
        </w:rPr>
        <w:t>if what Trump wanted was no Iranian nuke, he had that when he was sworn into office in 2017</w:t>
      </w:r>
      <w:r>
        <w:t>. By breaching the treaty and refusing to reward Iran’s good behavior by ceasing sanctions, Trump put the US on a war footing with Iran.</w:t>
      </w:r>
    </w:p>
    <w:p w14:paraId="09DAC81F" w14:textId="77777777" w:rsidR="00902D02" w:rsidRDefault="00902D02" w:rsidP="00902D02"/>
    <w:p w14:paraId="293C0529" w14:textId="77777777" w:rsidR="00902D02" w:rsidRPr="003A2852" w:rsidRDefault="00902D02" w:rsidP="00902D02"/>
    <w:p w14:paraId="2FE2B05D" w14:textId="77777777" w:rsidR="002E38E4" w:rsidRPr="001F5135" w:rsidRDefault="002E38E4" w:rsidP="00012C40">
      <w:pPr>
        <w:pStyle w:val="Heading3"/>
        <w:rPr>
          <w:rFonts w:asciiTheme="minorHAnsi" w:hAnsiTheme="minorHAnsi" w:cstheme="minorHAnsi"/>
        </w:rPr>
      </w:pPr>
      <w:r w:rsidRPr="001F5135">
        <w:rPr>
          <w:rFonts w:asciiTheme="minorHAnsi" w:hAnsiTheme="minorHAnsi" w:cstheme="minorHAnsi"/>
        </w:rPr>
        <w:t xml:space="preserve">2ac Israeli DA – AT: Econ impact </w:t>
      </w:r>
    </w:p>
    <w:p w14:paraId="26949EB0" w14:textId="77777777" w:rsidR="002E38E4" w:rsidRPr="001F5135" w:rsidRDefault="002E38E4" w:rsidP="002E38E4">
      <w:pPr>
        <w:pStyle w:val="Heading4"/>
        <w:rPr>
          <w:rFonts w:asciiTheme="minorHAnsi" w:hAnsiTheme="minorHAnsi" w:cstheme="minorHAnsi"/>
        </w:rPr>
      </w:pPr>
      <w:r w:rsidRPr="001F5135">
        <w:rPr>
          <w:rFonts w:asciiTheme="minorHAnsi" w:hAnsiTheme="minorHAnsi" w:cstheme="minorHAnsi"/>
        </w:rPr>
        <w:t>No econ impact- existing political instability already triggers- repeat elections prove</w:t>
      </w:r>
    </w:p>
    <w:p w14:paraId="2E989F4A" w14:textId="77777777" w:rsidR="002E38E4" w:rsidRPr="001F5135" w:rsidRDefault="002E38E4" w:rsidP="002E38E4">
      <w:pPr>
        <w:rPr>
          <w:rFonts w:asciiTheme="minorHAnsi" w:hAnsiTheme="minorHAnsi" w:cstheme="minorHAnsi"/>
        </w:rPr>
      </w:pPr>
      <w:r w:rsidRPr="001F5135">
        <w:rPr>
          <w:rStyle w:val="Style13ptBold"/>
          <w:rFonts w:asciiTheme="minorHAnsi" w:hAnsiTheme="minorHAnsi" w:cstheme="minorHAnsi"/>
        </w:rPr>
        <w:t>Halon 5/30</w:t>
      </w:r>
      <w:r w:rsidRPr="001F5135">
        <w:rPr>
          <w:rFonts w:asciiTheme="minorHAnsi" w:hAnsiTheme="minorHAnsi" w:cstheme="minorHAnsi"/>
        </w:rPr>
        <w:t>—The Jerusalem Post's Business Reporter, and a former Breaking News Editor at the Post, (Eytan, “REPEAT ELECTIONS BRING ‘REAL FEAR OF ECONOMIC PARALYSIS,’ TO COST NIS 2B.”, The Jerusalem Post, 2019, https://www.jpost.com/Jpost-Tech/Business-and-Innovation/Repeat-elections-bring-real-fear-of-economic-paralysis-591138)//EL</w:t>
      </w:r>
    </w:p>
    <w:p w14:paraId="3023B7CF"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The </w:t>
      </w:r>
      <w:r w:rsidRPr="001F5135">
        <w:rPr>
          <w:rStyle w:val="StyleUnderline"/>
          <w:rFonts w:asciiTheme="minorHAnsi" w:hAnsiTheme="minorHAnsi" w:cstheme="minorHAnsi"/>
        </w:rPr>
        <w:t>unprecedented initiation of repeat elections</w:t>
      </w:r>
      <w:r w:rsidRPr="001F5135">
        <w:rPr>
          <w:rFonts w:asciiTheme="minorHAnsi" w:hAnsiTheme="minorHAnsi" w:cstheme="minorHAnsi"/>
        </w:rPr>
        <w:t xml:space="preserve"> for the Knesset </w:t>
      </w:r>
      <w:r w:rsidRPr="001F5135">
        <w:rPr>
          <w:rStyle w:val="StyleUnderline"/>
          <w:rFonts w:asciiTheme="minorHAnsi" w:hAnsiTheme="minorHAnsi" w:cstheme="minorHAnsi"/>
        </w:rPr>
        <w:t>brings a “real fear of economic paralysis</w:t>
      </w:r>
      <w:r w:rsidRPr="001F5135">
        <w:rPr>
          <w:rFonts w:asciiTheme="minorHAnsi" w:hAnsiTheme="minorHAnsi" w:cstheme="minorHAnsi"/>
        </w:rPr>
        <w:t>,” according to one of Israel’s key industry leaders.</w:t>
      </w:r>
    </w:p>
    <w:p w14:paraId="654F3AD4"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w:t>
      </w:r>
      <w:r w:rsidRPr="001F5135">
        <w:rPr>
          <w:rStyle w:val="Emphasis"/>
          <w:rFonts w:asciiTheme="minorHAnsi" w:hAnsiTheme="minorHAnsi" w:cstheme="minorHAnsi"/>
        </w:rPr>
        <w:t>Everyone knows that political instability means economic instability</w:t>
      </w:r>
      <w:r w:rsidRPr="001F5135">
        <w:rPr>
          <w:rFonts w:asciiTheme="minorHAnsi" w:hAnsiTheme="minorHAnsi" w:cstheme="minorHAnsi"/>
        </w:rPr>
        <w:t>,” Erez Tsur, co-chair of Israel Advanced Technology Industries (IATI), told The Jerusalem Post.</w:t>
      </w:r>
    </w:p>
    <w:p w14:paraId="2B90C92C" w14:textId="77777777" w:rsidR="002E38E4" w:rsidRPr="001F5135" w:rsidRDefault="002E38E4" w:rsidP="002E38E4">
      <w:pPr>
        <w:rPr>
          <w:rStyle w:val="StyleUnderline"/>
          <w:rFonts w:asciiTheme="minorHAnsi" w:hAnsiTheme="minorHAnsi" w:cstheme="minorHAnsi"/>
        </w:rPr>
      </w:pPr>
      <w:r w:rsidRPr="001F5135">
        <w:rPr>
          <w:rFonts w:asciiTheme="minorHAnsi" w:hAnsiTheme="minorHAnsi" w:cstheme="minorHAnsi"/>
        </w:rPr>
        <w:t xml:space="preserve">“Our </w:t>
      </w:r>
      <w:r w:rsidRPr="001F5135">
        <w:rPr>
          <w:rStyle w:val="StyleUnderline"/>
          <w:rFonts w:asciiTheme="minorHAnsi" w:hAnsiTheme="minorHAnsi" w:cstheme="minorHAnsi"/>
        </w:rPr>
        <w:t>colleagues</w:t>
      </w:r>
      <w:r w:rsidRPr="001F5135">
        <w:rPr>
          <w:rFonts w:asciiTheme="minorHAnsi" w:hAnsiTheme="minorHAnsi" w:cstheme="minorHAnsi"/>
        </w:rPr>
        <w:t xml:space="preserve"> from abroad </w:t>
      </w:r>
      <w:r w:rsidRPr="001F5135">
        <w:rPr>
          <w:rStyle w:val="StyleUnderline"/>
          <w:rFonts w:asciiTheme="minorHAnsi" w:hAnsiTheme="minorHAnsi" w:cstheme="minorHAnsi"/>
        </w:rPr>
        <w:t>and foreign investors have expressed deep concern regarding</w:t>
      </w:r>
      <w:r w:rsidRPr="001F5135">
        <w:rPr>
          <w:rFonts w:asciiTheme="minorHAnsi" w:hAnsiTheme="minorHAnsi" w:cstheme="minorHAnsi"/>
        </w:rPr>
        <w:t xml:space="preserve"> </w:t>
      </w:r>
      <w:r w:rsidRPr="001F5135">
        <w:rPr>
          <w:rStyle w:val="StyleUnderline"/>
          <w:rFonts w:asciiTheme="minorHAnsi" w:hAnsiTheme="minorHAnsi" w:cstheme="minorHAnsi"/>
        </w:rPr>
        <w:t>what is happening now</w:t>
      </w:r>
      <w:r w:rsidRPr="001F5135">
        <w:rPr>
          <w:rFonts w:asciiTheme="minorHAnsi" w:hAnsiTheme="minorHAnsi" w:cstheme="minorHAnsi"/>
        </w:rPr>
        <w:t xml:space="preserve">. </w:t>
      </w:r>
      <w:r w:rsidRPr="001F5135">
        <w:rPr>
          <w:rStyle w:val="Emphasis"/>
          <w:rFonts w:asciiTheme="minorHAnsi" w:hAnsiTheme="minorHAnsi" w:cstheme="minorHAnsi"/>
        </w:rPr>
        <w:t>When investors see less stability</w:t>
      </w:r>
      <w:r w:rsidRPr="001F5135">
        <w:rPr>
          <w:rFonts w:asciiTheme="minorHAnsi" w:hAnsiTheme="minorHAnsi" w:cstheme="minorHAnsi"/>
        </w:rPr>
        <w:t xml:space="preserve"> here, </w:t>
      </w:r>
      <w:r w:rsidRPr="001F5135">
        <w:rPr>
          <w:rStyle w:val="Emphasis"/>
          <w:rFonts w:asciiTheme="minorHAnsi" w:hAnsiTheme="minorHAnsi" w:cstheme="minorHAnsi"/>
        </w:rPr>
        <w:t>it can prevent critical investments and acquisitions,</w:t>
      </w:r>
      <w:r w:rsidRPr="001F5135">
        <w:rPr>
          <w:rFonts w:asciiTheme="minorHAnsi" w:hAnsiTheme="minorHAnsi" w:cstheme="minorHAnsi"/>
        </w:rPr>
        <w:t xml:space="preserve"> </w:t>
      </w:r>
      <w:r w:rsidRPr="001F5135">
        <w:rPr>
          <w:rStyle w:val="StyleUnderline"/>
          <w:rFonts w:asciiTheme="minorHAnsi" w:hAnsiTheme="minorHAnsi" w:cstheme="minorHAnsi"/>
        </w:rPr>
        <w:t>impacting the industry.”</w:t>
      </w:r>
    </w:p>
    <w:p w14:paraId="6C825939"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According to a recent report published by IATI – the leading umbrella organization for hi-tech, life science and other advanced technology industries in Israel – </w:t>
      </w:r>
      <w:r w:rsidRPr="001F5135">
        <w:rPr>
          <w:rStyle w:val="StyleUnderline"/>
          <w:rFonts w:asciiTheme="minorHAnsi" w:hAnsiTheme="minorHAnsi" w:cstheme="minorHAnsi"/>
        </w:rPr>
        <w:t>more than 95% of investments in Israeli</w:t>
      </w:r>
      <w:r w:rsidRPr="001F5135">
        <w:rPr>
          <w:rFonts w:asciiTheme="minorHAnsi" w:hAnsiTheme="minorHAnsi" w:cstheme="minorHAnsi"/>
        </w:rPr>
        <w:t xml:space="preserve"> venture </w:t>
      </w:r>
      <w:r w:rsidRPr="001F5135">
        <w:rPr>
          <w:rStyle w:val="StyleUnderline"/>
          <w:rFonts w:asciiTheme="minorHAnsi" w:hAnsiTheme="minorHAnsi" w:cstheme="minorHAnsi"/>
        </w:rPr>
        <w:t>capital funds come from abroad.</w:t>
      </w:r>
    </w:p>
    <w:p w14:paraId="5FA5E168"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w:t>
      </w:r>
      <w:r w:rsidRPr="001F5135">
        <w:rPr>
          <w:rStyle w:val="StyleUnderline"/>
          <w:rFonts w:asciiTheme="minorHAnsi" w:hAnsiTheme="minorHAnsi" w:cstheme="minorHAnsi"/>
        </w:rPr>
        <w:t>Israeli companies work globally, because the local market is small</w:t>
      </w:r>
      <w:r w:rsidRPr="001F5135">
        <w:rPr>
          <w:rFonts w:asciiTheme="minorHAnsi" w:hAnsiTheme="minorHAnsi" w:cstheme="minorHAnsi"/>
        </w:rPr>
        <w:t xml:space="preserve">. </w:t>
      </w:r>
      <w:r w:rsidRPr="001F5135">
        <w:rPr>
          <w:rStyle w:val="Emphasis"/>
          <w:rFonts w:asciiTheme="minorHAnsi" w:hAnsiTheme="minorHAnsi" w:cstheme="minorHAnsi"/>
        </w:rPr>
        <w:t>Approximately 45% of Israel exports come from hi-tech industries,</w:t>
      </w:r>
      <w:r w:rsidRPr="001F5135">
        <w:rPr>
          <w:rFonts w:asciiTheme="minorHAnsi" w:hAnsiTheme="minorHAnsi" w:cstheme="minorHAnsi"/>
        </w:rPr>
        <w:t>” said Tsur.</w:t>
      </w:r>
    </w:p>
    <w:p w14:paraId="79C53CCD" w14:textId="77777777" w:rsidR="002E38E4" w:rsidRPr="001F5135" w:rsidRDefault="002E38E4" w:rsidP="002E38E4">
      <w:pPr>
        <w:rPr>
          <w:rStyle w:val="Emphasis"/>
          <w:rFonts w:asciiTheme="minorHAnsi" w:hAnsiTheme="minorHAnsi" w:cstheme="minorHAnsi"/>
        </w:rPr>
      </w:pPr>
      <w:r w:rsidRPr="001F5135">
        <w:rPr>
          <w:rFonts w:asciiTheme="minorHAnsi" w:hAnsiTheme="minorHAnsi" w:cstheme="minorHAnsi"/>
        </w:rPr>
        <w:t xml:space="preserve">“Look around the world and </w:t>
      </w:r>
      <w:r w:rsidRPr="001F5135">
        <w:rPr>
          <w:rStyle w:val="StyleUnderline"/>
          <w:rFonts w:asciiTheme="minorHAnsi" w:hAnsiTheme="minorHAnsi" w:cstheme="minorHAnsi"/>
        </w:rPr>
        <w:t>you can see dozens of articles on the subject of repeat elections</w:t>
      </w:r>
      <w:r w:rsidRPr="001F5135">
        <w:rPr>
          <w:rFonts w:asciiTheme="minorHAnsi" w:hAnsiTheme="minorHAnsi" w:cstheme="minorHAnsi"/>
        </w:rPr>
        <w:t xml:space="preserve">. In every place, </w:t>
      </w:r>
      <w:r w:rsidRPr="001F5135">
        <w:rPr>
          <w:rStyle w:val="Emphasis"/>
          <w:rFonts w:asciiTheme="minorHAnsi" w:hAnsiTheme="minorHAnsi" w:cstheme="minorHAnsi"/>
        </w:rPr>
        <w:t>the elections are represented as problematic.”</w:t>
      </w:r>
    </w:p>
    <w:p w14:paraId="1EBA8580"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Echoing the concerns of organization members, </w:t>
      </w:r>
      <w:r w:rsidRPr="001F5135">
        <w:rPr>
          <w:rStyle w:val="StyleUnderline"/>
          <w:rFonts w:asciiTheme="minorHAnsi" w:hAnsiTheme="minorHAnsi" w:cstheme="minorHAnsi"/>
        </w:rPr>
        <w:t>IATI</w:t>
      </w:r>
      <w:r w:rsidRPr="001F5135">
        <w:rPr>
          <w:rFonts w:asciiTheme="minorHAnsi" w:hAnsiTheme="minorHAnsi" w:cstheme="minorHAnsi"/>
        </w:rPr>
        <w:t xml:space="preserve"> issued an ultimately unsuccessful warning to lawmakers on Monday, </w:t>
      </w:r>
      <w:r w:rsidRPr="001F5135">
        <w:rPr>
          <w:rStyle w:val="StyleUnderline"/>
          <w:rFonts w:asciiTheme="minorHAnsi" w:hAnsiTheme="minorHAnsi" w:cstheme="minorHAnsi"/>
        </w:rPr>
        <w:t>calling new elections an “utter waste” of needed finances</w:t>
      </w:r>
      <w:r w:rsidRPr="001F5135">
        <w:rPr>
          <w:rFonts w:asciiTheme="minorHAnsi" w:hAnsiTheme="minorHAnsi" w:cstheme="minorHAnsi"/>
        </w:rPr>
        <w:t>.</w:t>
      </w:r>
    </w:p>
    <w:p w14:paraId="74A0513E"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The association estimates that repeat </w:t>
      </w:r>
      <w:r w:rsidRPr="001F5135">
        <w:rPr>
          <w:rStyle w:val="Emphasis"/>
          <w:rFonts w:asciiTheme="minorHAnsi" w:hAnsiTheme="minorHAnsi" w:cstheme="minorHAnsi"/>
        </w:rPr>
        <w:t>elections will cost the economy as much as NIS 2 billion</w:t>
      </w:r>
      <w:r w:rsidRPr="001F5135">
        <w:rPr>
          <w:rFonts w:asciiTheme="minorHAnsi" w:hAnsiTheme="minorHAnsi" w:cstheme="minorHAnsi"/>
        </w:rPr>
        <w:t>, also highlighting the economic impact resulting from another paid national holiday on Election Day.</w:t>
      </w:r>
    </w:p>
    <w:p w14:paraId="4559BE3F"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“We ask ourselves </w:t>
      </w:r>
      <w:r w:rsidRPr="001F5135">
        <w:rPr>
          <w:rStyle w:val="StyleUnderline"/>
          <w:rFonts w:asciiTheme="minorHAnsi" w:hAnsiTheme="minorHAnsi" w:cstheme="minorHAnsi"/>
        </w:rPr>
        <w:t>if the political disagreements were truly so wide as to be impossible to bridge, to require such use of resources and lead to this instability</w:t>
      </w:r>
      <w:r w:rsidRPr="001F5135">
        <w:rPr>
          <w:rFonts w:asciiTheme="minorHAnsi" w:hAnsiTheme="minorHAnsi" w:cstheme="minorHAnsi"/>
        </w:rPr>
        <w:t>,” said Tsur.</w:t>
      </w:r>
    </w:p>
    <w:p w14:paraId="1EE44125"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“Our concern is real, widespread and non-partisan. It’s not related to any political party, but to the instability of the system and the entire nation.”</w:t>
      </w:r>
    </w:p>
    <w:p w14:paraId="35A3DC25"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In addition to the direct and other associated costs of holding elections, </w:t>
      </w:r>
      <w:r w:rsidRPr="001F5135">
        <w:rPr>
          <w:rStyle w:val="StyleUnderline"/>
          <w:rFonts w:asciiTheme="minorHAnsi" w:hAnsiTheme="minorHAnsi" w:cstheme="minorHAnsi"/>
        </w:rPr>
        <w:t>Tsur</w:t>
      </w:r>
      <w:r w:rsidRPr="001F5135">
        <w:rPr>
          <w:rFonts w:asciiTheme="minorHAnsi" w:hAnsiTheme="minorHAnsi" w:cstheme="minorHAnsi"/>
        </w:rPr>
        <w:t xml:space="preserve"> also </w:t>
      </w:r>
      <w:r w:rsidRPr="001F5135">
        <w:rPr>
          <w:rStyle w:val="StyleUnderline"/>
          <w:rFonts w:asciiTheme="minorHAnsi" w:hAnsiTheme="minorHAnsi" w:cstheme="minorHAnsi"/>
        </w:rPr>
        <w:t xml:space="preserve">expressed the business community’s frustration at the continued </w:t>
      </w:r>
      <w:r w:rsidRPr="001F5135">
        <w:rPr>
          <w:rStyle w:val="Emphasis"/>
          <w:rFonts w:asciiTheme="minorHAnsi" w:hAnsiTheme="minorHAnsi" w:cstheme="minorHAnsi"/>
        </w:rPr>
        <w:t>political paralysis</w:t>
      </w:r>
      <w:r w:rsidRPr="001F5135">
        <w:rPr>
          <w:rFonts w:asciiTheme="minorHAnsi" w:hAnsiTheme="minorHAnsi" w:cstheme="minorHAnsi"/>
        </w:rPr>
        <w:t xml:space="preserve"> </w:t>
      </w:r>
      <w:r w:rsidRPr="001F5135">
        <w:rPr>
          <w:rStyle w:val="StyleUnderline"/>
          <w:rFonts w:asciiTheme="minorHAnsi" w:hAnsiTheme="minorHAnsi" w:cstheme="minorHAnsi"/>
        </w:rPr>
        <w:t>caused by repeat elections.</w:t>
      </w:r>
    </w:p>
    <w:p w14:paraId="6A4137A7"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Tsur cited several legislative proposals currently supported by IATI that are intended to benefit Israeli industry, including matters of cybersecurity and investments in innovation, but which will remain frozen until at least a new government is formed toward the end of the year.</w:t>
      </w:r>
    </w:p>
    <w:p w14:paraId="6300F50E"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w:t>
      </w:r>
      <w:r w:rsidRPr="001F5135">
        <w:rPr>
          <w:rStyle w:val="StyleUnderline"/>
          <w:rFonts w:asciiTheme="minorHAnsi" w:hAnsiTheme="minorHAnsi" w:cstheme="minorHAnsi"/>
        </w:rPr>
        <w:t>Legislative proposals</w:t>
      </w:r>
      <w:r w:rsidRPr="001F5135">
        <w:rPr>
          <w:rFonts w:asciiTheme="minorHAnsi" w:hAnsiTheme="minorHAnsi" w:cstheme="minorHAnsi"/>
        </w:rPr>
        <w:t xml:space="preserve"> which are important for both the hi-tech industry and the country </w:t>
      </w:r>
      <w:r w:rsidRPr="001F5135">
        <w:rPr>
          <w:rStyle w:val="StyleUnderline"/>
          <w:rFonts w:asciiTheme="minorHAnsi" w:hAnsiTheme="minorHAnsi" w:cstheme="minorHAnsi"/>
        </w:rPr>
        <w:t>will now be stuck, probably for three-quarters of a year,”</w:t>
      </w:r>
      <w:r w:rsidRPr="001F5135">
        <w:rPr>
          <w:rFonts w:asciiTheme="minorHAnsi" w:hAnsiTheme="minorHAnsi" w:cstheme="minorHAnsi"/>
        </w:rPr>
        <w:t xml:space="preserve"> Tsur said.</w:t>
      </w:r>
    </w:p>
    <w:p w14:paraId="36C60FCD" w14:textId="77777777" w:rsidR="002E38E4" w:rsidRPr="001F5135" w:rsidRDefault="002E38E4" w:rsidP="002E38E4">
      <w:pPr>
        <w:rPr>
          <w:rFonts w:asciiTheme="minorHAnsi" w:hAnsiTheme="minorHAnsi" w:cstheme="minorHAnsi"/>
        </w:rPr>
      </w:pPr>
    </w:p>
    <w:p w14:paraId="36BA864A" w14:textId="25EC844B" w:rsidR="002E38E4" w:rsidRPr="001F5135" w:rsidRDefault="002E38E4" w:rsidP="002E38E4">
      <w:pPr>
        <w:pStyle w:val="Heading3"/>
        <w:rPr>
          <w:rFonts w:asciiTheme="minorHAnsi" w:hAnsiTheme="minorHAnsi" w:cstheme="minorHAnsi"/>
        </w:rPr>
      </w:pPr>
      <w:r w:rsidRPr="001F5135">
        <w:rPr>
          <w:rFonts w:asciiTheme="minorHAnsi" w:hAnsiTheme="minorHAnsi" w:cstheme="minorHAnsi"/>
        </w:rPr>
        <w:t>1ar Israeli DA – AT: Econ impact</w:t>
      </w:r>
    </w:p>
    <w:p w14:paraId="3EF56818" w14:textId="77777777" w:rsidR="002E38E4" w:rsidRPr="001F5135" w:rsidRDefault="002E38E4" w:rsidP="002E38E4">
      <w:pPr>
        <w:pStyle w:val="Heading4"/>
        <w:rPr>
          <w:rFonts w:asciiTheme="minorHAnsi" w:hAnsiTheme="minorHAnsi" w:cstheme="minorHAnsi"/>
        </w:rPr>
      </w:pPr>
      <w:r w:rsidRPr="001F5135">
        <w:rPr>
          <w:rFonts w:asciiTheme="minorHAnsi" w:hAnsiTheme="minorHAnsi" w:cstheme="minorHAnsi"/>
        </w:rPr>
        <w:t>New elections already cost billions and thump economic uncertainty</w:t>
      </w:r>
    </w:p>
    <w:p w14:paraId="67A74964" w14:textId="77777777" w:rsidR="002E38E4" w:rsidRPr="001F5135" w:rsidRDefault="002E38E4" w:rsidP="002E38E4">
      <w:pPr>
        <w:rPr>
          <w:rFonts w:asciiTheme="minorHAnsi" w:hAnsiTheme="minorHAnsi" w:cstheme="minorHAnsi"/>
        </w:rPr>
      </w:pPr>
      <w:r w:rsidRPr="001F5135">
        <w:rPr>
          <w:rStyle w:val="Style13ptBold"/>
          <w:rFonts w:asciiTheme="minorHAnsi" w:hAnsiTheme="minorHAnsi" w:cstheme="minorHAnsi"/>
        </w:rPr>
        <w:t>Plesner 6/12</w:t>
      </w:r>
      <w:r w:rsidRPr="001F5135">
        <w:rPr>
          <w:rFonts w:asciiTheme="minorHAnsi" w:hAnsiTheme="minorHAnsi" w:cstheme="minorHAnsi"/>
        </w:rPr>
        <w:t xml:space="preserve">—the president of the Israel Democracy Institute in Jerusalem. (Yohanan, “How to End Israel’s Political Impasse”, Foreign Policy, 2019, </w:t>
      </w:r>
      <w:hyperlink r:id="rId117" w:history="1">
        <w:r w:rsidRPr="001F5135">
          <w:rPr>
            <w:rStyle w:val="Hyperlink"/>
            <w:rFonts w:asciiTheme="minorHAnsi" w:hAnsiTheme="minorHAnsi" w:cstheme="minorHAnsi"/>
          </w:rPr>
          <w:t>https://foreignpolicy.com/2019/06/12/how-to-end-israels-political-impasse-netanyahu-avigdor-lieberman-elections-electoral-reform/</w:t>
        </w:r>
      </w:hyperlink>
      <w:r w:rsidRPr="001F5135">
        <w:rPr>
          <w:rFonts w:asciiTheme="minorHAnsi" w:hAnsiTheme="minorHAnsi" w:cstheme="minorHAnsi"/>
        </w:rPr>
        <w:t>)//EL</w:t>
      </w:r>
    </w:p>
    <w:p w14:paraId="17B77804"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Israel just experienced one of the worst political crises in its short history</w:t>
      </w:r>
      <w:r w:rsidRPr="001F5135">
        <w:rPr>
          <w:rFonts w:asciiTheme="minorHAnsi" w:hAnsiTheme="minorHAnsi" w:cstheme="minorHAnsi"/>
        </w:rPr>
        <w:t xml:space="preserve">. </w:t>
      </w:r>
      <w:r w:rsidRPr="001F5135">
        <w:rPr>
          <w:rStyle w:val="StyleUnderline"/>
          <w:rFonts w:asciiTheme="minorHAnsi" w:hAnsiTheme="minorHAnsi" w:cstheme="minorHAnsi"/>
        </w:rPr>
        <w:t>Less than two months after voters went to the polls</w:t>
      </w:r>
      <w:r w:rsidRPr="001F5135">
        <w:rPr>
          <w:rFonts w:asciiTheme="minorHAnsi" w:hAnsiTheme="minorHAnsi" w:cstheme="minorHAnsi"/>
        </w:rPr>
        <w:t xml:space="preserve">, </w:t>
      </w:r>
      <w:r w:rsidRPr="001F5135">
        <w:rPr>
          <w:rStyle w:val="Emphasis"/>
          <w:rFonts w:asciiTheme="minorHAnsi" w:hAnsiTheme="minorHAnsi" w:cstheme="minorHAnsi"/>
        </w:rPr>
        <w:t>coalition negotiations collapsed</w:t>
      </w:r>
      <w:r w:rsidRPr="001F5135">
        <w:rPr>
          <w:rFonts w:asciiTheme="minorHAnsi" w:hAnsiTheme="minorHAnsi" w:cstheme="minorHAnsi"/>
        </w:rPr>
        <w:t xml:space="preserve"> and </w:t>
      </w:r>
      <w:r w:rsidRPr="001F5135">
        <w:rPr>
          <w:rStyle w:val="StyleUnderline"/>
          <w:rFonts w:asciiTheme="minorHAnsi" w:hAnsiTheme="minorHAnsi" w:cstheme="minorHAnsi"/>
        </w:rPr>
        <w:t>the Knesset voted to dissolve itself,</w:t>
      </w:r>
      <w:r w:rsidRPr="001F5135">
        <w:rPr>
          <w:rFonts w:asciiTheme="minorHAnsi" w:hAnsiTheme="minorHAnsi" w:cstheme="minorHAnsi"/>
        </w:rPr>
        <w:t xml:space="preserve"> </w:t>
      </w:r>
      <w:r w:rsidRPr="001F5135">
        <w:rPr>
          <w:rStyle w:val="StyleUnderline"/>
          <w:rFonts w:asciiTheme="minorHAnsi" w:hAnsiTheme="minorHAnsi" w:cstheme="minorHAnsi"/>
        </w:rPr>
        <w:t>scheduling new elections</w:t>
      </w:r>
      <w:r w:rsidRPr="001F5135">
        <w:rPr>
          <w:rFonts w:asciiTheme="minorHAnsi" w:hAnsiTheme="minorHAnsi" w:cstheme="minorHAnsi"/>
        </w:rPr>
        <w:t xml:space="preserve"> </w:t>
      </w:r>
      <w:r w:rsidRPr="001F5135">
        <w:rPr>
          <w:rStyle w:val="StyleUnderline"/>
          <w:rFonts w:asciiTheme="minorHAnsi" w:hAnsiTheme="minorHAnsi" w:cstheme="minorHAnsi"/>
        </w:rPr>
        <w:t>for</w:t>
      </w:r>
      <w:r w:rsidRPr="001F5135">
        <w:rPr>
          <w:rFonts w:asciiTheme="minorHAnsi" w:hAnsiTheme="minorHAnsi" w:cstheme="minorHAnsi"/>
        </w:rPr>
        <w:t xml:space="preserve"> Sept. 17 at </w:t>
      </w:r>
      <w:r w:rsidRPr="001F5135">
        <w:rPr>
          <w:rStyle w:val="StyleUnderline"/>
          <w:rFonts w:asciiTheme="minorHAnsi" w:hAnsiTheme="minorHAnsi" w:cstheme="minorHAnsi"/>
        </w:rPr>
        <w:t>a cost of an estimated 1.8 billion shekels</w:t>
      </w:r>
      <w:r w:rsidRPr="001F5135">
        <w:rPr>
          <w:rStyle w:val="Emphasis"/>
          <w:rFonts w:asciiTheme="minorHAnsi" w:hAnsiTheme="minorHAnsi" w:cstheme="minorHAnsi"/>
        </w:rPr>
        <w:t xml:space="preserve"> (half a billion dollars)</w:t>
      </w:r>
      <w:r w:rsidRPr="001F5135">
        <w:rPr>
          <w:rFonts w:asciiTheme="minorHAnsi" w:hAnsiTheme="minorHAnsi" w:cstheme="minorHAnsi"/>
        </w:rPr>
        <w:t xml:space="preserve"> in direct and indirect costs to taxpayers.</w:t>
      </w:r>
    </w:p>
    <w:p w14:paraId="74840080"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This mess could have been avoided</w:t>
      </w:r>
      <w:r w:rsidRPr="001F5135">
        <w:rPr>
          <w:rFonts w:asciiTheme="minorHAnsi" w:hAnsiTheme="minorHAnsi" w:cstheme="minorHAnsi"/>
        </w:rPr>
        <w:t xml:space="preserve"> if two simple political reforms had been implemented: The largest party in the Knesset would form the governing coalition and, once in place, the new government would not require a vote of investiture to begin its term. This coming November, when a new government is finally formed, these vital reforms must be the first thing on the agenda.</w:t>
      </w:r>
    </w:p>
    <w:p w14:paraId="0714208B"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One Israeli leader foresaw this</w:t>
      </w:r>
      <w:r w:rsidRPr="001F5135">
        <w:rPr>
          <w:rFonts w:asciiTheme="minorHAnsi" w:hAnsiTheme="minorHAnsi" w:cstheme="minorHAnsi"/>
        </w:rPr>
        <w:t xml:space="preserve"> problem years ago. “</w:t>
      </w:r>
      <w:r w:rsidRPr="001F5135">
        <w:rPr>
          <w:rStyle w:val="StyleUnderline"/>
          <w:rFonts w:asciiTheme="minorHAnsi" w:hAnsiTheme="minorHAnsi" w:cstheme="minorHAnsi"/>
        </w:rPr>
        <w:t>We are splitting into little parties, none of which can lead the state</w:t>
      </w:r>
      <w:r w:rsidRPr="001F5135">
        <w:rPr>
          <w:rFonts w:asciiTheme="minorHAnsi" w:hAnsiTheme="minorHAnsi" w:cstheme="minorHAnsi"/>
        </w:rPr>
        <w:t xml:space="preserve">, and </w:t>
      </w:r>
      <w:r w:rsidRPr="001F5135">
        <w:rPr>
          <w:rStyle w:val="StyleUnderline"/>
          <w:rFonts w:asciiTheme="minorHAnsi" w:hAnsiTheme="minorHAnsi" w:cstheme="minorHAnsi"/>
        </w:rPr>
        <w:t>this problem is getting worse</w:t>
      </w:r>
      <w:r w:rsidRPr="001F5135">
        <w:rPr>
          <w:rFonts w:asciiTheme="minorHAnsi" w:hAnsiTheme="minorHAnsi" w:cstheme="minorHAnsi"/>
        </w:rPr>
        <w:t>,” he argued in a campaign speech in January 2015. “</w:t>
      </w:r>
      <w:r w:rsidRPr="001F5135">
        <w:rPr>
          <w:rStyle w:val="StyleUnderline"/>
          <w:rFonts w:asciiTheme="minorHAnsi" w:hAnsiTheme="minorHAnsi" w:cstheme="minorHAnsi"/>
        </w:rPr>
        <w:t>This has cost us billions</w:t>
      </w:r>
      <w:r w:rsidRPr="001F5135">
        <w:rPr>
          <w:rFonts w:asciiTheme="minorHAnsi" w:hAnsiTheme="minorHAnsi" w:cstheme="minorHAnsi"/>
        </w:rPr>
        <w:t xml:space="preserve">, </w:t>
      </w:r>
      <w:r w:rsidRPr="001F5135">
        <w:rPr>
          <w:rStyle w:val="StyleUnderline"/>
          <w:rFonts w:asciiTheme="minorHAnsi" w:hAnsiTheme="minorHAnsi" w:cstheme="minorHAnsi"/>
        </w:rPr>
        <w:t>not just in election costs</w:t>
      </w:r>
      <w:r w:rsidRPr="001F5135">
        <w:rPr>
          <w:rFonts w:asciiTheme="minorHAnsi" w:hAnsiTheme="minorHAnsi" w:cstheme="minorHAnsi"/>
        </w:rPr>
        <w:t xml:space="preserve"> </w:t>
      </w:r>
      <w:r w:rsidRPr="001F5135">
        <w:rPr>
          <w:rStyle w:val="Emphasis"/>
          <w:rFonts w:asciiTheme="minorHAnsi" w:hAnsiTheme="minorHAnsi" w:cstheme="minorHAnsi"/>
        </w:rPr>
        <w:t>but as a result of the economic uncertainty and the lack of governability</w:t>
      </w:r>
      <w:r w:rsidRPr="001F5135">
        <w:rPr>
          <w:rFonts w:asciiTheme="minorHAnsi" w:hAnsiTheme="minorHAnsi" w:cstheme="minorHAnsi"/>
        </w:rPr>
        <w:t>.” He then pledged to make electoral reform the heart of his agenda.</w:t>
      </w:r>
    </w:p>
    <w:p w14:paraId="2A3139A8" w14:textId="77777777" w:rsidR="002E38E4" w:rsidRPr="001F5135" w:rsidRDefault="002E38E4" w:rsidP="002E38E4">
      <w:pPr>
        <w:rPr>
          <w:rFonts w:asciiTheme="minorHAnsi" w:hAnsiTheme="minorHAnsi" w:cstheme="minorHAnsi"/>
        </w:rPr>
      </w:pPr>
      <w:r w:rsidRPr="001F5135">
        <w:rPr>
          <w:rStyle w:val="StyleUnderline"/>
          <w:rFonts w:asciiTheme="minorHAnsi" w:hAnsiTheme="minorHAnsi" w:cstheme="minorHAnsi"/>
        </w:rPr>
        <w:t>That leader was Prime Minister Benjamin Netanyahu</w:t>
      </w:r>
      <w:r w:rsidRPr="001F5135">
        <w:rPr>
          <w:rFonts w:asciiTheme="minorHAnsi" w:hAnsiTheme="minorHAnsi" w:cstheme="minorHAnsi"/>
        </w:rPr>
        <w:t xml:space="preserve">—and he worked with me and the experts at the Israel Democracy Institute on these reforms </w:t>
      </w:r>
      <w:r w:rsidRPr="001F5135">
        <w:rPr>
          <w:rStyle w:val="StyleUnderline"/>
          <w:rFonts w:asciiTheme="minorHAnsi" w:hAnsiTheme="minorHAnsi" w:cstheme="minorHAnsi"/>
        </w:rPr>
        <w:t>back in 2015</w:t>
      </w:r>
      <w:r w:rsidRPr="001F5135">
        <w:rPr>
          <w:rFonts w:asciiTheme="minorHAnsi" w:hAnsiTheme="minorHAnsi" w:cstheme="minorHAnsi"/>
        </w:rPr>
        <w:t xml:space="preserve">. Last month, </w:t>
      </w:r>
      <w:r w:rsidRPr="001F5135">
        <w:rPr>
          <w:rStyle w:val="StyleUnderline"/>
          <w:rFonts w:asciiTheme="minorHAnsi" w:hAnsiTheme="minorHAnsi" w:cstheme="minorHAnsi"/>
        </w:rPr>
        <w:t>ignoring his own culpability in Israel’s current political chaos,</w:t>
      </w:r>
      <w:r w:rsidRPr="001F5135">
        <w:rPr>
          <w:rFonts w:asciiTheme="minorHAnsi" w:hAnsiTheme="minorHAnsi" w:cstheme="minorHAnsi"/>
        </w:rPr>
        <w:t xml:space="preserve"> </w:t>
      </w:r>
      <w:r w:rsidRPr="001F5135">
        <w:rPr>
          <w:rStyle w:val="StyleUnderline"/>
          <w:rFonts w:asciiTheme="minorHAnsi" w:hAnsiTheme="minorHAnsi" w:cstheme="minorHAnsi"/>
        </w:rPr>
        <w:t xml:space="preserve">Netanyahu compared his country to a parliamentary democracy that has become infamous for its instability </w:t>
      </w:r>
      <w:r w:rsidRPr="001F5135">
        <w:rPr>
          <w:rFonts w:asciiTheme="minorHAnsi" w:hAnsiTheme="minorHAnsi" w:cstheme="minorHAnsi"/>
        </w:rPr>
        <w:t>and lamented this newest election, mockingly asking reporters, “Have we become what Italy once was?”</w:t>
      </w:r>
    </w:p>
    <w:p w14:paraId="3D7DAE9C" w14:textId="77777777" w:rsidR="002E38E4" w:rsidRPr="001F5135" w:rsidRDefault="002E38E4" w:rsidP="002E38E4">
      <w:pPr>
        <w:rPr>
          <w:rFonts w:asciiTheme="minorHAnsi" w:hAnsiTheme="minorHAnsi" w:cstheme="minorHAnsi"/>
        </w:rPr>
      </w:pPr>
      <w:r w:rsidRPr="001F5135">
        <w:rPr>
          <w:rFonts w:asciiTheme="minorHAnsi" w:hAnsiTheme="minorHAnsi" w:cstheme="minorHAnsi"/>
        </w:rPr>
        <w:t xml:space="preserve"> </w:t>
      </w:r>
    </w:p>
    <w:p w14:paraId="6341FD03" w14:textId="77777777" w:rsidR="00687F2D" w:rsidRPr="004B343A" w:rsidRDefault="00687F2D" w:rsidP="004B343A"/>
    <w:p w14:paraId="084DFDA8" w14:textId="77777777" w:rsidR="00304E38" w:rsidRPr="004B343A" w:rsidRDefault="00304E38" w:rsidP="004B343A"/>
    <w:p w14:paraId="75107AE8" w14:textId="77777777" w:rsidR="00934959" w:rsidRPr="004B343A" w:rsidRDefault="00934959" w:rsidP="004B343A"/>
    <w:p w14:paraId="257157AC" w14:textId="77777777" w:rsidR="006D672D" w:rsidRDefault="006D672D" w:rsidP="006D672D">
      <w:pPr>
        <w:pStyle w:val="Heading3"/>
      </w:pPr>
      <w:r>
        <w:t xml:space="preserve">2ac Israeli DA – AT: Lashout impact </w:t>
      </w:r>
    </w:p>
    <w:p w14:paraId="34DBCC97" w14:textId="77777777" w:rsidR="00C34FD4" w:rsidRDefault="00C34FD4" w:rsidP="00C34FD4">
      <w:pPr>
        <w:pStyle w:val="Heading4"/>
      </w:pPr>
      <w:r>
        <w:t xml:space="preserve">Netanyahu doesn’t want war- he knows it would be a suicide mission </w:t>
      </w:r>
    </w:p>
    <w:p w14:paraId="6F4489CE" w14:textId="77777777" w:rsidR="00C34FD4" w:rsidRDefault="00C34FD4" w:rsidP="00C34FD4">
      <w:r w:rsidRPr="00BC44C7">
        <w:rPr>
          <w:rStyle w:val="Style13ptBold"/>
        </w:rPr>
        <w:t>Alpher 6/20</w:t>
      </w:r>
      <w:r>
        <w:t xml:space="preserve">—an opinoin writer for Forward Magazine (Yossi, “The Last Thing Netanyahu Wants Is A War With Iran”, 2019, </w:t>
      </w:r>
      <w:hyperlink r:id="rId118" w:history="1">
        <w:r w:rsidRPr="00716DAB">
          <w:rPr>
            <w:rStyle w:val="Hyperlink"/>
          </w:rPr>
          <w:t>https://forward.com/opinion/426267/the-last-thing-netanyahu-wants-is-a-war-with-iran/</w:t>
        </w:r>
      </w:hyperlink>
      <w:r>
        <w:t>)//EL</w:t>
      </w:r>
    </w:p>
    <w:p w14:paraId="33679295" w14:textId="77777777" w:rsidR="00C34FD4" w:rsidRDefault="00C34FD4" w:rsidP="00C34FD4">
      <w:r>
        <w:t xml:space="preserve">Or does it? </w:t>
      </w:r>
      <w:r w:rsidRPr="00BC44C7">
        <w:rPr>
          <w:rStyle w:val="StyleUnderline"/>
        </w:rPr>
        <w:t>Netanyahu will applaud a US military response against Iran</w:t>
      </w:r>
      <w:r>
        <w:t xml:space="preserve">; Trump, after all, is his political and ideological ally and benefactor. </w:t>
      </w:r>
      <w:r w:rsidRPr="00BC44C7">
        <w:rPr>
          <w:rStyle w:val="Emphasis"/>
        </w:rPr>
        <w:t>But only on condition that Iran’s confrontation</w:t>
      </w:r>
      <w:r>
        <w:t xml:space="preserve"> with the Great Satan </w:t>
      </w:r>
      <w:r w:rsidRPr="00BC44C7">
        <w:rPr>
          <w:rStyle w:val="Emphasis"/>
        </w:rPr>
        <w:t>does not overflow into massive Iranian retaliation against</w:t>
      </w:r>
      <w:r>
        <w:t xml:space="preserve"> the Little Satan, </w:t>
      </w:r>
      <w:r w:rsidRPr="00BC44C7">
        <w:rPr>
          <w:rStyle w:val="Emphasis"/>
        </w:rPr>
        <w:t>Israel</w:t>
      </w:r>
      <w:r>
        <w:t>.</w:t>
      </w:r>
    </w:p>
    <w:p w14:paraId="276F2397" w14:textId="77777777" w:rsidR="00C34FD4" w:rsidRDefault="00C34FD4" w:rsidP="00C34FD4">
      <w:r>
        <w:t xml:space="preserve">If it does overflow, </w:t>
      </w:r>
      <w:r w:rsidRPr="00BC44C7">
        <w:rPr>
          <w:rStyle w:val="StyleUnderline"/>
        </w:rPr>
        <w:t>this could mean medium-range ballistic missiles</w:t>
      </w:r>
      <w:r>
        <w:t xml:space="preserve"> </w:t>
      </w:r>
      <w:r w:rsidRPr="00BC44C7">
        <w:rPr>
          <w:rStyle w:val="StyleUnderline"/>
        </w:rPr>
        <w:t>fired</w:t>
      </w:r>
      <w:r>
        <w:t xml:space="preserve"> from Iran </w:t>
      </w:r>
      <w:r w:rsidRPr="00BC44C7">
        <w:rPr>
          <w:rStyle w:val="StyleUnderline"/>
        </w:rPr>
        <w:t>at Israel</w:t>
      </w:r>
      <w:r>
        <w:t xml:space="preserve">. It could mean </w:t>
      </w:r>
      <w:r w:rsidRPr="00BC44C7">
        <w:rPr>
          <w:rStyle w:val="Emphasis"/>
        </w:rPr>
        <w:t>Hezbollah</w:t>
      </w:r>
      <w:r>
        <w:t xml:space="preserve">, which practically speaking is </w:t>
      </w:r>
      <w:r w:rsidRPr="00BC44C7">
        <w:rPr>
          <w:rStyle w:val="StyleUnderline"/>
        </w:rPr>
        <w:t>Iran’s long deterrent arm on Israel’s Lebanon border</w:t>
      </w:r>
      <w:r>
        <w:t xml:space="preserve">, </w:t>
      </w:r>
      <w:r w:rsidRPr="00BC44C7">
        <w:rPr>
          <w:rStyle w:val="Emphasis"/>
        </w:rPr>
        <w:t>launching thousands of rockets and missiles a day</w:t>
      </w:r>
      <w:r>
        <w:t xml:space="preserve">, </w:t>
      </w:r>
      <w:r w:rsidRPr="00BC44C7">
        <w:rPr>
          <w:rStyle w:val="StyleUnderline"/>
        </w:rPr>
        <w:t>overwhelming</w:t>
      </w:r>
      <w:r>
        <w:t xml:space="preserve"> Israel’s vaunted </w:t>
      </w:r>
      <w:r w:rsidRPr="00BC44C7">
        <w:rPr>
          <w:rStyle w:val="StyleUnderline"/>
        </w:rPr>
        <w:t>anti-missile defenses</w:t>
      </w:r>
      <w:r>
        <w:t xml:space="preserve"> and causing heavy material and human losses. </w:t>
      </w:r>
      <w:r w:rsidRPr="00BC44C7">
        <w:rPr>
          <w:rStyle w:val="StyleUnderline"/>
        </w:rPr>
        <w:t>Hezbollah could also be deployed</w:t>
      </w:r>
      <w:r>
        <w:t xml:space="preserve">, not for the first time, </w:t>
      </w:r>
      <w:r w:rsidRPr="00BC44C7">
        <w:rPr>
          <w:rStyle w:val="StyleUnderline"/>
        </w:rPr>
        <w:t>to carry out terrorist attacks against Israeli targets abroad.</w:t>
      </w:r>
    </w:p>
    <w:p w14:paraId="6DB519F1" w14:textId="77777777" w:rsidR="00C34FD4" w:rsidRPr="00BC44C7" w:rsidRDefault="00C34FD4" w:rsidP="00C34FD4">
      <w:r>
        <w:t xml:space="preserve">All other things being equal, on a day-to-day basis Israel effectively deters Iran—Hezbollah included—while fighting its carefully calculated “campaign between wars” (mabam in Hebrew, an acronym for maaracha bein milhamot) against them in Syria. Note that </w:t>
      </w:r>
      <w:r w:rsidRPr="005B7AF2">
        <w:rPr>
          <w:rStyle w:val="StyleUnderline"/>
        </w:rPr>
        <w:t>Iran has barely responded militarily against Israel</w:t>
      </w:r>
      <w:r>
        <w:t xml:space="preserve">, thereby seemingly verifying the wisdom of selectively attacking its forces and weapons in Syria </w:t>
      </w:r>
      <w:r w:rsidRPr="005B7AF2">
        <w:rPr>
          <w:rStyle w:val="StyleUnderline"/>
        </w:rPr>
        <w:t>while avoiding escalation</w:t>
      </w:r>
      <w:r>
        <w:t>.</w:t>
      </w:r>
    </w:p>
    <w:p w14:paraId="083D2260" w14:textId="77777777" w:rsidR="006D672D" w:rsidRDefault="006D672D" w:rsidP="006D672D">
      <w:pPr>
        <w:pStyle w:val="Heading4"/>
      </w:pPr>
      <w:r>
        <w:t>Israelis don’t want to go to war- and Netanyahu doesn’t need to divert</w:t>
      </w:r>
    </w:p>
    <w:p w14:paraId="2C5C7BE4" w14:textId="77777777" w:rsidR="006D672D" w:rsidRDefault="006D672D" w:rsidP="006D672D">
      <w:r w:rsidRPr="006B77E8">
        <w:rPr>
          <w:rStyle w:val="Style13ptBold"/>
        </w:rPr>
        <w:t>Cook 5/30</w:t>
      </w:r>
      <w:r>
        <w:t xml:space="preserve">—the Eni Enrico Mattei senior fellow for Middle East and Africa studies at the Council on Foreign Relations. (Steven A., “Israel Is at Peace (With Itself)”, Foreign Policy, 2019, </w:t>
      </w:r>
      <w:hyperlink r:id="rId119" w:history="1">
        <w:r>
          <w:rPr>
            <w:rStyle w:val="Hyperlink"/>
          </w:rPr>
          <w:t>https://foreignpolicy.com/2019/05/30/israel-is-at-peace-with-itself/</w:t>
        </w:r>
      </w:hyperlink>
      <w:r>
        <w:t>)//EL</w:t>
      </w:r>
    </w:p>
    <w:p w14:paraId="7309AA73" w14:textId="77777777" w:rsidR="006D672D" w:rsidRPr="006D672D" w:rsidRDefault="006D672D" w:rsidP="006D672D">
      <w:pPr>
        <w:rPr>
          <w:b/>
          <w:iCs/>
          <w:u w:val="single"/>
        </w:rPr>
      </w:pPr>
      <w:r w:rsidRPr="00060620">
        <w:rPr>
          <w:rStyle w:val="StyleUnderline"/>
        </w:rPr>
        <w:t>If Israelis are feeling any sort of worry right now it’s over Iran</w:t>
      </w:r>
      <w:r>
        <w:t xml:space="preserve">—or rather, U.S. President Donald Trump’s Iran policy. </w:t>
      </w:r>
      <w:r w:rsidRPr="00060620">
        <w:rPr>
          <w:rStyle w:val="StyleUnderline"/>
        </w:rPr>
        <w:t>Israel has always been a sort of regional Sparta</w:t>
      </w:r>
      <w:r>
        <w:t>—heavily militarized with steely national security focus—</w:t>
      </w:r>
      <w:r w:rsidRPr="00060620">
        <w:rPr>
          <w:rStyle w:val="Emphasis"/>
        </w:rPr>
        <w:t>but it has also been more cautious than anyone gives it credit for</w:t>
      </w:r>
      <w:r>
        <w:t xml:space="preserve">. </w:t>
      </w:r>
      <w:r w:rsidRPr="00060620">
        <w:rPr>
          <w:rStyle w:val="StyleUnderline"/>
        </w:rPr>
        <w:t>After years of sounding the alarms</w:t>
      </w:r>
      <w:r>
        <w:t>, raising red flags, and otherwise trying to get the attention of just about everyone concerning Iran—efforts that were almost always interpreted as warmongering—</w:t>
      </w:r>
      <w:r w:rsidRPr="00060620">
        <w:rPr>
          <w:rStyle w:val="StyleUnderline"/>
        </w:rPr>
        <w:t>the Israelis are pleased that Trump understands the challenge the Iranians pose and like the squeeze Washington is putting on Tehran.</w:t>
      </w:r>
      <w:r>
        <w:t xml:space="preserve"> </w:t>
      </w:r>
      <w:r w:rsidRPr="00060620">
        <w:rPr>
          <w:rStyle w:val="Emphasis"/>
        </w:rPr>
        <w:t>That is a long way away from wanting war</w:t>
      </w:r>
      <w:r>
        <w:t xml:space="preserve">, however. The </w:t>
      </w:r>
      <w:r w:rsidRPr="00060620">
        <w:rPr>
          <w:rStyle w:val="StyleUnderline"/>
        </w:rPr>
        <w:t>Israelis</w:t>
      </w:r>
      <w:r>
        <w:t xml:space="preserve"> I met </w:t>
      </w:r>
      <w:r w:rsidRPr="00060620">
        <w:rPr>
          <w:rStyle w:val="StyleUnderline"/>
        </w:rPr>
        <w:t>were worried about the price they and their kids would pay in the event of a conflict between the United States and Iran.</w:t>
      </w:r>
      <w:r>
        <w:t xml:space="preserve"> No one believed National Security Advisor John Bolton’s saber-rattling was wise, and they certainly did not want it to be at their behest. Their lives were good, after all. Deterring the Iranians, like what the IDF has been doing in Syria, seems to be their preferred policy, particularly because the Iranian response has been weak.</w:t>
      </w:r>
    </w:p>
    <w:p w14:paraId="2610775C" w14:textId="1E2631F9" w:rsidR="0095168C" w:rsidRDefault="0095168C" w:rsidP="0095168C">
      <w:pPr>
        <w:pStyle w:val="Heading3"/>
      </w:pPr>
      <w:r>
        <w:t>---AT: No Iran Strikes</w:t>
      </w:r>
    </w:p>
    <w:p w14:paraId="565BCDF8" w14:textId="77777777" w:rsidR="0095168C" w:rsidRDefault="0095168C" w:rsidP="0095168C">
      <w:pPr>
        <w:pStyle w:val="Heading4"/>
      </w:pPr>
      <w:r>
        <w:t>Yes first strikes on Iran- Israeli law permits it, empirics</w:t>
      </w:r>
    </w:p>
    <w:p w14:paraId="1AF985B4" w14:textId="77777777" w:rsidR="0095168C" w:rsidRDefault="0095168C" w:rsidP="0095168C">
      <w:r w:rsidRPr="00B101D3">
        <w:rPr>
          <w:rStyle w:val="Style13ptBold"/>
        </w:rPr>
        <w:t>Horschig 6/24</w:t>
      </w:r>
      <w:r>
        <w:t xml:space="preserve">—a doctoral candidate in Security Studies at the University of Central Florida (UCF). (Doreen, “Is Israel Thinking About a Military Strike on Iran? History Tells Us It's Possible.”, The National Interest, 2019, </w:t>
      </w:r>
      <w:hyperlink r:id="rId120" w:history="1">
        <w:r w:rsidRPr="00716DAB">
          <w:rPr>
            <w:rStyle w:val="Hyperlink"/>
          </w:rPr>
          <w:t>https://nationalinterest.org/blog/buzz/israel-thinking-about-military-strike-iran-history-tells-us-its-possible-63976</w:t>
        </w:r>
      </w:hyperlink>
      <w:r>
        <w:t>)//EL</w:t>
      </w:r>
    </w:p>
    <w:p w14:paraId="718AFF5D" w14:textId="77777777" w:rsidR="0095168C" w:rsidRDefault="0095168C" w:rsidP="0095168C">
      <w:r w:rsidRPr="006836D7">
        <w:rPr>
          <w:rStyle w:val="StyleUnderline"/>
        </w:rPr>
        <w:t>Iran shot down a U.S. drone</w:t>
      </w:r>
      <w:r>
        <w:t xml:space="preserve"> on June 19, </w:t>
      </w:r>
      <w:r w:rsidRPr="006836D7">
        <w:rPr>
          <w:rStyle w:val="StyleUnderline"/>
        </w:rPr>
        <w:t>further escalating tensions between Iran and its adversaries</w:t>
      </w:r>
      <w:r>
        <w:t>.</w:t>
      </w:r>
    </w:p>
    <w:p w14:paraId="7C737CBB" w14:textId="77777777" w:rsidR="0095168C" w:rsidRDefault="0095168C" w:rsidP="0095168C">
      <w:r>
        <w:t xml:space="preserve">Relations with Iran have been worsening for months.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 </w:t>
      </w:r>
    </w:p>
    <w:p w14:paraId="75850C24" w14:textId="77777777" w:rsidR="0095168C" w:rsidRDefault="0095168C" w:rsidP="0095168C">
      <w:r>
        <w:t xml:space="preserve">In June, </w:t>
      </w:r>
      <w:r w:rsidRPr="002D3624">
        <w:rPr>
          <w:rStyle w:val="StyleUnderline"/>
        </w:rPr>
        <w:t>Rouhani announced that Iran will restart uranium enrichment</w:t>
      </w:r>
      <w:r>
        <w:t xml:space="preserve">, </w:t>
      </w:r>
      <w:r w:rsidRPr="002D3624">
        <w:rPr>
          <w:rStyle w:val="StyleUnderline"/>
        </w:rPr>
        <w:t>which could put the country on track to develop a nuclear weapon within a year</w:t>
      </w:r>
      <w:r>
        <w:t>. Rouhani’s government insists its uranium will go to civilian nuclear power, not weapons.</w:t>
      </w:r>
    </w:p>
    <w:p w14:paraId="0C2FA4D0" w14:textId="77777777" w:rsidR="0095168C" w:rsidRDefault="0095168C" w:rsidP="0095168C">
      <w:r>
        <w:t>The U.S. is not the only country considering a military response in Iran.</w:t>
      </w:r>
    </w:p>
    <w:p w14:paraId="1AD26A0D" w14:textId="77777777" w:rsidR="0095168C" w:rsidRDefault="0095168C" w:rsidP="0095168C">
      <w:r>
        <w:t>“</w:t>
      </w:r>
      <w:r w:rsidRPr="006836D7">
        <w:rPr>
          <w:rStyle w:val="Emphasis"/>
        </w:rPr>
        <w:t>Israel will not allow Iran to obtain nuclear weapons</w:t>
      </w:r>
      <w:r>
        <w:t xml:space="preserve">,” said Israeli Prime Minister Benjamin Netanyahu on June 17. </w:t>
      </w:r>
      <w:r w:rsidRPr="006836D7">
        <w:rPr>
          <w:rStyle w:val="StyleUnderline"/>
        </w:rPr>
        <w:t>Netanyahu also said Iran must be punished for violating the nuclear agreement</w:t>
      </w:r>
      <w:r>
        <w:t>.</w:t>
      </w:r>
    </w:p>
    <w:p w14:paraId="153B27D4" w14:textId="77777777" w:rsidR="0095168C" w:rsidRDefault="0095168C" w:rsidP="0095168C">
      <w:r w:rsidRPr="006836D7">
        <w:rPr>
          <w:rStyle w:val="StyleUnderline"/>
        </w:rPr>
        <w:t>Israel</w:t>
      </w:r>
      <w:r>
        <w:t xml:space="preserve">, which has faced threats to its national security since its founding as a Jewish homeland in the Middle East in 1948, </w:t>
      </w:r>
      <w:r w:rsidRPr="006836D7">
        <w:rPr>
          <w:rStyle w:val="StyleUnderline"/>
        </w:rPr>
        <w:t>is known to take aggressive, preventive action to protect itself</w:t>
      </w:r>
      <w:r>
        <w:t xml:space="preserve"> – </w:t>
      </w:r>
      <w:r w:rsidRPr="006836D7">
        <w:rPr>
          <w:rStyle w:val="Emphasis"/>
        </w:rPr>
        <w:t>including by launching preemptive strikes on neighboring nations</w:t>
      </w:r>
      <w:r>
        <w:t xml:space="preserve"> it perceives as threatening.</w:t>
      </w:r>
    </w:p>
    <w:p w14:paraId="19739ED9" w14:textId="77777777" w:rsidR="0095168C" w:rsidRPr="002F4A24" w:rsidRDefault="0095168C" w:rsidP="0095168C">
      <w:r>
        <w:t xml:space="preserve">If international relations with Iran grow more volatile, </w:t>
      </w:r>
      <w:r w:rsidRPr="006836D7">
        <w:rPr>
          <w:rStyle w:val="StyleUnderline"/>
        </w:rPr>
        <w:t>Israel could take dramatic, unilateral action against its neighbor and longtime adversary.</w:t>
      </w:r>
    </w:p>
    <w:p w14:paraId="03A1B278" w14:textId="77777777" w:rsidR="0095168C" w:rsidRDefault="0095168C" w:rsidP="0095168C">
      <w:r>
        <w:t xml:space="preserve">How the Begin Doctrine justifies preemptive strikes </w:t>
      </w:r>
    </w:p>
    <w:p w14:paraId="6D484B94" w14:textId="77777777" w:rsidR="0095168C" w:rsidRDefault="0095168C" w:rsidP="0095168C">
      <w:r>
        <w:t>I’m an international security scholar who studies Israel’s proactive use of its military to prevent nuclear buildup in the Middle East.</w:t>
      </w:r>
    </w:p>
    <w:p w14:paraId="0988707E" w14:textId="77777777" w:rsidR="0095168C" w:rsidRDefault="0095168C" w:rsidP="0095168C">
      <w:r w:rsidRPr="006836D7">
        <w:rPr>
          <w:rStyle w:val="StyleUnderline"/>
        </w:rPr>
        <w:t>Israel has a counterproliferation policy</w:t>
      </w:r>
      <w:r>
        <w:t xml:space="preserve">, called the Begin Doctrine, </w:t>
      </w:r>
      <w:r w:rsidRPr="006836D7">
        <w:rPr>
          <w:rStyle w:val="StyleUnderline"/>
        </w:rPr>
        <w:t>which allows it to wage preventive strikes against enemies with w</w:t>
      </w:r>
      <w:r>
        <w:t xml:space="preserve">eapons of </w:t>
      </w:r>
      <w:r w:rsidRPr="006836D7">
        <w:rPr>
          <w:rStyle w:val="StyleUnderline"/>
        </w:rPr>
        <w:t>m</w:t>
      </w:r>
      <w:r>
        <w:t xml:space="preserve">ass </w:t>
      </w:r>
      <w:r w:rsidRPr="006836D7">
        <w:rPr>
          <w:rStyle w:val="StyleUnderline"/>
        </w:rPr>
        <w:t>d</w:t>
      </w:r>
      <w:r>
        <w:t xml:space="preserve">estruction </w:t>
      </w:r>
      <w:r w:rsidRPr="006836D7">
        <w:rPr>
          <w:rStyle w:val="StyleUnderline"/>
        </w:rPr>
        <w:t>programs</w:t>
      </w:r>
      <w:r>
        <w:t xml:space="preserve">. Using the Begin Doctrine as a justification for preemptive strikes, </w:t>
      </w:r>
      <w:r w:rsidRPr="006836D7">
        <w:rPr>
          <w:rStyle w:val="StyleUnderline"/>
        </w:rPr>
        <w:t>the Israeli government has for decades quietly decimated nuclear and chemical facilities across the Middle East</w:t>
      </w:r>
      <w:r>
        <w:t>.</w:t>
      </w:r>
    </w:p>
    <w:p w14:paraId="525051D6" w14:textId="77777777" w:rsidR="0095168C" w:rsidRDefault="0095168C" w:rsidP="0095168C">
      <w:r>
        <w:t>When President Saddam Hussein’s potential nuclear military ambitions raised concerns in 1981, the Israeli government destroyed an Iraqi nuclear reactor in a surprise attack called Operation Opera.</w:t>
      </w:r>
    </w:p>
    <w:p w14:paraId="6E606431" w14:textId="77777777" w:rsidR="0095168C" w:rsidRDefault="0095168C" w:rsidP="0095168C">
      <w:pPr>
        <w:rPr>
          <w:rStyle w:val="StyleUnderline"/>
        </w:rPr>
      </w:pPr>
      <w:r>
        <w:t>“On no account shall we permit an enemy to develop weapons of mass destruction against the people of Israel,” a government release stated at the time. “</w:t>
      </w:r>
      <w:r w:rsidRPr="006836D7">
        <w:rPr>
          <w:rStyle w:val="StyleUnderline"/>
        </w:rPr>
        <w:t>We shall defend the citizens of Israel</w:t>
      </w:r>
      <w:r>
        <w:t xml:space="preserve"> in good time and </w:t>
      </w:r>
      <w:r w:rsidRPr="006836D7">
        <w:rPr>
          <w:rStyle w:val="StyleUnderline"/>
        </w:rPr>
        <w:t>with all the means at our disposal.”</w:t>
      </w:r>
    </w:p>
    <w:p w14:paraId="02F0A9C2" w14:textId="77777777" w:rsidR="0095168C" w:rsidRDefault="0095168C" w:rsidP="0095168C">
      <w:pPr>
        <w:rPr>
          <w:rStyle w:val="StyleUnderline"/>
        </w:rPr>
      </w:pPr>
    </w:p>
    <w:p w14:paraId="65AD37FD" w14:textId="77777777" w:rsidR="0095168C" w:rsidRDefault="0095168C" w:rsidP="0095168C"/>
    <w:p w14:paraId="4149CDD0" w14:textId="77777777" w:rsidR="0095168C" w:rsidRDefault="0095168C" w:rsidP="0095168C">
      <w:pPr>
        <w:pStyle w:val="Heading4"/>
      </w:pPr>
      <w:r>
        <w:t>Yes first strike- Netanyahu sees Iran as an existential threat</w:t>
      </w:r>
    </w:p>
    <w:p w14:paraId="47697A6E" w14:textId="77777777" w:rsidR="0095168C" w:rsidRDefault="0095168C" w:rsidP="0095168C">
      <w:r w:rsidRPr="00B101D3">
        <w:rPr>
          <w:rStyle w:val="Style13ptBold"/>
        </w:rPr>
        <w:t>Horschig 6/24</w:t>
      </w:r>
      <w:r>
        <w:t xml:space="preserve">—a doctoral candidate in Security Studies at the University of Central Florida (UCF). (Doreen, “Is Israel Thinking About a Military Strike on Iran? History Tells Us It's Possible.”, The National Interest, 2019, </w:t>
      </w:r>
      <w:hyperlink r:id="rId121" w:history="1">
        <w:r w:rsidRPr="00716DAB">
          <w:rPr>
            <w:rStyle w:val="Hyperlink"/>
          </w:rPr>
          <w:t>https://nationalinterest.org/blog/buzz/israel-thinking-about-military-strike-iran-history-tells-us-its-possible-63976</w:t>
        </w:r>
      </w:hyperlink>
      <w:r>
        <w:t>)//EL</w:t>
      </w:r>
    </w:p>
    <w:p w14:paraId="348AADF2" w14:textId="77777777" w:rsidR="0095168C" w:rsidRPr="006836D7" w:rsidRDefault="0095168C" w:rsidP="0095168C">
      <w:pPr>
        <w:rPr>
          <w:rStyle w:val="Emphasis"/>
        </w:rPr>
      </w:pPr>
      <w:r>
        <w:t xml:space="preserve">Today, </w:t>
      </w:r>
      <w:r w:rsidRPr="006836D7">
        <w:rPr>
          <w:rStyle w:val="Emphasis"/>
        </w:rPr>
        <w:t>Israel’s government seems strong in its belief that it has the option to strike Iran.</w:t>
      </w:r>
    </w:p>
    <w:p w14:paraId="473FEA8A" w14:textId="77777777" w:rsidR="0095168C" w:rsidRDefault="0095168C" w:rsidP="0095168C">
      <w:r w:rsidRPr="006836D7">
        <w:rPr>
          <w:rStyle w:val="StyleUnderline"/>
        </w:rPr>
        <w:t>Iran’s Islamic fundamentalist government is openly hostile to Israel</w:t>
      </w:r>
      <w:r>
        <w:t xml:space="preserve">. Citing fears that Iran would use nuclear weapons against Israel, </w:t>
      </w:r>
      <w:r w:rsidRPr="006836D7">
        <w:rPr>
          <w:rStyle w:val="StyleUnderline"/>
        </w:rPr>
        <w:t>Netanyahu</w:t>
      </w:r>
      <w:r>
        <w:t xml:space="preserve"> has </w:t>
      </w:r>
      <w:r w:rsidRPr="006836D7">
        <w:rPr>
          <w:rStyle w:val="StyleUnderline"/>
        </w:rPr>
        <w:t>warned</w:t>
      </w:r>
      <w:r>
        <w:t xml:space="preserve">, </w:t>
      </w:r>
      <w:r w:rsidRPr="006836D7">
        <w:rPr>
          <w:rStyle w:val="StyleUnderline"/>
        </w:rPr>
        <w:t>“Iranian acquisition of nuclear weapons would be infinitely more costly than any scenario you can imagine to stop it.”</w:t>
      </w:r>
    </w:p>
    <w:p w14:paraId="7A1590DD" w14:textId="77777777" w:rsidR="0095168C" w:rsidRDefault="0095168C" w:rsidP="0095168C">
      <w:r>
        <w:t>He told Iran and other adversaries not to “test” Israel.</w:t>
      </w:r>
    </w:p>
    <w:p w14:paraId="28635B3C" w14:textId="77777777" w:rsidR="0095168C" w:rsidRDefault="0095168C" w:rsidP="0095168C">
      <w:r w:rsidRPr="006836D7">
        <w:rPr>
          <w:rStyle w:val="StyleUnderline"/>
        </w:rPr>
        <w:t>If</w:t>
      </w:r>
      <w:r>
        <w:t xml:space="preserve"> the nuclear deal ruptures further and </w:t>
      </w:r>
      <w:r w:rsidRPr="006836D7">
        <w:rPr>
          <w:rStyle w:val="StyleUnderline"/>
        </w:rPr>
        <w:t>Iran does restarting uranium enrichment</w:t>
      </w:r>
      <w:r>
        <w:t xml:space="preserve">, </w:t>
      </w:r>
      <w:r w:rsidRPr="006836D7">
        <w:rPr>
          <w:rStyle w:val="StyleUnderline"/>
        </w:rPr>
        <w:t>Israel might launch targeted airstrikes against it</w:t>
      </w:r>
      <w:r>
        <w:t>.</w:t>
      </w:r>
    </w:p>
    <w:p w14:paraId="06AFC479" w14:textId="77777777" w:rsidR="0095168C" w:rsidRDefault="0095168C" w:rsidP="0095168C">
      <w:r>
        <w:t>Risks of an Israeli strike</w:t>
      </w:r>
    </w:p>
    <w:p w14:paraId="201107DD" w14:textId="77777777" w:rsidR="0095168C" w:rsidRDefault="0095168C" w:rsidP="0095168C">
      <w:r>
        <w:t xml:space="preserve">History suggests </w:t>
      </w:r>
      <w:r w:rsidRPr="006836D7">
        <w:rPr>
          <w:rStyle w:val="StyleUnderline"/>
        </w:rPr>
        <w:t>other countries are unlikely to actively deter Israeli military aggression</w:t>
      </w:r>
      <w:r>
        <w:t xml:space="preserve"> in the guise of nuclear nonproliferation.</w:t>
      </w:r>
    </w:p>
    <w:p w14:paraId="48675BB6" w14:textId="77777777" w:rsidR="0095168C" w:rsidRDefault="0095168C" w:rsidP="0095168C">
      <w:r w:rsidRPr="006836D7">
        <w:rPr>
          <w:rStyle w:val="StyleUnderline"/>
        </w:rPr>
        <w:t>The Trump administration has expressed anti-Iranian sentiment</w:t>
      </w:r>
      <w:r>
        <w:t xml:space="preserve"> and is a staunch backer of Netanyahu’s government.</w:t>
      </w:r>
    </w:p>
    <w:p w14:paraId="40363853" w14:textId="77777777" w:rsidR="0095168C" w:rsidRDefault="0095168C" w:rsidP="0095168C">
      <w:r>
        <w:t xml:space="preserve">And while </w:t>
      </w:r>
      <w:r w:rsidRPr="006836D7">
        <w:rPr>
          <w:rStyle w:val="StyleUnderline"/>
        </w:rPr>
        <w:t>European powers</w:t>
      </w:r>
      <w:r>
        <w:t xml:space="preserve"> will recognize preemptive Israeli strikes on nuclear facilities as a violation of international law and of the sovereignty of Israel’s neighbors, they also </w:t>
      </w:r>
      <w:r w:rsidRPr="006836D7">
        <w:rPr>
          <w:rStyle w:val="StyleUnderline"/>
        </w:rPr>
        <w:t>see Iran’s nuclear program as a grave global security concern.</w:t>
      </w:r>
    </w:p>
    <w:p w14:paraId="7B1B8E82" w14:textId="77777777" w:rsidR="0095168C" w:rsidRDefault="0095168C" w:rsidP="0095168C">
      <w:r>
        <w:t>A nuclear Iran could escalate ongoing Middle East conflicts into nuclear exchanges, and, as some commentators say, spur other regional powers like Saudi Arabia and Egypt to develop nuclear weapons themselves.</w:t>
      </w:r>
    </w:p>
    <w:p w14:paraId="6B370091" w14:textId="77777777" w:rsidR="0095168C" w:rsidRDefault="0095168C" w:rsidP="0095168C">
      <w:r>
        <w:t xml:space="preserve">Of course, </w:t>
      </w:r>
      <w:r w:rsidRPr="006836D7">
        <w:rPr>
          <w:rStyle w:val="StyleUnderline"/>
        </w:rPr>
        <w:t>potential Israeli attacks on Iran present their own serious risks</w:t>
      </w:r>
      <w:r>
        <w:t>. Because most of Iran’s reactors are in full operations</w:t>
      </w:r>
      <w:r w:rsidRPr="006836D7">
        <w:rPr>
          <w:rStyle w:val="StyleUnderline"/>
        </w:rPr>
        <w:t>, air strikes may mean cutting off the power supply to Iranian citizens and could release large amounts of radioactive contaminants</w:t>
      </w:r>
      <w:r>
        <w:t xml:space="preserve"> into the air.</w:t>
      </w:r>
    </w:p>
    <w:p w14:paraId="381DB7E2" w14:textId="77777777" w:rsidR="0095168C" w:rsidRDefault="0095168C" w:rsidP="0095168C">
      <w:r w:rsidRPr="006836D7">
        <w:rPr>
          <w:rStyle w:val="Emphasis"/>
        </w:rPr>
        <w:t>Iran</w:t>
      </w:r>
      <w:r>
        <w:t xml:space="preserve">, a militarily well-equipped country, </w:t>
      </w:r>
      <w:r w:rsidRPr="006836D7">
        <w:rPr>
          <w:rStyle w:val="Emphasis"/>
        </w:rPr>
        <w:t>would surely retaliate against any Israeli attacks</w:t>
      </w:r>
      <w:r>
        <w:t xml:space="preserve">. </w:t>
      </w:r>
      <w:r w:rsidRPr="006836D7">
        <w:rPr>
          <w:rStyle w:val="StyleUnderline"/>
        </w:rPr>
        <w:t>That, too, would trigger a conflict that would spiral throughout the Middle East</w:t>
      </w:r>
      <w:r>
        <w:t>.</w:t>
      </w:r>
    </w:p>
    <w:p w14:paraId="672420A8" w14:textId="77777777" w:rsidR="0095168C" w:rsidRDefault="0095168C" w:rsidP="0095168C">
      <w:r>
        <w:t>Of course, Israel faced similar dangers when it went after the weapons programs of Syria, Iraq and other neighbors.</w:t>
      </w:r>
    </w:p>
    <w:p w14:paraId="7005B8C7" w14:textId="77777777" w:rsidR="0095168C" w:rsidRPr="006836D7" w:rsidRDefault="0095168C" w:rsidP="0095168C">
      <w:pPr>
        <w:rPr>
          <w:rStyle w:val="Emphasis"/>
        </w:rPr>
      </w:pPr>
      <w:r w:rsidRPr="006836D7">
        <w:rPr>
          <w:rStyle w:val="Emphasis"/>
        </w:rPr>
        <w:t>If history is any guide, Israel may strike Iran while the world quietly watches.</w:t>
      </w:r>
    </w:p>
    <w:p w14:paraId="268E8BC7" w14:textId="77777777" w:rsidR="0095168C" w:rsidRDefault="0095168C" w:rsidP="0095168C"/>
    <w:p w14:paraId="3A57D38E" w14:textId="77777777" w:rsidR="0095168C" w:rsidRPr="0095168C" w:rsidRDefault="0095168C" w:rsidP="0095168C"/>
    <w:p w14:paraId="4275E06C" w14:textId="44199FB3" w:rsidR="0095168C" w:rsidRDefault="0095168C" w:rsidP="0095168C">
      <w:pPr>
        <w:pStyle w:val="Heading3"/>
      </w:pPr>
      <w:r>
        <w:t>---AT: No Iran Nukes</w:t>
      </w:r>
    </w:p>
    <w:p w14:paraId="3F2F6C85" w14:textId="77777777" w:rsidR="0095168C" w:rsidRDefault="0095168C" w:rsidP="0095168C">
      <w:pPr>
        <w:pStyle w:val="Heading4"/>
      </w:pPr>
      <w:r>
        <w:t>They’ll make the bomb – and we might not know until they fire it</w:t>
      </w:r>
    </w:p>
    <w:p w14:paraId="196309A1" w14:textId="77777777" w:rsidR="0095168C" w:rsidRDefault="0095168C" w:rsidP="0095168C">
      <w:r w:rsidRPr="00156ED7">
        <w:rPr>
          <w:rStyle w:val="Style13ptBold"/>
        </w:rPr>
        <w:t>Mackenzie 5/9</w:t>
      </w:r>
      <w:r>
        <w:t xml:space="preserve">—contributor for New Scientist since 1982, writing on migration and arms control (Debora, </w:t>
      </w:r>
      <w:r w:rsidRPr="00156ED7">
        <w:rPr>
          <w:rStyle w:val="Emphasis"/>
        </w:rPr>
        <w:t>“It may become impossible to tell if Iran starts making a nuclear bomb”</w:t>
      </w:r>
      <w:r>
        <w:t xml:space="preserve">, New Scientist, 2019, </w:t>
      </w:r>
      <w:hyperlink r:id="rId122" w:history="1">
        <w:r w:rsidRPr="00716DAB">
          <w:rPr>
            <w:rStyle w:val="Hyperlink"/>
          </w:rPr>
          <w:t>https://www.newscientist.com/article/2202247-it-may-become-impossible-to-tell-if-iran-starts-making-a-nuclear-bomb/</w:t>
        </w:r>
      </w:hyperlink>
      <w:r>
        <w:t>)//EL</w:t>
      </w:r>
    </w:p>
    <w:p w14:paraId="07751AC4" w14:textId="77777777" w:rsidR="0095168C" w:rsidRDefault="0095168C" w:rsidP="0095168C">
      <w:r>
        <w:t xml:space="preserve">The most ambitious effort ever to peacefully stop a country getting a nuclear bomb hangs by a thread this week. </w:t>
      </w:r>
      <w:r w:rsidRPr="00156ED7">
        <w:rPr>
          <w:rStyle w:val="StyleUnderline"/>
        </w:rPr>
        <w:t>On 8 May</w:t>
      </w:r>
      <w:r>
        <w:t xml:space="preserve"> Iranian president Hassan </w:t>
      </w:r>
      <w:r w:rsidRPr="00156ED7">
        <w:rPr>
          <w:rStyle w:val="StyleUnderline"/>
        </w:rPr>
        <w:t>Rouhani announced that his country would start stockpiling low-enriched uranium</w:t>
      </w:r>
      <w:r>
        <w:t xml:space="preserve"> and heavy water </w:t>
      </w:r>
      <w:r w:rsidRPr="00156ED7">
        <w:rPr>
          <w:rStyle w:val="StyleUnderline"/>
        </w:rPr>
        <w:t>– a potential step towards building nuclear weapons</w:t>
      </w:r>
      <w:r>
        <w:t>.</w:t>
      </w:r>
    </w:p>
    <w:p w14:paraId="32908A4D" w14:textId="77777777" w:rsidR="0095168C" w:rsidRDefault="0095168C" w:rsidP="0095168C">
      <w:r>
        <w:t xml:space="preserve">The move was </w:t>
      </w:r>
      <w:r w:rsidRPr="00156ED7">
        <w:rPr>
          <w:rStyle w:val="StyleUnderline"/>
        </w:rPr>
        <w:t>in response to US sanctions</w:t>
      </w:r>
      <w:r>
        <w:t>, despite Iran’s compliance with the Joint Comprehensive Plan of Action (JCPOA), which aims to limit the country’s potential bomb-making nuclear activities.</w:t>
      </w:r>
    </w:p>
    <w:p w14:paraId="6E166F2E" w14:textId="77777777" w:rsidR="0095168C" w:rsidRDefault="0095168C" w:rsidP="0095168C">
      <w:r w:rsidRPr="00156ED7">
        <w:rPr>
          <w:rStyle w:val="StyleUnderline"/>
        </w:rPr>
        <w:t>JCPOA imposed an unprecedented inspections regime on Iranian nuclear plants</w:t>
      </w:r>
      <w:r>
        <w:t>, which has been testing novel monitoring technology that could severely limit the spread of the bomb.</w:t>
      </w:r>
    </w:p>
    <w:p w14:paraId="6DB4354A" w14:textId="77777777" w:rsidR="0095168C" w:rsidRDefault="0095168C" w:rsidP="0095168C">
      <w:r w:rsidRPr="00156ED7">
        <w:rPr>
          <w:rStyle w:val="StyleUnderline"/>
        </w:rPr>
        <w:t>The deal</w:t>
      </w:r>
      <w:r>
        <w:t xml:space="preserve"> does not stop Iran making enriched uranium to fuel its nuclear power plant, or heavy water for a reactor it was building at Arak. But it </w:t>
      </w:r>
      <w:r w:rsidRPr="00156ED7">
        <w:rPr>
          <w:rStyle w:val="StyleUnderline"/>
        </w:rPr>
        <w:t>prevents it stockpiling either or enriching uranium further towards weapons-grade</w:t>
      </w:r>
      <w:r>
        <w:t>, and says Arak must be re-designed to produce less of another bomb fuel, plutonium.</w:t>
      </w:r>
    </w:p>
    <w:p w14:paraId="356D4235" w14:textId="77777777" w:rsidR="0095168C" w:rsidRDefault="0095168C" w:rsidP="0095168C">
      <w:r>
        <w:t>The incentive for Iran was a lifting of trade sanctions, imposed after it was found to have covertly enriched uranium in the early 2000s. Since then the International Atomic Energy Agency (IAEA) has judged Iran to be in compliance with the deal.</w:t>
      </w:r>
    </w:p>
    <w:p w14:paraId="3B91BB81" w14:textId="77777777" w:rsidR="0095168C" w:rsidRDefault="0095168C" w:rsidP="0095168C">
      <w:r>
        <w:t>But one year ago, US president Donald Trump pulled out of the JCPOA, saying he was unhappy with the deal. The US re-imposed trade sanctions and threatened countries that did business with Iran with severe trade penalties. Since then Iran’s oil exports have since fallen from 2.5 to 1 million barrels a day.</w:t>
      </w:r>
    </w:p>
    <w:p w14:paraId="60D30BF1" w14:textId="77777777" w:rsidR="0095168C" w:rsidRDefault="0095168C" w:rsidP="0095168C">
      <w:r>
        <w:t xml:space="preserve">Now, </w:t>
      </w:r>
      <w:r w:rsidRPr="00156ED7">
        <w:rPr>
          <w:rStyle w:val="StyleUnderline"/>
        </w:rPr>
        <w:t>Rouhani’s pledge means Iran will stop exporting low-enriched uranium and heavy water</w:t>
      </w:r>
      <w:r>
        <w:t xml:space="preserve">, which was mandated by the JCPOA, so </w:t>
      </w:r>
      <w:r w:rsidRPr="00156ED7">
        <w:rPr>
          <w:rStyle w:val="StyleUnderline"/>
        </w:rPr>
        <w:t>Iran could continue production without exceeding caps on stockpiles</w:t>
      </w:r>
      <w:r>
        <w:t>.</w:t>
      </w:r>
    </w:p>
    <w:p w14:paraId="1B7E12B7" w14:textId="77777777" w:rsidR="0095168C" w:rsidRPr="00156ED7" w:rsidRDefault="0095168C" w:rsidP="0095168C">
      <w:pPr>
        <w:rPr>
          <w:rStyle w:val="Emphasis"/>
        </w:rPr>
      </w:pPr>
      <w:r>
        <w:t xml:space="preserve">The build-up of the materials will not immediately violate the JCPOA. But Rouhani added that if European countries do not, in 60 days, find some way for banks and importers to do business with Iran without suffering US sanctions, </w:t>
      </w:r>
      <w:r w:rsidRPr="00156ED7">
        <w:rPr>
          <w:rStyle w:val="StyleUnderline"/>
        </w:rPr>
        <w:t>Iran will start enriching uranium further</w:t>
      </w:r>
      <w:r>
        <w:t xml:space="preserve"> – </w:t>
      </w:r>
      <w:r w:rsidRPr="00156ED7">
        <w:rPr>
          <w:rStyle w:val="StyleUnderline"/>
        </w:rPr>
        <w:t>and build Arak to existing specifications.</w:t>
      </w:r>
      <w:r>
        <w:t xml:space="preserve"> </w:t>
      </w:r>
      <w:r w:rsidRPr="00156ED7">
        <w:rPr>
          <w:rStyle w:val="StyleUnderline"/>
        </w:rPr>
        <w:t>That will be the end of the JCPOA</w:t>
      </w:r>
      <w:r>
        <w:t xml:space="preserve">, </w:t>
      </w:r>
      <w:r w:rsidRPr="00156ED7">
        <w:rPr>
          <w:rStyle w:val="Emphasis"/>
        </w:rPr>
        <w:t>as Iran resumes its path to a bomb.</w:t>
      </w:r>
    </w:p>
    <w:p w14:paraId="4EA0BB1D" w14:textId="77777777" w:rsidR="0095168C" w:rsidRDefault="0095168C" w:rsidP="0095168C">
      <w:r w:rsidRPr="00156ED7">
        <w:rPr>
          <w:rStyle w:val="Emphasis"/>
        </w:rPr>
        <w:t>We may not even know if it does</w:t>
      </w:r>
      <w:r>
        <w:t xml:space="preserve">. </w:t>
      </w:r>
      <w:r w:rsidRPr="00156ED7">
        <w:rPr>
          <w:rStyle w:val="StyleUnderline"/>
        </w:rPr>
        <w:t>The JCPOA provides</w:t>
      </w:r>
      <w:r>
        <w:t xml:space="preserve"> three levels of safeguards in Iran. It gets the </w:t>
      </w:r>
      <w:r w:rsidRPr="00156ED7">
        <w:rPr>
          <w:rStyle w:val="StyleUnderline"/>
        </w:rPr>
        <w:t>standard inspections</w:t>
      </w:r>
      <w:r>
        <w:t xml:space="preserve"> the IAEA does in all countries with nuclear plants; </w:t>
      </w:r>
      <w:r w:rsidRPr="00156ED7">
        <w:rPr>
          <w:rStyle w:val="StyleUnderline"/>
        </w:rPr>
        <w:t>additional inspections agreed in 1997</w:t>
      </w:r>
      <w:r>
        <w:t xml:space="preserve"> and voluntary for IAEA member states; </w:t>
      </w:r>
      <w:r w:rsidRPr="00156ED7">
        <w:rPr>
          <w:rStyle w:val="StyleUnderline"/>
        </w:rPr>
        <w:t>and extra, unprecedented inspections, including continuous monitoring using novel technology</w:t>
      </w:r>
      <w:r>
        <w:t>.</w:t>
      </w:r>
    </w:p>
    <w:p w14:paraId="07373010" w14:textId="77777777" w:rsidR="0095168C" w:rsidRDefault="0095168C" w:rsidP="0095168C">
      <w:r>
        <w:t xml:space="preserve">James Acton of the Carnegie Endowment for International Peace in Washington, says that </w:t>
      </w:r>
      <w:r w:rsidRPr="00156ED7">
        <w:rPr>
          <w:rStyle w:val="StyleUnderline"/>
        </w:rPr>
        <w:t>without the JCPOA, Iran gets only the basic inspections</w:t>
      </w:r>
      <w:r>
        <w:t xml:space="preserve"> – </w:t>
      </w:r>
      <w:r w:rsidRPr="00156ED7">
        <w:rPr>
          <w:rStyle w:val="Emphasis"/>
        </w:rPr>
        <w:t>which it successfully evaded in the past.</w:t>
      </w:r>
      <w:r>
        <w:t xml:space="preserve"> Without extra inspections </w:t>
      </w:r>
      <w:r w:rsidRPr="00156ED7">
        <w:rPr>
          <w:rStyle w:val="StyleUnderline"/>
        </w:rPr>
        <w:t>the IAEA cannot draw credible conclusions about the absence of undeclared activities in Iran</w:t>
      </w:r>
      <w:r>
        <w:t>, says Acton.</w:t>
      </w:r>
    </w:p>
    <w:p w14:paraId="6B3B9832" w14:textId="77777777" w:rsidR="0095168C" w:rsidRDefault="0095168C" w:rsidP="0095168C"/>
    <w:p w14:paraId="684AB3D1" w14:textId="77777777" w:rsidR="0095168C" w:rsidRDefault="0095168C" w:rsidP="0095168C"/>
    <w:p w14:paraId="69575EAA" w14:textId="77777777" w:rsidR="00572E13" w:rsidRDefault="00572E13" w:rsidP="00902D02"/>
    <w:p w14:paraId="3C159617" w14:textId="2010CFA1" w:rsidR="003C7542" w:rsidRDefault="003C7542" w:rsidP="00934959">
      <w:pPr>
        <w:pStyle w:val="Heading1"/>
        <w:rPr>
          <w:rFonts w:asciiTheme="minorHAnsi" w:hAnsiTheme="minorHAnsi" w:cstheme="minorHAnsi"/>
        </w:rPr>
      </w:pPr>
    </w:p>
    <w:p w14:paraId="3FFA2190" w14:textId="77777777" w:rsidR="00EB2EEE" w:rsidRPr="00EB2EEE" w:rsidRDefault="00EB2EEE" w:rsidP="00EB2EEE"/>
    <w:sectPr w:rsidR="00EB2EEE" w:rsidRPr="00EB2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452064B"/>
    <w:multiLevelType w:val="hybridMultilevel"/>
    <w:tmpl w:val="760A0312"/>
    <w:lvl w:ilvl="0" w:tplc="D3C003D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8991000"/>
    <w:docVar w:name="VerbatimVersion" w:val="5.1"/>
  </w:docVars>
  <w:rsids>
    <w:rsidRoot w:val="00FF621E"/>
    <w:rsid w:val="00010D67"/>
    <w:rsid w:val="00012C40"/>
    <w:rsid w:val="000139A3"/>
    <w:rsid w:val="0001415B"/>
    <w:rsid w:val="000267D8"/>
    <w:rsid w:val="000268C6"/>
    <w:rsid w:val="00033066"/>
    <w:rsid w:val="00034F5E"/>
    <w:rsid w:val="00036CEE"/>
    <w:rsid w:val="0004145F"/>
    <w:rsid w:val="00064E58"/>
    <w:rsid w:val="00067EBD"/>
    <w:rsid w:val="00077934"/>
    <w:rsid w:val="00092355"/>
    <w:rsid w:val="000A080B"/>
    <w:rsid w:val="000A3E5B"/>
    <w:rsid w:val="000B0E91"/>
    <w:rsid w:val="000C30A1"/>
    <w:rsid w:val="000E56A5"/>
    <w:rsid w:val="000F1D71"/>
    <w:rsid w:val="00100833"/>
    <w:rsid w:val="00104529"/>
    <w:rsid w:val="00105942"/>
    <w:rsid w:val="00107396"/>
    <w:rsid w:val="001102C9"/>
    <w:rsid w:val="001116F0"/>
    <w:rsid w:val="00111FA0"/>
    <w:rsid w:val="00112E9D"/>
    <w:rsid w:val="001137FD"/>
    <w:rsid w:val="00130E08"/>
    <w:rsid w:val="00131E6D"/>
    <w:rsid w:val="00144A4C"/>
    <w:rsid w:val="00167BB2"/>
    <w:rsid w:val="001700E3"/>
    <w:rsid w:val="00176AB0"/>
    <w:rsid w:val="00177B7D"/>
    <w:rsid w:val="0018322D"/>
    <w:rsid w:val="00195AF4"/>
    <w:rsid w:val="001B1478"/>
    <w:rsid w:val="001B266F"/>
    <w:rsid w:val="001B5776"/>
    <w:rsid w:val="001C18E9"/>
    <w:rsid w:val="001C3921"/>
    <w:rsid w:val="001C4D76"/>
    <w:rsid w:val="001D7520"/>
    <w:rsid w:val="001E514F"/>
    <w:rsid w:val="001E527A"/>
    <w:rsid w:val="001F3435"/>
    <w:rsid w:val="001F50D7"/>
    <w:rsid w:val="001F5135"/>
    <w:rsid w:val="001F5387"/>
    <w:rsid w:val="001F78CE"/>
    <w:rsid w:val="00202496"/>
    <w:rsid w:val="00210DF8"/>
    <w:rsid w:val="00214676"/>
    <w:rsid w:val="00243785"/>
    <w:rsid w:val="00251FC7"/>
    <w:rsid w:val="002538CB"/>
    <w:rsid w:val="002855A7"/>
    <w:rsid w:val="00294235"/>
    <w:rsid w:val="002B146A"/>
    <w:rsid w:val="002B1CBF"/>
    <w:rsid w:val="002B5E17"/>
    <w:rsid w:val="002E38E4"/>
    <w:rsid w:val="002F5DEA"/>
    <w:rsid w:val="00301A02"/>
    <w:rsid w:val="00301ECE"/>
    <w:rsid w:val="00302266"/>
    <w:rsid w:val="00304E38"/>
    <w:rsid w:val="003139F3"/>
    <w:rsid w:val="00315690"/>
    <w:rsid w:val="00316B75"/>
    <w:rsid w:val="00325646"/>
    <w:rsid w:val="0032684E"/>
    <w:rsid w:val="00327FC1"/>
    <w:rsid w:val="00331E0E"/>
    <w:rsid w:val="0034041A"/>
    <w:rsid w:val="003427B4"/>
    <w:rsid w:val="0034355E"/>
    <w:rsid w:val="00345EB3"/>
    <w:rsid w:val="003460F2"/>
    <w:rsid w:val="00351CFD"/>
    <w:rsid w:val="00357E19"/>
    <w:rsid w:val="00367391"/>
    <w:rsid w:val="00372209"/>
    <w:rsid w:val="0038158C"/>
    <w:rsid w:val="00381E2B"/>
    <w:rsid w:val="003869CB"/>
    <w:rsid w:val="003902BA"/>
    <w:rsid w:val="00390AD0"/>
    <w:rsid w:val="003A09E2"/>
    <w:rsid w:val="003B367D"/>
    <w:rsid w:val="003B4664"/>
    <w:rsid w:val="003B6E8E"/>
    <w:rsid w:val="003B767D"/>
    <w:rsid w:val="003C0778"/>
    <w:rsid w:val="003C7542"/>
    <w:rsid w:val="003C7E38"/>
    <w:rsid w:val="003D7AF2"/>
    <w:rsid w:val="003E5497"/>
    <w:rsid w:val="00400DAE"/>
    <w:rsid w:val="0040168C"/>
    <w:rsid w:val="004040CC"/>
    <w:rsid w:val="00405D1A"/>
    <w:rsid w:val="00407037"/>
    <w:rsid w:val="00411DCA"/>
    <w:rsid w:val="0041361F"/>
    <w:rsid w:val="00427825"/>
    <w:rsid w:val="00430CBF"/>
    <w:rsid w:val="004429F4"/>
    <w:rsid w:val="004528A8"/>
    <w:rsid w:val="004605D6"/>
    <w:rsid w:val="0046553A"/>
    <w:rsid w:val="00466A33"/>
    <w:rsid w:val="004675EC"/>
    <w:rsid w:val="00474909"/>
    <w:rsid w:val="00476971"/>
    <w:rsid w:val="00491651"/>
    <w:rsid w:val="00492B42"/>
    <w:rsid w:val="004949EE"/>
    <w:rsid w:val="004A27E0"/>
    <w:rsid w:val="004A4CC8"/>
    <w:rsid w:val="004B343A"/>
    <w:rsid w:val="004C48B5"/>
    <w:rsid w:val="004C60E8"/>
    <w:rsid w:val="004D2D62"/>
    <w:rsid w:val="004D7C9D"/>
    <w:rsid w:val="004E3579"/>
    <w:rsid w:val="004E728B"/>
    <w:rsid w:val="004F39E0"/>
    <w:rsid w:val="004F7E70"/>
    <w:rsid w:val="00517C37"/>
    <w:rsid w:val="0053384B"/>
    <w:rsid w:val="00533B20"/>
    <w:rsid w:val="00537BD5"/>
    <w:rsid w:val="005447BF"/>
    <w:rsid w:val="00546B2F"/>
    <w:rsid w:val="00554547"/>
    <w:rsid w:val="005615AC"/>
    <w:rsid w:val="0056428C"/>
    <w:rsid w:val="0057268A"/>
    <w:rsid w:val="00572E13"/>
    <w:rsid w:val="005B514A"/>
    <w:rsid w:val="005B6918"/>
    <w:rsid w:val="005C0410"/>
    <w:rsid w:val="005C3904"/>
    <w:rsid w:val="005C5A69"/>
    <w:rsid w:val="005D0D30"/>
    <w:rsid w:val="005D2912"/>
    <w:rsid w:val="005E496F"/>
    <w:rsid w:val="005E7F85"/>
    <w:rsid w:val="005F4AE5"/>
    <w:rsid w:val="006065BD"/>
    <w:rsid w:val="0061362C"/>
    <w:rsid w:val="00635053"/>
    <w:rsid w:val="00640DF5"/>
    <w:rsid w:val="00645FA9"/>
    <w:rsid w:val="00647866"/>
    <w:rsid w:val="00654332"/>
    <w:rsid w:val="00665003"/>
    <w:rsid w:val="00670351"/>
    <w:rsid w:val="0067367B"/>
    <w:rsid w:val="00687F2D"/>
    <w:rsid w:val="006957CE"/>
    <w:rsid w:val="006A05AD"/>
    <w:rsid w:val="006A2AD0"/>
    <w:rsid w:val="006B5893"/>
    <w:rsid w:val="006C2375"/>
    <w:rsid w:val="006C2A5A"/>
    <w:rsid w:val="006D4ECC"/>
    <w:rsid w:val="006D5CBD"/>
    <w:rsid w:val="006D672D"/>
    <w:rsid w:val="006E0653"/>
    <w:rsid w:val="006E52F4"/>
    <w:rsid w:val="006E788A"/>
    <w:rsid w:val="00716332"/>
    <w:rsid w:val="00722258"/>
    <w:rsid w:val="00724371"/>
    <w:rsid w:val="007243E5"/>
    <w:rsid w:val="00734F08"/>
    <w:rsid w:val="00744997"/>
    <w:rsid w:val="00751229"/>
    <w:rsid w:val="00752526"/>
    <w:rsid w:val="00765174"/>
    <w:rsid w:val="00766EA0"/>
    <w:rsid w:val="00774A6A"/>
    <w:rsid w:val="00777985"/>
    <w:rsid w:val="007908D0"/>
    <w:rsid w:val="007A2226"/>
    <w:rsid w:val="007A3308"/>
    <w:rsid w:val="007A47D9"/>
    <w:rsid w:val="007A7B74"/>
    <w:rsid w:val="007C282C"/>
    <w:rsid w:val="007F36B2"/>
    <w:rsid w:val="007F5B66"/>
    <w:rsid w:val="0080011C"/>
    <w:rsid w:val="0082227D"/>
    <w:rsid w:val="00823A1C"/>
    <w:rsid w:val="008275F1"/>
    <w:rsid w:val="00845B9D"/>
    <w:rsid w:val="008511E9"/>
    <w:rsid w:val="00860984"/>
    <w:rsid w:val="00860A1A"/>
    <w:rsid w:val="00865D4C"/>
    <w:rsid w:val="00866CEE"/>
    <w:rsid w:val="00875D4E"/>
    <w:rsid w:val="008816E4"/>
    <w:rsid w:val="008864FB"/>
    <w:rsid w:val="00897DB8"/>
    <w:rsid w:val="008A3843"/>
    <w:rsid w:val="008B3ECB"/>
    <w:rsid w:val="008B4E85"/>
    <w:rsid w:val="008C1B2E"/>
    <w:rsid w:val="008C4DAD"/>
    <w:rsid w:val="008D0FE2"/>
    <w:rsid w:val="008D6DBE"/>
    <w:rsid w:val="008E711A"/>
    <w:rsid w:val="00902D02"/>
    <w:rsid w:val="00905BA5"/>
    <w:rsid w:val="00910DAD"/>
    <w:rsid w:val="00914C49"/>
    <w:rsid w:val="0091627E"/>
    <w:rsid w:val="00925BEA"/>
    <w:rsid w:val="00934959"/>
    <w:rsid w:val="0095168C"/>
    <w:rsid w:val="00952BDF"/>
    <w:rsid w:val="0097032B"/>
    <w:rsid w:val="009769F6"/>
    <w:rsid w:val="00982EC5"/>
    <w:rsid w:val="0099595E"/>
    <w:rsid w:val="009A01EF"/>
    <w:rsid w:val="009A656D"/>
    <w:rsid w:val="009B319D"/>
    <w:rsid w:val="009B71CF"/>
    <w:rsid w:val="009C214D"/>
    <w:rsid w:val="009C644E"/>
    <w:rsid w:val="009C690F"/>
    <w:rsid w:val="009C7877"/>
    <w:rsid w:val="009D2EAD"/>
    <w:rsid w:val="009D361F"/>
    <w:rsid w:val="009D4089"/>
    <w:rsid w:val="009D54B2"/>
    <w:rsid w:val="009E1922"/>
    <w:rsid w:val="009E6C28"/>
    <w:rsid w:val="009F0558"/>
    <w:rsid w:val="009F7ED2"/>
    <w:rsid w:val="00A022E5"/>
    <w:rsid w:val="00A16E6F"/>
    <w:rsid w:val="00A233B3"/>
    <w:rsid w:val="00A241E0"/>
    <w:rsid w:val="00A2570A"/>
    <w:rsid w:val="00A3109C"/>
    <w:rsid w:val="00A437D6"/>
    <w:rsid w:val="00A469B6"/>
    <w:rsid w:val="00A46AEF"/>
    <w:rsid w:val="00A51CF9"/>
    <w:rsid w:val="00A61FB1"/>
    <w:rsid w:val="00A65D30"/>
    <w:rsid w:val="00A71FF9"/>
    <w:rsid w:val="00A81650"/>
    <w:rsid w:val="00A83994"/>
    <w:rsid w:val="00A92B78"/>
    <w:rsid w:val="00A93661"/>
    <w:rsid w:val="00A954EB"/>
    <w:rsid w:val="00A95652"/>
    <w:rsid w:val="00AB7362"/>
    <w:rsid w:val="00AC0744"/>
    <w:rsid w:val="00AC0AB8"/>
    <w:rsid w:val="00AE0318"/>
    <w:rsid w:val="00AF56DF"/>
    <w:rsid w:val="00B22CD5"/>
    <w:rsid w:val="00B31E41"/>
    <w:rsid w:val="00B33C6D"/>
    <w:rsid w:val="00B434FE"/>
    <w:rsid w:val="00B4508F"/>
    <w:rsid w:val="00B55AD5"/>
    <w:rsid w:val="00B562B6"/>
    <w:rsid w:val="00B64D01"/>
    <w:rsid w:val="00B65E36"/>
    <w:rsid w:val="00B8057C"/>
    <w:rsid w:val="00B813B9"/>
    <w:rsid w:val="00B93E0C"/>
    <w:rsid w:val="00B97518"/>
    <w:rsid w:val="00BA60F0"/>
    <w:rsid w:val="00BB3A02"/>
    <w:rsid w:val="00BD2AE7"/>
    <w:rsid w:val="00BD6238"/>
    <w:rsid w:val="00BD6F2C"/>
    <w:rsid w:val="00BE399B"/>
    <w:rsid w:val="00BE4264"/>
    <w:rsid w:val="00BE5FEB"/>
    <w:rsid w:val="00BF34D1"/>
    <w:rsid w:val="00BF593B"/>
    <w:rsid w:val="00BF73E7"/>
    <w:rsid w:val="00BF773A"/>
    <w:rsid w:val="00BF7E81"/>
    <w:rsid w:val="00C11680"/>
    <w:rsid w:val="00C13773"/>
    <w:rsid w:val="00C14377"/>
    <w:rsid w:val="00C17CC8"/>
    <w:rsid w:val="00C27121"/>
    <w:rsid w:val="00C2727D"/>
    <w:rsid w:val="00C332F8"/>
    <w:rsid w:val="00C34FD4"/>
    <w:rsid w:val="00C51DA2"/>
    <w:rsid w:val="00C5307B"/>
    <w:rsid w:val="00C54C71"/>
    <w:rsid w:val="00C76528"/>
    <w:rsid w:val="00C801EA"/>
    <w:rsid w:val="00C83417"/>
    <w:rsid w:val="00C85E62"/>
    <w:rsid w:val="00C91DB9"/>
    <w:rsid w:val="00C95FDD"/>
    <w:rsid w:val="00C9604F"/>
    <w:rsid w:val="00CA01BB"/>
    <w:rsid w:val="00CA19AA"/>
    <w:rsid w:val="00CA6501"/>
    <w:rsid w:val="00CB2D01"/>
    <w:rsid w:val="00CC5298"/>
    <w:rsid w:val="00CD736E"/>
    <w:rsid w:val="00CD798D"/>
    <w:rsid w:val="00CE0AB6"/>
    <w:rsid w:val="00CE12D9"/>
    <w:rsid w:val="00CE161E"/>
    <w:rsid w:val="00CE73A0"/>
    <w:rsid w:val="00CF0575"/>
    <w:rsid w:val="00CF526C"/>
    <w:rsid w:val="00CF59A8"/>
    <w:rsid w:val="00D01E8A"/>
    <w:rsid w:val="00D04F6A"/>
    <w:rsid w:val="00D05369"/>
    <w:rsid w:val="00D220F0"/>
    <w:rsid w:val="00D257BD"/>
    <w:rsid w:val="00D308C0"/>
    <w:rsid w:val="00D325A9"/>
    <w:rsid w:val="00D36A8A"/>
    <w:rsid w:val="00D51574"/>
    <w:rsid w:val="00D61409"/>
    <w:rsid w:val="00D6691E"/>
    <w:rsid w:val="00D71170"/>
    <w:rsid w:val="00D75F30"/>
    <w:rsid w:val="00D77F5F"/>
    <w:rsid w:val="00D94B34"/>
    <w:rsid w:val="00D969CD"/>
    <w:rsid w:val="00DA1C92"/>
    <w:rsid w:val="00DA25D4"/>
    <w:rsid w:val="00DA3238"/>
    <w:rsid w:val="00DA6538"/>
    <w:rsid w:val="00DB012A"/>
    <w:rsid w:val="00DB15BF"/>
    <w:rsid w:val="00DB634D"/>
    <w:rsid w:val="00DB6484"/>
    <w:rsid w:val="00DC11FF"/>
    <w:rsid w:val="00DE5637"/>
    <w:rsid w:val="00DF3BC3"/>
    <w:rsid w:val="00E014EF"/>
    <w:rsid w:val="00E147D5"/>
    <w:rsid w:val="00E1586C"/>
    <w:rsid w:val="00E15E75"/>
    <w:rsid w:val="00E16D2E"/>
    <w:rsid w:val="00E24662"/>
    <w:rsid w:val="00E246DD"/>
    <w:rsid w:val="00E44B8A"/>
    <w:rsid w:val="00E516C6"/>
    <w:rsid w:val="00E5262C"/>
    <w:rsid w:val="00E53EDF"/>
    <w:rsid w:val="00E611D3"/>
    <w:rsid w:val="00E62829"/>
    <w:rsid w:val="00E62F6B"/>
    <w:rsid w:val="00E816D5"/>
    <w:rsid w:val="00E92850"/>
    <w:rsid w:val="00E956C0"/>
    <w:rsid w:val="00EB2EEE"/>
    <w:rsid w:val="00EB3979"/>
    <w:rsid w:val="00EC7DC4"/>
    <w:rsid w:val="00ED30CF"/>
    <w:rsid w:val="00ED47A3"/>
    <w:rsid w:val="00ED79D1"/>
    <w:rsid w:val="00EE1216"/>
    <w:rsid w:val="00EE2578"/>
    <w:rsid w:val="00EE60D7"/>
    <w:rsid w:val="00F063D1"/>
    <w:rsid w:val="00F144EA"/>
    <w:rsid w:val="00F176EF"/>
    <w:rsid w:val="00F26527"/>
    <w:rsid w:val="00F2673F"/>
    <w:rsid w:val="00F45E10"/>
    <w:rsid w:val="00F533E1"/>
    <w:rsid w:val="00F551E2"/>
    <w:rsid w:val="00F55A90"/>
    <w:rsid w:val="00F6364A"/>
    <w:rsid w:val="00F66145"/>
    <w:rsid w:val="00F71865"/>
    <w:rsid w:val="00F7640C"/>
    <w:rsid w:val="00F86FE2"/>
    <w:rsid w:val="00F9113A"/>
    <w:rsid w:val="00F92080"/>
    <w:rsid w:val="00FB3B6D"/>
    <w:rsid w:val="00FB4C8C"/>
    <w:rsid w:val="00FC0271"/>
    <w:rsid w:val="00FE2546"/>
    <w:rsid w:val="00FE50EF"/>
    <w:rsid w:val="00FF05FF"/>
    <w:rsid w:val="00FF2681"/>
    <w:rsid w:val="00FF53A6"/>
    <w:rsid w:val="00FF6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913E"/>
  <w15:chartTrackingRefBased/>
  <w15:docId w15:val="{CEC28C06-A11B-4423-B494-4DB8153C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92B78"/>
    <w:rPr>
      <w:rFonts w:ascii="Calibri" w:hAnsi="Calibri" w:cs="Calibri"/>
    </w:rPr>
  </w:style>
  <w:style w:type="paragraph" w:styleId="Heading1">
    <w:name w:val="heading 1"/>
    <w:aliases w:val="Pocket"/>
    <w:basedOn w:val="Normal"/>
    <w:next w:val="Normal"/>
    <w:link w:val="Heading1Char"/>
    <w:qFormat/>
    <w:rsid w:val="00A92B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2B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2B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uiPriority w:val="3"/>
    <w:unhideWhenUsed/>
    <w:qFormat/>
    <w:rsid w:val="00A92B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1B266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92B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B78"/>
  </w:style>
  <w:style w:type="character" w:customStyle="1" w:styleId="Heading1Char">
    <w:name w:val="Heading 1 Char"/>
    <w:aliases w:val="Pocket Char"/>
    <w:basedOn w:val="DefaultParagraphFont"/>
    <w:link w:val="Heading1"/>
    <w:rsid w:val="00A92B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2B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2B7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Dont use Char"/>
    <w:basedOn w:val="DefaultParagraphFont"/>
    <w:link w:val="Heading4"/>
    <w:uiPriority w:val="3"/>
    <w:rsid w:val="00A92B7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A92B7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92B78"/>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B,Minimized Char,Heading 3 Char Char Char Char Char,ci"/>
    <w:basedOn w:val="DefaultParagraphFont"/>
    <w:uiPriority w:val="6"/>
    <w:qFormat/>
    <w:rsid w:val="00A92B78"/>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A92B78"/>
    <w:rPr>
      <w:color w:val="auto"/>
      <w:u w:val="none"/>
    </w:rPr>
  </w:style>
  <w:style w:type="character" w:styleId="FollowedHyperlink">
    <w:name w:val="FollowedHyperlink"/>
    <w:basedOn w:val="DefaultParagraphFont"/>
    <w:uiPriority w:val="99"/>
    <w:semiHidden/>
    <w:unhideWhenUsed/>
    <w:rsid w:val="00A92B78"/>
    <w:rPr>
      <w:color w:val="auto"/>
      <w:u w:val="none"/>
    </w:rPr>
  </w:style>
  <w:style w:type="paragraph" w:styleId="ListParagraph">
    <w:name w:val="List Paragraph"/>
    <w:basedOn w:val="Normal"/>
    <w:uiPriority w:val="99"/>
    <w:unhideWhenUsed/>
    <w:qFormat/>
    <w:rsid w:val="00FF621E"/>
    <w:pPr>
      <w:ind w:left="720"/>
      <w:contextualSpacing/>
    </w:pPr>
  </w:style>
  <w:style w:type="character" w:styleId="UnresolvedMention">
    <w:name w:val="Unresolved Mention"/>
    <w:basedOn w:val="DefaultParagraphFont"/>
    <w:uiPriority w:val="99"/>
    <w:semiHidden/>
    <w:unhideWhenUsed/>
    <w:rsid w:val="00A65D30"/>
    <w:rPr>
      <w:color w:val="605E5C"/>
      <w:shd w:val="clear" w:color="auto" w:fill="E1DFDD"/>
    </w:rPr>
  </w:style>
  <w:style w:type="paragraph" w:styleId="PlainText">
    <w:name w:val="Plain Text"/>
    <w:basedOn w:val="Normal"/>
    <w:link w:val="PlainTextChar"/>
    <w:rsid w:val="00C51DA2"/>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C51DA2"/>
    <w:rPr>
      <w:rFonts w:ascii="Calibri" w:eastAsia="Times New Roman" w:hAnsi="Calibri" w:cs="Times New Roman"/>
      <w:sz w:val="24"/>
      <w:szCs w:val="24"/>
    </w:rPr>
  </w:style>
  <w:style w:type="paragraph" w:customStyle="1" w:styleId="textbold">
    <w:name w:val="text bold"/>
    <w:basedOn w:val="Normal"/>
    <w:link w:val="Emphasis"/>
    <w:uiPriority w:val="7"/>
    <w:qFormat/>
    <w:rsid w:val="009C690F"/>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9C690F"/>
    <w:rPr>
      <w:rFonts w:ascii="Garamond" w:hAnsi="Garamond"/>
      <w:b/>
      <w:szCs w:val="28"/>
      <w:lang w:val="en-US" w:eastAsia="en-US" w:bidi="ar-SA"/>
    </w:rPr>
  </w:style>
  <w:style w:type="character" w:customStyle="1" w:styleId="Style1Char1">
    <w:name w:val="Style1 Char1"/>
    <w:basedOn w:val="DefaultParagraphFont"/>
    <w:rsid w:val="009C690F"/>
    <w:rPr>
      <w:rFonts w:ascii="Calibri" w:eastAsia="SimSun" w:hAnsi="Calibri"/>
      <w:szCs w:val="24"/>
      <w:u w:val="single"/>
      <w:lang w:eastAsia="zh-CN"/>
    </w:rPr>
  </w:style>
  <w:style w:type="character" w:customStyle="1" w:styleId="Style1Char">
    <w:name w:val="Style1 Char"/>
    <w:basedOn w:val="DefaultParagraphFont"/>
    <w:rsid w:val="009C690F"/>
    <w:rPr>
      <w:rFonts w:eastAsia="SimSun"/>
      <w:sz w:val="20"/>
      <w:szCs w:val="24"/>
      <w:u w:val="single"/>
      <w:lang w:val="en-US" w:eastAsia="zh-CN" w:bidi="ar-SA"/>
    </w:rPr>
  </w:style>
  <w:style w:type="character" w:customStyle="1" w:styleId="underline">
    <w:name w:val="underline"/>
    <w:basedOn w:val="DefaultParagraphFont"/>
    <w:qFormat/>
    <w:rsid w:val="009C690F"/>
    <w:rPr>
      <w:rFonts w:ascii="Times New Roman" w:hAnsi="Times New Roman"/>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9C690F"/>
    <w:rPr>
      <w:sz w:val="20"/>
      <w:u w:val="single"/>
    </w:rPr>
  </w:style>
  <w:style w:type="paragraph" w:styleId="Title">
    <w:name w:val="Title"/>
    <w:aliases w:val="title,UNDERLINE,Cites and Cards,Bold Underlined,Block Heading"/>
    <w:basedOn w:val="Normal"/>
    <w:next w:val="Normal"/>
    <w:link w:val="TitleChar"/>
    <w:uiPriority w:val="6"/>
    <w:qFormat/>
    <w:rsid w:val="009C690F"/>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9C690F"/>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FB3B6D"/>
    <w:rPr>
      <w:sz w:val="16"/>
      <w:szCs w:val="16"/>
    </w:rPr>
  </w:style>
  <w:style w:type="paragraph" w:styleId="CommentText">
    <w:name w:val="annotation text"/>
    <w:basedOn w:val="Normal"/>
    <w:link w:val="CommentTextChar"/>
    <w:uiPriority w:val="99"/>
    <w:semiHidden/>
    <w:unhideWhenUsed/>
    <w:rsid w:val="00FB3B6D"/>
    <w:pPr>
      <w:spacing w:line="240" w:lineRule="auto"/>
    </w:pPr>
    <w:rPr>
      <w:sz w:val="20"/>
      <w:szCs w:val="20"/>
    </w:rPr>
  </w:style>
  <w:style w:type="character" w:customStyle="1" w:styleId="CommentTextChar">
    <w:name w:val="Comment Text Char"/>
    <w:basedOn w:val="DefaultParagraphFont"/>
    <w:link w:val="CommentText"/>
    <w:uiPriority w:val="99"/>
    <w:semiHidden/>
    <w:rsid w:val="00FB3B6D"/>
    <w:rPr>
      <w:rFonts w:ascii="Calibri" w:hAnsi="Calibri" w:cs="Calibri"/>
      <w:sz w:val="20"/>
      <w:szCs w:val="20"/>
    </w:rPr>
  </w:style>
  <w:style w:type="paragraph" w:styleId="BalloonText">
    <w:name w:val="Balloon Text"/>
    <w:basedOn w:val="Normal"/>
    <w:link w:val="BalloonTextChar"/>
    <w:uiPriority w:val="99"/>
    <w:semiHidden/>
    <w:unhideWhenUsed/>
    <w:rsid w:val="00FB3B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3B6D"/>
    <w:rPr>
      <w:rFonts w:ascii="Segoe UI" w:hAnsi="Segoe UI" w:cs="Segoe UI"/>
      <w:sz w:val="18"/>
      <w:szCs w:val="18"/>
    </w:rPr>
  </w:style>
  <w:style w:type="paragraph" w:styleId="HTMLPreformatted">
    <w:name w:val="HTML Preformatted"/>
    <w:basedOn w:val="Normal"/>
    <w:link w:val="HTMLPreformattedChar"/>
    <w:uiPriority w:val="99"/>
    <w:semiHidden/>
    <w:unhideWhenUsed/>
    <w:rsid w:val="005F4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4AE5"/>
    <w:rPr>
      <w:rFonts w:ascii="Courier New" w:eastAsia="Times New Roman" w:hAnsi="Courier New" w:cs="Courier New"/>
      <w:sz w:val="20"/>
      <w:szCs w:val="20"/>
    </w:rPr>
  </w:style>
  <w:style w:type="paragraph" w:styleId="NormalWeb">
    <w:name w:val="Normal (Web)"/>
    <w:basedOn w:val="Normal"/>
    <w:uiPriority w:val="99"/>
    <w:semiHidden/>
    <w:unhideWhenUsed/>
    <w:rsid w:val="00F265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inner">
    <w:name w:val="drop-cap__inner"/>
    <w:basedOn w:val="DefaultParagraphFont"/>
    <w:rsid w:val="00F26527"/>
  </w:style>
  <w:style w:type="character" w:customStyle="1" w:styleId="Heading5Char">
    <w:name w:val="Heading 5 Char"/>
    <w:basedOn w:val="DefaultParagraphFont"/>
    <w:link w:val="Heading5"/>
    <w:uiPriority w:val="99"/>
    <w:semiHidden/>
    <w:rsid w:val="001B266F"/>
    <w:rPr>
      <w:rFonts w:asciiTheme="majorHAnsi" w:eastAsiaTheme="majorEastAsia" w:hAnsiTheme="majorHAnsi" w:cstheme="majorBidi"/>
      <w:color w:val="2E74B5" w:themeColor="accent1" w:themeShade="BF"/>
    </w:rPr>
  </w:style>
  <w:style w:type="paragraph" w:customStyle="1" w:styleId="selectionshareable">
    <w:name w:val="selectionshareable"/>
    <w:basedOn w:val="Normal"/>
    <w:rsid w:val="001B26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4Char">
    <w:name w:val="Style4 Char"/>
    <w:basedOn w:val="DefaultParagraphFont"/>
    <w:link w:val="Style4"/>
    <w:rsid w:val="001F5135"/>
    <w:rPr>
      <w:rFonts w:ascii="Arial Narrow" w:hAnsi="Arial Narrow"/>
      <w:u w:val="single"/>
    </w:rPr>
  </w:style>
  <w:style w:type="paragraph" w:customStyle="1" w:styleId="Style4">
    <w:name w:val="Style4"/>
    <w:basedOn w:val="Normal"/>
    <w:link w:val="Style4Char"/>
    <w:rsid w:val="001F5135"/>
    <w:pPr>
      <w:spacing w:after="0" w:line="240" w:lineRule="auto"/>
    </w:pPr>
    <w:rPr>
      <w:rFonts w:ascii="Arial Narrow" w:hAnsi="Arial Narrow" w:cstheme="minorBidi"/>
      <w:u w:val="single"/>
    </w:rPr>
  </w:style>
  <w:style w:type="character" w:customStyle="1" w:styleId="Style11ptUnderline">
    <w:name w:val="Style 11 pt Underline"/>
    <w:basedOn w:val="DefaultParagraphFont"/>
    <w:rsid w:val="001F5135"/>
    <w:rPr>
      <w:sz w:val="20"/>
      <w:u w:val="single"/>
    </w:rPr>
  </w:style>
  <w:style w:type="character" w:customStyle="1" w:styleId="Style11pt">
    <w:name w:val="Style 11 pt"/>
    <w:basedOn w:val="DefaultParagraphFont"/>
    <w:rsid w:val="001F5135"/>
    <w:rPr>
      <w:sz w:val="20"/>
    </w:rPr>
  </w:style>
  <w:style w:type="character" w:customStyle="1" w:styleId="UnderlineChar">
    <w:name w:val="Underline Char"/>
    <w:basedOn w:val="DefaultParagraphFont"/>
    <w:rsid w:val="00EE1216"/>
    <w:rPr>
      <w:rFonts w:ascii="Georgia" w:eastAsia="Calibri" w:hAnsi="Georgia"/>
      <w:sz w:val="22"/>
      <w:szCs w:val="22"/>
      <w:u w:val="single"/>
    </w:rPr>
  </w:style>
  <w:style w:type="paragraph" w:styleId="NoSpacing">
    <w:name w:val="No Spacing"/>
    <w:basedOn w:val="Normal"/>
    <w:uiPriority w:val="1"/>
    <w:qFormat/>
    <w:rsid w:val="005B6918"/>
    <w:pPr>
      <w:spacing w:before="100" w:beforeAutospacing="1" w:after="100" w:afterAutospacing="1" w:line="240" w:lineRule="auto"/>
    </w:pPr>
    <w:rPr>
      <w:rFonts w:ascii="Times New Roman" w:eastAsia="Times New Roman" w:hAnsi="Times New Roman" w:cs="Times New Roman"/>
      <w:sz w:val="24"/>
    </w:rPr>
  </w:style>
  <w:style w:type="paragraph" w:styleId="Revision">
    <w:name w:val="Revision"/>
    <w:hidden/>
    <w:uiPriority w:val="99"/>
    <w:semiHidden/>
    <w:rsid w:val="008D6DB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7670">
      <w:bodyDiv w:val="1"/>
      <w:marLeft w:val="0"/>
      <w:marRight w:val="0"/>
      <w:marTop w:val="0"/>
      <w:marBottom w:val="0"/>
      <w:divBdr>
        <w:top w:val="none" w:sz="0" w:space="0" w:color="auto"/>
        <w:left w:val="none" w:sz="0" w:space="0" w:color="auto"/>
        <w:bottom w:val="none" w:sz="0" w:space="0" w:color="auto"/>
        <w:right w:val="none" w:sz="0" w:space="0" w:color="auto"/>
      </w:divBdr>
      <w:divsChild>
        <w:div w:id="1141456414">
          <w:marLeft w:val="0"/>
          <w:marRight w:val="0"/>
          <w:marTop w:val="0"/>
          <w:marBottom w:val="0"/>
          <w:divBdr>
            <w:top w:val="none" w:sz="0" w:space="0" w:color="auto"/>
            <w:left w:val="none" w:sz="0" w:space="0" w:color="auto"/>
            <w:bottom w:val="none" w:sz="0" w:space="0" w:color="auto"/>
            <w:right w:val="none" w:sz="0" w:space="0" w:color="auto"/>
          </w:divBdr>
          <w:divsChild>
            <w:div w:id="1258752354">
              <w:marLeft w:val="0"/>
              <w:marRight w:val="0"/>
              <w:marTop w:val="0"/>
              <w:marBottom w:val="0"/>
              <w:divBdr>
                <w:top w:val="none" w:sz="0" w:space="0" w:color="auto"/>
                <w:left w:val="none" w:sz="0" w:space="0" w:color="auto"/>
                <w:bottom w:val="none" w:sz="0" w:space="0" w:color="auto"/>
                <w:right w:val="none" w:sz="0" w:space="0" w:color="auto"/>
              </w:divBdr>
            </w:div>
            <w:div w:id="571627221">
              <w:marLeft w:val="94"/>
              <w:marRight w:val="94"/>
              <w:marTop w:val="375"/>
              <w:marBottom w:val="0"/>
              <w:divBdr>
                <w:top w:val="none" w:sz="0" w:space="0" w:color="auto"/>
                <w:left w:val="none" w:sz="0" w:space="0" w:color="auto"/>
                <w:bottom w:val="none" w:sz="0" w:space="0" w:color="auto"/>
                <w:right w:val="none" w:sz="0" w:space="0" w:color="auto"/>
              </w:divBdr>
              <w:divsChild>
                <w:div w:id="745804135">
                  <w:marLeft w:val="0"/>
                  <w:marRight w:val="0"/>
                  <w:marTop w:val="0"/>
                  <w:marBottom w:val="0"/>
                  <w:divBdr>
                    <w:top w:val="none" w:sz="0" w:space="0" w:color="auto"/>
                    <w:left w:val="none" w:sz="0" w:space="0" w:color="auto"/>
                    <w:bottom w:val="none" w:sz="0" w:space="0" w:color="auto"/>
                    <w:right w:val="none" w:sz="0" w:space="0" w:color="auto"/>
                  </w:divBdr>
                  <w:divsChild>
                    <w:div w:id="841892259">
                      <w:marLeft w:val="0"/>
                      <w:marRight w:val="0"/>
                      <w:marTop w:val="0"/>
                      <w:marBottom w:val="0"/>
                      <w:divBdr>
                        <w:top w:val="none" w:sz="0" w:space="0" w:color="auto"/>
                        <w:left w:val="none" w:sz="0" w:space="0" w:color="auto"/>
                        <w:bottom w:val="none" w:sz="0" w:space="0" w:color="auto"/>
                        <w:right w:val="none" w:sz="0" w:space="0" w:color="auto"/>
                      </w:divBdr>
                      <w:divsChild>
                        <w:div w:id="1988171517">
                          <w:marLeft w:val="0"/>
                          <w:marRight w:val="0"/>
                          <w:marTop w:val="0"/>
                          <w:marBottom w:val="0"/>
                          <w:divBdr>
                            <w:top w:val="none" w:sz="0" w:space="0" w:color="auto"/>
                            <w:left w:val="none" w:sz="0" w:space="0" w:color="auto"/>
                            <w:bottom w:val="none" w:sz="0" w:space="0" w:color="auto"/>
                            <w:right w:val="none" w:sz="0" w:space="0" w:color="auto"/>
                          </w:divBdr>
                        </w:div>
                        <w:div w:id="908341032">
                          <w:marLeft w:val="0"/>
                          <w:marRight w:val="0"/>
                          <w:marTop w:val="0"/>
                          <w:marBottom w:val="0"/>
                          <w:divBdr>
                            <w:top w:val="none" w:sz="0" w:space="0" w:color="auto"/>
                            <w:left w:val="none" w:sz="0" w:space="0" w:color="auto"/>
                            <w:bottom w:val="none" w:sz="0" w:space="0" w:color="auto"/>
                            <w:right w:val="none" w:sz="0" w:space="0" w:color="auto"/>
                          </w:divBdr>
                          <w:divsChild>
                            <w:div w:id="17357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119956">
          <w:marLeft w:val="0"/>
          <w:marRight w:val="0"/>
          <w:marTop w:val="645"/>
          <w:marBottom w:val="645"/>
          <w:divBdr>
            <w:top w:val="single" w:sz="6" w:space="9" w:color="F3F3F3"/>
            <w:left w:val="none" w:sz="0" w:space="0" w:color="auto"/>
            <w:bottom w:val="single" w:sz="6" w:space="23" w:color="F3F3F3"/>
            <w:right w:val="none" w:sz="0" w:space="0" w:color="auto"/>
          </w:divBdr>
          <w:divsChild>
            <w:div w:id="669646930">
              <w:marLeft w:val="0"/>
              <w:marRight w:val="0"/>
              <w:marTop w:val="0"/>
              <w:marBottom w:val="135"/>
              <w:divBdr>
                <w:top w:val="none" w:sz="0" w:space="0" w:color="auto"/>
                <w:left w:val="none" w:sz="0" w:space="0" w:color="auto"/>
                <w:bottom w:val="none" w:sz="0" w:space="0" w:color="auto"/>
                <w:right w:val="none" w:sz="0" w:space="0" w:color="auto"/>
              </w:divBdr>
            </w:div>
          </w:divsChild>
        </w:div>
        <w:div w:id="272905005">
          <w:marLeft w:val="0"/>
          <w:marRight w:val="0"/>
          <w:marTop w:val="0"/>
          <w:marBottom w:val="0"/>
          <w:divBdr>
            <w:top w:val="none" w:sz="0" w:space="0" w:color="auto"/>
            <w:left w:val="none" w:sz="0" w:space="0" w:color="auto"/>
            <w:bottom w:val="none" w:sz="0" w:space="0" w:color="auto"/>
            <w:right w:val="none" w:sz="0" w:space="0" w:color="auto"/>
          </w:divBdr>
          <w:divsChild>
            <w:div w:id="1077555872">
              <w:marLeft w:val="0"/>
              <w:marRight w:val="0"/>
              <w:marTop w:val="0"/>
              <w:marBottom w:val="0"/>
              <w:divBdr>
                <w:top w:val="none" w:sz="0" w:space="0" w:color="auto"/>
                <w:left w:val="none" w:sz="0" w:space="0" w:color="auto"/>
                <w:bottom w:val="none" w:sz="0" w:space="0" w:color="auto"/>
                <w:right w:val="none" w:sz="0" w:space="0" w:color="auto"/>
              </w:divBdr>
              <w:divsChild>
                <w:div w:id="265581498">
                  <w:marLeft w:val="0"/>
                  <w:marRight w:val="0"/>
                  <w:marTop w:val="375"/>
                  <w:marBottom w:val="375"/>
                  <w:divBdr>
                    <w:top w:val="none" w:sz="0" w:space="0" w:color="auto"/>
                    <w:left w:val="none" w:sz="0" w:space="0" w:color="auto"/>
                    <w:bottom w:val="none" w:sz="0" w:space="0" w:color="auto"/>
                    <w:right w:val="none" w:sz="0" w:space="0" w:color="auto"/>
                  </w:divBdr>
                  <w:divsChild>
                    <w:div w:id="14076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1568">
              <w:marLeft w:val="0"/>
              <w:marRight w:val="0"/>
              <w:marTop w:val="0"/>
              <w:marBottom w:val="0"/>
              <w:divBdr>
                <w:top w:val="none" w:sz="0" w:space="0" w:color="auto"/>
                <w:left w:val="none" w:sz="0" w:space="0" w:color="auto"/>
                <w:bottom w:val="none" w:sz="0" w:space="0" w:color="auto"/>
                <w:right w:val="none" w:sz="0" w:space="0" w:color="auto"/>
              </w:divBdr>
              <w:divsChild>
                <w:div w:id="258833002">
                  <w:marLeft w:val="0"/>
                  <w:marRight w:val="0"/>
                  <w:marTop w:val="0"/>
                  <w:marBottom w:val="0"/>
                  <w:divBdr>
                    <w:top w:val="none" w:sz="0" w:space="0" w:color="auto"/>
                    <w:left w:val="none" w:sz="0" w:space="0" w:color="auto"/>
                    <w:bottom w:val="none" w:sz="0" w:space="0" w:color="auto"/>
                    <w:right w:val="none" w:sz="0" w:space="0" w:color="auto"/>
                  </w:divBdr>
                </w:div>
                <w:div w:id="24673208">
                  <w:marLeft w:val="0"/>
                  <w:marRight w:val="0"/>
                  <w:marTop w:val="0"/>
                  <w:marBottom w:val="0"/>
                  <w:divBdr>
                    <w:top w:val="none" w:sz="0" w:space="0" w:color="auto"/>
                    <w:left w:val="none" w:sz="0" w:space="0" w:color="auto"/>
                    <w:bottom w:val="none" w:sz="0" w:space="0" w:color="auto"/>
                    <w:right w:val="none" w:sz="0" w:space="0" w:color="auto"/>
                  </w:divBdr>
                </w:div>
                <w:div w:id="21148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32675">
          <w:marLeft w:val="0"/>
          <w:marRight w:val="0"/>
          <w:marTop w:val="645"/>
          <w:marBottom w:val="645"/>
          <w:divBdr>
            <w:top w:val="single" w:sz="6" w:space="9" w:color="F3F3F3"/>
            <w:left w:val="none" w:sz="0" w:space="0" w:color="auto"/>
            <w:bottom w:val="single" w:sz="6" w:space="23" w:color="F3F3F3"/>
            <w:right w:val="none" w:sz="0" w:space="0" w:color="auto"/>
          </w:divBdr>
          <w:divsChild>
            <w:div w:id="1716152176">
              <w:marLeft w:val="0"/>
              <w:marRight w:val="0"/>
              <w:marTop w:val="0"/>
              <w:marBottom w:val="135"/>
              <w:divBdr>
                <w:top w:val="none" w:sz="0" w:space="0" w:color="auto"/>
                <w:left w:val="none" w:sz="0" w:space="0" w:color="auto"/>
                <w:bottom w:val="none" w:sz="0" w:space="0" w:color="auto"/>
                <w:right w:val="none" w:sz="0" w:space="0" w:color="auto"/>
              </w:divBdr>
            </w:div>
          </w:divsChild>
        </w:div>
        <w:div w:id="1035809787">
          <w:marLeft w:val="0"/>
          <w:marRight w:val="0"/>
          <w:marTop w:val="0"/>
          <w:marBottom w:val="0"/>
          <w:divBdr>
            <w:top w:val="none" w:sz="0" w:space="0" w:color="auto"/>
            <w:left w:val="none" w:sz="0" w:space="0" w:color="auto"/>
            <w:bottom w:val="none" w:sz="0" w:space="0" w:color="auto"/>
            <w:right w:val="none" w:sz="0" w:space="0" w:color="auto"/>
          </w:divBdr>
          <w:divsChild>
            <w:div w:id="847132310">
              <w:marLeft w:val="0"/>
              <w:marRight w:val="0"/>
              <w:marTop w:val="0"/>
              <w:marBottom w:val="0"/>
              <w:divBdr>
                <w:top w:val="none" w:sz="0" w:space="0" w:color="auto"/>
                <w:left w:val="none" w:sz="0" w:space="0" w:color="auto"/>
                <w:bottom w:val="none" w:sz="0" w:space="0" w:color="auto"/>
                <w:right w:val="none" w:sz="0" w:space="0" w:color="auto"/>
              </w:divBdr>
            </w:div>
          </w:divsChild>
        </w:div>
        <w:div w:id="850491950">
          <w:marLeft w:val="0"/>
          <w:marRight w:val="0"/>
          <w:marTop w:val="0"/>
          <w:marBottom w:val="0"/>
          <w:divBdr>
            <w:top w:val="none" w:sz="0" w:space="0" w:color="auto"/>
            <w:left w:val="none" w:sz="0" w:space="0" w:color="auto"/>
            <w:bottom w:val="none" w:sz="0" w:space="0" w:color="auto"/>
            <w:right w:val="none" w:sz="0" w:space="0" w:color="auto"/>
          </w:divBdr>
          <w:divsChild>
            <w:div w:id="160435411">
              <w:marLeft w:val="0"/>
              <w:marRight w:val="0"/>
              <w:marTop w:val="0"/>
              <w:marBottom w:val="0"/>
              <w:divBdr>
                <w:top w:val="none" w:sz="0" w:space="0" w:color="auto"/>
                <w:left w:val="none" w:sz="0" w:space="0" w:color="auto"/>
                <w:bottom w:val="none" w:sz="0" w:space="0" w:color="auto"/>
                <w:right w:val="none" w:sz="0" w:space="0" w:color="auto"/>
              </w:divBdr>
              <w:divsChild>
                <w:div w:id="854274048">
                  <w:marLeft w:val="0"/>
                  <w:marRight w:val="0"/>
                  <w:marTop w:val="0"/>
                  <w:marBottom w:val="0"/>
                  <w:divBdr>
                    <w:top w:val="none" w:sz="0" w:space="0" w:color="auto"/>
                    <w:left w:val="none" w:sz="0" w:space="0" w:color="auto"/>
                    <w:bottom w:val="none" w:sz="0" w:space="0" w:color="auto"/>
                    <w:right w:val="none" w:sz="0" w:space="0" w:color="auto"/>
                  </w:divBdr>
                  <w:divsChild>
                    <w:div w:id="1107970204">
                      <w:marLeft w:val="0"/>
                      <w:marRight w:val="0"/>
                      <w:marTop w:val="0"/>
                      <w:marBottom w:val="0"/>
                      <w:divBdr>
                        <w:top w:val="none" w:sz="0" w:space="0" w:color="auto"/>
                        <w:left w:val="none" w:sz="0" w:space="0" w:color="auto"/>
                        <w:bottom w:val="none" w:sz="0" w:space="0" w:color="auto"/>
                        <w:right w:val="none" w:sz="0" w:space="0" w:color="auto"/>
                      </w:divBdr>
                    </w:div>
                    <w:div w:id="1168210997">
                      <w:marLeft w:val="0"/>
                      <w:marRight w:val="0"/>
                      <w:marTop w:val="0"/>
                      <w:marBottom w:val="0"/>
                      <w:divBdr>
                        <w:top w:val="none" w:sz="0" w:space="0" w:color="auto"/>
                        <w:left w:val="none" w:sz="0" w:space="0" w:color="auto"/>
                        <w:bottom w:val="none" w:sz="0" w:space="0" w:color="auto"/>
                        <w:right w:val="none" w:sz="0" w:space="0" w:color="auto"/>
                      </w:divBdr>
                      <w:divsChild>
                        <w:div w:id="336930860">
                          <w:marLeft w:val="0"/>
                          <w:marRight w:val="0"/>
                          <w:marTop w:val="0"/>
                          <w:marBottom w:val="0"/>
                          <w:divBdr>
                            <w:top w:val="none" w:sz="0" w:space="0" w:color="auto"/>
                            <w:left w:val="none" w:sz="0" w:space="0" w:color="auto"/>
                            <w:bottom w:val="none" w:sz="0" w:space="0" w:color="auto"/>
                            <w:right w:val="none" w:sz="0" w:space="0" w:color="auto"/>
                          </w:divBdr>
                          <w:divsChild>
                            <w:div w:id="399670455">
                              <w:marLeft w:val="0"/>
                              <w:marRight w:val="0"/>
                              <w:marTop w:val="0"/>
                              <w:marBottom w:val="0"/>
                              <w:divBdr>
                                <w:top w:val="none" w:sz="0" w:space="0" w:color="auto"/>
                                <w:left w:val="none" w:sz="0" w:space="0" w:color="auto"/>
                                <w:bottom w:val="none" w:sz="0" w:space="0" w:color="auto"/>
                                <w:right w:val="none" w:sz="0" w:space="0" w:color="auto"/>
                              </w:divBdr>
                              <w:divsChild>
                                <w:div w:id="8483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705756">
              <w:marLeft w:val="0"/>
              <w:marRight w:val="0"/>
              <w:marTop w:val="0"/>
              <w:marBottom w:val="0"/>
              <w:divBdr>
                <w:top w:val="none" w:sz="0" w:space="0" w:color="auto"/>
                <w:left w:val="none" w:sz="0" w:space="0" w:color="auto"/>
                <w:bottom w:val="none" w:sz="0" w:space="0" w:color="auto"/>
                <w:right w:val="none" w:sz="0" w:space="0" w:color="auto"/>
              </w:divBdr>
              <w:divsChild>
                <w:div w:id="1978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9138">
          <w:marLeft w:val="0"/>
          <w:marRight w:val="0"/>
          <w:marTop w:val="0"/>
          <w:marBottom w:val="0"/>
          <w:divBdr>
            <w:top w:val="none" w:sz="0" w:space="0" w:color="auto"/>
            <w:left w:val="none" w:sz="0" w:space="0" w:color="auto"/>
            <w:bottom w:val="none" w:sz="0" w:space="0" w:color="auto"/>
            <w:right w:val="none" w:sz="0" w:space="0" w:color="auto"/>
          </w:divBdr>
          <w:divsChild>
            <w:div w:id="1742363869">
              <w:marLeft w:val="0"/>
              <w:marRight w:val="0"/>
              <w:marTop w:val="0"/>
              <w:marBottom w:val="0"/>
              <w:divBdr>
                <w:top w:val="none" w:sz="0" w:space="0" w:color="auto"/>
                <w:left w:val="none" w:sz="0" w:space="0" w:color="auto"/>
                <w:bottom w:val="none" w:sz="0" w:space="0" w:color="auto"/>
                <w:right w:val="none" w:sz="0" w:space="0" w:color="auto"/>
              </w:divBdr>
            </w:div>
          </w:divsChild>
        </w:div>
        <w:div w:id="1102796093">
          <w:marLeft w:val="0"/>
          <w:marRight w:val="0"/>
          <w:marTop w:val="645"/>
          <w:marBottom w:val="645"/>
          <w:divBdr>
            <w:top w:val="single" w:sz="6" w:space="9" w:color="F3F3F3"/>
            <w:left w:val="none" w:sz="0" w:space="0" w:color="auto"/>
            <w:bottom w:val="single" w:sz="6" w:space="23" w:color="F3F3F3"/>
            <w:right w:val="none" w:sz="0" w:space="0" w:color="auto"/>
          </w:divBdr>
          <w:divsChild>
            <w:div w:id="2073693980">
              <w:marLeft w:val="0"/>
              <w:marRight w:val="0"/>
              <w:marTop w:val="0"/>
              <w:marBottom w:val="135"/>
              <w:divBdr>
                <w:top w:val="none" w:sz="0" w:space="0" w:color="auto"/>
                <w:left w:val="none" w:sz="0" w:space="0" w:color="auto"/>
                <w:bottom w:val="none" w:sz="0" w:space="0" w:color="auto"/>
                <w:right w:val="none" w:sz="0" w:space="0" w:color="auto"/>
              </w:divBdr>
            </w:div>
          </w:divsChild>
        </w:div>
        <w:div w:id="1186166950">
          <w:marLeft w:val="0"/>
          <w:marRight w:val="0"/>
          <w:marTop w:val="0"/>
          <w:marBottom w:val="0"/>
          <w:divBdr>
            <w:top w:val="none" w:sz="0" w:space="0" w:color="auto"/>
            <w:left w:val="none" w:sz="0" w:space="0" w:color="auto"/>
            <w:bottom w:val="none" w:sz="0" w:space="0" w:color="auto"/>
            <w:right w:val="none" w:sz="0" w:space="0" w:color="auto"/>
          </w:divBdr>
          <w:divsChild>
            <w:div w:id="432559579">
              <w:marLeft w:val="0"/>
              <w:marRight w:val="0"/>
              <w:marTop w:val="0"/>
              <w:marBottom w:val="0"/>
              <w:divBdr>
                <w:top w:val="none" w:sz="0" w:space="0" w:color="auto"/>
                <w:left w:val="none" w:sz="0" w:space="0" w:color="auto"/>
                <w:bottom w:val="none" w:sz="0" w:space="0" w:color="auto"/>
                <w:right w:val="none" w:sz="0" w:space="0" w:color="auto"/>
              </w:divBdr>
            </w:div>
          </w:divsChild>
        </w:div>
        <w:div w:id="247425946">
          <w:marLeft w:val="0"/>
          <w:marRight w:val="0"/>
          <w:marTop w:val="0"/>
          <w:marBottom w:val="0"/>
          <w:divBdr>
            <w:top w:val="none" w:sz="0" w:space="0" w:color="auto"/>
            <w:left w:val="none" w:sz="0" w:space="0" w:color="auto"/>
            <w:bottom w:val="none" w:sz="0" w:space="0" w:color="auto"/>
            <w:right w:val="none" w:sz="0" w:space="0" w:color="auto"/>
          </w:divBdr>
          <w:divsChild>
            <w:div w:id="1974215149">
              <w:marLeft w:val="0"/>
              <w:marRight w:val="0"/>
              <w:marTop w:val="0"/>
              <w:marBottom w:val="0"/>
              <w:divBdr>
                <w:top w:val="none" w:sz="0" w:space="0" w:color="auto"/>
                <w:left w:val="none" w:sz="0" w:space="0" w:color="auto"/>
                <w:bottom w:val="none" w:sz="0" w:space="0" w:color="auto"/>
                <w:right w:val="none" w:sz="0" w:space="0" w:color="auto"/>
              </w:divBdr>
              <w:divsChild>
                <w:div w:id="1726223448">
                  <w:marLeft w:val="0"/>
                  <w:marRight w:val="0"/>
                  <w:marTop w:val="0"/>
                  <w:marBottom w:val="0"/>
                  <w:divBdr>
                    <w:top w:val="none" w:sz="0" w:space="0" w:color="auto"/>
                    <w:left w:val="none" w:sz="0" w:space="0" w:color="auto"/>
                    <w:bottom w:val="none" w:sz="0" w:space="0" w:color="auto"/>
                    <w:right w:val="none" w:sz="0" w:space="0" w:color="auto"/>
                  </w:divBdr>
                  <w:divsChild>
                    <w:div w:id="719288323">
                      <w:marLeft w:val="0"/>
                      <w:marRight w:val="0"/>
                      <w:marTop w:val="0"/>
                      <w:marBottom w:val="0"/>
                      <w:divBdr>
                        <w:top w:val="none" w:sz="0" w:space="0" w:color="auto"/>
                        <w:left w:val="none" w:sz="0" w:space="0" w:color="auto"/>
                        <w:bottom w:val="none" w:sz="0" w:space="0" w:color="auto"/>
                        <w:right w:val="none" w:sz="0" w:space="0" w:color="auto"/>
                      </w:divBdr>
                    </w:div>
                    <w:div w:id="835457905">
                      <w:marLeft w:val="0"/>
                      <w:marRight w:val="0"/>
                      <w:marTop w:val="0"/>
                      <w:marBottom w:val="0"/>
                      <w:divBdr>
                        <w:top w:val="none" w:sz="0" w:space="0" w:color="auto"/>
                        <w:left w:val="none" w:sz="0" w:space="0" w:color="auto"/>
                        <w:bottom w:val="none" w:sz="0" w:space="0" w:color="auto"/>
                        <w:right w:val="none" w:sz="0" w:space="0" w:color="auto"/>
                      </w:divBdr>
                      <w:divsChild>
                        <w:div w:id="1127047363">
                          <w:marLeft w:val="0"/>
                          <w:marRight w:val="0"/>
                          <w:marTop w:val="0"/>
                          <w:marBottom w:val="0"/>
                          <w:divBdr>
                            <w:top w:val="none" w:sz="0" w:space="0" w:color="auto"/>
                            <w:left w:val="none" w:sz="0" w:space="0" w:color="auto"/>
                            <w:bottom w:val="none" w:sz="0" w:space="0" w:color="auto"/>
                            <w:right w:val="none" w:sz="0" w:space="0" w:color="auto"/>
                          </w:divBdr>
                          <w:divsChild>
                            <w:div w:id="982537691">
                              <w:marLeft w:val="0"/>
                              <w:marRight w:val="0"/>
                              <w:marTop w:val="0"/>
                              <w:marBottom w:val="0"/>
                              <w:divBdr>
                                <w:top w:val="none" w:sz="0" w:space="0" w:color="auto"/>
                                <w:left w:val="none" w:sz="0" w:space="0" w:color="auto"/>
                                <w:bottom w:val="none" w:sz="0" w:space="0" w:color="auto"/>
                                <w:right w:val="none" w:sz="0" w:space="0" w:color="auto"/>
                              </w:divBdr>
                              <w:divsChild>
                                <w:div w:id="10993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777315">
              <w:marLeft w:val="0"/>
              <w:marRight w:val="0"/>
              <w:marTop w:val="0"/>
              <w:marBottom w:val="0"/>
              <w:divBdr>
                <w:top w:val="none" w:sz="0" w:space="0" w:color="auto"/>
                <w:left w:val="none" w:sz="0" w:space="0" w:color="auto"/>
                <w:bottom w:val="none" w:sz="0" w:space="0" w:color="auto"/>
                <w:right w:val="none" w:sz="0" w:space="0" w:color="auto"/>
              </w:divBdr>
              <w:divsChild>
                <w:div w:id="585766045">
                  <w:marLeft w:val="0"/>
                  <w:marRight w:val="0"/>
                  <w:marTop w:val="0"/>
                  <w:marBottom w:val="0"/>
                  <w:divBdr>
                    <w:top w:val="none" w:sz="0" w:space="0" w:color="auto"/>
                    <w:left w:val="none" w:sz="0" w:space="0" w:color="auto"/>
                    <w:bottom w:val="none" w:sz="0" w:space="0" w:color="auto"/>
                    <w:right w:val="none" w:sz="0" w:space="0" w:color="auto"/>
                  </w:divBdr>
                  <w:divsChild>
                    <w:div w:id="889682206">
                      <w:marLeft w:val="0"/>
                      <w:marRight w:val="0"/>
                      <w:marTop w:val="0"/>
                      <w:marBottom w:val="0"/>
                      <w:divBdr>
                        <w:top w:val="none" w:sz="0" w:space="0" w:color="auto"/>
                        <w:left w:val="none" w:sz="0" w:space="0" w:color="auto"/>
                        <w:bottom w:val="none" w:sz="0" w:space="0" w:color="auto"/>
                        <w:right w:val="none" w:sz="0" w:space="0" w:color="auto"/>
                      </w:divBdr>
                      <w:divsChild>
                        <w:div w:id="664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57408">
          <w:marLeft w:val="0"/>
          <w:marRight w:val="0"/>
          <w:marTop w:val="0"/>
          <w:marBottom w:val="0"/>
          <w:divBdr>
            <w:top w:val="none" w:sz="0" w:space="0" w:color="auto"/>
            <w:left w:val="none" w:sz="0" w:space="0" w:color="auto"/>
            <w:bottom w:val="none" w:sz="0" w:space="0" w:color="auto"/>
            <w:right w:val="none" w:sz="0" w:space="0" w:color="auto"/>
          </w:divBdr>
          <w:divsChild>
            <w:div w:id="271481020">
              <w:marLeft w:val="0"/>
              <w:marRight w:val="0"/>
              <w:marTop w:val="0"/>
              <w:marBottom w:val="0"/>
              <w:divBdr>
                <w:top w:val="none" w:sz="0" w:space="0" w:color="auto"/>
                <w:left w:val="none" w:sz="0" w:space="0" w:color="auto"/>
                <w:bottom w:val="none" w:sz="0" w:space="0" w:color="auto"/>
                <w:right w:val="none" w:sz="0" w:space="0" w:color="auto"/>
              </w:divBdr>
            </w:div>
          </w:divsChild>
        </w:div>
        <w:div w:id="1611668912">
          <w:marLeft w:val="0"/>
          <w:marRight w:val="0"/>
          <w:marTop w:val="645"/>
          <w:marBottom w:val="645"/>
          <w:divBdr>
            <w:top w:val="single" w:sz="6" w:space="9" w:color="F3F3F3"/>
            <w:left w:val="none" w:sz="0" w:space="0" w:color="auto"/>
            <w:bottom w:val="single" w:sz="6" w:space="23" w:color="F3F3F3"/>
            <w:right w:val="none" w:sz="0" w:space="0" w:color="auto"/>
          </w:divBdr>
          <w:divsChild>
            <w:div w:id="813791900">
              <w:marLeft w:val="0"/>
              <w:marRight w:val="0"/>
              <w:marTop w:val="0"/>
              <w:marBottom w:val="135"/>
              <w:divBdr>
                <w:top w:val="none" w:sz="0" w:space="0" w:color="auto"/>
                <w:left w:val="none" w:sz="0" w:space="0" w:color="auto"/>
                <w:bottom w:val="none" w:sz="0" w:space="0" w:color="auto"/>
                <w:right w:val="none" w:sz="0" w:space="0" w:color="auto"/>
              </w:divBdr>
            </w:div>
          </w:divsChild>
        </w:div>
        <w:div w:id="288901068">
          <w:marLeft w:val="0"/>
          <w:marRight w:val="0"/>
          <w:marTop w:val="0"/>
          <w:marBottom w:val="0"/>
          <w:divBdr>
            <w:top w:val="none" w:sz="0" w:space="0" w:color="auto"/>
            <w:left w:val="none" w:sz="0" w:space="0" w:color="auto"/>
            <w:bottom w:val="none" w:sz="0" w:space="0" w:color="auto"/>
            <w:right w:val="none" w:sz="0" w:space="0" w:color="auto"/>
          </w:divBdr>
          <w:divsChild>
            <w:div w:id="197744470">
              <w:marLeft w:val="0"/>
              <w:marRight w:val="0"/>
              <w:marTop w:val="0"/>
              <w:marBottom w:val="0"/>
              <w:divBdr>
                <w:top w:val="none" w:sz="0" w:space="0" w:color="auto"/>
                <w:left w:val="none" w:sz="0" w:space="0" w:color="auto"/>
                <w:bottom w:val="none" w:sz="0" w:space="0" w:color="auto"/>
                <w:right w:val="none" w:sz="0" w:space="0" w:color="auto"/>
              </w:divBdr>
            </w:div>
          </w:divsChild>
        </w:div>
        <w:div w:id="675309747">
          <w:marLeft w:val="0"/>
          <w:marRight w:val="0"/>
          <w:marTop w:val="0"/>
          <w:marBottom w:val="0"/>
          <w:divBdr>
            <w:top w:val="none" w:sz="0" w:space="0" w:color="auto"/>
            <w:left w:val="none" w:sz="0" w:space="0" w:color="auto"/>
            <w:bottom w:val="none" w:sz="0" w:space="0" w:color="auto"/>
            <w:right w:val="none" w:sz="0" w:space="0" w:color="auto"/>
          </w:divBdr>
          <w:divsChild>
            <w:div w:id="1793471908">
              <w:marLeft w:val="0"/>
              <w:marRight w:val="0"/>
              <w:marTop w:val="0"/>
              <w:marBottom w:val="0"/>
              <w:divBdr>
                <w:top w:val="none" w:sz="0" w:space="0" w:color="auto"/>
                <w:left w:val="none" w:sz="0" w:space="0" w:color="auto"/>
                <w:bottom w:val="none" w:sz="0" w:space="0" w:color="auto"/>
                <w:right w:val="none" w:sz="0" w:space="0" w:color="auto"/>
              </w:divBdr>
              <w:divsChild>
                <w:div w:id="1345785092">
                  <w:marLeft w:val="0"/>
                  <w:marRight w:val="0"/>
                  <w:marTop w:val="0"/>
                  <w:marBottom w:val="0"/>
                  <w:divBdr>
                    <w:top w:val="none" w:sz="0" w:space="0" w:color="auto"/>
                    <w:left w:val="none" w:sz="0" w:space="0" w:color="auto"/>
                    <w:bottom w:val="none" w:sz="0" w:space="0" w:color="auto"/>
                    <w:right w:val="none" w:sz="0" w:space="0" w:color="auto"/>
                  </w:divBdr>
                  <w:divsChild>
                    <w:div w:id="117724681">
                      <w:marLeft w:val="0"/>
                      <w:marRight w:val="0"/>
                      <w:marTop w:val="0"/>
                      <w:marBottom w:val="0"/>
                      <w:divBdr>
                        <w:top w:val="none" w:sz="0" w:space="0" w:color="auto"/>
                        <w:left w:val="none" w:sz="0" w:space="0" w:color="auto"/>
                        <w:bottom w:val="none" w:sz="0" w:space="0" w:color="auto"/>
                        <w:right w:val="none" w:sz="0" w:space="0" w:color="auto"/>
                      </w:divBdr>
                    </w:div>
                    <w:div w:id="334067082">
                      <w:marLeft w:val="0"/>
                      <w:marRight w:val="0"/>
                      <w:marTop w:val="0"/>
                      <w:marBottom w:val="0"/>
                      <w:divBdr>
                        <w:top w:val="none" w:sz="0" w:space="0" w:color="auto"/>
                        <w:left w:val="none" w:sz="0" w:space="0" w:color="auto"/>
                        <w:bottom w:val="none" w:sz="0" w:space="0" w:color="auto"/>
                        <w:right w:val="none" w:sz="0" w:space="0" w:color="auto"/>
                      </w:divBdr>
                      <w:divsChild>
                        <w:div w:id="1400057403">
                          <w:marLeft w:val="0"/>
                          <w:marRight w:val="0"/>
                          <w:marTop w:val="0"/>
                          <w:marBottom w:val="0"/>
                          <w:divBdr>
                            <w:top w:val="none" w:sz="0" w:space="0" w:color="auto"/>
                            <w:left w:val="none" w:sz="0" w:space="0" w:color="auto"/>
                            <w:bottom w:val="none" w:sz="0" w:space="0" w:color="auto"/>
                            <w:right w:val="none" w:sz="0" w:space="0" w:color="auto"/>
                          </w:divBdr>
                          <w:divsChild>
                            <w:div w:id="435175087">
                              <w:marLeft w:val="0"/>
                              <w:marRight w:val="0"/>
                              <w:marTop w:val="0"/>
                              <w:marBottom w:val="0"/>
                              <w:divBdr>
                                <w:top w:val="none" w:sz="0" w:space="0" w:color="auto"/>
                                <w:left w:val="none" w:sz="0" w:space="0" w:color="auto"/>
                                <w:bottom w:val="none" w:sz="0" w:space="0" w:color="auto"/>
                                <w:right w:val="none" w:sz="0" w:space="0" w:color="auto"/>
                              </w:divBdr>
                              <w:divsChild>
                                <w:div w:id="6923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941264">
              <w:marLeft w:val="0"/>
              <w:marRight w:val="0"/>
              <w:marTop w:val="0"/>
              <w:marBottom w:val="0"/>
              <w:divBdr>
                <w:top w:val="none" w:sz="0" w:space="0" w:color="auto"/>
                <w:left w:val="none" w:sz="0" w:space="0" w:color="auto"/>
                <w:bottom w:val="none" w:sz="0" w:space="0" w:color="auto"/>
                <w:right w:val="none" w:sz="0" w:space="0" w:color="auto"/>
              </w:divBdr>
              <w:divsChild>
                <w:div w:id="1876114249">
                  <w:marLeft w:val="0"/>
                  <w:marRight w:val="0"/>
                  <w:marTop w:val="0"/>
                  <w:marBottom w:val="0"/>
                  <w:divBdr>
                    <w:top w:val="none" w:sz="0" w:space="0" w:color="auto"/>
                    <w:left w:val="none" w:sz="0" w:space="0" w:color="auto"/>
                    <w:bottom w:val="none" w:sz="0" w:space="0" w:color="auto"/>
                    <w:right w:val="none" w:sz="0" w:space="0" w:color="auto"/>
                  </w:divBdr>
                  <w:divsChild>
                    <w:div w:id="2097895423">
                      <w:marLeft w:val="0"/>
                      <w:marRight w:val="0"/>
                      <w:marTop w:val="0"/>
                      <w:marBottom w:val="0"/>
                      <w:divBdr>
                        <w:top w:val="none" w:sz="0" w:space="0" w:color="auto"/>
                        <w:left w:val="none" w:sz="0" w:space="0" w:color="auto"/>
                        <w:bottom w:val="none" w:sz="0" w:space="0" w:color="auto"/>
                        <w:right w:val="none" w:sz="0" w:space="0" w:color="auto"/>
                      </w:divBdr>
                      <w:divsChild>
                        <w:div w:id="18666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732747">
          <w:marLeft w:val="0"/>
          <w:marRight w:val="0"/>
          <w:marTop w:val="645"/>
          <w:marBottom w:val="645"/>
          <w:divBdr>
            <w:top w:val="single" w:sz="6" w:space="9" w:color="F3F3F3"/>
            <w:left w:val="none" w:sz="0" w:space="0" w:color="auto"/>
            <w:bottom w:val="single" w:sz="6" w:space="23" w:color="F3F3F3"/>
            <w:right w:val="none" w:sz="0" w:space="0" w:color="auto"/>
          </w:divBdr>
          <w:divsChild>
            <w:div w:id="813789890">
              <w:marLeft w:val="0"/>
              <w:marRight w:val="0"/>
              <w:marTop w:val="0"/>
              <w:marBottom w:val="135"/>
              <w:divBdr>
                <w:top w:val="none" w:sz="0" w:space="0" w:color="auto"/>
                <w:left w:val="none" w:sz="0" w:space="0" w:color="auto"/>
                <w:bottom w:val="none" w:sz="0" w:space="0" w:color="auto"/>
                <w:right w:val="none" w:sz="0" w:space="0" w:color="auto"/>
              </w:divBdr>
            </w:div>
          </w:divsChild>
        </w:div>
        <w:div w:id="924072354">
          <w:marLeft w:val="0"/>
          <w:marRight w:val="0"/>
          <w:marTop w:val="0"/>
          <w:marBottom w:val="0"/>
          <w:divBdr>
            <w:top w:val="none" w:sz="0" w:space="0" w:color="auto"/>
            <w:left w:val="none" w:sz="0" w:space="0" w:color="auto"/>
            <w:bottom w:val="none" w:sz="0" w:space="0" w:color="auto"/>
            <w:right w:val="none" w:sz="0" w:space="0" w:color="auto"/>
          </w:divBdr>
          <w:divsChild>
            <w:div w:id="1332873158">
              <w:marLeft w:val="0"/>
              <w:marRight w:val="0"/>
              <w:marTop w:val="0"/>
              <w:marBottom w:val="0"/>
              <w:divBdr>
                <w:top w:val="none" w:sz="0" w:space="0" w:color="auto"/>
                <w:left w:val="none" w:sz="0" w:space="0" w:color="auto"/>
                <w:bottom w:val="none" w:sz="0" w:space="0" w:color="auto"/>
                <w:right w:val="none" w:sz="0" w:space="0" w:color="auto"/>
              </w:divBdr>
            </w:div>
          </w:divsChild>
        </w:div>
        <w:div w:id="1259951540">
          <w:marLeft w:val="0"/>
          <w:marRight w:val="0"/>
          <w:marTop w:val="0"/>
          <w:marBottom w:val="0"/>
          <w:divBdr>
            <w:top w:val="none" w:sz="0" w:space="0" w:color="auto"/>
            <w:left w:val="none" w:sz="0" w:space="0" w:color="auto"/>
            <w:bottom w:val="none" w:sz="0" w:space="0" w:color="auto"/>
            <w:right w:val="none" w:sz="0" w:space="0" w:color="auto"/>
          </w:divBdr>
          <w:divsChild>
            <w:div w:id="1640570348">
              <w:marLeft w:val="0"/>
              <w:marRight w:val="0"/>
              <w:marTop w:val="0"/>
              <w:marBottom w:val="0"/>
              <w:divBdr>
                <w:top w:val="none" w:sz="0" w:space="0" w:color="auto"/>
                <w:left w:val="none" w:sz="0" w:space="0" w:color="auto"/>
                <w:bottom w:val="none" w:sz="0" w:space="0" w:color="auto"/>
                <w:right w:val="none" w:sz="0" w:space="0" w:color="auto"/>
              </w:divBdr>
              <w:divsChild>
                <w:div w:id="1193543079">
                  <w:marLeft w:val="0"/>
                  <w:marRight w:val="0"/>
                  <w:marTop w:val="0"/>
                  <w:marBottom w:val="0"/>
                  <w:divBdr>
                    <w:top w:val="none" w:sz="0" w:space="0" w:color="auto"/>
                    <w:left w:val="none" w:sz="0" w:space="0" w:color="auto"/>
                    <w:bottom w:val="none" w:sz="0" w:space="0" w:color="auto"/>
                    <w:right w:val="none" w:sz="0" w:space="0" w:color="auto"/>
                  </w:divBdr>
                  <w:divsChild>
                    <w:div w:id="245070591">
                      <w:marLeft w:val="0"/>
                      <w:marRight w:val="0"/>
                      <w:marTop w:val="0"/>
                      <w:marBottom w:val="0"/>
                      <w:divBdr>
                        <w:top w:val="none" w:sz="0" w:space="0" w:color="auto"/>
                        <w:left w:val="none" w:sz="0" w:space="0" w:color="auto"/>
                        <w:bottom w:val="none" w:sz="0" w:space="0" w:color="auto"/>
                        <w:right w:val="none" w:sz="0" w:space="0" w:color="auto"/>
                      </w:divBdr>
                    </w:div>
                    <w:div w:id="948781789">
                      <w:marLeft w:val="0"/>
                      <w:marRight w:val="0"/>
                      <w:marTop w:val="0"/>
                      <w:marBottom w:val="0"/>
                      <w:divBdr>
                        <w:top w:val="none" w:sz="0" w:space="0" w:color="auto"/>
                        <w:left w:val="none" w:sz="0" w:space="0" w:color="auto"/>
                        <w:bottom w:val="none" w:sz="0" w:space="0" w:color="auto"/>
                        <w:right w:val="none" w:sz="0" w:space="0" w:color="auto"/>
                      </w:divBdr>
                      <w:divsChild>
                        <w:div w:id="967857550">
                          <w:marLeft w:val="0"/>
                          <w:marRight w:val="0"/>
                          <w:marTop w:val="0"/>
                          <w:marBottom w:val="0"/>
                          <w:divBdr>
                            <w:top w:val="none" w:sz="0" w:space="0" w:color="auto"/>
                            <w:left w:val="none" w:sz="0" w:space="0" w:color="auto"/>
                            <w:bottom w:val="none" w:sz="0" w:space="0" w:color="auto"/>
                            <w:right w:val="none" w:sz="0" w:space="0" w:color="auto"/>
                          </w:divBdr>
                          <w:divsChild>
                            <w:div w:id="116527767">
                              <w:marLeft w:val="0"/>
                              <w:marRight w:val="0"/>
                              <w:marTop w:val="0"/>
                              <w:marBottom w:val="0"/>
                              <w:divBdr>
                                <w:top w:val="none" w:sz="0" w:space="0" w:color="auto"/>
                                <w:left w:val="none" w:sz="0" w:space="0" w:color="auto"/>
                                <w:bottom w:val="none" w:sz="0" w:space="0" w:color="auto"/>
                                <w:right w:val="none" w:sz="0" w:space="0" w:color="auto"/>
                              </w:divBdr>
                              <w:divsChild>
                                <w:div w:id="9515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781929">
              <w:marLeft w:val="0"/>
              <w:marRight w:val="0"/>
              <w:marTop w:val="0"/>
              <w:marBottom w:val="0"/>
              <w:divBdr>
                <w:top w:val="none" w:sz="0" w:space="0" w:color="auto"/>
                <w:left w:val="none" w:sz="0" w:space="0" w:color="auto"/>
                <w:bottom w:val="none" w:sz="0" w:space="0" w:color="auto"/>
                <w:right w:val="none" w:sz="0" w:space="0" w:color="auto"/>
              </w:divBdr>
              <w:divsChild>
                <w:div w:id="56783822">
                  <w:marLeft w:val="0"/>
                  <w:marRight w:val="0"/>
                  <w:marTop w:val="0"/>
                  <w:marBottom w:val="0"/>
                  <w:divBdr>
                    <w:top w:val="none" w:sz="0" w:space="0" w:color="auto"/>
                    <w:left w:val="none" w:sz="0" w:space="0" w:color="auto"/>
                    <w:bottom w:val="none" w:sz="0" w:space="0" w:color="auto"/>
                    <w:right w:val="none" w:sz="0" w:space="0" w:color="auto"/>
                  </w:divBdr>
                  <w:divsChild>
                    <w:div w:id="856382150">
                      <w:marLeft w:val="0"/>
                      <w:marRight w:val="0"/>
                      <w:marTop w:val="0"/>
                      <w:marBottom w:val="0"/>
                      <w:divBdr>
                        <w:top w:val="none" w:sz="0" w:space="0" w:color="auto"/>
                        <w:left w:val="none" w:sz="0" w:space="0" w:color="auto"/>
                        <w:bottom w:val="none" w:sz="0" w:space="0" w:color="auto"/>
                        <w:right w:val="none" w:sz="0" w:space="0" w:color="auto"/>
                      </w:divBdr>
                      <w:divsChild>
                        <w:div w:id="1455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36008">
          <w:marLeft w:val="0"/>
          <w:marRight w:val="0"/>
          <w:marTop w:val="645"/>
          <w:marBottom w:val="645"/>
          <w:divBdr>
            <w:top w:val="single" w:sz="6" w:space="9" w:color="F3F3F3"/>
            <w:left w:val="none" w:sz="0" w:space="0" w:color="auto"/>
            <w:bottom w:val="single" w:sz="6" w:space="23" w:color="F3F3F3"/>
            <w:right w:val="none" w:sz="0" w:space="0" w:color="auto"/>
          </w:divBdr>
          <w:divsChild>
            <w:div w:id="166403454">
              <w:marLeft w:val="0"/>
              <w:marRight w:val="0"/>
              <w:marTop w:val="0"/>
              <w:marBottom w:val="135"/>
              <w:divBdr>
                <w:top w:val="none" w:sz="0" w:space="0" w:color="auto"/>
                <w:left w:val="none" w:sz="0" w:space="0" w:color="auto"/>
                <w:bottom w:val="none" w:sz="0" w:space="0" w:color="auto"/>
                <w:right w:val="none" w:sz="0" w:space="0" w:color="auto"/>
              </w:divBdr>
            </w:div>
          </w:divsChild>
        </w:div>
        <w:div w:id="1185097080">
          <w:marLeft w:val="0"/>
          <w:marRight w:val="0"/>
          <w:marTop w:val="0"/>
          <w:marBottom w:val="0"/>
          <w:divBdr>
            <w:top w:val="none" w:sz="0" w:space="0" w:color="auto"/>
            <w:left w:val="none" w:sz="0" w:space="0" w:color="auto"/>
            <w:bottom w:val="none" w:sz="0" w:space="0" w:color="auto"/>
            <w:right w:val="none" w:sz="0" w:space="0" w:color="auto"/>
          </w:divBdr>
          <w:divsChild>
            <w:div w:id="14521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196">
      <w:bodyDiv w:val="1"/>
      <w:marLeft w:val="0"/>
      <w:marRight w:val="0"/>
      <w:marTop w:val="0"/>
      <w:marBottom w:val="0"/>
      <w:divBdr>
        <w:top w:val="none" w:sz="0" w:space="0" w:color="auto"/>
        <w:left w:val="none" w:sz="0" w:space="0" w:color="auto"/>
        <w:bottom w:val="none" w:sz="0" w:space="0" w:color="auto"/>
        <w:right w:val="none" w:sz="0" w:space="0" w:color="auto"/>
      </w:divBdr>
      <w:divsChild>
        <w:div w:id="610015000">
          <w:marLeft w:val="75"/>
          <w:marRight w:val="75"/>
          <w:marTop w:val="75"/>
          <w:marBottom w:val="75"/>
          <w:divBdr>
            <w:top w:val="none" w:sz="0" w:space="0" w:color="auto"/>
            <w:left w:val="none" w:sz="0" w:space="0" w:color="auto"/>
            <w:bottom w:val="none" w:sz="0" w:space="0" w:color="auto"/>
            <w:right w:val="none" w:sz="0" w:space="0" w:color="auto"/>
          </w:divBdr>
          <w:divsChild>
            <w:div w:id="7960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890">
      <w:bodyDiv w:val="1"/>
      <w:marLeft w:val="0"/>
      <w:marRight w:val="0"/>
      <w:marTop w:val="0"/>
      <w:marBottom w:val="0"/>
      <w:divBdr>
        <w:top w:val="none" w:sz="0" w:space="0" w:color="auto"/>
        <w:left w:val="none" w:sz="0" w:space="0" w:color="auto"/>
        <w:bottom w:val="none" w:sz="0" w:space="0" w:color="auto"/>
        <w:right w:val="none" w:sz="0" w:space="0" w:color="auto"/>
      </w:divBdr>
      <w:divsChild>
        <w:div w:id="132213868">
          <w:marLeft w:val="75"/>
          <w:marRight w:val="75"/>
          <w:marTop w:val="75"/>
          <w:marBottom w:val="75"/>
          <w:divBdr>
            <w:top w:val="none" w:sz="0" w:space="0" w:color="auto"/>
            <w:left w:val="none" w:sz="0" w:space="0" w:color="auto"/>
            <w:bottom w:val="none" w:sz="0" w:space="0" w:color="auto"/>
            <w:right w:val="none" w:sz="0" w:space="0" w:color="auto"/>
          </w:divBdr>
          <w:divsChild>
            <w:div w:id="1377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7485">
      <w:bodyDiv w:val="1"/>
      <w:marLeft w:val="0"/>
      <w:marRight w:val="0"/>
      <w:marTop w:val="0"/>
      <w:marBottom w:val="0"/>
      <w:divBdr>
        <w:top w:val="none" w:sz="0" w:space="0" w:color="auto"/>
        <w:left w:val="none" w:sz="0" w:space="0" w:color="auto"/>
        <w:bottom w:val="none" w:sz="0" w:space="0" w:color="auto"/>
        <w:right w:val="none" w:sz="0" w:space="0" w:color="auto"/>
      </w:divBdr>
    </w:div>
    <w:div w:id="175313346">
      <w:bodyDiv w:val="1"/>
      <w:marLeft w:val="0"/>
      <w:marRight w:val="0"/>
      <w:marTop w:val="0"/>
      <w:marBottom w:val="0"/>
      <w:divBdr>
        <w:top w:val="none" w:sz="0" w:space="0" w:color="auto"/>
        <w:left w:val="none" w:sz="0" w:space="0" w:color="auto"/>
        <w:bottom w:val="none" w:sz="0" w:space="0" w:color="auto"/>
        <w:right w:val="none" w:sz="0" w:space="0" w:color="auto"/>
      </w:divBdr>
    </w:div>
    <w:div w:id="253124675">
      <w:bodyDiv w:val="1"/>
      <w:marLeft w:val="0"/>
      <w:marRight w:val="0"/>
      <w:marTop w:val="0"/>
      <w:marBottom w:val="0"/>
      <w:divBdr>
        <w:top w:val="none" w:sz="0" w:space="0" w:color="auto"/>
        <w:left w:val="none" w:sz="0" w:space="0" w:color="auto"/>
        <w:bottom w:val="none" w:sz="0" w:space="0" w:color="auto"/>
        <w:right w:val="none" w:sz="0" w:space="0" w:color="auto"/>
      </w:divBdr>
    </w:div>
    <w:div w:id="284117286">
      <w:bodyDiv w:val="1"/>
      <w:marLeft w:val="0"/>
      <w:marRight w:val="0"/>
      <w:marTop w:val="0"/>
      <w:marBottom w:val="0"/>
      <w:divBdr>
        <w:top w:val="none" w:sz="0" w:space="0" w:color="auto"/>
        <w:left w:val="none" w:sz="0" w:space="0" w:color="auto"/>
        <w:bottom w:val="none" w:sz="0" w:space="0" w:color="auto"/>
        <w:right w:val="none" w:sz="0" w:space="0" w:color="auto"/>
      </w:divBdr>
      <w:divsChild>
        <w:div w:id="1577858419">
          <w:marLeft w:val="900"/>
          <w:marRight w:val="-900"/>
          <w:marTop w:val="450"/>
          <w:marBottom w:val="675"/>
          <w:divBdr>
            <w:top w:val="none" w:sz="0" w:space="0" w:color="auto"/>
            <w:left w:val="none" w:sz="0" w:space="0" w:color="auto"/>
            <w:bottom w:val="none" w:sz="0" w:space="0" w:color="auto"/>
            <w:right w:val="none" w:sz="0" w:space="0" w:color="auto"/>
          </w:divBdr>
          <w:divsChild>
            <w:div w:id="8639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6250">
      <w:bodyDiv w:val="1"/>
      <w:marLeft w:val="0"/>
      <w:marRight w:val="0"/>
      <w:marTop w:val="0"/>
      <w:marBottom w:val="0"/>
      <w:divBdr>
        <w:top w:val="none" w:sz="0" w:space="0" w:color="auto"/>
        <w:left w:val="none" w:sz="0" w:space="0" w:color="auto"/>
        <w:bottom w:val="none" w:sz="0" w:space="0" w:color="auto"/>
        <w:right w:val="none" w:sz="0" w:space="0" w:color="auto"/>
      </w:divBdr>
    </w:div>
    <w:div w:id="298269267">
      <w:bodyDiv w:val="1"/>
      <w:marLeft w:val="0"/>
      <w:marRight w:val="0"/>
      <w:marTop w:val="0"/>
      <w:marBottom w:val="0"/>
      <w:divBdr>
        <w:top w:val="none" w:sz="0" w:space="0" w:color="auto"/>
        <w:left w:val="none" w:sz="0" w:space="0" w:color="auto"/>
        <w:bottom w:val="none" w:sz="0" w:space="0" w:color="auto"/>
        <w:right w:val="none" w:sz="0" w:space="0" w:color="auto"/>
      </w:divBdr>
    </w:div>
    <w:div w:id="321128297">
      <w:bodyDiv w:val="1"/>
      <w:marLeft w:val="0"/>
      <w:marRight w:val="0"/>
      <w:marTop w:val="0"/>
      <w:marBottom w:val="0"/>
      <w:divBdr>
        <w:top w:val="none" w:sz="0" w:space="0" w:color="auto"/>
        <w:left w:val="none" w:sz="0" w:space="0" w:color="auto"/>
        <w:bottom w:val="none" w:sz="0" w:space="0" w:color="auto"/>
        <w:right w:val="none" w:sz="0" w:space="0" w:color="auto"/>
      </w:divBdr>
    </w:div>
    <w:div w:id="347488653">
      <w:bodyDiv w:val="1"/>
      <w:marLeft w:val="0"/>
      <w:marRight w:val="0"/>
      <w:marTop w:val="0"/>
      <w:marBottom w:val="0"/>
      <w:divBdr>
        <w:top w:val="none" w:sz="0" w:space="0" w:color="auto"/>
        <w:left w:val="none" w:sz="0" w:space="0" w:color="auto"/>
        <w:bottom w:val="none" w:sz="0" w:space="0" w:color="auto"/>
        <w:right w:val="none" w:sz="0" w:space="0" w:color="auto"/>
      </w:divBdr>
      <w:divsChild>
        <w:div w:id="1572618662">
          <w:marLeft w:val="0"/>
          <w:marRight w:val="0"/>
          <w:marTop w:val="0"/>
          <w:marBottom w:val="0"/>
          <w:divBdr>
            <w:top w:val="none" w:sz="0" w:space="0" w:color="auto"/>
            <w:left w:val="none" w:sz="0" w:space="0" w:color="auto"/>
            <w:bottom w:val="none" w:sz="0" w:space="0" w:color="auto"/>
            <w:right w:val="none" w:sz="0" w:space="0" w:color="auto"/>
          </w:divBdr>
          <w:divsChild>
            <w:div w:id="262419255">
              <w:marLeft w:val="0"/>
              <w:marRight w:val="0"/>
              <w:marTop w:val="0"/>
              <w:marBottom w:val="0"/>
              <w:divBdr>
                <w:top w:val="none" w:sz="0" w:space="0" w:color="auto"/>
                <w:left w:val="none" w:sz="0" w:space="0" w:color="auto"/>
                <w:bottom w:val="none" w:sz="0" w:space="0" w:color="auto"/>
                <w:right w:val="none" w:sz="0" w:space="0" w:color="auto"/>
              </w:divBdr>
              <w:divsChild>
                <w:div w:id="1576358185">
                  <w:marLeft w:val="0"/>
                  <w:marRight w:val="0"/>
                  <w:marTop w:val="0"/>
                  <w:marBottom w:val="0"/>
                  <w:divBdr>
                    <w:top w:val="none" w:sz="0" w:space="0" w:color="auto"/>
                    <w:left w:val="none" w:sz="0" w:space="0" w:color="auto"/>
                    <w:bottom w:val="none" w:sz="0" w:space="0" w:color="auto"/>
                    <w:right w:val="none" w:sz="0" w:space="0" w:color="auto"/>
                  </w:divBdr>
                </w:div>
                <w:div w:id="787747348">
                  <w:marLeft w:val="0"/>
                  <w:marRight w:val="0"/>
                  <w:marTop w:val="0"/>
                  <w:marBottom w:val="0"/>
                  <w:divBdr>
                    <w:top w:val="none" w:sz="0" w:space="0" w:color="auto"/>
                    <w:left w:val="none" w:sz="0" w:space="0" w:color="auto"/>
                    <w:bottom w:val="none" w:sz="0" w:space="0" w:color="auto"/>
                    <w:right w:val="none" w:sz="0" w:space="0" w:color="auto"/>
                  </w:divBdr>
                </w:div>
                <w:div w:id="102921998">
                  <w:marLeft w:val="0"/>
                  <w:marRight w:val="0"/>
                  <w:marTop w:val="0"/>
                  <w:marBottom w:val="0"/>
                  <w:divBdr>
                    <w:top w:val="none" w:sz="0" w:space="0" w:color="auto"/>
                    <w:left w:val="none" w:sz="0" w:space="0" w:color="auto"/>
                    <w:bottom w:val="none" w:sz="0" w:space="0" w:color="auto"/>
                    <w:right w:val="none" w:sz="0" w:space="0" w:color="auto"/>
                  </w:divBdr>
                  <w:divsChild>
                    <w:div w:id="2227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86032">
      <w:bodyDiv w:val="1"/>
      <w:marLeft w:val="0"/>
      <w:marRight w:val="0"/>
      <w:marTop w:val="0"/>
      <w:marBottom w:val="0"/>
      <w:divBdr>
        <w:top w:val="none" w:sz="0" w:space="0" w:color="auto"/>
        <w:left w:val="none" w:sz="0" w:space="0" w:color="auto"/>
        <w:bottom w:val="none" w:sz="0" w:space="0" w:color="auto"/>
        <w:right w:val="none" w:sz="0" w:space="0" w:color="auto"/>
      </w:divBdr>
      <w:divsChild>
        <w:div w:id="392899325">
          <w:marLeft w:val="0"/>
          <w:marRight w:val="0"/>
          <w:marTop w:val="150"/>
          <w:marBottom w:val="300"/>
          <w:divBdr>
            <w:top w:val="none" w:sz="0" w:space="0" w:color="auto"/>
            <w:left w:val="none" w:sz="0" w:space="0" w:color="auto"/>
            <w:bottom w:val="none" w:sz="0" w:space="0" w:color="auto"/>
            <w:right w:val="none" w:sz="0" w:space="0" w:color="auto"/>
          </w:divBdr>
          <w:divsChild>
            <w:div w:id="703483755">
              <w:marLeft w:val="0"/>
              <w:marRight w:val="0"/>
              <w:marTop w:val="0"/>
              <w:marBottom w:val="0"/>
              <w:divBdr>
                <w:top w:val="none" w:sz="0" w:space="0" w:color="auto"/>
                <w:left w:val="none" w:sz="0" w:space="0" w:color="auto"/>
                <w:bottom w:val="none" w:sz="0" w:space="0" w:color="auto"/>
                <w:right w:val="none" w:sz="0" w:space="0" w:color="auto"/>
              </w:divBdr>
            </w:div>
            <w:div w:id="14414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3719">
      <w:bodyDiv w:val="1"/>
      <w:marLeft w:val="0"/>
      <w:marRight w:val="0"/>
      <w:marTop w:val="0"/>
      <w:marBottom w:val="0"/>
      <w:divBdr>
        <w:top w:val="none" w:sz="0" w:space="0" w:color="auto"/>
        <w:left w:val="none" w:sz="0" w:space="0" w:color="auto"/>
        <w:bottom w:val="none" w:sz="0" w:space="0" w:color="auto"/>
        <w:right w:val="none" w:sz="0" w:space="0" w:color="auto"/>
      </w:divBdr>
    </w:div>
    <w:div w:id="577598287">
      <w:bodyDiv w:val="1"/>
      <w:marLeft w:val="0"/>
      <w:marRight w:val="0"/>
      <w:marTop w:val="0"/>
      <w:marBottom w:val="0"/>
      <w:divBdr>
        <w:top w:val="none" w:sz="0" w:space="0" w:color="auto"/>
        <w:left w:val="none" w:sz="0" w:space="0" w:color="auto"/>
        <w:bottom w:val="none" w:sz="0" w:space="0" w:color="auto"/>
        <w:right w:val="none" w:sz="0" w:space="0" w:color="auto"/>
      </w:divBdr>
    </w:div>
    <w:div w:id="832261007">
      <w:bodyDiv w:val="1"/>
      <w:marLeft w:val="0"/>
      <w:marRight w:val="0"/>
      <w:marTop w:val="0"/>
      <w:marBottom w:val="0"/>
      <w:divBdr>
        <w:top w:val="none" w:sz="0" w:space="0" w:color="auto"/>
        <w:left w:val="none" w:sz="0" w:space="0" w:color="auto"/>
        <w:bottom w:val="none" w:sz="0" w:space="0" w:color="auto"/>
        <w:right w:val="none" w:sz="0" w:space="0" w:color="auto"/>
      </w:divBdr>
      <w:divsChild>
        <w:div w:id="702094596">
          <w:marLeft w:val="0"/>
          <w:marRight w:val="0"/>
          <w:marTop w:val="0"/>
          <w:marBottom w:val="0"/>
          <w:divBdr>
            <w:top w:val="none" w:sz="0" w:space="0" w:color="auto"/>
            <w:left w:val="none" w:sz="0" w:space="0" w:color="auto"/>
            <w:bottom w:val="none" w:sz="0" w:space="0" w:color="auto"/>
            <w:right w:val="none" w:sz="0" w:space="0" w:color="auto"/>
          </w:divBdr>
          <w:divsChild>
            <w:div w:id="1059400164">
              <w:marLeft w:val="0"/>
              <w:marRight w:val="0"/>
              <w:marTop w:val="0"/>
              <w:marBottom w:val="0"/>
              <w:divBdr>
                <w:top w:val="none" w:sz="0" w:space="0" w:color="auto"/>
                <w:left w:val="none" w:sz="0" w:space="0" w:color="auto"/>
                <w:bottom w:val="none" w:sz="0" w:space="0" w:color="auto"/>
                <w:right w:val="none" w:sz="0" w:space="0" w:color="auto"/>
              </w:divBdr>
              <w:divsChild>
                <w:div w:id="7877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17598">
      <w:bodyDiv w:val="1"/>
      <w:marLeft w:val="0"/>
      <w:marRight w:val="0"/>
      <w:marTop w:val="0"/>
      <w:marBottom w:val="0"/>
      <w:divBdr>
        <w:top w:val="none" w:sz="0" w:space="0" w:color="auto"/>
        <w:left w:val="none" w:sz="0" w:space="0" w:color="auto"/>
        <w:bottom w:val="none" w:sz="0" w:space="0" w:color="auto"/>
        <w:right w:val="none" w:sz="0" w:space="0" w:color="auto"/>
      </w:divBdr>
    </w:div>
    <w:div w:id="979653022">
      <w:bodyDiv w:val="1"/>
      <w:marLeft w:val="0"/>
      <w:marRight w:val="0"/>
      <w:marTop w:val="0"/>
      <w:marBottom w:val="0"/>
      <w:divBdr>
        <w:top w:val="none" w:sz="0" w:space="0" w:color="auto"/>
        <w:left w:val="none" w:sz="0" w:space="0" w:color="auto"/>
        <w:bottom w:val="none" w:sz="0" w:space="0" w:color="auto"/>
        <w:right w:val="none" w:sz="0" w:space="0" w:color="auto"/>
      </w:divBdr>
    </w:div>
    <w:div w:id="1018199651">
      <w:bodyDiv w:val="1"/>
      <w:marLeft w:val="0"/>
      <w:marRight w:val="0"/>
      <w:marTop w:val="0"/>
      <w:marBottom w:val="0"/>
      <w:divBdr>
        <w:top w:val="none" w:sz="0" w:space="0" w:color="auto"/>
        <w:left w:val="none" w:sz="0" w:space="0" w:color="auto"/>
        <w:bottom w:val="none" w:sz="0" w:space="0" w:color="auto"/>
        <w:right w:val="none" w:sz="0" w:space="0" w:color="auto"/>
      </w:divBdr>
    </w:div>
    <w:div w:id="1077359639">
      <w:bodyDiv w:val="1"/>
      <w:marLeft w:val="0"/>
      <w:marRight w:val="0"/>
      <w:marTop w:val="0"/>
      <w:marBottom w:val="0"/>
      <w:divBdr>
        <w:top w:val="none" w:sz="0" w:space="0" w:color="auto"/>
        <w:left w:val="none" w:sz="0" w:space="0" w:color="auto"/>
        <w:bottom w:val="none" w:sz="0" w:space="0" w:color="auto"/>
        <w:right w:val="none" w:sz="0" w:space="0" w:color="auto"/>
      </w:divBdr>
    </w:div>
    <w:div w:id="1385911246">
      <w:bodyDiv w:val="1"/>
      <w:marLeft w:val="0"/>
      <w:marRight w:val="0"/>
      <w:marTop w:val="0"/>
      <w:marBottom w:val="0"/>
      <w:divBdr>
        <w:top w:val="none" w:sz="0" w:space="0" w:color="auto"/>
        <w:left w:val="none" w:sz="0" w:space="0" w:color="auto"/>
        <w:bottom w:val="none" w:sz="0" w:space="0" w:color="auto"/>
        <w:right w:val="none" w:sz="0" w:space="0" w:color="auto"/>
      </w:divBdr>
    </w:div>
    <w:div w:id="1426339099">
      <w:bodyDiv w:val="1"/>
      <w:marLeft w:val="0"/>
      <w:marRight w:val="0"/>
      <w:marTop w:val="0"/>
      <w:marBottom w:val="0"/>
      <w:divBdr>
        <w:top w:val="none" w:sz="0" w:space="0" w:color="auto"/>
        <w:left w:val="none" w:sz="0" w:space="0" w:color="auto"/>
        <w:bottom w:val="none" w:sz="0" w:space="0" w:color="auto"/>
        <w:right w:val="none" w:sz="0" w:space="0" w:color="auto"/>
      </w:divBdr>
      <w:divsChild>
        <w:div w:id="1134566798">
          <w:marLeft w:val="0"/>
          <w:marRight w:val="0"/>
          <w:marTop w:val="0"/>
          <w:marBottom w:val="0"/>
          <w:divBdr>
            <w:top w:val="none" w:sz="0" w:space="0" w:color="auto"/>
            <w:left w:val="none" w:sz="0" w:space="0" w:color="auto"/>
            <w:bottom w:val="none" w:sz="0" w:space="0" w:color="auto"/>
            <w:right w:val="none" w:sz="0" w:space="0" w:color="auto"/>
          </w:divBdr>
          <w:divsChild>
            <w:div w:id="1340499597">
              <w:marLeft w:val="0"/>
              <w:marRight w:val="0"/>
              <w:marTop w:val="0"/>
              <w:marBottom w:val="0"/>
              <w:divBdr>
                <w:top w:val="none" w:sz="0" w:space="0" w:color="auto"/>
                <w:left w:val="none" w:sz="0" w:space="0" w:color="auto"/>
                <w:bottom w:val="none" w:sz="0" w:space="0" w:color="auto"/>
                <w:right w:val="none" w:sz="0" w:space="0" w:color="auto"/>
              </w:divBdr>
              <w:divsChild>
                <w:div w:id="500512110">
                  <w:marLeft w:val="0"/>
                  <w:marRight w:val="0"/>
                  <w:marTop w:val="0"/>
                  <w:marBottom w:val="0"/>
                  <w:divBdr>
                    <w:top w:val="none" w:sz="0" w:space="0" w:color="auto"/>
                    <w:left w:val="none" w:sz="0" w:space="0" w:color="auto"/>
                    <w:bottom w:val="none" w:sz="0" w:space="0" w:color="auto"/>
                    <w:right w:val="none" w:sz="0" w:space="0" w:color="auto"/>
                  </w:divBdr>
                </w:div>
                <w:div w:id="15615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4191">
      <w:bodyDiv w:val="1"/>
      <w:marLeft w:val="0"/>
      <w:marRight w:val="0"/>
      <w:marTop w:val="0"/>
      <w:marBottom w:val="0"/>
      <w:divBdr>
        <w:top w:val="none" w:sz="0" w:space="0" w:color="auto"/>
        <w:left w:val="none" w:sz="0" w:space="0" w:color="auto"/>
        <w:bottom w:val="none" w:sz="0" w:space="0" w:color="auto"/>
        <w:right w:val="none" w:sz="0" w:space="0" w:color="auto"/>
      </w:divBdr>
      <w:divsChild>
        <w:div w:id="392896743">
          <w:marLeft w:val="75"/>
          <w:marRight w:val="75"/>
          <w:marTop w:val="75"/>
          <w:marBottom w:val="75"/>
          <w:divBdr>
            <w:top w:val="none" w:sz="0" w:space="0" w:color="auto"/>
            <w:left w:val="none" w:sz="0" w:space="0" w:color="auto"/>
            <w:bottom w:val="none" w:sz="0" w:space="0" w:color="auto"/>
            <w:right w:val="none" w:sz="0" w:space="0" w:color="auto"/>
          </w:divBdr>
          <w:divsChild>
            <w:div w:id="4200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3155">
      <w:bodyDiv w:val="1"/>
      <w:marLeft w:val="0"/>
      <w:marRight w:val="0"/>
      <w:marTop w:val="0"/>
      <w:marBottom w:val="0"/>
      <w:divBdr>
        <w:top w:val="none" w:sz="0" w:space="0" w:color="auto"/>
        <w:left w:val="none" w:sz="0" w:space="0" w:color="auto"/>
        <w:bottom w:val="none" w:sz="0" w:space="0" w:color="auto"/>
        <w:right w:val="none" w:sz="0" w:space="0" w:color="auto"/>
      </w:divBdr>
      <w:divsChild>
        <w:div w:id="1454514544">
          <w:marLeft w:val="0"/>
          <w:marRight w:val="0"/>
          <w:marTop w:val="0"/>
          <w:marBottom w:val="0"/>
          <w:divBdr>
            <w:top w:val="none" w:sz="0" w:space="0" w:color="auto"/>
            <w:left w:val="none" w:sz="0" w:space="0" w:color="auto"/>
            <w:bottom w:val="none" w:sz="0" w:space="0" w:color="auto"/>
            <w:right w:val="none" w:sz="0" w:space="0" w:color="auto"/>
          </w:divBdr>
          <w:divsChild>
            <w:div w:id="455612036">
              <w:marLeft w:val="0"/>
              <w:marRight w:val="0"/>
              <w:marTop w:val="0"/>
              <w:marBottom w:val="0"/>
              <w:divBdr>
                <w:top w:val="none" w:sz="0" w:space="0" w:color="auto"/>
                <w:left w:val="none" w:sz="0" w:space="0" w:color="auto"/>
                <w:bottom w:val="none" w:sz="0" w:space="0" w:color="auto"/>
                <w:right w:val="none" w:sz="0" w:space="0" w:color="auto"/>
              </w:divBdr>
              <w:divsChild>
                <w:div w:id="13874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7620">
      <w:bodyDiv w:val="1"/>
      <w:marLeft w:val="0"/>
      <w:marRight w:val="0"/>
      <w:marTop w:val="0"/>
      <w:marBottom w:val="0"/>
      <w:divBdr>
        <w:top w:val="none" w:sz="0" w:space="0" w:color="auto"/>
        <w:left w:val="none" w:sz="0" w:space="0" w:color="auto"/>
        <w:bottom w:val="none" w:sz="0" w:space="0" w:color="auto"/>
        <w:right w:val="none" w:sz="0" w:space="0" w:color="auto"/>
      </w:divBdr>
    </w:div>
    <w:div w:id="1680816329">
      <w:bodyDiv w:val="1"/>
      <w:marLeft w:val="0"/>
      <w:marRight w:val="0"/>
      <w:marTop w:val="0"/>
      <w:marBottom w:val="0"/>
      <w:divBdr>
        <w:top w:val="none" w:sz="0" w:space="0" w:color="auto"/>
        <w:left w:val="none" w:sz="0" w:space="0" w:color="auto"/>
        <w:bottom w:val="none" w:sz="0" w:space="0" w:color="auto"/>
        <w:right w:val="none" w:sz="0" w:space="0" w:color="auto"/>
      </w:divBdr>
    </w:div>
    <w:div w:id="1684085914">
      <w:bodyDiv w:val="1"/>
      <w:marLeft w:val="0"/>
      <w:marRight w:val="0"/>
      <w:marTop w:val="0"/>
      <w:marBottom w:val="0"/>
      <w:divBdr>
        <w:top w:val="none" w:sz="0" w:space="0" w:color="auto"/>
        <w:left w:val="none" w:sz="0" w:space="0" w:color="auto"/>
        <w:bottom w:val="none" w:sz="0" w:space="0" w:color="auto"/>
        <w:right w:val="none" w:sz="0" w:space="0" w:color="auto"/>
      </w:divBdr>
    </w:div>
    <w:div w:id="1695693977">
      <w:bodyDiv w:val="1"/>
      <w:marLeft w:val="0"/>
      <w:marRight w:val="0"/>
      <w:marTop w:val="0"/>
      <w:marBottom w:val="0"/>
      <w:divBdr>
        <w:top w:val="none" w:sz="0" w:space="0" w:color="auto"/>
        <w:left w:val="none" w:sz="0" w:space="0" w:color="auto"/>
        <w:bottom w:val="none" w:sz="0" w:space="0" w:color="auto"/>
        <w:right w:val="none" w:sz="0" w:space="0" w:color="auto"/>
      </w:divBdr>
      <w:divsChild>
        <w:div w:id="885412349">
          <w:marLeft w:val="75"/>
          <w:marRight w:val="75"/>
          <w:marTop w:val="75"/>
          <w:marBottom w:val="75"/>
          <w:divBdr>
            <w:top w:val="none" w:sz="0" w:space="0" w:color="auto"/>
            <w:left w:val="none" w:sz="0" w:space="0" w:color="auto"/>
            <w:bottom w:val="none" w:sz="0" w:space="0" w:color="auto"/>
            <w:right w:val="none" w:sz="0" w:space="0" w:color="auto"/>
          </w:divBdr>
          <w:divsChild>
            <w:div w:id="1422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3011">
      <w:bodyDiv w:val="1"/>
      <w:marLeft w:val="0"/>
      <w:marRight w:val="0"/>
      <w:marTop w:val="0"/>
      <w:marBottom w:val="0"/>
      <w:divBdr>
        <w:top w:val="none" w:sz="0" w:space="0" w:color="auto"/>
        <w:left w:val="none" w:sz="0" w:space="0" w:color="auto"/>
        <w:bottom w:val="none" w:sz="0" w:space="0" w:color="auto"/>
        <w:right w:val="none" w:sz="0" w:space="0" w:color="auto"/>
      </w:divBdr>
    </w:div>
    <w:div w:id="1855916324">
      <w:bodyDiv w:val="1"/>
      <w:marLeft w:val="0"/>
      <w:marRight w:val="0"/>
      <w:marTop w:val="0"/>
      <w:marBottom w:val="0"/>
      <w:divBdr>
        <w:top w:val="none" w:sz="0" w:space="0" w:color="auto"/>
        <w:left w:val="none" w:sz="0" w:space="0" w:color="auto"/>
        <w:bottom w:val="none" w:sz="0" w:space="0" w:color="auto"/>
        <w:right w:val="none" w:sz="0" w:space="0" w:color="auto"/>
      </w:divBdr>
      <w:divsChild>
        <w:div w:id="2030524375">
          <w:marLeft w:val="0"/>
          <w:marRight w:val="0"/>
          <w:marTop w:val="0"/>
          <w:marBottom w:val="300"/>
          <w:divBdr>
            <w:top w:val="none" w:sz="0" w:space="0" w:color="auto"/>
            <w:left w:val="none" w:sz="0" w:space="0" w:color="auto"/>
            <w:bottom w:val="none" w:sz="0" w:space="0" w:color="auto"/>
            <w:right w:val="none" w:sz="0" w:space="0" w:color="auto"/>
          </w:divBdr>
          <w:divsChild>
            <w:div w:id="902256866">
              <w:marLeft w:val="0"/>
              <w:marRight w:val="0"/>
              <w:marTop w:val="0"/>
              <w:marBottom w:val="0"/>
              <w:divBdr>
                <w:top w:val="none" w:sz="0" w:space="0" w:color="auto"/>
                <w:left w:val="none" w:sz="0" w:space="0" w:color="auto"/>
                <w:bottom w:val="none" w:sz="0" w:space="0" w:color="auto"/>
                <w:right w:val="none" w:sz="0" w:space="0" w:color="auto"/>
              </w:divBdr>
            </w:div>
          </w:divsChild>
        </w:div>
        <w:div w:id="2021929807">
          <w:marLeft w:val="0"/>
          <w:marRight w:val="0"/>
          <w:marTop w:val="0"/>
          <w:marBottom w:val="0"/>
          <w:divBdr>
            <w:top w:val="none" w:sz="0" w:space="0" w:color="auto"/>
            <w:left w:val="none" w:sz="0" w:space="0" w:color="auto"/>
            <w:bottom w:val="none" w:sz="0" w:space="0" w:color="auto"/>
            <w:right w:val="none" w:sz="0" w:space="0" w:color="auto"/>
          </w:divBdr>
          <w:divsChild>
            <w:div w:id="17456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2405">
      <w:bodyDiv w:val="1"/>
      <w:marLeft w:val="0"/>
      <w:marRight w:val="0"/>
      <w:marTop w:val="0"/>
      <w:marBottom w:val="0"/>
      <w:divBdr>
        <w:top w:val="none" w:sz="0" w:space="0" w:color="auto"/>
        <w:left w:val="none" w:sz="0" w:space="0" w:color="auto"/>
        <w:bottom w:val="none" w:sz="0" w:space="0" w:color="auto"/>
        <w:right w:val="none" w:sz="0" w:space="0" w:color="auto"/>
      </w:divBdr>
    </w:div>
    <w:div w:id="194249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uo.uio.no/bitstream/handle/10852/42444/BWJ_Master.pdf?sequence=1&amp;isAllowed=y" TargetMode="External"/><Relationship Id="rId117" Type="http://schemas.openxmlformats.org/officeDocument/2006/relationships/hyperlink" Target="https://foreignpolicy.com/2019/06/12/how-to-end-israels-political-impasse-netanyahu-avigdor-lieberman-elections-electoral-reform/" TargetMode="External"/><Relationship Id="rId21" Type="http://schemas.openxmlformats.org/officeDocument/2006/relationships/hyperlink" Target="https://www.amnesty.org/en/news/trigger-happy-israeli-army-and-police-use-reckless-force-west-bank-2014-02-27" TargetMode="External"/><Relationship Id="rId42" Type="http://schemas.openxmlformats.org/officeDocument/2006/relationships/hyperlink" Target="https://foreignpolicy.com/author/richard-sokolsky/" TargetMode="External"/><Relationship Id="rId47" Type="http://schemas.openxmlformats.org/officeDocument/2006/relationships/hyperlink" Target="https://www.timesofisrael.com/netanyahu-says-palestinians-can-have-a-state-minus/" TargetMode="External"/><Relationship Id="rId63" Type="http://schemas.openxmlformats.org/officeDocument/2006/relationships/hyperlink" Target="https://www.middleeastmonitor.com/20190410-israel-election-right-wing-parties-back-netanyahu-bennett-and-shaked-face-extinction/" TargetMode="External"/><Relationship Id="rId68" Type="http://schemas.openxmlformats.org/officeDocument/2006/relationships/hyperlink" Target="https://spectator.org/netanyahu-fails-to-form-government-israel-to-hold-new-elections/" TargetMode="External"/><Relationship Id="rId84" Type="http://schemas.openxmlformats.org/officeDocument/2006/relationships/hyperlink" Target="https://www.washingtontimes.com/news/2019/feb/26/crosstalk-are-we-sleepwalking-into-nuclear-disaste/" TargetMode="External"/><Relationship Id="rId89" Type="http://schemas.openxmlformats.org/officeDocument/2006/relationships/hyperlink" Target="http://americandiplomacy.web.unc.edu/2019/05/preventing-an-israeil-iran-war/" TargetMode="External"/><Relationship Id="rId112" Type="http://schemas.openxmlformats.org/officeDocument/2006/relationships/hyperlink" Target="https://www.haaretz.com/misc/tags/TAG-tzipi-livni-1.5598904" TargetMode="External"/><Relationship Id="rId16" Type="http://schemas.openxmlformats.org/officeDocument/2006/relationships/hyperlink" Target="https://endtheoccupation.org/section.php?id=451" TargetMode="External"/><Relationship Id="rId107" Type="http://schemas.openxmlformats.org/officeDocument/2006/relationships/hyperlink" Target="https://www.haaretz.com/misc/tags/TAG-avigdor-lieberman-1.5599104" TargetMode="External"/><Relationship Id="rId11" Type="http://schemas.openxmlformats.org/officeDocument/2006/relationships/hyperlink" Target="http://www.weaponstoisrael.org/section.php?id=360" TargetMode="External"/><Relationship Id="rId32" Type="http://schemas.openxmlformats.org/officeDocument/2006/relationships/hyperlink" Target="https://www.usnews.com/opinion/world-report/articles/2017-02-10/donald-trump-iran-and-the-fast-track-to-nuclear-war-in-the-middle-east" TargetMode="External"/><Relationship Id="rId37" Type="http://schemas.openxmlformats.org/officeDocument/2006/relationships/hyperlink" Target="https://www.vox.com/world/2019/4/15/18306224/palestinians-israel-khaled-elgindy-blind-spot" TargetMode="External"/><Relationship Id="rId53" Type="http://schemas.openxmlformats.org/officeDocument/2006/relationships/hyperlink" Target="https://www.jpost.com/Israel-News/Kahlon-breaks-promises-agrees-to-run-with-Likud-590928" TargetMode="External"/><Relationship Id="rId58" Type="http://schemas.openxmlformats.org/officeDocument/2006/relationships/hyperlink" Target="https://www.middleeastmonitor.com/20181114-israel-defence-minister-lieberman-resigns/" TargetMode="External"/><Relationship Id="rId74" Type="http://schemas.openxmlformats.org/officeDocument/2006/relationships/hyperlink" Target="https://www.jta.org/2019/04/10/israel/not-ready-younger-right-wing-voters" TargetMode="External"/><Relationship Id="rId79" Type="http://schemas.openxmlformats.org/officeDocument/2006/relationships/hyperlink" Target="https://foreignpolicy.com/2019/04/17/the-ultra-orthodox-will-determine-israels-political-future-haredi-likud-netanyahu-shas-deri-utj/" TargetMode="External"/><Relationship Id="rId102" Type="http://schemas.openxmlformats.org/officeDocument/2006/relationships/hyperlink" Target="http://theconversation.com/netanyahus-hardline-foreign-policies-may-outlast-his-tenure-112744" TargetMode="External"/><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middleeastmonitor.com/20190524-government-deadlock-continues-in-israel/" TargetMode="External"/><Relationship Id="rId82" Type="http://schemas.openxmlformats.org/officeDocument/2006/relationships/hyperlink" Target="https://www.theamericanconservative.com/articles/airstrikes-against-syria-would-set-off-a-powder-keg/" TargetMode="External"/><Relationship Id="rId90" Type="http://schemas.openxmlformats.org/officeDocument/2006/relationships/hyperlink" Target="https://nationalinterest.org/blog/buzz/israel-thinking-about-military-strike-iran-history-tells-us-its-possible-63976" TargetMode="External"/><Relationship Id="rId95" Type="http://schemas.openxmlformats.org/officeDocument/2006/relationships/hyperlink" Target="http://americandiplomacy.web.unc.edu/2019/05/preventing-an-israeil-iran-war/" TargetMode="External"/><Relationship Id="rId19" Type="http://schemas.openxmlformats.org/officeDocument/2006/relationships/hyperlink" Target="https://www.un.org/depts/dhl/resguide/scact_veto_en.shtml" TargetMode="External"/><Relationship Id="rId14" Type="http://schemas.openxmlformats.org/officeDocument/2006/relationships/hyperlink" Target="https://www.nytimes.com/roomfordebate/2014/08/05/can-the-us-still-be-a-leader-in-the-middle-east/us-should-stop-funding-israel-or-let-others-broker-peace" TargetMode="External"/><Relationship Id="rId22" Type="http://schemas.openxmlformats.org/officeDocument/2006/relationships/hyperlink" Target="https://www.un.org/depts/dhl/resguide/scact_veto_en.shtml" TargetMode="External"/><Relationship Id="rId27" Type="http://schemas.openxmlformats.org/officeDocument/2006/relationships/hyperlink" Target="https://www.brookings.edu/research/how-the-peace-process-killed-the-two-state-solution/)//niknav" TargetMode="External"/><Relationship Id="rId30" Type="http://schemas.openxmlformats.org/officeDocument/2006/relationships/hyperlink" Target="http://www.molad.org/en/" TargetMode="External"/><Relationship Id="rId35" Type="http://schemas.openxmlformats.org/officeDocument/2006/relationships/hyperlink" Target="https://www.politico.com/magazine/story/2019/06/24/trump-peace-plan-middle-east-227209" TargetMode="External"/><Relationship Id="rId43" Type="http://schemas.openxmlformats.org/officeDocument/2006/relationships/hyperlink" Target="https://foreignpolicy.com/2019/05/21/how-to-prevent-an-accidental-war-with-iran/" TargetMode="External"/><Relationship Id="rId48" Type="http://schemas.openxmlformats.org/officeDocument/2006/relationships/hyperlink" Target="https://worldview.stratfor.com/article/israel-netanyahu-heads-another-election-no-margin-error" TargetMode="External"/><Relationship Id="rId56" Type="http://schemas.openxmlformats.org/officeDocument/2006/relationships/hyperlink" Target="https://www.middleeastmonitor.com/20190417-israel-releases-final-election-results-netanyahu-gantz-hold-equal-share/" TargetMode="External"/><Relationship Id="rId64" Type="http://schemas.openxmlformats.org/officeDocument/2006/relationships/hyperlink" Target="https://www.timesofisrael.com/bennett-planning-comeback-looking-to-unite-small-right-wing-parties-report/" TargetMode="External"/><Relationship Id="rId69" Type="http://schemas.openxmlformats.org/officeDocument/2006/relationships/hyperlink" Target="https://www.reuters.com/article/us-israel-politics-explainer/explainer-the-main-players-in-israels-next-election-the-second-this-year-idUSKCN1SZ2Y4" TargetMode="External"/><Relationship Id="rId77" Type="http://schemas.openxmlformats.org/officeDocument/2006/relationships/hyperlink" Target="https://www.independent.co.uk/news/world/middle-east/israel-orthodox-jewish-election-haredim-netanyahu-religion-a8949681.html)//EL" TargetMode="External"/><Relationship Id="rId100" Type="http://schemas.openxmlformats.org/officeDocument/2006/relationships/hyperlink" Target="https://foreignpolicy.com/2019/06/12/how-to-end-israels-political-impasse-netanyahu-avigdor-lieberman-elections-electoral-reform/" TargetMode="External"/><Relationship Id="rId105" Type="http://schemas.openxmlformats.org/officeDocument/2006/relationships/hyperlink" Target="https://www.haaretz.com/misc/tags/TAG-benjamin-netanyahu-1.5599046" TargetMode="External"/><Relationship Id="rId113" Type="http://schemas.openxmlformats.org/officeDocument/2006/relationships/hyperlink" Target="https://nationalinterest.org/feature/syrian-wmd-proliferation-could-set-middle-east-fire-61377" TargetMode="External"/><Relationship Id="rId118" Type="http://schemas.openxmlformats.org/officeDocument/2006/relationships/hyperlink" Target="https://forward.com/opinion/426267/the-last-thing-netanyahu-wants-is-a-war-with-iran/" TargetMode="External"/><Relationship Id="rId8" Type="http://schemas.openxmlformats.org/officeDocument/2006/relationships/hyperlink" Target="http://bit.ly/UE089K" TargetMode="External"/><Relationship Id="rId51" Type="http://schemas.openxmlformats.org/officeDocument/2006/relationships/hyperlink" Target="https://www.middleeastmonitor.com/specials/israelex19/" TargetMode="External"/><Relationship Id="rId72" Type="http://schemas.openxmlformats.org/officeDocument/2006/relationships/hyperlink" Target="https://worldview.stratfor.com/article/israel-netanyahu-heads-another-election-no-margin-error" TargetMode="External"/><Relationship Id="rId80" Type="http://schemas.openxmlformats.org/officeDocument/2006/relationships/hyperlink" Target="https://www.haaretz.com/opinion/.premium-netanyahu-might-need-a-war-before-the-election-1.7332892" TargetMode="External"/><Relationship Id="rId85" Type="http://schemas.openxmlformats.org/officeDocument/2006/relationships/hyperlink" Target="https://nationalinterest.org/blog/buzz/israel-vs-russia-middle-east-war-could-become-nuclear-train-wreck-58482" TargetMode="External"/><Relationship Id="rId93" Type="http://schemas.openxmlformats.org/officeDocument/2006/relationships/hyperlink" Target="https://www.mintpressnews.com/international-watchdog-finds-israel-has-nearly-100-nuclear-weapons/259274/" TargetMode="External"/><Relationship Id="rId98" Type="http://schemas.openxmlformats.org/officeDocument/2006/relationships/hyperlink" Target="https://prospect.org/article/netanyahus-desperation-one-certainty-left-israel" TargetMode="External"/><Relationship Id="rId121" Type="http://schemas.openxmlformats.org/officeDocument/2006/relationships/hyperlink" Target="https://nationalinterest.org/blog/buzz/israel-thinking-about-military-strike-iran-history-tells-us-its-possible-63976" TargetMode="External"/><Relationship Id="rId3" Type="http://schemas.openxmlformats.org/officeDocument/2006/relationships/styles" Target="styles.xml"/><Relationship Id="rId12" Type="http://schemas.openxmlformats.org/officeDocument/2006/relationships/hyperlink" Target="https://www.thenation.com/article/american-laws-can-help-stop-israeli-massacres-in-gaza/" TargetMode="External"/><Relationship Id="rId17" Type="http://schemas.openxmlformats.org/officeDocument/2006/relationships/hyperlink" Target="https://endtheoccupation.org/section.php?id=451" TargetMode="External"/><Relationship Id="rId25" Type="http://schemas.openxmlformats.org/officeDocument/2006/relationships/hyperlink" Target="https://www.thehindu.com/opinion/op-ed/for-a-little-pressure-on-israel/article6250154.ece" TargetMode="External"/><Relationship Id="rId33" Type="http://schemas.openxmlformats.org/officeDocument/2006/relationships/hyperlink" Target="http://www.bluewhitefuture.org.il/english/" TargetMode="External"/><Relationship Id="rId38" Type="http://schemas.openxmlformats.org/officeDocument/2006/relationships/hyperlink" Target="https://www.aljazeera.com/news/2019/02/kushner-middle-east-peace-plan-addresses-borders-190226144358378.html" TargetMode="External"/><Relationship Id="rId46" Type="http://schemas.openxmlformats.org/officeDocument/2006/relationships/hyperlink" Target="https://www.c-span.org/video/?c4758663/keynote-discussion-general-david-petraeus-27th-arab-us-policymakers-conference" TargetMode="External"/><Relationship Id="rId59" Type="http://schemas.openxmlformats.org/officeDocument/2006/relationships/hyperlink" Target="https://www.middleeastmonitor.com/20190416-israels-lieberman-conditions-support-for-netanyahu-on-haredi-draft-law/" TargetMode="External"/><Relationship Id="rId67" Type="http://schemas.openxmlformats.org/officeDocument/2006/relationships/hyperlink" Target="https://www.bloomberg.com/news/articles/2019-04-08/netanyahu-gambles-on-west-bank-annexation-vow" TargetMode="External"/><Relationship Id="rId103" Type="http://schemas.openxmlformats.org/officeDocument/2006/relationships/hyperlink" Target="https://www.hudson.org/research/8714-the-coming-israel-iran-confrontation)//EL" TargetMode="External"/><Relationship Id="rId108" Type="http://schemas.openxmlformats.org/officeDocument/2006/relationships/hyperlink" Target="https://www.haaretz.com/israel-news/.premium-netanyahu-s-indictment-is-coming-when-it-does-nothing-will-be-the-same-1.7280246" TargetMode="External"/><Relationship Id="rId116" Type="http://schemas.openxmlformats.org/officeDocument/2006/relationships/hyperlink" Target="https://www.commondreams.org/views/2019/06/23/dear-trump-and-us-media-iran-doesnt-have-nuclear-weapons-program" TargetMode="External"/><Relationship Id="rId124" Type="http://schemas.openxmlformats.org/officeDocument/2006/relationships/theme" Target="theme/theme1.xml"/><Relationship Id="rId20" Type="http://schemas.openxmlformats.org/officeDocument/2006/relationships/hyperlink" Target="https://www.hrw.org/news/2014/08/04/gaza-israeli-soldiers-shoot-and-kill-fleeing-civilians" TargetMode="External"/><Relationship Id="rId41" Type="http://schemas.openxmlformats.org/officeDocument/2006/relationships/hyperlink" Target="http://indianstrategicknowledgeonline.com/web/CNAS_StrategicAdaptation_JentlesonExum_0.pdf)//AP" TargetMode="External"/><Relationship Id="rId54" Type="http://schemas.openxmlformats.org/officeDocument/2006/relationships/hyperlink" Target="https://www.middleeastmonitor.com/20190529-israel-to-hold-fresh-elections-as-knesset-votes-to-dissolve-itself/" TargetMode="External"/><Relationship Id="rId62" Type="http://schemas.openxmlformats.org/officeDocument/2006/relationships/hyperlink" Target="https://www.middleeastmonitor.com/20190409-the-road-to-knesset-the-union-of-right-wing-parties-israelex2019/" TargetMode="External"/><Relationship Id="rId70" Type="http://schemas.openxmlformats.org/officeDocument/2006/relationships/hyperlink" Target="https://www.telegraph.co.uk/news/2018/12/15/far-right-israeli-mps-threaten-topple-netanyahu-government-west/" TargetMode="External"/><Relationship Id="rId75" Type="http://schemas.openxmlformats.org/officeDocument/2006/relationships/hyperlink" Target="https://www.jta.org/2019/04/10/israel/not-ready-younger-right-wing-voters" TargetMode="External"/><Relationship Id="rId83" Type="http://schemas.openxmlformats.org/officeDocument/2006/relationships/hyperlink" Target="https://www.axios.com/us-russia-israel-airstrikes-syria-iran-2a52890c-6636-4e2b-a088-3d9f327c8cc9.html" TargetMode="External"/><Relationship Id="rId88" Type="http://schemas.openxmlformats.org/officeDocument/2006/relationships/hyperlink" Target="https://www.al-monitor.com/pulse/originals/2019/06/israel-benjamin-netanyahu-blue-and-white-likud-elections.html" TargetMode="External"/><Relationship Id="rId91" Type="http://schemas.openxmlformats.org/officeDocument/2006/relationships/hyperlink" Target="https://nationalinterest.org/blog/buzz/israel-thinking-about-military-strike-iran-history-tells-us-its-possible-63976" TargetMode="External"/><Relationship Id="rId96" Type="http://schemas.openxmlformats.org/officeDocument/2006/relationships/hyperlink" Target="https://www.atlanticcouncil.org/blogs/iransource/the-unsaid-threat-to-iran-during-netanyahu-s-navy-cadet-speech" TargetMode="External"/><Relationship Id="rId111" Type="http://schemas.openxmlformats.org/officeDocument/2006/relationships/hyperlink" Target="https://www.haaretz.com/misc/tags/TAG-shimon-peres-1.5598983" TargetMode="External"/><Relationship Id="rId1" Type="http://schemas.openxmlformats.org/officeDocument/2006/relationships/customXml" Target="../customXml/item1.xml"/><Relationship Id="rId6" Type="http://schemas.openxmlformats.org/officeDocument/2006/relationships/hyperlink" Target="https://www.amnesty.org/en/latest/news/2014/07/usa-stop-arms-transfers-israel-amid-growing-evidence-war-crimes-gaza/" TargetMode="External"/><Relationship Id="rId15" Type="http://schemas.openxmlformats.org/officeDocument/2006/relationships/hyperlink" Target="https://aidtoisrael.org/downloads/Policy_Paper_print.pdf" TargetMode="External"/><Relationship Id="rId23" Type="http://schemas.openxmlformats.org/officeDocument/2006/relationships/hyperlink" Target="https://www.un.org/depts/dhl/resguide/scact_veto_en.shtml" TargetMode="External"/><Relationship Id="rId28" Type="http://schemas.openxmlformats.org/officeDocument/2006/relationships/hyperlink" Target="http://time.com/4619064/john-kerrys-speech-israel-transcript/" TargetMode="External"/><Relationship Id="rId36" Type="http://schemas.openxmlformats.org/officeDocument/2006/relationships/hyperlink" Target="https://www.theguardian.com/world/israel" TargetMode="External"/><Relationship Id="rId49" Type="http://schemas.openxmlformats.org/officeDocument/2006/relationships/hyperlink" Target="https://www.middleeastmonitor.com/20190531-polls-israels-netanyahu-will-win-more-seats-in-september-election/" TargetMode="External"/><Relationship Id="rId57" Type="http://schemas.openxmlformats.org/officeDocument/2006/relationships/hyperlink" Target="https://www.middleeastmonitor.com/20190417-israeli-president-tasks-netanyahu-with-forming-new-government/" TargetMode="External"/><Relationship Id="rId106" Type="http://schemas.openxmlformats.org/officeDocument/2006/relationships/hyperlink" Target="https://www.haaretz.com/israel-news/elections/after-netanyahu-fails-to-form-government-israel-to-hold-new-election-1.7306156" TargetMode="External"/><Relationship Id="rId114" Type="http://schemas.openxmlformats.org/officeDocument/2006/relationships/hyperlink" Target="https://nationalinterest.org/commentary/five-reasons-israel-wont-attack-iran-9469" TargetMode="External"/><Relationship Id="rId119" Type="http://schemas.openxmlformats.org/officeDocument/2006/relationships/hyperlink" Target="https://foreignpolicy.com/2019/05/30/israel-is-at-peace-with-itself/" TargetMode="External"/><Relationship Id="rId10" Type="http://schemas.openxmlformats.org/officeDocument/2006/relationships/hyperlink" Target="https://thehill.com/blogs/congress-blog/foreign-policy/177199-hold-israel-accountable-with-leahy-law" TargetMode="External"/><Relationship Id="rId31" Type="http://schemas.openxmlformats.org/officeDocument/2006/relationships/hyperlink" Target="https://www.politico.com/magazine/story/2019/06/24/trump-peace-plan-middle-east-227209" TargetMode="External"/><Relationship Id="rId44" Type="http://schemas.openxmlformats.org/officeDocument/2006/relationships/hyperlink" Target="https://www.washingtonpost.com/world/national-security/trump-frustrated-by-advisers-is-not-convinced-the-time-is-right-to-attack-iran/2019/05/15/bbf5835e-1fbf-4035-a744-12799213e824_story.html?utm_term=.a5cfe62e5939" TargetMode="External"/><Relationship Id="rId52" Type="http://schemas.openxmlformats.org/officeDocument/2006/relationships/hyperlink" Target="http://www.israelnationalnews.com/News/News.aspx/263850" TargetMode="External"/><Relationship Id="rId60" Type="http://schemas.openxmlformats.org/officeDocument/2006/relationships/hyperlink" Target="https://www.middleeastmonitor.com/20190322-israels-lieberman-attacks-ultra-orthodox-in-election-video/" TargetMode="External"/><Relationship Id="rId65" Type="http://schemas.openxmlformats.org/officeDocument/2006/relationships/hyperlink" Target="https://www.middleeastmonitor.com/20190322-israels-courts-are-under-attack-from-the-right-wing/" TargetMode="External"/><Relationship Id="rId73" Type="http://schemas.openxmlformats.org/officeDocument/2006/relationships/hyperlink" Target="https://www.foreignbrief.com/middle-east/gaza-war-unlikely-but-peace-a-fools-paradise/" TargetMode="External"/><Relationship Id="rId78" Type="http://schemas.openxmlformats.org/officeDocument/2006/relationships/hyperlink" Target="https://foreignpolicy.com/2019/04/17/the-ultra-orthodox-will-determine-israels-political-future-haredi-likud-netanyahu-shas-deri-utj/" TargetMode="External"/><Relationship Id="rId81" Type="http://schemas.openxmlformats.org/officeDocument/2006/relationships/hyperlink" Target="https://nationalinterest.org/blog/buzz/israel-vs-russia-middle-east-war-could-become-nuclear-train-wreck-58482" TargetMode="External"/><Relationship Id="rId86" Type="http://schemas.openxmlformats.org/officeDocument/2006/relationships/hyperlink" Target="http://americandiplomacy.web.unc.edu/2019/05/preventing-an-israeil-iran-war/" TargetMode="External"/><Relationship Id="rId94" Type="http://schemas.openxmlformats.org/officeDocument/2006/relationships/hyperlink" Target="https://www.timesofisrael.com/iran-could-make-nuclear-weapon-in-6-8-months-says-former-iaea-deputy/" TargetMode="External"/><Relationship Id="rId99" Type="http://schemas.openxmlformats.org/officeDocument/2006/relationships/hyperlink" Target="https://www.latimes.com/nation/la-na-pol-us-israel-pompeo-netanyahu-20190320-story.html" TargetMode="External"/><Relationship Id="rId101" Type="http://schemas.openxmlformats.org/officeDocument/2006/relationships/hyperlink" Target="https://www.timesofisrael.com/startup-nation-sees-brain-drain-as-national-priorities-sidelined/" TargetMode="External"/><Relationship Id="rId122" Type="http://schemas.openxmlformats.org/officeDocument/2006/relationships/hyperlink" Target="https://www.newscientist.com/article/2202247-it-may-become-impossible-to-tell-if-iran-starts-making-a-nuclear-bomb/" TargetMode="External"/><Relationship Id="rId4" Type="http://schemas.openxmlformats.org/officeDocument/2006/relationships/settings" Target="settings.xml"/><Relationship Id="rId9" Type="http://schemas.openxmlformats.org/officeDocument/2006/relationships/hyperlink" Target="http://www.amnesty.org/en/news/israelgaza-attack-un-school-gaza-potential-war-crime-must-be-investigated-2014-07-30" TargetMode="External"/><Relationship Id="rId13" Type="http://schemas.openxmlformats.org/officeDocument/2006/relationships/hyperlink" Target="https://www.politico.com/story/2016/03/patrick-leahy-senate-israel-egypt-state-221366" TargetMode="External"/><Relationship Id="rId18" Type="http://schemas.openxmlformats.org/officeDocument/2006/relationships/hyperlink" Target="https://www.state.gov/j/drl/rls/hrrpt/humanrightsreport/" TargetMode="External"/><Relationship Id="rId39" Type="http://schemas.openxmlformats.org/officeDocument/2006/relationships/hyperlink" Target="https://www.politico.com/magazine/story/2019/02/25/kushner-peace-plan-dead-on-arrival-225209" TargetMode="External"/><Relationship Id="rId109" Type="http://schemas.openxmlformats.org/officeDocument/2006/relationships/hyperlink" Target="https://www.haaretz.com/israel-news/.premium-ex-supreme-court-presidents-slam-netanyahu-for-promoting-bill-to-override-top-court-1.7280200" TargetMode="External"/><Relationship Id="rId34" Type="http://schemas.openxmlformats.org/officeDocument/2006/relationships/hyperlink" Target="http://www.molad.org/en/" TargetMode="External"/><Relationship Id="rId50" Type="http://schemas.openxmlformats.org/officeDocument/2006/relationships/hyperlink" Target="https://www.jpost.com/Israel-News/Post-poll-Likud-Yisrael-Beytenu-rise-after-crisis-591168https:/www.jpost.com/Israel-News/Post-poll-Likud-Yisrael-Beytenu-rise-after-crisis-591168" TargetMode="External"/><Relationship Id="rId55" Type="http://schemas.openxmlformats.org/officeDocument/2006/relationships/hyperlink" Target="https://www.youtube.com/watch?v=hQiRfWTyU3g" TargetMode="External"/><Relationship Id="rId76" Type="http://schemas.openxmlformats.org/officeDocument/2006/relationships/hyperlink" Target="https://www.jta.org/2019/04/10/israel/not-ready-younger-right-wing-voters" TargetMode="External"/><Relationship Id="rId97" Type="http://schemas.openxmlformats.org/officeDocument/2006/relationships/hyperlink" Target="https://www.newsweek.com/israel-netanyahu-can-now-declare-war-iran-single-vote-906370" TargetMode="External"/><Relationship Id="rId104" Type="http://schemas.openxmlformats.org/officeDocument/2006/relationships/hyperlink" Target="https://www.haaretz.com/israel-news/elections/.premium-the-countdown-has-begun-to-the-end-of-the-netanyahu-era-1.7309145" TargetMode="External"/><Relationship Id="rId120" Type="http://schemas.openxmlformats.org/officeDocument/2006/relationships/hyperlink" Target="https://nationalinterest.org/blog/buzz/israel-thinking-about-military-strike-iran-history-tells-us-its-possible-63976" TargetMode="External"/><Relationship Id="rId7" Type="http://schemas.openxmlformats.org/officeDocument/2006/relationships/hyperlink" Target="http://bit.ly/UE089K" TargetMode="External"/><Relationship Id="rId71" Type="http://schemas.openxmlformats.org/officeDocument/2006/relationships/hyperlink" Target="https://www.nytimes.com/2015/03/09/world/netanyahu-comments-cast-doubt-on-stance-toward-palestinians.html" TargetMode="External"/><Relationship Id="rId92" Type="http://schemas.openxmlformats.org/officeDocument/2006/relationships/hyperlink" Target="https://mondoweiss.net/2019/06/trumps-climbdown-defeat/" TargetMode="External"/><Relationship Id="rId2" Type="http://schemas.openxmlformats.org/officeDocument/2006/relationships/numbering" Target="numbering.xml"/><Relationship Id="rId29" Type="http://schemas.openxmlformats.org/officeDocument/2006/relationships/hyperlink" Target="http://www.bluewhitefuture.org.il/english/" TargetMode="External"/><Relationship Id="rId24" Type="http://schemas.openxmlformats.org/officeDocument/2006/relationships/hyperlink" Target="https://www.haaretz.com/news/icj-west-bank-fence-is-illegal-israel-must-tear-it-down-1.128046" TargetMode="External"/><Relationship Id="rId40" Type="http://schemas.openxmlformats.org/officeDocument/2006/relationships/hyperlink" Target="https://go.redirectingat.com/?id=66960X1516588&amp;xs=1&amp;url=https%3A%2F%2Fwww.amazon.com%2Fdp%2FB01MTFC90C%2Fref%3Ddp-kindle-redirect%3F_encoding%3DUTF8%26btkr%3D1" TargetMode="External"/><Relationship Id="rId45" Type="http://schemas.openxmlformats.org/officeDocument/2006/relationships/hyperlink" Target="https://www.middleeasteye.net/columns/has-cairo-caved-israel-s-sinai-aid-plan-gaza-1521237499" TargetMode="External"/><Relationship Id="rId66" Type="http://schemas.openxmlformats.org/officeDocument/2006/relationships/hyperlink" Target="https://www.nytimes.com/2019/04/10/world/middleeast/benjamin-netanyahu-israel-election.html" TargetMode="External"/><Relationship Id="rId87" Type="http://schemas.openxmlformats.org/officeDocument/2006/relationships/hyperlink" Target="https://www.almasdarnews.com/article/did-israel-destroy-syrias-nuclear-weapons-program/" TargetMode="External"/><Relationship Id="rId110" Type="http://schemas.openxmlformats.org/officeDocument/2006/relationships/hyperlink" Target="https://www.haaretz.com/israel-news/elections" TargetMode="External"/><Relationship Id="rId115" Type="http://schemas.openxmlformats.org/officeDocument/2006/relationships/hyperlink" Target="http://indianstrategicknowledgeonline.com/web/CNAS_StrategicAdaptation_JentlesonExum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7AC46-AF9F-4397-A059-3DC994A8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2815</TotalTime>
  <Pages>1</Pages>
  <Words>46875</Words>
  <Characters>256875</Characters>
  <Application>Microsoft Office Word</Application>
  <DocSecurity>0</DocSecurity>
  <Lines>3722</Lines>
  <Paragraphs>1159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pujol</dc:creator>
  <cp:keywords>5.1.1</cp:keywords>
  <dc:description/>
  <cp:lastModifiedBy>Pujol, Allison</cp:lastModifiedBy>
  <cp:revision>270</cp:revision>
  <dcterms:created xsi:type="dcterms:W3CDTF">2019-06-24T15:07:00Z</dcterms:created>
  <dcterms:modified xsi:type="dcterms:W3CDTF">2019-07-03T19:54:00Z</dcterms:modified>
</cp:coreProperties>
</file>